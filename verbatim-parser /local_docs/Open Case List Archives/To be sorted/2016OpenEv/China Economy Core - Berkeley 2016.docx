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050667" w:rsidP="009E5783">
      <w:pPr>
        <w:pStyle w:val="Heading1"/>
      </w:pPr>
      <w:r>
        <w:t>Core – China</w:t>
      </w:r>
      <w:bookmarkStart w:id="0" w:name="_GoBack"/>
      <w:bookmarkEnd w:id="0"/>
      <w:r>
        <w:t xml:space="preserve"> Economy – CNDI 2016</w:t>
      </w:r>
    </w:p>
    <w:p w:rsidR="00D1657E" w:rsidRDefault="00EC178A" w:rsidP="00D1657E">
      <w:pPr>
        <w:pStyle w:val="Heading1"/>
      </w:pPr>
      <w:r>
        <w:t>---</w:t>
      </w:r>
      <w:r w:rsidR="00D1657E">
        <w:t>Uniqueness</w:t>
      </w:r>
      <w:r>
        <w:t>---</w:t>
      </w:r>
    </w:p>
    <w:p w:rsidR="00D1657E" w:rsidRPr="00407B88" w:rsidRDefault="00D1657E" w:rsidP="00D1657E">
      <w:pPr>
        <w:pStyle w:val="Heading3"/>
        <w:rPr>
          <w:rFonts w:asciiTheme="minorHAnsi" w:hAnsiTheme="minorHAnsi"/>
        </w:rPr>
      </w:pPr>
      <w:r>
        <w:rPr>
          <w:rFonts w:asciiTheme="minorHAnsi" w:hAnsiTheme="minorHAnsi"/>
        </w:rPr>
        <w:t xml:space="preserve">Growth Now </w:t>
      </w:r>
      <w:r w:rsidR="00FF442B">
        <w:rPr>
          <w:rFonts w:asciiTheme="minorHAnsi" w:hAnsiTheme="minorHAnsi"/>
        </w:rPr>
        <w:t>–</w:t>
      </w:r>
      <w:r>
        <w:rPr>
          <w:rFonts w:asciiTheme="minorHAnsi" w:hAnsiTheme="minorHAnsi"/>
        </w:rPr>
        <w:t xml:space="preserve"> Frontline</w:t>
      </w:r>
    </w:p>
    <w:p w:rsidR="00D1657E" w:rsidRPr="000F35A7" w:rsidRDefault="00D1657E" w:rsidP="000F35A7">
      <w:pPr>
        <w:pStyle w:val="Heading4"/>
      </w:pPr>
      <w:r w:rsidRPr="000F35A7">
        <w:t xml:space="preserve">China’s </w:t>
      </w:r>
      <w:r w:rsidR="000F35A7">
        <w:t>economy is</w:t>
      </w:r>
      <w:r w:rsidRPr="000F35A7">
        <w:t xml:space="preserve"> Strengthening </w:t>
      </w:r>
    </w:p>
    <w:p w:rsidR="00D1657E" w:rsidRPr="00407B88" w:rsidRDefault="00AB78E5" w:rsidP="00D1657E">
      <w:pPr>
        <w:pStyle w:val="NormalWeb"/>
        <w:shd w:val="clear" w:color="auto" w:fill="FFFFFF"/>
        <w:spacing w:before="0" w:beforeAutospacing="0" w:after="270" w:afterAutospacing="0" w:line="360" w:lineRule="atLeast"/>
        <w:rPr>
          <w:rFonts w:asciiTheme="minorHAnsi" w:hAnsiTheme="minorHAnsi"/>
          <w:b/>
          <w:bCs/>
          <w:sz w:val="26"/>
        </w:rPr>
      </w:pPr>
      <w:proofErr w:type="spellStart"/>
      <w:r w:rsidRPr="00AB78E5">
        <w:rPr>
          <w:rStyle w:val="Style13ptBold"/>
        </w:rPr>
        <w:t>Ivanovitch</w:t>
      </w:r>
      <w:proofErr w:type="spellEnd"/>
      <w:r w:rsidRPr="00AB78E5">
        <w:rPr>
          <w:rStyle w:val="Style13ptBold"/>
        </w:rPr>
        <w:t xml:space="preserve"> </w:t>
      </w:r>
      <w:r w:rsidR="00D1657E" w:rsidRPr="00AB78E5">
        <w:rPr>
          <w:rStyle w:val="Style13ptBold"/>
        </w:rPr>
        <w:t>16</w:t>
      </w:r>
      <w:r w:rsidR="00D1657E" w:rsidRPr="00407B88">
        <w:rPr>
          <w:rFonts w:asciiTheme="minorHAnsi" w:hAnsiTheme="minorHAnsi" w:cs="Arial"/>
          <w:color w:val="424858"/>
        </w:rPr>
        <w:t xml:space="preserve"> </w:t>
      </w:r>
      <w:r w:rsidR="00D1657E" w:rsidRPr="000F35A7">
        <w:t xml:space="preserve">(Dr. Michael </w:t>
      </w:r>
      <w:proofErr w:type="spellStart"/>
      <w:r w:rsidR="00D1657E" w:rsidRPr="000F35A7">
        <w:t>Ivanovitch</w:t>
      </w:r>
      <w:proofErr w:type="spellEnd"/>
      <w:r w:rsidR="00D1657E" w:rsidRPr="000F35A7">
        <w:t xml:space="preserve"> is an independent analyst focusing on world economy, geopolitics and investment strategy. He served as a senior economist at the OECD in Paris, international economist at the Federal Reserve Bank of New York and taught economics at Columbia Business School</w:t>
      </w:r>
      <w:r w:rsidR="000F35A7">
        <w:t xml:space="preserve">, </w:t>
      </w:r>
      <w:r w:rsidR="000F35A7" w:rsidRPr="000F35A7">
        <w:t>May 16</w:t>
      </w:r>
      <w:r w:rsidR="000F35A7">
        <w:t xml:space="preserve">, </w:t>
      </w:r>
      <w:hyperlink r:id="rId6" w:history="1">
        <w:r w:rsidRPr="00F15252">
          <w:rPr>
            <w:rStyle w:val="Hyperlink"/>
          </w:rPr>
          <w:t>http://www.cnbc.com/2016/05/16/why-you-should-take-a-broader-view-of-chinas-economy.html</w:t>
        </w:r>
      </w:hyperlink>
      <w:r w:rsidR="00D1657E" w:rsidRPr="000F35A7">
        <w:t>)</w:t>
      </w:r>
    </w:p>
    <w:p w:rsidR="00D1657E" w:rsidRPr="00E12E54" w:rsidRDefault="00D1657E" w:rsidP="00D1657E">
      <w:pPr>
        <w:pStyle w:val="NormalWeb"/>
        <w:shd w:val="clear" w:color="auto" w:fill="FFFFFF"/>
        <w:spacing w:before="0" w:beforeAutospacing="0" w:after="270" w:afterAutospacing="0" w:line="360" w:lineRule="atLeast"/>
        <w:rPr>
          <w:rStyle w:val="StyleUnderline"/>
        </w:rPr>
      </w:pPr>
      <w:r w:rsidRPr="00AB78E5">
        <w:rPr>
          <w:sz w:val="14"/>
        </w:rPr>
        <w:t>The upshot is that</w:t>
      </w:r>
      <w:r w:rsidRPr="00407B88">
        <w:rPr>
          <w:rFonts w:asciiTheme="minorHAnsi" w:hAnsiTheme="minorHAnsi" w:cs="Arial"/>
          <w:color w:val="424858"/>
          <w:u w:val="single"/>
        </w:rPr>
        <w:t xml:space="preserve"> </w:t>
      </w:r>
      <w:r w:rsidRPr="00E12E54">
        <w:rPr>
          <w:rStyle w:val="StyleUnderline"/>
          <w:highlight w:val="yellow"/>
        </w:rPr>
        <w:t>China needs</w:t>
      </w:r>
      <w:r w:rsidRPr="00E12E54">
        <w:rPr>
          <w:rStyle w:val="StyleUnderline"/>
        </w:rPr>
        <w:t xml:space="preserve"> an average total factor (labor plus capital) </w:t>
      </w:r>
      <w:r w:rsidRPr="00E12E54">
        <w:rPr>
          <w:rStyle w:val="StyleUnderline"/>
          <w:highlight w:val="yellow"/>
        </w:rPr>
        <w:t xml:space="preserve">productivity growth of 5.8-5.9 percent to </w:t>
      </w:r>
      <w:r w:rsidRPr="00E12E54">
        <w:rPr>
          <w:rStyle w:val="StyleUnderline"/>
        </w:rPr>
        <w:t>maintain</w:t>
      </w:r>
      <w:r w:rsidRPr="00E12E54">
        <w:rPr>
          <w:rStyle w:val="StyleUnderline"/>
          <w:highlight w:val="yellow"/>
        </w:rPr>
        <w:t xml:space="preserve"> the economy</w:t>
      </w:r>
      <w:r w:rsidRPr="00E12E54">
        <w:rPr>
          <w:rStyle w:val="StyleUnderline"/>
        </w:rPr>
        <w:t>'s noninflationary growth potential of 6 percent over the medium term</w:t>
      </w:r>
      <w:r w:rsidRPr="00407B88">
        <w:rPr>
          <w:rFonts w:asciiTheme="minorHAnsi" w:hAnsiTheme="minorHAnsi" w:cs="Arial"/>
          <w:color w:val="424858"/>
          <w:u w:val="single"/>
        </w:rPr>
        <w:t>.</w:t>
      </w:r>
      <w:r w:rsidRPr="00AB78E5">
        <w:rPr>
          <w:rFonts w:asciiTheme="minorHAnsi" w:hAnsiTheme="minorHAnsi" w:cs="Arial"/>
          <w:color w:val="424858"/>
          <w:sz w:val="14"/>
        </w:rPr>
        <w:t xml:space="preserve"> </w:t>
      </w:r>
      <w:r w:rsidRPr="00AB78E5">
        <w:rPr>
          <w:sz w:val="14"/>
        </w:rPr>
        <w:t>Is that possible? Here are some numbers.</w:t>
      </w:r>
      <w:r w:rsidRPr="00AB78E5">
        <w:rPr>
          <w:rFonts w:asciiTheme="minorHAnsi" w:hAnsiTheme="minorHAnsi" w:cs="Arial"/>
          <w:color w:val="424858"/>
          <w:sz w:val="14"/>
        </w:rPr>
        <w:t xml:space="preserve"> </w:t>
      </w:r>
      <w:r w:rsidRPr="00E12E54">
        <w:rPr>
          <w:rStyle w:val="StyleUnderline"/>
          <w:highlight w:val="yellow"/>
        </w:rPr>
        <w:t>China's</w:t>
      </w:r>
      <w:r w:rsidRPr="00E12E54">
        <w:rPr>
          <w:rStyle w:val="StyleUnderline"/>
        </w:rPr>
        <w:t xml:space="preserve"> average annual </w:t>
      </w:r>
      <w:r w:rsidRPr="00E12E54">
        <w:rPr>
          <w:rStyle w:val="StyleUnderline"/>
          <w:highlight w:val="yellow"/>
        </w:rPr>
        <w:t>GDP growth of 7.8 percent over the five years</w:t>
      </w:r>
      <w:r w:rsidRPr="00E12E54">
        <w:rPr>
          <w:rStyle w:val="StyleUnderline"/>
        </w:rPr>
        <w:t xml:space="preserve"> to 2015, </w:t>
      </w:r>
      <w:r w:rsidRPr="00E12E54">
        <w:rPr>
          <w:rStyle w:val="StyleUnderline"/>
          <w:highlight w:val="yellow"/>
        </w:rPr>
        <w:t>and</w:t>
      </w:r>
      <w:r w:rsidRPr="00E12E54">
        <w:rPr>
          <w:rStyle w:val="StyleUnderline"/>
        </w:rPr>
        <w:t xml:space="preserve"> its average </w:t>
      </w:r>
      <w:r w:rsidRPr="00E12E54">
        <w:rPr>
          <w:rStyle w:val="StyleUnderline"/>
          <w:highlight w:val="yellow"/>
        </w:rPr>
        <w:t>annual labor force growth of 0.12 percent</w:t>
      </w:r>
      <w:r w:rsidRPr="00E12E54">
        <w:rPr>
          <w:rStyle w:val="StyleUnderline"/>
        </w:rPr>
        <w:t xml:space="preserve"> (over the same period), clearly </w:t>
      </w:r>
      <w:r w:rsidRPr="00E12E54">
        <w:rPr>
          <w:rStyle w:val="StyleUnderline"/>
          <w:highlight w:val="yellow"/>
        </w:rPr>
        <w:t xml:space="preserve">indicate </w:t>
      </w:r>
      <w:r w:rsidRPr="00E12E54">
        <w:rPr>
          <w:rStyle w:val="StyleUnderline"/>
        </w:rPr>
        <w:t>that</w:t>
      </w:r>
      <w:r w:rsidRPr="00E12E54">
        <w:rPr>
          <w:rStyle w:val="StyleUnderline"/>
          <w:highlight w:val="yellow"/>
        </w:rPr>
        <w:t xml:space="preserve"> a total factor productivity growth of more than 6 percent</w:t>
      </w:r>
      <w:r w:rsidRPr="00E12E54">
        <w:rPr>
          <w:rStyle w:val="StyleUnderline"/>
        </w:rPr>
        <w:t xml:space="preserve"> was part of that story.</w:t>
      </w:r>
      <w:r w:rsidRPr="00AB78E5">
        <w:rPr>
          <w:rFonts w:asciiTheme="minorHAnsi" w:hAnsiTheme="minorHAnsi" w:cs="Arial"/>
          <w:color w:val="424858"/>
          <w:sz w:val="14"/>
        </w:rPr>
        <w:t xml:space="preserve"> </w:t>
      </w:r>
      <w:r w:rsidRPr="00AB78E5">
        <w:rPr>
          <w:sz w:val="14"/>
        </w:rPr>
        <w:t>I know that there will be people screaming that the Chinese numbers are fabrications. I would stay out of that, and so should you, as long as these numbers have the imprimatur of official international organizations which examine the Chinese economy. But quite apart from that, I believe that Beijing is fully aware of what they are up against.</w:t>
      </w:r>
      <w:r w:rsidRPr="00AB78E5">
        <w:rPr>
          <w:rFonts w:asciiTheme="minorHAnsi" w:hAnsiTheme="minorHAnsi" w:cs="Arial"/>
          <w:color w:val="424858"/>
          <w:sz w:val="14"/>
        </w:rPr>
        <w:t xml:space="preserve"> </w:t>
      </w:r>
      <w:r w:rsidRPr="00E12E54">
        <w:rPr>
          <w:rStyle w:val="StyleUnderline"/>
        </w:rPr>
        <w:t xml:space="preserve">All of </w:t>
      </w:r>
      <w:r w:rsidRPr="00E12E54">
        <w:rPr>
          <w:rStyle w:val="StyleUnderline"/>
          <w:highlight w:val="yellow"/>
        </w:rPr>
        <w:t>China's</w:t>
      </w:r>
      <w:r w:rsidRPr="00E12E54">
        <w:rPr>
          <w:rStyle w:val="StyleUnderline"/>
        </w:rPr>
        <w:t xml:space="preserve"> current structural changes </w:t>
      </w:r>
      <w:r w:rsidRPr="00E12E54">
        <w:rPr>
          <w:rStyle w:val="StyleUnderline"/>
          <w:highlight w:val="yellow"/>
        </w:rPr>
        <w:t>(reforms) are aimed at enhancing the efficiency</w:t>
      </w:r>
      <w:r w:rsidRPr="00E12E54">
        <w:rPr>
          <w:rStyle w:val="StyleUnderline"/>
        </w:rPr>
        <w:t xml:space="preserve"> of its human capital (through education and vocational training</w:t>
      </w:r>
      <w:r w:rsidRPr="00E12E54">
        <w:rPr>
          <w:rStyle w:val="StyleUnderline"/>
          <w:highlight w:val="yellow"/>
        </w:rPr>
        <w:t>) and at fostering technological innovation to raise the quality of its</w:t>
      </w:r>
      <w:r w:rsidRPr="00E12E54">
        <w:rPr>
          <w:rStyle w:val="StyleUnderline"/>
        </w:rPr>
        <w:t xml:space="preserve"> (physical) capital </w:t>
      </w:r>
      <w:r w:rsidRPr="00E12E54">
        <w:rPr>
          <w:rStyle w:val="StyleUnderline"/>
          <w:highlight w:val="yellow"/>
        </w:rPr>
        <w:t>stock.</w:t>
      </w:r>
      <w:r w:rsidRPr="00E12E54">
        <w:rPr>
          <w:rStyle w:val="StyleUnderline"/>
        </w:rPr>
        <w:t xml:space="preserve"> The </w:t>
      </w:r>
      <w:r w:rsidRPr="00E12E54">
        <w:rPr>
          <w:rStyle w:val="StyleUnderline"/>
          <w:highlight w:val="yellow"/>
        </w:rPr>
        <w:t>test of these policies will be (a) the pace of future economic growth, (b) price stability and (3) (yes) the profitability of the corporate sector.</w:t>
      </w:r>
      <w:r w:rsidRPr="00E12E54">
        <w:rPr>
          <w:rStyle w:val="StyleUnderline"/>
        </w:rPr>
        <w:t xml:space="preserve"> All that will tell us how successful China's allegedly wholesale and wholehearted embrace of a genuine market economy will be. These are the</w:t>
      </w:r>
      <w:r w:rsidRPr="00AB78E5">
        <w:rPr>
          <w:rFonts w:asciiTheme="minorHAnsi" w:hAnsiTheme="minorHAnsi" w:cs="Arial"/>
          <w:color w:val="424858"/>
          <w:sz w:val="14"/>
        </w:rPr>
        <w:t xml:space="preserve"> </w:t>
      </w:r>
      <w:r w:rsidRPr="00AB78E5">
        <w:rPr>
          <w:sz w:val="14"/>
        </w:rPr>
        <w:t>things to watch. Reductions of excess capacities in a number of sectors related to massive infrastructure investments and overestimated external demand are part of an adjustment process that should redirect resources to more productive (i.e. more profitable) uses that will set the stage for a steady and sustainable growth. This process is currently under way (China's PM Li Keqiang says it's so painful that it feels like "slashing your own wrists") in parallel with a rapidly changing composition of China's economic growth toward private consumption and service industries. That change is already there.</w:t>
      </w:r>
      <w:r w:rsidRPr="00AB78E5">
        <w:rPr>
          <w:rFonts w:asciiTheme="minorHAnsi" w:hAnsiTheme="minorHAnsi" w:cs="Arial"/>
          <w:color w:val="424858"/>
          <w:sz w:val="14"/>
        </w:rPr>
        <w:t xml:space="preserve"> </w:t>
      </w:r>
      <w:r w:rsidRPr="00E12E54">
        <w:rPr>
          <w:rStyle w:val="StyleUnderline"/>
        </w:rPr>
        <w:t xml:space="preserve">In the first quarter, </w:t>
      </w:r>
      <w:r w:rsidRPr="00E12E54">
        <w:rPr>
          <w:rStyle w:val="StyleUnderline"/>
          <w:highlight w:val="yellow"/>
        </w:rPr>
        <w:t>household expenditures accounted for nearly two-thirds of economic growth</w:t>
      </w:r>
      <w:r w:rsidRPr="00E12E54">
        <w:rPr>
          <w:rStyle w:val="StyleUnderline"/>
        </w:rPr>
        <w:t xml:space="preserve">, while the </w:t>
      </w:r>
      <w:r w:rsidRPr="00E12E54">
        <w:rPr>
          <w:rStyle w:val="StyleUnderline"/>
          <w:highlight w:val="yellow"/>
        </w:rPr>
        <w:t>7.6 percent growth of the service sector outpaced by 1.8 percentage points the growth of traditional manufacturing.</w:t>
      </w:r>
    </w:p>
    <w:p w:rsidR="00FF442B" w:rsidRPr="00FF442B" w:rsidRDefault="00D1657E" w:rsidP="00FF442B">
      <w:pPr>
        <w:pStyle w:val="Heading3"/>
      </w:pPr>
      <w:r>
        <w:t>Growth Now</w:t>
      </w:r>
      <w:r w:rsidR="00FF442B">
        <w:t xml:space="preserve"> – Ext</w:t>
      </w:r>
    </w:p>
    <w:p w:rsidR="00D1657E" w:rsidRPr="00AB78E5" w:rsidRDefault="00D1657E" w:rsidP="00AB78E5">
      <w:pPr>
        <w:pStyle w:val="Heading4"/>
      </w:pPr>
      <w:r w:rsidRPr="00AB78E5">
        <w:t>Consensus of markets show growth</w:t>
      </w:r>
    </w:p>
    <w:p w:rsidR="00D1657E" w:rsidRPr="00407B88" w:rsidRDefault="00AB78E5" w:rsidP="00D1657E">
      <w:pPr>
        <w:rPr>
          <w:rFonts w:asciiTheme="minorHAnsi" w:hAnsiTheme="minorHAnsi"/>
        </w:rPr>
      </w:pPr>
      <w:proofErr w:type="spellStart"/>
      <w:r w:rsidRPr="00AB78E5">
        <w:rPr>
          <w:rStyle w:val="Style13ptBold"/>
        </w:rPr>
        <w:t>Husna</w:t>
      </w:r>
      <w:proofErr w:type="spellEnd"/>
      <w:r w:rsidRPr="00AB78E5">
        <w:rPr>
          <w:rStyle w:val="Style13ptBold"/>
        </w:rPr>
        <w:t xml:space="preserve"> </w:t>
      </w:r>
      <w:r w:rsidR="00D1657E" w:rsidRPr="00AB78E5">
        <w:rPr>
          <w:rStyle w:val="Style13ptBold"/>
        </w:rPr>
        <w:t>15</w:t>
      </w:r>
      <w:r w:rsidR="00D1657E" w:rsidRPr="00BF47D4">
        <w:rPr>
          <w:rStyle w:val="Style13ptBold"/>
        </w:rPr>
        <w:t xml:space="preserve"> </w:t>
      </w:r>
      <w:r w:rsidR="00D1657E" w:rsidRPr="00407B88">
        <w:rPr>
          <w:rFonts w:asciiTheme="minorHAnsi" w:hAnsiTheme="minorHAnsi"/>
        </w:rPr>
        <w:t>(</w:t>
      </w:r>
      <w:proofErr w:type="spellStart"/>
      <w:r w:rsidR="00D1657E" w:rsidRPr="00407B88">
        <w:rPr>
          <w:rFonts w:asciiTheme="minorHAnsi" w:hAnsiTheme="minorHAnsi"/>
        </w:rPr>
        <w:t>Rida</w:t>
      </w:r>
      <w:proofErr w:type="spellEnd"/>
      <w:r w:rsidR="00D1657E" w:rsidRPr="00407B88">
        <w:rPr>
          <w:rFonts w:asciiTheme="minorHAnsi" w:hAnsiTheme="minorHAnsi"/>
        </w:rPr>
        <w:t xml:space="preserve"> </w:t>
      </w:r>
      <w:proofErr w:type="spellStart"/>
      <w:r w:rsidR="00D1657E" w:rsidRPr="00407B88">
        <w:rPr>
          <w:rFonts w:asciiTheme="minorHAnsi" w:hAnsiTheme="minorHAnsi"/>
        </w:rPr>
        <w:t>Husna</w:t>
      </w:r>
      <w:proofErr w:type="spellEnd"/>
      <w:r w:rsidR="00D1657E" w:rsidRPr="00407B88">
        <w:rPr>
          <w:rFonts w:asciiTheme="minorHAnsi" w:hAnsiTheme="minorHAnsi"/>
        </w:rPr>
        <w:t xml:space="preserve"> is an author for tradingeconomics.com, “China GDP Growth Stead in Q2”, </w:t>
      </w:r>
      <w:hyperlink r:id="rId7" w:history="1">
        <w:r w:rsidR="00D1657E" w:rsidRPr="00407B88">
          <w:rPr>
            <w:rStyle w:val="Hyperlink"/>
            <w:rFonts w:asciiTheme="minorHAnsi" w:hAnsiTheme="minorHAnsi"/>
          </w:rPr>
          <w:t>http://www.tradingeconomics.com/articles/07152015041913.htm</w:t>
        </w:r>
      </w:hyperlink>
      <w:r w:rsidR="00D1657E" w:rsidRPr="00407B88">
        <w:rPr>
          <w:rFonts w:asciiTheme="minorHAnsi" w:hAnsiTheme="minorHAnsi"/>
        </w:rPr>
        <w:t>, 7/15/2015)</w:t>
      </w:r>
    </w:p>
    <w:p w:rsidR="00D1657E" w:rsidRPr="000F35A7" w:rsidRDefault="00D1657E" w:rsidP="000F35A7">
      <w:pPr>
        <w:shd w:val="clear" w:color="auto" w:fill="FFFFFF"/>
        <w:spacing w:after="0" w:line="276" w:lineRule="atLeast"/>
        <w:jc w:val="both"/>
        <w:rPr>
          <w:rFonts w:asciiTheme="minorHAnsi" w:eastAsia="Times New Roman" w:hAnsiTheme="minorHAnsi" w:cs="Arial"/>
          <w:color w:val="333333"/>
          <w:sz w:val="21"/>
          <w:szCs w:val="21"/>
        </w:rPr>
      </w:pPr>
      <w:r w:rsidRPr="00407B88">
        <w:rPr>
          <w:rFonts w:asciiTheme="minorHAnsi" w:eastAsia="Times New Roman" w:hAnsiTheme="minorHAnsi" w:cs="Arial"/>
          <w:bCs/>
          <w:color w:val="333333"/>
          <w:sz w:val="21"/>
          <w:szCs w:val="21"/>
          <w:highlight w:val="yellow"/>
          <w:u w:val="single"/>
          <w:shd w:val="clear" w:color="auto" w:fill="FFFFFF"/>
        </w:rPr>
        <w:t xml:space="preserve">The Chinese economy </w:t>
      </w:r>
      <w:r w:rsidRPr="00407B88">
        <w:rPr>
          <w:rStyle w:val="Emphasis"/>
          <w:rFonts w:asciiTheme="minorHAnsi" w:hAnsiTheme="minorHAnsi"/>
          <w:highlight w:val="yellow"/>
        </w:rPr>
        <w:t>grew</w:t>
      </w:r>
      <w:r w:rsidRPr="00407B88">
        <w:rPr>
          <w:rFonts w:asciiTheme="minorHAnsi" w:eastAsia="Times New Roman" w:hAnsiTheme="minorHAnsi" w:cs="Arial"/>
          <w:bCs/>
          <w:color w:val="333333"/>
          <w:sz w:val="21"/>
          <w:szCs w:val="21"/>
          <w:highlight w:val="yellow"/>
          <w:u w:val="single"/>
          <w:shd w:val="clear" w:color="auto" w:fill="FFFFFF"/>
        </w:rPr>
        <w:t xml:space="preserve"> an annual 7.0 percent</w:t>
      </w:r>
      <w:r w:rsidRPr="00407B88">
        <w:rPr>
          <w:rFonts w:asciiTheme="minorHAnsi" w:eastAsia="Times New Roman" w:hAnsiTheme="minorHAnsi" w:cs="Arial"/>
          <w:bCs/>
          <w:color w:val="333333"/>
          <w:sz w:val="21"/>
          <w:szCs w:val="21"/>
          <w:u w:val="single"/>
          <w:shd w:val="clear" w:color="auto" w:fill="FFFFFF"/>
        </w:rPr>
        <w:t xml:space="preserve"> in the second quarter of 2015, the same pace as in the previous three-month period and slightly</w:t>
      </w:r>
      <w:r w:rsidRPr="00407B88">
        <w:rPr>
          <w:rFonts w:asciiTheme="minorHAnsi" w:eastAsia="Times New Roman" w:hAnsiTheme="minorHAnsi" w:cs="Arial"/>
          <w:bCs/>
          <w:color w:val="333333"/>
          <w:sz w:val="21"/>
          <w:szCs w:val="21"/>
          <w:highlight w:val="yellow"/>
          <w:u w:val="single"/>
          <w:shd w:val="clear" w:color="auto" w:fill="FFFFFF"/>
        </w:rPr>
        <w:t xml:space="preserve"> </w:t>
      </w:r>
      <w:r w:rsidRPr="00407B88">
        <w:rPr>
          <w:rStyle w:val="Emphasis"/>
          <w:rFonts w:asciiTheme="minorHAnsi" w:hAnsiTheme="minorHAnsi"/>
          <w:highlight w:val="yellow"/>
        </w:rPr>
        <w:t>beating</w:t>
      </w:r>
      <w:r w:rsidRPr="00407B88">
        <w:rPr>
          <w:rFonts w:asciiTheme="minorHAnsi" w:eastAsia="Times New Roman" w:hAnsiTheme="minorHAnsi" w:cs="Arial"/>
          <w:bCs/>
          <w:color w:val="333333"/>
          <w:sz w:val="21"/>
          <w:szCs w:val="21"/>
          <w:highlight w:val="yellow"/>
          <w:u w:val="single"/>
          <w:shd w:val="clear" w:color="auto" w:fill="FFFFFF"/>
        </w:rPr>
        <w:t xml:space="preserve"> market consensus.</w:t>
      </w:r>
      <w:r w:rsidRPr="00407B88">
        <w:rPr>
          <w:rFonts w:asciiTheme="minorHAnsi" w:eastAsia="Times New Roman" w:hAnsiTheme="minorHAnsi" w:cs="Arial"/>
          <w:bCs/>
          <w:color w:val="333333"/>
          <w:sz w:val="16"/>
          <w:szCs w:val="21"/>
          <w:shd w:val="clear" w:color="auto" w:fill="FFFFFF"/>
        </w:rPr>
        <w:t xml:space="preserve"> An </w:t>
      </w:r>
      <w:r w:rsidRPr="00407B88">
        <w:rPr>
          <w:rFonts w:asciiTheme="minorHAnsi" w:eastAsia="Times New Roman" w:hAnsiTheme="minorHAnsi" w:cs="Arial"/>
          <w:bCs/>
          <w:color w:val="333333"/>
          <w:sz w:val="21"/>
          <w:szCs w:val="21"/>
          <w:highlight w:val="yellow"/>
          <w:u w:val="single"/>
          <w:shd w:val="clear" w:color="auto" w:fill="FFFFFF"/>
        </w:rPr>
        <w:t>increase in</w:t>
      </w:r>
      <w:r w:rsidRPr="00407B88">
        <w:rPr>
          <w:rFonts w:asciiTheme="minorHAnsi" w:eastAsia="Times New Roman" w:hAnsiTheme="minorHAnsi" w:cs="Arial"/>
          <w:bCs/>
          <w:color w:val="333333"/>
          <w:sz w:val="21"/>
          <w:szCs w:val="21"/>
          <w:u w:val="single"/>
          <w:shd w:val="clear" w:color="auto" w:fill="FFFFFF"/>
        </w:rPr>
        <w:t xml:space="preserve"> manufacturing and a rebound in </w:t>
      </w:r>
      <w:r w:rsidRPr="00407B88">
        <w:rPr>
          <w:rFonts w:asciiTheme="minorHAnsi" w:eastAsia="Times New Roman" w:hAnsiTheme="minorHAnsi" w:cs="Arial"/>
          <w:bCs/>
          <w:color w:val="333333"/>
          <w:sz w:val="21"/>
          <w:szCs w:val="21"/>
          <w:highlight w:val="yellow"/>
          <w:u w:val="single"/>
          <w:shd w:val="clear" w:color="auto" w:fill="FFFFFF"/>
        </w:rPr>
        <w:t>exports were able to offset cooling property market and steady investment.</w:t>
      </w:r>
      <w:r w:rsidRPr="00407B88">
        <w:rPr>
          <w:rFonts w:asciiTheme="minorHAnsi" w:eastAsia="Times New Roman" w:hAnsiTheme="minorHAnsi" w:cs="Arial"/>
          <w:bCs/>
          <w:color w:val="333333"/>
          <w:sz w:val="21"/>
          <w:szCs w:val="21"/>
          <w:u w:val="single"/>
          <w:shd w:val="clear" w:color="auto" w:fill="FFFFFF"/>
        </w:rPr>
        <w:t xml:space="preserve"> </w:t>
      </w:r>
      <w:r w:rsidRPr="00407B88">
        <w:rPr>
          <w:rFonts w:asciiTheme="minorHAnsi" w:eastAsia="Times New Roman" w:hAnsiTheme="minorHAnsi" w:cs="Arial"/>
          <w:color w:val="333333"/>
          <w:sz w:val="21"/>
          <w:szCs w:val="21"/>
          <w:highlight w:val="yellow"/>
          <w:u w:val="single"/>
        </w:rPr>
        <w:t>Year-on-year, fixed asset investment increased 11.4 percent</w:t>
      </w:r>
      <w:r w:rsidRPr="00407B88">
        <w:rPr>
          <w:rFonts w:asciiTheme="minorHAnsi" w:eastAsia="Times New Roman" w:hAnsiTheme="minorHAnsi" w:cs="Arial"/>
          <w:color w:val="333333"/>
          <w:sz w:val="21"/>
          <w:szCs w:val="21"/>
          <w:u w:val="single"/>
        </w:rPr>
        <w:t xml:space="preserve"> in the first six months of 2015, remaining flat from the first five months of the year. </w:t>
      </w:r>
      <w:r w:rsidRPr="00407B88">
        <w:rPr>
          <w:rFonts w:asciiTheme="minorHAnsi" w:eastAsia="Times New Roman" w:hAnsiTheme="minorHAnsi" w:cs="Arial"/>
          <w:color w:val="333333"/>
          <w:sz w:val="21"/>
          <w:szCs w:val="21"/>
          <w:highlight w:val="yellow"/>
          <w:u w:val="single"/>
        </w:rPr>
        <w:t xml:space="preserve">Property investment </w:t>
      </w:r>
      <w:r w:rsidRPr="00407B88">
        <w:rPr>
          <w:rStyle w:val="Emphasis"/>
          <w:rFonts w:asciiTheme="minorHAnsi" w:hAnsiTheme="minorHAnsi"/>
          <w:highlight w:val="yellow"/>
        </w:rPr>
        <w:t>rose</w:t>
      </w:r>
      <w:r w:rsidRPr="00407B88">
        <w:rPr>
          <w:rFonts w:asciiTheme="minorHAnsi" w:eastAsia="Times New Roman" w:hAnsiTheme="minorHAnsi" w:cs="Arial"/>
          <w:color w:val="333333"/>
          <w:sz w:val="21"/>
          <w:szCs w:val="21"/>
          <w:highlight w:val="yellow"/>
          <w:u w:val="single"/>
        </w:rPr>
        <w:t xml:space="preserve"> 4.6</w:t>
      </w:r>
      <w:r w:rsidRPr="00407B88">
        <w:rPr>
          <w:rFonts w:asciiTheme="minorHAnsi" w:eastAsia="Times New Roman" w:hAnsiTheme="minorHAnsi" w:cs="Arial"/>
          <w:color w:val="333333"/>
          <w:sz w:val="21"/>
          <w:szCs w:val="21"/>
          <w:u w:val="single"/>
        </w:rPr>
        <w:t xml:space="preserve"> percent in the first six months of 2015, easing from a 5.1 percent increase</w:t>
      </w:r>
      <w:r w:rsidRPr="00407B88">
        <w:rPr>
          <w:rFonts w:asciiTheme="minorHAnsi" w:eastAsia="Times New Roman" w:hAnsiTheme="minorHAnsi" w:cs="Arial"/>
          <w:color w:val="333333"/>
          <w:sz w:val="16"/>
          <w:szCs w:val="21"/>
        </w:rPr>
        <w:t xml:space="preserve"> in January to May. </w:t>
      </w:r>
      <w:r w:rsidRPr="00407B88">
        <w:rPr>
          <w:rFonts w:asciiTheme="minorHAnsi" w:eastAsia="Times New Roman" w:hAnsiTheme="minorHAnsi" w:cs="Arial"/>
          <w:color w:val="333333"/>
          <w:sz w:val="21"/>
          <w:szCs w:val="21"/>
        </w:rPr>
        <w:t>In June</w:t>
      </w:r>
      <w:r w:rsidRPr="00407B88">
        <w:rPr>
          <w:rFonts w:asciiTheme="minorHAnsi" w:eastAsia="Times New Roman" w:hAnsiTheme="minorHAnsi" w:cs="Arial"/>
          <w:color w:val="333333"/>
          <w:sz w:val="21"/>
          <w:szCs w:val="21"/>
          <w:highlight w:val="yellow"/>
        </w:rPr>
        <w:t xml:space="preserve">, </w:t>
      </w:r>
      <w:r w:rsidRPr="00407B88">
        <w:rPr>
          <w:rFonts w:asciiTheme="minorHAnsi" w:eastAsia="Times New Roman" w:hAnsiTheme="minorHAnsi" w:cs="Arial"/>
          <w:color w:val="333333"/>
          <w:sz w:val="21"/>
          <w:szCs w:val="21"/>
          <w:highlight w:val="yellow"/>
          <w:u w:val="single"/>
        </w:rPr>
        <w:t xml:space="preserve">the industrial sector </w:t>
      </w:r>
      <w:r w:rsidRPr="00407B88">
        <w:rPr>
          <w:rStyle w:val="Emphasis"/>
          <w:rFonts w:asciiTheme="minorHAnsi" w:hAnsiTheme="minorHAnsi"/>
          <w:highlight w:val="yellow"/>
        </w:rPr>
        <w:t>expanded</w:t>
      </w:r>
      <w:r w:rsidRPr="00407B88">
        <w:rPr>
          <w:rFonts w:asciiTheme="minorHAnsi" w:eastAsia="Times New Roman" w:hAnsiTheme="minorHAnsi" w:cs="Arial"/>
          <w:color w:val="333333"/>
          <w:sz w:val="21"/>
          <w:szCs w:val="21"/>
          <w:highlight w:val="yellow"/>
          <w:u w:val="single"/>
        </w:rPr>
        <w:t xml:space="preserve"> 6.8 percent year-on-year, accelerating from 6.1 percent </w:t>
      </w:r>
      <w:r w:rsidRPr="00407B88">
        <w:rPr>
          <w:rFonts w:asciiTheme="minorHAnsi" w:eastAsia="Times New Roman" w:hAnsiTheme="minorHAnsi" w:cs="Arial"/>
          <w:color w:val="333333"/>
          <w:sz w:val="21"/>
          <w:szCs w:val="21"/>
          <w:u w:val="single"/>
        </w:rPr>
        <w:t>in the previous month</w:t>
      </w:r>
      <w:r w:rsidRPr="00407B88">
        <w:rPr>
          <w:rFonts w:asciiTheme="minorHAnsi" w:eastAsia="Times New Roman" w:hAnsiTheme="minorHAnsi" w:cs="Arial"/>
          <w:color w:val="333333"/>
          <w:sz w:val="21"/>
          <w:szCs w:val="21"/>
          <w:highlight w:val="yellow"/>
          <w:u w:val="single"/>
        </w:rPr>
        <w:t xml:space="preserve"> . The manufacturing sector </w:t>
      </w:r>
      <w:r w:rsidRPr="00407B88">
        <w:rPr>
          <w:rStyle w:val="Emphasis"/>
          <w:rFonts w:asciiTheme="minorHAnsi" w:hAnsiTheme="minorHAnsi"/>
          <w:highlight w:val="yellow"/>
        </w:rPr>
        <w:t>rose</w:t>
      </w:r>
      <w:r w:rsidRPr="00407B88">
        <w:rPr>
          <w:rFonts w:asciiTheme="minorHAnsi" w:eastAsia="Times New Roman" w:hAnsiTheme="minorHAnsi" w:cs="Arial"/>
          <w:color w:val="333333"/>
          <w:sz w:val="21"/>
          <w:szCs w:val="21"/>
          <w:highlight w:val="yellow"/>
          <w:u w:val="single"/>
        </w:rPr>
        <w:t xml:space="preserve"> 7.7 percent, mining was </w:t>
      </w:r>
      <w:r w:rsidRPr="00407B88">
        <w:rPr>
          <w:rStyle w:val="Emphasis"/>
          <w:rFonts w:asciiTheme="minorHAnsi" w:hAnsiTheme="minorHAnsi"/>
          <w:highlight w:val="yellow"/>
        </w:rPr>
        <w:t>up</w:t>
      </w:r>
      <w:r w:rsidRPr="00407B88">
        <w:rPr>
          <w:rFonts w:asciiTheme="minorHAnsi" w:eastAsia="Times New Roman" w:hAnsiTheme="minorHAnsi" w:cs="Arial"/>
          <w:color w:val="333333"/>
          <w:sz w:val="21"/>
          <w:szCs w:val="21"/>
          <w:highlight w:val="yellow"/>
          <w:u w:val="single"/>
        </w:rPr>
        <w:t xml:space="preserve"> 2.7 percent and the production and supply of electricity, heat, gas and water </w:t>
      </w:r>
      <w:r w:rsidRPr="00407B88">
        <w:rPr>
          <w:rStyle w:val="Emphasis"/>
          <w:rFonts w:asciiTheme="minorHAnsi" w:hAnsiTheme="minorHAnsi"/>
          <w:highlight w:val="yellow"/>
        </w:rPr>
        <w:t>increased</w:t>
      </w:r>
      <w:r w:rsidRPr="00407B88">
        <w:rPr>
          <w:rFonts w:asciiTheme="minorHAnsi" w:eastAsia="Times New Roman" w:hAnsiTheme="minorHAnsi" w:cs="Arial"/>
          <w:color w:val="333333"/>
          <w:sz w:val="21"/>
          <w:szCs w:val="21"/>
          <w:highlight w:val="yellow"/>
          <w:u w:val="single"/>
        </w:rPr>
        <w:t xml:space="preserve"> 2.1 percent.</w:t>
      </w:r>
      <w:r w:rsidRPr="00407B88">
        <w:rPr>
          <w:rFonts w:asciiTheme="minorHAnsi" w:eastAsia="Times New Roman" w:hAnsiTheme="minorHAnsi" w:cs="Arial"/>
          <w:color w:val="333333"/>
          <w:sz w:val="21"/>
          <w:szCs w:val="21"/>
          <w:u w:val="single"/>
        </w:rPr>
        <w:t xml:space="preserve"> </w:t>
      </w:r>
      <w:r w:rsidRPr="00407B88">
        <w:rPr>
          <w:rFonts w:asciiTheme="minorHAnsi" w:eastAsia="Times New Roman" w:hAnsiTheme="minorHAnsi" w:cs="Arial"/>
          <w:color w:val="333333"/>
          <w:sz w:val="21"/>
          <w:szCs w:val="21"/>
          <w:highlight w:val="yellow"/>
          <w:u w:val="single"/>
        </w:rPr>
        <w:t xml:space="preserve">Retail sales </w:t>
      </w:r>
      <w:r w:rsidRPr="00407B88">
        <w:rPr>
          <w:rStyle w:val="Emphasis"/>
          <w:rFonts w:asciiTheme="minorHAnsi" w:hAnsiTheme="minorHAnsi"/>
          <w:highlight w:val="yellow"/>
        </w:rPr>
        <w:t>rose</w:t>
      </w:r>
      <w:r w:rsidRPr="00407B88">
        <w:rPr>
          <w:rFonts w:asciiTheme="minorHAnsi" w:eastAsia="Times New Roman" w:hAnsiTheme="minorHAnsi" w:cs="Arial"/>
          <w:color w:val="333333"/>
          <w:sz w:val="21"/>
          <w:szCs w:val="21"/>
          <w:highlight w:val="yellow"/>
          <w:u w:val="single"/>
        </w:rPr>
        <w:t xml:space="preserve"> 10.6 percent</w:t>
      </w:r>
      <w:r w:rsidRPr="00407B88">
        <w:rPr>
          <w:rFonts w:asciiTheme="minorHAnsi" w:eastAsia="Times New Roman" w:hAnsiTheme="minorHAnsi" w:cs="Arial"/>
          <w:color w:val="333333"/>
          <w:sz w:val="21"/>
          <w:szCs w:val="21"/>
          <w:u w:val="single"/>
        </w:rPr>
        <w:t>, quickening from 10.1 percent in May</w:t>
      </w:r>
      <w:r w:rsidRPr="00407B88">
        <w:rPr>
          <w:rFonts w:asciiTheme="minorHAnsi" w:eastAsia="Times New Roman" w:hAnsiTheme="minorHAnsi" w:cs="Arial"/>
          <w:color w:val="333333"/>
          <w:sz w:val="16"/>
          <w:szCs w:val="21"/>
        </w:rPr>
        <w:t>. Meanwhile</w:t>
      </w:r>
      <w:r w:rsidRPr="00407B88">
        <w:rPr>
          <w:rFonts w:asciiTheme="minorHAnsi" w:eastAsia="Times New Roman" w:hAnsiTheme="minorHAnsi" w:cs="Arial"/>
          <w:color w:val="333333"/>
          <w:sz w:val="21"/>
          <w:szCs w:val="21"/>
          <w:u w:val="single"/>
        </w:rPr>
        <w:t xml:space="preserve">, </w:t>
      </w:r>
      <w:r w:rsidRPr="00407B88">
        <w:rPr>
          <w:rFonts w:asciiTheme="minorHAnsi" w:eastAsia="Times New Roman" w:hAnsiTheme="minorHAnsi" w:cs="Arial"/>
          <w:color w:val="333333"/>
          <w:sz w:val="21"/>
          <w:szCs w:val="21"/>
          <w:highlight w:val="yellow"/>
          <w:u w:val="single"/>
        </w:rPr>
        <w:t>exports</w:t>
      </w:r>
      <w:r w:rsidRPr="00407B88">
        <w:rPr>
          <w:rFonts w:asciiTheme="minorHAnsi" w:eastAsia="Times New Roman" w:hAnsiTheme="minorHAnsi" w:cs="Arial"/>
          <w:color w:val="333333"/>
          <w:sz w:val="21"/>
          <w:szCs w:val="21"/>
          <w:u w:val="single"/>
        </w:rPr>
        <w:t xml:space="preserve"> unexpectedly </w:t>
      </w:r>
      <w:r w:rsidRPr="00407B88">
        <w:rPr>
          <w:rStyle w:val="Emphasis"/>
          <w:rFonts w:asciiTheme="minorHAnsi" w:hAnsiTheme="minorHAnsi"/>
          <w:highlight w:val="yellow"/>
        </w:rPr>
        <w:t>grew</w:t>
      </w:r>
      <w:r w:rsidRPr="00407B88">
        <w:rPr>
          <w:rFonts w:asciiTheme="minorHAnsi" w:eastAsia="Times New Roman" w:hAnsiTheme="minorHAnsi" w:cs="Arial"/>
          <w:color w:val="333333"/>
          <w:sz w:val="21"/>
          <w:szCs w:val="21"/>
          <w:highlight w:val="yellow"/>
          <w:u w:val="single"/>
        </w:rPr>
        <w:t xml:space="preserve"> by 2.8 percent</w:t>
      </w:r>
      <w:r w:rsidRPr="00407B88">
        <w:rPr>
          <w:rFonts w:asciiTheme="minorHAnsi" w:eastAsia="Times New Roman" w:hAnsiTheme="minorHAnsi" w:cs="Arial"/>
          <w:color w:val="333333"/>
          <w:sz w:val="16"/>
          <w:szCs w:val="21"/>
        </w:rPr>
        <w:t xml:space="preserve">, following a 2.5 percent drop in the preceding month. Imports declined by 6.1 percent after registering a 17.6 percent drop in May. </w:t>
      </w:r>
      <w:r w:rsidRPr="00407B88">
        <w:rPr>
          <w:rFonts w:asciiTheme="minorHAnsi" w:eastAsia="Times New Roman" w:hAnsiTheme="minorHAnsi" w:cs="Arial"/>
          <w:color w:val="333333"/>
          <w:sz w:val="21"/>
          <w:szCs w:val="21"/>
          <w:u w:val="single"/>
        </w:rPr>
        <w:t>The country's statistics office attributed the steady growth to recent policy stimulus</w:t>
      </w:r>
      <w:r w:rsidRPr="00407B88">
        <w:rPr>
          <w:rFonts w:asciiTheme="minorHAnsi" w:eastAsia="Times New Roman" w:hAnsiTheme="minorHAnsi" w:cs="Arial"/>
          <w:color w:val="333333"/>
          <w:sz w:val="21"/>
          <w:szCs w:val="21"/>
        </w:rPr>
        <w:t xml:space="preserve">. </w:t>
      </w:r>
      <w:r w:rsidRPr="00407B88">
        <w:rPr>
          <w:rFonts w:asciiTheme="minorHAnsi" w:eastAsia="Times New Roman" w:hAnsiTheme="minorHAnsi" w:cs="Arial"/>
          <w:color w:val="333333"/>
          <w:sz w:val="16"/>
          <w:szCs w:val="21"/>
        </w:rPr>
        <w:t xml:space="preserve">On quarterly basis, the </w:t>
      </w:r>
      <w:r w:rsidRPr="00407B88">
        <w:rPr>
          <w:rFonts w:asciiTheme="minorHAnsi" w:eastAsia="Times New Roman" w:hAnsiTheme="minorHAnsi" w:cs="Arial"/>
          <w:color w:val="333333"/>
          <w:sz w:val="21"/>
          <w:szCs w:val="21"/>
          <w:highlight w:val="yellow"/>
          <w:u w:val="single"/>
        </w:rPr>
        <w:t xml:space="preserve">GDP </w:t>
      </w:r>
      <w:r w:rsidRPr="00407B88">
        <w:rPr>
          <w:rStyle w:val="Emphasis"/>
          <w:rFonts w:asciiTheme="minorHAnsi" w:hAnsiTheme="minorHAnsi"/>
          <w:highlight w:val="yellow"/>
        </w:rPr>
        <w:t>expanded</w:t>
      </w:r>
      <w:r w:rsidRPr="00407B88">
        <w:rPr>
          <w:rFonts w:asciiTheme="minorHAnsi" w:eastAsia="Times New Roman" w:hAnsiTheme="minorHAnsi" w:cs="Arial"/>
          <w:color w:val="333333"/>
          <w:sz w:val="21"/>
          <w:szCs w:val="21"/>
          <w:highlight w:val="yellow"/>
          <w:u w:val="single"/>
        </w:rPr>
        <w:t xml:space="preserve"> 1.7 percent</w:t>
      </w:r>
      <w:r w:rsidRPr="00407B88">
        <w:rPr>
          <w:rFonts w:asciiTheme="minorHAnsi" w:eastAsia="Times New Roman" w:hAnsiTheme="minorHAnsi" w:cs="Arial"/>
          <w:color w:val="333333"/>
          <w:sz w:val="16"/>
          <w:szCs w:val="21"/>
        </w:rPr>
        <w:t xml:space="preserve">, </w:t>
      </w:r>
      <w:r w:rsidRPr="00407B88">
        <w:rPr>
          <w:rFonts w:asciiTheme="minorHAnsi" w:eastAsia="Times New Roman" w:hAnsiTheme="minorHAnsi" w:cs="Arial"/>
          <w:color w:val="333333"/>
          <w:sz w:val="21"/>
          <w:szCs w:val="21"/>
          <w:u w:val="single"/>
        </w:rPr>
        <w:t xml:space="preserve">compared to an upwardly revised 1.4 percent in the March quarter. </w:t>
      </w:r>
      <w:r w:rsidRPr="00407B88">
        <w:rPr>
          <w:rFonts w:asciiTheme="minorHAnsi" w:eastAsia="Times New Roman" w:hAnsiTheme="minorHAnsi" w:cs="Arial"/>
          <w:color w:val="333333"/>
          <w:sz w:val="16"/>
          <w:szCs w:val="21"/>
        </w:rPr>
        <w:t xml:space="preserve">For 2015, the </w:t>
      </w:r>
      <w:r w:rsidRPr="00407B88">
        <w:rPr>
          <w:rFonts w:asciiTheme="minorHAnsi" w:eastAsia="Times New Roman" w:hAnsiTheme="minorHAnsi" w:cs="Arial"/>
          <w:color w:val="333333"/>
          <w:sz w:val="21"/>
          <w:szCs w:val="21"/>
          <w:u w:val="single"/>
        </w:rPr>
        <w:t>Chinese government expects the economy to grow around 7 percent</w:t>
      </w:r>
      <w:r w:rsidRPr="00407B88">
        <w:rPr>
          <w:rFonts w:asciiTheme="minorHAnsi" w:eastAsia="Times New Roman" w:hAnsiTheme="minorHAnsi" w:cs="Arial"/>
          <w:color w:val="333333"/>
          <w:sz w:val="16"/>
          <w:szCs w:val="21"/>
        </w:rPr>
        <w:t xml:space="preserve">, the weakest expansion in 25 years. </w:t>
      </w:r>
      <w:r w:rsidRPr="00407B88">
        <w:rPr>
          <w:rFonts w:asciiTheme="minorHAnsi" w:eastAsia="Times New Roman" w:hAnsiTheme="minorHAnsi" w:cs="Arial"/>
          <w:color w:val="333333"/>
          <w:sz w:val="21"/>
          <w:szCs w:val="21"/>
        </w:rPr>
        <w:t>In 2014, the country registered a 7.4 percent expansion.</w:t>
      </w:r>
    </w:p>
    <w:p w:rsidR="00D1657E" w:rsidRPr="00AB78E5" w:rsidRDefault="00D1657E" w:rsidP="00AB78E5">
      <w:pPr>
        <w:pStyle w:val="Heading4"/>
      </w:pPr>
      <w:r w:rsidRPr="00AB78E5">
        <w:t>And, GDP increase</w:t>
      </w:r>
    </w:p>
    <w:p w:rsidR="00D1657E" w:rsidRPr="000F35A7" w:rsidRDefault="00050667" w:rsidP="000F35A7">
      <w:hyperlink r:id="rId8" w:history="1">
        <w:r w:rsidR="00AB78E5" w:rsidRPr="00AB78E5">
          <w:rPr>
            <w:rStyle w:val="Style13ptBold"/>
          </w:rPr>
          <w:t xml:space="preserve">FocusEconomics </w:t>
        </w:r>
        <w:r w:rsidR="00D1657E" w:rsidRPr="00AB78E5">
          <w:rPr>
            <w:rStyle w:val="Style13ptBold"/>
          </w:rPr>
          <w:t>16</w:t>
        </w:r>
        <w:r w:rsidR="00D1657E" w:rsidRPr="00AB78E5">
          <w:rPr>
            <w:rStyle w:val="Hyperlink"/>
          </w:rPr>
          <w:t xml:space="preserve"> (</w:t>
        </w:r>
      </w:hyperlink>
      <w:r w:rsidR="00D1657E" w:rsidRPr="000F35A7">
        <w:t xml:space="preserve">FocusEconomics is a leading provider of economic analysis and forecasts for 127 countries in Africa, Asia, Europe and the Americas, as well as price forecasts 33 key commodities. The company is supported by an extensive global network of analysts: </w:t>
      </w:r>
      <w:hyperlink r:id="rId9" w:history="1">
        <w:r w:rsidR="00D1657E" w:rsidRPr="000F35A7">
          <w:rPr>
            <w:rStyle w:val="Hyperlink"/>
          </w:rPr>
          <w:t>http://www.focus-economics.com/countries/china</w:t>
        </w:r>
      </w:hyperlink>
      <w:r w:rsidR="00D1657E" w:rsidRPr="000F35A7">
        <w:t xml:space="preserve"> June 21, 2016)</w:t>
      </w:r>
    </w:p>
    <w:p w:rsidR="00D1657E" w:rsidRPr="00407B88" w:rsidRDefault="00D1657E" w:rsidP="00D1657E">
      <w:pPr>
        <w:rPr>
          <w:rStyle w:val="apple-converted-space"/>
          <w:rFonts w:asciiTheme="minorHAnsi" w:hAnsiTheme="minorHAnsi" w:cs="Arial"/>
          <w:color w:val="333333"/>
          <w:sz w:val="16"/>
          <w:szCs w:val="21"/>
        </w:rPr>
      </w:pPr>
      <w:r w:rsidRPr="00407B88">
        <w:rPr>
          <w:rFonts w:asciiTheme="minorHAnsi" w:hAnsiTheme="minorHAnsi" w:cs="Arial"/>
          <w:color w:val="333333"/>
          <w:sz w:val="21"/>
          <w:szCs w:val="21"/>
          <w:u w:val="single"/>
        </w:rPr>
        <w:t xml:space="preserve">China has experienced interrupted merchandise trade surpluses since 1993. Total </w:t>
      </w:r>
      <w:r w:rsidRPr="00407B88">
        <w:rPr>
          <w:rFonts w:asciiTheme="minorHAnsi" w:hAnsiTheme="minorHAnsi" w:cs="Arial"/>
          <w:color w:val="333333"/>
          <w:sz w:val="21"/>
          <w:szCs w:val="21"/>
          <w:highlight w:val="yellow"/>
          <w:u w:val="single"/>
        </w:rPr>
        <w:t xml:space="preserve">trade </w:t>
      </w:r>
      <w:r w:rsidRPr="00407B88">
        <w:rPr>
          <w:rStyle w:val="Emphasis"/>
          <w:rFonts w:asciiTheme="minorHAnsi" w:hAnsiTheme="minorHAnsi"/>
          <w:highlight w:val="yellow"/>
        </w:rPr>
        <w:t>multiplied</w:t>
      </w:r>
      <w:r w:rsidRPr="00407B88">
        <w:rPr>
          <w:rFonts w:asciiTheme="minorHAnsi" w:hAnsiTheme="minorHAnsi" w:cs="Arial"/>
          <w:color w:val="333333"/>
          <w:sz w:val="21"/>
          <w:szCs w:val="21"/>
          <w:highlight w:val="yellow"/>
          <w:u w:val="single"/>
        </w:rPr>
        <w:t xml:space="preserve"> by nearly 100 to USD 4.2 trillion</w:t>
      </w:r>
      <w:r w:rsidRPr="00407B88">
        <w:rPr>
          <w:rFonts w:asciiTheme="minorHAnsi" w:hAnsiTheme="minorHAnsi" w:cs="Arial"/>
          <w:color w:val="333333"/>
          <w:sz w:val="21"/>
          <w:szCs w:val="21"/>
          <w:u w:val="single"/>
        </w:rPr>
        <w:t xml:space="preserve"> in only three decades</w:t>
      </w:r>
      <w:r w:rsidRPr="00407B88">
        <w:rPr>
          <w:rFonts w:asciiTheme="minorHAnsi" w:hAnsiTheme="minorHAnsi" w:cs="Arial"/>
          <w:color w:val="333333"/>
          <w:sz w:val="16"/>
          <w:szCs w:val="21"/>
        </w:rPr>
        <w:t xml:space="preserve"> and, in 2013, China surpassed the United States as the world’s biggest trading nation.</w:t>
      </w:r>
      <w:r w:rsidRPr="00407B88">
        <w:rPr>
          <w:rStyle w:val="apple-converted-space"/>
          <w:rFonts w:asciiTheme="minorHAnsi" w:hAnsiTheme="minorHAnsi" w:cs="Arial"/>
          <w:color w:val="333333"/>
          <w:sz w:val="16"/>
          <w:szCs w:val="21"/>
        </w:rPr>
        <w:t> </w:t>
      </w:r>
      <w:r w:rsidRPr="00407B88">
        <w:rPr>
          <w:rFonts w:asciiTheme="minorHAnsi" w:hAnsiTheme="minorHAnsi" w:cs="Arial"/>
          <w:color w:val="333333"/>
          <w:sz w:val="21"/>
          <w:szCs w:val="21"/>
          <w:u w:val="single"/>
        </w:rPr>
        <w:t xml:space="preserve">The opening of the </w:t>
      </w:r>
      <w:r w:rsidRPr="00407B88">
        <w:rPr>
          <w:rFonts w:asciiTheme="minorHAnsi" w:hAnsiTheme="minorHAnsi" w:cs="Arial"/>
          <w:color w:val="333333"/>
          <w:sz w:val="21"/>
          <w:szCs w:val="21"/>
          <w:highlight w:val="yellow"/>
          <w:u w:val="single"/>
        </w:rPr>
        <w:t>country and the government’s massive investment programs</w:t>
      </w:r>
      <w:r w:rsidRPr="00407B88">
        <w:rPr>
          <w:rFonts w:asciiTheme="minorHAnsi" w:hAnsiTheme="minorHAnsi" w:cs="Arial"/>
          <w:color w:val="333333"/>
          <w:sz w:val="21"/>
          <w:szCs w:val="21"/>
          <w:u w:val="single"/>
        </w:rPr>
        <w:t xml:space="preserve"> have prompted the country to become a major manufacturing hub.</w:t>
      </w:r>
      <w:r w:rsidRPr="00407B88">
        <w:rPr>
          <w:rFonts w:asciiTheme="minorHAnsi" w:hAnsiTheme="minorHAnsi" w:cs="Arial"/>
          <w:color w:val="333333"/>
          <w:sz w:val="16"/>
          <w:szCs w:val="21"/>
        </w:rPr>
        <w:t xml:space="preserve"> </w:t>
      </w:r>
      <w:r w:rsidRPr="00407B88">
        <w:rPr>
          <w:rFonts w:asciiTheme="minorHAnsi" w:hAnsiTheme="minorHAnsi" w:cs="Arial"/>
          <w:color w:val="333333"/>
          <w:sz w:val="21"/>
          <w:szCs w:val="21"/>
          <w:u w:val="single"/>
        </w:rPr>
        <w:t xml:space="preserve">This situation </w:t>
      </w:r>
      <w:r w:rsidRPr="00407B88">
        <w:rPr>
          <w:rFonts w:asciiTheme="minorHAnsi" w:hAnsiTheme="minorHAnsi" w:cs="Arial"/>
          <w:color w:val="333333"/>
          <w:sz w:val="21"/>
          <w:szCs w:val="21"/>
          <w:highlight w:val="yellow"/>
          <w:u w:val="single"/>
        </w:rPr>
        <w:t xml:space="preserve">fostered trade </w:t>
      </w:r>
      <w:r w:rsidRPr="00407B88">
        <w:rPr>
          <w:rStyle w:val="Emphasis"/>
          <w:rFonts w:asciiTheme="minorHAnsi" w:hAnsiTheme="minorHAnsi"/>
          <w:highlight w:val="yellow"/>
        </w:rPr>
        <w:t>growth</w:t>
      </w:r>
      <w:r w:rsidRPr="00407B88">
        <w:rPr>
          <w:rFonts w:asciiTheme="minorHAnsi" w:hAnsiTheme="minorHAnsi" w:cs="Arial"/>
          <w:color w:val="333333"/>
          <w:sz w:val="21"/>
          <w:szCs w:val="21"/>
          <w:highlight w:val="yellow"/>
          <w:u w:val="single"/>
        </w:rPr>
        <w:t xml:space="preserve"> </w:t>
      </w:r>
      <w:r w:rsidRPr="00407B88">
        <w:rPr>
          <w:rFonts w:asciiTheme="minorHAnsi" w:hAnsiTheme="minorHAnsi" w:cs="Arial"/>
          <w:color w:val="333333"/>
          <w:sz w:val="21"/>
          <w:szCs w:val="21"/>
          <w:u w:val="single"/>
        </w:rPr>
        <w:t>in the last decades, particularly after China joined the World Trade Organization in 2001</w:t>
      </w:r>
      <w:r w:rsidRPr="00407B88">
        <w:rPr>
          <w:rFonts w:asciiTheme="minorHAnsi" w:hAnsiTheme="minorHAnsi" w:cs="Arial"/>
          <w:color w:val="333333"/>
          <w:sz w:val="16"/>
          <w:szCs w:val="21"/>
        </w:rPr>
        <w:t xml:space="preserve">. </w:t>
      </w:r>
      <w:r w:rsidRPr="00407B88">
        <w:rPr>
          <w:rFonts w:asciiTheme="minorHAnsi" w:hAnsiTheme="minorHAnsi" w:cs="Arial"/>
          <w:color w:val="333333"/>
          <w:sz w:val="21"/>
          <w:szCs w:val="21"/>
          <w:highlight w:val="yellow"/>
          <w:u w:val="single"/>
        </w:rPr>
        <w:t>As an economy highly integrated into the global trade system,</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 xml:space="preserve">the country </w:t>
      </w:r>
      <w:r w:rsidRPr="00407B88">
        <w:rPr>
          <w:rStyle w:val="Emphasis"/>
          <w:rFonts w:asciiTheme="minorHAnsi" w:hAnsiTheme="minorHAnsi"/>
          <w:highlight w:val="yellow"/>
        </w:rPr>
        <w:t>benefited</w:t>
      </w:r>
      <w:r w:rsidRPr="00407B88">
        <w:rPr>
          <w:rFonts w:asciiTheme="minorHAnsi" w:hAnsiTheme="minorHAnsi" w:cs="Arial"/>
          <w:color w:val="333333"/>
          <w:sz w:val="21"/>
          <w:szCs w:val="21"/>
          <w:highlight w:val="yellow"/>
          <w:u w:val="single"/>
        </w:rPr>
        <w:t xml:space="preserve"> from a steady improvement</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in its terms of trade</w:t>
      </w:r>
      <w:r w:rsidRPr="00407B88">
        <w:rPr>
          <w:rFonts w:asciiTheme="minorHAnsi" w:hAnsiTheme="minorHAnsi" w:cs="Arial"/>
          <w:color w:val="333333"/>
          <w:sz w:val="21"/>
          <w:szCs w:val="21"/>
          <w:u w:val="single"/>
        </w:rPr>
        <w:t xml:space="preserve"> since 2000</w:t>
      </w:r>
      <w:r w:rsidRPr="00407B88">
        <w:rPr>
          <w:rFonts w:asciiTheme="minorHAnsi" w:hAnsiTheme="minorHAnsi" w:cs="Arial"/>
          <w:color w:val="333333"/>
          <w:sz w:val="16"/>
          <w:szCs w:val="21"/>
        </w:rPr>
        <w:t>. However, the global economic downturn in 2008-2009 led the country to reduce manufacturing output, thus putting a drag on China’s trading sector.</w:t>
      </w:r>
      <w:r w:rsidRPr="00407B88">
        <w:rPr>
          <w:rStyle w:val="apple-converted-space"/>
          <w:rFonts w:asciiTheme="minorHAnsi" w:hAnsiTheme="minorHAnsi" w:cs="Arial"/>
          <w:color w:val="333333"/>
          <w:sz w:val="16"/>
          <w:szCs w:val="21"/>
        </w:rPr>
        <w:t> </w:t>
      </w:r>
      <w:r w:rsidRPr="00407B88">
        <w:rPr>
          <w:rFonts w:asciiTheme="minorHAnsi" w:hAnsiTheme="minorHAnsi" w:cs="Arial"/>
          <w:color w:val="333333"/>
          <w:sz w:val="21"/>
          <w:szCs w:val="21"/>
          <w:u w:val="single"/>
        </w:rPr>
        <w:t>Moreover</w:t>
      </w:r>
      <w:r w:rsidRPr="00407B88">
        <w:rPr>
          <w:rFonts w:asciiTheme="minorHAnsi" w:hAnsiTheme="minorHAnsi" w:cs="Arial"/>
          <w:color w:val="333333"/>
          <w:sz w:val="21"/>
          <w:szCs w:val="21"/>
          <w:highlight w:val="yellow"/>
          <w:u w:val="single"/>
        </w:rPr>
        <w:t>, the country has engaged</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in</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several</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bilateral</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and</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multilateral</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trade agreements</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that</w:t>
      </w:r>
      <w:r w:rsidRPr="00407B88">
        <w:rPr>
          <w:rFonts w:asciiTheme="minorHAnsi" w:hAnsiTheme="minorHAnsi" w:cs="Arial"/>
          <w:color w:val="333333"/>
          <w:sz w:val="21"/>
          <w:szCs w:val="21"/>
          <w:u w:val="single"/>
        </w:rPr>
        <w:t xml:space="preserve"> have </w:t>
      </w:r>
      <w:r w:rsidRPr="00407B88">
        <w:rPr>
          <w:rStyle w:val="Emphasis"/>
          <w:rFonts w:asciiTheme="minorHAnsi" w:hAnsiTheme="minorHAnsi"/>
          <w:highlight w:val="yellow"/>
        </w:rPr>
        <w:t>opened</w:t>
      </w:r>
      <w:r w:rsidRPr="00407B88">
        <w:rPr>
          <w:rFonts w:asciiTheme="minorHAnsi" w:hAnsiTheme="minorHAnsi" w:cs="Arial"/>
          <w:color w:val="333333"/>
          <w:sz w:val="21"/>
          <w:szCs w:val="21"/>
          <w:highlight w:val="yellow"/>
          <w:u w:val="single"/>
        </w:rPr>
        <w:t xml:space="preserve"> new markets</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for its products</w:t>
      </w:r>
      <w:r w:rsidRPr="00407B88">
        <w:rPr>
          <w:rFonts w:asciiTheme="minorHAnsi" w:hAnsiTheme="minorHAnsi" w:cs="Arial"/>
          <w:color w:val="333333"/>
          <w:sz w:val="16"/>
          <w:szCs w:val="21"/>
        </w:rPr>
        <w:t>. In 2003</w:t>
      </w:r>
      <w:r w:rsidRPr="00407B88">
        <w:rPr>
          <w:rFonts w:asciiTheme="minorHAnsi" w:hAnsiTheme="minorHAnsi" w:cs="Arial"/>
          <w:color w:val="333333"/>
          <w:sz w:val="21"/>
          <w:szCs w:val="21"/>
          <w:u w:val="single"/>
        </w:rPr>
        <w:t>, China signed the Closer Economic Partnership Arrangement with Hong Kong and Macau. A Free Trade Agreement (FTA) between China and the ASEAN nations</w:t>
      </w:r>
      <w:r w:rsidRPr="00407B88">
        <w:rPr>
          <w:rFonts w:asciiTheme="minorHAnsi" w:hAnsiTheme="minorHAnsi" w:cs="Arial"/>
          <w:color w:val="333333"/>
          <w:sz w:val="16"/>
          <w:szCs w:val="21"/>
        </w:rPr>
        <w:t xml:space="preserve"> came into effect on January 2010, </w:t>
      </w:r>
      <w:r w:rsidRPr="00407B88">
        <w:rPr>
          <w:rFonts w:asciiTheme="minorHAnsi" w:hAnsiTheme="minorHAnsi" w:cs="Arial"/>
          <w:color w:val="333333"/>
          <w:sz w:val="21"/>
          <w:szCs w:val="21"/>
          <w:highlight w:val="yellow"/>
          <w:u w:val="single"/>
        </w:rPr>
        <w:t>which</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 xml:space="preserve">created the world’s third </w:t>
      </w:r>
      <w:r w:rsidRPr="00407B88">
        <w:rPr>
          <w:rStyle w:val="Emphasis"/>
          <w:rFonts w:asciiTheme="minorHAnsi" w:hAnsiTheme="minorHAnsi"/>
          <w:highlight w:val="yellow"/>
        </w:rPr>
        <w:t>largest</w:t>
      </w:r>
      <w:r w:rsidRPr="00407B88">
        <w:rPr>
          <w:rFonts w:asciiTheme="minorHAnsi" w:hAnsiTheme="minorHAnsi" w:cs="Arial"/>
          <w:color w:val="333333"/>
          <w:sz w:val="21"/>
          <w:szCs w:val="21"/>
          <w:highlight w:val="yellow"/>
          <w:u w:val="single"/>
        </w:rPr>
        <w:t xml:space="preserve"> free trade area in terms of nominal GDP</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16"/>
          <w:szCs w:val="21"/>
        </w:rPr>
        <w:t>China also established, among others, FTA with countries such as Chile, Costa Rica, Pakistan, Peru, New Zealand, Thailand and Singapore</w:t>
      </w:r>
      <w:r w:rsidRPr="00407B88">
        <w:rPr>
          <w:rFonts w:asciiTheme="minorHAnsi" w:hAnsiTheme="minorHAnsi" w:cs="Arial"/>
          <w:color w:val="333333"/>
          <w:sz w:val="21"/>
          <w:szCs w:val="21"/>
          <w:u w:val="single"/>
        </w:rPr>
        <w:t>. Moreover, there are other FTA under negotiation with Australia, the Gulf Cooperation Council, Japan, Korea and Norway</w:t>
      </w:r>
      <w:r w:rsidRPr="00407B88">
        <w:rPr>
          <w:rFonts w:asciiTheme="minorHAnsi" w:hAnsiTheme="minorHAnsi" w:cs="Arial"/>
          <w:color w:val="333333"/>
          <w:sz w:val="16"/>
          <w:szCs w:val="21"/>
        </w:rPr>
        <w:t>.</w:t>
      </w:r>
      <w:r w:rsidRPr="00407B88">
        <w:rPr>
          <w:rStyle w:val="apple-converted-space"/>
          <w:rFonts w:asciiTheme="minorHAnsi" w:hAnsiTheme="minorHAnsi" w:cs="Arial"/>
          <w:color w:val="333333"/>
          <w:sz w:val="16"/>
          <w:szCs w:val="21"/>
        </w:rPr>
        <w:t> </w:t>
      </w:r>
    </w:p>
    <w:p w:rsidR="00D1657E" w:rsidRPr="00AB78E5" w:rsidRDefault="00D1657E" w:rsidP="00AB78E5">
      <w:pPr>
        <w:pStyle w:val="Heading4"/>
      </w:pPr>
      <w:r w:rsidRPr="00AB78E5">
        <w:t xml:space="preserve">Chinese Exports Pick Up </w:t>
      </w:r>
    </w:p>
    <w:p w:rsidR="00D1657E" w:rsidRPr="00EC178A" w:rsidRDefault="00050667" w:rsidP="00EC178A">
      <w:hyperlink r:id="rId10" w:history="1">
        <w:r w:rsidR="00EC178A" w:rsidRPr="00AB78E5">
          <w:rPr>
            <w:rStyle w:val="Style13ptBold"/>
          </w:rPr>
          <w:t xml:space="preserve">FocusEconomics </w:t>
        </w:r>
        <w:r w:rsidR="00D1657E" w:rsidRPr="00AB78E5">
          <w:rPr>
            <w:rStyle w:val="Style13ptBold"/>
          </w:rPr>
          <w:t>16</w:t>
        </w:r>
        <w:r w:rsidR="00D1657E" w:rsidRPr="00AB78E5">
          <w:rPr>
            <w:rStyle w:val="Hyperlink"/>
          </w:rPr>
          <w:t xml:space="preserve"> (</w:t>
        </w:r>
      </w:hyperlink>
      <w:r w:rsidR="00D1657E" w:rsidRPr="00AB78E5">
        <w:t>FocusEconomics is a leading provider of economic analysis and forecasts for 127 countries in Africa, Asia, Europe and the Americas, as well as price forecasts 33 key commodities. The company is supported by an extensive global network of analysts</w:t>
      </w:r>
      <w:r w:rsidR="00AB78E5" w:rsidRPr="00AB78E5">
        <w:t xml:space="preserve">, June 21, </w:t>
      </w:r>
      <w:hyperlink r:id="rId11" w:history="1">
        <w:r w:rsidR="00D1657E" w:rsidRPr="00AB78E5">
          <w:rPr>
            <w:rStyle w:val="Hyperlink"/>
          </w:rPr>
          <w:t>http://www.focus-economics.com/countries/china</w:t>
        </w:r>
      </w:hyperlink>
      <w:r w:rsidR="00D1657E" w:rsidRPr="00AB78E5">
        <w:t>)</w:t>
      </w:r>
    </w:p>
    <w:p w:rsidR="00D1657E" w:rsidRPr="00407B88" w:rsidRDefault="00D1657E" w:rsidP="00D1657E">
      <w:pPr>
        <w:rPr>
          <w:rStyle w:val="apple-converted-space"/>
          <w:rFonts w:asciiTheme="minorHAnsi" w:hAnsiTheme="minorHAnsi" w:cs="Arial"/>
          <w:color w:val="333333"/>
          <w:sz w:val="21"/>
          <w:szCs w:val="21"/>
          <w:u w:val="single"/>
        </w:rPr>
      </w:pPr>
      <w:r w:rsidRPr="00407B88">
        <w:rPr>
          <w:rFonts w:asciiTheme="minorHAnsi" w:hAnsiTheme="minorHAnsi" w:cs="Arial"/>
          <w:color w:val="333333"/>
          <w:sz w:val="21"/>
          <w:szCs w:val="21"/>
          <w:u w:val="single"/>
        </w:rPr>
        <w:t>Due to favorable global trade conditions</w:t>
      </w:r>
      <w:r w:rsidRPr="00407B88">
        <w:rPr>
          <w:rFonts w:asciiTheme="minorHAnsi" w:hAnsiTheme="minorHAnsi" w:cs="Arial"/>
          <w:color w:val="333333"/>
          <w:sz w:val="16"/>
          <w:szCs w:val="21"/>
        </w:rPr>
        <w:t xml:space="preserve"> and China’s accession to the World Trade Organization in December 2001</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the country has</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 xml:space="preserve">experienced an </w:t>
      </w:r>
      <w:r w:rsidRPr="00407B88">
        <w:rPr>
          <w:rStyle w:val="Emphasis"/>
          <w:rFonts w:asciiTheme="minorHAnsi" w:hAnsiTheme="minorHAnsi"/>
          <w:highlight w:val="yellow"/>
        </w:rPr>
        <w:t>astonishing growth</w:t>
      </w:r>
      <w:r w:rsidRPr="00407B88">
        <w:rPr>
          <w:rFonts w:asciiTheme="minorHAnsi" w:hAnsiTheme="minorHAnsi" w:cs="Arial"/>
          <w:color w:val="333333"/>
          <w:sz w:val="21"/>
          <w:szCs w:val="21"/>
          <w:highlight w:val="yellow"/>
          <w:u w:val="single"/>
        </w:rPr>
        <w:t xml:space="preserve"> of 26.9%</w:t>
      </w:r>
      <w:r w:rsidRPr="00407B88">
        <w:rPr>
          <w:rFonts w:asciiTheme="minorHAnsi" w:hAnsiTheme="minorHAnsi" w:cs="Arial"/>
          <w:color w:val="333333"/>
          <w:sz w:val="21"/>
          <w:szCs w:val="21"/>
          <w:u w:val="single"/>
        </w:rPr>
        <w:t xml:space="preserve"> annually </w:t>
      </w:r>
      <w:r w:rsidRPr="00407B88">
        <w:rPr>
          <w:rFonts w:asciiTheme="minorHAnsi" w:hAnsiTheme="minorHAnsi" w:cs="Arial"/>
          <w:color w:val="333333"/>
          <w:sz w:val="21"/>
          <w:szCs w:val="21"/>
          <w:highlight w:val="yellow"/>
          <w:u w:val="single"/>
        </w:rPr>
        <w:t>in</w:t>
      </w:r>
      <w:r w:rsidRPr="00407B88">
        <w:rPr>
          <w:rFonts w:asciiTheme="minorHAnsi" w:hAnsiTheme="minorHAnsi" w:cs="Arial"/>
          <w:color w:val="333333"/>
          <w:sz w:val="21"/>
          <w:szCs w:val="21"/>
          <w:u w:val="single"/>
        </w:rPr>
        <w:t xml:space="preserve"> real </w:t>
      </w:r>
      <w:r w:rsidRPr="00407B88">
        <w:rPr>
          <w:rFonts w:asciiTheme="minorHAnsi" w:hAnsiTheme="minorHAnsi" w:cs="Arial"/>
          <w:color w:val="333333"/>
          <w:sz w:val="21"/>
          <w:szCs w:val="21"/>
          <w:highlight w:val="yellow"/>
          <w:u w:val="single"/>
        </w:rPr>
        <w:t>goods</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and services</w:t>
      </w:r>
      <w:r w:rsidRPr="00407B88">
        <w:rPr>
          <w:rFonts w:asciiTheme="minorHAnsi" w:hAnsiTheme="minorHAnsi" w:cs="Arial"/>
          <w:color w:val="333333"/>
          <w:sz w:val="21"/>
          <w:szCs w:val="21"/>
          <w:u w:val="single"/>
        </w:rPr>
        <w:t xml:space="preserve"> exports during the 2002-2008 period.</w:t>
      </w:r>
      <w:r w:rsidRPr="00407B88">
        <w:rPr>
          <w:rStyle w:val="apple-converted-space"/>
          <w:rFonts w:asciiTheme="minorHAnsi" w:hAnsiTheme="minorHAnsi" w:cs="Arial"/>
          <w:color w:val="333333"/>
          <w:sz w:val="16"/>
          <w:szCs w:val="21"/>
        </w:rPr>
        <w:t> </w:t>
      </w:r>
      <w:r w:rsidRPr="00407B88">
        <w:rPr>
          <w:rFonts w:asciiTheme="minorHAnsi" w:hAnsiTheme="minorHAnsi" w:cs="Arial"/>
          <w:color w:val="333333"/>
          <w:sz w:val="21"/>
          <w:szCs w:val="21"/>
          <w:u w:val="single"/>
        </w:rPr>
        <w:t>While exports contracted sharply in 2009 due to the downturn in global demand</w:t>
      </w:r>
      <w:r w:rsidRPr="00407B88">
        <w:rPr>
          <w:rFonts w:asciiTheme="minorHAnsi" w:hAnsiTheme="minorHAnsi" w:cs="Arial"/>
          <w:color w:val="333333"/>
          <w:sz w:val="16"/>
          <w:szCs w:val="21"/>
          <w:highlight w:val="yellow"/>
        </w:rPr>
        <w:t xml:space="preserve">, </w:t>
      </w:r>
      <w:r w:rsidRPr="00407B88">
        <w:rPr>
          <w:rFonts w:asciiTheme="minorHAnsi" w:hAnsiTheme="minorHAnsi" w:cs="Arial"/>
          <w:color w:val="333333"/>
          <w:sz w:val="21"/>
          <w:szCs w:val="21"/>
          <w:highlight w:val="yellow"/>
          <w:u w:val="single"/>
        </w:rPr>
        <w:t>shipments</w:t>
      </w:r>
      <w:r w:rsidRPr="00407B88">
        <w:rPr>
          <w:rFonts w:asciiTheme="minorHAnsi" w:hAnsiTheme="minorHAnsi" w:cs="Arial"/>
          <w:color w:val="333333"/>
          <w:sz w:val="16"/>
          <w:szCs w:val="21"/>
        </w:rPr>
        <w:t xml:space="preserve"> in 2010 and 2011 </w:t>
      </w:r>
      <w:r w:rsidRPr="00407B88">
        <w:rPr>
          <w:rStyle w:val="Emphasis"/>
          <w:rFonts w:asciiTheme="minorHAnsi" w:hAnsiTheme="minorHAnsi"/>
          <w:highlight w:val="yellow"/>
        </w:rPr>
        <w:t>rebounded</w:t>
      </w:r>
      <w:r w:rsidRPr="00407B88">
        <w:rPr>
          <w:rFonts w:asciiTheme="minorHAnsi" w:hAnsiTheme="minorHAnsi" w:cs="Arial"/>
          <w:color w:val="333333"/>
          <w:sz w:val="21"/>
          <w:szCs w:val="21"/>
          <w:u w:val="single"/>
        </w:rPr>
        <w:t xml:space="preserve"> </w:t>
      </w:r>
      <w:r w:rsidRPr="00407B88">
        <w:rPr>
          <w:rFonts w:asciiTheme="minorHAnsi" w:hAnsiTheme="minorHAnsi" w:cs="Arial"/>
          <w:color w:val="333333"/>
          <w:sz w:val="21"/>
          <w:szCs w:val="21"/>
          <w:highlight w:val="yellow"/>
          <w:u w:val="single"/>
        </w:rPr>
        <w:t>strongly following the 2008 financial crisis</w:t>
      </w:r>
      <w:r w:rsidRPr="00407B88">
        <w:rPr>
          <w:rFonts w:asciiTheme="minorHAnsi" w:hAnsiTheme="minorHAnsi" w:cs="Arial"/>
          <w:color w:val="333333"/>
          <w:sz w:val="16"/>
          <w:szCs w:val="21"/>
        </w:rPr>
        <w:t xml:space="preserve">. In 2012 and 2013, export growth averaged 7.8%.In nominal terms, </w:t>
      </w:r>
      <w:r w:rsidRPr="00407B88">
        <w:rPr>
          <w:rFonts w:asciiTheme="minorHAnsi" w:hAnsiTheme="minorHAnsi" w:cs="Arial"/>
          <w:color w:val="333333"/>
          <w:sz w:val="21"/>
          <w:szCs w:val="21"/>
          <w:u w:val="single"/>
        </w:rPr>
        <w:t xml:space="preserve">merchandise </w:t>
      </w:r>
      <w:r w:rsidRPr="00407B88">
        <w:rPr>
          <w:rFonts w:asciiTheme="minorHAnsi" w:hAnsiTheme="minorHAnsi" w:cs="Arial"/>
          <w:color w:val="333333"/>
          <w:sz w:val="21"/>
          <w:szCs w:val="21"/>
          <w:highlight w:val="yellow"/>
          <w:u w:val="single"/>
        </w:rPr>
        <w:t>exports jumped from</w:t>
      </w:r>
      <w:r w:rsidRPr="00407B88">
        <w:rPr>
          <w:rFonts w:asciiTheme="minorHAnsi" w:hAnsiTheme="minorHAnsi" w:cs="Arial"/>
          <w:color w:val="333333"/>
          <w:sz w:val="21"/>
          <w:szCs w:val="21"/>
          <w:u w:val="single"/>
        </w:rPr>
        <w:t xml:space="preserve"> just USD </w:t>
      </w:r>
      <w:r w:rsidRPr="00407B88">
        <w:rPr>
          <w:rFonts w:asciiTheme="minorHAnsi" w:hAnsiTheme="minorHAnsi" w:cs="Arial"/>
          <w:color w:val="333333"/>
          <w:sz w:val="21"/>
          <w:szCs w:val="21"/>
          <w:highlight w:val="yellow"/>
          <w:u w:val="single"/>
        </w:rPr>
        <w:t>267 billion in 2001</w:t>
      </w:r>
      <w:r w:rsidRPr="00407B88">
        <w:rPr>
          <w:rFonts w:asciiTheme="minorHAnsi" w:hAnsiTheme="minorHAnsi" w:cs="Arial"/>
          <w:color w:val="333333"/>
          <w:sz w:val="21"/>
          <w:szCs w:val="21"/>
          <w:u w:val="single"/>
        </w:rPr>
        <w:t xml:space="preserve"> to USD </w:t>
      </w:r>
      <w:r w:rsidRPr="00407B88">
        <w:rPr>
          <w:rFonts w:asciiTheme="minorHAnsi" w:hAnsiTheme="minorHAnsi" w:cs="Arial"/>
          <w:color w:val="333333"/>
          <w:sz w:val="21"/>
          <w:szCs w:val="21"/>
          <w:highlight w:val="yellow"/>
          <w:u w:val="single"/>
        </w:rPr>
        <w:t xml:space="preserve">2.2 </w:t>
      </w:r>
      <w:r w:rsidRPr="00407B88">
        <w:rPr>
          <w:rStyle w:val="Emphasis"/>
          <w:rFonts w:asciiTheme="minorHAnsi" w:hAnsiTheme="minorHAnsi"/>
          <w:highlight w:val="yellow"/>
        </w:rPr>
        <w:t>trillion</w:t>
      </w:r>
      <w:r w:rsidRPr="00407B88">
        <w:rPr>
          <w:rFonts w:asciiTheme="minorHAnsi" w:hAnsiTheme="minorHAnsi" w:cs="Arial"/>
          <w:color w:val="333333"/>
          <w:sz w:val="21"/>
          <w:szCs w:val="21"/>
          <w:highlight w:val="yellow"/>
          <w:u w:val="single"/>
        </w:rPr>
        <w:t xml:space="preserve"> in 2013</w:t>
      </w:r>
      <w:r w:rsidRPr="00407B88">
        <w:rPr>
          <w:rFonts w:asciiTheme="minorHAnsi" w:hAnsiTheme="minorHAnsi" w:cs="Arial"/>
          <w:color w:val="333333"/>
          <w:sz w:val="16"/>
          <w:szCs w:val="21"/>
        </w:rPr>
        <w:t xml:space="preserve">, which represents annual average growth of 20.2%. According to </w:t>
      </w:r>
      <w:proofErr w:type="spellStart"/>
      <w:r w:rsidRPr="00407B88">
        <w:rPr>
          <w:rFonts w:asciiTheme="minorHAnsi" w:hAnsiTheme="minorHAnsi" w:cs="Arial"/>
          <w:color w:val="333333"/>
          <w:sz w:val="16"/>
          <w:szCs w:val="21"/>
        </w:rPr>
        <w:t>FocusEconomics</w:t>
      </w:r>
      <w:proofErr w:type="spellEnd"/>
      <w:r w:rsidRPr="00407B88">
        <w:rPr>
          <w:rFonts w:asciiTheme="minorHAnsi" w:hAnsiTheme="minorHAnsi" w:cs="Arial"/>
          <w:color w:val="333333"/>
          <w:sz w:val="16"/>
          <w:szCs w:val="21"/>
        </w:rPr>
        <w:t xml:space="preserve"> Consensus Forecast panelists’ projections from September 2014</w:t>
      </w:r>
      <w:r w:rsidRPr="00407B88">
        <w:rPr>
          <w:rFonts w:asciiTheme="minorHAnsi" w:hAnsiTheme="minorHAnsi" w:cs="Arial"/>
          <w:color w:val="333333"/>
          <w:sz w:val="16"/>
          <w:szCs w:val="21"/>
          <w:highlight w:val="yellow"/>
        </w:rPr>
        <w:t xml:space="preserve">, </w:t>
      </w:r>
      <w:r w:rsidRPr="00407B88">
        <w:rPr>
          <w:rFonts w:asciiTheme="minorHAnsi" w:hAnsiTheme="minorHAnsi" w:cs="Arial"/>
          <w:color w:val="333333"/>
          <w:sz w:val="21"/>
          <w:szCs w:val="21"/>
          <w:highlight w:val="yellow"/>
          <w:u w:val="single"/>
        </w:rPr>
        <w:t>Chinese exports</w:t>
      </w:r>
      <w:r w:rsidRPr="00407B88">
        <w:rPr>
          <w:rFonts w:asciiTheme="minorHAnsi" w:hAnsiTheme="minorHAnsi" w:cs="Arial"/>
          <w:color w:val="333333"/>
          <w:sz w:val="21"/>
          <w:szCs w:val="21"/>
          <w:u w:val="single"/>
        </w:rPr>
        <w:t xml:space="preserve"> are</w:t>
      </w:r>
      <w:r w:rsidRPr="00407B88">
        <w:rPr>
          <w:rFonts w:asciiTheme="minorHAnsi" w:hAnsiTheme="minorHAnsi" w:cs="Arial"/>
          <w:color w:val="333333"/>
          <w:sz w:val="16"/>
          <w:szCs w:val="21"/>
        </w:rPr>
        <w:t xml:space="preserve"> expected to slow to a 6.6% increase in 2014</w:t>
      </w:r>
      <w:r w:rsidRPr="00407B88">
        <w:rPr>
          <w:rFonts w:asciiTheme="minorHAnsi" w:hAnsiTheme="minorHAnsi" w:cs="Arial"/>
          <w:color w:val="333333"/>
          <w:sz w:val="21"/>
          <w:szCs w:val="21"/>
          <w:u w:val="single"/>
        </w:rPr>
        <w:t xml:space="preserve"> following an </w:t>
      </w:r>
      <w:r w:rsidRPr="00407B88">
        <w:rPr>
          <w:rFonts w:asciiTheme="minorHAnsi" w:hAnsiTheme="minorHAnsi" w:cs="Arial"/>
          <w:color w:val="333333"/>
          <w:sz w:val="21"/>
          <w:szCs w:val="21"/>
          <w:highlight w:val="yellow"/>
          <w:u w:val="single"/>
        </w:rPr>
        <w:t>expansion of 7.9% in 2013</w:t>
      </w:r>
      <w:r w:rsidRPr="00407B88">
        <w:rPr>
          <w:rFonts w:asciiTheme="minorHAnsi" w:hAnsiTheme="minorHAnsi" w:cs="Arial"/>
          <w:color w:val="333333"/>
          <w:sz w:val="21"/>
          <w:szCs w:val="21"/>
          <w:u w:val="single"/>
        </w:rPr>
        <w:t>. Panelists see</w:t>
      </w:r>
      <w:r w:rsidRPr="00407B88">
        <w:rPr>
          <w:rFonts w:asciiTheme="minorHAnsi" w:hAnsiTheme="minorHAnsi" w:cs="Arial"/>
          <w:color w:val="333333"/>
          <w:sz w:val="21"/>
          <w:szCs w:val="21"/>
          <w:highlight w:val="yellow"/>
          <w:u w:val="single"/>
        </w:rPr>
        <w:t xml:space="preserve"> exports picking up in 2015 to an 8.8% expansion.</w:t>
      </w:r>
      <w:r w:rsidRPr="00407B88">
        <w:rPr>
          <w:rStyle w:val="apple-converted-space"/>
          <w:rFonts w:asciiTheme="minorHAnsi" w:hAnsiTheme="minorHAnsi" w:cs="Arial"/>
          <w:color w:val="333333"/>
          <w:sz w:val="21"/>
          <w:szCs w:val="21"/>
          <w:u w:val="single"/>
        </w:rPr>
        <w:t> </w:t>
      </w:r>
    </w:p>
    <w:p w:rsidR="00D1657E" w:rsidRPr="00AB78E5" w:rsidRDefault="00D1657E" w:rsidP="00AB78E5">
      <w:pPr>
        <w:pStyle w:val="Heading4"/>
      </w:pPr>
      <w:r w:rsidRPr="00AB78E5">
        <w:t>Development is rapidly on the rise</w:t>
      </w:r>
    </w:p>
    <w:p w:rsidR="00D1657E" w:rsidRPr="00AB78E5" w:rsidRDefault="00D1657E" w:rsidP="00D1657E">
      <w:r w:rsidRPr="00AB78E5">
        <w:rPr>
          <w:rStyle w:val="Style13ptBold"/>
        </w:rPr>
        <w:t>World Bank ’16</w:t>
      </w:r>
      <w:r w:rsidRPr="00AB78E5">
        <w:t xml:space="preserve"> (The World Bank is like a cooperative, made up of 189 </w:t>
      </w:r>
      <w:hyperlink r:id="rId12" w:history="1">
        <w:r w:rsidRPr="00AB78E5">
          <w:rPr>
            <w:rStyle w:val="Hyperlink"/>
          </w:rPr>
          <w:t>member countries</w:t>
        </w:r>
      </w:hyperlink>
      <w:r w:rsidRPr="00AB78E5">
        <w:t>. These member countries, or shareholders, are represented by a </w:t>
      </w:r>
      <w:hyperlink r:id="rId13" w:history="1">
        <w:r w:rsidRPr="00AB78E5">
          <w:rPr>
            <w:rStyle w:val="Hyperlink"/>
          </w:rPr>
          <w:t>Board of Governors</w:t>
        </w:r>
      </w:hyperlink>
      <w:r w:rsidRPr="00AB78E5">
        <w:t>, who are the ultimate policymakers at the World Bank. Generally, the governors are member countries' ministers of finance or ministers of development. http://www.worldbank.org/en/country/china/overview April, 6, 2016)</w:t>
      </w:r>
    </w:p>
    <w:p w:rsidR="00D1657E" w:rsidRPr="00407B88" w:rsidRDefault="00D1657E" w:rsidP="00D1657E">
      <w:pPr>
        <w:pStyle w:val="NormalWeb"/>
        <w:shd w:val="clear" w:color="auto" w:fill="FFFFFF"/>
        <w:spacing w:before="0" w:beforeAutospacing="0" w:after="0" w:afterAutospacing="0" w:line="360" w:lineRule="atLeast"/>
        <w:rPr>
          <w:rFonts w:asciiTheme="minorHAnsi" w:hAnsiTheme="minorHAnsi" w:cs="Arial"/>
          <w:color w:val="333333"/>
          <w:sz w:val="16"/>
          <w:szCs w:val="23"/>
        </w:rPr>
      </w:pPr>
      <w:r w:rsidRPr="00407B88">
        <w:rPr>
          <w:rFonts w:asciiTheme="minorHAnsi" w:hAnsiTheme="minorHAnsi" w:cs="Arial"/>
          <w:color w:val="333333"/>
          <w:sz w:val="16"/>
          <w:szCs w:val="23"/>
        </w:rPr>
        <w:t xml:space="preserve">Since initiating market reforms in 1978, </w:t>
      </w:r>
      <w:r w:rsidRPr="00407B88">
        <w:rPr>
          <w:rFonts w:asciiTheme="minorHAnsi" w:hAnsiTheme="minorHAnsi" w:cs="Arial"/>
          <w:color w:val="333333"/>
          <w:sz w:val="23"/>
          <w:szCs w:val="23"/>
          <w:highlight w:val="yellow"/>
          <w:u w:val="single"/>
        </w:rPr>
        <w:t>China has</w:t>
      </w:r>
      <w:r w:rsidRPr="00407B88">
        <w:rPr>
          <w:rFonts w:asciiTheme="minorHAnsi" w:hAnsiTheme="minorHAnsi" w:cs="Arial"/>
          <w:color w:val="333333"/>
          <w:sz w:val="23"/>
          <w:szCs w:val="23"/>
          <w:u w:val="single"/>
        </w:rPr>
        <w:t xml:space="preserve"> shifted from a centrally-planned to a market-based economy and </w:t>
      </w:r>
      <w:r w:rsidRPr="00407B88">
        <w:rPr>
          <w:rFonts w:asciiTheme="minorHAnsi" w:hAnsiTheme="minorHAnsi" w:cs="Arial"/>
          <w:color w:val="333333"/>
          <w:sz w:val="23"/>
          <w:szCs w:val="23"/>
          <w:highlight w:val="yellow"/>
          <w:u w:val="single"/>
        </w:rPr>
        <w:t xml:space="preserve">has experienced </w:t>
      </w:r>
      <w:r w:rsidRPr="00407B88">
        <w:rPr>
          <w:rStyle w:val="Emphasis"/>
          <w:rFonts w:asciiTheme="minorHAnsi" w:hAnsiTheme="minorHAnsi"/>
          <w:highlight w:val="yellow"/>
        </w:rPr>
        <w:t>rapid</w:t>
      </w:r>
      <w:r w:rsidRPr="00407B88">
        <w:rPr>
          <w:rFonts w:asciiTheme="minorHAnsi" w:hAnsiTheme="minorHAnsi" w:cs="Arial"/>
          <w:color w:val="333333"/>
          <w:sz w:val="23"/>
          <w:szCs w:val="23"/>
          <w:highlight w:val="yellow"/>
          <w:u w:val="single"/>
        </w:rPr>
        <w:t xml:space="preserve"> economic</w:t>
      </w:r>
      <w:r w:rsidRPr="00407B88">
        <w:rPr>
          <w:rFonts w:asciiTheme="minorHAnsi" w:hAnsiTheme="minorHAnsi" w:cs="Arial"/>
          <w:color w:val="333333"/>
          <w:sz w:val="23"/>
          <w:szCs w:val="23"/>
          <w:u w:val="single"/>
        </w:rPr>
        <w:t xml:space="preserve"> and social </w:t>
      </w:r>
      <w:r w:rsidRPr="00407B88">
        <w:rPr>
          <w:rStyle w:val="Emphasis"/>
          <w:rFonts w:asciiTheme="minorHAnsi" w:hAnsiTheme="minorHAnsi"/>
          <w:highlight w:val="yellow"/>
        </w:rPr>
        <w:t>development.</w:t>
      </w:r>
      <w:r w:rsidRPr="00407B88">
        <w:rPr>
          <w:rFonts w:asciiTheme="minorHAnsi" w:hAnsiTheme="minorHAnsi" w:cs="Arial"/>
          <w:color w:val="333333"/>
          <w:sz w:val="16"/>
          <w:szCs w:val="23"/>
        </w:rPr>
        <w:t xml:space="preserve"> </w:t>
      </w:r>
      <w:r w:rsidRPr="00407B88">
        <w:rPr>
          <w:rFonts w:asciiTheme="minorHAnsi" w:hAnsiTheme="minorHAnsi" w:cs="Arial"/>
          <w:color w:val="333333"/>
          <w:sz w:val="23"/>
          <w:szCs w:val="23"/>
          <w:highlight w:val="yellow"/>
          <w:u w:val="single"/>
        </w:rPr>
        <w:t>GDP growth has averaged nearly 10 percent a year—</w:t>
      </w:r>
      <w:r w:rsidRPr="00407B88">
        <w:rPr>
          <w:rStyle w:val="Emphasis"/>
          <w:rFonts w:asciiTheme="minorHAnsi" w:hAnsiTheme="minorHAnsi"/>
          <w:highlight w:val="yellow"/>
        </w:rPr>
        <w:t>the fastest sustained expansion by a major economy in history</w:t>
      </w:r>
      <w:r w:rsidRPr="00407B88">
        <w:rPr>
          <w:rFonts w:asciiTheme="minorHAnsi" w:hAnsiTheme="minorHAnsi" w:cs="Arial"/>
          <w:color w:val="333333"/>
          <w:sz w:val="23"/>
          <w:szCs w:val="23"/>
          <w:highlight w:val="yellow"/>
          <w:u w:val="single"/>
        </w:rPr>
        <w:t>—and has lifted more than 800 million people out of poverty.</w:t>
      </w:r>
      <w:r w:rsidRPr="00407B88">
        <w:rPr>
          <w:rFonts w:asciiTheme="minorHAnsi" w:hAnsiTheme="minorHAnsi" w:cs="Arial"/>
          <w:color w:val="333333"/>
          <w:sz w:val="16"/>
          <w:szCs w:val="23"/>
        </w:rPr>
        <w:t xml:space="preserve"> </w:t>
      </w:r>
      <w:r w:rsidRPr="00407B88">
        <w:rPr>
          <w:rFonts w:asciiTheme="minorHAnsi" w:hAnsiTheme="minorHAnsi" w:cs="Arial"/>
          <w:color w:val="333333"/>
          <w:sz w:val="23"/>
          <w:szCs w:val="23"/>
          <w:u w:val="single"/>
        </w:rPr>
        <w:t xml:space="preserve">China reached all the Millennium Development Goals (MDGs) by 2015 and made a major contribution to the achievement of the MDGs globally. </w:t>
      </w:r>
      <w:r w:rsidRPr="00407B88">
        <w:rPr>
          <w:rFonts w:asciiTheme="minorHAnsi" w:hAnsiTheme="minorHAnsi" w:cs="Arial"/>
          <w:color w:val="333333"/>
          <w:sz w:val="23"/>
          <w:szCs w:val="23"/>
          <w:highlight w:val="yellow"/>
          <w:u w:val="single"/>
        </w:rPr>
        <w:t>With a population of 1.3 billion, China recently became the second largest economy and is increasingly playing an important and influential role in the global economy</w:t>
      </w:r>
      <w:r w:rsidRPr="00407B88">
        <w:rPr>
          <w:rFonts w:asciiTheme="minorHAnsi" w:hAnsiTheme="minorHAnsi" w:cs="Arial"/>
          <w:color w:val="333333"/>
          <w:sz w:val="16"/>
          <w:szCs w:val="23"/>
          <w:highlight w:val="yellow"/>
        </w:rPr>
        <w:t>.</w:t>
      </w:r>
      <w:r w:rsidRPr="00407B88">
        <w:rPr>
          <w:rFonts w:asciiTheme="minorHAnsi" w:hAnsiTheme="minorHAnsi" w:cs="Arial"/>
          <w:color w:val="333333"/>
          <w:sz w:val="16"/>
          <w:szCs w:val="23"/>
        </w:rPr>
        <w:t xml:space="preserve"> Yet China remains a developing country (its per capita income is still a fraction of that in advanced countries) and its market reforms are incomplete. According to China’s current poverty standard (per capita rural net income of RMB 2,300 per year in 2010 constant prices), there were 70.17 million poor in rural areas in 2014. Rapid economic ascendance has brought on many challenges as well, including high inequality; rapid urbanization; challenges to environmental sustainability; and external imbalances. China also faces demographic pressures related to an aging population and the internal migration of labor. Significant policy adjustments are required in order for China’s growth to be sustainable. Experience shows that transitioning from middle-income to high-income status can be more difficult than moving up from low to middle income. </w:t>
      </w:r>
      <w:r w:rsidRPr="00407B88">
        <w:rPr>
          <w:rFonts w:asciiTheme="minorHAnsi" w:hAnsiTheme="minorHAnsi" w:cs="Arial"/>
          <w:color w:val="333333"/>
          <w:sz w:val="23"/>
          <w:szCs w:val="23"/>
          <w:highlight w:val="yellow"/>
          <w:u w:val="single"/>
        </w:rPr>
        <w:t>China’s 12th Five-Year Plan (2011-2015) and the newly approved 13</w:t>
      </w:r>
      <w:r w:rsidRPr="00407B88">
        <w:rPr>
          <w:rFonts w:asciiTheme="minorHAnsi" w:hAnsiTheme="minorHAnsi" w:cs="Arial"/>
          <w:color w:val="333333"/>
          <w:sz w:val="15"/>
          <w:szCs w:val="15"/>
          <w:highlight w:val="yellow"/>
          <w:u w:val="single"/>
          <w:vertAlign w:val="superscript"/>
        </w:rPr>
        <w:t>th</w:t>
      </w:r>
      <w:r w:rsidRPr="00407B88">
        <w:rPr>
          <w:rStyle w:val="apple-converted-space"/>
          <w:rFonts w:asciiTheme="minorHAnsi" w:eastAsiaTheme="majorEastAsia" w:hAnsiTheme="minorHAnsi" w:cs="Arial"/>
          <w:color w:val="333333"/>
          <w:sz w:val="23"/>
          <w:szCs w:val="23"/>
          <w:highlight w:val="yellow"/>
          <w:u w:val="single"/>
        </w:rPr>
        <w:t xml:space="preserve"> </w:t>
      </w:r>
      <w:r w:rsidRPr="00407B88">
        <w:rPr>
          <w:rFonts w:asciiTheme="minorHAnsi" w:hAnsiTheme="minorHAnsi" w:cs="Arial"/>
          <w:color w:val="333333"/>
          <w:sz w:val="23"/>
          <w:szCs w:val="23"/>
          <w:highlight w:val="yellow"/>
          <w:u w:val="single"/>
        </w:rPr>
        <w:t>Five-Year Plan</w:t>
      </w:r>
      <w:r w:rsidRPr="00407B88">
        <w:rPr>
          <w:rFonts w:asciiTheme="minorHAnsi" w:hAnsiTheme="minorHAnsi" w:cs="Arial"/>
          <w:color w:val="333333"/>
          <w:sz w:val="16"/>
          <w:szCs w:val="23"/>
        </w:rPr>
        <w:t xml:space="preserve"> (2016-2020) forcefully </w:t>
      </w:r>
      <w:r w:rsidRPr="00407B88">
        <w:rPr>
          <w:rFonts w:asciiTheme="minorHAnsi" w:hAnsiTheme="minorHAnsi" w:cs="Arial"/>
          <w:color w:val="333333"/>
          <w:sz w:val="23"/>
          <w:szCs w:val="23"/>
          <w:u w:val="single"/>
        </w:rPr>
        <w:t>address</w:t>
      </w:r>
      <w:r w:rsidRPr="00407B88">
        <w:rPr>
          <w:rFonts w:asciiTheme="minorHAnsi" w:hAnsiTheme="minorHAnsi" w:cs="Arial"/>
          <w:color w:val="333333"/>
          <w:sz w:val="16"/>
          <w:szCs w:val="23"/>
        </w:rPr>
        <w:t xml:space="preserve"> these</w:t>
      </w:r>
      <w:r w:rsidRPr="00407B88">
        <w:rPr>
          <w:rFonts w:asciiTheme="minorHAnsi" w:hAnsiTheme="minorHAnsi" w:cs="Arial"/>
          <w:color w:val="333333"/>
          <w:sz w:val="23"/>
          <w:szCs w:val="23"/>
          <w:u w:val="single"/>
        </w:rPr>
        <w:t xml:space="preserve"> issues</w:t>
      </w:r>
      <w:r w:rsidRPr="00407B88">
        <w:rPr>
          <w:rFonts w:asciiTheme="minorHAnsi" w:hAnsiTheme="minorHAnsi" w:cs="Arial"/>
          <w:color w:val="333333"/>
          <w:sz w:val="16"/>
          <w:szCs w:val="23"/>
        </w:rPr>
        <w:t xml:space="preserve">. </w:t>
      </w:r>
      <w:r w:rsidRPr="00407B88">
        <w:rPr>
          <w:rFonts w:asciiTheme="minorHAnsi" w:hAnsiTheme="minorHAnsi" w:cs="Arial"/>
          <w:color w:val="333333"/>
          <w:sz w:val="23"/>
          <w:szCs w:val="23"/>
          <w:u w:val="single"/>
        </w:rPr>
        <w:t xml:space="preserve">They </w:t>
      </w:r>
      <w:r w:rsidRPr="00407B88">
        <w:rPr>
          <w:rFonts w:asciiTheme="minorHAnsi" w:hAnsiTheme="minorHAnsi" w:cs="Arial"/>
          <w:color w:val="333333"/>
          <w:sz w:val="23"/>
          <w:szCs w:val="23"/>
          <w:highlight w:val="yellow"/>
          <w:u w:val="single"/>
        </w:rPr>
        <w:t>highlight the development of services and measures to address environmental and social imbalances, setting targets to reduce pollution, to increase energy efficiency, to improve access to education and healthcare, and to expand social protection.</w:t>
      </w:r>
      <w:r w:rsidRPr="00407B88">
        <w:rPr>
          <w:rFonts w:asciiTheme="minorHAnsi" w:hAnsiTheme="minorHAnsi" w:cs="Arial"/>
          <w:color w:val="333333"/>
          <w:sz w:val="16"/>
          <w:szCs w:val="23"/>
        </w:rPr>
        <w:t xml:space="preserve"> The annual growth target in the 12</w:t>
      </w:r>
      <w:r w:rsidRPr="00407B88">
        <w:rPr>
          <w:rFonts w:asciiTheme="minorHAnsi" w:hAnsiTheme="minorHAnsi" w:cs="Arial"/>
          <w:color w:val="333333"/>
          <w:sz w:val="15"/>
          <w:szCs w:val="15"/>
          <w:u w:val="single"/>
          <w:vertAlign w:val="superscript"/>
        </w:rPr>
        <w:t>th</w:t>
      </w:r>
      <w:r w:rsidRPr="00407B88">
        <w:rPr>
          <w:rStyle w:val="apple-converted-space"/>
          <w:rFonts w:asciiTheme="minorHAnsi" w:eastAsiaTheme="majorEastAsia" w:hAnsiTheme="minorHAnsi" w:cs="Arial"/>
          <w:color w:val="333333"/>
          <w:sz w:val="16"/>
          <w:szCs w:val="23"/>
        </w:rPr>
        <w:t xml:space="preserve"> </w:t>
      </w:r>
      <w:r w:rsidRPr="00407B88">
        <w:rPr>
          <w:rFonts w:asciiTheme="minorHAnsi" w:hAnsiTheme="minorHAnsi" w:cs="Arial"/>
          <w:color w:val="333333"/>
          <w:sz w:val="16"/>
          <w:szCs w:val="23"/>
        </w:rPr>
        <w:t>Five-Year Plan was 7 percent and the growth target in the 13</w:t>
      </w:r>
      <w:r w:rsidRPr="00407B88">
        <w:rPr>
          <w:rFonts w:asciiTheme="minorHAnsi" w:hAnsiTheme="minorHAnsi" w:cs="Arial"/>
          <w:color w:val="333333"/>
          <w:sz w:val="15"/>
          <w:szCs w:val="15"/>
          <w:u w:val="single"/>
          <w:vertAlign w:val="superscript"/>
        </w:rPr>
        <w:t>th</w:t>
      </w:r>
      <w:r w:rsidRPr="00407B88">
        <w:rPr>
          <w:rStyle w:val="apple-converted-space"/>
          <w:rFonts w:asciiTheme="minorHAnsi" w:eastAsiaTheme="majorEastAsia" w:hAnsiTheme="minorHAnsi" w:cs="Arial"/>
          <w:color w:val="333333"/>
          <w:sz w:val="16"/>
          <w:szCs w:val="23"/>
        </w:rPr>
        <w:t xml:space="preserve"> </w:t>
      </w:r>
      <w:r w:rsidRPr="00407B88">
        <w:rPr>
          <w:rFonts w:asciiTheme="minorHAnsi" w:hAnsiTheme="minorHAnsi" w:cs="Arial"/>
          <w:color w:val="333333"/>
          <w:sz w:val="16"/>
          <w:szCs w:val="23"/>
        </w:rPr>
        <w:t xml:space="preserve">Five-Year Plan is 6.5 percent, reflecting the rebalancing of the economy and the focus on the quality of growth while still maintaining the objective of achieving a “moderately prosperous society” by 2020 (doubling GDP for 2010-2020). </w:t>
      </w:r>
    </w:p>
    <w:p w:rsidR="00D1657E" w:rsidRPr="00407B88" w:rsidRDefault="00FF442B" w:rsidP="00D1657E">
      <w:pPr>
        <w:pStyle w:val="NormalWeb"/>
        <w:shd w:val="clear" w:color="auto" w:fill="FFFFFF"/>
        <w:spacing w:before="0" w:beforeAutospacing="0" w:after="0" w:afterAutospacing="0" w:line="360" w:lineRule="atLeast"/>
        <w:rPr>
          <w:rFonts w:asciiTheme="minorHAnsi" w:hAnsiTheme="minorHAnsi" w:cs="Arial"/>
          <w:color w:val="333333"/>
          <w:sz w:val="16"/>
          <w:szCs w:val="23"/>
        </w:rPr>
      </w:pPr>
      <w:r>
        <w:rPr>
          <w:rFonts w:asciiTheme="minorHAnsi" w:hAnsiTheme="minorHAnsi" w:cs="Arial"/>
          <w:color w:val="333333"/>
          <w:sz w:val="16"/>
          <w:szCs w:val="23"/>
        </w:rPr>
        <w:t>;</w:t>
      </w:r>
    </w:p>
    <w:p w:rsidR="00D1657E" w:rsidRPr="00407B88" w:rsidRDefault="00FF442B" w:rsidP="00FF442B">
      <w:pPr>
        <w:pStyle w:val="Heading3"/>
        <w:rPr>
          <w:rFonts w:asciiTheme="minorHAnsi" w:hAnsiTheme="minorHAnsi"/>
        </w:rPr>
      </w:pPr>
      <w:r>
        <w:rPr>
          <w:rFonts w:asciiTheme="minorHAnsi" w:hAnsiTheme="minorHAnsi"/>
        </w:rPr>
        <w:t>Growth Now – A2: Unsustainable –</w:t>
      </w:r>
      <w:r w:rsidR="00D1657E">
        <w:rPr>
          <w:rFonts w:asciiTheme="minorHAnsi" w:hAnsiTheme="minorHAnsi"/>
        </w:rPr>
        <w:t xml:space="preserve"> Oil</w:t>
      </w:r>
    </w:p>
    <w:p w:rsidR="00D1657E" w:rsidRPr="00AB78E5" w:rsidRDefault="00D1657E" w:rsidP="00AB78E5">
      <w:pPr>
        <w:pStyle w:val="Heading4"/>
      </w:pPr>
      <w:r w:rsidRPr="00AB78E5">
        <w:t xml:space="preserve">Chinese Oil cost drop has minimal effect on world </w:t>
      </w:r>
    </w:p>
    <w:p w:rsidR="00D1657E" w:rsidRPr="00AB78E5" w:rsidRDefault="00D1657E" w:rsidP="00AB78E5">
      <w:r w:rsidRPr="00AB78E5">
        <w:t xml:space="preserve">Olivier </w:t>
      </w:r>
      <w:r w:rsidRPr="00AB78E5">
        <w:rPr>
          <w:rStyle w:val="Style13ptBold"/>
        </w:rPr>
        <w:t>Blanchard ’16</w:t>
      </w:r>
      <w:r w:rsidRPr="00AB78E5">
        <w:t xml:space="preserve"> (His research interests are in macroeconomics, including a wide set of issues that range from the role of monetary policy to the nature of speculative bubbles, to the nature of the labour market and the determinants of unemployment, to transition in former communist countries, to the global financial crisis. He is the author of many books and articles, including two textbooks in macroeconomics, one at the graduate level with Stanley Fischer and one at the undergraduate level. He is a past chair of the MIT economics department </w:t>
      </w:r>
      <w:hyperlink r:id="rId14" w:history="1">
        <w:r w:rsidRPr="00AB78E5">
          <w:rPr>
            <w:rStyle w:val="Hyperlink"/>
          </w:rPr>
          <w:t>http://voxeu.org/article/price-oil-china-and-stock-market-herding January 18</w:t>
        </w:r>
      </w:hyperlink>
      <w:r w:rsidRPr="00AB78E5">
        <w:t xml:space="preserve">, 2016) </w:t>
      </w:r>
    </w:p>
    <w:p w:rsidR="00D1657E" w:rsidRPr="00407B88" w:rsidRDefault="00D1657E" w:rsidP="00D1657E">
      <w:pPr>
        <w:shd w:val="clear" w:color="auto" w:fill="FFFFFF"/>
        <w:spacing w:before="240" w:after="240" w:line="319" w:lineRule="atLeast"/>
        <w:textAlignment w:val="baseline"/>
        <w:rPr>
          <w:rFonts w:asciiTheme="minorHAnsi" w:eastAsia="Times New Roman" w:hAnsiTheme="minorHAnsi" w:cs="Arial"/>
          <w:color w:val="000000"/>
          <w:szCs w:val="24"/>
          <w:u w:val="single"/>
        </w:rPr>
      </w:pPr>
      <w:r w:rsidRPr="00407B88">
        <w:rPr>
          <w:rFonts w:asciiTheme="minorHAnsi" w:hAnsiTheme="minorHAnsi" w:cs="Arial"/>
          <w:color w:val="000000"/>
          <w:sz w:val="16"/>
          <w:szCs w:val="24"/>
          <w:shd w:val="clear" w:color="auto" w:fill="FFFFFF"/>
        </w:rPr>
        <w:t xml:space="preserve">Take the China explanation. </w:t>
      </w:r>
      <w:r w:rsidRPr="00407B88">
        <w:rPr>
          <w:rFonts w:asciiTheme="minorHAnsi" w:hAnsiTheme="minorHAnsi" w:cs="Arial"/>
          <w:color w:val="000000"/>
          <w:szCs w:val="24"/>
          <w:u w:val="single"/>
          <w:shd w:val="clear" w:color="auto" w:fill="FFFFFF"/>
        </w:rPr>
        <w:t xml:space="preserve">A </w:t>
      </w:r>
      <w:r w:rsidRPr="00407B88">
        <w:rPr>
          <w:rFonts w:asciiTheme="minorHAnsi" w:hAnsiTheme="minorHAnsi" w:cs="Arial"/>
          <w:color w:val="000000"/>
          <w:szCs w:val="24"/>
          <w:highlight w:val="yellow"/>
          <w:u w:val="single"/>
          <w:shd w:val="clear" w:color="auto" w:fill="FFFFFF"/>
        </w:rPr>
        <w:t xml:space="preserve">collapse of growth in China would indeed be a world-changing event. But there is just </w:t>
      </w:r>
      <w:r w:rsidRPr="00407B88">
        <w:rPr>
          <w:rStyle w:val="Emphasis"/>
          <w:highlight w:val="yellow"/>
        </w:rPr>
        <w:t>no</w:t>
      </w:r>
      <w:r w:rsidRPr="00407B88">
        <w:rPr>
          <w:rFonts w:asciiTheme="minorHAnsi" w:hAnsiTheme="minorHAnsi" w:cs="Arial"/>
          <w:color w:val="000000"/>
          <w:szCs w:val="24"/>
          <w:highlight w:val="yellow"/>
          <w:u w:val="single"/>
          <w:shd w:val="clear" w:color="auto" w:fill="FFFFFF"/>
        </w:rPr>
        <w:t xml:space="preserve"> evidence of such a collapse</w:t>
      </w:r>
      <w:r w:rsidRPr="00407B88">
        <w:rPr>
          <w:rFonts w:asciiTheme="minorHAnsi" w:hAnsiTheme="minorHAnsi" w:cs="Arial"/>
          <w:color w:val="000000"/>
          <w:sz w:val="16"/>
          <w:szCs w:val="24"/>
          <w:shd w:val="clear" w:color="auto" w:fill="FFFFFF"/>
        </w:rPr>
        <w:t xml:space="preserve">. </w:t>
      </w:r>
      <w:r w:rsidRPr="00407B88">
        <w:rPr>
          <w:rFonts w:asciiTheme="minorHAnsi" w:hAnsiTheme="minorHAnsi" w:cs="Arial"/>
          <w:color w:val="000000"/>
          <w:szCs w:val="24"/>
          <w:u w:val="single"/>
          <w:shd w:val="clear" w:color="auto" w:fill="FFFFFF"/>
        </w:rPr>
        <w:t>At most, there is suggestive evidence of a mild slowdown, and even that is far from certain</w:t>
      </w:r>
      <w:r w:rsidRPr="00407B88">
        <w:rPr>
          <w:rFonts w:asciiTheme="minorHAnsi" w:hAnsiTheme="minorHAnsi" w:cs="Arial"/>
          <w:color w:val="000000"/>
          <w:u w:val="single"/>
          <w:shd w:val="clear" w:color="auto" w:fill="FFFFFF"/>
        </w:rPr>
        <w:t xml:space="preserve">. </w:t>
      </w:r>
      <w:r w:rsidRPr="00407B88">
        <w:rPr>
          <w:rFonts w:asciiTheme="minorHAnsi" w:eastAsia="Times New Roman" w:hAnsiTheme="minorHAnsi" w:cs="Arial"/>
          <w:color w:val="000000"/>
          <w:szCs w:val="24"/>
          <w:highlight w:val="yellow"/>
          <w:u w:val="single"/>
        </w:rPr>
        <w:t>The</w:t>
      </w:r>
      <w:r w:rsidRPr="00407B88">
        <w:rPr>
          <w:rFonts w:asciiTheme="minorHAnsi" w:eastAsia="Times New Roman" w:hAnsiTheme="minorHAnsi" w:cs="Arial"/>
          <w:color w:val="000000"/>
          <w:szCs w:val="24"/>
          <w:u w:val="single"/>
        </w:rPr>
        <w:t xml:space="preserve"> mechanical </w:t>
      </w:r>
      <w:r w:rsidRPr="00407B88">
        <w:rPr>
          <w:rFonts w:asciiTheme="minorHAnsi" w:eastAsia="Times New Roman" w:hAnsiTheme="minorHAnsi" w:cs="Arial"/>
          <w:color w:val="000000"/>
          <w:szCs w:val="24"/>
          <w:highlight w:val="yellow"/>
          <w:u w:val="single"/>
        </w:rPr>
        <w:t xml:space="preserve">effects of such a </w:t>
      </w:r>
      <w:r w:rsidRPr="00407B88">
        <w:rPr>
          <w:rStyle w:val="Emphasis"/>
          <w:highlight w:val="yellow"/>
        </w:rPr>
        <w:t>mild decrease</w:t>
      </w:r>
      <w:r w:rsidRPr="00407B88">
        <w:rPr>
          <w:rFonts w:asciiTheme="minorHAnsi" w:eastAsia="Times New Roman" w:hAnsiTheme="minorHAnsi" w:cs="Arial"/>
          <w:color w:val="000000"/>
          <w:szCs w:val="24"/>
          <w:highlight w:val="yellow"/>
          <w:u w:val="single"/>
        </w:rPr>
        <w:t xml:space="preserve"> on the US economy</w:t>
      </w:r>
      <w:r w:rsidRPr="00407B88">
        <w:rPr>
          <w:rFonts w:asciiTheme="minorHAnsi" w:eastAsia="Times New Roman" w:hAnsiTheme="minorHAnsi" w:cs="Arial"/>
          <w:color w:val="000000"/>
          <w:sz w:val="16"/>
          <w:szCs w:val="24"/>
        </w:rPr>
        <w:t xml:space="preserve"> should – by all accounts, and all the models we have – be limited. Trade channels are limited (US exports to China represent less than 2% of GDP), and so are financial linkages. The main effect of a slowdown in China would be through lower commodity prices, which should help rather than hurt the US. Take </w:t>
      </w:r>
      <w:r w:rsidRPr="00407B88">
        <w:rPr>
          <w:rFonts w:asciiTheme="minorHAnsi" w:eastAsia="Times New Roman" w:hAnsiTheme="minorHAnsi" w:cs="Arial"/>
          <w:color w:val="000000"/>
          <w:szCs w:val="24"/>
          <w:u w:val="single"/>
        </w:rPr>
        <w:t>the oil price explanation</w:t>
      </w:r>
      <w:r w:rsidRPr="00407B88">
        <w:rPr>
          <w:rFonts w:asciiTheme="minorHAnsi" w:eastAsia="Times New Roman" w:hAnsiTheme="minorHAnsi" w:cs="Arial"/>
          <w:color w:val="000000"/>
          <w:sz w:val="16"/>
          <w:szCs w:val="24"/>
        </w:rPr>
        <w:t xml:space="preserve">. It is even more puzzling. Traditionally, </w:t>
      </w:r>
      <w:r w:rsidRPr="00407B88">
        <w:rPr>
          <w:rFonts w:asciiTheme="minorHAnsi" w:eastAsia="Times New Roman" w:hAnsiTheme="minorHAnsi" w:cs="Arial"/>
          <w:color w:val="000000"/>
          <w:szCs w:val="24"/>
          <w:u w:val="single"/>
        </w:rPr>
        <w:t xml:space="preserve">it was taken for granted that </w:t>
      </w:r>
      <w:r w:rsidRPr="00407B88">
        <w:rPr>
          <w:rFonts w:asciiTheme="minorHAnsi" w:eastAsia="Times New Roman" w:hAnsiTheme="minorHAnsi" w:cs="Arial"/>
          <w:color w:val="000000"/>
          <w:szCs w:val="24"/>
          <w:highlight w:val="yellow"/>
          <w:u w:val="single"/>
        </w:rPr>
        <w:t>a decrease in the price of oil was good news for oil-importing countries such as the US. Consumers, with more money to spend, would increase consumption and increase output</w:t>
      </w:r>
      <w:r w:rsidRPr="00407B88">
        <w:rPr>
          <w:rFonts w:asciiTheme="minorHAnsi" w:eastAsia="Times New Roman" w:hAnsiTheme="minorHAnsi" w:cs="Arial"/>
          <w:color w:val="000000"/>
          <w:sz w:val="16"/>
          <w:szCs w:val="24"/>
          <w:highlight w:val="yellow"/>
        </w:rPr>
        <w:t>.</w:t>
      </w:r>
      <w:r w:rsidRPr="00407B88">
        <w:rPr>
          <w:rFonts w:asciiTheme="minorHAnsi" w:eastAsia="Times New Roman" w:hAnsiTheme="minorHAnsi" w:cs="Arial"/>
          <w:color w:val="000000"/>
          <w:sz w:val="16"/>
          <w:szCs w:val="24"/>
        </w:rPr>
        <w:t xml:space="preserve"> Energy-using firms, with lower cost of production, would </w:t>
      </w:r>
      <w:r w:rsidRPr="00407B88">
        <w:rPr>
          <w:rFonts w:asciiTheme="minorHAnsi" w:eastAsia="Times New Roman" w:hAnsiTheme="minorHAnsi" w:cs="Arial"/>
          <w:color w:val="000000"/>
          <w:szCs w:val="24"/>
          <w:u w:val="single"/>
        </w:rPr>
        <w:t>increase investment</w:t>
      </w:r>
      <w:r w:rsidRPr="00407B88">
        <w:rPr>
          <w:rFonts w:asciiTheme="minorHAnsi" w:eastAsia="Times New Roman" w:hAnsiTheme="minorHAnsi" w:cs="Arial"/>
          <w:color w:val="000000"/>
          <w:sz w:val="16"/>
          <w:szCs w:val="24"/>
        </w:rPr>
        <w:t xml:space="preserve">. We learned in the last year that, in the short run, the adverse effect on investment of energy-producing firms could come quickly and temporarily slow down the effect, but this surely does not undo the general conclusion. </w:t>
      </w:r>
      <w:r w:rsidRPr="00407B88">
        <w:rPr>
          <w:rFonts w:asciiTheme="minorHAnsi" w:eastAsia="Times New Roman" w:hAnsiTheme="minorHAnsi" w:cs="Arial"/>
          <w:color w:val="000000"/>
          <w:sz w:val="16"/>
          <w:szCs w:val="24"/>
          <w:highlight w:val="yellow"/>
        </w:rPr>
        <w:t xml:space="preserve">Yet </w:t>
      </w:r>
      <w:r w:rsidRPr="00407B88">
        <w:rPr>
          <w:rFonts w:asciiTheme="minorHAnsi" w:eastAsia="Times New Roman" w:hAnsiTheme="minorHAnsi" w:cs="Arial"/>
          <w:color w:val="000000"/>
          <w:szCs w:val="24"/>
          <w:highlight w:val="yellow"/>
          <w:u w:val="single"/>
        </w:rPr>
        <w:t>the headlines are now about low oil prices leading to low stock prices</w:t>
      </w:r>
      <w:r w:rsidRPr="00407B88">
        <w:rPr>
          <w:rFonts w:asciiTheme="minorHAnsi" w:eastAsia="Times New Roman" w:hAnsiTheme="minorHAnsi" w:cs="Arial"/>
          <w:color w:val="000000"/>
          <w:sz w:val="16"/>
          <w:szCs w:val="24"/>
        </w:rPr>
        <w:t xml:space="preserve">. I can think of </w:t>
      </w:r>
      <w:r w:rsidRPr="00407B88">
        <w:rPr>
          <w:rFonts w:asciiTheme="minorHAnsi" w:eastAsia="Times New Roman" w:hAnsiTheme="minorHAnsi" w:cs="Arial"/>
          <w:color w:val="000000"/>
          <w:szCs w:val="24"/>
          <w:u w:val="single"/>
        </w:rPr>
        <w:t>two</w:t>
      </w:r>
      <w:r w:rsidRPr="00407B88">
        <w:rPr>
          <w:rFonts w:asciiTheme="minorHAnsi" w:eastAsia="Times New Roman" w:hAnsiTheme="minorHAnsi" w:cs="Arial"/>
          <w:color w:val="000000"/>
          <w:szCs w:val="24"/>
          <w:highlight w:val="yellow"/>
          <w:u w:val="single"/>
        </w:rPr>
        <w:t xml:space="preserve"> potential explanations</w:t>
      </w:r>
      <w:r w:rsidRPr="00407B88">
        <w:rPr>
          <w:rFonts w:asciiTheme="minorHAnsi" w:eastAsia="Times New Roman" w:hAnsiTheme="minorHAnsi" w:cs="Arial"/>
          <w:color w:val="000000"/>
          <w:sz w:val="16"/>
          <w:szCs w:val="24"/>
          <w:highlight w:val="yellow"/>
        </w:rPr>
        <w:t xml:space="preserve">, </w:t>
      </w:r>
      <w:r w:rsidRPr="00407B88">
        <w:rPr>
          <w:rFonts w:asciiTheme="minorHAnsi" w:eastAsia="Times New Roman" w:hAnsiTheme="minorHAnsi" w:cs="Arial"/>
          <w:color w:val="000000"/>
          <w:szCs w:val="24"/>
          <w:highlight w:val="yellow"/>
          <w:u w:val="single"/>
        </w:rPr>
        <w:t>neither of them convincing. First</w:t>
      </w:r>
      <w:r w:rsidRPr="00407B88">
        <w:rPr>
          <w:rFonts w:asciiTheme="minorHAnsi" w:eastAsia="Times New Roman" w:hAnsiTheme="minorHAnsi" w:cs="Arial"/>
          <w:color w:val="000000"/>
          <w:sz w:val="16"/>
          <w:szCs w:val="24"/>
          <w:highlight w:val="yellow"/>
        </w:rPr>
        <w:t>,</w:t>
      </w:r>
      <w:r w:rsidRPr="00407B88">
        <w:rPr>
          <w:rFonts w:asciiTheme="minorHAnsi" w:eastAsia="Times New Roman" w:hAnsiTheme="minorHAnsi" w:cs="Arial"/>
          <w:color w:val="000000"/>
          <w:sz w:val="16"/>
          <w:szCs w:val="24"/>
        </w:rPr>
        <w:t xml:space="preserve"> that </w:t>
      </w:r>
      <w:r w:rsidRPr="00407B88">
        <w:rPr>
          <w:rFonts w:asciiTheme="minorHAnsi" w:eastAsia="Times New Roman" w:hAnsiTheme="minorHAnsi" w:cs="Arial"/>
          <w:color w:val="000000"/>
          <w:szCs w:val="24"/>
          <w:highlight w:val="yellow"/>
          <w:u w:val="single"/>
        </w:rPr>
        <w:t>very low prices lead to such serious problems for oil producers that this will end up affecting the US and dominating the scene.</w:t>
      </w:r>
      <w:r w:rsidRPr="00407B88">
        <w:rPr>
          <w:rFonts w:asciiTheme="minorHAnsi" w:eastAsia="Times New Roman" w:hAnsiTheme="minorHAnsi" w:cs="Arial"/>
          <w:color w:val="000000"/>
          <w:sz w:val="16"/>
          <w:szCs w:val="24"/>
        </w:rPr>
        <w:t xml:space="preserve"> I have no doubt that some countries and some companies will indeed be in serious trouble; indeed, some already are. I can also think of ways in which low oil prices also change the geopolitics of the Middle East, with uncertain effects on oil prices. I find it difficult to think that these will dominate the direct real income effects for US consumers. </w:t>
      </w:r>
      <w:r w:rsidRPr="00407B88">
        <w:rPr>
          <w:rFonts w:asciiTheme="minorHAnsi" w:eastAsia="Times New Roman" w:hAnsiTheme="minorHAnsi" w:cs="Arial"/>
          <w:color w:val="000000"/>
          <w:szCs w:val="24"/>
          <w:highlight w:val="yellow"/>
          <w:u w:val="single"/>
        </w:rPr>
        <w:t>Second, that the low prices reflect a yet unmeasured decrease in world growth</w:t>
      </w:r>
      <w:r w:rsidRPr="00407B88">
        <w:rPr>
          <w:rFonts w:asciiTheme="minorHAnsi" w:eastAsia="Times New Roman" w:hAnsiTheme="minorHAnsi" w:cs="Arial"/>
          <w:color w:val="000000"/>
          <w:szCs w:val="24"/>
          <w:u w:val="single"/>
        </w:rPr>
        <w:t xml:space="preserve"> – a decrease much larger than is apparent in other hard data – and that the price of oil, like the celebrated canary in the coal mine, is telling us something about the state of the world economy that other data do not.</w:t>
      </w:r>
      <w:r w:rsidRPr="00407B88">
        <w:rPr>
          <w:rFonts w:asciiTheme="minorHAnsi" w:eastAsia="Times New Roman" w:hAnsiTheme="minorHAnsi" w:cs="Arial"/>
          <w:color w:val="000000"/>
          <w:szCs w:val="24"/>
          <w:highlight w:val="yellow"/>
          <w:u w:val="single"/>
        </w:rPr>
        <w:t xml:space="preserve"> There is</w:t>
      </w:r>
      <w:r w:rsidRPr="00407B88">
        <w:rPr>
          <w:rStyle w:val="Emphasis"/>
          <w:highlight w:val="yellow"/>
        </w:rPr>
        <w:t xml:space="preserve"> no historical evidence </w:t>
      </w:r>
      <w:r w:rsidRPr="00407B88">
        <w:rPr>
          <w:rFonts w:asciiTheme="minorHAnsi" w:eastAsia="Times New Roman" w:hAnsiTheme="minorHAnsi" w:cs="Arial"/>
          <w:color w:val="000000"/>
          <w:szCs w:val="24"/>
          <w:highlight w:val="yellow"/>
          <w:u w:val="single"/>
        </w:rPr>
        <w:t>that the price of oil plays such a role</w:t>
      </w:r>
      <w:r w:rsidRPr="00407B88">
        <w:rPr>
          <w:rFonts w:asciiTheme="minorHAnsi" w:eastAsia="Times New Roman" w:hAnsiTheme="minorHAnsi" w:cs="Arial"/>
          <w:color w:val="000000"/>
          <w:szCs w:val="24"/>
          <w:u w:val="single"/>
        </w:rPr>
        <w:t>.</w:t>
      </w:r>
      <w:r w:rsidRPr="00407B88">
        <w:rPr>
          <w:rFonts w:asciiTheme="minorHAnsi" w:eastAsia="Times New Roman" w:hAnsiTheme="minorHAnsi" w:cs="Arial"/>
          <w:color w:val="000000"/>
          <w:sz w:val="16"/>
          <w:szCs w:val="24"/>
        </w:rPr>
        <w:t xml:space="preserve"> But </w:t>
      </w:r>
      <w:r w:rsidRPr="00407B88">
        <w:rPr>
          <w:rFonts w:asciiTheme="minorHAnsi" w:eastAsia="Times New Roman" w:hAnsiTheme="minorHAnsi" w:cs="Arial"/>
          <w:color w:val="000000"/>
          <w:szCs w:val="24"/>
          <w:u w:val="single"/>
        </w:rPr>
        <w:t>suppose, for the sake of argument, that, indeed, the low price told us that China is really slowing down</w:t>
      </w:r>
      <w:r w:rsidRPr="00407B88">
        <w:rPr>
          <w:rFonts w:asciiTheme="minorHAnsi" w:eastAsia="Times New Roman" w:hAnsiTheme="minorHAnsi" w:cs="Arial"/>
          <w:color w:val="000000"/>
          <w:sz w:val="16"/>
          <w:szCs w:val="24"/>
        </w:rPr>
        <w:t xml:space="preserve">. </w:t>
      </w:r>
      <w:r w:rsidRPr="00407B88">
        <w:rPr>
          <w:rFonts w:asciiTheme="minorHAnsi" w:eastAsia="Times New Roman" w:hAnsiTheme="minorHAnsi" w:cs="Arial"/>
          <w:color w:val="000000"/>
          <w:szCs w:val="24"/>
          <w:u w:val="single"/>
        </w:rPr>
        <w:t>(The fact that non-oil commodity prices, for which China plays a bigger role than for oil, have decreased much less than oil does not support this interpretation.)</w:t>
      </w:r>
      <w:r w:rsidRPr="00407B88">
        <w:rPr>
          <w:rFonts w:asciiTheme="minorHAnsi" w:eastAsia="Times New Roman" w:hAnsiTheme="minorHAnsi" w:cs="Arial"/>
          <w:color w:val="000000"/>
          <w:sz w:val="16"/>
          <w:szCs w:val="24"/>
        </w:rPr>
        <w:t xml:space="preserve"> </w:t>
      </w:r>
      <w:r w:rsidRPr="00407B88">
        <w:rPr>
          <w:rFonts w:asciiTheme="minorHAnsi" w:eastAsia="Times New Roman" w:hAnsiTheme="minorHAnsi" w:cs="Arial"/>
          <w:color w:val="000000"/>
          <w:szCs w:val="24"/>
          <w:u w:val="single"/>
        </w:rPr>
        <w:t>Then, we would be back to the previous conundrum. It is hard to see how this could have such an effect on the US economy, and in turn on the US stock market</w:t>
      </w:r>
      <w:r w:rsidRPr="00407B88">
        <w:rPr>
          <w:rFonts w:asciiTheme="minorHAnsi" w:eastAsia="Times New Roman" w:hAnsiTheme="minorHAnsi" w:cs="Arial"/>
          <w:color w:val="000000"/>
          <w:sz w:val="16"/>
          <w:szCs w:val="24"/>
        </w:rPr>
        <w:t>. Another variation on the theme, which has been raised in some columns, is that the low oil price reflects a slowdown in the US far beyond what the other current data are telling us</w:t>
      </w:r>
      <w:r w:rsidRPr="00407B88">
        <w:rPr>
          <w:rFonts w:asciiTheme="minorHAnsi" w:eastAsia="Times New Roman" w:hAnsiTheme="minorHAnsi" w:cs="Arial"/>
          <w:color w:val="000000"/>
          <w:szCs w:val="24"/>
          <w:highlight w:val="yellow"/>
          <w:u w:val="single"/>
        </w:rPr>
        <w:t>. There is zero evidence that this is the case.</w:t>
      </w:r>
    </w:p>
    <w:p w:rsidR="00D1657E" w:rsidRPr="00AB78E5" w:rsidRDefault="00D1657E" w:rsidP="00AB78E5">
      <w:pPr>
        <w:pStyle w:val="Heading4"/>
      </w:pPr>
      <w:r w:rsidRPr="00AB78E5">
        <w:t>Oil Collapse helps China</w:t>
      </w:r>
    </w:p>
    <w:p w:rsidR="00D1657E" w:rsidRPr="00AB78E5" w:rsidRDefault="00D1657E" w:rsidP="00AB78E5">
      <w:r w:rsidRPr="00AB78E5">
        <w:t xml:space="preserve">Ivana </w:t>
      </w:r>
      <w:proofErr w:type="spellStart"/>
      <w:r w:rsidR="00AB78E5" w:rsidRPr="00AB78E5">
        <w:rPr>
          <w:rStyle w:val="Style13ptBold"/>
        </w:rPr>
        <w:t>Kottasova</w:t>
      </w:r>
      <w:proofErr w:type="spellEnd"/>
      <w:r w:rsidR="00AB78E5" w:rsidRPr="00AB78E5">
        <w:rPr>
          <w:rStyle w:val="Style13ptBold"/>
        </w:rPr>
        <w:t xml:space="preserve"> </w:t>
      </w:r>
      <w:r w:rsidRPr="00AB78E5">
        <w:rPr>
          <w:rStyle w:val="Style13ptBold"/>
        </w:rPr>
        <w:t>15</w:t>
      </w:r>
      <w:r w:rsidRPr="00AB78E5">
        <w:t xml:space="preserve"> (Ivana </w:t>
      </w:r>
      <w:proofErr w:type="spellStart"/>
      <w:r w:rsidRPr="00AB78E5">
        <w:t>Kottoasova</w:t>
      </w:r>
      <w:proofErr w:type="spellEnd"/>
      <w:r w:rsidRPr="00AB78E5">
        <w:t xml:space="preserve"> CNN business reporter </w:t>
      </w:r>
      <w:hyperlink r:id="rId15" w:history="1">
        <w:r w:rsidRPr="00AB78E5">
          <w:rPr>
            <w:rStyle w:val="Hyperlink"/>
          </w:rPr>
          <w:t>http://money.cnn.com/2015/01/23/news/economy/oil-china-savings-world-economic-forum/</w:t>
        </w:r>
      </w:hyperlink>
      <w:r w:rsidRPr="00AB78E5">
        <w:t xml:space="preserve"> January 23, 2015)</w:t>
      </w:r>
    </w:p>
    <w:p w:rsidR="00D1657E" w:rsidRPr="00AB78E5" w:rsidRDefault="00D1657E" w:rsidP="00AB78E5">
      <w:pPr>
        <w:rPr>
          <w:rFonts w:asciiTheme="minorHAnsi" w:hAnsiTheme="minorHAnsi" w:cs="Arial"/>
          <w:color w:val="000000"/>
          <w:sz w:val="14"/>
        </w:rPr>
      </w:pPr>
      <w:r w:rsidRPr="00AB78E5">
        <w:rPr>
          <w:rStyle w:val="StyleUnderline"/>
          <w:highlight w:val="yellow"/>
        </w:rPr>
        <w:t xml:space="preserve">China will save $100 billion on its oil import bill in just six months thanks to the collapse in crude prices. </w:t>
      </w:r>
      <w:r w:rsidRPr="00AB78E5">
        <w:rPr>
          <w:rStyle w:val="StyleUnderline"/>
        </w:rPr>
        <w:t>That assumes prices remain at current levels,</w:t>
      </w:r>
      <w:r w:rsidRPr="00AB78E5">
        <w:rPr>
          <w:rFonts w:asciiTheme="minorHAnsi" w:hAnsiTheme="minorHAnsi" w:cs="Arial"/>
          <w:color w:val="000000"/>
          <w:sz w:val="14"/>
        </w:rPr>
        <w:t xml:space="preserve"> said </w:t>
      </w:r>
      <w:proofErr w:type="spellStart"/>
      <w:r w:rsidRPr="00AB78E5">
        <w:rPr>
          <w:rFonts w:asciiTheme="minorHAnsi" w:hAnsiTheme="minorHAnsi" w:cs="Arial"/>
          <w:color w:val="000000"/>
          <w:sz w:val="14"/>
        </w:rPr>
        <w:t>Boqiang</w:t>
      </w:r>
      <w:proofErr w:type="spellEnd"/>
      <w:r w:rsidRPr="00AB78E5">
        <w:rPr>
          <w:rFonts w:asciiTheme="minorHAnsi" w:hAnsiTheme="minorHAnsi" w:cs="Arial"/>
          <w:color w:val="000000"/>
          <w:sz w:val="14"/>
        </w:rPr>
        <w:t xml:space="preserve"> Lin, a leading China energy economist. "And we don't have to do anything," he added. Lin is dean of the China Institute for Energy Policy Studies. Speaking at a CNN panel on emerging markets at the World Economic Forum in Davos, Lin said China </w:t>
      </w:r>
      <w:r w:rsidRPr="00AB78E5">
        <w:rPr>
          <w:rStyle w:val="StyleUnderline"/>
          <w:highlight w:val="yellow"/>
        </w:rPr>
        <w:t>-- the world's largest importer of oil -- was hoping prices stay low and give the economy a boost. "Low prices give us momentum and job creation</w:t>
      </w:r>
      <w:r w:rsidRPr="00AB78E5">
        <w:rPr>
          <w:rStyle w:val="StyleUnderline"/>
        </w:rPr>
        <w:t>,"</w:t>
      </w:r>
      <w:r w:rsidRPr="00AB78E5">
        <w:rPr>
          <w:rFonts w:asciiTheme="minorHAnsi" w:hAnsiTheme="minorHAnsi" w:cs="Arial"/>
          <w:color w:val="000000"/>
          <w:sz w:val="14"/>
        </w:rPr>
        <w:t xml:space="preserve"> said Zhou </w:t>
      </w:r>
      <w:proofErr w:type="spellStart"/>
      <w:r w:rsidRPr="00AB78E5">
        <w:rPr>
          <w:rFonts w:asciiTheme="minorHAnsi" w:hAnsiTheme="minorHAnsi" w:cs="Arial"/>
          <w:color w:val="000000"/>
          <w:sz w:val="14"/>
        </w:rPr>
        <w:t>Xiaochuan</w:t>
      </w:r>
      <w:proofErr w:type="spellEnd"/>
      <w:r w:rsidRPr="00AB78E5">
        <w:rPr>
          <w:rFonts w:asciiTheme="minorHAnsi" w:hAnsiTheme="minorHAnsi" w:cs="Arial"/>
          <w:color w:val="000000"/>
          <w:sz w:val="14"/>
        </w:rPr>
        <w:t>, governor of the People's Bank of China. Cheaper oil could also buy China time</w:t>
      </w:r>
      <w:r w:rsidRPr="00AB78E5">
        <w:rPr>
          <w:rStyle w:val="apple-converted-space"/>
          <w:rFonts w:asciiTheme="minorHAnsi" w:hAnsiTheme="minorHAnsi" w:cs="Arial"/>
          <w:color w:val="1173B4"/>
          <w:sz w:val="14"/>
        </w:rPr>
        <w:t xml:space="preserve"> </w:t>
      </w:r>
      <w:r w:rsidRPr="00AB78E5">
        <w:rPr>
          <w:rFonts w:asciiTheme="minorHAnsi" w:eastAsiaTheme="majorEastAsia" w:hAnsiTheme="minorHAnsi" w:cs="Arial"/>
          <w:color w:val="000000"/>
          <w:sz w:val="14"/>
        </w:rPr>
        <w:t>to pursue more economic reforms,</w:t>
      </w:r>
      <w:r w:rsidRPr="00AB78E5">
        <w:rPr>
          <w:rStyle w:val="apple-converted-space"/>
          <w:rFonts w:asciiTheme="minorHAnsi" w:hAnsiTheme="minorHAnsi" w:cs="Arial"/>
          <w:color w:val="000000"/>
          <w:sz w:val="14"/>
        </w:rPr>
        <w:t xml:space="preserve"> </w:t>
      </w:r>
      <w:r w:rsidRPr="00AB78E5">
        <w:rPr>
          <w:rFonts w:asciiTheme="minorHAnsi" w:hAnsiTheme="minorHAnsi" w:cs="Arial"/>
          <w:color w:val="000000"/>
          <w:sz w:val="14"/>
        </w:rPr>
        <w:t>he said</w:t>
      </w:r>
      <w:r w:rsidRPr="00AB78E5">
        <w:rPr>
          <w:rStyle w:val="Strong"/>
          <w:rFonts w:asciiTheme="minorHAnsi" w:hAnsiTheme="minorHAnsi" w:cs="Arial"/>
          <w:color w:val="000000"/>
          <w:sz w:val="14"/>
        </w:rPr>
        <w:t>.</w:t>
      </w:r>
      <w:r w:rsidRPr="00AB78E5">
        <w:rPr>
          <w:rFonts w:asciiTheme="minorHAnsi" w:hAnsiTheme="minorHAnsi" w:cs="Arial"/>
          <w:color w:val="000000"/>
          <w:sz w:val="14"/>
        </w:rPr>
        <w:t xml:space="preserve"> </w:t>
      </w:r>
      <w:r w:rsidRPr="00AB78E5">
        <w:rPr>
          <w:rStyle w:val="StyleUnderline"/>
          <w:highlight w:val="yellow"/>
        </w:rPr>
        <w:t>Oil prices tumbled from $116 per barrel to less than $50 in just six months, with the fall accelerating after OPEC decided in November not to cut production</w:t>
      </w:r>
      <w:r w:rsidRPr="00AB78E5">
        <w:rPr>
          <w:rStyle w:val="StyleUnderline"/>
        </w:rPr>
        <w:t>.</w:t>
      </w:r>
      <w:r w:rsidRPr="00AB78E5">
        <w:rPr>
          <w:rFonts w:asciiTheme="minorHAnsi" w:hAnsiTheme="minorHAnsi" w:cs="Arial"/>
          <w:color w:val="000000"/>
          <w:sz w:val="14"/>
        </w:rPr>
        <w:t xml:space="preserve"> Lin's comments touched a raw nerve with his fellow panelist, Russian deputy prime minister Igor </w:t>
      </w:r>
      <w:proofErr w:type="spellStart"/>
      <w:r w:rsidRPr="00AB78E5">
        <w:rPr>
          <w:rFonts w:asciiTheme="minorHAnsi" w:hAnsiTheme="minorHAnsi" w:cs="Arial"/>
          <w:color w:val="000000"/>
          <w:sz w:val="14"/>
        </w:rPr>
        <w:t>Shuvalov</w:t>
      </w:r>
      <w:proofErr w:type="spellEnd"/>
      <w:r w:rsidRPr="00AB78E5">
        <w:rPr>
          <w:rFonts w:asciiTheme="minorHAnsi" w:hAnsiTheme="minorHAnsi" w:cs="Arial"/>
          <w:color w:val="000000"/>
          <w:sz w:val="14"/>
        </w:rPr>
        <w:t>. Half of Russian government revenue comes from oil and gas -- meaning the country is now facing a</w:t>
      </w:r>
      <w:r w:rsidRPr="00AB78E5">
        <w:rPr>
          <w:rStyle w:val="apple-converted-space"/>
          <w:rFonts w:asciiTheme="minorHAnsi" w:eastAsiaTheme="majorEastAsia" w:hAnsiTheme="minorHAnsi" w:cs="Arial"/>
          <w:color w:val="000000"/>
          <w:sz w:val="14"/>
        </w:rPr>
        <w:t xml:space="preserve"> </w:t>
      </w:r>
      <w:r w:rsidRPr="00AB78E5">
        <w:rPr>
          <w:rFonts w:asciiTheme="minorHAnsi" w:eastAsiaTheme="majorEastAsia" w:hAnsiTheme="minorHAnsi" w:cs="Arial"/>
          <w:color w:val="000000"/>
          <w:sz w:val="14"/>
        </w:rPr>
        <w:t>three trillion ruble hole in its budget</w:t>
      </w:r>
      <w:r w:rsidRPr="00AB78E5">
        <w:rPr>
          <w:rFonts w:asciiTheme="minorHAnsi" w:hAnsiTheme="minorHAnsi" w:cs="Arial"/>
          <w:color w:val="000000"/>
          <w:sz w:val="14"/>
        </w:rPr>
        <w:t xml:space="preserve">. The ruble has collapse to record lows against the dollar as oil slumped. </w:t>
      </w:r>
      <w:proofErr w:type="spellStart"/>
      <w:r w:rsidRPr="00AB78E5">
        <w:rPr>
          <w:rFonts w:asciiTheme="minorHAnsi" w:hAnsiTheme="minorHAnsi" w:cs="Arial"/>
          <w:color w:val="000000"/>
          <w:sz w:val="14"/>
        </w:rPr>
        <w:t>Shuvalov</w:t>
      </w:r>
      <w:proofErr w:type="spellEnd"/>
      <w:r w:rsidRPr="00AB78E5">
        <w:rPr>
          <w:rFonts w:asciiTheme="minorHAnsi" w:hAnsiTheme="minorHAnsi" w:cs="Arial"/>
          <w:color w:val="000000"/>
          <w:sz w:val="14"/>
        </w:rPr>
        <w:t xml:space="preserve"> said Russia had been spoiled by high oil prices, and was facing a bleak year.</w:t>
      </w:r>
    </w:p>
    <w:p w:rsidR="00D1657E" w:rsidRPr="00CD4E25" w:rsidRDefault="00D1657E" w:rsidP="00D1657E"/>
    <w:p w:rsidR="00B8689A" w:rsidRPr="0087089E" w:rsidRDefault="00B8689A" w:rsidP="00B8689A">
      <w:pPr>
        <w:pStyle w:val="Heading3"/>
      </w:pPr>
      <w:r>
        <w:t xml:space="preserve">Resilience </w:t>
      </w:r>
    </w:p>
    <w:p w:rsidR="00B8689A" w:rsidRDefault="00B8689A" w:rsidP="00B8689A">
      <w:pPr>
        <w:pStyle w:val="Heading4"/>
        <w:shd w:val="clear" w:color="auto" w:fill="FFFFFF" w:themeFill="background1"/>
      </w:pPr>
      <w:r>
        <w:t>Econ’s resilient</w:t>
      </w:r>
    </w:p>
    <w:p w:rsidR="00B8689A" w:rsidRDefault="00B8689A" w:rsidP="00B8689A">
      <w:pPr>
        <w:shd w:val="clear" w:color="auto" w:fill="FFFFFF" w:themeFill="background1"/>
      </w:pPr>
      <w:r w:rsidRPr="00C80185">
        <w:rPr>
          <w:rStyle w:val="Style13ptBold"/>
        </w:rPr>
        <w:t>Xinhua 16 –</w:t>
      </w:r>
      <w:r>
        <w:t xml:space="preserve"> “Spotlight: Latest Statistics Show Resilience, Vigor of Chinese Economy”, 2-16, http://news.xinhuanet.com/english/2016-02/19/c_135114207.htm</w:t>
      </w:r>
    </w:p>
    <w:p w:rsidR="00B8689A" w:rsidRPr="00CF322E" w:rsidRDefault="00B8689A" w:rsidP="00B8689A">
      <w:pPr>
        <w:shd w:val="clear" w:color="auto" w:fill="FFFFFF" w:themeFill="background1"/>
        <w:rPr>
          <w:sz w:val="16"/>
        </w:rPr>
      </w:pPr>
      <w:r w:rsidRPr="00CF322E">
        <w:rPr>
          <w:sz w:val="16"/>
        </w:rPr>
        <w:t xml:space="preserve">Amid growing concern </w:t>
      </w:r>
      <w:r w:rsidRPr="00CF322E">
        <w:rPr>
          <w:sz w:val="16"/>
          <w:shd w:val="clear" w:color="auto" w:fill="FFFFFF" w:themeFill="background1"/>
        </w:rPr>
        <w:t xml:space="preserve">over the "new mediocrity" of the global economy, </w:t>
      </w:r>
      <w:r w:rsidRPr="00CF322E">
        <w:rPr>
          <w:rStyle w:val="StyleUnderline"/>
          <w:shd w:val="clear" w:color="auto" w:fill="FFFFFF" w:themeFill="background1"/>
        </w:rPr>
        <w:t>China's latest economic data provide a snapshot that the</w:t>
      </w:r>
      <w:r w:rsidRPr="00CF322E">
        <w:rPr>
          <w:sz w:val="16"/>
          <w:shd w:val="clear" w:color="auto" w:fill="FFFFFF" w:themeFill="background1"/>
        </w:rPr>
        <w:t xml:space="preserve"> world's second largest </w:t>
      </w:r>
      <w:r w:rsidRPr="00CF322E">
        <w:rPr>
          <w:rStyle w:val="StyleUnderline"/>
          <w:shd w:val="clear" w:color="auto" w:fill="FFFFFF" w:themeFill="background1"/>
        </w:rPr>
        <w:t xml:space="preserve">economy is </w:t>
      </w:r>
      <w:r w:rsidRPr="00CF322E">
        <w:rPr>
          <w:rStyle w:val="Emphasis"/>
          <w:shd w:val="clear" w:color="auto" w:fill="FFFFFF" w:themeFill="background1"/>
        </w:rPr>
        <w:t>resilient</w:t>
      </w:r>
      <w:r w:rsidRPr="00CF322E">
        <w:rPr>
          <w:rStyle w:val="StyleUnderline"/>
          <w:shd w:val="clear" w:color="auto" w:fill="FFFFFF" w:themeFill="background1"/>
        </w:rPr>
        <w:t xml:space="preserve"> and </w:t>
      </w:r>
      <w:r w:rsidRPr="00CF322E">
        <w:rPr>
          <w:rStyle w:val="Emphasis"/>
          <w:shd w:val="clear" w:color="auto" w:fill="FFFFFF" w:themeFill="background1"/>
        </w:rPr>
        <w:t>full of vigor</w:t>
      </w:r>
      <w:r w:rsidRPr="00CF322E">
        <w:rPr>
          <w:sz w:val="16"/>
          <w:shd w:val="clear" w:color="auto" w:fill="FFFFFF" w:themeFill="background1"/>
        </w:rPr>
        <w:t xml:space="preserve"> and vitality. China's consumer price index (CPI), a main gauge of inflation, grew 1.8 percent year on year in January, up from a rise of 1.6 percent in December while hitting a five-month high, the National Bureau of Statistics (NBS) said Thursday in a statement. Meanwhile, </w:t>
      </w:r>
      <w:r w:rsidRPr="00CF322E">
        <w:rPr>
          <w:rStyle w:val="StyleUnderline"/>
          <w:shd w:val="clear" w:color="auto" w:fill="FFFFFF" w:themeFill="background1"/>
        </w:rPr>
        <w:t>the producer price index</w:t>
      </w:r>
      <w:r w:rsidRPr="00CF322E">
        <w:rPr>
          <w:sz w:val="16"/>
          <w:shd w:val="clear" w:color="auto" w:fill="FFFFFF" w:themeFill="background1"/>
        </w:rPr>
        <w:t xml:space="preserve"> (PPI), which measures wholesale inflation, dropped for the 47th consecutive month to 5.3 percent in January, but the reading </w:t>
      </w:r>
      <w:r w:rsidRPr="00CF322E">
        <w:rPr>
          <w:rStyle w:val="StyleUnderline"/>
          <w:shd w:val="clear" w:color="auto" w:fill="FFFFFF" w:themeFill="background1"/>
        </w:rPr>
        <w:t>eased</w:t>
      </w:r>
      <w:r w:rsidRPr="00CF322E">
        <w:rPr>
          <w:sz w:val="16"/>
          <w:shd w:val="clear" w:color="auto" w:fill="FFFFFF" w:themeFill="background1"/>
        </w:rPr>
        <w:t xml:space="preserve"> from the 5.9-percent contraction seen from August to December, according to the NBS. Many overseas economists have noted that </w:t>
      </w:r>
      <w:r w:rsidRPr="00CF322E">
        <w:rPr>
          <w:rStyle w:val="StyleUnderline"/>
          <w:shd w:val="clear" w:color="auto" w:fill="FFFFFF" w:themeFill="background1"/>
        </w:rPr>
        <w:t xml:space="preserve">despite existing difficulties, there is still </w:t>
      </w:r>
      <w:r w:rsidRPr="00CF322E">
        <w:rPr>
          <w:rStyle w:val="Emphasis"/>
          <w:shd w:val="clear" w:color="auto" w:fill="FFFFFF" w:themeFill="background1"/>
        </w:rPr>
        <w:t>ample room</w:t>
      </w:r>
      <w:r w:rsidRPr="00CF322E">
        <w:rPr>
          <w:rStyle w:val="StyleUnderline"/>
          <w:shd w:val="clear" w:color="auto" w:fill="FFFFFF" w:themeFill="background1"/>
        </w:rPr>
        <w:t xml:space="preserve"> for </w:t>
      </w:r>
      <w:proofErr w:type="spellStart"/>
      <w:r w:rsidRPr="00CF322E">
        <w:rPr>
          <w:rStyle w:val="StyleUnderline"/>
          <w:shd w:val="clear" w:color="auto" w:fill="FFFFFF" w:themeFill="background1"/>
        </w:rPr>
        <w:t>macro economic</w:t>
      </w:r>
      <w:proofErr w:type="spellEnd"/>
      <w:r w:rsidRPr="00CF322E">
        <w:rPr>
          <w:rStyle w:val="StyleUnderline"/>
          <w:shd w:val="clear" w:color="auto" w:fill="FFFFFF" w:themeFill="background1"/>
        </w:rPr>
        <w:t xml:space="preserve"> regulatory maneuvers for Chinese policy makers</w:t>
      </w:r>
      <w:r w:rsidRPr="00CF322E">
        <w:rPr>
          <w:sz w:val="16"/>
          <w:shd w:val="clear" w:color="auto" w:fill="FFFFFF" w:themeFill="background1"/>
        </w:rPr>
        <w:t xml:space="preserve">. They have also pointed out that </w:t>
      </w:r>
      <w:r w:rsidRPr="00CF322E">
        <w:rPr>
          <w:rStyle w:val="StyleUnderline"/>
          <w:shd w:val="clear" w:color="auto" w:fill="FFFFFF" w:themeFill="background1"/>
        </w:rPr>
        <w:t>weaker output of certain industries in China is a result of "necessary adjustment."</w:t>
      </w:r>
      <w:r w:rsidRPr="00CF322E">
        <w:rPr>
          <w:sz w:val="16"/>
          <w:shd w:val="clear" w:color="auto" w:fill="FFFFFF" w:themeFill="background1"/>
        </w:rPr>
        <w:t xml:space="preserve"> John Edwards, a senior researcher with the Lowy Institute for International Policy in Australia, said the manufacture sector is "where we should see weakness" as </w:t>
      </w:r>
      <w:r w:rsidRPr="00CF322E">
        <w:rPr>
          <w:rStyle w:val="StyleUnderline"/>
          <w:shd w:val="clear" w:color="auto" w:fill="FFFFFF" w:themeFill="background1"/>
        </w:rPr>
        <w:t xml:space="preserve">China is steering the economy toward more </w:t>
      </w:r>
      <w:r w:rsidRPr="00CF322E">
        <w:rPr>
          <w:rStyle w:val="Emphasis"/>
          <w:shd w:val="clear" w:color="auto" w:fill="FFFFFF" w:themeFill="background1"/>
        </w:rPr>
        <w:t>sustainable</w:t>
      </w:r>
      <w:r w:rsidRPr="00CF322E">
        <w:rPr>
          <w:rStyle w:val="StyleUnderline"/>
          <w:shd w:val="clear" w:color="auto" w:fill="FFFFFF" w:themeFill="background1"/>
        </w:rPr>
        <w:t xml:space="preserve"> growth</w:t>
      </w:r>
      <w:r w:rsidRPr="00CF322E">
        <w:rPr>
          <w:sz w:val="16"/>
          <w:shd w:val="clear" w:color="auto" w:fill="FFFFFF" w:themeFill="background1"/>
        </w:rPr>
        <w:t xml:space="preserve">. China's economic restructuring endeavor has brought pains for certain industries, but </w:t>
      </w:r>
      <w:r w:rsidRPr="00CF322E">
        <w:rPr>
          <w:rStyle w:val="StyleUnderline"/>
          <w:shd w:val="clear" w:color="auto" w:fill="FFFFFF" w:themeFill="background1"/>
        </w:rPr>
        <w:t xml:space="preserve">employment figures are proof that the Chinese economy is still among the </w:t>
      </w:r>
      <w:r w:rsidRPr="00CF322E">
        <w:rPr>
          <w:rStyle w:val="Emphasis"/>
          <w:shd w:val="clear" w:color="auto" w:fill="FFFFFF" w:themeFill="background1"/>
        </w:rPr>
        <w:t>healthiest in the world</w:t>
      </w:r>
      <w:r w:rsidRPr="00CF322E">
        <w:rPr>
          <w:sz w:val="16"/>
          <w:shd w:val="clear" w:color="auto" w:fill="FFFFFF" w:themeFill="background1"/>
        </w:rPr>
        <w:t xml:space="preserve">. Speaking at a regular State Council executive meeting on Wednesday, Chinese Premier Li Keqiang said the scope of China's jobless count has been expanded in January to include all prefecture-level cities and the jobless rate for the month was 4.99 percent. As many would agree, such a figure is quite impressive for a country of 1.3 billion people, especially within the context of a flagging global economy. </w:t>
      </w:r>
      <w:r w:rsidRPr="00CF322E">
        <w:rPr>
          <w:rStyle w:val="StyleUnderline"/>
          <w:shd w:val="clear" w:color="auto" w:fill="FFFFFF" w:themeFill="background1"/>
        </w:rPr>
        <w:t xml:space="preserve">Besides a prosperous job market, the vigor of the Chinese economy is also shown by a </w:t>
      </w:r>
      <w:r w:rsidRPr="00CF322E">
        <w:rPr>
          <w:rStyle w:val="Emphasis"/>
          <w:shd w:val="clear" w:color="auto" w:fill="FFFFFF" w:themeFill="background1"/>
        </w:rPr>
        <w:t>thriving service sector</w:t>
      </w:r>
      <w:r w:rsidRPr="00CF322E">
        <w:rPr>
          <w:rStyle w:val="StyleUnderline"/>
          <w:shd w:val="clear" w:color="auto" w:fill="FFFFFF" w:themeFill="background1"/>
        </w:rPr>
        <w:t xml:space="preserve">, </w:t>
      </w:r>
      <w:r w:rsidRPr="00CF322E">
        <w:rPr>
          <w:rStyle w:val="Emphasis"/>
          <w:shd w:val="clear" w:color="auto" w:fill="FFFFFF" w:themeFill="background1"/>
        </w:rPr>
        <w:t>robust growth in consumption</w:t>
      </w:r>
      <w:r w:rsidRPr="00CF322E">
        <w:rPr>
          <w:rStyle w:val="StyleUnderline"/>
          <w:shd w:val="clear" w:color="auto" w:fill="FFFFFF" w:themeFill="background1"/>
        </w:rPr>
        <w:t xml:space="preserve"> and </w:t>
      </w:r>
      <w:r w:rsidRPr="00CF322E">
        <w:rPr>
          <w:rStyle w:val="Emphasis"/>
          <w:shd w:val="clear" w:color="auto" w:fill="FFFFFF" w:themeFill="background1"/>
        </w:rPr>
        <w:t>record number of newly registered enterprises</w:t>
      </w:r>
      <w:r w:rsidRPr="00CF322E">
        <w:rPr>
          <w:rStyle w:val="StyleUnderline"/>
          <w:shd w:val="clear" w:color="auto" w:fill="FFFFFF" w:themeFill="background1"/>
        </w:rPr>
        <w:t xml:space="preserve">. </w:t>
      </w:r>
      <w:r w:rsidRPr="00CF322E">
        <w:rPr>
          <w:sz w:val="16"/>
          <w:shd w:val="clear" w:color="auto" w:fill="FFFFFF" w:themeFill="background1"/>
        </w:rPr>
        <w:t xml:space="preserve">"The growing service sector can't completely compensate the declining industry sector. The important thing is service sector can compensate a large portion of reduced employment from industry sector. It's more important than GDP," said Stephen Roach, chief economist of Morgan Stanley. Charlie </w:t>
      </w:r>
      <w:proofErr w:type="spellStart"/>
      <w:r w:rsidRPr="00CF322E">
        <w:rPr>
          <w:sz w:val="16"/>
          <w:shd w:val="clear" w:color="auto" w:fill="FFFFFF" w:themeFill="background1"/>
        </w:rPr>
        <w:t>Carre</w:t>
      </w:r>
      <w:proofErr w:type="spellEnd"/>
      <w:r w:rsidRPr="00CF322E">
        <w:rPr>
          <w:sz w:val="16"/>
          <w:shd w:val="clear" w:color="auto" w:fill="FFFFFF" w:themeFill="background1"/>
        </w:rPr>
        <w:t xml:space="preserve">, Asia economist at the French credit insurance giant </w:t>
      </w:r>
      <w:proofErr w:type="spellStart"/>
      <w:r w:rsidRPr="00CF322E">
        <w:rPr>
          <w:sz w:val="16"/>
          <w:shd w:val="clear" w:color="auto" w:fill="FFFFFF" w:themeFill="background1"/>
        </w:rPr>
        <w:t>Coface</w:t>
      </w:r>
      <w:proofErr w:type="spellEnd"/>
      <w:r w:rsidRPr="00CF322E">
        <w:rPr>
          <w:sz w:val="16"/>
          <w:shd w:val="clear" w:color="auto" w:fill="FFFFFF" w:themeFill="background1"/>
        </w:rPr>
        <w:t xml:space="preserve">, told Xinhua earlier this month that </w:t>
      </w:r>
      <w:r w:rsidRPr="00CF322E">
        <w:rPr>
          <w:rStyle w:val="StyleUnderline"/>
          <w:shd w:val="clear" w:color="auto" w:fill="FFFFFF" w:themeFill="background1"/>
        </w:rPr>
        <w:t xml:space="preserve">China's economic reform is </w:t>
      </w:r>
      <w:r w:rsidRPr="00CF322E">
        <w:rPr>
          <w:rStyle w:val="Emphasis"/>
          <w:shd w:val="clear" w:color="auto" w:fill="FFFFFF" w:themeFill="background1"/>
        </w:rPr>
        <w:t>"on the right track,"</w:t>
      </w:r>
      <w:r w:rsidRPr="00CF322E">
        <w:rPr>
          <w:rStyle w:val="StyleUnderline"/>
          <w:shd w:val="clear" w:color="auto" w:fill="FFFFFF" w:themeFill="background1"/>
        </w:rPr>
        <w:t xml:space="preserve"> and there is </w:t>
      </w:r>
      <w:r w:rsidRPr="00CF322E">
        <w:rPr>
          <w:rStyle w:val="Emphasis"/>
          <w:shd w:val="clear" w:color="auto" w:fill="FFFFFF" w:themeFill="background1"/>
        </w:rPr>
        <w:t>no</w:t>
      </w:r>
      <w:r w:rsidRPr="00C80185">
        <w:rPr>
          <w:rStyle w:val="Emphasis"/>
        </w:rPr>
        <w:t xml:space="preserve"> systemic </w:t>
      </w:r>
      <w:r w:rsidRPr="00CF322E">
        <w:rPr>
          <w:rStyle w:val="Emphasis"/>
          <w:shd w:val="clear" w:color="auto" w:fill="FFFFFF" w:themeFill="background1"/>
        </w:rPr>
        <w:t>risk</w:t>
      </w:r>
      <w:r w:rsidRPr="00C80185">
        <w:rPr>
          <w:rStyle w:val="StyleUnderline"/>
        </w:rPr>
        <w:t xml:space="preserve"> for the Chinese economy</w:t>
      </w:r>
      <w:r w:rsidRPr="00CF322E">
        <w:rPr>
          <w:sz w:val="16"/>
        </w:rPr>
        <w:t xml:space="preserve">. Yu Song, chief China economist with Goldman Sachs, said that </w:t>
      </w:r>
      <w:r w:rsidRPr="00C80185">
        <w:rPr>
          <w:rStyle w:val="StyleUnderline"/>
        </w:rPr>
        <w:t xml:space="preserve">there is </w:t>
      </w:r>
      <w:r w:rsidRPr="00CF322E">
        <w:rPr>
          <w:rStyle w:val="Emphasis"/>
          <w:shd w:val="clear" w:color="auto" w:fill="FFFFFF" w:themeFill="background1"/>
        </w:rPr>
        <w:t>no need to panic</w:t>
      </w:r>
      <w:r w:rsidRPr="00C80185">
        <w:rPr>
          <w:rStyle w:val="StyleUnderline"/>
        </w:rPr>
        <w:t xml:space="preserve"> over the Chinese economy</w:t>
      </w:r>
      <w:r w:rsidRPr="00CF322E">
        <w:rPr>
          <w:sz w:val="16"/>
        </w:rPr>
        <w:t xml:space="preserve"> since Chinese policy makers could have done more in the face of market turbulence but "they chose to keep in reserve a large ammunition of policy tools" in case of extreme tail risks.</w:t>
      </w:r>
    </w:p>
    <w:p w:rsidR="00D1657E" w:rsidRDefault="00D1657E" w:rsidP="00D1657E">
      <w:pPr>
        <w:pStyle w:val="Heading3"/>
      </w:pPr>
      <w:r>
        <w:t>Growth Slowing</w:t>
      </w:r>
    </w:p>
    <w:p w:rsidR="00D1657E" w:rsidRDefault="00D1657E" w:rsidP="00D1657E">
      <w:pPr>
        <w:pStyle w:val="Heading4"/>
      </w:pPr>
      <w:r>
        <w:t xml:space="preserve">Chinese Economic Growth—Lowest in 25 Years </w:t>
      </w:r>
    </w:p>
    <w:p w:rsidR="00D1657E" w:rsidRDefault="00AB78E5" w:rsidP="00D1657E">
      <w:pPr>
        <w:rPr>
          <w:rFonts w:eastAsia="Times New Roman"/>
        </w:rPr>
      </w:pPr>
      <w:proofErr w:type="spellStart"/>
      <w:r w:rsidRPr="00AB78E5">
        <w:rPr>
          <w:rStyle w:val="Style13ptBold"/>
        </w:rPr>
        <w:t>Magnier</w:t>
      </w:r>
      <w:proofErr w:type="spellEnd"/>
      <w:r w:rsidRPr="00AB78E5">
        <w:rPr>
          <w:rStyle w:val="Style13ptBold"/>
        </w:rPr>
        <w:t xml:space="preserve"> </w:t>
      </w:r>
      <w:r w:rsidR="00D1657E" w:rsidRPr="00AB78E5">
        <w:rPr>
          <w:rStyle w:val="Style13ptBold"/>
        </w:rPr>
        <w:t>15</w:t>
      </w:r>
      <w:r w:rsidR="00D1657E">
        <w:rPr>
          <w:b/>
        </w:rPr>
        <w:t xml:space="preserve"> </w:t>
      </w:r>
      <w:r w:rsidR="00D1657E" w:rsidRPr="005C5102">
        <w:t>(</w:t>
      </w:r>
      <w:r w:rsidR="00D1657E" w:rsidRPr="005C5102">
        <w:rPr>
          <w:rFonts w:eastAsia="Times New Roman"/>
        </w:rPr>
        <w:t xml:space="preserve">Mark </w:t>
      </w:r>
      <w:proofErr w:type="spellStart"/>
      <w:r w:rsidR="00D1657E" w:rsidRPr="005C5102">
        <w:rPr>
          <w:rFonts w:eastAsia="Times New Roman"/>
        </w:rPr>
        <w:t>Magnier</w:t>
      </w:r>
      <w:proofErr w:type="spellEnd"/>
      <w:r w:rsidR="00D1657E" w:rsidRPr="005C5102">
        <w:rPr>
          <w:rFonts w:eastAsia="Times New Roman"/>
        </w:rPr>
        <w:t xml:space="preserve">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In addition to his coverage of these Asian economic and political giants, he’s done extensive crisis reporting, camping out under Saddam Hussain’s bridges, covering suicide bombings in Israel, Pakistan and Afghanistan, suffering through bad soju in North Korea and sleeping in abandoned nunneries in East Timor. Follow him on Twitter at </w:t>
      </w:r>
      <w:hyperlink r:id="rId16" w:history="1">
        <w:r w:rsidR="00D1657E" w:rsidRPr="005C5102">
          <w:rPr>
            <w:rStyle w:val="Hyperlink"/>
            <w:rFonts w:eastAsia="Times New Roman"/>
          </w:rPr>
          <w:t>@MarkMagnier</w:t>
        </w:r>
      </w:hyperlink>
      <w:r w:rsidR="00D1657E" w:rsidRPr="005C5102">
        <w:rPr>
          <w:rFonts w:eastAsia="Times New Roman"/>
        </w:rPr>
        <w:t xml:space="preserve">. “China’s Economic Growth in 2015 Is Slowest in 25 Years”, </w:t>
      </w:r>
      <w:hyperlink r:id="rId17" w:history="1">
        <w:r w:rsidR="00D1657E" w:rsidRPr="005C5102">
          <w:rPr>
            <w:rStyle w:val="Hyperlink"/>
            <w:rFonts w:eastAsia="Times New Roman"/>
          </w:rPr>
          <w:t>http://www.wsj.com/articles/china-economic-growth-slows-to-6-9-on-year-in-2015-1453169398</w:t>
        </w:r>
      </w:hyperlink>
      <w:r w:rsidR="00D1657E" w:rsidRPr="005C5102">
        <w:rPr>
          <w:rFonts w:eastAsia="Times New Roman"/>
        </w:rPr>
        <w:t xml:space="preserve">) </w:t>
      </w:r>
    </w:p>
    <w:p w:rsidR="00D1657E" w:rsidRPr="00AA4A7D" w:rsidRDefault="00D1657E" w:rsidP="00D1657E">
      <w:pPr>
        <w:rPr>
          <w:rFonts w:eastAsia="Times New Roman"/>
          <w:sz w:val="16"/>
        </w:rPr>
      </w:pPr>
      <w:r w:rsidRPr="005C5102">
        <w:rPr>
          <w:highlight w:val="yellow"/>
          <w:u w:val="single"/>
        </w:rPr>
        <w:t>China recorded a</w:t>
      </w:r>
      <w:r w:rsidRPr="005C5102">
        <w:rPr>
          <w:u w:val="single"/>
        </w:rPr>
        <w:t xml:space="preserve"> pronounced </w:t>
      </w:r>
      <w:r w:rsidRPr="00A42B28">
        <w:rPr>
          <w:b/>
          <w:highlight w:val="yellow"/>
          <w:u w:val="single"/>
        </w:rPr>
        <w:t>deceleration</w:t>
      </w:r>
      <w:r w:rsidRPr="005C5102">
        <w:rPr>
          <w:highlight w:val="yellow"/>
          <w:u w:val="single"/>
        </w:rPr>
        <w:t xml:space="preserve"> in growth last year</w:t>
      </w:r>
      <w:r w:rsidRPr="005C5102">
        <w:rPr>
          <w:u w:val="single"/>
        </w:rPr>
        <w:t>,</w:t>
      </w:r>
      <w:r w:rsidRPr="00AA4A7D">
        <w:rPr>
          <w:sz w:val="16"/>
        </w:rPr>
        <w:t xml:space="preserve"> </w:t>
      </w:r>
      <w:r w:rsidRPr="005C5102">
        <w:rPr>
          <w:highlight w:val="yellow"/>
          <w:u w:val="single"/>
        </w:rPr>
        <w:t xml:space="preserve">affirming that </w:t>
      </w:r>
      <w:hyperlink r:id="rId18" w:history="1">
        <w:r w:rsidRPr="005C5102">
          <w:rPr>
            <w:rStyle w:val="Hyperlink"/>
            <w:highlight w:val="yellow"/>
            <w:u w:val="single"/>
          </w:rPr>
          <w:t>a multiyear slowdown</w:t>
        </w:r>
      </w:hyperlink>
      <w:r w:rsidRPr="005C5102">
        <w:rPr>
          <w:highlight w:val="yellow"/>
          <w:u w:val="single"/>
        </w:rPr>
        <w:t xml:space="preserve"> is biting the </w:t>
      </w:r>
      <w:r w:rsidRPr="00A42B28">
        <w:rPr>
          <w:b/>
          <w:highlight w:val="yellow"/>
          <w:u w:val="single"/>
        </w:rPr>
        <w:t>world’s second-largest economy harde</w:t>
      </w:r>
      <w:r w:rsidRPr="005C5102">
        <w:rPr>
          <w:highlight w:val="yellow"/>
          <w:u w:val="single"/>
        </w:rPr>
        <w:t>r and shows little sign of abating</w:t>
      </w:r>
      <w:r w:rsidRPr="005C5102">
        <w:rPr>
          <w:u w:val="single"/>
        </w:rPr>
        <w:t>.</w:t>
      </w:r>
      <w:r>
        <w:rPr>
          <w:u w:val="single"/>
        </w:rPr>
        <w:t xml:space="preserve"> </w:t>
      </w:r>
      <w:r w:rsidRPr="00A42B28">
        <w:rPr>
          <w:b/>
          <w:highlight w:val="yellow"/>
          <w:u w:val="single"/>
        </w:rPr>
        <w:t>The growth rate</w:t>
      </w:r>
      <w:r w:rsidRPr="00A42B28">
        <w:rPr>
          <w:highlight w:val="yellow"/>
          <w:u w:val="single"/>
        </w:rPr>
        <w:t>,</w:t>
      </w:r>
      <w:r w:rsidRPr="005C5102">
        <w:rPr>
          <w:u w:val="single"/>
        </w:rPr>
        <w:t xml:space="preserve"> released by the government on Tuesday, </w:t>
      </w:r>
      <w:r w:rsidRPr="00A42B28">
        <w:rPr>
          <w:b/>
          <w:highlight w:val="yellow"/>
          <w:u w:val="single"/>
        </w:rPr>
        <w:t>moderated to 6.8% for the fourth quarter and 6.9% for 2015</w:t>
      </w:r>
      <w:r w:rsidRPr="00A42B28">
        <w:rPr>
          <w:b/>
          <w:u w:val="single"/>
        </w:rPr>
        <w:t>.</w:t>
      </w:r>
      <w:r w:rsidRPr="00AA4A7D">
        <w:rPr>
          <w:sz w:val="16"/>
        </w:rPr>
        <w:t xml:space="preserve"> The annual pace was the weakest in a quarter century, and the quarterly level undershot market expectations, posting its lowest reading since the financial crisis and </w:t>
      </w:r>
      <w:hyperlink r:id="rId19" w:history="1">
        <w:r w:rsidRPr="00AA4A7D">
          <w:rPr>
            <w:rStyle w:val="Hyperlink"/>
            <w:sz w:val="16"/>
          </w:rPr>
          <w:t>signaling weakening economic momentum</w:t>
        </w:r>
      </w:hyperlink>
      <w:r w:rsidRPr="00A42B28">
        <w:rPr>
          <w:highlight w:val="yellow"/>
          <w:u w:val="single"/>
        </w:rPr>
        <w:t>.</w:t>
      </w:r>
      <w:r w:rsidRPr="00A42B28">
        <w:rPr>
          <w:rFonts w:eastAsia="Times New Roman"/>
          <w:highlight w:val="yellow"/>
          <w:u w:val="single"/>
        </w:rPr>
        <w:t xml:space="preserve"> The 2015 growth rate reported by the government’s statistics bureau was </w:t>
      </w:r>
      <w:r w:rsidRPr="00A42B28">
        <w:rPr>
          <w:rFonts w:eastAsia="Times New Roman"/>
          <w:b/>
          <w:highlight w:val="yellow"/>
          <w:u w:val="single"/>
        </w:rPr>
        <w:t>down from the 7.3%</w:t>
      </w:r>
      <w:r w:rsidRPr="00A42B28">
        <w:rPr>
          <w:rFonts w:eastAsia="Times New Roman"/>
          <w:highlight w:val="yellow"/>
          <w:u w:val="single"/>
        </w:rPr>
        <w:t xml:space="preserve"> gain reported in 2014</w:t>
      </w:r>
      <w:r w:rsidRPr="00AA4A7D">
        <w:rPr>
          <w:rFonts w:eastAsia="Times New Roman"/>
          <w:sz w:val="16"/>
        </w:rPr>
        <w:t>. Doubts have been raised about the reliability of China’s economic data, though, and 2015’s reported rate sparked renewed concern that growth is slowing faster than the government is saying.</w:t>
      </w:r>
    </w:p>
    <w:p w:rsidR="00362C89" w:rsidRDefault="00362C89" w:rsidP="00362C89">
      <w:pPr>
        <w:pStyle w:val="Heading3"/>
      </w:pPr>
      <w:r>
        <w:t>Collapse Coming – Frontline</w:t>
      </w:r>
    </w:p>
    <w:p w:rsidR="00362C89" w:rsidRPr="00362C89" w:rsidRDefault="00362C89" w:rsidP="00362C89">
      <w:pPr>
        <w:pStyle w:val="Heading4"/>
      </w:pPr>
      <w:r>
        <w:t>Growth is at an all-time low – decline inevitable</w:t>
      </w:r>
    </w:p>
    <w:p w:rsidR="00362C89" w:rsidRPr="007A436E" w:rsidRDefault="00362C89" w:rsidP="00362C89">
      <w:pPr>
        <w:rPr>
          <w:rStyle w:val="Style13ptBold"/>
          <w:rFonts w:asciiTheme="minorHAnsi" w:hAnsiTheme="minorHAnsi"/>
        </w:rPr>
      </w:pPr>
      <w:r>
        <w:rPr>
          <w:rStyle w:val="Style13ptBold"/>
        </w:rPr>
        <w:t>Timmons 15</w:t>
      </w:r>
      <w:r w:rsidR="00AB78E5">
        <w:rPr>
          <w:rStyle w:val="Style13ptBold"/>
        </w:rPr>
        <w:t xml:space="preserve"> </w:t>
      </w:r>
      <w:r w:rsidRPr="00AB78E5">
        <w:t>(</w:t>
      </w:r>
      <w:r>
        <w:rPr>
          <w:rFonts w:asciiTheme="minorHAnsi" w:hAnsiTheme="minorHAnsi"/>
          <w:color w:val="4C4C4C"/>
        </w:rPr>
        <w:t>Heather Timmons</w:t>
      </w:r>
      <w:r w:rsidRPr="00F21AB0">
        <w:rPr>
          <w:rFonts w:ascii="Arial" w:hAnsi="Arial" w:cs="Arial"/>
          <w:color w:val="545454"/>
          <w:shd w:val="clear" w:color="auto" w:fill="FFFFFF"/>
        </w:rPr>
        <w:t> </w:t>
      </w:r>
      <w:r w:rsidRPr="00F21AB0">
        <w:rPr>
          <w:rFonts w:asciiTheme="minorHAnsi" w:hAnsiTheme="minorHAnsi" w:cs="Arial"/>
          <w:color w:val="545454"/>
          <w:shd w:val="clear" w:color="auto" w:fill="FFFFFF"/>
        </w:rPr>
        <w:t>is the Asia Correspondent for Quartz, based in Hong Kong, where she writes about everything from ramen to derivatives to censorshi</w:t>
      </w:r>
      <w:r>
        <w:rPr>
          <w:rFonts w:asciiTheme="minorHAnsi" w:hAnsiTheme="minorHAnsi" w:cs="Arial"/>
          <w:color w:val="545454"/>
          <w:shd w:val="clear" w:color="auto" w:fill="FFFFFF"/>
        </w:rPr>
        <w:t>p, “</w:t>
      </w:r>
      <w:r w:rsidRPr="00362C89">
        <w:rPr>
          <w:rStyle w:val="Emphasis"/>
        </w:rPr>
        <w:t>China’s Economy has slowed to a six year low,</w:t>
      </w:r>
      <w:r>
        <w:rPr>
          <w:rFonts w:asciiTheme="minorHAnsi" w:hAnsiTheme="minorHAnsi" w:cs="Arial"/>
          <w:color w:val="545454"/>
          <w:shd w:val="clear" w:color="auto" w:fill="FFFFFF"/>
        </w:rPr>
        <w:t xml:space="preserve"> the latest GDP figure confirms”, </w:t>
      </w:r>
      <w:hyperlink r:id="rId20" w:history="1">
        <w:r w:rsidRPr="007A436E">
          <w:rPr>
            <w:rStyle w:val="Hyperlink"/>
            <w:rFonts w:asciiTheme="minorHAnsi" w:hAnsiTheme="minorHAnsi" w:cs="Arial"/>
            <w:shd w:val="clear" w:color="auto" w:fill="FFFFFF"/>
          </w:rPr>
          <w:t>http://qz.com/383810/chinas-economy-has-slowed-to-a-six-year-low-the-latest-gdp-figures-confirm/</w:t>
        </w:r>
      </w:hyperlink>
      <w:r w:rsidRPr="007A436E">
        <w:rPr>
          <w:rFonts w:asciiTheme="minorHAnsi" w:hAnsiTheme="minorHAnsi" w:cs="Arial"/>
          <w:color w:val="545454"/>
          <w:shd w:val="clear" w:color="auto" w:fill="FFFFFF"/>
        </w:rPr>
        <w:t>,</w:t>
      </w:r>
      <w:r>
        <w:rPr>
          <w:rFonts w:asciiTheme="minorHAnsi" w:hAnsiTheme="minorHAnsi" w:cs="Arial"/>
          <w:color w:val="545454"/>
          <w:shd w:val="clear" w:color="auto" w:fill="FFFFFF"/>
        </w:rPr>
        <w:t>4/14/15)</w:t>
      </w:r>
      <w:r w:rsidRPr="007A436E">
        <w:rPr>
          <w:rFonts w:asciiTheme="minorHAnsi" w:hAnsiTheme="minorHAnsi" w:cs="Arial"/>
          <w:color w:val="545454"/>
          <w:shd w:val="clear" w:color="auto" w:fill="FFFFFF"/>
        </w:rPr>
        <w:t xml:space="preserve"> </w:t>
      </w:r>
    </w:p>
    <w:p w:rsidR="00362C89" w:rsidRPr="00362C89" w:rsidRDefault="00362C89" w:rsidP="00362C89">
      <w:pPr>
        <w:rPr>
          <w:sz w:val="16"/>
        </w:rPr>
      </w:pPr>
      <w:r w:rsidRPr="00362C89">
        <w:rPr>
          <w:rStyle w:val="StyleUnderline"/>
        </w:rPr>
        <w:t>China’s GDP grew 7% in the first quarter of 2015</w:t>
      </w:r>
      <w:r w:rsidRPr="00362C89">
        <w:rPr>
          <w:sz w:val="16"/>
        </w:rPr>
        <w:t xml:space="preserve">, </w:t>
      </w:r>
      <w:r w:rsidRPr="00362C89">
        <w:rPr>
          <w:rStyle w:val="Emphasis"/>
        </w:rPr>
        <w:t>the slowest quarterly rise in nearly six years</w:t>
      </w:r>
      <w:r w:rsidRPr="00362C89">
        <w:rPr>
          <w:sz w:val="16"/>
        </w:rPr>
        <w:t xml:space="preserve">, the National Bureau of Statistics reported today, </w:t>
      </w:r>
      <w:r w:rsidRPr="00362C89">
        <w:rPr>
          <w:rStyle w:val="StyleUnderline"/>
        </w:rPr>
        <w:t xml:space="preserve">confirming fears that the economy is </w:t>
      </w:r>
      <w:r w:rsidRPr="00362C89">
        <w:rPr>
          <w:rStyle w:val="Emphasis"/>
        </w:rPr>
        <w:t>cooling rapidly</w:t>
      </w:r>
      <w:r w:rsidRPr="00362C89">
        <w:rPr>
          <w:sz w:val="16"/>
        </w:rPr>
        <w:t xml:space="preserve">. The figure met </w:t>
      </w:r>
      <w:proofErr w:type="spellStart"/>
      <w:r w:rsidRPr="00362C89">
        <w:rPr>
          <w:sz w:val="16"/>
        </w:rPr>
        <w:t>analysts</w:t>
      </w:r>
      <w:proofErr w:type="spellEnd"/>
      <w:r w:rsidRPr="00362C89">
        <w:rPr>
          <w:sz w:val="16"/>
        </w:rPr>
        <w:t xml:space="preserve"> expectations, but underlines the fact that </w:t>
      </w:r>
      <w:r w:rsidRPr="00362C89">
        <w:rPr>
          <w:rStyle w:val="StyleUnderline"/>
        </w:rPr>
        <w:t>China’s goal of 7% growth for the full year is going to be tough to meet.</w:t>
      </w:r>
      <w:r>
        <w:rPr>
          <w:rStyle w:val="StyleUnderline"/>
        </w:rPr>
        <w:t xml:space="preserve"> </w:t>
      </w:r>
      <w:r w:rsidRPr="00362C89">
        <w:rPr>
          <w:rStyle w:val="StyleUnderline"/>
        </w:rPr>
        <w:t>China’s economy</w:t>
      </w:r>
      <w:r w:rsidRPr="00362C89">
        <w:rPr>
          <w:sz w:val="16"/>
        </w:rPr>
        <w:t xml:space="preserve"> down </w:t>
      </w:r>
      <w:r w:rsidRPr="00362C89">
        <w:rPr>
          <w:rStyle w:val="StyleUnderline"/>
        </w:rPr>
        <w:t>is being weighed down by several factors</w:t>
      </w:r>
      <w:r w:rsidRPr="00362C89">
        <w:rPr>
          <w:sz w:val="16"/>
        </w:rPr>
        <w:t xml:space="preserve">, </w:t>
      </w:r>
      <w:r w:rsidRPr="00362C89">
        <w:rPr>
          <w:rStyle w:val="StyleUnderline"/>
        </w:rPr>
        <w:t xml:space="preserve">including a cooling </w:t>
      </w:r>
      <w:r w:rsidRPr="00362C89">
        <w:rPr>
          <w:sz w:val="16"/>
        </w:rPr>
        <w:t xml:space="preserve">property market, an unexpected drop in </w:t>
      </w:r>
      <w:hyperlink r:id="rId21" w:tgtFrame="_blank" w:history="1">
        <w:r w:rsidRPr="00362C89">
          <w:rPr>
            <w:rStyle w:val="Hyperlink"/>
            <w:sz w:val="16"/>
          </w:rPr>
          <w:t>local government spending</w:t>
        </w:r>
      </w:hyperlink>
      <w:r w:rsidRPr="00362C89">
        <w:rPr>
          <w:sz w:val="16"/>
        </w:rPr>
        <w:t xml:space="preserve">, and a </w:t>
      </w:r>
      <w:r w:rsidRPr="00362C89">
        <w:rPr>
          <w:rStyle w:val="StyleUnderline"/>
        </w:rPr>
        <w:t>stronger yuan</w:t>
      </w:r>
      <w:r w:rsidRPr="00362C89">
        <w:rPr>
          <w:sz w:val="16"/>
        </w:rPr>
        <w:t xml:space="preserve"> that might be </w:t>
      </w:r>
      <w:r w:rsidRPr="00362C89">
        <w:rPr>
          <w:rStyle w:val="StyleUnderline"/>
        </w:rPr>
        <w:t xml:space="preserve">dampening </w:t>
      </w:r>
      <w:hyperlink r:id="rId22" w:tgtFrame="_blank" w:history="1">
        <w:r w:rsidRPr="00362C89">
          <w:rPr>
            <w:rStyle w:val="StyleUnderline"/>
          </w:rPr>
          <w:t>demand for Chinese products abroad</w:t>
        </w:r>
      </w:hyperlink>
      <w:r w:rsidRPr="00362C89">
        <w:rPr>
          <w:sz w:val="16"/>
        </w:rPr>
        <w:t xml:space="preserve">. Many analysts and economist believe </w:t>
      </w:r>
      <w:r w:rsidRPr="00362C89">
        <w:rPr>
          <w:rStyle w:val="StyleUnderline"/>
        </w:rPr>
        <w:t xml:space="preserve">the impact is just </w:t>
      </w:r>
      <w:r w:rsidRPr="00362C89">
        <w:rPr>
          <w:rStyle w:val="Emphasis"/>
        </w:rPr>
        <w:t>starting</w:t>
      </w:r>
      <w:r w:rsidRPr="00362C89">
        <w:rPr>
          <w:rStyle w:val="StyleUnderline"/>
        </w:rPr>
        <w:t xml:space="preserve"> to be felt</w:t>
      </w:r>
      <w:r w:rsidRPr="00362C89">
        <w:rPr>
          <w:sz w:val="16"/>
        </w:rPr>
        <w:t xml:space="preserve">, meaning that </w:t>
      </w:r>
      <w:r w:rsidRPr="00362C89">
        <w:rPr>
          <w:rStyle w:val="StyleUnderline"/>
        </w:rPr>
        <w:t xml:space="preserve">the economy may </w:t>
      </w:r>
      <w:r w:rsidRPr="00362C89">
        <w:rPr>
          <w:rStyle w:val="Emphasis"/>
        </w:rPr>
        <w:t>worsen significantly through the year</w:t>
      </w:r>
      <w:r w:rsidRPr="00362C89">
        <w:rPr>
          <w:rStyle w:val="StyleUnderline"/>
        </w:rPr>
        <w:t xml:space="preserve"> </w:t>
      </w:r>
      <w:r w:rsidRPr="00362C89">
        <w:rPr>
          <w:sz w:val="16"/>
        </w:rPr>
        <w:t>unless Beijing rolls out additional economic stimulus measures. The last time China’s quarterly economic growth was below this level was the second quarter of 2009, when growth was 6.4%.</w:t>
      </w:r>
    </w:p>
    <w:p w:rsidR="00362C89" w:rsidRPr="00AB78E5" w:rsidRDefault="00FF442B" w:rsidP="00AB78E5">
      <w:pPr>
        <w:pStyle w:val="Heading3"/>
      </w:pPr>
      <w:r>
        <w:t>Collapse Coming – Ext</w:t>
      </w:r>
    </w:p>
    <w:p w:rsidR="00362C89" w:rsidRDefault="00362C89" w:rsidP="00362C89">
      <w:pPr>
        <w:pStyle w:val="Heading4"/>
      </w:pPr>
      <w:r>
        <w:t xml:space="preserve">Chinese econ growth unsustainable, trade decreases are bound the happen in the near future </w:t>
      </w:r>
    </w:p>
    <w:p w:rsidR="00362C89" w:rsidRPr="00343350" w:rsidRDefault="00362C89" w:rsidP="00362C89">
      <w:pPr>
        <w:rPr>
          <w:rFonts w:ascii="Helvetica" w:eastAsia="Times New Roman" w:hAnsi="Helvetica"/>
          <w:sz w:val="44"/>
          <w:szCs w:val="44"/>
        </w:rPr>
      </w:pPr>
      <w:r w:rsidRPr="00343350">
        <w:rPr>
          <w:rStyle w:val="Style13ptBold"/>
        </w:rPr>
        <w:t>Morrison 2015</w:t>
      </w:r>
      <w:r>
        <w:t xml:space="preserve"> </w:t>
      </w:r>
      <w:r w:rsidRPr="00343350">
        <w:t xml:space="preserve">(A research specialist in Asian Trade and Finance that works with the Congressional Research Service. “China’s Economic Rise: History, Trends, Challenges, and Implications for the United States”, </w:t>
      </w:r>
      <w:hyperlink r:id="rId23" w:history="1">
        <w:r w:rsidRPr="00343350">
          <w:t>https://www.fas.org/sgp/crs/row/RL33534.pdf</w:t>
        </w:r>
      </w:hyperlink>
      <w:r w:rsidRPr="00343350">
        <w:t xml:space="preserve">) </w:t>
      </w:r>
    </w:p>
    <w:p w:rsidR="00362C89" w:rsidRDefault="00362C89" w:rsidP="00362C89">
      <w:pPr>
        <w:widowControl w:val="0"/>
        <w:autoSpaceDE w:val="0"/>
        <w:autoSpaceDN w:val="0"/>
        <w:adjustRightInd w:val="0"/>
        <w:spacing w:after="240" w:line="240" w:lineRule="auto"/>
        <w:rPr>
          <w:u w:val="single"/>
        </w:rPr>
      </w:pPr>
      <w:r w:rsidRPr="00637363">
        <w:rPr>
          <w:highlight w:val="yellow"/>
          <w:u w:val="single"/>
        </w:rPr>
        <w:t xml:space="preserve">The global </w:t>
      </w:r>
      <w:r w:rsidRPr="00F80810">
        <w:rPr>
          <w:rStyle w:val="Emphasis"/>
          <w:highlight w:val="yellow"/>
        </w:rPr>
        <w:t xml:space="preserve">economic </w:t>
      </w:r>
      <w:r w:rsidRPr="00637363">
        <w:rPr>
          <w:highlight w:val="yellow"/>
          <w:u w:val="single"/>
        </w:rPr>
        <w:t>crisis</w:t>
      </w:r>
      <w:r w:rsidRPr="00343350">
        <w:rPr>
          <w:u w:val="single"/>
        </w:rPr>
        <w:t xml:space="preserve"> that began in 2008 greatly </w:t>
      </w:r>
      <w:r w:rsidRPr="00637363">
        <w:rPr>
          <w:highlight w:val="yellow"/>
          <w:u w:val="single"/>
        </w:rPr>
        <w:t>affected China’s economy</w:t>
      </w:r>
      <w:r w:rsidRPr="00343350">
        <w:rPr>
          <w:u w:val="single"/>
        </w:rPr>
        <w:t xml:space="preserve">. </w:t>
      </w:r>
      <w:r w:rsidRPr="00637363">
        <w:rPr>
          <w:highlight w:val="yellow"/>
          <w:u w:val="single"/>
        </w:rPr>
        <w:t>China’s exports</w:t>
      </w:r>
      <w:r w:rsidRPr="00343350">
        <w:rPr>
          <w:u w:val="single"/>
        </w:rPr>
        <w:t xml:space="preserve">, imports, and foreign direct investment (FDI) inflows </w:t>
      </w:r>
      <w:r w:rsidRPr="00F80810">
        <w:rPr>
          <w:rStyle w:val="Emphasis"/>
          <w:highlight w:val="yellow"/>
        </w:rPr>
        <w:t>declined</w:t>
      </w:r>
      <w:r w:rsidRPr="00343350">
        <w:rPr>
          <w:u w:val="single"/>
        </w:rPr>
        <w:t>, GDP growth slowed, and millions of Chinese workers reportedly lost their jobs</w:t>
      </w:r>
      <w:r w:rsidRPr="00343350">
        <w:rPr>
          <w:sz w:val="16"/>
        </w:rPr>
        <w:t xml:space="preserve">. The Chinese </w:t>
      </w:r>
      <w:r w:rsidRPr="00637363">
        <w:rPr>
          <w:highlight w:val="yellow"/>
          <w:u w:val="single"/>
        </w:rPr>
        <w:t xml:space="preserve">government responded by implementing a </w:t>
      </w:r>
      <w:r w:rsidRPr="00F80810">
        <w:rPr>
          <w:rStyle w:val="Emphasis"/>
          <w:highlight w:val="yellow"/>
        </w:rPr>
        <w:t>$586 billion</w:t>
      </w:r>
      <w:r w:rsidRPr="00637363">
        <w:rPr>
          <w:highlight w:val="yellow"/>
          <w:u w:val="single"/>
        </w:rPr>
        <w:t xml:space="preserve"> economic stimulus package and loosening monetary policies to increase bank lending</w:t>
      </w:r>
      <w:r w:rsidRPr="00637363">
        <w:rPr>
          <w:sz w:val="16"/>
          <w:highlight w:val="yellow"/>
        </w:rPr>
        <w:t>.</w:t>
      </w:r>
      <w:r w:rsidRPr="00343350">
        <w:rPr>
          <w:sz w:val="16"/>
        </w:rPr>
        <w:t xml:space="preserve"> Such policies enabled China to effectively weather the effects of the sharp global fall in demand for Chinese products. </w:t>
      </w:r>
      <w:r w:rsidRPr="00637363">
        <w:rPr>
          <w:highlight w:val="yellow"/>
          <w:u w:val="single"/>
        </w:rPr>
        <w:t>However, the Chinese economy has slowed</w:t>
      </w:r>
      <w:r w:rsidRPr="00343350">
        <w:rPr>
          <w:u w:val="single"/>
        </w:rPr>
        <w:t xml:space="preserve"> in recent years, </w:t>
      </w:r>
      <w:r w:rsidRPr="00637363">
        <w:rPr>
          <w:highlight w:val="yellow"/>
          <w:u w:val="single"/>
        </w:rPr>
        <w:t>due</w:t>
      </w:r>
      <w:r w:rsidRPr="00343350">
        <w:rPr>
          <w:u w:val="single"/>
        </w:rPr>
        <w:t xml:space="preserve"> in part </w:t>
      </w:r>
      <w:r w:rsidRPr="00637363">
        <w:rPr>
          <w:highlight w:val="yellow"/>
          <w:u w:val="single"/>
        </w:rPr>
        <w:t xml:space="preserve">to </w:t>
      </w:r>
      <w:r w:rsidRPr="00F80810">
        <w:rPr>
          <w:rStyle w:val="Emphasis"/>
          <w:highlight w:val="yellow"/>
        </w:rPr>
        <w:t>sharp slowdowns</w:t>
      </w:r>
      <w:r w:rsidRPr="00637363">
        <w:rPr>
          <w:highlight w:val="yellow"/>
          <w:u w:val="single"/>
        </w:rPr>
        <w:t xml:space="preserve"> in the growth rates of export</w:t>
      </w:r>
      <w:r w:rsidRPr="00343350">
        <w:rPr>
          <w:u w:val="single"/>
        </w:rPr>
        <w:t xml:space="preserve"> and fixed investment</w:t>
      </w:r>
      <w:r w:rsidRPr="00343350">
        <w:rPr>
          <w:sz w:val="16"/>
        </w:rPr>
        <w:t>. Real GDP fell from 10.4% in 2010 to 7.8% in 2012, to 7.3% in 2014</w:t>
      </w:r>
      <w:r w:rsidRPr="00343350">
        <w:rPr>
          <w:u w:val="single"/>
        </w:rPr>
        <w:t xml:space="preserve">. </w:t>
      </w:r>
      <w:r w:rsidRPr="00637363">
        <w:rPr>
          <w:highlight w:val="yellow"/>
          <w:u w:val="single"/>
        </w:rPr>
        <w:t>The IMF projects that China’s</w:t>
      </w:r>
      <w:r w:rsidRPr="00343350">
        <w:rPr>
          <w:u w:val="single"/>
        </w:rPr>
        <w:t xml:space="preserve"> real </w:t>
      </w:r>
      <w:r w:rsidRPr="00637363">
        <w:rPr>
          <w:highlight w:val="yellow"/>
          <w:u w:val="single"/>
        </w:rPr>
        <w:t>GDP</w:t>
      </w:r>
      <w:r w:rsidRPr="00343350">
        <w:rPr>
          <w:u w:val="single"/>
        </w:rPr>
        <w:t xml:space="preserve"> growth </w:t>
      </w:r>
      <w:r w:rsidRPr="00637363">
        <w:rPr>
          <w:highlight w:val="yellow"/>
          <w:u w:val="single"/>
        </w:rPr>
        <w:t>will</w:t>
      </w:r>
      <w:r w:rsidRPr="00343350">
        <w:rPr>
          <w:u w:val="single"/>
        </w:rPr>
        <w:t xml:space="preserve"> </w:t>
      </w:r>
      <w:r w:rsidRPr="00637363">
        <w:rPr>
          <w:highlight w:val="yellow"/>
          <w:u w:val="single"/>
        </w:rPr>
        <w:t xml:space="preserve">slow to </w:t>
      </w:r>
      <w:r w:rsidRPr="00F80810">
        <w:rPr>
          <w:rStyle w:val="Emphasis"/>
          <w:highlight w:val="yellow"/>
        </w:rPr>
        <w:t>6.8%</w:t>
      </w:r>
      <w:r w:rsidRPr="00637363">
        <w:rPr>
          <w:highlight w:val="yellow"/>
          <w:u w:val="single"/>
        </w:rPr>
        <w:t xml:space="preserve"> in 2015 and to </w:t>
      </w:r>
      <w:r w:rsidRPr="00F80810">
        <w:rPr>
          <w:rStyle w:val="Emphasis"/>
          <w:highlight w:val="yellow"/>
        </w:rPr>
        <w:t>6.3%</w:t>
      </w:r>
      <w:r w:rsidRPr="00637363">
        <w:rPr>
          <w:highlight w:val="yellow"/>
          <w:u w:val="single"/>
        </w:rPr>
        <w:t xml:space="preserve"> in 2016.</w:t>
      </w:r>
      <w:r w:rsidRPr="00343350">
        <w:rPr>
          <w:u w:val="single"/>
        </w:rPr>
        <w:t xml:space="preserve"> </w:t>
      </w:r>
    </w:p>
    <w:p w:rsidR="00362C89" w:rsidRPr="00AB78E5" w:rsidRDefault="00362C89" w:rsidP="00AB78E5">
      <w:pPr>
        <w:pStyle w:val="Heading4"/>
      </w:pPr>
      <w:r w:rsidRPr="00AB78E5">
        <w:t xml:space="preserve">China is on the brink of its economy- collapsing is inevitable </w:t>
      </w:r>
    </w:p>
    <w:p w:rsidR="00362C89" w:rsidRPr="00AB78E5" w:rsidRDefault="00AB78E5" w:rsidP="00AB78E5">
      <w:r w:rsidRPr="00AB78E5">
        <w:rPr>
          <w:rStyle w:val="Style13ptBold"/>
        </w:rPr>
        <w:t xml:space="preserve">Connolly </w:t>
      </w:r>
      <w:r w:rsidR="00362C89" w:rsidRPr="00AB78E5">
        <w:rPr>
          <w:rStyle w:val="Style13ptBold"/>
        </w:rPr>
        <w:t>16</w:t>
      </w:r>
      <w:r w:rsidR="00362C89" w:rsidRPr="00AB78E5">
        <w:t xml:space="preserve"> (Marshall is an author for the </w:t>
      </w:r>
      <w:hyperlink r:id="rId24" w:history="1">
        <w:r w:rsidR="00362C89" w:rsidRPr="00AB78E5">
          <w:rPr>
            <w:rStyle w:val="Hyperlink"/>
          </w:rPr>
          <w:t>www.catholic.org</w:t>
        </w:r>
      </w:hyperlink>
      <w:r w:rsidR="00362C89" w:rsidRPr="00AB78E5">
        <w:t xml:space="preserve">, “Is George Soros Right About a hard Chinese Landing”, </w:t>
      </w:r>
      <w:hyperlink r:id="rId25" w:history="1">
        <w:r w:rsidR="00362C89" w:rsidRPr="00AB78E5">
          <w:rPr>
            <w:rStyle w:val="Hyperlink"/>
          </w:rPr>
          <w:t>http://www.catholic.org/news/business/story.php?id=68559</w:t>
        </w:r>
      </w:hyperlink>
      <w:r w:rsidR="00362C89" w:rsidRPr="00AB78E5">
        <w:t>, 4/21/16)</w:t>
      </w:r>
    </w:p>
    <w:p w:rsidR="00362C89" w:rsidRPr="00AB78E5" w:rsidRDefault="00362C89" w:rsidP="00362C89">
      <w:pPr>
        <w:spacing w:after="20"/>
        <w:rPr>
          <w:rStyle w:val="apple-converted-space"/>
          <w:rFonts w:asciiTheme="minorHAnsi" w:hAnsiTheme="minorHAnsi"/>
          <w:color w:val="333333"/>
          <w:sz w:val="14"/>
          <w:szCs w:val="16"/>
          <w:shd w:val="clear" w:color="auto" w:fill="FFFFFF"/>
        </w:rPr>
      </w:pPr>
      <w:r w:rsidRPr="00AB78E5">
        <w:rPr>
          <w:rFonts w:asciiTheme="minorHAnsi" w:hAnsiTheme="minorHAnsi"/>
          <w:color w:val="333333"/>
          <w:sz w:val="14"/>
          <w:szCs w:val="16"/>
          <w:shd w:val="clear" w:color="auto" w:fill="FFFFFF"/>
        </w:rPr>
        <w:t xml:space="preserve">LOS ANGELES, CA (California Network) </w:t>
      </w:r>
      <w:r w:rsidRPr="00AB78E5">
        <w:rPr>
          <w:rFonts w:asciiTheme="minorHAnsi" w:hAnsiTheme="minorHAnsi"/>
          <w:color w:val="333333"/>
          <w:sz w:val="14"/>
          <w:highlight w:val="yellow"/>
          <w:shd w:val="clear" w:color="auto" w:fill="FFFFFF"/>
        </w:rPr>
        <w:t xml:space="preserve">- </w:t>
      </w:r>
      <w:r w:rsidRPr="000B198B">
        <w:rPr>
          <w:rStyle w:val="StyleUnderline"/>
          <w:highlight w:val="yellow"/>
        </w:rPr>
        <w:t>According to Soros</w:t>
      </w:r>
      <w:r w:rsidRPr="000B198B">
        <w:rPr>
          <w:rStyle w:val="Emphasis"/>
          <w:highlight w:val="yellow"/>
        </w:rPr>
        <w:t>, March was a troubling month in China.</w:t>
      </w:r>
      <w:r w:rsidRPr="00AB78E5">
        <w:rPr>
          <w:rFonts w:asciiTheme="minorHAnsi" w:hAnsiTheme="minorHAnsi"/>
          <w:color w:val="333333"/>
          <w:sz w:val="14"/>
          <w:highlight w:val="yellow"/>
          <w:shd w:val="clear" w:color="auto" w:fill="FFFFFF"/>
        </w:rPr>
        <w:t xml:space="preserve"> </w:t>
      </w:r>
      <w:r w:rsidRPr="000B198B">
        <w:rPr>
          <w:rStyle w:val="StyleUnderline"/>
          <w:highlight w:val="yellow"/>
        </w:rPr>
        <w:t>The indicator is the growth of credit in the nation's economy.</w:t>
      </w:r>
      <w:r w:rsidRPr="00AB78E5">
        <w:rPr>
          <w:rFonts w:asciiTheme="minorHAnsi" w:hAnsiTheme="minorHAnsi"/>
          <w:color w:val="333333"/>
          <w:sz w:val="14"/>
          <w:highlight w:val="yellow"/>
          <w:shd w:val="clear" w:color="auto" w:fill="FFFFFF"/>
        </w:rPr>
        <w:t xml:space="preserve"> </w:t>
      </w:r>
      <w:r w:rsidRPr="008C1105">
        <w:rPr>
          <w:rStyle w:val="StyleUnderline"/>
        </w:rPr>
        <w:t>The forecast for Chinese credit growth was an impressive 1.4 trillion yuan, but instead, the actual growth turned out to be 2.34 trillion yuan ($362 billion USD).</w:t>
      </w:r>
      <w:r w:rsidRPr="00AB78E5">
        <w:rPr>
          <w:rFonts w:asciiTheme="minorHAnsi" w:hAnsiTheme="minorHAnsi"/>
          <w:color w:val="333333"/>
          <w:sz w:val="14"/>
          <w:szCs w:val="16"/>
        </w:rPr>
        <w:t xml:space="preserve"> </w:t>
      </w:r>
      <w:r w:rsidRPr="000B198B">
        <w:rPr>
          <w:rStyle w:val="StyleUnderline"/>
          <w:highlight w:val="yellow"/>
        </w:rPr>
        <w:t xml:space="preserve">The concern is that the Chinese government </w:t>
      </w:r>
      <w:r w:rsidRPr="000B198B">
        <w:rPr>
          <w:rStyle w:val="Emphasis"/>
          <w:highlight w:val="yellow"/>
        </w:rPr>
        <w:t>is prioritizing growth over debt</w:t>
      </w:r>
      <w:r w:rsidRPr="000B198B">
        <w:rPr>
          <w:rStyle w:val="StyleUnderline"/>
          <w:highlight w:val="yellow"/>
        </w:rPr>
        <w:t>, and allowing debt to spiral out of control. It</w:t>
      </w:r>
      <w:r w:rsidRPr="00AB78E5">
        <w:rPr>
          <w:rFonts w:asciiTheme="minorHAnsi" w:hAnsiTheme="minorHAnsi"/>
          <w:color w:val="333333"/>
          <w:sz w:val="14"/>
          <w:highlight w:val="yellow"/>
          <w:shd w:val="clear" w:color="auto" w:fill="FFFFFF"/>
        </w:rPr>
        <w:t>’s</w:t>
      </w:r>
      <w:r w:rsidRPr="00AB78E5">
        <w:rPr>
          <w:rFonts w:asciiTheme="minorHAnsi" w:hAnsiTheme="minorHAnsi"/>
          <w:color w:val="333333"/>
          <w:sz w:val="14"/>
          <w:shd w:val="clear" w:color="auto" w:fill="FFFFFF"/>
        </w:rPr>
        <w:t xml:space="preserve"> </w:t>
      </w:r>
      <w:r w:rsidRPr="00AB78E5">
        <w:rPr>
          <w:sz w:val="14"/>
          <w:szCs w:val="16"/>
        </w:rPr>
        <w:t>a short-term way to keep people happy</w:t>
      </w:r>
      <w:r w:rsidRPr="00AB78E5">
        <w:rPr>
          <w:rFonts w:asciiTheme="minorHAnsi" w:hAnsiTheme="minorHAnsi"/>
          <w:color w:val="333333"/>
          <w:sz w:val="14"/>
          <w:szCs w:val="16"/>
          <w:shd w:val="clear" w:color="auto" w:fill="FFFFFF"/>
        </w:rPr>
        <w:t>, but it</w:t>
      </w:r>
      <w:r w:rsidRPr="00AB78E5">
        <w:rPr>
          <w:rFonts w:asciiTheme="minorHAnsi" w:hAnsiTheme="minorHAnsi"/>
          <w:color w:val="333333"/>
          <w:sz w:val="14"/>
          <w:shd w:val="clear" w:color="auto" w:fill="FFFFFF"/>
        </w:rPr>
        <w:t xml:space="preserve"> </w:t>
      </w:r>
      <w:r w:rsidRPr="007A42B5">
        <w:rPr>
          <w:rStyle w:val="StyleUnderline"/>
          <w:highlight w:val="yellow"/>
        </w:rPr>
        <w:t>leads to long-term consequences</w:t>
      </w:r>
      <w:r w:rsidRPr="00AB78E5">
        <w:rPr>
          <w:rFonts w:asciiTheme="minorHAnsi" w:hAnsiTheme="minorHAnsi"/>
          <w:color w:val="333333"/>
          <w:sz w:val="14"/>
          <w:shd w:val="clear" w:color="auto" w:fill="FFFFFF"/>
        </w:rPr>
        <w:t xml:space="preserve">. </w:t>
      </w:r>
      <w:r w:rsidRPr="00AB78E5">
        <w:rPr>
          <w:rFonts w:asciiTheme="minorHAnsi" w:hAnsiTheme="minorHAnsi"/>
          <w:color w:val="333333"/>
          <w:sz w:val="14"/>
          <w:szCs w:val="16"/>
          <w:shd w:val="clear" w:color="auto" w:fill="FFFFFF"/>
        </w:rPr>
        <w:t>In the United States, an eerily similar situation developed in 2007 and 2008, just prior to the Great Recession</w:t>
      </w:r>
      <w:r w:rsidRPr="00AB78E5">
        <w:rPr>
          <w:rFonts w:asciiTheme="minorHAnsi" w:hAnsiTheme="minorHAnsi"/>
          <w:color w:val="333333"/>
          <w:sz w:val="14"/>
          <w:shd w:val="clear" w:color="auto" w:fill="FFFFFF"/>
        </w:rPr>
        <w:t>.</w:t>
      </w:r>
      <w:r w:rsidRPr="00AB78E5">
        <w:rPr>
          <w:rStyle w:val="apple-converted-space"/>
          <w:rFonts w:asciiTheme="minorHAnsi" w:hAnsiTheme="minorHAnsi"/>
          <w:color w:val="333333"/>
          <w:sz w:val="14"/>
          <w:shd w:val="clear" w:color="auto" w:fill="FFFFFF"/>
        </w:rPr>
        <w:t xml:space="preserve"> </w:t>
      </w:r>
      <w:r w:rsidRPr="000B198B">
        <w:rPr>
          <w:rStyle w:val="StyleUnderline"/>
          <w:highlight w:val="yellow"/>
        </w:rPr>
        <w:t>The debt</w:t>
      </w:r>
      <w:r w:rsidRPr="00AB78E5">
        <w:rPr>
          <w:rFonts w:asciiTheme="minorHAnsi" w:hAnsiTheme="minorHAnsi"/>
          <w:color w:val="333333"/>
          <w:sz w:val="14"/>
          <w:shd w:val="clear" w:color="auto" w:fill="FFFFFF"/>
        </w:rPr>
        <w:t xml:space="preserve"> </w:t>
      </w:r>
      <w:r w:rsidRPr="00AB78E5">
        <w:rPr>
          <w:rFonts w:asciiTheme="minorHAnsi" w:hAnsiTheme="minorHAnsi"/>
          <w:color w:val="333333"/>
          <w:sz w:val="14"/>
          <w:szCs w:val="16"/>
          <w:shd w:val="clear" w:color="auto" w:fill="FFFFFF"/>
        </w:rPr>
        <w:t>that was accrued</w:t>
      </w:r>
      <w:r w:rsidRPr="00AB78E5">
        <w:rPr>
          <w:rFonts w:asciiTheme="minorHAnsi" w:hAnsiTheme="minorHAnsi"/>
          <w:color w:val="333333"/>
          <w:sz w:val="14"/>
          <w:shd w:val="clear" w:color="auto" w:fill="FFFFFF"/>
        </w:rPr>
        <w:t xml:space="preserve"> </w:t>
      </w:r>
      <w:r w:rsidRPr="00CC3D62">
        <w:rPr>
          <w:rStyle w:val="Emphasis"/>
          <w:highlight w:val="yellow"/>
        </w:rPr>
        <w:t>in the U.S. at that time was used to cover</w:t>
      </w:r>
      <w:r w:rsidRPr="00AB78E5">
        <w:rPr>
          <w:rFonts w:asciiTheme="minorHAnsi" w:hAnsiTheme="minorHAnsi"/>
          <w:color w:val="333333"/>
          <w:sz w:val="14"/>
          <w:shd w:val="clear" w:color="auto" w:fill="FFFFFF"/>
        </w:rPr>
        <w:t xml:space="preserve"> </w:t>
      </w:r>
      <w:r w:rsidRPr="00AB78E5">
        <w:rPr>
          <w:rFonts w:asciiTheme="minorHAnsi" w:hAnsiTheme="minorHAnsi"/>
          <w:color w:val="333333"/>
          <w:sz w:val="14"/>
          <w:szCs w:val="16"/>
          <w:shd w:val="clear" w:color="auto" w:fill="FFFFFF"/>
        </w:rPr>
        <w:t>already bad and</w:t>
      </w:r>
      <w:r w:rsidRPr="00AB78E5">
        <w:rPr>
          <w:rFonts w:asciiTheme="minorHAnsi" w:hAnsiTheme="minorHAnsi"/>
          <w:color w:val="333333"/>
          <w:sz w:val="14"/>
          <w:shd w:val="clear" w:color="auto" w:fill="FFFFFF"/>
        </w:rPr>
        <w:t xml:space="preserve"> </w:t>
      </w:r>
      <w:r w:rsidRPr="008C1105">
        <w:rPr>
          <w:rStyle w:val="Emphasis"/>
          <w:highlight w:val="yellow"/>
        </w:rPr>
        <w:t>dying debts and enterprises. The same appears to be happening in China today</w:t>
      </w:r>
      <w:r w:rsidRPr="007A42B5">
        <w:rPr>
          <w:rStyle w:val="Emphasis"/>
        </w:rPr>
        <w:t>.</w:t>
      </w:r>
      <w:r>
        <w:rPr>
          <w:rStyle w:val="Emphasis"/>
        </w:rPr>
        <w:t xml:space="preserve"> </w:t>
      </w:r>
      <w:r w:rsidRPr="000B198B">
        <w:rPr>
          <w:rStyle w:val="StyleUnderline"/>
          <w:sz w:val="16"/>
          <w:szCs w:val="16"/>
        </w:rPr>
        <w:t>Soros</w:t>
      </w:r>
      <w:r w:rsidRPr="00AB78E5">
        <w:rPr>
          <w:rFonts w:asciiTheme="minorHAnsi" w:hAnsiTheme="minorHAnsi"/>
          <w:color w:val="333333"/>
          <w:sz w:val="14"/>
          <w:szCs w:val="16"/>
          <w:shd w:val="clear" w:color="auto" w:fill="FFFFFF"/>
        </w:rPr>
        <w:t xml:space="preserve"> has previously predicted that Asian markets would fare poorly</w:t>
      </w:r>
      <w:r w:rsidRPr="00AB78E5">
        <w:rPr>
          <w:rFonts w:asciiTheme="minorHAnsi" w:hAnsiTheme="minorHAnsi"/>
          <w:color w:val="333333"/>
          <w:sz w:val="14"/>
          <w:highlight w:val="yellow"/>
          <w:shd w:val="clear" w:color="auto" w:fill="FFFFFF"/>
        </w:rPr>
        <w:t xml:space="preserve">, </w:t>
      </w:r>
      <w:r w:rsidRPr="000B198B">
        <w:rPr>
          <w:rStyle w:val="Emphasis"/>
          <w:highlight w:val="yellow"/>
        </w:rPr>
        <w:t>suggesting that decline is "unavoidable."</w:t>
      </w:r>
      <w:r w:rsidRPr="00AB78E5">
        <w:rPr>
          <w:rFonts w:asciiTheme="minorHAnsi" w:hAnsiTheme="minorHAnsi"/>
          <w:color w:val="333333"/>
          <w:sz w:val="14"/>
          <w:shd w:val="clear" w:color="auto" w:fill="FFFFFF"/>
        </w:rPr>
        <w:t xml:space="preserve"> </w:t>
      </w:r>
      <w:r w:rsidRPr="00AB78E5">
        <w:rPr>
          <w:rFonts w:asciiTheme="minorHAnsi" w:hAnsiTheme="minorHAnsi"/>
          <w:color w:val="333333"/>
          <w:sz w:val="14"/>
          <w:szCs w:val="16"/>
          <w:shd w:val="clear" w:color="auto" w:fill="FFFFFF"/>
        </w:rPr>
        <w:t>This is common sense for investors.</w:t>
      </w:r>
      <w:r w:rsidRPr="00AB78E5">
        <w:rPr>
          <w:rStyle w:val="apple-converted-space"/>
          <w:rFonts w:asciiTheme="minorHAnsi" w:hAnsiTheme="minorHAnsi"/>
          <w:color w:val="333333"/>
          <w:sz w:val="14"/>
          <w:szCs w:val="16"/>
          <w:shd w:val="clear" w:color="auto" w:fill="FFFFFF"/>
        </w:rPr>
        <w:t xml:space="preserve"> </w:t>
      </w:r>
      <w:r w:rsidRPr="00AB78E5">
        <w:rPr>
          <w:rFonts w:asciiTheme="minorHAnsi" w:hAnsiTheme="minorHAnsi"/>
          <w:color w:val="333333"/>
          <w:sz w:val="14"/>
          <w:szCs w:val="16"/>
          <w:shd w:val="clear" w:color="auto" w:fill="FFFFFF"/>
        </w:rPr>
        <w:t>China's real estate is also on a bubble with home prices rising over 60 percent in some locations. This also happened in the U.S. prior to the crash.</w:t>
      </w:r>
      <w:r w:rsidRPr="00AB78E5">
        <w:rPr>
          <w:rFonts w:asciiTheme="minorHAnsi" w:hAnsiTheme="minorHAnsi"/>
          <w:color w:val="333333"/>
          <w:sz w:val="14"/>
          <w:szCs w:val="16"/>
        </w:rPr>
        <w:t xml:space="preserve"> </w:t>
      </w:r>
      <w:r w:rsidRPr="00AB78E5">
        <w:rPr>
          <w:rFonts w:asciiTheme="minorHAnsi" w:hAnsiTheme="minorHAnsi"/>
          <w:color w:val="333333"/>
          <w:sz w:val="14"/>
          <w:szCs w:val="16"/>
          <w:shd w:val="clear" w:color="auto" w:fill="FFFFFF"/>
        </w:rPr>
        <w:t>With wages suppressed around the world, and with the wealthiest hoarding cash, the world's people are increasingly relying on credit to sustain their lifestyles. Much of this credit is bad debt, it will not be repaid. Eventually, markets will agree that too many people owe too much money and credit markets will tighten. But because nearly all growth is now dependent on credit, such a tightening in credit will result in a virtually guaranteed recession.</w:t>
      </w:r>
      <w:r w:rsidRPr="00AB78E5">
        <w:rPr>
          <w:rStyle w:val="apple-converted-space"/>
          <w:rFonts w:asciiTheme="minorHAnsi" w:hAnsiTheme="minorHAnsi"/>
          <w:color w:val="333333"/>
          <w:sz w:val="14"/>
          <w:szCs w:val="16"/>
          <w:shd w:val="clear" w:color="auto" w:fill="FFFFFF"/>
        </w:rPr>
        <w:t> </w:t>
      </w:r>
    </w:p>
    <w:p w:rsidR="00362C89" w:rsidRPr="00AB78E5" w:rsidRDefault="00362C89" w:rsidP="00AB78E5">
      <w:pPr>
        <w:pStyle w:val="Heading4"/>
      </w:pPr>
      <w:r w:rsidRPr="00AB78E5">
        <w:t xml:space="preserve">Oil prices </w:t>
      </w:r>
    </w:p>
    <w:p w:rsidR="00362C89" w:rsidRDefault="00AB78E5" w:rsidP="00362C89">
      <w:proofErr w:type="spellStart"/>
      <w:r>
        <w:rPr>
          <w:rStyle w:val="Style13ptBold"/>
        </w:rPr>
        <w:t>Nath</w:t>
      </w:r>
      <w:proofErr w:type="spellEnd"/>
      <w:r>
        <w:rPr>
          <w:rStyle w:val="Style13ptBold"/>
        </w:rPr>
        <w:t xml:space="preserve"> </w:t>
      </w:r>
      <w:r w:rsidR="00362C89" w:rsidRPr="00AB78E5">
        <w:rPr>
          <w:rStyle w:val="Style13ptBold"/>
        </w:rPr>
        <w:t>15</w:t>
      </w:r>
      <w:r>
        <w:rPr>
          <w:rStyle w:val="Style13ptBold"/>
        </w:rPr>
        <w:t xml:space="preserve"> </w:t>
      </w:r>
      <w:r w:rsidR="00362C89">
        <w:t>(</w:t>
      </w:r>
      <w:hyperlink r:id="rId26" w:anchor="ixzz4CTf0aGzM" w:history="1">
        <w:r w:rsidR="00362C89" w:rsidRPr="000013EB">
          <w:rPr>
            <w:rStyle w:val="Hyperlink"/>
          </w:rPr>
          <w:t>http://www.investopedia.com/articles/investing/091515/chinas-economic-collapse-good-us.asp#ixzz4CTf0aGzM</w:t>
        </w:r>
      </w:hyperlink>
      <w:r w:rsidR="00362C89">
        <w:t>, 9/15/15)</w:t>
      </w:r>
    </w:p>
    <w:p w:rsidR="00362C89" w:rsidRDefault="00362C89" w:rsidP="00AB78E5">
      <w:pPr>
        <w:rPr>
          <w:rFonts w:asciiTheme="minorHAnsi" w:hAnsiTheme="minorHAnsi"/>
          <w:color w:val="000000"/>
          <w:sz w:val="16"/>
          <w:szCs w:val="16"/>
        </w:rPr>
      </w:pPr>
      <w:r w:rsidRPr="00AB78E5">
        <w:rPr>
          <w:sz w:val="16"/>
        </w:rPr>
        <w:t xml:space="preserve">However, it seems that even China's rapid growth couldn't last forever. </w:t>
      </w:r>
      <w:r w:rsidRPr="00AB78E5">
        <w:rPr>
          <w:rStyle w:val="StyleUnderline"/>
        </w:rPr>
        <w:t>Over the past five years, its growth has </w:t>
      </w:r>
      <w:hyperlink r:id="rId27" w:tgtFrame="_blank" w:history="1">
        <w:r w:rsidRPr="00AB78E5">
          <w:rPr>
            <w:rStyle w:val="StyleUnderline"/>
          </w:rPr>
          <w:t>slowed</w:t>
        </w:r>
      </w:hyperlink>
      <w:r w:rsidRPr="00AB78E5">
        <w:rPr>
          <w:rStyle w:val="StyleUnderline"/>
        </w:rPr>
        <w:t> to 7%</w:t>
      </w:r>
      <w:r w:rsidRPr="00AB78E5">
        <w:rPr>
          <w:sz w:val="16"/>
        </w:rPr>
        <w:t>. Still, to put this in perspective, the U.S. economy </w:t>
      </w:r>
      <w:hyperlink r:id="rId28" w:tgtFrame="_blank" w:history="1">
        <w:r w:rsidRPr="00AB78E5">
          <w:rPr>
            <w:rStyle w:val="Hyperlink"/>
            <w:sz w:val="16"/>
          </w:rPr>
          <w:t>grew</w:t>
        </w:r>
      </w:hyperlink>
      <w:r w:rsidRPr="00AB78E5">
        <w:rPr>
          <w:sz w:val="16"/>
        </w:rPr>
        <w:t> 3.7% in second-quarter 2015 while the IMF </w:t>
      </w:r>
      <w:hyperlink r:id="rId29" w:tgtFrame="_blank" w:history="1">
        <w:r w:rsidRPr="00AB78E5">
          <w:rPr>
            <w:rStyle w:val="Hyperlink"/>
            <w:sz w:val="16"/>
          </w:rPr>
          <w:t>projects</w:t>
        </w:r>
      </w:hyperlink>
      <w:r w:rsidR="00AB78E5" w:rsidRPr="00AB78E5">
        <w:rPr>
          <w:sz w:val="16"/>
        </w:rPr>
        <w:t xml:space="preserve"> </w:t>
      </w:r>
      <w:r w:rsidRPr="00AB78E5">
        <w:rPr>
          <w:sz w:val="16"/>
        </w:rPr>
        <w:t>global growth at 3.1% over the course of 2015. Even having a slower rate of growth than prior years, China still outpaces a majority of countries, including many advanced economies.</w:t>
      </w:r>
      <w:r w:rsidR="00AB78E5" w:rsidRPr="00AB78E5">
        <w:rPr>
          <w:sz w:val="16"/>
        </w:rPr>
        <w:t xml:space="preserve"> </w:t>
      </w:r>
      <w:r w:rsidRPr="00AB78E5">
        <w:rPr>
          <w:rFonts w:asciiTheme="minorHAnsi" w:hAnsiTheme="minorHAnsi"/>
          <w:color w:val="000000"/>
          <w:sz w:val="16"/>
          <w:szCs w:val="16"/>
        </w:rPr>
        <w:t>Regardless,</w:t>
      </w:r>
      <w:r w:rsidRPr="00AB78E5">
        <w:rPr>
          <w:rFonts w:asciiTheme="minorHAnsi" w:hAnsiTheme="minorHAnsi"/>
          <w:color w:val="000000"/>
          <w:sz w:val="16"/>
        </w:rPr>
        <w:t xml:space="preserve"> </w:t>
      </w:r>
      <w:r w:rsidRPr="00362C89">
        <w:rPr>
          <w:rStyle w:val="StyleUnderline"/>
        </w:rPr>
        <w:t>it has become a growing belief among some market analysts that China is showing signs of a possible economic collapse, pointing to recent events to substantiate their point.</w:t>
      </w:r>
      <w:r w:rsidRPr="00AB78E5">
        <w:rPr>
          <w:rFonts w:asciiTheme="minorHAnsi" w:hAnsiTheme="minorHAnsi"/>
          <w:color w:val="000000"/>
          <w:sz w:val="16"/>
        </w:rPr>
        <w:t xml:space="preserve"> </w:t>
      </w:r>
      <w:r w:rsidRPr="00362C89">
        <w:rPr>
          <w:rStyle w:val="StyleUnderline"/>
        </w:rPr>
        <w:t xml:space="preserve">Over the course of 2015, </w:t>
      </w:r>
      <w:r w:rsidRPr="00362C89">
        <w:rPr>
          <w:rStyle w:val="Emphasis"/>
        </w:rPr>
        <w:t>China has suffered from sinking oil prices, a shrinking manufacturing sector, a devalued currency and a plummeting stock market</w:t>
      </w:r>
      <w:r w:rsidRPr="00362C89">
        <w:rPr>
          <w:rStyle w:val="StyleUnderline"/>
          <w:sz w:val="16"/>
          <w:szCs w:val="16"/>
        </w:rPr>
        <w:t>.</w:t>
      </w:r>
      <w:r w:rsidRPr="00AB78E5">
        <w:rPr>
          <w:rFonts w:asciiTheme="minorHAnsi" w:hAnsiTheme="minorHAnsi"/>
          <w:color w:val="000000"/>
          <w:sz w:val="16"/>
          <w:szCs w:val="16"/>
        </w:rPr>
        <w:t xml:space="preserve"> For the latter</w:t>
      </w:r>
      <w:r w:rsidRPr="00AB78E5">
        <w:rPr>
          <w:rFonts w:asciiTheme="minorHAnsi" w:hAnsiTheme="minorHAnsi"/>
          <w:color w:val="000000"/>
          <w:sz w:val="16"/>
        </w:rPr>
        <w:t xml:space="preserve">, </w:t>
      </w:r>
      <w:r w:rsidRPr="00362C89">
        <w:rPr>
          <w:rStyle w:val="StyleUnderline"/>
        </w:rPr>
        <w:t>over August 2015,</w:t>
      </w:r>
      <w:r w:rsidRPr="00AB78E5">
        <w:rPr>
          <w:rFonts w:asciiTheme="minorHAnsi" w:hAnsiTheme="minorHAnsi"/>
          <w:color w:val="000000"/>
          <w:sz w:val="16"/>
          <w:szCs w:val="16"/>
        </w:rPr>
        <w:t xml:space="preserve"> </w:t>
      </w:r>
      <w:r w:rsidRPr="00AB78E5">
        <w:rPr>
          <w:sz w:val="16"/>
        </w:rPr>
        <w:t xml:space="preserve">the </w:t>
      </w:r>
      <w:hyperlink r:id="rId30" w:history="1">
        <w:r w:rsidRPr="00AB78E5">
          <w:rPr>
            <w:rStyle w:val="Hyperlink"/>
            <w:sz w:val="16"/>
          </w:rPr>
          <w:t>Nikkei</w:t>
        </w:r>
      </w:hyperlink>
      <w:r w:rsidRPr="00AB78E5">
        <w:rPr>
          <w:sz w:val="16"/>
        </w:rPr>
        <w:t> 225 (</w:t>
      </w:r>
      <w:hyperlink r:id="rId31" w:tgtFrame="_blank" w:history="1">
        <w:r w:rsidRPr="00AB78E5">
          <w:rPr>
            <w:rStyle w:val="Hyperlink"/>
            <w:sz w:val="16"/>
          </w:rPr>
          <w:t>N225</w:t>
        </w:r>
      </w:hyperlink>
      <w:r w:rsidRPr="00AB78E5">
        <w:rPr>
          <w:rFonts w:asciiTheme="minorHAnsi" w:hAnsiTheme="minorHAnsi"/>
          <w:color w:val="000000"/>
          <w:sz w:val="16"/>
        </w:rPr>
        <w:t xml:space="preserve">) </w:t>
      </w:r>
      <w:r w:rsidRPr="00362C89">
        <w:rPr>
          <w:rStyle w:val="Emphasis"/>
        </w:rPr>
        <w:t>index declined almost 12%, with a</w:t>
      </w:r>
      <w:r w:rsidRPr="00362C89">
        <w:rPr>
          <w:rStyle w:val="Emphasis"/>
          <w:rFonts w:eastAsiaTheme="majorEastAsia"/>
        </w:rPr>
        <w:t> </w:t>
      </w:r>
      <w:hyperlink r:id="rId32" w:tgtFrame="_blank" w:history="1">
        <w:r w:rsidRPr="00362C89">
          <w:rPr>
            <w:rStyle w:val="Emphasis"/>
            <w:rFonts w:eastAsiaTheme="majorEastAsia"/>
          </w:rPr>
          <w:t>near</w:t>
        </w:r>
      </w:hyperlink>
      <w:r w:rsidRPr="00362C89">
        <w:rPr>
          <w:rStyle w:val="Emphasis"/>
          <w:rFonts w:eastAsiaTheme="majorEastAsia"/>
        </w:rPr>
        <w:t> </w:t>
      </w:r>
      <w:r w:rsidRPr="00362C89">
        <w:rPr>
          <w:rStyle w:val="Emphasis"/>
        </w:rPr>
        <w:t>9% dive posted on a single day.</w:t>
      </w:r>
      <w:r w:rsidRPr="00362C89">
        <w:rPr>
          <w:rStyle w:val="StyleUnderline"/>
        </w:rPr>
        <w:t xml:space="preserve"> The pain extends beyond the stock markets, however. </w:t>
      </w:r>
      <w:r w:rsidRPr="00362C89">
        <w:rPr>
          <w:rStyle w:val="Emphasis"/>
        </w:rPr>
        <w:t>Oil prices, which have been declining for months</w:t>
      </w:r>
      <w:r w:rsidRPr="00362C89">
        <w:rPr>
          <w:rStyle w:val="StyleUnderline"/>
        </w:rPr>
        <w:t>,</w:t>
      </w:r>
      <w:r w:rsidRPr="00362C89">
        <w:rPr>
          <w:rStyle w:val="StyleUnderline"/>
          <w:rFonts w:eastAsiaTheme="majorEastAsia"/>
        </w:rPr>
        <w:t> </w:t>
      </w:r>
      <w:hyperlink r:id="rId33" w:tgtFrame="_blank" w:history="1">
        <w:r w:rsidRPr="00362C89">
          <w:rPr>
            <w:rStyle w:val="StyleUnderline"/>
            <w:rFonts w:eastAsiaTheme="majorEastAsia"/>
          </w:rPr>
          <w:t>reached</w:t>
        </w:r>
      </w:hyperlink>
      <w:r w:rsidRPr="00362C89">
        <w:rPr>
          <w:rStyle w:val="StyleUnderline"/>
          <w:rFonts w:eastAsiaTheme="majorEastAsia"/>
        </w:rPr>
        <w:t> </w:t>
      </w:r>
      <w:r w:rsidRPr="00362C89">
        <w:rPr>
          <w:rStyle w:val="StyleUnderline"/>
        </w:rPr>
        <w:t xml:space="preserve">a six-year low in August, which has had an impact on the Chinese stock exchange. In turn, losses in the Chinese stock market triggered global sell-offs and prompted China to devaluate the yuan. Chinese demand for oil is further decelerating, which, to close the circle, </w:t>
      </w:r>
      <w:r w:rsidRPr="00362C89">
        <w:rPr>
          <w:rStyle w:val="Emphasis"/>
        </w:rPr>
        <w:t>is one of many pressures keeping global</w:t>
      </w:r>
      <w:r w:rsidRPr="00362C89">
        <w:rPr>
          <w:rStyle w:val="StyleUnderline"/>
        </w:rPr>
        <w:t xml:space="preserve"> oil prices low</w:t>
      </w:r>
      <w:r w:rsidRPr="00AB78E5">
        <w:rPr>
          <w:rFonts w:asciiTheme="minorHAnsi" w:hAnsiTheme="minorHAnsi"/>
          <w:color w:val="000000"/>
          <w:sz w:val="16"/>
        </w:rPr>
        <w:t xml:space="preserve">. </w:t>
      </w:r>
      <w:r w:rsidRPr="00AB78E5">
        <w:rPr>
          <w:rFonts w:asciiTheme="minorHAnsi" w:hAnsiTheme="minorHAnsi"/>
          <w:color w:val="000000"/>
          <w:sz w:val="16"/>
          <w:szCs w:val="16"/>
        </w:rPr>
        <w:t xml:space="preserve">Adding to the slowdown, Chinese manufacturing has declined to its lowest level in three years. The official purchasing manager’s index for August fell </w:t>
      </w:r>
      <w:r w:rsidRPr="00AB78E5">
        <w:rPr>
          <w:sz w:val="16"/>
        </w:rPr>
        <w:t>to 49.7, </w:t>
      </w:r>
      <w:hyperlink r:id="rId34" w:tgtFrame="_blank" w:history="1">
        <w:r w:rsidRPr="00AB78E5">
          <w:rPr>
            <w:rStyle w:val="Hyperlink"/>
            <w:sz w:val="16"/>
          </w:rPr>
          <w:t>implying</w:t>
        </w:r>
      </w:hyperlink>
      <w:r w:rsidRPr="00AB78E5">
        <w:rPr>
          <w:sz w:val="16"/>
        </w:rPr>
        <w:t> a</w:t>
      </w:r>
      <w:r w:rsidRPr="00AB78E5">
        <w:rPr>
          <w:rFonts w:asciiTheme="minorHAnsi" w:hAnsiTheme="minorHAnsi"/>
          <w:color w:val="000000"/>
          <w:sz w:val="16"/>
          <w:szCs w:val="16"/>
        </w:rPr>
        <w:t xml:space="preserve"> contraction.</w:t>
      </w:r>
    </w:p>
    <w:p w:rsidR="00362C89" w:rsidRPr="004B332D" w:rsidRDefault="00362C89" w:rsidP="00362C89">
      <w:pPr>
        <w:pStyle w:val="Heading4"/>
      </w:pPr>
      <w:r>
        <w:t>And, Infrastructure</w:t>
      </w:r>
    </w:p>
    <w:p w:rsidR="00362C89" w:rsidRPr="00AB78E5" w:rsidRDefault="00AB78E5" w:rsidP="00362C89">
      <w:r>
        <w:rPr>
          <w:rStyle w:val="Style13ptBold"/>
        </w:rPr>
        <w:t xml:space="preserve">Chang </w:t>
      </w:r>
      <w:r w:rsidR="00362C89" w:rsidRPr="00362C89">
        <w:rPr>
          <w:rStyle w:val="Style13ptBold"/>
        </w:rPr>
        <w:t>16</w:t>
      </w:r>
      <w:r w:rsidR="00362C89" w:rsidRPr="00FC564B">
        <w:rPr>
          <w:rFonts w:asciiTheme="minorHAnsi" w:hAnsiTheme="minorHAnsi"/>
        </w:rPr>
        <w:t xml:space="preserve"> </w:t>
      </w:r>
      <w:proofErr w:type="spellStart"/>
      <w:r w:rsidR="00362C89" w:rsidRPr="00AB78E5">
        <w:t>Gordan</w:t>
      </w:r>
      <w:proofErr w:type="spellEnd"/>
      <w:r w:rsidR="00362C89" w:rsidRPr="00AB78E5">
        <w:t xml:space="preserve"> Chang is a lawyer from Cornell University and author of the book, “The Coming Collapse of China”, “Will 2016 bring the Collapse of China’s Economy”, </w:t>
      </w:r>
      <w:hyperlink r:id="rId35" w:history="1">
        <w:r w:rsidR="00362C89" w:rsidRPr="00AB78E5">
          <w:rPr>
            <w:rStyle w:val="Hyperlink"/>
          </w:rPr>
          <w:t>http://nationalinterest.org/feature/will-2016-bring-the-collapse-chinas-economy-14753</w:t>
        </w:r>
      </w:hyperlink>
      <w:r w:rsidR="00362C89" w:rsidRPr="00AB78E5">
        <w:t>, 12/29/15)</w:t>
      </w:r>
    </w:p>
    <w:p w:rsidR="00362C89" w:rsidRDefault="00362C89" w:rsidP="00AB78E5">
      <w:pPr>
        <w:rPr>
          <w:rStyle w:val="Emphasis"/>
          <w:rFonts w:asciiTheme="minorHAnsi" w:hAnsiTheme="minorHAnsi"/>
        </w:rPr>
      </w:pPr>
      <w:r w:rsidRPr="00FC564B">
        <w:rPr>
          <w:rStyle w:val="StyleUnderline"/>
          <w:rFonts w:asciiTheme="minorHAnsi" w:hAnsiTheme="minorHAnsi"/>
          <w:highlight w:val="yellow"/>
        </w:rPr>
        <w:t>Last Monday</w:t>
      </w:r>
      <w:r w:rsidRPr="00FC564B">
        <w:rPr>
          <w:sz w:val="16"/>
          <w:szCs w:val="16"/>
        </w:rPr>
        <w:t>, at the conclusion of China’s closed-door Central Economic Work Conference</w:t>
      </w:r>
      <w:r w:rsidRPr="00FC564B">
        <w:rPr>
          <w:rStyle w:val="StyleUnderline"/>
          <w:rFonts w:asciiTheme="minorHAnsi" w:hAnsiTheme="minorHAnsi"/>
          <w:highlight w:val="yellow"/>
        </w:rPr>
        <w:t>,</w:t>
      </w:r>
      <w:r>
        <w:rPr>
          <w:rStyle w:val="StyleUnderline"/>
          <w:rFonts w:asciiTheme="minorHAnsi" w:hAnsiTheme="minorHAnsi"/>
          <w:highlight w:val="yellow"/>
        </w:rPr>
        <w:t xml:space="preserve"> </w:t>
      </w:r>
      <w:r w:rsidRPr="00FC564B">
        <w:rPr>
          <w:rStyle w:val="StyleUnderline"/>
          <w:rFonts w:asciiTheme="minorHAnsi" w:hAnsiTheme="minorHAnsi"/>
          <w:highlight w:val="yellow"/>
        </w:rPr>
        <w:t>Beijing’s public relations</w:t>
      </w:r>
      <w:r w:rsidRPr="00FC564B">
        <w:t xml:space="preserve"> </w:t>
      </w:r>
      <w:r w:rsidRPr="00FC564B">
        <w:rPr>
          <w:sz w:val="16"/>
          <w:szCs w:val="16"/>
        </w:rPr>
        <w:t xml:space="preserve">machine </w:t>
      </w:r>
      <w:r w:rsidRPr="00FC564B">
        <w:rPr>
          <w:rStyle w:val="StyleUnderline"/>
          <w:rFonts w:asciiTheme="minorHAnsi" w:hAnsiTheme="minorHAnsi"/>
          <w:highlight w:val="yellow"/>
        </w:rPr>
        <w:t>went</w:t>
      </w:r>
      <w:r w:rsidRPr="00FC564B">
        <w:t xml:space="preserve"> </w:t>
      </w:r>
      <w:r w:rsidRPr="00FC564B">
        <w:rPr>
          <w:sz w:val="16"/>
          <w:szCs w:val="16"/>
        </w:rPr>
        <w:t>into high gear</w:t>
      </w:r>
      <w:r w:rsidRPr="00FC564B">
        <w:t xml:space="preserve"> </w:t>
      </w:r>
      <w:r w:rsidRPr="00FC564B">
        <w:rPr>
          <w:rStyle w:val="StyleUnderline"/>
          <w:rFonts w:asciiTheme="minorHAnsi" w:hAnsiTheme="minorHAnsi"/>
          <w:highlight w:val="yellow"/>
        </w:rPr>
        <w:t>to show that the country’s leaders had come up with a viable plan to rescue the economy.</w:t>
      </w:r>
      <w:r>
        <w:rPr>
          <w:rStyle w:val="StyleUnderline"/>
          <w:rFonts w:asciiTheme="minorHAnsi" w:hAnsiTheme="minorHAnsi"/>
        </w:rPr>
        <w:t xml:space="preserve"> </w:t>
      </w:r>
      <w:r w:rsidRPr="00FC564B">
        <w:rPr>
          <w:rStyle w:val="StyleUnderline"/>
          <w:rFonts w:asciiTheme="minorHAnsi" w:hAnsiTheme="minorHAnsi"/>
        </w:rPr>
        <w:t>Unfortunately,</w:t>
      </w:r>
      <w:r w:rsidRPr="00FC564B">
        <w:rPr>
          <w:color w:val="000000"/>
          <w:sz w:val="16"/>
          <w:szCs w:val="16"/>
        </w:rPr>
        <w:t xml:space="preserve"> they do not now have such a plan. In reality, they decided to continue strategies that both created</w:t>
      </w:r>
      <w:r w:rsidRPr="00FC564B">
        <w:rPr>
          <w:color w:val="000000"/>
        </w:rPr>
        <w:t xml:space="preserve"> </w:t>
      </w:r>
      <w:r w:rsidRPr="00FC564B">
        <w:rPr>
          <w:rStyle w:val="Emphasis"/>
          <w:rFonts w:asciiTheme="minorHAnsi" w:hAnsiTheme="minorHAnsi"/>
        </w:rPr>
        <w:t>China’s current predicament and failed this year to restart growth.</w:t>
      </w:r>
      <w:r>
        <w:rPr>
          <w:color w:val="000000"/>
        </w:rPr>
        <w:t xml:space="preserve"> </w:t>
      </w:r>
      <w:r w:rsidRPr="00FC564B">
        <w:rPr>
          <w:rStyle w:val="StyleUnderline"/>
          <w:rFonts w:asciiTheme="minorHAnsi" w:hAnsiTheme="minorHAnsi"/>
          <w:highlight w:val="yellow"/>
        </w:rPr>
        <w:t xml:space="preserve">The severity of China’s economic problems—and the inability to implement long-term solutions—mean almost all geopolitical assumptions about tomorrow are wrong. Virtually everyone today sees China as a major power in the future. </w:t>
      </w:r>
      <w:r w:rsidRPr="00FC564B">
        <w:rPr>
          <w:rStyle w:val="Emphasis"/>
          <w:rFonts w:asciiTheme="minorHAnsi" w:hAnsiTheme="minorHAnsi"/>
          <w:highlight w:val="yellow"/>
        </w:rPr>
        <w:t>Yet the country’s extraordinary economic difficulties will result in a collapse</w:t>
      </w:r>
      <w:r w:rsidRPr="00FC564B">
        <w:rPr>
          <w:rStyle w:val="StyleUnderline"/>
          <w:rFonts w:asciiTheme="minorHAnsi" w:hAnsiTheme="minorHAnsi"/>
          <w:highlight w:val="yellow"/>
        </w:rPr>
        <w:t xml:space="preserve"> or a long-term decline</w:t>
      </w:r>
      <w:r w:rsidRPr="00FC564B">
        <w:rPr>
          <w:color w:val="000000"/>
        </w:rPr>
        <w:t xml:space="preserve">, </w:t>
      </w:r>
      <w:r w:rsidRPr="00FC564B">
        <w:rPr>
          <w:color w:val="000000"/>
          <w:sz w:val="16"/>
          <w:szCs w:val="16"/>
        </w:rPr>
        <w:t>and either outcome suggests China will return to the ranks of weak states.</w:t>
      </w:r>
      <w:r>
        <w:rPr>
          <w:color w:val="000000"/>
          <w:sz w:val="16"/>
          <w:szCs w:val="16"/>
        </w:rPr>
        <w:t xml:space="preserve"> </w:t>
      </w:r>
      <w:r w:rsidRPr="00FC564B">
        <w:rPr>
          <w:color w:val="000000"/>
          <w:sz w:val="16"/>
          <w:szCs w:val="16"/>
        </w:rPr>
        <w:t>As an initial matter, China’s current situation is far worse than the official National Bureau of Statistics reports. The</w:t>
      </w:r>
      <w:r>
        <w:rPr>
          <w:color w:val="000000"/>
          <w:sz w:val="16"/>
          <w:szCs w:val="16"/>
        </w:rPr>
        <w:t xml:space="preserve"> </w:t>
      </w:r>
      <w:r w:rsidRPr="00FC564B">
        <w:rPr>
          <w:color w:val="000000"/>
          <w:sz w:val="16"/>
          <w:szCs w:val="16"/>
        </w:rPr>
        <w:t>NBS</w:t>
      </w:r>
      <w:r>
        <w:rPr>
          <w:color w:val="000000"/>
          <w:sz w:val="16"/>
          <w:szCs w:val="16"/>
        </w:rPr>
        <w:t xml:space="preserve"> </w:t>
      </w:r>
      <w:r w:rsidRPr="00FC564B">
        <w:rPr>
          <w:color w:val="000000"/>
          <w:sz w:val="16"/>
          <w:szCs w:val="16"/>
        </w:rPr>
        <w:t>maintains that the country’s gross domestic product rose 6.9 percent during the third calendar quarter of this year after increases of 7.0 percent during each of the first two quarters.</w:t>
      </w:r>
      <w:r>
        <w:rPr>
          <w:color w:val="000000"/>
          <w:sz w:val="16"/>
          <w:szCs w:val="16"/>
        </w:rPr>
        <w:t xml:space="preserve"> </w:t>
      </w:r>
      <w:r w:rsidRPr="00FC564B">
        <w:rPr>
          <w:color w:val="000000"/>
          <w:sz w:val="16"/>
          <w:szCs w:val="16"/>
        </w:rPr>
        <w:t>Willem</w:t>
      </w:r>
      <w:r>
        <w:rPr>
          <w:color w:val="000000"/>
          <w:sz w:val="16"/>
          <w:szCs w:val="16"/>
        </w:rPr>
        <w:t xml:space="preserve"> </w:t>
      </w:r>
      <w:proofErr w:type="spellStart"/>
      <w:r w:rsidRPr="00FC564B">
        <w:rPr>
          <w:color w:val="000000"/>
          <w:sz w:val="16"/>
          <w:szCs w:val="16"/>
        </w:rPr>
        <w:t>Buiter</w:t>
      </w:r>
      <w:proofErr w:type="spellEnd"/>
      <w:r w:rsidRPr="00FC564B">
        <w:rPr>
          <w:color w:val="000000"/>
          <w:sz w:val="16"/>
          <w:szCs w:val="16"/>
        </w:rPr>
        <w:t>, Citigroup’s chief economist, a few months ago</w:t>
      </w:r>
      <w:r>
        <w:rPr>
          <w:color w:val="000000"/>
          <w:sz w:val="16"/>
          <w:szCs w:val="16"/>
        </w:rPr>
        <w:t xml:space="preserve"> </w:t>
      </w:r>
      <w:hyperlink r:id="rId36" w:history="1">
        <w:r w:rsidRPr="00FC564B">
          <w:rPr>
            <w:rStyle w:val="Hyperlink"/>
            <w:rFonts w:asciiTheme="minorHAnsi" w:eastAsiaTheme="majorEastAsia" w:hAnsiTheme="minorHAnsi"/>
            <w:color w:val="2F45BE"/>
            <w:sz w:val="16"/>
            <w:szCs w:val="16"/>
          </w:rPr>
          <w:t>suggested</w:t>
        </w:r>
      </w:hyperlink>
      <w:r>
        <w:rPr>
          <w:color w:val="000000"/>
          <w:sz w:val="16"/>
          <w:szCs w:val="16"/>
        </w:rPr>
        <w:t xml:space="preserve"> </w:t>
      </w:r>
      <w:r w:rsidRPr="00FC564B">
        <w:rPr>
          <w:color w:val="000000"/>
          <w:sz w:val="16"/>
          <w:szCs w:val="16"/>
        </w:rPr>
        <w:t>the rate was closer to 4 percent, and growth could be as low as the 2.2 percent that people in Beijing were privately talking about mid-year. The most reliable indicator of Chinese economic activity remains the consumption of electricity, and for the first eleven months of the year electricity consumption increased by only 0.7 percent according to China’s National Energy Administration.</w:t>
      </w:r>
      <w:r>
        <w:rPr>
          <w:color w:val="000000"/>
          <w:sz w:val="16"/>
          <w:szCs w:val="16"/>
        </w:rPr>
        <w:t xml:space="preserve"> </w:t>
      </w:r>
      <w:r w:rsidRPr="00FC564B">
        <w:rPr>
          <w:rStyle w:val="StyleUnderline"/>
          <w:rFonts w:asciiTheme="minorHAnsi" w:hAnsiTheme="minorHAnsi"/>
        </w:rPr>
        <w:t xml:space="preserve">Other statistics </w:t>
      </w:r>
      <w:r w:rsidRPr="00FC564B">
        <w:rPr>
          <w:rStyle w:val="Emphasis"/>
          <w:rFonts w:asciiTheme="minorHAnsi" w:hAnsiTheme="minorHAnsi"/>
        </w:rPr>
        <w:t>confirm extremely slow growth</w:t>
      </w:r>
      <w:r w:rsidRPr="00FC564B">
        <w:rPr>
          <w:rStyle w:val="StyleUnderline"/>
          <w:rFonts w:asciiTheme="minorHAnsi" w:hAnsiTheme="minorHAnsi"/>
        </w:rPr>
        <w:t xml:space="preserve">. </w:t>
      </w:r>
      <w:r w:rsidRPr="00FC564B">
        <w:rPr>
          <w:rStyle w:val="StyleUnderline"/>
          <w:rFonts w:asciiTheme="minorHAnsi" w:hAnsiTheme="minorHAnsi"/>
          <w:highlight w:val="yellow"/>
        </w:rPr>
        <w:t xml:space="preserve">For instance, imports, a sign of both manufacturing and consumption trends, </w:t>
      </w:r>
      <w:r w:rsidRPr="00FC564B">
        <w:rPr>
          <w:rStyle w:val="Emphasis"/>
          <w:rFonts w:asciiTheme="minorHAnsi" w:hAnsiTheme="minorHAnsi"/>
          <w:highlight w:val="yellow"/>
        </w:rPr>
        <w:t>fell 8.7 percent in November in dollar terms, marking a record thirteen straight months of decline. Exports were down 6.8 percent,</w:t>
      </w:r>
      <w:r w:rsidRPr="00FC564B">
        <w:rPr>
          <w:rStyle w:val="StyleUnderline"/>
          <w:rFonts w:asciiTheme="minorHAnsi" w:hAnsiTheme="minorHAnsi"/>
          <w:highlight w:val="yellow"/>
        </w:rPr>
        <w:t xml:space="preserve"> the fifth straight month in the red.</w:t>
      </w:r>
      <w:r>
        <w:rPr>
          <w:rStyle w:val="StyleUnderline"/>
          <w:rFonts w:asciiTheme="minorHAnsi" w:hAnsiTheme="minorHAnsi"/>
        </w:rPr>
        <w:t xml:space="preserve"> </w:t>
      </w:r>
      <w:r w:rsidRPr="00FC564B">
        <w:rPr>
          <w:color w:val="000000"/>
          <w:sz w:val="16"/>
          <w:szCs w:val="16"/>
        </w:rPr>
        <w:t>Especially disturbing is price data</w:t>
      </w:r>
      <w:r w:rsidRPr="00FC564B">
        <w:rPr>
          <w:rStyle w:val="StyleUnderline"/>
          <w:rFonts w:asciiTheme="minorHAnsi" w:hAnsiTheme="minorHAnsi"/>
        </w:rPr>
        <w:t xml:space="preserve">. </w:t>
      </w:r>
      <w:r w:rsidRPr="00FC564B">
        <w:rPr>
          <w:rStyle w:val="StyleUnderline"/>
          <w:rFonts w:asciiTheme="minorHAnsi" w:hAnsiTheme="minorHAnsi"/>
          <w:highlight w:val="yellow"/>
        </w:rPr>
        <w:t>In</w:t>
      </w:r>
      <w:r>
        <w:rPr>
          <w:rStyle w:val="StyleUnderline"/>
          <w:rFonts w:asciiTheme="minorHAnsi" w:hAnsiTheme="minorHAnsi"/>
          <w:highlight w:val="yellow"/>
        </w:rPr>
        <w:t xml:space="preserve"> </w:t>
      </w:r>
      <w:r w:rsidRPr="00FC564B">
        <w:rPr>
          <w:rStyle w:val="StyleUnderline"/>
          <w:rFonts w:asciiTheme="minorHAnsi" w:hAnsiTheme="minorHAnsi"/>
          <w:highlight w:val="yellow"/>
        </w:rPr>
        <w:t>Q3</w:t>
      </w:r>
      <w:r w:rsidRPr="00FC564B">
        <w:rPr>
          <w:rStyle w:val="Emphasis"/>
          <w:rFonts w:asciiTheme="minorHAnsi" w:hAnsiTheme="minorHAnsi"/>
          <w:highlight w:val="yellow"/>
        </w:rPr>
        <w:t>, nominal GDP growth of 6.2 percent was less than the officially reported real growth of 6.9 percent.</w:t>
      </w:r>
      <w:r w:rsidRPr="00FC564B">
        <w:rPr>
          <w:rStyle w:val="StyleUnderline"/>
          <w:rFonts w:asciiTheme="minorHAnsi" w:hAnsiTheme="minorHAnsi"/>
          <w:highlight w:val="yellow"/>
        </w:rPr>
        <w:t xml:space="preserve"> China, therefore, looks like it is now caught in the deflationary trap of falling prices. Deflation, in turn, suggests a</w:t>
      </w:r>
      <w:r>
        <w:rPr>
          <w:rStyle w:val="StyleUnderline"/>
          <w:rFonts w:asciiTheme="minorHAnsi" w:hAnsiTheme="minorHAnsi"/>
          <w:highlight w:val="yellow"/>
        </w:rPr>
        <w:t xml:space="preserve"> </w:t>
      </w:r>
      <w:r w:rsidRPr="00FC564B">
        <w:rPr>
          <w:rStyle w:val="StyleUnderline"/>
          <w:rFonts w:asciiTheme="minorHAnsi" w:hAnsiTheme="minorHAnsi"/>
          <w:highlight w:val="yellow"/>
        </w:rPr>
        <w:t>1930s-style</w:t>
      </w:r>
      <w:r>
        <w:rPr>
          <w:rStyle w:val="StyleUnderline"/>
          <w:rFonts w:asciiTheme="minorHAnsi" w:hAnsiTheme="minorHAnsi"/>
          <w:highlight w:val="yellow"/>
        </w:rPr>
        <w:t xml:space="preserve"> </w:t>
      </w:r>
      <w:r w:rsidRPr="00FC564B">
        <w:rPr>
          <w:rStyle w:val="StyleUnderline"/>
          <w:rFonts w:asciiTheme="minorHAnsi" w:hAnsiTheme="minorHAnsi"/>
          <w:highlight w:val="yellow"/>
        </w:rPr>
        <w:t>crash is increasingly possible. China has too much debt—perhaps as much as 350 percent of GDP at the moment—which becomes impossible to service in an era of rapidly declining prices</w:t>
      </w:r>
      <w:r w:rsidRPr="00FC564B">
        <w:rPr>
          <w:color w:val="000000"/>
          <w:sz w:val="16"/>
          <w:szCs w:val="16"/>
        </w:rPr>
        <w:t>. The country over the last year has seen a number of “first” defaults. So far, the central and provincial authorities have managed rescues for many of the obligors</w:t>
      </w:r>
      <w:r w:rsidRPr="00FC564B">
        <w:rPr>
          <w:color w:val="000000"/>
        </w:rPr>
        <w:t xml:space="preserve">, </w:t>
      </w:r>
      <w:r w:rsidRPr="00FC564B">
        <w:rPr>
          <w:rStyle w:val="StyleUnderline"/>
          <w:rFonts w:asciiTheme="minorHAnsi" w:hAnsiTheme="minorHAnsi"/>
        </w:rPr>
        <w:t xml:space="preserve">but at some point they will have no choice </w:t>
      </w:r>
      <w:r w:rsidRPr="00FC564B">
        <w:rPr>
          <w:rStyle w:val="Emphasis"/>
          <w:rFonts w:asciiTheme="minorHAnsi" w:hAnsiTheme="minorHAnsi"/>
        </w:rPr>
        <w:t>but to let failing borrowers go under in far greater numbers.</w:t>
      </w:r>
    </w:p>
    <w:p w:rsidR="009E5783" w:rsidRDefault="009E5783" w:rsidP="009E5783">
      <w:pPr>
        <w:pStyle w:val="Heading1"/>
      </w:pPr>
      <w:r>
        <w:t>---Growth Good---</w:t>
      </w:r>
    </w:p>
    <w:p w:rsidR="000E4412" w:rsidRDefault="000E4412" w:rsidP="000E4412">
      <w:pPr>
        <w:pStyle w:val="Heading2"/>
      </w:pPr>
      <w:r>
        <w:t xml:space="preserve">General </w:t>
      </w:r>
    </w:p>
    <w:p w:rsidR="000E4412" w:rsidRDefault="000E4412" w:rsidP="000E4412">
      <w:pPr>
        <w:pStyle w:val="Heading3"/>
      </w:pPr>
      <w:r>
        <w:t>Impact</w:t>
      </w:r>
    </w:p>
    <w:p w:rsidR="000E4412" w:rsidRDefault="000E4412" w:rsidP="000E4412">
      <w:pPr>
        <w:pStyle w:val="Heading4"/>
      </w:pPr>
      <w:r>
        <w:t>Nuclear war</w:t>
      </w:r>
    </w:p>
    <w:p w:rsidR="000E4412" w:rsidRPr="00980DB9" w:rsidRDefault="000E4412" w:rsidP="000E4412">
      <w:pPr>
        <w:autoSpaceDE w:val="0"/>
        <w:autoSpaceDN w:val="0"/>
        <w:adjustRightInd w:val="0"/>
        <w:spacing w:after="200" w:line="276" w:lineRule="auto"/>
      </w:pPr>
      <w:r w:rsidRPr="00980DB9">
        <w:rPr>
          <w:rStyle w:val="Style13ptBold"/>
        </w:rPr>
        <w:t>Kaminski 7</w:t>
      </w:r>
      <w:r w:rsidRPr="00980DB9">
        <w:t xml:space="preserve"> (Antoni Z., Professor – Institute of Political Studies, “World Order: The Mechanics of Threats (Central European Perspective)”, Polish Quarterly of International Affairs, 1, p. 58)</w:t>
      </w:r>
    </w:p>
    <w:p w:rsidR="000E4412" w:rsidRDefault="000E4412" w:rsidP="000E4412">
      <w:pPr>
        <w:rPr>
          <w:sz w:val="16"/>
        </w:rPr>
      </w:pPr>
      <w:r w:rsidRPr="00980DB9">
        <w:rPr>
          <w:sz w:val="16"/>
        </w:rPr>
        <w:t xml:space="preserve">As already argued, the economic advance of </w:t>
      </w:r>
      <w:smartTag w:uri="urn:schemas-microsoft-com:office:smarttags" w:element="country-region">
        <w:smartTag w:uri="urn:schemas-microsoft-com:office:smarttags" w:element="place">
          <w:r w:rsidRPr="00980DB9">
            <w:rPr>
              <w:sz w:val="16"/>
            </w:rPr>
            <w:t>China</w:t>
          </w:r>
        </w:smartTag>
      </w:smartTag>
      <w:r w:rsidRPr="00980DB9">
        <w:rPr>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980DB9">
        <w:rPr>
          <w:rStyle w:val="StyleUnderline"/>
          <w:highlight w:val="yellow"/>
        </w:rPr>
        <w:t>an economic crisis in China</w:t>
      </w:r>
      <w:r w:rsidRPr="00980DB9">
        <w:rPr>
          <w:sz w:val="16"/>
        </w:rPr>
        <w:t xml:space="preserve">. Considering the importance of the state for the development of the global economy, the crisis </w:t>
      </w:r>
      <w:r w:rsidRPr="00980DB9">
        <w:rPr>
          <w:rStyle w:val="StyleUnderline"/>
          <w:highlight w:val="yellow"/>
        </w:rPr>
        <w:t>would have serious global repercussions</w:t>
      </w:r>
      <w:r w:rsidRPr="00980DB9">
        <w:rPr>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980DB9">
          <w:rPr>
            <w:sz w:val="16"/>
          </w:rPr>
          <w:t>China Sea</w:t>
        </w:r>
      </w:smartTag>
      <w:r w:rsidRPr="00980DB9">
        <w:rPr>
          <w:sz w:val="16"/>
        </w:rPr>
        <w:t xml:space="preserve"> and the Pacific). </w:t>
      </w:r>
      <w:r w:rsidRPr="00980DB9">
        <w:rPr>
          <w:rStyle w:val="StyleUnderline"/>
          <w:highlight w:val="yellow"/>
        </w:rPr>
        <w:t>A</w:t>
      </w:r>
      <w:r w:rsidRPr="00980DB9">
        <w:rPr>
          <w:sz w:val="16"/>
        </w:rPr>
        <w:t xml:space="preserve"> potential </w:t>
      </w:r>
      <w:r w:rsidRPr="00980DB9">
        <w:rPr>
          <w:rStyle w:val="StyleUnderline"/>
          <w:highlight w:val="yellow"/>
        </w:rPr>
        <w:t>hotbed of conflict is</w:t>
      </w:r>
      <w:r w:rsidRPr="00980DB9">
        <w:rPr>
          <w:sz w:val="16"/>
        </w:rPr>
        <w:t xml:space="preserve"> also </w:t>
      </w:r>
      <w:r w:rsidRPr="00980DB9">
        <w:rPr>
          <w:rStyle w:val="StyleUnderline"/>
          <w:highlight w:val="yellow"/>
        </w:rPr>
        <w:t>Taiwan'</w:t>
      </w:r>
      <w:r w:rsidRPr="00980DB9">
        <w:rPr>
          <w:rStyle w:val="StyleUnderline"/>
        </w:rPr>
        <w:t>s status</w:t>
      </w:r>
      <w:r w:rsidRPr="00980DB9">
        <w:rPr>
          <w:sz w:val="16"/>
        </w:rPr>
        <w:t xml:space="preserve">. </w:t>
      </w:r>
      <w:r w:rsidRPr="00980DB9">
        <w:rPr>
          <w:rStyle w:val="StyleUnderline"/>
        </w:rPr>
        <w:t xml:space="preserve">Economic </w:t>
      </w:r>
      <w:r w:rsidRPr="00980DB9">
        <w:rPr>
          <w:rStyle w:val="StyleUnderline"/>
          <w:highlight w:val="yellow"/>
        </w:rPr>
        <w:t>recession</w:t>
      </w:r>
      <w:r w:rsidRPr="00980DB9">
        <w:rPr>
          <w:sz w:val="16"/>
        </w:rPr>
        <w:t xml:space="preserve"> and the related destabilization of internal policies </w:t>
      </w:r>
      <w:r w:rsidRPr="00980DB9">
        <w:rPr>
          <w:rStyle w:val="StyleUnderline"/>
          <w:highlight w:val="yellow"/>
        </w:rPr>
        <w:t>could lead to a</w:t>
      </w:r>
      <w:r w:rsidRPr="00980DB9">
        <w:rPr>
          <w:sz w:val="16"/>
        </w:rPr>
        <w:t xml:space="preserve"> political, or even </w:t>
      </w:r>
      <w:r w:rsidRPr="00980DB9">
        <w:rPr>
          <w:rStyle w:val="StyleUnderline"/>
          <w:highlight w:val="yellow"/>
        </w:rPr>
        <w:t>military crisis</w:t>
      </w:r>
      <w:r w:rsidRPr="00980DB9">
        <w:rPr>
          <w:sz w:val="16"/>
          <w:highlight w:val="yellow"/>
        </w:rPr>
        <w:t xml:space="preserve">. </w:t>
      </w:r>
      <w:r w:rsidRPr="00980DB9">
        <w:rPr>
          <w:rStyle w:val="StyleUnderline"/>
          <w:highlight w:val="yellow"/>
        </w:rPr>
        <w:t>The likelihood of</w:t>
      </w:r>
      <w:r w:rsidRPr="00980DB9">
        <w:rPr>
          <w:sz w:val="16"/>
        </w:rPr>
        <w:t xml:space="preserve"> the </w:t>
      </w:r>
      <w:r w:rsidRPr="00980DB9">
        <w:rPr>
          <w:rStyle w:val="Emphasis"/>
          <w:highlight w:val="yellow"/>
        </w:rPr>
        <w:t>global escalation</w:t>
      </w:r>
      <w:r w:rsidRPr="00980DB9">
        <w:rPr>
          <w:sz w:val="16"/>
        </w:rPr>
        <w:t xml:space="preserve"> of the conflict </w:t>
      </w:r>
      <w:r w:rsidRPr="00980DB9">
        <w:rPr>
          <w:rStyle w:val="StyleUnderline"/>
          <w:highlight w:val="yellow"/>
        </w:rPr>
        <w:t>is high</w:t>
      </w:r>
      <w:r w:rsidRPr="00980DB9">
        <w:rPr>
          <w:sz w:val="16"/>
          <w:highlight w:val="yellow"/>
        </w:rPr>
        <w:t xml:space="preserve">, </w:t>
      </w:r>
      <w:r w:rsidRPr="00980DB9">
        <w:rPr>
          <w:rStyle w:val="StyleUnderline"/>
          <w:highlight w:val="yellow"/>
        </w:rPr>
        <w:t>as the interests of Russia, China, Japan, Australia and</w:t>
      </w:r>
      <w:r w:rsidRPr="00980DB9">
        <w:rPr>
          <w:sz w:val="16"/>
          <w:highlight w:val="yellow"/>
        </w:rPr>
        <w:t>,</w:t>
      </w:r>
      <w:r w:rsidRPr="00980DB9">
        <w:rPr>
          <w:sz w:val="16"/>
        </w:rPr>
        <w:t xml:space="preserve"> first and foremost, </w:t>
      </w:r>
      <w:r w:rsidRPr="00980DB9">
        <w:rPr>
          <w:rStyle w:val="StyleUnderline"/>
          <w:highlight w:val="yellow"/>
        </w:rPr>
        <w:t>the US clash in the region</w:t>
      </w:r>
      <w:r w:rsidRPr="007064CC">
        <w:rPr>
          <w:sz w:val="16"/>
        </w:rPr>
        <w:t>.</w:t>
      </w:r>
    </w:p>
    <w:p w:rsidR="000E4412" w:rsidRPr="00FE2831" w:rsidRDefault="000E4412" w:rsidP="000E4412">
      <w:pPr>
        <w:pStyle w:val="Heading4"/>
      </w:pPr>
      <w:r>
        <w:t xml:space="preserve">Collapse causes </w:t>
      </w:r>
      <w:r w:rsidRPr="00FE2831">
        <w:rPr>
          <w:u w:val="single"/>
        </w:rPr>
        <w:t>internal instability</w:t>
      </w:r>
      <w:r>
        <w:t xml:space="preserve"> and </w:t>
      </w:r>
      <w:r w:rsidRPr="00FE2831">
        <w:rPr>
          <w:u w:val="single"/>
        </w:rPr>
        <w:t>refugees</w:t>
      </w:r>
      <w:r>
        <w:t xml:space="preserve"> and </w:t>
      </w:r>
      <w:r w:rsidRPr="00FE2831">
        <w:rPr>
          <w:u w:val="single"/>
        </w:rPr>
        <w:t>crushes interdependence</w:t>
      </w:r>
      <w:r>
        <w:t xml:space="preserve"> --- escalates to </w:t>
      </w:r>
      <w:r>
        <w:rPr>
          <w:u w:val="single"/>
        </w:rPr>
        <w:t>major war</w:t>
      </w:r>
    </w:p>
    <w:p w:rsidR="000E4412" w:rsidRDefault="000E4412" w:rsidP="000E4412">
      <w:r w:rsidRPr="00FE2831">
        <w:rPr>
          <w:rStyle w:val="Style13ptBold"/>
        </w:rPr>
        <w:t>Kane 1</w:t>
      </w:r>
      <w:r>
        <w:t xml:space="preserve"> – Dr. Thomas M., Professor of Security Studies at the University of Hull, “China's Hunger: The Consequences of a Rising Demand for Food and Energy”, Parameters, Autumn, http://www.carlisle.army.mil/USAWC/parameters/Articles/01autumn/Kane.htm</w:t>
      </w:r>
    </w:p>
    <w:p w:rsidR="000E4412" w:rsidRDefault="000E4412" w:rsidP="000E4412"/>
    <w:p w:rsidR="000E4412" w:rsidRPr="007F252A" w:rsidRDefault="000E4412" w:rsidP="000E4412">
      <w:pPr>
        <w:rPr>
          <w:sz w:val="16"/>
        </w:rPr>
      </w:pPr>
      <w:r w:rsidRPr="00FE2831">
        <w:rPr>
          <w:sz w:val="16"/>
        </w:rPr>
        <w:t>The Price of Failure</w:t>
      </w:r>
      <w:r>
        <w:rPr>
          <w:sz w:val="16"/>
        </w:rPr>
        <w:t xml:space="preserve"> </w:t>
      </w:r>
      <w:r w:rsidRPr="00FE2831">
        <w:rPr>
          <w:sz w:val="16"/>
        </w:rPr>
        <w:t xml:space="preserve">Despite China's problems with its food supply, the Chinese do not appear to be in danger of widespread starvation. Nevertheless, one cannot rule out the prospect entirely, especially if the earth's climate actually is getting warmer. The consequences of general famine in a country with over a billion people clearly would be catastrophic. The effects of oil shortages and industrial stagnation would be less lurid, but </w:t>
      </w:r>
      <w:r w:rsidRPr="00FE2831">
        <w:rPr>
          <w:rStyle w:val="StyleUnderline"/>
        </w:rPr>
        <w:t xml:space="preserve">economic collapse would </w:t>
      </w:r>
      <w:r w:rsidRPr="00FE2831">
        <w:rPr>
          <w:rStyle w:val="Emphasis"/>
        </w:rPr>
        <w:t>endanger China's political stability</w:t>
      </w:r>
      <w:r w:rsidRPr="00FE2831">
        <w:rPr>
          <w:rStyle w:val="StyleUnderline"/>
        </w:rPr>
        <w:t xml:space="preserve"> whether that collapse came with a bang or a whimper</w:t>
      </w:r>
      <w:r w:rsidRPr="00FE2831">
        <w:rPr>
          <w:sz w:val="16"/>
        </w:rPr>
        <w:t>.</w:t>
      </w:r>
      <w:r>
        <w:rPr>
          <w:sz w:val="16"/>
        </w:rPr>
        <w:t xml:space="preserve"> </w:t>
      </w:r>
      <w:r w:rsidRPr="00FE2831">
        <w:rPr>
          <w:rStyle w:val="StyleUnderline"/>
        </w:rPr>
        <w:t xml:space="preserve">PRC society has become </w:t>
      </w:r>
      <w:r w:rsidRPr="00FE2831">
        <w:rPr>
          <w:rStyle w:val="Emphasis"/>
        </w:rPr>
        <w:t>dangerously fractured</w:t>
      </w:r>
      <w:r w:rsidRPr="00FE2831">
        <w:rPr>
          <w:rStyle w:val="StyleUnderline"/>
        </w:rPr>
        <w:t>. As</w:t>
      </w:r>
      <w:r w:rsidRPr="00FE2831">
        <w:rPr>
          <w:sz w:val="16"/>
        </w:rPr>
        <w:t xml:space="preserve"> the coastal </w:t>
      </w:r>
      <w:r w:rsidRPr="00FE2831">
        <w:rPr>
          <w:rStyle w:val="StyleUnderline"/>
        </w:rPr>
        <w:t>cities grow richer and</w:t>
      </w:r>
      <w:r w:rsidRPr="00FE2831">
        <w:rPr>
          <w:sz w:val="16"/>
        </w:rPr>
        <w:t xml:space="preserve"> more cosmopolitan while the </w:t>
      </w:r>
      <w:r w:rsidRPr="00FE2831">
        <w:rPr>
          <w:rStyle w:val="StyleUnderline"/>
        </w:rPr>
        <w:t>rural</w:t>
      </w:r>
      <w:r w:rsidRPr="00FE2831">
        <w:rPr>
          <w:sz w:val="16"/>
        </w:rPr>
        <w:t xml:space="preserve"> inland </w:t>
      </w:r>
      <w:r w:rsidRPr="00FE2831">
        <w:rPr>
          <w:rStyle w:val="StyleUnderline"/>
        </w:rPr>
        <w:t>provinces grow poorer</w:t>
      </w:r>
      <w:r w:rsidRPr="00FE2831">
        <w:rPr>
          <w:sz w:val="16"/>
        </w:rPr>
        <w:t xml:space="preserve">, the </w:t>
      </w:r>
      <w:r w:rsidRPr="00FE2831">
        <w:rPr>
          <w:rStyle w:val="StyleUnderline"/>
        </w:rPr>
        <w:t>political interests</w:t>
      </w:r>
      <w:r w:rsidRPr="00FE2831">
        <w:rPr>
          <w:sz w:val="16"/>
        </w:rPr>
        <w:t xml:space="preserve"> of the two regions </w:t>
      </w:r>
      <w:r w:rsidRPr="00FE2831">
        <w:rPr>
          <w:rStyle w:val="StyleUnderline"/>
        </w:rPr>
        <w:t>become</w:t>
      </w:r>
      <w:r w:rsidRPr="00FE2831">
        <w:rPr>
          <w:sz w:val="16"/>
        </w:rPr>
        <w:t xml:space="preserve"> ever </w:t>
      </w:r>
      <w:r w:rsidRPr="00FE2831">
        <w:rPr>
          <w:rStyle w:val="StyleUnderline"/>
        </w:rPr>
        <w:t>less compatible</w:t>
      </w:r>
      <w:r w:rsidRPr="00FE2831">
        <w:rPr>
          <w:sz w:val="16"/>
        </w:rPr>
        <w:t>. Increasing the prospects for division yet further, Deng Xiaoping's administrative reforms have strengthened regional potentates at the expense of central authority. As Kent Calder observes,</w:t>
      </w:r>
      <w:r>
        <w:rPr>
          <w:sz w:val="16"/>
        </w:rPr>
        <w:t xml:space="preserve"> </w:t>
      </w:r>
      <w:r w:rsidRPr="00FE2831">
        <w:rPr>
          <w:sz w:val="16"/>
        </w:rPr>
        <w:t>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alone.[49]</w:t>
      </w:r>
      <w:r>
        <w:rPr>
          <w:sz w:val="16"/>
        </w:rPr>
        <w:t xml:space="preserve"> </w:t>
      </w:r>
      <w:r w:rsidRPr="00FE2831">
        <w:rPr>
          <w:sz w:val="16"/>
        </w:rPr>
        <w:t>Other social and economic developments deepen the rifts in Chinese society. The one-child policy, for instance, is disrupting traditional family life, with unknowable consequences for Chinese mores and social cohesion.[50]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w:t>
      </w:r>
      <w:r>
        <w:rPr>
          <w:sz w:val="16"/>
        </w:rPr>
        <w:t xml:space="preserve"> </w:t>
      </w:r>
      <w:r w:rsidRPr="00FE2831">
        <w:rPr>
          <w:rStyle w:val="StyleUnderline"/>
        </w:rPr>
        <w:t>Under these circumstances, China is vulnerable to unrest</w:t>
      </w:r>
      <w:r w:rsidRPr="00FE2831">
        <w:rPr>
          <w:sz w:val="16"/>
        </w:rPr>
        <w:t xml:space="preserve"> of many kinds. </w:t>
      </w:r>
      <w:r w:rsidRPr="00FE2831">
        <w:rPr>
          <w:rStyle w:val="StyleUnderline"/>
        </w:rPr>
        <w:t>Unemployment</w:t>
      </w:r>
      <w:r w:rsidRPr="00FE2831">
        <w:rPr>
          <w:sz w:val="16"/>
        </w:rPr>
        <w:t xml:space="preserve"> or severe hardship, not to mention actual starvation, </w:t>
      </w:r>
      <w:r w:rsidRPr="00FE2831">
        <w:rPr>
          <w:rStyle w:val="StyleUnderline"/>
        </w:rPr>
        <w:t xml:space="preserve">could easily </w:t>
      </w:r>
      <w:r w:rsidRPr="00FE2831">
        <w:rPr>
          <w:rStyle w:val="Emphasis"/>
        </w:rPr>
        <w:t>trigger popular uprisings</w:t>
      </w:r>
      <w:r w:rsidRPr="00FE2831">
        <w:rPr>
          <w:rStyle w:val="StyleUnderline"/>
        </w:rPr>
        <w:t>. Provincial leaders might</w:t>
      </w:r>
      <w:r w:rsidRPr="00FE2831">
        <w:rPr>
          <w:sz w:val="16"/>
        </w:rPr>
        <w:t xml:space="preserve"> be tempted to </w:t>
      </w:r>
      <w:r w:rsidRPr="00FE2831">
        <w:rPr>
          <w:rStyle w:val="StyleUnderline"/>
        </w:rPr>
        <w:t>secede</w:t>
      </w:r>
      <w:r w:rsidRPr="00FE2831">
        <w:rPr>
          <w:sz w:val="16"/>
        </w:rPr>
        <w:t xml:space="preserve">, perhaps </w:t>
      </w:r>
      <w:r w:rsidRPr="00FE2831">
        <w:rPr>
          <w:rStyle w:val="StyleUnderline"/>
        </w:rPr>
        <w:t>openly</w:t>
      </w:r>
      <w:r w:rsidRPr="00FE2831">
        <w:rPr>
          <w:sz w:val="16"/>
        </w:rPr>
        <w:t xml:space="preserve"> or perhaps by quietly </w:t>
      </w:r>
      <w:r w:rsidRPr="00FE2831">
        <w:rPr>
          <w:rStyle w:val="StyleUnderline"/>
        </w:rPr>
        <w:t>ceasing to obey Beijing's directives. China's leaders</w:t>
      </w:r>
      <w:r w:rsidRPr="00FE2831">
        <w:rPr>
          <w:sz w:val="16"/>
        </w:rPr>
        <w:t xml:space="preserve">, in turn, </w:t>
      </w:r>
      <w:r w:rsidRPr="00FE2831">
        <w:rPr>
          <w:rStyle w:val="StyleUnderline"/>
        </w:rPr>
        <w:t>might adopt drastic measures to forestall such developments</w:t>
      </w:r>
      <w:r w:rsidRPr="00FE2831">
        <w:rPr>
          <w:sz w:val="16"/>
        </w:rPr>
        <w:t>.</w:t>
      </w:r>
      <w:r>
        <w:rPr>
          <w:sz w:val="16"/>
        </w:rPr>
        <w:t xml:space="preserve"> </w:t>
      </w:r>
      <w:r w:rsidRPr="00FE2831">
        <w:rPr>
          <w:rStyle w:val="StyleUnderline"/>
        </w:rPr>
        <w:t>If faced with internal strife, supporters of China's existing regime may return to a more overt form of communist dictatorship</w:t>
      </w:r>
      <w:r w:rsidRPr="00FE2831">
        <w:rPr>
          <w:sz w:val="16"/>
        </w:rPr>
        <w:t>.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w:t>
      </w:r>
      <w:proofErr w:type="spellStart"/>
      <w:r w:rsidRPr="00FE2831">
        <w:rPr>
          <w:sz w:val="16"/>
        </w:rPr>
        <w:t>shou</w:t>
      </w:r>
      <w:proofErr w:type="spellEnd"/>
      <w:r w:rsidRPr="00FE2831">
        <w:rPr>
          <w:sz w:val="16"/>
        </w:rPr>
        <w:t xml:space="preserve"> cycle." (Fang means to loosen one's grip; </w:t>
      </w:r>
      <w:proofErr w:type="spellStart"/>
      <w:r w:rsidRPr="00FE2831">
        <w:rPr>
          <w:sz w:val="16"/>
        </w:rPr>
        <w:t>shou</w:t>
      </w:r>
      <w:proofErr w:type="spellEnd"/>
      <w:r w:rsidRPr="00FE2831">
        <w:rPr>
          <w:sz w:val="16"/>
        </w:rPr>
        <w:t xml:space="preserve"> means to tighten it.)[51]</w:t>
      </w:r>
      <w:r>
        <w:rPr>
          <w:sz w:val="16"/>
        </w:rPr>
        <w:t xml:space="preserve"> </w:t>
      </w:r>
      <w:r w:rsidRPr="00FE2831">
        <w:rPr>
          <w:sz w:val="16"/>
        </w:rPr>
        <w:t xml:space="preserve">If order broke down, the Chinese would not be the only people to suffer. </w:t>
      </w:r>
      <w:r w:rsidRPr="00FE2831">
        <w:rPr>
          <w:rStyle w:val="StyleUnderline"/>
        </w:rPr>
        <w:t xml:space="preserve">Civil unrest in the PRC would </w:t>
      </w:r>
      <w:r w:rsidRPr="00FE2831">
        <w:rPr>
          <w:rStyle w:val="Emphasis"/>
        </w:rPr>
        <w:t>disrupt trade relationships</w:t>
      </w:r>
      <w:r w:rsidRPr="00FE2831">
        <w:rPr>
          <w:rStyle w:val="StyleUnderline"/>
        </w:rPr>
        <w:t xml:space="preserve">, </w:t>
      </w:r>
      <w:r w:rsidRPr="00FE2831">
        <w:rPr>
          <w:rStyle w:val="Emphasis"/>
        </w:rPr>
        <w:t>send refugees flowing across borders</w:t>
      </w:r>
      <w:r w:rsidRPr="00FE2831">
        <w:rPr>
          <w:rStyle w:val="StyleUnderline"/>
        </w:rPr>
        <w:t xml:space="preserve">, and </w:t>
      </w:r>
      <w:r w:rsidRPr="00FE2831">
        <w:rPr>
          <w:rStyle w:val="Emphasis"/>
        </w:rPr>
        <w:t>force outside powers to consider intervention</w:t>
      </w:r>
      <w:r w:rsidRPr="00FE2831">
        <w:rPr>
          <w:rStyle w:val="StyleUnderline"/>
        </w:rPr>
        <w:t xml:space="preserve">. If different countries chose to </w:t>
      </w:r>
      <w:r w:rsidRPr="00FE2831">
        <w:rPr>
          <w:rStyle w:val="Emphasis"/>
        </w:rPr>
        <w:t>intervene</w:t>
      </w:r>
      <w:r w:rsidRPr="00FE2831">
        <w:rPr>
          <w:rStyle w:val="StyleUnderline"/>
        </w:rPr>
        <w:t xml:space="preserve"> on different sides, China's struggle could lead to </w:t>
      </w:r>
      <w:r w:rsidRPr="00FE2831">
        <w:rPr>
          <w:rStyle w:val="Emphasis"/>
        </w:rPr>
        <w:t>major war</w:t>
      </w:r>
      <w:r w:rsidRPr="00FE2831">
        <w:rPr>
          <w:sz w:val="16"/>
        </w:rPr>
        <w:t>. In a less apocalyptic but still grim scenario, China's government might try to ward off its demise by attacking adjacent countries.</w:t>
      </w:r>
    </w:p>
    <w:p w:rsidR="000E4412" w:rsidRDefault="000E4412" w:rsidP="000E4412">
      <w:pPr>
        <w:pStyle w:val="Heading4"/>
      </w:pPr>
      <w:r>
        <w:t xml:space="preserve">Chinese slowdown causes nationalism and </w:t>
      </w:r>
      <w:proofErr w:type="spellStart"/>
      <w:r>
        <w:t>lashout</w:t>
      </w:r>
      <w:proofErr w:type="spellEnd"/>
    </w:p>
    <w:p w:rsidR="000E4412" w:rsidRDefault="000E4412" w:rsidP="000E4412">
      <w:r w:rsidRPr="001B08D7">
        <w:rPr>
          <w:rStyle w:val="Style13ptBold"/>
        </w:rPr>
        <w:t>Garrett 10</w:t>
      </w:r>
      <w:r w:rsidR="00EC178A">
        <w:rPr>
          <w:rStyle w:val="Style13ptBold"/>
        </w:rPr>
        <w:t xml:space="preserve"> </w:t>
      </w:r>
      <w:r>
        <w:t xml:space="preserve">(Banning, Director, Asia Program, Atlantic Council of the United States, “If the Chinese Bubble Bursts…”, Symposium of Experts, International Economy, Fall 2010, </w:t>
      </w:r>
      <w:hyperlink r:id="rId37" w:history="1">
        <w:r w:rsidRPr="001C6353">
          <w:rPr>
            <w:rStyle w:val="Hyperlink"/>
          </w:rPr>
          <w:t>http://www.international-economy.com/TIE_F10_ChinaBubbleSymp.pdf</w:t>
        </w:r>
      </w:hyperlink>
      <w:r>
        <w:t>)</w:t>
      </w:r>
    </w:p>
    <w:p w:rsidR="000E4412" w:rsidRPr="001B08D7" w:rsidRDefault="000E4412" w:rsidP="000E4412">
      <w:pPr>
        <w:rPr>
          <w:rStyle w:val="StyleUnderline"/>
        </w:rPr>
      </w:pPr>
      <w:r w:rsidRPr="001B08D7">
        <w:rPr>
          <w:sz w:val="16"/>
        </w:rPr>
        <w:t xml:space="preserve">The impact of a country with nearly a quarter of the world’s population beginning to fail would be exacerbated by the effects on China itself. </w:t>
      </w:r>
      <w:r w:rsidRPr="001B08D7">
        <w:rPr>
          <w:rStyle w:val="StyleUnderline"/>
        </w:rPr>
        <w:t>Although the “grand bargain” between the</w:t>
      </w:r>
      <w:r w:rsidRPr="001B08D7">
        <w:rPr>
          <w:sz w:val="16"/>
        </w:rPr>
        <w:t xml:space="preserve"> Chinese </w:t>
      </w:r>
      <w:r w:rsidRPr="001B08D7">
        <w:rPr>
          <w:rStyle w:val="StyleUnderline"/>
        </w:rPr>
        <w:t>Communist Party and the public has been about more than</w:t>
      </w:r>
      <w:r w:rsidRPr="001B08D7">
        <w:rPr>
          <w:sz w:val="16"/>
        </w:rPr>
        <w:t xml:space="preserve"> just political quiescence in return for continued </w:t>
      </w:r>
      <w:r w:rsidRPr="001B08D7">
        <w:rPr>
          <w:rStyle w:val="StyleUnderline"/>
        </w:rPr>
        <w:t xml:space="preserve">economic growth, </w:t>
      </w:r>
      <w:r w:rsidRPr="001B08D7">
        <w:rPr>
          <w:rStyle w:val="StyleUnderline"/>
          <w:highlight w:val="yellow"/>
        </w:rPr>
        <w:t>the perceived end of the Chinese century</w:t>
      </w:r>
      <w:r w:rsidRPr="001B08D7">
        <w:rPr>
          <w:sz w:val="16"/>
        </w:rPr>
        <w:t xml:space="preserve"> by the Chinese people </w:t>
      </w:r>
      <w:r w:rsidRPr="001B08D7">
        <w:rPr>
          <w:rStyle w:val="StyleUnderline"/>
          <w:highlight w:val="yellow"/>
        </w:rPr>
        <w:t>would</w:t>
      </w:r>
      <w:r w:rsidRPr="001B08D7">
        <w:rPr>
          <w:rStyle w:val="StyleUnderline"/>
        </w:rPr>
        <w:t xml:space="preserve"> </w:t>
      </w:r>
      <w:r w:rsidRPr="001B08D7">
        <w:rPr>
          <w:sz w:val="16"/>
        </w:rPr>
        <w:t xml:space="preserve">likely </w:t>
      </w:r>
      <w:r w:rsidRPr="001B08D7">
        <w:rPr>
          <w:rStyle w:val="Emphasis"/>
          <w:highlight w:val="yellow"/>
        </w:rPr>
        <w:t>lead to political instability accompanying economic</w:t>
      </w:r>
      <w:r w:rsidRPr="001B08D7">
        <w:rPr>
          <w:rStyle w:val="Emphasis"/>
        </w:rPr>
        <w:t xml:space="preserve"> </w:t>
      </w:r>
      <w:r w:rsidRPr="001B08D7">
        <w:rPr>
          <w:rStyle w:val="Emphasis"/>
          <w:highlight w:val="yellow"/>
        </w:rPr>
        <w:t>decline</w:t>
      </w:r>
      <w:r w:rsidRPr="001B08D7">
        <w:rPr>
          <w:sz w:val="16"/>
        </w:rPr>
        <w:t xml:space="preserve">. The emergence of a more democratic and accountable Chinese political system is a possible outcome of such a crisis. But </w:t>
      </w:r>
      <w:r w:rsidRPr="001B08D7">
        <w:rPr>
          <w:rStyle w:val="StyleUnderline"/>
          <w:highlight w:val="yellow"/>
        </w:rPr>
        <w:t>more likely</w:t>
      </w:r>
      <w:r w:rsidRPr="001B08D7">
        <w:rPr>
          <w:sz w:val="16"/>
        </w:rPr>
        <w:t xml:space="preserve">, at least in the near and medium term, </w:t>
      </w:r>
      <w:r w:rsidRPr="001B08D7">
        <w:rPr>
          <w:rStyle w:val="StyleUnderline"/>
          <w:highlight w:val="yellow"/>
        </w:rPr>
        <w:t>would be strengthened authoritarian rule</w:t>
      </w:r>
      <w:r w:rsidRPr="001B08D7">
        <w:rPr>
          <w:rStyle w:val="StyleUnderline"/>
        </w:rPr>
        <w:t xml:space="preserve"> to maintain order</w:t>
      </w:r>
      <w:r w:rsidRPr="001B08D7">
        <w:rPr>
          <w:sz w:val="16"/>
        </w:rPr>
        <w:t xml:space="preserve"> – a widely supported goal in China –</w:t>
      </w:r>
      <w:r w:rsidRPr="001B08D7">
        <w:rPr>
          <w:rStyle w:val="StyleUnderline"/>
        </w:rPr>
        <w:t xml:space="preserve"> </w:t>
      </w:r>
      <w:r w:rsidRPr="001B08D7">
        <w:rPr>
          <w:rStyle w:val="StyleUnderline"/>
          <w:highlight w:val="yellow"/>
        </w:rPr>
        <w:t>and</w:t>
      </w:r>
      <w:r w:rsidRPr="001B08D7">
        <w:rPr>
          <w:sz w:val="16"/>
        </w:rPr>
        <w:t xml:space="preserve"> perhaps </w:t>
      </w:r>
      <w:r w:rsidRPr="001B08D7">
        <w:rPr>
          <w:rStyle w:val="Emphasis"/>
          <w:highlight w:val="yellow"/>
        </w:rPr>
        <w:t>much more belligerent nationalism</w:t>
      </w:r>
      <w:r w:rsidRPr="001B08D7">
        <w:rPr>
          <w:sz w:val="16"/>
          <w:highlight w:val="yellow"/>
        </w:rPr>
        <w:t xml:space="preserve"> </w:t>
      </w:r>
      <w:r w:rsidRPr="001B08D7">
        <w:rPr>
          <w:rStyle w:val="StyleUnderline"/>
          <w:highlight w:val="yellow"/>
        </w:rPr>
        <w:t>as</w:t>
      </w:r>
      <w:r w:rsidRPr="001B08D7">
        <w:rPr>
          <w:rStyle w:val="StyleUnderline"/>
        </w:rPr>
        <w:t xml:space="preserve"> the </w:t>
      </w:r>
      <w:r w:rsidRPr="001B08D7">
        <w:rPr>
          <w:rStyle w:val="StyleUnderline"/>
          <w:highlight w:val="yellow"/>
        </w:rPr>
        <w:t>Beijing</w:t>
      </w:r>
      <w:r w:rsidRPr="001B08D7">
        <w:rPr>
          <w:rStyle w:val="StyleUnderline"/>
        </w:rPr>
        <w:t xml:space="preserve"> regime </w:t>
      </w:r>
      <w:r w:rsidRPr="001B08D7">
        <w:rPr>
          <w:rStyle w:val="StyleUnderline"/>
          <w:highlight w:val="yellow"/>
        </w:rPr>
        <w:t>sought both explanations for its failures</w:t>
      </w:r>
      <w:r w:rsidRPr="001B08D7">
        <w:rPr>
          <w:sz w:val="16"/>
        </w:rPr>
        <w:t xml:space="preserve"> in foreign conspiracies </w:t>
      </w:r>
      <w:r w:rsidRPr="001B08D7">
        <w:rPr>
          <w:rStyle w:val="StyleUnderline"/>
          <w:highlight w:val="yellow"/>
        </w:rPr>
        <w:t xml:space="preserve">and renewed political support through </w:t>
      </w:r>
      <w:r w:rsidRPr="001B08D7">
        <w:rPr>
          <w:rStyle w:val="Emphasis"/>
          <w:highlight w:val="yellow"/>
        </w:rPr>
        <w:t>more assertive international behavior.</w:t>
      </w:r>
      <w:r w:rsidRPr="001B08D7">
        <w:rPr>
          <w:rStyle w:val="Emphasis"/>
          <w:sz w:val="12"/>
          <w:highlight w:val="yellow"/>
          <w:u w:val="none"/>
        </w:rPr>
        <w:t>¶</w:t>
      </w:r>
      <w:r w:rsidRPr="001B08D7">
        <w:rPr>
          <w:rStyle w:val="Emphasis"/>
          <w:sz w:val="12"/>
          <w:highlight w:val="yellow"/>
        </w:rPr>
        <w:t xml:space="preserve"> </w:t>
      </w:r>
      <w:r w:rsidRPr="00984167">
        <w:rPr>
          <w:sz w:val="16"/>
        </w:rPr>
        <w:t>China’s economic success presents the world with great economic and</w:t>
      </w:r>
      <w:r w:rsidRPr="001B08D7">
        <w:rPr>
          <w:sz w:val="16"/>
        </w:rPr>
        <w:t xml:space="preserve"> geopolitical challenges. </w:t>
      </w:r>
      <w:r w:rsidRPr="00984167">
        <w:rPr>
          <w:rStyle w:val="StyleUnderline"/>
          <w:highlight w:val="yellow"/>
        </w:rPr>
        <w:t>A Chinese failure coul</w:t>
      </w:r>
      <w:r w:rsidRPr="00984167">
        <w:rPr>
          <w:sz w:val="16"/>
          <w:highlight w:val="yellow"/>
        </w:rPr>
        <w:t>d</w:t>
      </w:r>
      <w:r w:rsidRPr="001B08D7">
        <w:rPr>
          <w:sz w:val="16"/>
        </w:rPr>
        <w:t xml:space="preserve"> reduce some concerns about Beijing’s growing power, but it could also </w:t>
      </w:r>
      <w:r w:rsidRPr="00984167">
        <w:rPr>
          <w:rStyle w:val="StyleUnderline"/>
          <w:highlight w:val="yellow"/>
        </w:rPr>
        <w:t>be a major setback for</w:t>
      </w:r>
      <w:r w:rsidRPr="001B08D7">
        <w:rPr>
          <w:sz w:val="16"/>
        </w:rPr>
        <w:t xml:space="preserve"> global economic growth in an interdependent world, integration of China into the global system, and global cooperation to address key strategic challenges, including </w:t>
      </w:r>
      <w:r w:rsidRPr="00984167">
        <w:rPr>
          <w:rStyle w:val="Emphasis"/>
          <w:highlight w:val="yellow"/>
        </w:rPr>
        <w:t>climate change</w:t>
      </w:r>
      <w:r w:rsidRPr="00984167">
        <w:rPr>
          <w:rStyle w:val="StyleUnderline"/>
          <w:highlight w:val="yellow"/>
        </w:rPr>
        <w:t xml:space="preserve">, </w:t>
      </w:r>
      <w:r w:rsidRPr="00984167">
        <w:rPr>
          <w:rStyle w:val="Emphasis"/>
          <w:highlight w:val="yellow"/>
        </w:rPr>
        <w:t>energy security</w:t>
      </w:r>
      <w:r w:rsidRPr="00984167">
        <w:rPr>
          <w:rStyle w:val="StyleUnderline"/>
          <w:highlight w:val="yellow"/>
        </w:rPr>
        <w:t xml:space="preserve">, </w:t>
      </w:r>
      <w:r w:rsidRPr="00984167">
        <w:rPr>
          <w:rStyle w:val="Emphasis"/>
          <w:highlight w:val="yellow"/>
        </w:rPr>
        <w:t>food and water scarcity</w:t>
      </w:r>
      <w:r w:rsidRPr="00984167">
        <w:rPr>
          <w:rStyle w:val="StyleUnderline"/>
          <w:highlight w:val="yellow"/>
        </w:rPr>
        <w:t xml:space="preserve">, </w:t>
      </w:r>
      <w:r w:rsidRPr="00984167">
        <w:rPr>
          <w:rStyle w:val="Emphasis"/>
          <w:highlight w:val="yellow"/>
        </w:rPr>
        <w:t>prolif</w:t>
      </w:r>
      <w:r w:rsidRPr="001B08D7">
        <w:rPr>
          <w:rStyle w:val="StyleUnderline"/>
        </w:rPr>
        <w:t xml:space="preserve">eration, </w:t>
      </w:r>
      <w:r w:rsidRPr="00984167">
        <w:rPr>
          <w:rStyle w:val="Emphasis"/>
          <w:highlight w:val="yellow"/>
        </w:rPr>
        <w:t>terrori</w:t>
      </w:r>
      <w:r w:rsidRPr="001B08D7">
        <w:rPr>
          <w:rStyle w:val="Emphasis"/>
        </w:rPr>
        <w:t>sm</w:t>
      </w:r>
      <w:r w:rsidRPr="001B08D7">
        <w:rPr>
          <w:rStyle w:val="StyleUnderline"/>
        </w:rPr>
        <w:t xml:space="preserve">, </w:t>
      </w:r>
      <w:r w:rsidRPr="00984167">
        <w:rPr>
          <w:rStyle w:val="StyleUnderline"/>
          <w:highlight w:val="yellow"/>
        </w:rPr>
        <w:t>and other</w:t>
      </w:r>
      <w:r w:rsidRPr="001B08D7">
        <w:rPr>
          <w:rStyle w:val="StyleUnderline"/>
        </w:rPr>
        <w:t xml:space="preserve"> non-traditional security </w:t>
      </w:r>
      <w:r w:rsidRPr="00984167">
        <w:rPr>
          <w:rStyle w:val="StyleUnderline"/>
          <w:highlight w:val="yellow"/>
        </w:rPr>
        <w:t>challenges.</w:t>
      </w:r>
    </w:p>
    <w:p w:rsidR="000E4412" w:rsidRPr="00396407" w:rsidRDefault="000E4412" w:rsidP="000E4412">
      <w:pPr>
        <w:rPr>
          <w:sz w:val="16"/>
        </w:rPr>
      </w:pPr>
    </w:p>
    <w:p w:rsidR="00EC178A" w:rsidRDefault="00EC178A" w:rsidP="00EC178A">
      <w:pPr>
        <w:pStyle w:val="Heading2"/>
      </w:pPr>
      <w:r>
        <w:t>Global Economy</w:t>
      </w:r>
    </w:p>
    <w:p w:rsidR="00EC178A" w:rsidRDefault="00EC178A" w:rsidP="00EC178A">
      <w:pPr>
        <w:pStyle w:val="Heading3"/>
      </w:pPr>
      <w:r>
        <w:t>IL – China K2 Global Economy</w:t>
      </w:r>
    </w:p>
    <w:p w:rsidR="00EC178A" w:rsidRDefault="00EC178A" w:rsidP="00EC178A">
      <w:pPr>
        <w:pStyle w:val="Heading4"/>
      </w:pPr>
      <w:r>
        <w:t>China is key to the global economy</w:t>
      </w:r>
    </w:p>
    <w:p w:rsidR="00EC178A" w:rsidRPr="00234E37" w:rsidRDefault="00EC178A" w:rsidP="00234E37">
      <w:r w:rsidRPr="00234E37">
        <w:t xml:space="preserve">Wu </w:t>
      </w:r>
      <w:proofErr w:type="spellStart"/>
      <w:r w:rsidRPr="00234E37">
        <w:rPr>
          <w:rStyle w:val="Style13ptBold"/>
        </w:rPr>
        <w:t>Jin</w:t>
      </w:r>
      <w:proofErr w:type="spellEnd"/>
      <w:r w:rsidRPr="00234E37">
        <w:rPr>
          <w:rStyle w:val="Style13ptBold"/>
        </w:rPr>
        <w:t>, 6-24</w:t>
      </w:r>
      <w:r w:rsidRPr="00234E37">
        <w:t>-2016, "Economist: China remains world's economic engine," No Publication, http://www.china.org.cn/business/2016-06/24/content_38735185.htm, Accessed: 6-25-2016, /Bingham-JS</w:t>
      </w:r>
    </w:p>
    <w:p w:rsidR="00EC178A" w:rsidRDefault="00EC178A" w:rsidP="00EC178A">
      <w:pPr>
        <w:rPr>
          <w:rStyle w:val="StyleUnderline"/>
        </w:rPr>
      </w:pPr>
      <w:r w:rsidRPr="00B20B9E">
        <w:rPr>
          <w:rStyle w:val="StyleUnderline"/>
          <w:highlight w:val="cyan"/>
        </w:rPr>
        <w:t>China will</w:t>
      </w:r>
      <w:r w:rsidRPr="00770D93">
        <w:rPr>
          <w:rStyle w:val="StyleUnderline"/>
        </w:rPr>
        <w:t xml:space="preserve"> probably </w:t>
      </w:r>
      <w:r w:rsidRPr="00B20B9E">
        <w:rPr>
          <w:rStyle w:val="StyleUnderline"/>
          <w:highlight w:val="cyan"/>
        </w:rPr>
        <w:t xml:space="preserve">remain the world's economic engine by contributing more than 30 percent to global annual economic growth, said Justin Lin </w:t>
      </w:r>
      <w:proofErr w:type="spellStart"/>
      <w:r w:rsidRPr="00B20B9E">
        <w:rPr>
          <w:rStyle w:val="StyleUnderline"/>
          <w:highlight w:val="cyan"/>
        </w:rPr>
        <w:t>Yifu</w:t>
      </w:r>
      <w:proofErr w:type="spellEnd"/>
      <w:r w:rsidRPr="00B20B9E">
        <w:rPr>
          <w:rStyle w:val="StyleUnderline"/>
          <w:highlight w:val="cyan"/>
        </w:rPr>
        <w:t>, one of China's chief economists</w:t>
      </w:r>
      <w:r w:rsidRPr="00770D93">
        <w:rPr>
          <w:rStyle w:val="StyleUnderline"/>
        </w:rPr>
        <w:t xml:space="preserve"> in a recent interview.</w:t>
      </w:r>
      <w:r w:rsidRPr="009E5783">
        <w:rPr>
          <w:sz w:val="16"/>
        </w:rPr>
        <w:t xml:space="preserve"> The constant economic downward pressure since 2010 has been majorly affected by external and periodical forces which can better explain the deceleration of economic growth in emerging economies, such as Brazil, India and Russia -- countries of the BRICS Group -- and high-performance and high-income economies, for example, South Korea, Singapore and China's Taiwan, the economist said. The developed countries in Europe and North America, for political reasons, failed to carry out structural reforms such as lowering income, reducing social welfare, financial deleveraging and cutting governmental fiscal deficits amid the sweeping economic tsunami starting in 2008. Therefore, due to weakening demands from the international market, the future of economic growth in China has no choice but to largely rely on the growth of internal demands, including demands for investment and consumption, Lin added. When talking about the opportunities facing the Chinese economy, the economist pointed out four aspects</w:t>
      </w:r>
      <w:r w:rsidRPr="00770D93">
        <w:rPr>
          <w:rStyle w:val="StyleUnderline"/>
        </w:rPr>
        <w:t xml:space="preserve">. </w:t>
      </w:r>
      <w:r w:rsidRPr="00B20B9E">
        <w:rPr>
          <w:rStyle w:val="StyleUnderline"/>
          <w:highlight w:val="cyan"/>
        </w:rPr>
        <w:t>First</w:t>
      </w:r>
      <w:r w:rsidRPr="00770D93">
        <w:rPr>
          <w:rStyle w:val="StyleUnderline"/>
        </w:rPr>
        <w:t xml:space="preserve">, even though industries are plagued by overcapacity, such as iron and steel industries, and traditional labor-intensive industries lose their competitive edge as a result of growing labor costs, </w:t>
      </w:r>
      <w:r w:rsidRPr="00B20B9E">
        <w:rPr>
          <w:rStyle w:val="StyleUnderline"/>
          <w:highlight w:val="cyan"/>
        </w:rPr>
        <w:t>Chinese industries are still expected to be upgraded to a medium-to-high level. Second, China has to continue with the construction of modern infrastructure, such as underground railways, pipes and wires.</w:t>
      </w:r>
      <w:r w:rsidRPr="00770D93">
        <w:rPr>
          <w:rStyle w:val="StyleUnderline"/>
        </w:rPr>
        <w:t xml:space="preserve"> </w:t>
      </w:r>
      <w:r w:rsidRPr="00B20B9E">
        <w:rPr>
          <w:rStyle w:val="StyleUnderline"/>
          <w:highlight w:val="cyan"/>
        </w:rPr>
        <w:t>Third, the environmental protection sector will generate enormous rewards in terms of social dimension. Fourth, the urbanization drive will stimulate investment in housing, infrastructure and public services</w:t>
      </w:r>
      <w:r w:rsidRPr="009E5783">
        <w:rPr>
          <w:sz w:val="16"/>
        </w:rPr>
        <w:t xml:space="preserve">. Lin stressed that all those four aspects constitute the supply-side reform which is different from the Keynesian theory. </w:t>
      </w:r>
      <w:r w:rsidRPr="00770D93">
        <w:rPr>
          <w:rStyle w:val="StyleUnderline"/>
        </w:rPr>
        <w:t xml:space="preserve">Lin added that </w:t>
      </w:r>
      <w:r w:rsidRPr="00B20B9E">
        <w:rPr>
          <w:rStyle w:val="StyleUnderline"/>
          <w:highlight w:val="cyan"/>
        </w:rPr>
        <w:t>China has good conditions and advantages to boost investments</w:t>
      </w:r>
      <w:r w:rsidRPr="00770D93">
        <w:rPr>
          <w:rStyle w:val="StyleUnderline"/>
        </w:rPr>
        <w:t xml:space="preserve"> in the country.</w:t>
      </w:r>
      <w:r w:rsidRPr="009E5783">
        <w:rPr>
          <w:sz w:val="16"/>
        </w:rPr>
        <w:t xml:space="preserve"> There is a huge room for boosting infrastructure investment through fiscal policy; the government can implement proactive policies to encourage individuals to make investment since the country has a huge amount of personal deposits; use enormous foreign reserves to import technology, equipment and raw materials; it can adopt policies to lower interest rates and reserve ratios to increase money supply in a bid to support investment. The economist concluded that if China can give full play to those policies to boost effective investments, </w:t>
      </w:r>
      <w:r w:rsidRPr="00B20B9E">
        <w:rPr>
          <w:rStyle w:val="StyleUnderline"/>
          <w:highlight w:val="cyan"/>
        </w:rPr>
        <w:t>China will still be able to maintain a medium-to-high economic growth rate of 6.5 percent</w:t>
      </w:r>
      <w:r w:rsidRPr="00770D93">
        <w:rPr>
          <w:rStyle w:val="StyleUnderline"/>
        </w:rPr>
        <w:t xml:space="preserve"> in the ensuing 13th Five-Year Plan period (2016-2020).</w:t>
      </w:r>
    </w:p>
    <w:p w:rsidR="00EC178A" w:rsidRDefault="00EC178A" w:rsidP="00EC178A">
      <w:pPr>
        <w:pStyle w:val="Heading4"/>
      </w:pPr>
      <w:r>
        <w:t>Chinese econ turmoil leads to global spillover</w:t>
      </w:r>
    </w:p>
    <w:p w:rsidR="00EC178A" w:rsidRPr="00496C0F" w:rsidRDefault="00EC178A" w:rsidP="00EC178A">
      <w:pPr>
        <w:rPr>
          <w:rStyle w:val="Style13ptBold"/>
          <w:b w:val="0"/>
          <w:sz w:val="22"/>
        </w:rPr>
      </w:pPr>
      <w:proofErr w:type="spellStart"/>
      <w:r>
        <w:rPr>
          <w:rStyle w:val="Style13ptBold"/>
        </w:rPr>
        <w:t>Grandhi</w:t>
      </w:r>
      <w:proofErr w:type="spellEnd"/>
      <w:r>
        <w:rPr>
          <w:rStyle w:val="Style13ptBold"/>
        </w:rPr>
        <w:t xml:space="preserve"> 2016 </w:t>
      </w:r>
      <w:r>
        <w:rPr>
          <w:rStyle w:val="Style13ptBold"/>
          <w:sz w:val="22"/>
        </w:rPr>
        <w:t>(</w:t>
      </w:r>
      <w:r w:rsidRPr="00496C0F">
        <w:t>A journalist in International Business Times, he covers extensively on issues such as international finance, economics and trade . “IMF warns that an economic crisis in China could cause global recession again” http://www.ibtimes.co.uk/imf-warns-that-economic-crisis-china-could-make-world-go-back-into-recession-1553150)</w:t>
      </w:r>
      <w:r>
        <w:rPr>
          <w:rStyle w:val="Style13ptBold"/>
          <w:sz w:val="22"/>
        </w:rPr>
        <w:t xml:space="preserve"> </w:t>
      </w:r>
    </w:p>
    <w:p w:rsidR="00EC178A" w:rsidRPr="0018257E" w:rsidRDefault="00050667" w:rsidP="00EC178A">
      <w:pPr>
        <w:pStyle w:val="NormalWeb"/>
        <w:rPr>
          <w:rStyle w:val="StyleUnderline"/>
          <w:rFonts w:ascii="Calibri" w:hAnsi="Calibri"/>
          <w:szCs w:val="22"/>
        </w:rPr>
      </w:pPr>
      <w:hyperlink r:id="rId38" w:history="1">
        <w:r w:rsidR="00EC178A" w:rsidRPr="005C6304">
          <w:rPr>
            <w:rStyle w:val="Hyperlink"/>
            <w:rFonts w:ascii="Calibri" w:hAnsi="Calibri"/>
            <w:sz w:val="22"/>
            <w:szCs w:val="22"/>
            <w:highlight w:val="yellow"/>
            <w:u w:val="single"/>
          </w:rPr>
          <w:t>The warning comes</w:t>
        </w:r>
      </w:hyperlink>
      <w:r w:rsidR="00EC178A" w:rsidRPr="005C6304">
        <w:rPr>
          <w:rFonts w:ascii="Calibri" w:hAnsi="Calibri"/>
          <w:sz w:val="22"/>
          <w:szCs w:val="22"/>
          <w:highlight w:val="yellow"/>
          <w:u w:val="single"/>
        </w:rPr>
        <w:t xml:space="preserve"> at a time when</w:t>
      </w:r>
      <w:r w:rsidR="00EC178A" w:rsidRPr="00496C0F">
        <w:rPr>
          <w:rFonts w:ascii="Calibri" w:hAnsi="Calibri"/>
          <w:sz w:val="22"/>
          <w:szCs w:val="22"/>
          <w:u w:val="single"/>
        </w:rPr>
        <w:t xml:space="preserve"> there is continuing </w:t>
      </w:r>
      <w:r w:rsidR="00EC178A" w:rsidRPr="005C6304">
        <w:rPr>
          <w:rFonts w:ascii="Calibri" w:hAnsi="Calibri"/>
          <w:sz w:val="22"/>
          <w:szCs w:val="22"/>
          <w:highlight w:val="yellow"/>
          <w:u w:val="single"/>
        </w:rPr>
        <w:t>concern over the China slowdown and</w:t>
      </w:r>
      <w:r w:rsidR="00EC178A" w:rsidRPr="00496C0F">
        <w:rPr>
          <w:rFonts w:ascii="Calibri" w:hAnsi="Calibri"/>
          <w:sz w:val="22"/>
          <w:szCs w:val="22"/>
          <w:u w:val="single"/>
        </w:rPr>
        <w:t xml:space="preserve"> amid </w:t>
      </w:r>
      <w:r w:rsidR="00EC178A" w:rsidRPr="005C6304">
        <w:rPr>
          <w:rFonts w:ascii="Calibri" w:hAnsi="Calibri"/>
          <w:sz w:val="22"/>
          <w:szCs w:val="22"/>
          <w:highlight w:val="yellow"/>
          <w:u w:val="single"/>
        </w:rPr>
        <w:t>the</w:t>
      </w:r>
      <w:r w:rsidR="00EC178A" w:rsidRPr="00496C0F">
        <w:rPr>
          <w:rFonts w:ascii="Calibri" w:hAnsi="Calibri"/>
          <w:sz w:val="22"/>
          <w:szCs w:val="22"/>
          <w:u w:val="single"/>
        </w:rPr>
        <w:t xml:space="preserve"> Beijing </w:t>
      </w:r>
      <w:r w:rsidR="00EC178A" w:rsidRPr="005C6304">
        <w:rPr>
          <w:rFonts w:ascii="Calibri" w:hAnsi="Calibri"/>
          <w:sz w:val="22"/>
          <w:szCs w:val="22"/>
          <w:highlight w:val="yellow"/>
          <w:u w:val="single"/>
        </w:rPr>
        <w:t xml:space="preserve">government's efforts to shift its manufacturing dependent economy to one that is more dependent on domestic </w:t>
      </w:r>
      <w:proofErr w:type="spellStart"/>
      <w:r w:rsidR="00EC178A" w:rsidRPr="005C6304">
        <w:rPr>
          <w:rFonts w:ascii="Calibri" w:hAnsi="Calibri"/>
          <w:sz w:val="22"/>
          <w:szCs w:val="22"/>
          <w:highlight w:val="yellow"/>
          <w:u w:val="single"/>
        </w:rPr>
        <w:t>consumption</w:t>
      </w:r>
      <w:r w:rsidR="00EC178A" w:rsidRPr="00496C0F">
        <w:rPr>
          <w:rFonts w:ascii="Calibri" w:hAnsi="Calibri"/>
          <w:sz w:val="22"/>
          <w:szCs w:val="22"/>
          <w:u w:val="single"/>
        </w:rPr>
        <w:t>.</w:t>
      </w:r>
      <w:r w:rsidR="00EC178A" w:rsidRPr="00496C0F">
        <w:rPr>
          <w:rFonts w:ascii="Calibri" w:hAnsi="Calibri"/>
          <w:sz w:val="16"/>
          <w:szCs w:val="22"/>
        </w:rPr>
        <w:t>It</w:t>
      </w:r>
      <w:proofErr w:type="spellEnd"/>
      <w:r w:rsidR="00EC178A" w:rsidRPr="00496C0F">
        <w:rPr>
          <w:rFonts w:ascii="Calibri" w:hAnsi="Calibri"/>
          <w:sz w:val="16"/>
          <w:szCs w:val="22"/>
        </w:rPr>
        <w:t xml:space="preserve"> also comes at a time when the central banks of developed nations such as the US Federal Reserve are taking a call on raising their interest rates after taking into account the economic activity in China and other emerging </w:t>
      </w:r>
      <w:proofErr w:type="spellStart"/>
      <w:r w:rsidR="00EC178A" w:rsidRPr="00496C0F">
        <w:rPr>
          <w:rFonts w:ascii="Calibri" w:hAnsi="Calibri"/>
          <w:sz w:val="16"/>
          <w:szCs w:val="22"/>
        </w:rPr>
        <w:t>markets.</w:t>
      </w:r>
      <w:r w:rsidR="00EC178A" w:rsidRPr="00496C0F">
        <w:rPr>
          <w:rFonts w:ascii="Calibri" w:hAnsi="Calibri"/>
          <w:sz w:val="22"/>
          <w:szCs w:val="22"/>
          <w:u w:val="single"/>
        </w:rPr>
        <w:t>The</w:t>
      </w:r>
      <w:proofErr w:type="spellEnd"/>
      <w:r w:rsidR="00EC178A" w:rsidRPr="00496C0F">
        <w:rPr>
          <w:rFonts w:ascii="Calibri" w:hAnsi="Calibri"/>
          <w:sz w:val="22"/>
          <w:szCs w:val="22"/>
          <w:u w:val="single"/>
        </w:rPr>
        <w:t xml:space="preserve"> IMF said </w:t>
      </w:r>
      <w:r w:rsidR="00EC178A" w:rsidRPr="005C6304">
        <w:rPr>
          <w:rFonts w:ascii="Calibri" w:hAnsi="Calibri"/>
          <w:sz w:val="22"/>
          <w:szCs w:val="22"/>
          <w:highlight w:val="yellow"/>
          <w:u w:val="single"/>
        </w:rPr>
        <w:t>the impact of emerging economies on developed nations had increased to such an extent that "</w:t>
      </w:r>
      <w:r w:rsidR="00EC178A" w:rsidRPr="00D82E2B">
        <w:rPr>
          <w:rFonts w:ascii="Calibri" w:hAnsi="Calibri"/>
          <w:b/>
          <w:sz w:val="22"/>
          <w:szCs w:val="22"/>
          <w:highlight w:val="yellow"/>
          <w:u w:val="single"/>
        </w:rPr>
        <w:t>spillovers"</w:t>
      </w:r>
      <w:r w:rsidR="00EC178A" w:rsidRPr="005C6304">
        <w:rPr>
          <w:rFonts w:ascii="Calibri" w:hAnsi="Calibri"/>
          <w:sz w:val="22"/>
          <w:szCs w:val="22"/>
          <w:highlight w:val="yellow"/>
          <w:u w:val="single"/>
        </w:rPr>
        <w:t xml:space="preserve"> now accounted for one-third of price movements across equity and foreign exchange markets</w:t>
      </w:r>
      <w:r w:rsidR="00EC178A" w:rsidRPr="00496C0F">
        <w:rPr>
          <w:rFonts w:ascii="Calibri" w:hAnsi="Calibri"/>
          <w:sz w:val="22"/>
          <w:szCs w:val="22"/>
          <w:u w:val="single"/>
        </w:rPr>
        <w:t xml:space="preserve"> of developed nations. </w:t>
      </w:r>
      <w:r w:rsidR="00EC178A" w:rsidRPr="00D82E2B">
        <w:rPr>
          <w:rFonts w:ascii="Calibri" w:hAnsi="Calibri"/>
          <w:b/>
          <w:sz w:val="22"/>
          <w:szCs w:val="22"/>
          <w:highlight w:val="yellow"/>
          <w:u w:val="single"/>
        </w:rPr>
        <w:t>The financial impact of China was</w:t>
      </w:r>
      <w:r w:rsidR="00EC178A" w:rsidRPr="00496C0F">
        <w:rPr>
          <w:rFonts w:ascii="Calibri" w:hAnsi="Calibri"/>
          <w:sz w:val="22"/>
          <w:szCs w:val="22"/>
          <w:u w:val="single"/>
        </w:rPr>
        <w:t xml:space="preserve"> also said </w:t>
      </w:r>
      <w:r w:rsidR="00EC178A" w:rsidRPr="00D82E2B">
        <w:rPr>
          <w:rFonts w:ascii="Calibri" w:hAnsi="Calibri"/>
          <w:b/>
          <w:sz w:val="22"/>
          <w:szCs w:val="22"/>
          <w:highlight w:val="yellow"/>
          <w:u w:val="single"/>
        </w:rPr>
        <w:t>to grow because of the opening up</w:t>
      </w:r>
      <w:r w:rsidR="00EC178A" w:rsidRPr="00496C0F">
        <w:rPr>
          <w:rFonts w:ascii="Calibri" w:hAnsi="Calibri"/>
          <w:sz w:val="22"/>
          <w:szCs w:val="22"/>
          <w:u w:val="single"/>
        </w:rPr>
        <w:t xml:space="preserve"> of its local bond and other markets </w:t>
      </w:r>
      <w:r w:rsidR="00EC178A" w:rsidRPr="00D82E2B">
        <w:rPr>
          <w:rFonts w:ascii="Calibri" w:hAnsi="Calibri"/>
          <w:b/>
          <w:sz w:val="22"/>
          <w:szCs w:val="22"/>
          <w:highlight w:val="yellow"/>
          <w:u w:val="single"/>
        </w:rPr>
        <w:t>to foreign investment</w:t>
      </w:r>
      <w:r w:rsidR="00EC178A" w:rsidRPr="00D82E2B">
        <w:rPr>
          <w:rFonts w:ascii="Calibri" w:hAnsi="Calibri"/>
          <w:b/>
          <w:sz w:val="16"/>
          <w:szCs w:val="22"/>
        </w:rPr>
        <w:t>.</w:t>
      </w:r>
      <w:r w:rsidR="00EC178A" w:rsidRPr="00496C0F">
        <w:rPr>
          <w:rFonts w:ascii="Calibri" w:hAnsi="Calibri"/>
          <w:sz w:val="16"/>
          <w:szCs w:val="22"/>
        </w:rPr>
        <w:t xml:space="preserve"> "China's financial integration with the rest of the world is expected to accelerate, and its financial influence abroad will likely catch up with its economic prowess" the IMF </w:t>
      </w:r>
      <w:proofErr w:type="spellStart"/>
      <w:r w:rsidR="00EC178A" w:rsidRPr="00496C0F">
        <w:rPr>
          <w:rFonts w:ascii="Calibri" w:hAnsi="Calibri"/>
          <w:sz w:val="16"/>
          <w:szCs w:val="22"/>
        </w:rPr>
        <w:t>said.</w:t>
      </w:r>
      <w:hyperlink r:id="rId39" w:history="1">
        <w:r w:rsidR="00EC178A" w:rsidRPr="00496C0F">
          <w:rPr>
            <w:rStyle w:val="Hyperlink"/>
            <w:rFonts w:ascii="Calibri" w:hAnsi="Calibri"/>
            <w:sz w:val="22"/>
            <w:szCs w:val="22"/>
            <w:u w:val="single"/>
          </w:rPr>
          <w:t>To</w:t>
        </w:r>
        <w:proofErr w:type="spellEnd"/>
        <w:r w:rsidR="00EC178A" w:rsidRPr="00496C0F">
          <w:rPr>
            <w:rStyle w:val="Hyperlink"/>
            <w:rFonts w:ascii="Calibri" w:hAnsi="Calibri"/>
            <w:sz w:val="22"/>
            <w:szCs w:val="22"/>
            <w:u w:val="single"/>
          </w:rPr>
          <w:t xml:space="preserve"> cite a recent example</w:t>
        </w:r>
      </w:hyperlink>
      <w:r w:rsidR="00EC178A" w:rsidRPr="00496C0F">
        <w:rPr>
          <w:rFonts w:ascii="Calibri" w:hAnsi="Calibri"/>
          <w:sz w:val="22"/>
          <w:szCs w:val="22"/>
          <w:u w:val="single"/>
        </w:rPr>
        <w:t xml:space="preserve">, </w:t>
      </w:r>
      <w:r w:rsidR="00EC178A" w:rsidRPr="005C6304">
        <w:rPr>
          <w:rFonts w:ascii="Calibri" w:hAnsi="Calibri"/>
          <w:sz w:val="22"/>
          <w:szCs w:val="22"/>
          <w:highlight w:val="yellow"/>
          <w:u w:val="single"/>
        </w:rPr>
        <w:t xml:space="preserve">the Chinese turmoil at the start of 2016 gave the </w:t>
      </w:r>
      <w:r w:rsidR="00EC178A" w:rsidRPr="00D82E2B">
        <w:rPr>
          <w:rFonts w:ascii="Calibri" w:hAnsi="Calibri"/>
          <w:b/>
          <w:sz w:val="22"/>
          <w:szCs w:val="22"/>
          <w:highlight w:val="yellow"/>
          <w:u w:val="single"/>
        </w:rPr>
        <w:t>world's stock markets</w:t>
      </w:r>
      <w:r w:rsidR="00EC178A" w:rsidRPr="005C6304">
        <w:rPr>
          <w:rFonts w:ascii="Calibri" w:hAnsi="Calibri"/>
          <w:sz w:val="22"/>
          <w:szCs w:val="22"/>
          <w:highlight w:val="yellow"/>
          <w:u w:val="single"/>
        </w:rPr>
        <w:t xml:space="preserve"> </w:t>
      </w:r>
      <w:r w:rsidR="00EC178A" w:rsidRPr="00D82E2B">
        <w:rPr>
          <w:rFonts w:ascii="Calibri" w:hAnsi="Calibri"/>
          <w:b/>
          <w:sz w:val="22"/>
          <w:szCs w:val="22"/>
          <w:highlight w:val="yellow"/>
          <w:u w:val="single"/>
        </w:rPr>
        <w:t>the worst start</w:t>
      </w:r>
      <w:r w:rsidR="00EC178A" w:rsidRPr="005C6304">
        <w:rPr>
          <w:rFonts w:ascii="Calibri" w:hAnsi="Calibri"/>
          <w:sz w:val="22"/>
          <w:szCs w:val="22"/>
          <w:highlight w:val="yellow"/>
          <w:u w:val="single"/>
        </w:rPr>
        <w:t xml:space="preserve"> to a year since the </w:t>
      </w:r>
      <w:r w:rsidR="00EC178A" w:rsidRPr="00D82E2B">
        <w:rPr>
          <w:rFonts w:ascii="Calibri" w:hAnsi="Calibri"/>
          <w:b/>
          <w:sz w:val="22"/>
          <w:szCs w:val="22"/>
          <w:highlight w:val="yellow"/>
          <w:u w:val="single"/>
        </w:rPr>
        <w:t>financial crisis</w:t>
      </w:r>
      <w:r w:rsidR="00EC178A" w:rsidRPr="005C6304">
        <w:rPr>
          <w:rFonts w:ascii="Calibri" w:hAnsi="Calibri"/>
          <w:sz w:val="22"/>
          <w:szCs w:val="22"/>
          <w:highlight w:val="yellow"/>
          <w:u w:val="single"/>
        </w:rPr>
        <w:t>.</w:t>
      </w:r>
      <w:r w:rsidR="00EC178A" w:rsidRPr="00496C0F">
        <w:rPr>
          <w:rFonts w:ascii="Calibri" w:hAnsi="Calibri"/>
          <w:sz w:val="22"/>
          <w:szCs w:val="22"/>
          <w:u w:val="single"/>
        </w:rPr>
        <w:t xml:space="preserve"> The FTSE 100 index lost 5% or £81bn (€101.42bn, $115.49bn) in value, because of a crisis in Beijing. Last week, the Bank of England is said to have considered a Far East crash as one of the possible reasons for the next recession.</w:t>
      </w:r>
    </w:p>
    <w:p w:rsidR="00EC178A" w:rsidRDefault="00EC178A" w:rsidP="00EC178A">
      <w:pPr>
        <w:pStyle w:val="Heading4"/>
      </w:pPr>
      <w:r>
        <w:t xml:space="preserve">China key- 6 warrants right </w:t>
      </w:r>
      <w:proofErr w:type="spellStart"/>
      <w:r>
        <w:t>thur</w:t>
      </w:r>
      <w:proofErr w:type="spellEnd"/>
      <w:r>
        <w:t xml:space="preserve">, right </w:t>
      </w:r>
      <w:proofErr w:type="spellStart"/>
      <w:r>
        <w:t>thur</w:t>
      </w:r>
      <w:proofErr w:type="spellEnd"/>
    </w:p>
    <w:p w:rsidR="00EC178A" w:rsidRPr="00FF07A3" w:rsidRDefault="00EC178A" w:rsidP="00EC178A">
      <w:r w:rsidRPr="00FF07A3">
        <w:t xml:space="preserve">Russ </w:t>
      </w:r>
      <w:proofErr w:type="spellStart"/>
      <w:r w:rsidRPr="00FF07A3">
        <w:rPr>
          <w:rStyle w:val="Style13ptBold"/>
        </w:rPr>
        <w:t>Koesterich</w:t>
      </w:r>
      <w:proofErr w:type="spellEnd"/>
      <w:r w:rsidRPr="00FF07A3">
        <w:t xml:space="preserve">, </w:t>
      </w:r>
      <w:proofErr w:type="spellStart"/>
      <w:r w:rsidRPr="00FF07A3">
        <w:t>Cfa</w:t>
      </w:r>
      <w:proofErr w:type="spellEnd"/>
      <w:r w:rsidRPr="00FF07A3">
        <w:t>, 1-23</w:t>
      </w:r>
      <w:r w:rsidRPr="00FF07A3">
        <w:rPr>
          <w:rStyle w:val="Style13ptBold"/>
        </w:rPr>
        <w:t>-2015</w:t>
      </w:r>
      <w:r w:rsidR="00234E37">
        <w:t>, "Why China Is Important t</w:t>
      </w:r>
      <w:r w:rsidRPr="00FF07A3">
        <w:t>o The Global Economy," No Publication, http://marketrealist.com/2015/01/china-important-world/, Accessed: 6-25-2016, /Bingham-JS</w:t>
      </w:r>
    </w:p>
    <w:p w:rsidR="00EC178A" w:rsidRPr="009E5783" w:rsidRDefault="00EC178A" w:rsidP="00EC178A">
      <w:pPr>
        <w:rPr>
          <w:sz w:val="16"/>
        </w:rPr>
      </w:pPr>
      <w:r w:rsidRPr="009E5783">
        <w:rPr>
          <w:sz w:val="16"/>
        </w:rPr>
        <w:t>A new paper, “Braking China. . . Without Breaking the World,” from the BlackRock Investment Institute offers a nice list of six reasons why this is the case. Here are the reasons in no particular order.</w:t>
      </w:r>
      <w:r w:rsidRPr="00FF07A3">
        <w:rPr>
          <w:rStyle w:val="Emphasis"/>
        </w:rPr>
        <w:t xml:space="preserve"> </w:t>
      </w:r>
      <w:r w:rsidRPr="00FF07A3">
        <w:rPr>
          <w:rStyle w:val="Emphasis"/>
          <w:highlight w:val="cyan"/>
        </w:rPr>
        <w:t>1. China has quickly become the second-largest economy in the world. 2. China contributed almost half of the global growth in 2013, much more than the United States</w:t>
      </w:r>
      <w:r w:rsidRPr="00FF07A3">
        <w:rPr>
          <w:rStyle w:val="StyleUnderline"/>
        </w:rPr>
        <w:t>.</w:t>
      </w:r>
      <w:r>
        <w:rPr>
          <w:rStyle w:val="StyleUnderline"/>
        </w:rPr>
        <w:t xml:space="preserve"> </w:t>
      </w:r>
      <w:r w:rsidRPr="009E5783">
        <w:rPr>
          <w:sz w:val="16"/>
        </w:rPr>
        <w:t>Market Realist –</w:t>
      </w:r>
      <w:r w:rsidRPr="00FF07A3">
        <w:rPr>
          <w:rStyle w:val="StyleUnderline"/>
        </w:rPr>
        <w:t xml:space="preserve"> </w:t>
      </w:r>
      <w:r w:rsidRPr="00FF07A3">
        <w:rPr>
          <w:rStyle w:val="Emphasis"/>
          <w:highlight w:val="cyan"/>
        </w:rPr>
        <w:t>China is important to the world because it makes up 50% of the world’s GDP growth.</w:t>
      </w:r>
      <w:r>
        <w:rPr>
          <w:rStyle w:val="StyleUnderline"/>
        </w:rPr>
        <w:t xml:space="preserve"> </w:t>
      </w:r>
      <w:r w:rsidRPr="009E5783">
        <w:rPr>
          <w:sz w:val="16"/>
        </w:rPr>
        <w:t>The pie chart above shows the contribution of some major economies to global GDP (gross domestic product) in 2013. The final data for 2014 aren’t available for most countries. As you can see, China (FXI) made up almost 50% of the world’s GDP growth in 2013. That’s because China is the second-biggest economy in the world. Also, it’s growing at a much faster rate than the US, the biggest economy in the world. The US made up about 29% of the change in global GDP in 2013. The US is a huge economy, with a GDP of around $16,800 billion. Even if it grows by 1%, it contributes a lot to global growth in terms of the bottom line. Russia (RSX), Brazil (EWZ), and India (EPI) combined made up 4.5% of the world’s GDP growth in 2013. This just goes to show the gulf between China and other emerging markets (EEM). A slowdown in China will negatively impact the economies exporting to China. Europe (EZU), Southeast Asia, Japan (EWJ), and South Korea (EWY) are some of China’s biggest import partners. In the next part of this series, we’ll look at the effect of a Chinese slowdown on commodity markets</w:t>
      </w:r>
      <w:r w:rsidRPr="00FF07A3">
        <w:rPr>
          <w:rStyle w:val="Emphasis"/>
        </w:rPr>
        <w:t xml:space="preserve">. </w:t>
      </w:r>
      <w:r w:rsidRPr="00FF07A3">
        <w:rPr>
          <w:rStyle w:val="Emphasis"/>
          <w:highlight w:val="cyan"/>
        </w:rPr>
        <w:t>3. Resource-hungry China has an outsized influence on most commodities markets</w:t>
      </w:r>
      <w:r w:rsidRPr="00FF07A3">
        <w:rPr>
          <w:rStyle w:val="Emphasis"/>
        </w:rPr>
        <w:t>.</w:t>
      </w:r>
      <w:r>
        <w:rPr>
          <w:rStyle w:val="StyleUnderline"/>
        </w:rPr>
        <w:t xml:space="preserve"> </w:t>
      </w:r>
      <w:r w:rsidRPr="009E5783">
        <w:rPr>
          <w:sz w:val="16"/>
        </w:rPr>
        <w:t xml:space="preserve">Market Realist – </w:t>
      </w:r>
      <w:r w:rsidRPr="00FF07A3">
        <w:rPr>
          <w:rStyle w:val="Emphasis"/>
          <w:highlight w:val="cyan"/>
        </w:rPr>
        <w:t>China affects the commodities markets, including crude oil and gold.</w:t>
      </w:r>
      <w:r w:rsidRPr="00FF07A3">
        <w:rPr>
          <w:rStyle w:val="Emphasis"/>
        </w:rPr>
        <w:t xml:space="preserve"> The graph above shows the top five oil consuming economies in the world</w:t>
      </w:r>
      <w:r w:rsidRPr="009E5783">
        <w:rPr>
          <w:sz w:val="16"/>
        </w:rPr>
        <w:t>. The US is at the top of the list, followed by China (FXI), Japan (EWJ), India (EPI), and Saudi Arabia. China consumes 10.3 million barrels of crude oil (USO) per day. The US consumes 18.5 million barrels a day. The US still consumes almost twice as much crude oil as China. Yet Chinese demand for oil is pivotal. As the number of vehicles have skyrocketed in China, so has the demand for oil in the country. With a population of close to 1.35 billion</w:t>
      </w:r>
      <w:r w:rsidRPr="00FF07A3">
        <w:rPr>
          <w:rStyle w:val="StyleUnderline"/>
        </w:rPr>
        <w:t>, China is the most populated country in the world. Besides oil, China consumes a whole lot of other commodities as well.</w:t>
      </w:r>
      <w:r>
        <w:rPr>
          <w:rStyle w:val="StyleUnderline"/>
        </w:rPr>
        <w:t xml:space="preserve"> </w:t>
      </w:r>
      <w:r w:rsidRPr="00FF07A3">
        <w:rPr>
          <w:rStyle w:val="StyleUnderline"/>
        </w:rPr>
        <w:t>China is the world’s largest consumer of steel, iron ore, and coal. China is also the second-highest consumer of gold (GLD), a tad behind India, which consumes most of the yellow metal.</w:t>
      </w:r>
      <w:r>
        <w:rPr>
          <w:rStyle w:val="StyleUnderline"/>
        </w:rPr>
        <w:t xml:space="preserve"> </w:t>
      </w:r>
      <w:r w:rsidRPr="009E5783">
        <w:rPr>
          <w:sz w:val="16"/>
        </w:rPr>
        <w:t>As you can see, China has a pretty big hand in the commodities markets. A slowdown in China is bad news for commodity-driven countries like Brazil (EWZ), Russia (RSX), South Africa (EZA), and so on. Read on to the next part of the series to find out how China can influence US Treasury yields</w:t>
      </w:r>
      <w:r w:rsidRPr="00FF07A3">
        <w:rPr>
          <w:rStyle w:val="Emphasis"/>
        </w:rPr>
        <w:t xml:space="preserve">. </w:t>
      </w:r>
      <w:r w:rsidRPr="00FF07A3">
        <w:rPr>
          <w:rStyle w:val="Emphasis"/>
          <w:highlight w:val="cyan"/>
        </w:rPr>
        <w:t>4. China is the largest foreign holder of US Treasuries. Market Realist – Implications of China being the largest foreign holder of US Treasuries</w:t>
      </w:r>
      <w:r w:rsidRPr="00FF07A3">
        <w:rPr>
          <w:rStyle w:val="Emphasis"/>
        </w:rPr>
        <w:t xml:space="preserve"> The graph above shows some of the largest foreign holders of US Treasuries (TLT)(IEF) of all maturities</w:t>
      </w:r>
      <w:r w:rsidRPr="00FF07A3">
        <w:rPr>
          <w:rStyle w:val="StyleUnderline"/>
        </w:rPr>
        <w:t>.</w:t>
      </w:r>
      <w:r w:rsidRPr="009E5783">
        <w:rPr>
          <w:sz w:val="16"/>
        </w:rPr>
        <w:t xml:space="preserve"> As of November 2014, China (FXI) held Treasuries worth $1.25 trillion, the most of any other foreign holder. It’s closely followed by Japan (EWJ), which holds Treasuries worth $1.24 trillion. Other countries—Belgium, Brazil (EWZ), Switzerland, and the United Kingdom— hold much smaller quantities of US Treasuries, comparatively speaking. China’s central bank is a major purchaser of US Treasuries, mainly because of its exchange-rate policy. The Chinese renminbi was pegged to the US dollar to protect the currency from appreciation, which would make Chinese exports unattractive. Remember, China is primarily an export-driven economy. Since the US runs a budget deficit, it needs a way to finance it. It does this by issuing lots of Treasury bonds. All else being equal, buying US Treasuries increases the demand for them, which reduces their yields. This results in a general decrease in interest rates in the US. So if China were to stop buying, or start selling these bonds, it would result in higher Treasury yields. For example, if China decided to inject a monetary stimulus to its slowing economy, it could sell some of the US Treasuries it holds to finance the stimulus. If China decides to sell the Treasuries all at once, Treasury yields could spike due to sudden, excessive supply. The increase to interest rates in the US could cause volatility all over the world (QWLD). Keep reading, as the next part of this series explains why China’s burgeoning per capita GDP (gross domestic product) is important. </w:t>
      </w:r>
      <w:r w:rsidRPr="00FF07A3">
        <w:rPr>
          <w:rStyle w:val="Emphasis"/>
        </w:rPr>
        <w:t>5</w:t>
      </w:r>
      <w:r w:rsidRPr="00FF07A3">
        <w:rPr>
          <w:rStyle w:val="Emphasis"/>
          <w:highlight w:val="cyan"/>
        </w:rPr>
        <w:t>. Per capita GDP in China jumped more than 20-fold in the 30-year period ended in 2010.</w:t>
      </w:r>
      <w:r>
        <w:rPr>
          <w:rStyle w:val="StyleUnderline"/>
        </w:rPr>
        <w:t xml:space="preserve"> </w:t>
      </w:r>
      <w:r w:rsidRPr="009E5783">
        <w:rPr>
          <w:sz w:val="16"/>
        </w:rPr>
        <w:t xml:space="preserve">Market Realist – </w:t>
      </w:r>
      <w:r w:rsidRPr="00FF07A3">
        <w:rPr>
          <w:rStyle w:val="StyleUnderline"/>
        </w:rPr>
        <w:t>Per capita GDP in China is galloping away.</w:t>
      </w:r>
      <w:r>
        <w:rPr>
          <w:rStyle w:val="StyleUnderline"/>
        </w:rPr>
        <w:t xml:space="preserve"> </w:t>
      </w:r>
      <w:r w:rsidRPr="009E5783">
        <w:rPr>
          <w:sz w:val="16"/>
        </w:rPr>
        <w:t xml:space="preserve">The graph above shows the per capita GDP (gross domestic product) of China. Per capita GDP is the total GDP of an economy, divided by its population. The number is a national average. </w:t>
      </w:r>
      <w:r w:rsidRPr="00FF07A3">
        <w:rPr>
          <w:rStyle w:val="StyleUnderline"/>
          <w:highlight w:val="cyan"/>
        </w:rPr>
        <w:t>The per capita GDP in China (FXI) has grown by 129% in the last ten years.</w:t>
      </w:r>
      <w:r>
        <w:rPr>
          <w:rStyle w:val="StyleUnderline"/>
        </w:rPr>
        <w:t xml:space="preserve"> </w:t>
      </w:r>
      <w:r w:rsidRPr="009E5783">
        <w:rPr>
          <w:sz w:val="16"/>
        </w:rPr>
        <w:t xml:space="preserve">The per capita GDP is useful for comparing one economy to another, because it shows the relative performance of countries. Unlike the GDP, which shows just the total amount, per capita GDP shows the same, adjusted by the number of citizens. </w:t>
      </w:r>
      <w:r w:rsidRPr="00FF07A3">
        <w:rPr>
          <w:rStyle w:val="StyleUnderline"/>
        </w:rPr>
        <w:t xml:space="preserve">A rise in per capita GDP usually signals growth in the economy. </w:t>
      </w:r>
      <w:r w:rsidRPr="009E5783">
        <w:rPr>
          <w:sz w:val="16"/>
        </w:rPr>
        <w:t xml:space="preserve">It could also be construed as an increase in productivity. As well, it’s a measure of the standard of living. The higher the number, the higher the standard of living. The per capita GDP of China increases every year, even when adjusted for inflation. Still, it’s much lower than the per capita GDP of developed markets (EFA) like Japan (EWJ), Europe (EZU), and the US (SPY), where the numbers are all well over $30,000. Meanwhile, China could catch up within a few decades, if it continues to grow at this rate. But </w:t>
      </w:r>
      <w:r w:rsidRPr="00FF07A3">
        <w:rPr>
          <w:rStyle w:val="StyleUnderline"/>
          <w:highlight w:val="cyan"/>
        </w:rPr>
        <w:t>let’s assume China grows at around 7%,</w:t>
      </w:r>
      <w:r w:rsidRPr="00FF07A3">
        <w:rPr>
          <w:rStyle w:val="StyleUnderline"/>
        </w:rPr>
        <w:t xml:space="preserve"> unlike the higher growth rates it’s seen in the recent past. </w:t>
      </w:r>
      <w:r w:rsidRPr="00FF07A3">
        <w:rPr>
          <w:rStyle w:val="StyleUnderline"/>
          <w:highlight w:val="cyan"/>
        </w:rPr>
        <w:t>If its population grows by 1.4%, then the 50-year average, per capita GDP growth will be much lower than in the past</w:t>
      </w:r>
      <w:r w:rsidRPr="00FF07A3">
        <w:rPr>
          <w:rStyle w:val="StyleUnderline"/>
        </w:rPr>
        <w:t>.</w:t>
      </w:r>
      <w:r>
        <w:rPr>
          <w:rStyle w:val="StyleUnderline"/>
        </w:rPr>
        <w:t xml:space="preserve"> </w:t>
      </w:r>
      <w:r w:rsidRPr="009E5783">
        <w:rPr>
          <w:sz w:val="16"/>
        </w:rPr>
        <w:t xml:space="preserve">In the next part of this series, you’ll find out why China has become a market leader in car production. </w:t>
      </w:r>
      <w:r w:rsidRPr="00FF07A3">
        <w:rPr>
          <w:rStyle w:val="Emphasis"/>
          <w:highlight w:val="cyan"/>
        </w:rPr>
        <w:t>6. China is now the largest market in the world for cars, computers, mobile phones and countless other products. Wine sales in China, for instance, have more than tripled in just five years</w:t>
      </w:r>
      <w:r w:rsidRPr="00FF07A3">
        <w:rPr>
          <w:rStyle w:val="StyleUnderline"/>
        </w:rPr>
        <w:t>.</w:t>
      </w:r>
      <w:r>
        <w:rPr>
          <w:rStyle w:val="StyleUnderline"/>
        </w:rPr>
        <w:t xml:space="preserve"> </w:t>
      </w:r>
      <w:r w:rsidRPr="009E5783">
        <w:rPr>
          <w:sz w:val="16"/>
        </w:rPr>
        <w:t xml:space="preserve">Market Realist – </w:t>
      </w:r>
      <w:r w:rsidRPr="00FF07A3">
        <w:rPr>
          <w:rStyle w:val="StyleUnderline"/>
        </w:rPr>
        <w:t>China has quickly become the largest market in the world for cars and electronics, among other things.</w:t>
      </w:r>
      <w:r w:rsidRPr="009E5783">
        <w:rPr>
          <w:sz w:val="16"/>
        </w:rPr>
        <w:t xml:space="preserve"> The graph above shows the major car producers in the world. China (FXI) has quickly jumped to number one in the world. It produced nearly 14.5 million cars in 2011. In other words, one out of every four cars made that year came from China. China was the world’s third-largest car market in 2006, behind Japan (EWJ) and Germany (EWG). But, it made up that deficit in just the next five years. Major car producing firms such as Toyota (TM) have set up many plants in China. To some extent, these companies are dependent on the well-being of China. And, China isn’t just a major car market. It’s also a leader in computers and mobile phones, as well as other electronics. Tech companies (QQQ) in the US rely on steady growth in China. Apple (AAPL), for example, sells many of its iPhones in China. Many other multinational companies from different parts of the world are partly dependent on stable growth in China. All the points cited above prove that most major economies in the world are highly intertwined with the goings-on in China, which is why a soft landing of the Chinese economy is needed. In the last part of this series, you’ll learn about at least one tailwind that’s moving the Chinese economy in the right direction. </w:t>
      </w:r>
      <w:r w:rsidRPr="00FF07A3">
        <w:rPr>
          <w:rStyle w:val="StyleUnderline"/>
        </w:rPr>
        <w:t xml:space="preserve">The good news for the global recovery is that I believe </w:t>
      </w:r>
      <w:r w:rsidRPr="00FF07A3">
        <w:rPr>
          <w:rStyle w:val="StyleUnderline"/>
          <w:highlight w:val="cyan"/>
        </w:rPr>
        <w:t>China will</w:t>
      </w:r>
      <w:r w:rsidRPr="00FF07A3">
        <w:rPr>
          <w:rStyle w:val="StyleUnderline"/>
        </w:rPr>
        <w:t xml:space="preserve"> most likely </w:t>
      </w:r>
      <w:r w:rsidRPr="00FF07A3">
        <w:rPr>
          <w:rStyle w:val="StyleUnderline"/>
          <w:highlight w:val="cyan"/>
        </w:rPr>
        <w:t>achieve a soft landing in the near term. China grew at 7.4% in 2014,</w:t>
      </w:r>
      <w:r w:rsidRPr="009E5783">
        <w:rPr>
          <w:sz w:val="16"/>
        </w:rPr>
        <w:t xml:space="preserve"> slightly lower than the Government’s estimate of 7.5%. However, </w:t>
      </w:r>
      <w:r w:rsidRPr="00FF07A3">
        <w:rPr>
          <w:rStyle w:val="StyleUnderline"/>
          <w:highlight w:val="cyan"/>
        </w:rPr>
        <w:t>it still is of the world’s fastest growing economies.</w:t>
      </w:r>
      <w:r w:rsidRPr="00FF07A3">
        <w:rPr>
          <w:rStyle w:val="StyleUnderline"/>
        </w:rPr>
        <w:t xml:space="preserve"> And as inflation in China continues to slow, looser monetary policy from the country’s central bank should further support the local economy.</w:t>
      </w:r>
      <w:r>
        <w:rPr>
          <w:rStyle w:val="StyleUnderline"/>
        </w:rPr>
        <w:t xml:space="preserve"> </w:t>
      </w:r>
      <w:r w:rsidRPr="009E5783">
        <w:rPr>
          <w:sz w:val="16"/>
        </w:rPr>
        <w:t>As such, I continue to hold a neutral view of Chinese equities, which I prefer to access through the iShares MSCI China Index Fund (MCHI), the iShares FTSE China 25 Index Fund (FXI) and the iShares MSCI China Small Cap Index Fund (ECNS). Market Realist – Lower inflation in China could be good news for its consumers. The graph above shows the year-over-year inflation in China, based on the CPI (consumer price index) for 2014. Inflation slipped from 2.5% in January to 1.5% in December. In fact, inflation was up at around 6.5% in 2011, when the Chinese economy was growing at over 9%. A dip in inflation is usually a good thing for emerging markets (EEM) (VWO). Having said that, the dip in China’s inflation rate could be partly attributed to a cooling off in its GDP (gross domestic product) growth rates, which would be bad news. The recent dip, though, can also be attributed to the slump in crude oil (USO) prices. This could be good news for China (FXI) (MCHI), as the decline in oil prices is akin to a tax break for an economy that consumes as much oil as China does. Some of the savings from this could lead to higher consumption, which would support growth. All economies that are net importers of oil should see a similar benefit.</w:t>
      </w:r>
    </w:p>
    <w:p w:rsidR="00EC178A" w:rsidRDefault="00EC178A" w:rsidP="00FF442B">
      <w:pPr>
        <w:pStyle w:val="Heading4"/>
        <w:rPr>
          <w:rFonts w:eastAsia="Times New Roman"/>
        </w:rPr>
      </w:pPr>
      <w:r>
        <w:rPr>
          <w:rFonts w:eastAsia="Times New Roman"/>
        </w:rPr>
        <w:t>China’s economic downturn will spill over and eventually impact the US exports- decline shows</w:t>
      </w:r>
    </w:p>
    <w:p w:rsidR="00EC178A" w:rsidRPr="00234E37" w:rsidRDefault="00EC178A" w:rsidP="00EC178A">
      <w:pPr>
        <w:rPr>
          <w:b/>
          <w:bCs/>
        </w:rPr>
      </w:pPr>
      <w:proofErr w:type="spellStart"/>
      <w:r w:rsidRPr="00FF442B">
        <w:rPr>
          <w:rStyle w:val="Style13ptBold"/>
        </w:rPr>
        <w:t>Mirzayev</w:t>
      </w:r>
      <w:proofErr w:type="spellEnd"/>
      <w:r w:rsidRPr="00FF442B">
        <w:rPr>
          <w:rStyle w:val="Style13ptBold"/>
        </w:rPr>
        <w:t xml:space="preserve"> 15</w:t>
      </w:r>
      <w:r w:rsidR="00FF442B">
        <w:rPr>
          <w:rStyle w:val="Style13ptBold"/>
          <w:sz w:val="22"/>
        </w:rPr>
        <w:t xml:space="preserve"> </w:t>
      </w:r>
      <w:r>
        <w:rPr>
          <w:rStyle w:val="Style13ptBold"/>
          <w:sz w:val="22"/>
        </w:rPr>
        <w:t>(</w:t>
      </w:r>
      <w:r>
        <w:rPr>
          <w:rFonts w:asciiTheme="minorHAnsi" w:hAnsiTheme="minorHAnsi" w:cs="Helvetica"/>
          <w:color w:val="000000"/>
          <w:shd w:val="clear" w:color="auto" w:fill="FFFFFF"/>
        </w:rPr>
        <w:t xml:space="preserve">Elvin </w:t>
      </w:r>
      <w:proofErr w:type="spellStart"/>
      <w:r>
        <w:rPr>
          <w:rFonts w:asciiTheme="minorHAnsi" w:hAnsiTheme="minorHAnsi" w:cs="Helvetica"/>
          <w:color w:val="000000"/>
          <w:shd w:val="clear" w:color="auto" w:fill="FFFFFF"/>
        </w:rPr>
        <w:t>Mirzayev</w:t>
      </w:r>
      <w:proofErr w:type="spellEnd"/>
      <w:r>
        <w:rPr>
          <w:rFonts w:asciiTheme="minorHAnsi" w:hAnsiTheme="minorHAnsi" w:cs="Helvetica"/>
          <w:color w:val="000000"/>
          <w:shd w:val="clear" w:color="auto" w:fill="FFFFFF"/>
        </w:rPr>
        <w:t xml:space="preserve"> is a content writer for Investopedia, “Impact of the Chinese on the US Economy”, </w:t>
      </w:r>
      <w:hyperlink r:id="rId40" w:history="1">
        <w:r w:rsidRPr="00003C9F">
          <w:rPr>
            <w:rStyle w:val="Hyperlink"/>
            <w:rFonts w:asciiTheme="minorHAnsi" w:hAnsiTheme="minorHAnsi" w:cs="Helvetica"/>
            <w:shd w:val="clear" w:color="auto" w:fill="FFFFFF"/>
          </w:rPr>
          <w:t>http://www.investopedia.com/articles/investing/072915/impact-chinese-economy-us-economy.asp</w:t>
        </w:r>
      </w:hyperlink>
      <w:r>
        <w:rPr>
          <w:rFonts w:asciiTheme="minorHAnsi" w:hAnsiTheme="minorHAnsi" w:cs="Helvetica"/>
          <w:color w:val="000000"/>
          <w:shd w:val="clear" w:color="auto" w:fill="FFFFFF"/>
        </w:rPr>
        <w:t>, 7/29/15)</w:t>
      </w:r>
    </w:p>
    <w:p w:rsidR="00EC178A" w:rsidRDefault="00EC178A" w:rsidP="00EC178A">
      <w:pPr>
        <w:rPr>
          <w:rFonts w:asciiTheme="minorHAnsi" w:hAnsiTheme="minorHAnsi" w:cs="Helvetica"/>
          <w:color w:val="000000"/>
          <w:sz w:val="16"/>
          <w:szCs w:val="16"/>
          <w:shd w:val="clear" w:color="auto" w:fill="FFFFFF"/>
        </w:rPr>
      </w:pPr>
      <w:r w:rsidRPr="001829A1">
        <w:rPr>
          <w:rFonts w:asciiTheme="minorHAnsi" w:hAnsiTheme="minorHAnsi" w:cs="Helvetica"/>
          <w:color w:val="000000"/>
          <w:highlight w:val="yellow"/>
          <w:u w:val="single"/>
          <w:shd w:val="clear" w:color="auto" w:fill="FFFFFF"/>
        </w:rPr>
        <w:t>Since 2010,</w:t>
      </w:r>
      <w:r w:rsidRPr="001829A1">
        <w:rPr>
          <w:rFonts w:asciiTheme="minorHAnsi" w:hAnsiTheme="minorHAnsi" w:cs="Helvetica"/>
          <w:color w:val="000000"/>
          <w:highlight w:val="yellow"/>
          <w:shd w:val="clear" w:color="auto" w:fill="FFFFFF"/>
        </w:rPr>
        <w:t xml:space="preserve"> </w:t>
      </w:r>
      <w:r w:rsidRPr="001829A1">
        <w:rPr>
          <w:rFonts w:asciiTheme="minorHAnsi" w:hAnsiTheme="minorHAnsi" w:cs="Helvetica"/>
          <w:b/>
          <w:color w:val="000000"/>
          <w:highlight w:val="yellow"/>
          <w:u w:val="single"/>
          <w:shd w:val="clear" w:color="auto" w:fill="FFFFFF"/>
        </w:rPr>
        <w:t>the economic growth rate of China</w:t>
      </w:r>
      <w:r w:rsidRPr="001829A1">
        <w:rPr>
          <w:rFonts w:asciiTheme="minorHAnsi" w:hAnsiTheme="minorHAnsi" w:cs="Helvetica"/>
          <w:color w:val="000000"/>
          <w:highlight w:val="yellow"/>
          <w:u w:val="single"/>
          <w:shd w:val="clear" w:color="auto" w:fill="FFFFFF"/>
        </w:rPr>
        <w:t xml:space="preserve"> started to decline gradually</w:t>
      </w:r>
      <w:r w:rsidRPr="001829A1">
        <w:rPr>
          <w:rFonts w:asciiTheme="minorHAnsi" w:hAnsiTheme="minorHAnsi" w:cs="Helvetica"/>
          <w:color w:val="000000"/>
          <w:highlight w:val="yellow"/>
          <w:shd w:val="clear" w:color="auto" w:fill="FFFFFF"/>
        </w:rPr>
        <w:t xml:space="preserve">. </w:t>
      </w:r>
      <w:r w:rsidRPr="001829A1">
        <w:rPr>
          <w:rStyle w:val="StyleUnderline"/>
          <w:highlight w:val="yellow"/>
        </w:rPr>
        <w:t>The GDP growth rate dropped from </w:t>
      </w:r>
      <w:hyperlink r:id="rId41" w:tgtFrame="_blank" w:history="1">
        <w:r w:rsidRPr="001829A1">
          <w:rPr>
            <w:rStyle w:val="StyleUnderline"/>
            <w:highlight w:val="yellow"/>
          </w:rPr>
          <w:t>9.3% in 2011 to 7.4% in 2014</w:t>
        </w:r>
      </w:hyperlink>
      <w:r w:rsidRPr="001829A1">
        <w:rPr>
          <w:rStyle w:val="StyleUnderline"/>
          <w:highlight w:val="yellow"/>
        </w:rPr>
        <w:t>.</w:t>
      </w:r>
      <w:r w:rsidRPr="001829A1">
        <w:rPr>
          <w:rStyle w:val="StyleUnderline"/>
        </w:rPr>
        <w:t xml:space="preserve"> </w:t>
      </w:r>
      <w:r w:rsidRPr="001829A1">
        <w:rPr>
          <w:rFonts w:asciiTheme="minorHAnsi" w:hAnsiTheme="minorHAnsi" w:cs="Helvetica"/>
          <w:color w:val="000000"/>
          <w:u w:val="single"/>
          <w:shd w:val="clear" w:color="auto" w:fill="FFFFFF"/>
        </w:rPr>
        <w:t>According to the</w:t>
      </w:r>
      <w:r w:rsidRPr="001829A1">
        <w:rPr>
          <w:rStyle w:val="apple-converted-space"/>
          <w:rFonts w:asciiTheme="minorHAnsi" w:hAnsiTheme="minorHAnsi" w:cs="Helvetica"/>
          <w:color w:val="000000"/>
          <w:u w:val="single"/>
          <w:shd w:val="clear" w:color="auto" w:fill="FFFFFF"/>
        </w:rPr>
        <w:t> </w:t>
      </w:r>
      <w:r w:rsidRPr="001829A1">
        <w:rPr>
          <w:rFonts w:asciiTheme="minorHAnsi" w:hAnsiTheme="minorHAnsi"/>
          <w:u w:val="single"/>
        </w:rPr>
        <w:t>IMF</w:t>
      </w:r>
      <w:r w:rsidRPr="001829A1">
        <w:rPr>
          <w:rStyle w:val="apple-converted-space"/>
          <w:rFonts w:asciiTheme="minorHAnsi" w:hAnsiTheme="minorHAnsi" w:cs="Helvetica"/>
          <w:color w:val="000000"/>
          <w:u w:val="single"/>
          <w:shd w:val="clear" w:color="auto" w:fill="FFFFFF"/>
        </w:rPr>
        <w:t> </w:t>
      </w:r>
      <w:r w:rsidRPr="001829A1">
        <w:rPr>
          <w:rFonts w:asciiTheme="minorHAnsi" w:hAnsiTheme="minorHAnsi" w:cs="Helvetica"/>
          <w:color w:val="000000"/>
          <w:u w:val="single"/>
          <w:shd w:val="clear" w:color="auto" w:fill="FFFFFF"/>
        </w:rPr>
        <w:t>GDP growth forecast numbers,</w:t>
      </w:r>
      <w:r w:rsidRPr="008A1E87">
        <w:rPr>
          <w:rFonts w:asciiTheme="minorHAnsi" w:hAnsiTheme="minorHAnsi" w:cs="Helvetica"/>
          <w:color w:val="000000"/>
          <w:shd w:val="clear" w:color="auto" w:fill="FFFFFF"/>
        </w:rPr>
        <w:t xml:space="preserve"> </w:t>
      </w:r>
      <w:r w:rsidRPr="001829A1">
        <w:rPr>
          <w:rFonts w:asciiTheme="minorHAnsi" w:hAnsiTheme="minorHAnsi" w:cs="Helvetica"/>
          <w:color w:val="000000"/>
          <w:u w:val="single"/>
          <w:shd w:val="clear" w:color="auto" w:fill="FFFFFF"/>
        </w:rPr>
        <w:t>the</w:t>
      </w:r>
      <w:r w:rsidRPr="001829A1">
        <w:rPr>
          <w:rStyle w:val="apple-converted-space"/>
          <w:rFonts w:asciiTheme="minorHAnsi" w:hAnsiTheme="minorHAnsi" w:cs="Helvetica"/>
          <w:color w:val="000000"/>
          <w:u w:val="single"/>
          <w:shd w:val="clear" w:color="auto" w:fill="FFFFFF"/>
        </w:rPr>
        <w:t> </w:t>
      </w:r>
      <w:hyperlink r:id="rId42" w:history="1">
        <w:r w:rsidRPr="001829A1">
          <w:rPr>
            <w:rStyle w:val="Hyperlink"/>
            <w:rFonts w:asciiTheme="minorHAnsi" w:hAnsiTheme="minorHAnsi" w:cs="Helvetica"/>
            <w:u w:val="single"/>
          </w:rPr>
          <w:t>downtrend</w:t>
        </w:r>
      </w:hyperlink>
      <w:r w:rsidRPr="001829A1">
        <w:rPr>
          <w:rStyle w:val="apple-converted-space"/>
          <w:rFonts w:asciiTheme="minorHAnsi" w:hAnsiTheme="minorHAnsi" w:cs="Helvetica"/>
          <w:color w:val="000000"/>
          <w:u w:val="single"/>
          <w:shd w:val="clear" w:color="auto" w:fill="FFFFFF"/>
        </w:rPr>
        <w:t> </w:t>
      </w:r>
      <w:r w:rsidRPr="001829A1">
        <w:rPr>
          <w:rFonts w:asciiTheme="minorHAnsi" w:hAnsiTheme="minorHAnsi" w:cs="Helvetica"/>
          <w:color w:val="000000"/>
          <w:u w:val="single"/>
          <w:shd w:val="clear" w:color="auto" w:fill="FFFFFF"/>
        </w:rPr>
        <w:t>in the growth rate will continue</w:t>
      </w:r>
      <w:r w:rsidRPr="008A1E87">
        <w:rPr>
          <w:rFonts w:asciiTheme="minorHAnsi" w:hAnsiTheme="minorHAnsi" w:cs="Helvetica"/>
          <w:color w:val="000000"/>
          <w:shd w:val="clear" w:color="auto" w:fill="FFFFFF"/>
        </w:rPr>
        <w:t xml:space="preserve"> </w:t>
      </w:r>
      <w:r w:rsidRPr="001829A1">
        <w:rPr>
          <w:rFonts w:asciiTheme="minorHAnsi" w:hAnsiTheme="minorHAnsi" w:cs="Helvetica"/>
          <w:color w:val="000000"/>
          <w:sz w:val="16"/>
          <w:szCs w:val="16"/>
          <w:shd w:val="clear" w:color="auto" w:fill="FFFFFF"/>
        </w:rPr>
        <w:t xml:space="preserve">until 2018 </w:t>
      </w:r>
      <w:r w:rsidRPr="009D22B1">
        <w:rPr>
          <w:rFonts w:asciiTheme="minorHAnsi" w:hAnsiTheme="minorHAnsi" w:cs="Helvetica"/>
          <w:color w:val="000000"/>
          <w:sz w:val="16"/>
          <w:szCs w:val="16"/>
          <w:shd w:val="clear" w:color="auto" w:fill="FFFFFF"/>
        </w:rPr>
        <w:t>after which the gradual recovery will follow.</w:t>
      </w:r>
      <w:r w:rsidRPr="009D22B1">
        <w:rPr>
          <w:rFonts w:asciiTheme="minorHAnsi" w:hAnsiTheme="minorHAnsi" w:cs="Helvetica"/>
          <w:color w:val="000000"/>
          <w:shd w:val="clear" w:color="auto" w:fill="FFFFFF"/>
        </w:rPr>
        <w:t xml:space="preserve"> </w:t>
      </w:r>
      <w:r w:rsidRPr="001829A1">
        <w:rPr>
          <w:rFonts w:asciiTheme="minorHAnsi" w:hAnsiTheme="minorHAnsi" w:cs="Helvetica"/>
          <w:color w:val="000000"/>
          <w:sz w:val="16"/>
          <w:szCs w:val="16"/>
          <w:shd w:val="clear" w:color="auto" w:fill="FFFFFF"/>
        </w:rPr>
        <w:t>Concerns raised</w:t>
      </w:r>
      <w:r w:rsidRPr="008A1E87">
        <w:rPr>
          <w:rFonts w:asciiTheme="minorHAnsi" w:hAnsiTheme="minorHAnsi" w:cs="Helvetica"/>
          <w:color w:val="000000"/>
          <w:shd w:val="clear" w:color="auto" w:fill="FFFFFF"/>
        </w:rPr>
        <w:t xml:space="preserve"> include the </w:t>
      </w:r>
      <w:r w:rsidRPr="009D22B1">
        <w:rPr>
          <w:rFonts w:asciiTheme="minorHAnsi" w:hAnsiTheme="minorHAnsi" w:cs="Helvetica"/>
          <w:color w:val="000000"/>
          <w:sz w:val="16"/>
          <w:szCs w:val="16"/>
          <w:shd w:val="clear" w:color="auto" w:fill="FFFFFF"/>
        </w:rPr>
        <w:t>possibility</w:t>
      </w:r>
      <w:r w:rsidRPr="008A1E87">
        <w:rPr>
          <w:rFonts w:asciiTheme="minorHAnsi" w:hAnsiTheme="minorHAnsi" w:cs="Helvetica"/>
          <w:color w:val="000000"/>
          <w:shd w:val="clear" w:color="auto" w:fill="FFFFFF"/>
        </w:rPr>
        <w:t xml:space="preserve"> </w:t>
      </w:r>
      <w:r w:rsidRPr="001829A1">
        <w:rPr>
          <w:rFonts w:asciiTheme="minorHAnsi" w:hAnsiTheme="minorHAnsi" w:cs="Helvetica"/>
          <w:color w:val="000000"/>
          <w:highlight w:val="yellow"/>
          <w:u w:val="single"/>
          <w:shd w:val="clear" w:color="auto" w:fill="FFFFFF"/>
        </w:rPr>
        <w:t xml:space="preserve">that the slowdown in the </w:t>
      </w:r>
      <w:r w:rsidRPr="001829A1">
        <w:rPr>
          <w:rFonts w:asciiTheme="minorHAnsi" w:hAnsiTheme="minorHAnsi" w:cs="Helvetica"/>
          <w:b/>
          <w:color w:val="000000"/>
          <w:highlight w:val="yellow"/>
          <w:u w:val="single"/>
          <w:shd w:val="clear" w:color="auto" w:fill="FFFFFF"/>
        </w:rPr>
        <w:t>economy of China will have negative impacts</w:t>
      </w:r>
      <w:r w:rsidRPr="001829A1">
        <w:rPr>
          <w:rFonts w:asciiTheme="minorHAnsi" w:hAnsiTheme="minorHAnsi" w:cs="Helvetica"/>
          <w:color w:val="000000"/>
          <w:highlight w:val="yellow"/>
          <w:u w:val="single"/>
          <w:shd w:val="clear" w:color="auto" w:fill="FFFFFF"/>
        </w:rPr>
        <w:t xml:space="preserve"> on the markets that are closely related to this economy, one of them being the U.S. A decrease in the level of</w:t>
      </w:r>
      <w:r w:rsidRPr="001829A1">
        <w:rPr>
          <w:rStyle w:val="apple-converted-space"/>
          <w:rFonts w:asciiTheme="minorHAnsi" w:hAnsiTheme="minorHAnsi" w:cs="Helvetica"/>
          <w:color w:val="000000"/>
          <w:highlight w:val="yellow"/>
          <w:u w:val="single"/>
          <w:shd w:val="clear" w:color="auto" w:fill="FFFFFF"/>
        </w:rPr>
        <w:t> </w:t>
      </w:r>
      <w:hyperlink r:id="rId43" w:history="1">
        <w:r w:rsidRPr="001829A1">
          <w:rPr>
            <w:rStyle w:val="Hyperlink"/>
            <w:rFonts w:asciiTheme="minorHAnsi" w:hAnsiTheme="minorHAnsi" w:cs="Helvetica"/>
            <w:highlight w:val="yellow"/>
            <w:u w:val="single"/>
          </w:rPr>
          <w:t>consumer spending</w:t>
        </w:r>
      </w:hyperlink>
      <w:r w:rsidRPr="001829A1">
        <w:rPr>
          <w:rStyle w:val="apple-converted-space"/>
          <w:rFonts w:asciiTheme="minorHAnsi" w:hAnsiTheme="minorHAnsi" w:cs="Helvetica"/>
          <w:color w:val="000000"/>
          <w:highlight w:val="yellow"/>
          <w:u w:val="single"/>
          <w:shd w:val="clear" w:color="auto" w:fill="FFFFFF"/>
        </w:rPr>
        <w:t> </w:t>
      </w:r>
      <w:r w:rsidRPr="001829A1">
        <w:rPr>
          <w:rFonts w:asciiTheme="minorHAnsi" w:hAnsiTheme="minorHAnsi" w:cs="Helvetica"/>
          <w:color w:val="000000"/>
          <w:highlight w:val="yellow"/>
          <w:u w:val="single"/>
          <w:shd w:val="clear" w:color="auto" w:fill="FFFFFF"/>
        </w:rPr>
        <w:t xml:space="preserve">will </w:t>
      </w:r>
      <w:r w:rsidRPr="001829A1">
        <w:rPr>
          <w:rFonts w:asciiTheme="minorHAnsi" w:hAnsiTheme="minorHAnsi" w:cs="Helvetica"/>
          <w:b/>
          <w:color w:val="000000"/>
          <w:highlight w:val="yellow"/>
          <w:u w:val="single"/>
          <w:shd w:val="clear" w:color="auto" w:fill="FFFFFF"/>
        </w:rPr>
        <w:t>affect US</w:t>
      </w:r>
      <w:r w:rsidRPr="001829A1">
        <w:rPr>
          <w:rStyle w:val="apple-converted-space"/>
          <w:rFonts w:asciiTheme="minorHAnsi" w:hAnsiTheme="minorHAnsi" w:cs="Helvetica"/>
          <w:b/>
          <w:color w:val="000000"/>
          <w:highlight w:val="yellow"/>
          <w:u w:val="single"/>
          <w:shd w:val="clear" w:color="auto" w:fill="FFFFFF"/>
        </w:rPr>
        <w:t> </w:t>
      </w:r>
      <w:hyperlink r:id="rId44" w:history="1">
        <w:r w:rsidRPr="001829A1">
          <w:rPr>
            <w:rStyle w:val="Hyperlink"/>
            <w:rFonts w:asciiTheme="minorHAnsi" w:hAnsiTheme="minorHAnsi" w:cs="Helvetica"/>
            <w:b/>
            <w:highlight w:val="yellow"/>
            <w:u w:val="single"/>
          </w:rPr>
          <w:t>exports</w:t>
        </w:r>
      </w:hyperlink>
      <w:r w:rsidRPr="001829A1">
        <w:rPr>
          <w:rStyle w:val="apple-converted-space"/>
          <w:rFonts w:asciiTheme="minorHAnsi" w:hAnsiTheme="minorHAnsi" w:cs="Helvetica"/>
          <w:b/>
          <w:highlight w:val="yellow"/>
          <w:u w:val="single"/>
          <w:shd w:val="clear" w:color="auto" w:fill="FFFFFF"/>
        </w:rPr>
        <w:t> </w:t>
      </w:r>
      <w:r w:rsidRPr="001829A1">
        <w:rPr>
          <w:rFonts w:asciiTheme="minorHAnsi" w:hAnsiTheme="minorHAnsi" w:cs="Helvetica"/>
          <w:b/>
          <w:color w:val="000000"/>
          <w:highlight w:val="yellow"/>
          <w:u w:val="single"/>
          <w:shd w:val="clear" w:color="auto" w:fill="FFFFFF"/>
        </w:rPr>
        <w:t>negatively</w:t>
      </w:r>
      <w:r w:rsidRPr="001829A1">
        <w:rPr>
          <w:rFonts w:asciiTheme="minorHAnsi" w:hAnsiTheme="minorHAnsi" w:cs="Helvetica"/>
          <w:color w:val="000000"/>
          <w:highlight w:val="yellow"/>
          <w:u w:val="single"/>
          <w:shd w:val="clear" w:color="auto" w:fill="FFFFFF"/>
        </w:rPr>
        <w:t xml:space="preserve">, and if the </w:t>
      </w:r>
      <w:r w:rsidRPr="001829A1">
        <w:rPr>
          <w:rFonts w:asciiTheme="minorHAnsi" w:hAnsiTheme="minorHAnsi" w:cs="Helvetica"/>
          <w:b/>
          <w:color w:val="000000"/>
          <w:highlight w:val="yellow"/>
          <w:u w:val="single"/>
          <w:shd w:val="clear" w:color="auto" w:fill="FFFFFF"/>
        </w:rPr>
        <w:t>U.S. is not successful</w:t>
      </w:r>
      <w:r w:rsidRPr="001829A1">
        <w:rPr>
          <w:rFonts w:asciiTheme="minorHAnsi" w:hAnsiTheme="minorHAnsi" w:cs="Helvetica"/>
          <w:color w:val="000000"/>
          <w:highlight w:val="yellow"/>
          <w:u w:val="single"/>
          <w:shd w:val="clear" w:color="auto" w:fill="FFFFFF"/>
        </w:rPr>
        <w:t xml:space="preserve"> in shifting to other markets,</w:t>
      </w:r>
      <w:r w:rsidRPr="009D22B1">
        <w:rPr>
          <w:rFonts w:asciiTheme="minorHAnsi" w:hAnsiTheme="minorHAnsi" w:cs="Helvetica"/>
          <w:color w:val="000000"/>
          <w:sz w:val="16"/>
          <w:szCs w:val="16"/>
          <w:shd w:val="clear" w:color="auto" w:fill="FFFFFF"/>
        </w:rPr>
        <w:t xml:space="preserve"> then based on the GDP formula a decrease in the US GDP at least in the short run can be expected.</w:t>
      </w:r>
    </w:p>
    <w:p w:rsidR="00EC178A" w:rsidRDefault="00EC178A" w:rsidP="00EC178A">
      <w:pPr>
        <w:pStyle w:val="Heading3"/>
      </w:pPr>
      <w:r>
        <w:t>IL – China K2 US Economy</w:t>
      </w:r>
    </w:p>
    <w:p w:rsidR="00EC178A" w:rsidRPr="00203FBD" w:rsidRDefault="00EC178A" w:rsidP="00EC178A">
      <w:pPr>
        <w:pStyle w:val="Heading4"/>
      </w:pPr>
      <w:r w:rsidRPr="00203FBD">
        <w:t>Chinese growth boosts U.S. economy – FDI and export market</w:t>
      </w:r>
    </w:p>
    <w:p w:rsidR="00EC178A" w:rsidRDefault="00EC178A" w:rsidP="00EC178A">
      <w:r>
        <w:rPr>
          <w:rStyle w:val="Style13ptBold"/>
        </w:rPr>
        <w:t xml:space="preserve">Hart 15 </w:t>
      </w:r>
      <w:r>
        <w:t>[Melanie Hart (Director of China Policy at the Center for American Progress), 9-29-2015, "Assessing American Foreign Policy Toward China: Testimony Before the Senate Foreign Relations Committee Subcommittee on Near East, South Asia, Central Asia, and Counterterrorism", American Progress, https://www.americanprogress.org/issues/security/report/2015/09/29/122283/assessing-american-foreign-policy-toward-china/]</w:t>
      </w:r>
    </w:p>
    <w:p w:rsidR="00EC178A" w:rsidRPr="00FF442B" w:rsidRDefault="00EC178A" w:rsidP="00EC178A">
      <w:pPr>
        <w:rPr>
          <w:u w:val="single"/>
        </w:rPr>
      </w:pPr>
      <w:r>
        <w:rPr>
          <w:sz w:val="16"/>
        </w:rPr>
        <w:t xml:space="preserve">On the commercial front, </w:t>
      </w:r>
      <w:r>
        <w:rPr>
          <w:rStyle w:val="StyleUnderline"/>
        </w:rPr>
        <w:t>Chinese companies are venturing outward, which creates new partnership opportunities</w:t>
      </w:r>
      <w:r>
        <w:rPr>
          <w:sz w:val="16"/>
        </w:rPr>
        <w:t xml:space="preserve">, most notably </w:t>
      </w:r>
      <w:r>
        <w:rPr>
          <w:rStyle w:val="StyleUnderline"/>
        </w:rPr>
        <w:t>in China-to-U.S. direct investment. For many Americans, China-to-U.S.</w:t>
      </w:r>
      <w:r>
        <w:rPr>
          <w:sz w:val="16"/>
        </w:rPr>
        <w:t xml:space="preserve"> foreign direct investment, or </w:t>
      </w:r>
      <w:r>
        <w:rPr>
          <w:rStyle w:val="StyleUnderline"/>
        </w:rPr>
        <w:t>FDI, projects provide their first opportunity to directly engage in and benefit from the U.S.-China economic partnership.</w:t>
      </w:r>
      <w:r>
        <w:rPr>
          <w:sz w:val="16"/>
        </w:rPr>
        <w:t xml:space="preserve"> A recent survey conducted by the Rhodium Group reveals that 340 of the 435 American congressional districts have at least one China FDI project. Many of </w:t>
      </w:r>
      <w:r>
        <w:rPr>
          <w:rStyle w:val="StyleUnderline"/>
        </w:rPr>
        <w:t xml:space="preserve">those projects are providing jobs for American workers: More than 80,000 Americans are now directly employed through a Chinese investment project in the United States. Economic competitiveness has always been an issue in the relationship, including U.S. concern that American jobs will migrate to China. Now the reverse is happening: Chinese companies are finally creating jobs in this nation—a trend that leaders in both countries should support. </w:t>
      </w:r>
      <w:r>
        <w:rPr>
          <w:sz w:val="16"/>
        </w:rPr>
        <w:t xml:space="preserve">On the other side of the Pacific, </w:t>
      </w:r>
      <w:r>
        <w:rPr>
          <w:rStyle w:val="StyleUnderline"/>
        </w:rPr>
        <w:t>if Chinese leaders successfully rebalance their economy, it should</w:t>
      </w:r>
      <w:r>
        <w:rPr>
          <w:sz w:val="16"/>
        </w:rPr>
        <w:t xml:space="preserve">, in theory, </w:t>
      </w:r>
      <w:r>
        <w:rPr>
          <w:rStyle w:val="StyleUnderline"/>
        </w:rPr>
        <w:t>create new overseas commercial opportunities for American businesses. China is already the United States’ fastest growing export market</w:t>
      </w:r>
      <w:r>
        <w:rPr>
          <w:sz w:val="16"/>
        </w:rPr>
        <w:t xml:space="preserve">: U.S. exports to China have grown nearly 300 percent over the past decade. </w:t>
      </w:r>
      <w:r>
        <w:rPr>
          <w:rStyle w:val="StyleUnderline"/>
        </w:rPr>
        <w:t>Beijing’s new reform program aims to boost consumer buying power and expand the nation’s dependence on high-tech products, two trends that should boost Chinese consumption of U.S. goods and services.</w:t>
      </w:r>
    </w:p>
    <w:p w:rsidR="00EC178A" w:rsidRDefault="00EC178A" w:rsidP="00EC178A">
      <w:pPr>
        <w:pStyle w:val="Heading4"/>
      </w:pPr>
      <w:r>
        <w:t>Americans need China</w:t>
      </w:r>
    </w:p>
    <w:p w:rsidR="00EC178A" w:rsidRDefault="00FF442B" w:rsidP="00EC178A">
      <w:pPr>
        <w:shd w:val="clear" w:color="auto" w:fill="FFFFFF"/>
        <w:spacing w:after="0" w:line="315" w:lineRule="atLeast"/>
        <w:textAlignment w:val="baseline"/>
      </w:pPr>
      <w:r>
        <w:rPr>
          <w:rFonts w:eastAsiaTheme="majorEastAsia" w:cstheme="majorBidi"/>
          <w:b/>
          <w:iCs/>
          <w:sz w:val="26"/>
        </w:rPr>
        <w:t>Kelly 3/2</w:t>
      </w:r>
      <w:r w:rsidR="00EC178A" w:rsidRPr="00817DD8">
        <w:rPr>
          <w:rFonts w:eastAsiaTheme="majorEastAsia" w:cstheme="majorBidi"/>
          <w:b/>
          <w:iCs/>
          <w:sz w:val="26"/>
        </w:rPr>
        <w:t>4</w:t>
      </w:r>
      <w:r w:rsidR="00EC178A">
        <w:t xml:space="preserve"> </w:t>
      </w:r>
      <w:r w:rsidR="00EC178A" w:rsidRPr="00FF442B">
        <w:t xml:space="preserve">(David is a Research Director at China Policy, a Beijing-registered research and advisory company working across major policy fields. He is also a visiting professor in the Institute of Sociology and Anthropology at Peking University. First traveling to China in 1975-1976 for language study, he received a Ph.D. in Chinese Studies from Sydney University. Following a Fulbright fellowship at the University of Chicago, he steered a course between intellectual history and political science, later moving into policy analysis while a research fellow of the East Asia Institute in Singapore. His current focus is the external impact of China’s internal governance. </w:t>
      </w:r>
      <w:hyperlink r:id="rId45" w:history="1">
        <w:r w:rsidR="00EC178A" w:rsidRPr="00FF442B">
          <w:rPr>
            <w:rStyle w:val="Hyperlink"/>
          </w:rPr>
          <w:t>https://www.chinafile.com/viewpoint/why-chinas-economy-cant-collapse</w:t>
        </w:r>
      </w:hyperlink>
      <w:r w:rsidR="00EC178A" w:rsidRPr="00FF442B">
        <w:t xml:space="preserve"> March 24, 2016)</w:t>
      </w:r>
    </w:p>
    <w:p w:rsidR="00FF442B" w:rsidRPr="00817DD8" w:rsidRDefault="00FF442B" w:rsidP="00EC178A">
      <w:pPr>
        <w:shd w:val="clear" w:color="auto" w:fill="FFFFFF"/>
        <w:spacing w:after="0" w:line="315" w:lineRule="atLeast"/>
        <w:textAlignment w:val="baseline"/>
        <w:rPr>
          <w:rFonts w:ascii="inherit" w:eastAsia="Times New Roman" w:hAnsi="inherit"/>
          <w:color w:val="000000"/>
          <w:sz w:val="16"/>
          <w:szCs w:val="16"/>
        </w:rPr>
      </w:pPr>
    </w:p>
    <w:p w:rsidR="00EC178A" w:rsidRPr="00234E37" w:rsidRDefault="00EC178A" w:rsidP="00EC178A">
      <w:pPr>
        <w:pStyle w:val="NormalWeb"/>
        <w:shd w:val="clear" w:color="auto" w:fill="FFFFFF"/>
        <w:spacing w:before="0" w:beforeAutospacing="0" w:after="150" w:afterAutospacing="0" w:line="360" w:lineRule="atLeast"/>
        <w:textAlignment w:val="baseline"/>
        <w:rPr>
          <w:rStyle w:val="StyleUnderline"/>
        </w:rPr>
      </w:pPr>
      <w:r w:rsidRPr="00234E37">
        <w:rPr>
          <w:sz w:val="16"/>
        </w:rPr>
        <w:t>This being the case</w:t>
      </w:r>
      <w:r w:rsidRPr="00234E37">
        <w:rPr>
          <w:rStyle w:val="StyleUnderline"/>
        </w:rPr>
        <w:t xml:space="preserve">, the substantive </w:t>
      </w:r>
      <w:r w:rsidRPr="00234E37">
        <w:rPr>
          <w:rStyle w:val="StyleUnderline"/>
          <w:highlight w:val="yellow"/>
        </w:rPr>
        <w:t>issue people really care about is whether the economy will totally collapse</w:t>
      </w:r>
      <w:r w:rsidRPr="00234E37">
        <w:rPr>
          <w:rStyle w:val="StyleUnderline"/>
        </w:rPr>
        <w:t xml:space="preserve">, entailing comprehensive social unrest and political crisis. At present, the mainstream judges that it will not. Does this judgment have solid grounds? I think so, although my grounds and those stated by Chinese officials are not the same. The officials claim the </w:t>
      </w:r>
      <w:r w:rsidRPr="00234E37">
        <w:rPr>
          <w:rStyle w:val="StyleUnderline"/>
          <w:highlight w:val="yellow"/>
        </w:rPr>
        <w:t xml:space="preserve">main reason is that the government not only has the ability to control the growth of debt, but can do so and reform as well, maintaining </w:t>
      </w:r>
      <w:r w:rsidRPr="00234E37">
        <w:rPr>
          <w:rStyle w:val="StyleUnderline"/>
        </w:rPr>
        <w:t>relatively</w:t>
      </w:r>
      <w:r w:rsidRPr="00234E37">
        <w:rPr>
          <w:rStyle w:val="StyleUnderline"/>
          <w:highlight w:val="yellow"/>
        </w:rPr>
        <w:t xml:space="preserve"> rapid growth</w:t>
      </w:r>
      <w:r w:rsidRPr="00234E37">
        <w:rPr>
          <w:rStyle w:val="StyleUnderline"/>
        </w:rPr>
        <w:t>.</w:t>
      </w:r>
      <w:r w:rsidRPr="00234E37">
        <w:rPr>
          <w:rFonts w:ascii="Georgia" w:hAnsi="Georgia"/>
          <w:color w:val="000000"/>
          <w:sz w:val="16"/>
        </w:rPr>
        <w:t xml:space="preserve"> </w:t>
      </w:r>
      <w:r w:rsidRPr="00234E37">
        <w:rPr>
          <w:sz w:val="16"/>
        </w:rPr>
        <w:t>But many processes now in train indicate the economic situation is still deteriorating; China’s economic policymakers have yet to find a way out of the woods. The recent vicious hike of housing prices in first-tier cities, and mass protests by coal mine workers in Heilongjiang, are proof. In fact, what best displayed the grimness of the economic situation was when Xi Jinping, receiving criticism from all sides, was forced to make major adjustments. Were he as optimistic about the economy as his officials claim to be, one can readily imagine that he would not likely have made such a switch.</w:t>
      </w:r>
      <w:r w:rsidRPr="00234E37">
        <w:rPr>
          <w:rFonts w:ascii="Georgia" w:hAnsi="Georgia"/>
          <w:color w:val="000000"/>
          <w:sz w:val="16"/>
        </w:rPr>
        <w:t xml:space="preserve"> </w:t>
      </w:r>
      <w:r w:rsidRPr="00234E37">
        <w:rPr>
          <w:rStyle w:val="StyleUnderline"/>
          <w:highlight w:val="yellow"/>
        </w:rPr>
        <w:t>So, why can China’s economy</w:t>
      </w:r>
      <w:r w:rsidRPr="00234E37">
        <w:rPr>
          <w:rFonts w:ascii="Georgia" w:hAnsi="Georgia"/>
          <w:color w:val="000000"/>
          <w:highlight w:val="yellow"/>
          <w:u w:val="single"/>
        </w:rPr>
        <w:t xml:space="preserve"> </w:t>
      </w:r>
      <w:r w:rsidRPr="00B26C35">
        <w:rPr>
          <w:rStyle w:val="Emphasis"/>
          <w:highlight w:val="yellow"/>
        </w:rPr>
        <w:t>not</w:t>
      </w:r>
      <w:r w:rsidRPr="00FD4606">
        <w:rPr>
          <w:rFonts w:ascii="Georgia" w:hAnsi="Georgia"/>
          <w:color w:val="000000"/>
          <w:highlight w:val="yellow"/>
          <w:u w:val="single"/>
        </w:rPr>
        <w:t xml:space="preserve"> </w:t>
      </w:r>
      <w:r w:rsidRPr="00234E37">
        <w:rPr>
          <w:rStyle w:val="StyleUnderline"/>
          <w:highlight w:val="yellow"/>
        </w:rPr>
        <w:t>easily deteriorate to the point of fully collapsing?</w:t>
      </w:r>
      <w:r w:rsidRPr="00234E37">
        <w:rPr>
          <w:rFonts w:ascii="Georgia" w:hAnsi="Georgia"/>
          <w:color w:val="000000"/>
          <w:sz w:val="16"/>
        </w:rPr>
        <w:t xml:space="preserve"> </w:t>
      </w:r>
      <w:r w:rsidRPr="00234E37">
        <w:rPr>
          <w:sz w:val="16"/>
        </w:rPr>
        <w:t>I think</w:t>
      </w:r>
      <w:r w:rsidRPr="00234E37">
        <w:rPr>
          <w:rFonts w:ascii="Georgia" w:hAnsi="Georgia"/>
          <w:color w:val="000000"/>
          <w:sz w:val="16"/>
        </w:rPr>
        <w:t xml:space="preserve"> </w:t>
      </w:r>
      <w:r w:rsidRPr="00234E37">
        <w:rPr>
          <w:rStyle w:val="StyleUnderline"/>
        </w:rPr>
        <w:t xml:space="preserve">the most fundamental reason is that </w:t>
      </w:r>
      <w:r w:rsidRPr="00234E37">
        <w:rPr>
          <w:rStyle w:val="StyleUnderline"/>
          <w:highlight w:val="yellow"/>
        </w:rPr>
        <w:t>times have changed; the interdependence of human beings, especially between great powers, has developed to an unprecedented degree; and, from their own and global interests, the U.S.-led developed countries</w:t>
      </w:r>
      <w:r w:rsidRPr="00234E37">
        <w:rPr>
          <w:rStyle w:val="StyleUnderline"/>
        </w:rPr>
        <w:t xml:space="preserve"> not only </w:t>
      </w:r>
      <w:r w:rsidRPr="00234E37">
        <w:rPr>
          <w:rStyle w:val="Emphasis"/>
          <w:highlight w:val="yellow"/>
        </w:rPr>
        <w:t>don’t want</w:t>
      </w:r>
      <w:r w:rsidRPr="00234E37">
        <w:rPr>
          <w:rStyle w:val="StyleUnderline"/>
          <w:highlight w:val="yellow"/>
        </w:rPr>
        <w:t xml:space="preserve"> China to collapse economically,</w:t>
      </w:r>
      <w:r w:rsidRPr="00234E37">
        <w:rPr>
          <w:rFonts w:ascii="Georgia" w:hAnsi="Georgia"/>
          <w:color w:val="000000"/>
          <w:sz w:val="16"/>
        </w:rPr>
        <w:t xml:space="preserve"> </w:t>
      </w:r>
      <w:r w:rsidRPr="00234E37">
        <w:rPr>
          <w:sz w:val="16"/>
        </w:rPr>
        <w:t xml:space="preserve">but have considerable ability to coordinate economic policy-making with China. </w:t>
      </w:r>
      <w:proofErr w:type="spellStart"/>
      <w:r w:rsidRPr="00234E37">
        <w:rPr>
          <w:sz w:val="16"/>
        </w:rPr>
        <w:t>Wen</w:t>
      </w:r>
      <w:proofErr w:type="spellEnd"/>
      <w:r w:rsidRPr="00234E37">
        <w:rPr>
          <w:sz w:val="16"/>
        </w:rPr>
        <w:t xml:space="preserve"> </w:t>
      </w:r>
      <w:proofErr w:type="spellStart"/>
      <w:r w:rsidRPr="00234E37">
        <w:rPr>
          <w:sz w:val="16"/>
        </w:rPr>
        <w:t>Jiabao’s</w:t>
      </w:r>
      <w:proofErr w:type="spellEnd"/>
      <w:r w:rsidRPr="00234E37">
        <w:rPr>
          <w:sz w:val="16"/>
        </w:rPr>
        <w:t xml:space="preserve"> 4 trillion stimulus policy decision of 2008 has been criticized. But Wen had no regrets: he had U.S. support for a decision that may in fact have saved the U.S. economy—that is to say, saved capitalism. Absent such historic external factors, the possibility of U.S. and above all Chinese authorities playing dog-in-the-manger would greatly increase. This basic fact is one that few in China are able or willing to grasp. One reason is their ignorance of a truth emphasized by Obama</w:t>
      </w:r>
      <w:r w:rsidRPr="00FD4606">
        <w:rPr>
          <w:rFonts w:ascii="Georgia" w:hAnsi="Georgia"/>
          <w:color w:val="000000"/>
          <w:u w:val="single"/>
        </w:rPr>
        <w:t xml:space="preserve">: </w:t>
      </w:r>
      <w:r w:rsidRPr="00234E37">
        <w:rPr>
          <w:rStyle w:val="StyleUnderline"/>
          <w:highlight w:val="yellow"/>
        </w:rPr>
        <w:t>Americans</w:t>
      </w:r>
      <w:r w:rsidRPr="00234E37">
        <w:rPr>
          <w:rStyle w:val="StyleUnderline"/>
        </w:rPr>
        <w:t xml:space="preserve"> are naturally less than overjoyed to see a China stronger than they are, but </w:t>
      </w:r>
      <w:r w:rsidRPr="00234E37">
        <w:rPr>
          <w:rStyle w:val="StyleUnderline"/>
          <w:highlight w:val="yellow"/>
        </w:rPr>
        <w:t>are even less happy to see a chaotic China</w:t>
      </w:r>
      <w:r w:rsidRPr="00234E37">
        <w:rPr>
          <w:rStyle w:val="StyleUnderline"/>
        </w:rPr>
        <w:t>. Imagine if China become another Syria—what would that do to the world?</w:t>
      </w:r>
    </w:p>
    <w:p w:rsidR="00EC178A" w:rsidRPr="005B685B" w:rsidRDefault="00EC178A" w:rsidP="00EC178A">
      <w:pPr>
        <w:pStyle w:val="Heading3"/>
      </w:pPr>
      <w:r w:rsidRPr="005B685B">
        <w:t>A2: China Not Key – US K2 World Economy</w:t>
      </w:r>
    </w:p>
    <w:p w:rsidR="00EC178A" w:rsidRDefault="00EC178A" w:rsidP="00EC178A">
      <w:pPr>
        <w:pStyle w:val="Heading4"/>
      </w:pPr>
      <w:r w:rsidRPr="00B20B9E">
        <w:t xml:space="preserve">China's Economy Will Overtake </w:t>
      </w:r>
      <w:r w:rsidR="00FF442B">
        <w:t>the US in</w:t>
      </w:r>
      <w:r w:rsidRPr="00B20B9E">
        <w:t xml:space="preserve"> 2018</w:t>
      </w:r>
    </w:p>
    <w:p w:rsidR="00EC178A" w:rsidRPr="00234E37" w:rsidRDefault="00EC178A" w:rsidP="00234E37">
      <w:r w:rsidRPr="00234E37">
        <w:t xml:space="preserve">Mike </w:t>
      </w:r>
      <w:r w:rsidRPr="00234E37">
        <w:rPr>
          <w:rStyle w:val="Style13ptBold"/>
        </w:rPr>
        <w:t>Patton, 4-29</w:t>
      </w:r>
      <w:r w:rsidRPr="00234E37">
        <w:t>-2016, Certified Financial Planner (CFP); Accredited Estate Planner (AEP), Board Certified in Estate Planning (BCE); Certified Tax Specialist (CTS); and Chartered Mutual Fund Counselor (CMFC). Follow along as w</w:t>
      </w:r>
      <w:r w:rsidR="00234E37" w:rsidRPr="00234E37">
        <w:t>e attempt to "Make Cents.", "China's Economy Will Overtake t</w:t>
      </w:r>
      <w:r w:rsidRPr="00234E37">
        <w:t>he U.S. In 2018," Forbes, http://www.forbes.com/sites/mikepatton/2016/04/29/global-economic-news-china-will-surpass-the-u-s-in-2018/#d83a158474b6, Accessed: 6-25-2016, /Bingham-JS</w:t>
      </w:r>
    </w:p>
    <w:p w:rsidR="00EC178A" w:rsidRPr="00B13D2B" w:rsidRDefault="00EC178A" w:rsidP="00EC178A">
      <w:pPr>
        <w:rPr>
          <w:sz w:val="16"/>
        </w:rPr>
      </w:pPr>
      <w:r w:rsidRPr="00B13D2B">
        <w:rPr>
          <w:sz w:val="16"/>
        </w:rPr>
        <w:t xml:space="preserve">Each country measures economic growth by its gross domestic product or GDP. Negative or positive GDP indicates whether the economy is contracting or expanding. When you combine the total economic output of each country, the result is global GDP. In this article, we will reveal how America’s contribution to global GDP has been falling while China’s has been rising. Changes in the Global Economy. </w:t>
      </w:r>
      <w:r w:rsidRPr="00B20B9E">
        <w:rPr>
          <w:rStyle w:val="StyleUnderline"/>
        </w:rPr>
        <w:t xml:space="preserve">The Conference Board estimates that </w:t>
      </w:r>
      <w:r w:rsidRPr="00B13D2B">
        <w:rPr>
          <w:rStyle w:val="StyleUnderline"/>
          <w:highlight w:val="cyan"/>
        </w:rPr>
        <w:t>by 2018, China’s contribution to global GDP will surpass that of the U.S</w:t>
      </w:r>
      <w:r w:rsidRPr="00B20B9E">
        <w:rPr>
          <w:rStyle w:val="StyleUnderline"/>
        </w:rPr>
        <w:t>. In other words, China’s economy will become more significant than America’s</w:t>
      </w:r>
      <w:r w:rsidRPr="00B13D2B">
        <w:rPr>
          <w:sz w:val="16"/>
        </w:rPr>
        <w:t xml:space="preserve">. How is this possible? Is the golden era of “Made in America” in our rearview mirror? Is China entering a modern-day economic dynasty? To find the answer, we will examine the period beginning in 1970 and the forecast through 2025. As the chart below indicates, the U.S. contributed 21.2% of total global economic output in 1970. This remained consistent until the year 2000. In every year since, with one exception, </w:t>
      </w:r>
      <w:r w:rsidRPr="00B13D2B">
        <w:rPr>
          <w:rStyle w:val="StyleUnderline"/>
          <w:highlight w:val="cyan"/>
        </w:rPr>
        <w:t>America’s percentage of the world’s economic output has declined. In 2015, the U.S. contributed 16.7% of the world’s economy</w:t>
      </w:r>
      <w:r w:rsidRPr="00B13D2B">
        <w:rPr>
          <w:sz w:val="16"/>
          <w:highlight w:val="cyan"/>
        </w:rPr>
        <w:t xml:space="preserve">. </w:t>
      </w:r>
      <w:r w:rsidRPr="00B13D2B">
        <w:rPr>
          <w:rStyle w:val="StyleUnderline"/>
          <w:highlight w:val="cyan"/>
        </w:rPr>
        <w:t>By 2025, this is expected to fall to 14.9%</w:t>
      </w:r>
      <w:r w:rsidRPr="00B20B9E">
        <w:rPr>
          <w:rStyle w:val="StyleUnderline"/>
        </w:rPr>
        <w:t xml:space="preserve">. Equally noteworthy is the exceptional rise in </w:t>
      </w:r>
      <w:r w:rsidRPr="00B13D2B">
        <w:rPr>
          <w:rStyle w:val="StyleUnderline"/>
          <w:highlight w:val="cyan"/>
        </w:rPr>
        <w:t>China’s economy</w:t>
      </w:r>
      <w:r w:rsidRPr="00B13D2B">
        <w:rPr>
          <w:sz w:val="16"/>
        </w:rPr>
        <w:t xml:space="preserve">. In 1970, China was responsible for a mere 4.1% of the total. </w:t>
      </w:r>
      <w:r w:rsidRPr="00B20B9E">
        <w:rPr>
          <w:rStyle w:val="StyleUnderline"/>
        </w:rPr>
        <w:t xml:space="preserve">This </w:t>
      </w:r>
      <w:r w:rsidRPr="00B13D2B">
        <w:rPr>
          <w:rStyle w:val="StyleUnderline"/>
          <w:highlight w:val="cyan"/>
        </w:rPr>
        <w:t>rose to 15.6% in 2015.</w:t>
      </w:r>
      <w:r w:rsidRPr="00B13D2B">
        <w:rPr>
          <w:sz w:val="16"/>
        </w:rPr>
        <w:t xml:space="preserve"> In 2025, China’s contribution to the global economy is projected to be 17.2%. Since 1990, China’s percentage of total global output has risen every year with one exception (1998), when it fell by one percent. </w:t>
      </w:r>
      <w:r w:rsidRPr="00B20B9E">
        <w:rPr>
          <w:rStyle w:val="StyleUnderline"/>
        </w:rPr>
        <w:t>The vertical black-dotted line on the chart denotes the year (2018) that China’s economic contribution is projected to surpass the U.S.</w:t>
      </w:r>
      <w:r w:rsidRPr="00B13D2B">
        <w:rPr>
          <w:sz w:val="16"/>
        </w:rPr>
        <w:t xml:space="preserve"> There are some other notable conclusions we can make from the chart. Europe’s economic contribution to global GDP is rapidly declining. India is gaining economic influence but still has a long way to go. In 2015, India’s contribution to global GDP was 6.7%. This is expected to rise to 8.7% by 2025. One of the most significant observations is that large developed economies are becoming less significant while smaller, emerging economies are gaining power. This is not a complete surprise as smaller economies are much more nimble than large ones. China’s Rise</w:t>
      </w:r>
      <w:r w:rsidRPr="00B20B9E">
        <w:rPr>
          <w:rStyle w:val="StyleUnderline"/>
        </w:rPr>
        <w:t xml:space="preserve"> </w:t>
      </w:r>
      <w:r w:rsidRPr="00B13D2B">
        <w:rPr>
          <w:rStyle w:val="StyleUnderline"/>
          <w:highlight w:val="cyan"/>
        </w:rPr>
        <w:t>How has China become such a dominant economic power?</w:t>
      </w:r>
      <w:r w:rsidRPr="00B13D2B">
        <w:rPr>
          <w:sz w:val="16"/>
          <w:highlight w:val="cyan"/>
        </w:rPr>
        <w:t xml:space="preserve"> </w:t>
      </w:r>
      <w:r w:rsidRPr="00B13D2B">
        <w:rPr>
          <w:rStyle w:val="StyleUnderline"/>
          <w:highlight w:val="cyan"/>
        </w:rPr>
        <w:t>Part of the reason is its booming auto industry.</w:t>
      </w:r>
      <w:r w:rsidRPr="00B20B9E">
        <w:rPr>
          <w:rStyle w:val="StyleUnderline"/>
        </w:rPr>
        <w:t xml:space="preserve"> T</w:t>
      </w:r>
      <w:r w:rsidRPr="00B13D2B">
        <w:rPr>
          <w:sz w:val="16"/>
        </w:rPr>
        <w:t xml:space="preserve">o illustrate, the total number of </w:t>
      </w:r>
      <w:r w:rsidRPr="00B13D2B">
        <w:rPr>
          <w:rStyle w:val="StyleUnderline"/>
          <w:highlight w:val="cyan"/>
        </w:rPr>
        <w:t>autos sold last year in China was 24.6 million</w:t>
      </w:r>
      <w:r w:rsidRPr="00B20B9E">
        <w:rPr>
          <w:rStyle w:val="StyleUnderline"/>
        </w:rPr>
        <w:t>.</w:t>
      </w:r>
      <w:r w:rsidRPr="00B13D2B">
        <w:rPr>
          <w:sz w:val="16"/>
        </w:rPr>
        <w:t xml:space="preserve"> This dwarfs total auto sales in the U.S. last year, which hit a record 17.5 million cars and trucks. In addition, SUV sales in China increased a whopping 52% in 2015. China’s auto industry is thriving and should provide stiff competition for U.S. auto manufacturers in the years ahead. Unless the U.S. government levies high tariffs on imports to equalize prices between Chinese autos and those made in America. It is important to remember that the cost of production (labor included) is much lower in China. </w:t>
      </w:r>
      <w:r w:rsidRPr="00B13D2B">
        <w:rPr>
          <w:rStyle w:val="StyleUnderline"/>
          <w:highlight w:val="cyan"/>
        </w:rPr>
        <w:t>The world’s economy is changing and globalization is alive and well.</w:t>
      </w:r>
      <w:r w:rsidRPr="00B13D2B">
        <w:rPr>
          <w:sz w:val="16"/>
        </w:rPr>
        <w:t xml:space="preserve"> There will likely be a large number of new trade agreements in the months ahead as well as an increase in U.S. based companies deriving revenue overseas. Gone are the days when it was sufficient for investment analysts to analyze trends in the U.S., to the exclusion of foreign markets. In the current “global” climate, we must recognize how foreign companies will compete with U.S. corporations. Rising globalization should result in greater competition. If the federal government does not levy new and increased tariffs on imported goods, the added competition will result in lower prices for the consumer. However, I wouldn’t get too optimistic about a lack of tariffs. The federal government will likely view this as a source of revenue and a way to help its constituents rather than allow cheap imports to flood the U.S. Perhaps Americans will be buying more goods online, directly from foreign companies. Does UPS or FedEx FDX -4.64% deliver cars? It could happen.</w:t>
      </w:r>
    </w:p>
    <w:p w:rsidR="00EC178A" w:rsidRPr="005B685B" w:rsidRDefault="00EC178A" w:rsidP="00EC178A"/>
    <w:p w:rsidR="000E4412" w:rsidRDefault="000E4412" w:rsidP="000E4412">
      <w:pPr>
        <w:pStyle w:val="Heading2"/>
      </w:pPr>
      <w:r>
        <w:t>CCP Collapse</w:t>
      </w:r>
    </w:p>
    <w:p w:rsidR="000E4412" w:rsidRDefault="000E4412" w:rsidP="000E4412">
      <w:pPr>
        <w:pStyle w:val="Heading3"/>
        <w:rPr>
          <w:rFonts w:eastAsia="Times New Roman"/>
        </w:rPr>
      </w:pPr>
      <w:r>
        <w:rPr>
          <w:rFonts w:eastAsia="Times New Roman"/>
        </w:rPr>
        <w:t>Growth Good – CCP Impact</w:t>
      </w:r>
    </w:p>
    <w:p w:rsidR="000E4412" w:rsidRPr="008B2F74" w:rsidRDefault="000E4412" w:rsidP="000E4412">
      <w:pPr>
        <w:pStyle w:val="Heading4"/>
        <w:rPr>
          <w:rFonts w:eastAsia="Times New Roman"/>
        </w:rPr>
      </w:pPr>
      <w:r w:rsidRPr="008B2F74">
        <w:rPr>
          <w:rFonts w:eastAsia="Times New Roman"/>
        </w:rPr>
        <w:t xml:space="preserve">The Gravest Risk to the CCP is Prolonged Economic Decline </w:t>
      </w:r>
    </w:p>
    <w:p w:rsidR="000E4412" w:rsidRPr="004A28FA" w:rsidRDefault="000E4412" w:rsidP="000E4412">
      <w:r w:rsidRPr="004A28FA">
        <w:rPr>
          <w:rStyle w:val="Style13ptBold"/>
        </w:rPr>
        <w:t>Pei 9</w:t>
      </w:r>
      <w:r w:rsidRPr="00FF442B">
        <w:t xml:space="preserve"> </w:t>
      </w:r>
      <w:proofErr w:type="spellStart"/>
      <w:r w:rsidRPr="004A28FA">
        <w:t>Minxin</w:t>
      </w:r>
      <w:proofErr w:type="spellEnd"/>
      <w:r w:rsidRPr="004A28FA">
        <w:t xml:space="preserve"> Pei, Senior Associate in the China Program at the Carnegie Endowment for International Peace Center For Preventive Action, 3-12-2009, "Will the Chinese Communist Party Survive the Crisis?," Foreign Affairs, https://www.foreignaffairs.com/articles/asia/2009-03-12/will-chinese-communist-party-survive-crisis, Accessed: 6-22-2016, /Bingham-JS </w:t>
      </w:r>
    </w:p>
    <w:p w:rsidR="000E4412" w:rsidRDefault="000E4412" w:rsidP="000E4412">
      <w:pPr>
        <w:rPr>
          <w:rFonts w:eastAsia="Calibri"/>
          <w:b/>
          <w:u w:val="single"/>
        </w:rPr>
      </w:pPr>
      <w:r w:rsidRPr="009C3EA5">
        <w:rPr>
          <w:rStyle w:val="StyleUnderline"/>
          <w:highlight w:val="cyan"/>
        </w:rPr>
        <w:t>Until recently</w:t>
      </w:r>
      <w:r w:rsidRPr="009C3EA5">
        <w:rPr>
          <w:rStyle w:val="StyleUnderline"/>
        </w:rPr>
        <w:t xml:space="preserve">, </w:t>
      </w:r>
      <w:r w:rsidRPr="009C3EA5">
        <w:rPr>
          <w:rStyle w:val="StyleUnderline"/>
          <w:highlight w:val="cyan"/>
        </w:rPr>
        <w:t>most leading China watchers thought</w:t>
      </w:r>
      <w:r w:rsidRPr="009C3EA5">
        <w:rPr>
          <w:rStyle w:val="StyleUnderline"/>
        </w:rPr>
        <w:t xml:space="preserve"> </w:t>
      </w:r>
      <w:r w:rsidRPr="009C3EA5">
        <w:rPr>
          <w:rStyle w:val="StyleUnderline"/>
          <w:highlight w:val="cyan"/>
        </w:rPr>
        <w:t>the</w:t>
      </w:r>
      <w:r w:rsidRPr="008B2F74">
        <w:rPr>
          <w:rFonts w:eastAsia="Calibri"/>
          <w:b/>
          <w:u w:val="single"/>
        </w:rPr>
        <w:t xml:space="preserve"> Chinese Communist Party (</w:t>
      </w:r>
      <w:r w:rsidRPr="009C3EA5">
        <w:rPr>
          <w:rFonts w:eastAsia="Calibri"/>
          <w:b/>
          <w:highlight w:val="cyan"/>
          <w:u w:val="single"/>
        </w:rPr>
        <w:t>CCP) had become remarkably resilient</w:t>
      </w:r>
      <w:r w:rsidRPr="008B2F74">
        <w:rPr>
          <w:rFonts w:eastAsia="Calibri"/>
          <w:b/>
          <w:u w:val="single"/>
        </w:rPr>
        <w:t>. Through learning and adaptation, it seemed, the world's largest and most powerful one-party regime had become politically nimble and skillful enough to overcome difficulties that would have overwhelmed lesser autocratic rulers. For two decades, the party has compiled an impressive list of achievements: at home it has kept the economy growing at a gravity-defying double-digit rate, while abroad it has pursued a pragmatic foreign policy, avoiding confrontation with the United States and methodically gaining prestige and influence.</w:t>
      </w:r>
      <w:r>
        <w:rPr>
          <w:rFonts w:eastAsia="Calibri"/>
          <w:b/>
          <w:u w:val="single"/>
        </w:rPr>
        <w:t xml:space="preserve"> </w:t>
      </w:r>
      <w:r w:rsidRPr="008B2F74">
        <w:rPr>
          <w:rFonts w:eastAsia="Calibri"/>
          <w:b/>
          <w:u w:val="single"/>
        </w:rPr>
        <w:t>Because of the global economic crisis, however</w:t>
      </w:r>
      <w:r w:rsidRPr="009C3EA5">
        <w:rPr>
          <w:rFonts w:eastAsia="Calibri"/>
          <w:b/>
          <w:highlight w:val="cyan"/>
          <w:u w:val="single"/>
        </w:rPr>
        <w:t>, Beijing is in trouble</w:t>
      </w:r>
      <w:r w:rsidRPr="008B2F74">
        <w:rPr>
          <w:rFonts w:eastAsia="Calibri"/>
          <w:sz w:val="16"/>
        </w:rPr>
        <w:t>. The problems are numerous</w:t>
      </w:r>
      <w:r w:rsidRPr="008B2F74">
        <w:rPr>
          <w:rStyle w:val="StyleUnderline"/>
        </w:rPr>
        <w:t xml:space="preserve">: </w:t>
      </w:r>
      <w:r w:rsidRPr="009C3EA5">
        <w:rPr>
          <w:rStyle w:val="StyleUnderline"/>
          <w:highlight w:val="cyan"/>
        </w:rPr>
        <w:t>China's</w:t>
      </w:r>
      <w:r w:rsidRPr="008B2F74">
        <w:rPr>
          <w:rStyle w:val="StyleUnderline"/>
        </w:rPr>
        <w:t xml:space="preserve"> </w:t>
      </w:r>
      <w:r w:rsidRPr="009C3EA5">
        <w:rPr>
          <w:rStyle w:val="StyleUnderline"/>
          <w:highlight w:val="cyan"/>
        </w:rPr>
        <w:t>exports are plummeting</w:t>
      </w:r>
      <w:r w:rsidRPr="008B2F74">
        <w:rPr>
          <w:rStyle w:val="StyleUnderline"/>
        </w:rPr>
        <w:t xml:space="preserve">, tens of millions of migrant laborers have lost their jobs, </w:t>
      </w:r>
      <w:r w:rsidRPr="009C3EA5">
        <w:rPr>
          <w:rStyle w:val="StyleUnderline"/>
          <w:highlight w:val="cyan"/>
        </w:rPr>
        <w:t>millions of college graduates cannot find employment</w:t>
      </w:r>
      <w:r w:rsidRPr="008B2F74">
        <w:rPr>
          <w:rStyle w:val="StyleUnderline"/>
        </w:rPr>
        <w:t xml:space="preserve">, </w:t>
      </w:r>
      <w:r w:rsidRPr="008B2F74">
        <w:rPr>
          <w:rFonts w:eastAsia="Calibri"/>
          <w:sz w:val="16"/>
        </w:rPr>
        <w:t xml:space="preserve">industrial overcapacity is threatening deflation, and the once red-hot real estate sector has nose-dived. </w:t>
      </w:r>
      <w:r w:rsidRPr="008B2F74">
        <w:rPr>
          <w:rFonts w:eastAsia="Calibri"/>
          <w:b/>
          <w:u w:val="single"/>
        </w:rPr>
        <w:t xml:space="preserve">The country's faltering growth is posing the hardest test yet to the CCP's resilience. </w:t>
      </w:r>
      <w:r w:rsidRPr="008B2F74">
        <w:rPr>
          <w:rFonts w:eastAsia="Calibri"/>
          <w:sz w:val="16"/>
        </w:rPr>
        <w:t xml:space="preserve">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w:t>
      </w:r>
      <w:r w:rsidRPr="009C3EA5">
        <w:rPr>
          <w:rFonts w:eastAsia="Calibri"/>
          <w:b/>
          <w:highlight w:val="cyan"/>
          <w:u w:val="single"/>
        </w:rPr>
        <w:t>But a reduced annual growth rate</w:t>
      </w:r>
      <w:r w:rsidRPr="008B2F74">
        <w:rPr>
          <w:rFonts w:eastAsia="Calibri"/>
          <w:b/>
          <w:u w:val="single"/>
        </w:rPr>
        <w:t xml:space="preserve"> -- now down to about seven percent from over 11 percent a couple of years ago -- </w:t>
      </w:r>
      <w:r w:rsidRPr="009C3EA5">
        <w:rPr>
          <w:rFonts w:eastAsia="Calibri"/>
          <w:b/>
          <w:highlight w:val="cyan"/>
          <w:u w:val="single"/>
        </w:rPr>
        <w:t>will bring enough trouble</w:t>
      </w:r>
      <w:r w:rsidRPr="008B2F74">
        <w:rPr>
          <w:rFonts w:eastAsia="Calibri"/>
          <w:sz w:val="16"/>
        </w:rPr>
        <w:t xml:space="preserve">. Every year, the Chinese labor market grows by more than ten million workers, the bulk of whom are leaving the countryside for urban areas in search of employment. </w:t>
      </w:r>
      <w:r w:rsidRPr="008B2F74">
        <w:rPr>
          <w:rFonts w:eastAsia="Calibri"/>
          <w:b/>
          <w:u w:val="single"/>
        </w:rPr>
        <w:t xml:space="preserve">Each percentage point of GDP growth translates into roughly one million new jobs a year, which means that </w:t>
      </w:r>
      <w:r w:rsidRPr="009C3EA5">
        <w:rPr>
          <w:rFonts w:eastAsia="Calibri"/>
          <w:b/>
          <w:highlight w:val="cyan"/>
          <w:u w:val="single"/>
        </w:rPr>
        <w:t>China needs GDP to rise at least ten percent every year in order to absorb the influx of laborers</w:t>
      </w:r>
      <w:r w:rsidRPr="008B2F74">
        <w:rPr>
          <w:rFonts w:eastAsia="Calibri"/>
          <w:sz w:val="16"/>
        </w:rPr>
        <w:t xml:space="preserve">. </w:t>
      </w:r>
      <w:r w:rsidRPr="008B2F74">
        <w:rPr>
          <w:rFonts w:eastAsia="Calibri"/>
          <w:b/>
          <w:u w:val="single"/>
        </w:rPr>
        <w:t>With no end to the global crisis in sight, many are wondering how long China's economic doldrums will last and what the political impact of stagnation will be</w:t>
      </w:r>
      <w:r w:rsidRPr="008B2F74">
        <w:rPr>
          <w:rFonts w:eastAsia="Calibri"/>
          <w:sz w:val="16"/>
        </w:rPr>
        <w:t xml:space="preserve">. The conventional wisdom is that </w:t>
      </w:r>
      <w:r w:rsidRPr="008B2F74">
        <w:rPr>
          <w:rFonts w:eastAsia="Calibri"/>
          <w:b/>
          <w:u w:val="single"/>
        </w:rPr>
        <w:t xml:space="preserve">low growth will erode the party's political legitimacy and fuel social unrest as jobless migrants and college graduates vent their frustrations through riots and protests. </w:t>
      </w:r>
      <w:r w:rsidRPr="008B2F74">
        <w:rPr>
          <w:rFonts w:eastAsia="Calibri"/>
          <w:sz w:val="16"/>
        </w:rPr>
        <w:t xml:space="preserve">Although this forecast is not necessarily wrong, it is incomplete. Strong </w:t>
      </w:r>
      <w:r w:rsidRPr="009C3EA5">
        <w:rPr>
          <w:rFonts w:eastAsia="Calibri"/>
          <w:b/>
          <w:highlight w:val="cyan"/>
          <w:u w:val="single"/>
        </w:rPr>
        <w:t xml:space="preserve">economic performance has been the </w:t>
      </w:r>
      <w:r w:rsidRPr="009C3EA5">
        <w:rPr>
          <w:rFonts w:eastAsia="Calibri"/>
          <w:b/>
          <w:u w:val="single"/>
        </w:rPr>
        <w:t xml:space="preserve">single </w:t>
      </w:r>
      <w:r w:rsidRPr="009C3EA5">
        <w:rPr>
          <w:rFonts w:eastAsia="Calibri"/>
          <w:b/>
          <w:highlight w:val="cyan"/>
          <w:u w:val="single"/>
        </w:rPr>
        <w:t>most important source of legitimacy for the CCP</w:t>
      </w:r>
      <w:r w:rsidRPr="008B2F74">
        <w:rPr>
          <w:rFonts w:eastAsia="Calibri"/>
          <w:sz w:val="16"/>
          <w:highlight w:val="cyan"/>
        </w:rPr>
        <w:t xml:space="preserve">, </w:t>
      </w:r>
      <w:r w:rsidRPr="009C3EA5">
        <w:rPr>
          <w:rFonts w:eastAsia="Calibri"/>
          <w:b/>
          <w:highlight w:val="cyan"/>
          <w:u w:val="single"/>
        </w:rPr>
        <w:t>so prolonged economic stagnation carries the danger of disenchanting a growing middle class that was lulled into political apathy by the prosperity of the post-Tiananmen years</w:t>
      </w:r>
      <w:r w:rsidRPr="008B2F74">
        <w:rPr>
          <w:rFonts w:eastAsia="Calibri"/>
          <w:b/>
          <w:u w:val="single"/>
        </w:rPr>
        <w:t>.</w:t>
      </w:r>
      <w:r w:rsidRPr="008B2F74">
        <w:rPr>
          <w:rFonts w:eastAsia="Calibri"/>
          <w:sz w:val="16"/>
        </w:rPr>
        <w:t xml:space="preserve">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w:t>
      </w:r>
      <w:r w:rsidRPr="008B2F74">
        <w:rPr>
          <w:rFonts w:eastAsia="Calibri"/>
          <w:b/>
          <w:u w:val="single"/>
        </w:rPr>
        <w:t>. Such frustrations will only intensify in hard times.</w:t>
      </w:r>
    </w:p>
    <w:p w:rsidR="000E4412" w:rsidRDefault="000E4412" w:rsidP="000E4412">
      <w:pPr>
        <w:pStyle w:val="Heading4"/>
      </w:pPr>
      <w:r>
        <w:t>CCP collapse leads to war</w:t>
      </w:r>
    </w:p>
    <w:p w:rsidR="000E4412" w:rsidRPr="00323F40" w:rsidRDefault="000E4412" w:rsidP="000E4412">
      <w:r w:rsidRPr="00323F40">
        <w:t xml:space="preserve">Ted </w:t>
      </w:r>
      <w:r w:rsidRPr="00CD7BCC">
        <w:rPr>
          <w:rStyle w:val="Style13ptBold"/>
        </w:rPr>
        <w:t>Galen</w:t>
      </w:r>
      <w:r w:rsidRPr="00323F40">
        <w:t>, 9-6</w:t>
      </w:r>
      <w:r w:rsidRPr="00CD7BCC">
        <w:rPr>
          <w:rStyle w:val="Style13ptBold"/>
        </w:rPr>
        <w:t>-2015</w:t>
      </w:r>
      <w:r w:rsidRPr="00323F40">
        <w:t>, "Could China's</w:t>
      </w:r>
      <w:r w:rsidR="00234E37">
        <w:t xml:space="preserve"> Economic Troubles Spark a War?</w:t>
      </w:r>
      <w:r w:rsidRPr="00323F40">
        <w:t>" National Interest, http://nationalinterest.org/feature/could-chinas-economic-troubles-spark-war-13784, Accessed: 6-22-2016, /Bingham-JS</w:t>
      </w:r>
    </w:p>
    <w:p w:rsidR="000E4412" w:rsidRDefault="000E4412" w:rsidP="000E4412">
      <w:pPr>
        <w:rPr>
          <w:rStyle w:val="StyleUnderline"/>
        </w:rPr>
      </w:pPr>
      <w:r w:rsidRPr="004A28FA">
        <w:rPr>
          <w:sz w:val="16"/>
        </w:rPr>
        <w:t xml:space="preserve">The </w:t>
      </w:r>
      <w:r w:rsidRPr="008B2F74">
        <w:rPr>
          <w:rStyle w:val="StyleUnderline"/>
          <w:highlight w:val="cyan"/>
        </w:rPr>
        <w:t>focus</w:t>
      </w:r>
      <w:r w:rsidRPr="00AB37C3">
        <w:rPr>
          <w:rStyle w:val="StyleUnderline"/>
        </w:rPr>
        <w:t xml:space="preserve"> </w:t>
      </w:r>
      <w:r w:rsidRPr="008B2F74">
        <w:rPr>
          <w:rStyle w:val="StyleUnderline"/>
          <w:highlight w:val="cyan"/>
        </w:rPr>
        <w:t>on</w:t>
      </w:r>
      <w:r w:rsidRPr="00AB37C3">
        <w:rPr>
          <w:rStyle w:val="StyleUnderline"/>
        </w:rPr>
        <w:t xml:space="preserve"> the</w:t>
      </w:r>
      <w:r w:rsidRPr="004A28FA">
        <w:rPr>
          <w:sz w:val="16"/>
        </w:rPr>
        <w:t xml:space="preserve"> </w:t>
      </w:r>
      <w:r w:rsidRPr="00AB37C3">
        <w:rPr>
          <w:rStyle w:val="StyleUnderline"/>
        </w:rPr>
        <w:t xml:space="preserve">possible wider </w:t>
      </w:r>
      <w:r w:rsidRPr="008B2F74">
        <w:rPr>
          <w:rStyle w:val="StyleUnderline"/>
          <w:highlight w:val="cyan"/>
        </w:rPr>
        <w:t>economic consequences of</w:t>
      </w:r>
      <w:r w:rsidRPr="00AB37C3">
        <w:rPr>
          <w:rStyle w:val="StyleUnderline"/>
        </w:rPr>
        <w:t xml:space="preserve"> a severe </w:t>
      </w:r>
      <w:r w:rsidRPr="008B2F74">
        <w:rPr>
          <w:rStyle w:val="StyleUnderline"/>
          <w:highlight w:val="cyan"/>
        </w:rPr>
        <w:t>Chinese economic slowdown is understandable</w:t>
      </w:r>
      <w:r w:rsidRPr="004A28FA">
        <w:rPr>
          <w:sz w:val="16"/>
          <w:highlight w:val="cyan"/>
        </w:rPr>
        <w:t xml:space="preserve">, </w:t>
      </w:r>
      <w:r w:rsidRPr="008B2F74">
        <w:rPr>
          <w:rStyle w:val="StyleUnderline"/>
          <w:highlight w:val="cyan"/>
        </w:rPr>
        <w:t>since</w:t>
      </w:r>
      <w:r w:rsidRPr="00AB37C3">
        <w:rPr>
          <w:rStyle w:val="StyleUnderline"/>
        </w:rPr>
        <w:t xml:space="preserve"> the ramifications could be </w:t>
      </w:r>
      <w:r w:rsidRPr="008B2F74">
        <w:rPr>
          <w:rStyle w:val="StyleUnderline"/>
          <w:highlight w:val="cyan"/>
        </w:rPr>
        <w:t xml:space="preserve">extremely unpleasant for the U.S. and global economies. But we should also be vigilant about how such </w:t>
      </w:r>
      <w:r w:rsidRPr="008B2F74">
        <w:rPr>
          <w:rStyle w:val="Emphasis"/>
          <w:highlight w:val="cyan"/>
        </w:rPr>
        <w:t xml:space="preserve">economic stress might affect Beijing’s </w:t>
      </w:r>
      <w:r w:rsidRPr="00AB37C3">
        <w:rPr>
          <w:rStyle w:val="Emphasis"/>
        </w:rPr>
        <w:t xml:space="preserve">diplomatic and </w:t>
      </w:r>
      <w:r w:rsidRPr="008B2F74">
        <w:rPr>
          <w:rStyle w:val="Emphasis"/>
          <w:highlight w:val="cyan"/>
        </w:rPr>
        <w:t>military behavior</w:t>
      </w:r>
      <w:r w:rsidRPr="00AB37C3">
        <w:rPr>
          <w:rStyle w:val="StyleUnderline"/>
        </w:rPr>
        <w:t>.</w:t>
      </w:r>
      <w:r w:rsidRPr="004A28FA">
        <w:rPr>
          <w:sz w:val="16"/>
        </w:rPr>
        <w:t xml:space="preserve"> It is not unprecedented for a government that feels besieged to attempt to distract a discontented public by fomenting a foreign policy crisis. In Henry IV, Shakespeare pithily described that process as the temptation to “busy giddy minds with foreign quarrels.” </w:t>
      </w:r>
      <w:r w:rsidRPr="008B2F74">
        <w:rPr>
          <w:rStyle w:val="StyleUnderline"/>
          <w:highlight w:val="cyan"/>
        </w:rPr>
        <w:t>China’s leaders likely feel increasingly uncomfortable. The implicit bargain that has been in place since</w:t>
      </w:r>
      <w:r w:rsidRPr="00AB37C3">
        <w:rPr>
          <w:rStyle w:val="StyleUnderline"/>
        </w:rPr>
        <w:t xml:space="preserve"> the onset of market-oriented reforms in the late 19</w:t>
      </w:r>
      <w:r w:rsidRPr="008B2F74">
        <w:rPr>
          <w:rStyle w:val="StyleUnderline"/>
          <w:highlight w:val="cyan"/>
        </w:rPr>
        <w:t>70s</w:t>
      </w:r>
      <w:r w:rsidRPr="00AB37C3">
        <w:rPr>
          <w:rStyle w:val="StyleUnderline"/>
        </w:rPr>
        <w:t xml:space="preserve"> has been that if the public does not challenge the Communist Party’s dominant political position, the Party will deliver an ever-rising standard of living for the people.</w:t>
      </w:r>
      <w:r w:rsidRPr="004A28FA">
        <w:rPr>
          <w:sz w:val="16"/>
        </w:rPr>
        <w:t xml:space="preserv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w:t>
      </w:r>
      <w:r w:rsidRPr="00AB37C3">
        <w:rPr>
          <w:rStyle w:val="StyleUnderline"/>
        </w:rPr>
        <w:t xml:space="preserve">Beijing might refrain from deliberately provoking a major foreign policy crisis, since the Chinese economy depends heavily on export markets, and access to those markets would be jeopardized by war. However, </w:t>
      </w:r>
      <w:r w:rsidRPr="008B2F74">
        <w:rPr>
          <w:rStyle w:val="StyleUnderline"/>
          <w:highlight w:val="cyan"/>
        </w:rPr>
        <w:t>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p>
    <w:p w:rsidR="000E4412" w:rsidRDefault="000E4412" w:rsidP="000E4412">
      <w:pPr>
        <w:pStyle w:val="Heading3"/>
        <w:rPr>
          <w:rStyle w:val="StyleUnderline"/>
        </w:rPr>
      </w:pPr>
      <w:r>
        <w:rPr>
          <w:rStyle w:val="StyleUnderline"/>
        </w:rPr>
        <w:t>Ext – CCP Collapse=War</w:t>
      </w:r>
    </w:p>
    <w:p w:rsidR="000E4412" w:rsidRPr="006633A2" w:rsidRDefault="000E4412" w:rsidP="000E4412">
      <w:pPr>
        <w:pStyle w:val="Heading4"/>
        <w:rPr>
          <w:rFonts w:eastAsia="Times New Roman"/>
        </w:rPr>
      </w:pPr>
      <w:r>
        <w:rPr>
          <w:rFonts w:eastAsia="Times New Roman"/>
        </w:rPr>
        <w:t>CCP collapse goes nuclear</w:t>
      </w:r>
    </w:p>
    <w:p w:rsidR="000E4412" w:rsidRDefault="000E4412" w:rsidP="000E4412">
      <w:pPr>
        <w:rPr>
          <w:rStyle w:val="Style13ptBold"/>
        </w:rPr>
      </w:pPr>
      <w:r w:rsidRPr="00FE38DF">
        <w:t xml:space="preserve">San </w:t>
      </w:r>
      <w:proofErr w:type="spellStart"/>
      <w:r w:rsidRPr="00FE38DF">
        <w:rPr>
          <w:rStyle w:val="Style13ptBold"/>
        </w:rPr>
        <w:t>Renxing</w:t>
      </w:r>
      <w:proofErr w:type="spellEnd"/>
      <w:r w:rsidRPr="00FE38DF">
        <w:t>, 8-29-</w:t>
      </w:r>
      <w:r w:rsidRPr="00FE38DF">
        <w:rPr>
          <w:rStyle w:val="Style13ptBold"/>
        </w:rPr>
        <w:t>2005</w:t>
      </w:r>
      <w:r w:rsidRPr="00FE38DF">
        <w:t>, "Association for Asia Research- The CCP’s Last-ditch Gamble: Biological and Nuclear War," No Publication, http://www.asianresearch.org/articles/2692.html, Accessed: 6-23-2016, /Bingham-JS</w:t>
      </w:r>
      <w:r w:rsidRPr="00FE38DF">
        <w:rPr>
          <w:rStyle w:val="Style13ptBold"/>
        </w:rPr>
        <w:t xml:space="preserve"> </w:t>
      </w:r>
    </w:p>
    <w:p w:rsidR="000E4412" w:rsidRPr="008D2039" w:rsidRDefault="000E4412" w:rsidP="000E4412">
      <w:pPr>
        <w:rPr>
          <w:rStyle w:val="StyleUnderline"/>
        </w:rPr>
      </w:pPr>
      <w:r w:rsidRPr="008D2039">
        <w:rPr>
          <w:rFonts w:eastAsia="Calibri"/>
          <w:sz w:val="16"/>
        </w:rPr>
        <w:t xml:space="preserve">3) “It is indeed brutal to kill one or two hundred million Americans. But that is </w:t>
      </w:r>
      <w:r w:rsidRPr="008D2039">
        <w:rPr>
          <w:rStyle w:val="StyleUnderline"/>
        </w:rPr>
        <w:t>the only path</w:t>
      </w:r>
      <w:r w:rsidRPr="008D2039">
        <w:rPr>
          <w:rFonts w:eastAsia="Calibri"/>
          <w:sz w:val="16"/>
        </w:rPr>
        <w:t xml:space="preserve"> that </w:t>
      </w:r>
      <w:r w:rsidRPr="008D2039">
        <w:rPr>
          <w:rStyle w:val="StyleUnderline"/>
        </w:rPr>
        <w:t>will secure a Chinese century, a century in which the CCP leads the world</w:t>
      </w:r>
      <w:r w:rsidRPr="008D2039">
        <w:rPr>
          <w:rFonts w:eastAsia="Calibri"/>
          <w:sz w:val="16"/>
        </w:rPr>
        <w:t xml:space="preserve">. We, as revolutionary humanitarians, do not want deaths. But if history confronts us with a choice between deaths of Chinese and those of Americans, we’d have to pick the latter, as, for us, </w:t>
      </w:r>
      <w:r w:rsidRPr="008D2039">
        <w:rPr>
          <w:rStyle w:val="StyleUnderline"/>
        </w:rPr>
        <w:t>it is more important to safeguard the lives of the Chinese people and the life of our Party.</w:t>
      </w:r>
      <w:r w:rsidRPr="008D2039">
        <w:rPr>
          <w:rFonts w:eastAsia="Calibri"/>
          <w:sz w:val="16"/>
        </w:rPr>
        <w:t xml:space="preserve"> That is because, after all, we are Chinese and members of the CCP. Since the day we joined the CCP, the Party’s life has always been above all else!” Since the Party’s life is “above all else</w:t>
      </w:r>
      <w:r w:rsidRPr="008D2039">
        <w:rPr>
          <w:rStyle w:val="StyleUnderline"/>
        </w:rPr>
        <w:t xml:space="preserve">,” </w:t>
      </w:r>
      <w:r w:rsidRPr="008D2039">
        <w:rPr>
          <w:rStyle w:val="StyleUnderline"/>
          <w:highlight w:val="cyan"/>
        </w:rPr>
        <w:t>it would not be surprising if the CCP resorts to</w:t>
      </w:r>
      <w:r w:rsidRPr="008D2039">
        <w:rPr>
          <w:rStyle w:val="StyleUnderline"/>
        </w:rPr>
        <w:t xml:space="preserve"> the use of </w:t>
      </w:r>
      <w:r w:rsidRPr="008D2039">
        <w:rPr>
          <w:rStyle w:val="StyleUnderline"/>
          <w:highlight w:val="cyan"/>
        </w:rPr>
        <w:t>biological, chemical, and nuclear weapons in its attempt to extend its life</w:t>
      </w:r>
      <w:r w:rsidRPr="008D2039">
        <w:rPr>
          <w:rStyle w:val="StyleUnderline"/>
        </w:rPr>
        <w:t>.</w:t>
      </w:r>
      <w:r w:rsidRPr="008D2039">
        <w:rPr>
          <w:rFonts w:eastAsia="Calibri"/>
          <w:sz w:val="16"/>
        </w:rPr>
        <w:t xml:space="preserve"> </w:t>
      </w:r>
      <w:r w:rsidRPr="008D2039">
        <w:rPr>
          <w:rStyle w:val="StyleUnderline"/>
          <w:highlight w:val="cyan"/>
        </w:rPr>
        <w:t>The CCP</w:t>
      </w:r>
      <w:r w:rsidRPr="008D2039">
        <w:rPr>
          <w:rStyle w:val="StyleUnderline"/>
        </w:rPr>
        <w:t xml:space="preserve">, which disregards human life, </w:t>
      </w:r>
      <w:r w:rsidRPr="008D2039">
        <w:rPr>
          <w:rStyle w:val="StyleUnderline"/>
          <w:highlight w:val="cyan"/>
        </w:rPr>
        <w:t>would</w:t>
      </w:r>
      <w:r w:rsidRPr="008D2039">
        <w:rPr>
          <w:rStyle w:val="StyleUnderline"/>
        </w:rPr>
        <w:t xml:space="preserve"> not hesitate to </w:t>
      </w:r>
      <w:r w:rsidRPr="008D2039">
        <w:rPr>
          <w:rStyle w:val="StyleUnderline"/>
          <w:highlight w:val="cyan"/>
        </w:rPr>
        <w:t>kill two hundred million Americans, along with seven or eight hundred million Chinese, to achieve its ends.</w:t>
      </w:r>
      <w:r w:rsidRPr="008D2039">
        <w:rPr>
          <w:rFonts w:eastAsia="Calibri"/>
          <w:sz w:val="16"/>
        </w:rPr>
        <w:t xml:space="preserve"> These speeches let the public see the CCP for what it really is. With evil filling its every cell </w:t>
      </w:r>
      <w:r w:rsidRPr="008D2039">
        <w:rPr>
          <w:rStyle w:val="StyleUnderline"/>
          <w:highlight w:val="cyan"/>
        </w:rPr>
        <w:t>the CCP intends to wage a war</w:t>
      </w:r>
      <w:r w:rsidRPr="008D2039">
        <w:rPr>
          <w:rStyle w:val="StyleUnderline"/>
        </w:rPr>
        <w:t xml:space="preserve"> against humankind in its desperate attempt to cling to life</w:t>
      </w:r>
      <w:r w:rsidRPr="008D2039">
        <w:rPr>
          <w:rFonts w:eastAsia="Calibr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w:t>
      </w:r>
      <w:r w:rsidRPr="008D2039">
        <w:rPr>
          <w:rStyle w:val="StyleUnderline"/>
        </w:rPr>
        <w:t>a gangster who would use biological, chemical, and nuclear weapons to threaten the world, that all will die together with him.</w:t>
      </w:r>
      <w:r w:rsidRPr="008D2039">
        <w:rPr>
          <w:rFonts w:eastAsia="Calibri"/>
          <w:sz w:val="16"/>
        </w:rPr>
        <w:t xml:space="preserve"> </w:t>
      </w:r>
      <w:r w:rsidRPr="008D2039">
        <w:rPr>
          <w:rStyle w:val="StyleUnderline"/>
        </w:rPr>
        <w:t>This bloody confession has confirmed the CCP’s nature: that of a monstrous murderer who has killed 80 million Chinese people and who now plans to hold one billion people hostage and gamble with their lives.</w:t>
      </w:r>
    </w:p>
    <w:p w:rsidR="000E4412" w:rsidRPr="006633A2" w:rsidRDefault="000E4412" w:rsidP="000E4412">
      <w:pPr>
        <w:keepNext/>
        <w:keepLines/>
        <w:spacing w:before="200"/>
        <w:outlineLvl w:val="3"/>
        <w:rPr>
          <w:rFonts w:eastAsia="Times New Roman"/>
          <w:b/>
          <w:bCs/>
          <w:iCs/>
          <w:sz w:val="26"/>
          <w:u w:val="single"/>
        </w:rPr>
      </w:pPr>
      <w:r w:rsidRPr="006633A2">
        <w:rPr>
          <w:rFonts w:eastAsia="Times New Roman"/>
          <w:b/>
          <w:iCs/>
          <w:sz w:val="26"/>
        </w:rPr>
        <w:t>Collapse of the Chinese government causes border conflict with Russia</w:t>
      </w:r>
      <w:r w:rsidRPr="006633A2">
        <w:rPr>
          <w:rFonts w:eastAsia="Times New Roman"/>
          <w:b/>
          <w:iCs/>
          <w:sz w:val="26"/>
        </w:rPr>
        <w:br/>
      </w:r>
      <w:r w:rsidRPr="00FF442B">
        <w:rPr>
          <w:rStyle w:val="Style13ptBold"/>
        </w:rPr>
        <w:t>Lo and Rothman 06</w:t>
      </w:r>
      <w:r w:rsidRPr="00FF442B">
        <w:t xml:space="preserve"> Bobo</w:t>
      </w:r>
      <w:r w:rsidRPr="006633A2">
        <w:rPr>
          <w:rFonts w:eastAsia="Calibri"/>
          <w:color w:val="000000"/>
          <w:szCs w:val="24"/>
        </w:rPr>
        <w:t xml:space="preserve"> Lo and Andy Rothman, May 2006,</w:t>
      </w:r>
      <w:r w:rsidRPr="006633A2">
        <w:rPr>
          <w:rFonts w:eastAsia="Calibri"/>
        </w:rPr>
        <w:t xml:space="preserve"> China and Russia: common interests, contrasting perceptions</w:t>
      </w:r>
      <w:r w:rsidRPr="006633A2">
        <w:rPr>
          <w:rFonts w:eastAsia="Calibri"/>
          <w:color w:val="000000"/>
          <w:szCs w:val="24"/>
        </w:rPr>
        <w:t xml:space="preserve"> Asian Geopolitics, special report</w:t>
      </w:r>
      <w:r>
        <w:rPr>
          <w:rFonts w:eastAsia="Calibri"/>
          <w:color w:val="000000"/>
          <w:szCs w:val="24"/>
        </w:rPr>
        <w:t xml:space="preserve"> </w:t>
      </w:r>
      <w:hyperlink r:id="rId46" w:history="1">
        <w:r w:rsidRPr="006633A2">
          <w:rPr>
            <w:rStyle w:val="Hyperlink"/>
          </w:rPr>
          <w:t>http://findarticles.com/p/articles/mi_7057/is_2_9/ai_n28498825/pg_17/</w:t>
        </w:r>
      </w:hyperlink>
      <w:r>
        <w:rPr>
          <w:rFonts w:eastAsia="Calibri"/>
          <w:color w:val="000000"/>
          <w:szCs w:val="24"/>
        </w:rPr>
        <w:t>, A</w:t>
      </w:r>
      <w:r w:rsidRPr="006633A2">
        <w:rPr>
          <w:rFonts w:eastAsia="Calibri"/>
          <w:color w:val="000000"/>
          <w:szCs w:val="24"/>
        </w:rPr>
        <w:t>ccessed</w:t>
      </w:r>
      <w:r>
        <w:rPr>
          <w:rFonts w:eastAsia="Calibri"/>
          <w:color w:val="000000"/>
          <w:szCs w:val="24"/>
        </w:rPr>
        <w:t>:</w:t>
      </w:r>
      <w:r w:rsidRPr="006633A2">
        <w:rPr>
          <w:rFonts w:eastAsia="Calibri"/>
          <w:color w:val="000000"/>
          <w:szCs w:val="24"/>
        </w:rPr>
        <w:t xml:space="preserve"> </w:t>
      </w:r>
      <w:r>
        <w:rPr>
          <w:rFonts w:eastAsia="Calibri"/>
          <w:color w:val="000000"/>
          <w:szCs w:val="24"/>
        </w:rPr>
        <w:t>6/23/16</w:t>
      </w:r>
      <w:r w:rsidRPr="006633A2">
        <w:rPr>
          <w:rFonts w:eastAsia="Calibri"/>
          <w:color w:val="000000"/>
          <w:szCs w:val="24"/>
        </w:rPr>
        <w:t xml:space="preserve">, </w:t>
      </w:r>
      <w:r>
        <w:rPr>
          <w:rFonts w:eastAsia="Calibri"/>
          <w:color w:val="000000"/>
          <w:szCs w:val="24"/>
        </w:rPr>
        <w:t>/Bingham-JS</w:t>
      </w:r>
    </w:p>
    <w:p w:rsidR="000E4412" w:rsidRPr="008D2039" w:rsidRDefault="000E4412" w:rsidP="000E4412">
      <w:pPr>
        <w:rPr>
          <w:rStyle w:val="StyleUnderline"/>
        </w:rPr>
      </w:pPr>
      <w:r w:rsidRPr="008D2039">
        <w:rPr>
          <w:rStyle w:val="StyleUnderline"/>
        </w:rPr>
        <w:t xml:space="preserve">The </w:t>
      </w:r>
      <w:r w:rsidRPr="006633A2">
        <w:t xml:space="preserve">second </w:t>
      </w:r>
      <w:r w:rsidRPr="008D2039">
        <w:rPr>
          <w:rStyle w:val="StyleUnderline"/>
        </w:rPr>
        <w:t>scenario for</w:t>
      </w:r>
      <w:r w:rsidRPr="006633A2">
        <w:t xml:space="preserve"> strategic </w:t>
      </w:r>
      <w:r w:rsidRPr="008D2039">
        <w:rPr>
          <w:rStyle w:val="StyleUnderline"/>
          <w:highlight w:val="cyan"/>
        </w:rPr>
        <w:t>conflict is predicated on a</w:t>
      </w:r>
      <w:r w:rsidRPr="008D2039">
        <w:rPr>
          <w:rStyle w:val="StyleUnderline"/>
        </w:rPr>
        <w:t xml:space="preserve"> general </w:t>
      </w:r>
      <w:r w:rsidRPr="008D2039">
        <w:rPr>
          <w:rStyle w:val="StyleUnderline"/>
          <w:highlight w:val="cyan"/>
        </w:rPr>
        <w:t>collapse</w:t>
      </w:r>
      <w:r w:rsidRPr="008D2039">
        <w:rPr>
          <w:rStyle w:val="StyleUnderline"/>
        </w:rPr>
        <w:t xml:space="preserve"> </w:t>
      </w:r>
      <w:r w:rsidRPr="008D2039">
        <w:rPr>
          <w:rStyle w:val="StyleUnderline"/>
          <w:highlight w:val="cyan"/>
        </w:rPr>
        <w:t>of law and order in China</w:t>
      </w:r>
      <w:r w:rsidRPr="008D2039">
        <w:rPr>
          <w:highlight w:val="cyan"/>
        </w:rPr>
        <w:t>.</w:t>
      </w:r>
      <w:r w:rsidRPr="006633A2">
        <w:t xml:space="preserve"> </w:t>
      </w:r>
      <w:r w:rsidRPr="008D2039">
        <w:rPr>
          <w:rStyle w:val="StyleUnderline"/>
        </w:rPr>
        <w:t xml:space="preserve">With no effective central authority to contain the anarchy, </w:t>
      </w:r>
      <w:r w:rsidRPr="008D2039">
        <w:rPr>
          <w:rStyle w:val="StyleUnderline"/>
          <w:highlight w:val="cyan"/>
        </w:rPr>
        <w:t>millions of Chinese</w:t>
      </w:r>
      <w:r w:rsidRPr="008D2039">
        <w:rPr>
          <w:rStyle w:val="StyleUnderline"/>
        </w:rPr>
        <w:t xml:space="preserve"> </w:t>
      </w:r>
      <w:r w:rsidRPr="008D2039">
        <w:rPr>
          <w:rStyle w:val="StyleUnderline"/>
          <w:highlight w:val="cyan"/>
        </w:rPr>
        <w:t>could cross</w:t>
      </w:r>
      <w:r w:rsidRPr="008D2039">
        <w:rPr>
          <w:rStyle w:val="StyleUnderline"/>
        </w:rPr>
        <w:t xml:space="preserve"> the border </w:t>
      </w:r>
      <w:r w:rsidRPr="008D2039">
        <w:rPr>
          <w:rStyle w:val="StyleUnderline"/>
          <w:highlight w:val="cyan"/>
        </w:rPr>
        <w:t>into the Russian Far East</w:t>
      </w:r>
      <w:r w:rsidRPr="008D2039">
        <w:rPr>
          <w:rStyle w:val="StyleUnderline"/>
        </w:rPr>
        <w:t xml:space="preserve">. </w:t>
      </w:r>
      <w:r w:rsidRPr="008D2039">
        <w:rPr>
          <w:rStyle w:val="StyleUnderline"/>
          <w:highlight w:val="cyan"/>
        </w:rPr>
        <w:t>This would lead to tensions and clashes</w:t>
      </w:r>
      <w:r w:rsidRPr="008D2039">
        <w:rPr>
          <w:rStyle w:val="StyleUnderline"/>
        </w:rPr>
        <w:t xml:space="preserve">, at first sporadic and random, but </w:t>
      </w:r>
      <w:r w:rsidRPr="008D2039">
        <w:rPr>
          <w:rStyle w:val="StyleUnderline"/>
          <w:highlight w:val="cyan"/>
        </w:rPr>
        <w:t>subsequently escalating into interstate conflict.</w:t>
      </w:r>
    </w:p>
    <w:p w:rsidR="00EC178A" w:rsidRDefault="00EC178A" w:rsidP="00EC178A">
      <w:pPr>
        <w:pStyle w:val="Heading2"/>
      </w:pPr>
      <w:r>
        <w:t>Trade</w:t>
      </w:r>
    </w:p>
    <w:p w:rsidR="00EC178A" w:rsidRDefault="00EC178A" w:rsidP="00EC178A">
      <w:pPr>
        <w:pStyle w:val="Heading3"/>
      </w:pPr>
      <w:r>
        <w:t>Growth Good – Trade Impact</w:t>
      </w:r>
    </w:p>
    <w:p w:rsidR="00EC178A" w:rsidRDefault="00EC178A" w:rsidP="00EC178A">
      <w:pPr>
        <w:pStyle w:val="Heading4"/>
      </w:pPr>
      <w:r>
        <w:t xml:space="preserve">Chinese economy key, </w:t>
      </w:r>
      <w:r w:rsidRPr="006A62CF">
        <w:t>leads</w:t>
      </w:r>
      <w:r>
        <w:t xml:space="preserve"> to increase in international trade and lower costs </w:t>
      </w:r>
    </w:p>
    <w:p w:rsidR="00EC178A" w:rsidRPr="007B018D" w:rsidRDefault="00FF442B" w:rsidP="00EC178A">
      <w:proofErr w:type="spellStart"/>
      <w:r>
        <w:rPr>
          <w:rStyle w:val="Style13ptBold"/>
        </w:rPr>
        <w:t>Agrwal</w:t>
      </w:r>
      <w:proofErr w:type="spellEnd"/>
      <w:r>
        <w:rPr>
          <w:rStyle w:val="Style13ptBold"/>
        </w:rPr>
        <w:t xml:space="preserve"> </w:t>
      </w:r>
      <w:r w:rsidR="00EC178A" w:rsidRPr="007B018D">
        <w:rPr>
          <w:rStyle w:val="Style13ptBold"/>
        </w:rPr>
        <w:t>14</w:t>
      </w:r>
      <w:r w:rsidR="00EC178A" w:rsidRPr="006A62CF">
        <w:rPr>
          <w:rStyle w:val="Style13ptBold"/>
        </w:rPr>
        <w:t xml:space="preserve"> </w:t>
      </w:r>
      <w:r w:rsidR="00EC178A" w:rsidRPr="007B018D">
        <w:t xml:space="preserve">(Member of the Institute for Economic and Social Development, The Institute for Economic and Social Development (IESD) established in January 1995 as a non-profit autonomous institution by a group of senior social scientists and policy analysts of Jharkhand. IESD envisions a society free from poverty and inequity. Its mission is to build a knowledge base and platform to facilitate an inclusive public policy regime. Towards this end, the Institute undertakes research, networking, advocacy and publications. The institute aims to contribute towards building a society that fosters and values an inclusive social and economic system that is free from poverty deprivations and discontent. The institute undertakes academic research analysis and evaluation of developments </w:t>
      </w:r>
      <w:proofErr w:type="spellStart"/>
      <w:r w:rsidR="00EC178A" w:rsidRPr="007B018D">
        <w:t>programmes</w:t>
      </w:r>
      <w:proofErr w:type="spellEnd"/>
      <w:r w:rsidR="00EC178A" w:rsidRPr="007B018D">
        <w:t xml:space="preserve">, </w:t>
      </w:r>
      <w:proofErr w:type="spellStart"/>
      <w:r w:rsidR="00EC178A" w:rsidRPr="007B018D">
        <w:t>organises</w:t>
      </w:r>
      <w:proofErr w:type="spellEnd"/>
      <w:r w:rsidR="00EC178A" w:rsidRPr="007B018D">
        <w:t xml:space="preserve"> discussions, debates, seminars/workshops and publishes books and monographs as well as two journals. Journal of Economic &amp; Social Development, Vol. – x, No. 2, </w:t>
      </w:r>
      <w:hyperlink r:id="rId47" w:history="1">
        <w:r w:rsidR="00EC178A" w:rsidRPr="007B018D">
          <w:t>http://www.iesd.org.in/jesd/Journal%20pdf/2014-X-2%20Rinku%20Agrawal.pdf</w:t>
        </w:r>
      </w:hyperlink>
      <w:r w:rsidR="00EC178A" w:rsidRPr="007B018D">
        <w:t xml:space="preserve">) </w:t>
      </w:r>
    </w:p>
    <w:p w:rsidR="00EC178A" w:rsidRDefault="00EC178A" w:rsidP="00EC178A">
      <w:pPr>
        <w:rPr>
          <w:rFonts w:eastAsia="Times New Roman"/>
          <w:sz w:val="16"/>
        </w:rPr>
      </w:pPr>
      <w:r w:rsidRPr="007B018D">
        <w:rPr>
          <w:rFonts w:eastAsia="Times New Roman"/>
          <w:highlight w:val="yellow"/>
          <w:u w:val="single"/>
        </w:rPr>
        <w:t>China’s presence in the world economy continue to grow and deepen</w:t>
      </w:r>
      <w:r w:rsidRPr="006A62CF">
        <w:rPr>
          <w:rFonts w:eastAsia="Times New Roman"/>
          <w:u w:val="single"/>
        </w:rPr>
        <w:t xml:space="preserve">. </w:t>
      </w:r>
      <w:r w:rsidRPr="007B018D">
        <w:rPr>
          <w:sz w:val="16"/>
        </w:rPr>
        <w:t xml:space="preserve">The foreign trade sector plays an important and multifaceted role in China’s economic development. At the same time, </w:t>
      </w:r>
      <w:r w:rsidRPr="007B018D">
        <w:rPr>
          <w:rFonts w:eastAsia="Times New Roman"/>
          <w:highlight w:val="yellow"/>
          <w:u w:val="single"/>
        </w:rPr>
        <w:t>China’s expanded role</w:t>
      </w:r>
      <w:r w:rsidRPr="006A62CF">
        <w:rPr>
          <w:rFonts w:eastAsia="Times New Roman"/>
          <w:u w:val="single"/>
        </w:rPr>
        <w:t xml:space="preserve"> in the world economy </w:t>
      </w:r>
      <w:r w:rsidRPr="007B018D">
        <w:rPr>
          <w:rFonts w:eastAsia="Times New Roman"/>
          <w:highlight w:val="yellow"/>
          <w:u w:val="single"/>
        </w:rPr>
        <w:t>is beneficial to all</w:t>
      </w:r>
      <w:r w:rsidRPr="006A62CF">
        <w:rPr>
          <w:rFonts w:eastAsia="Times New Roman"/>
          <w:u w:val="single"/>
        </w:rPr>
        <w:t xml:space="preserve"> its </w:t>
      </w:r>
      <w:r w:rsidRPr="007B018D">
        <w:rPr>
          <w:rFonts w:eastAsia="Times New Roman"/>
          <w:highlight w:val="yellow"/>
          <w:u w:val="single"/>
        </w:rPr>
        <w:t>trading partners</w:t>
      </w:r>
      <w:r w:rsidRPr="006A62CF">
        <w:rPr>
          <w:rFonts w:eastAsia="Times New Roman"/>
          <w:u w:val="single"/>
        </w:rPr>
        <w:t xml:space="preserve">. </w:t>
      </w:r>
      <w:r w:rsidRPr="00D82E2B">
        <w:rPr>
          <w:rFonts w:eastAsia="Times New Roman"/>
          <w:b/>
          <w:highlight w:val="yellow"/>
          <w:u w:val="single"/>
        </w:rPr>
        <w:t>Regions that trade with China benefit from cheaper and more varieties of imported</w:t>
      </w:r>
      <w:r w:rsidRPr="006A62CF">
        <w:rPr>
          <w:rFonts w:eastAsia="Times New Roman"/>
          <w:u w:val="single"/>
        </w:rPr>
        <w:t xml:space="preserve"> consumer </w:t>
      </w:r>
      <w:r w:rsidRPr="00D82E2B">
        <w:rPr>
          <w:rFonts w:eastAsia="Times New Roman"/>
          <w:b/>
          <w:highlight w:val="yellow"/>
          <w:u w:val="single"/>
        </w:rPr>
        <w:t>goods</w:t>
      </w:r>
      <w:r w:rsidRPr="00D82E2B">
        <w:rPr>
          <w:rFonts w:eastAsia="Times New Roman"/>
          <w:b/>
          <w:u w:val="single"/>
        </w:rPr>
        <w:t xml:space="preserve">, </w:t>
      </w:r>
      <w:r w:rsidRPr="00D82E2B">
        <w:rPr>
          <w:rFonts w:eastAsia="Times New Roman"/>
          <w:b/>
          <w:highlight w:val="yellow"/>
          <w:u w:val="single"/>
        </w:rPr>
        <w:t>raw materials and intermediate products</w:t>
      </w:r>
      <w:r w:rsidRPr="007B018D">
        <w:rPr>
          <w:rFonts w:eastAsia="Times New Roman"/>
          <w:highlight w:val="yellow"/>
          <w:u w:val="single"/>
        </w:rPr>
        <w:t>.</w:t>
      </w:r>
      <w:r w:rsidRPr="006A62CF">
        <w:rPr>
          <w:rFonts w:eastAsia="Times New Roman"/>
          <w:u w:val="single"/>
        </w:rPr>
        <w:t xml:space="preserve"> China is also a large and growing export market. </w:t>
      </w:r>
      <w:r w:rsidRPr="007B018D">
        <w:rPr>
          <w:rFonts w:eastAsia="Times New Roman"/>
          <w:sz w:val="16"/>
        </w:rPr>
        <w:t xml:space="preserve">While the entry of any </w:t>
      </w:r>
      <w:r w:rsidRPr="007B018D">
        <w:rPr>
          <w:rStyle w:val="StyleUnderline"/>
        </w:rPr>
        <w:t>major trading</w:t>
      </w:r>
      <w:r w:rsidRPr="007B018D">
        <w:rPr>
          <w:rFonts w:eastAsia="Times New Roman"/>
          <w:sz w:val="16"/>
        </w:rPr>
        <w:t xml:space="preserve"> nation in the global trading system </w:t>
      </w:r>
      <w:r w:rsidRPr="007B018D">
        <w:rPr>
          <w:rStyle w:val="StyleUnderline"/>
        </w:rPr>
        <w:t xml:space="preserve">can create a </w:t>
      </w:r>
      <w:r w:rsidRPr="007B018D">
        <w:rPr>
          <w:rFonts w:eastAsia="Times New Roman"/>
          <w:sz w:val="16"/>
        </w:rPr>
        <w:t xml:space="preserve">process of adjustment, the outcome is fundamentally a </w:t>
      </w:r>
      <w:r w:rsidRPr="007B018D">
        <w:rPr>
          <w:rStyle w:val="StyleUnderline"/>
        </w:rPr>
        <w:t>win-win situation</w:t>
      </w:r>
      <w:r w:rsidRPr="007B018D">
        <w:rPr>
          <w:rFonts w:eastAsia="Times New Roman"/>
          <w:sz w:val="16"/>
        </w:rPr>
        <w:t xml:space="preserve">. </w:t>
      </w:r>
      <w:r w:rsidRPr="006A62CF">
        <w:rPr>
          <w:rFonts w:eastAsia="Times New Roman"/>
          <w:u w:val="single"/>
        </w:rPr>
        <w:t xml:space="preserve">China is today the largest exporter in the world, and one of the top three importers. </w:t>
      </w:r>
      <w:r w:rsidRPr="007B018D">
        <w:rPr>
          <w:rFonts w:eastAsia="Times New Roman"/>
          <w:highlight w:val="yellow"/>
          <w:u w:val="single"/>
        </w:rPr>
        <w:t xml:space="preserve">Its trade has increased by almost </w:t>
      </w:r>
      <w:r w:rsidRPr="00D82E2B">
        <w:rPr>
          <w:rFonts w:eastAsia="Times New Roman"/>
          <w:b/>
          <w:highlight w:val="yellow"/>
          <w:u w:val="single"/>
        </w:rPr>
        <w:t>18%</w:t>
      </w:r>
      <w:r w:rsidRPr="007B018D">
        <w:rPr>
          <w:rFonts w:eastAsia="Times New Roman"/>
          <w:highlight w:val="yellow"/>
          <w:u w:val="single"/>
        </w:rPr>
        <w:t xml:space="preserve"> per year on average in the last couple of decades</w:t>
      </w:r>
      <w:r w:rsidRPr="006A62CF">
        <w:rPr>
          <w:rFonts w:eastAsia="Times New Roman"/>
          <w:u w:val="single"/>
        </w:rPr>
        <w:t>, a performance that is routinely described as “astonishing” and “breathtaking”.</w:t>
      </w:r>
      <w:r w:rsidRPr="007B018D">
        <w:rPr>
          <w:rFonts w:eastAsia="Times New Roman"/>
          <w:sz w:val="16"/>
        </w:rPr>
        <w:t xml:space="preserve"> </w:t>
      </w:r>
      <w:r w:rsidRPr="00D82E2B">
        <w:rPr>
          <w:rStyle w:val="StyleUnderline"/>
          <w:b/>
          <w:highlight w:val="yellow"/>
        </w:rPr>
        <w:t>China’s rapid trade growth has implications</w:t>
      </w:r>
      <w:r w:rsidRPr="00D82E2B">
        <w:rPr>
          <w:rStyle w:val="StyleUnderline"/>
          <w:b/>
        </w:rPr>
        <w:t xml:space="preserve"> </w:t>
      </w:r>
      <w:r w:rsidRPr="007B018D">
        <w:rPr>
          <w:rFonts w:eastAsia="Times New Roman"/>
          <w:sz w:val="16"/>
        </w:rPr>
        <w:t xml:space="preserve">not only </w:t>
      </w:r>
      <w:r w:rsidRPr="007B018D">
        <w:rPr>
          <w:rStyle w:val="StyleUnderline"/>
          <w:highlight w:val="yellow"/>
        </w:rPr>
        <w:t>for production</w:t>
      </w:r>
      <w:r w:rsidRPr="007B018D">
        <w:rPr>
          <w:rStyle w:val="StyleUnderline"/>
        </w:rPr>
        <w:t xml:space="preserve">, incomes and current </w:t>
      </w:r>
      <w:r w:rsidRPr="00D82E2B">
        <w:rPr>
          <w:rStyle w:val="StyleUnderline"/>
          <w:b/>
        </w:rPr>
        <w:t xml:space="preserve">accounts </w:t>
      </w:r>
      <w:r w:rsidRPr="00D82E2B">
        <w:rPr>
          <w:rStyle w:val="StyleUnderline"/>
          <w:b/>
          <w:highlight w:val="yellow"/>
        </w:rPr>
        <w:t>in developed and developing countries</w:t>
      </w:r>
      <w:r w:rsidRPr="007B018D">
        <w:rPr>
          <w:rFonts w:eastAsia="Times New Roman"/>
          <w:sz w:val="16"/>
        </w:rPr>
        <w:t>, but more directly, on the welfare of her own population. Present paper present an overview of recent trends of China’s economic growth, The paper also focuses on china’s foreign trade.</w:t>
      </w:r>
    </w:p>
    <w:p w:rsidR="00EC178A" w:rsidRPr="00615EA5" w:rsidRDefault="00EC178A" w:rsidP="00EC178A">
      <w:pPr>
        <w:pStyle w:val="Heading4"/>
        <w:rPr>
          <w:rFonts w:eastAsia="SimSun"/>
          <w:lang w:eastAsia="zh-CN"/>
        </w:rPr>
      </w:pPr>
      <w:r w:rsidRPr="00615EA5">
        <w:rPr>
          <w:rFonts w:eastAsia="SimSun"/>
          <w:lang w:eastAsia="zh-CN"/>
        </w:rPr>
        <w:t>Extinction</w:t>
      </w:r>
    </w:p>
    <w:p w:rsidR="00EC178A" w:rsidRPr="00615EA5" w:rsidRDefault="00EC178A" w:rsidP="00EC178A">
      <w:pPr>
        <w:rPr>
          <w:rFonts w:eastAsia="SimSun"/>
          <w:szCs w:val="24"/>
          <w:lang w:eastAsia="zh-CN"/>
        </w:rPr>
      </w:pPr>
      <w:proofErr w:type="spellStart"/>
      <w:r w:rsidRPr="005168AF">
        <w:rPr>
          <w:rStyle w:val="Style13ptBold"/>
        </w:rPr>
        <w:t>Pazner</w:t>
      </w:r>
      <w:proofErr w:type="spellEnd"/>
      <w:r w:rsidRPr="005168AF">
        <w:rPr>
          <w:rStyle w:val="Style13ptBold"/>
        </w:rPr>
        <w:t xml:space="preserve"> 8</w:t>
      </w:r>
      <w:r w:rsidRPr="00615EA5">
        <w:rPr>
          <w:rFonts w:eastAsia="SimSun"/>
          <w:szCs w:val="24"/>
          <w:lang w:eastAsia="zh-CN"/>
        </w:rPr>
        <w:t xml:space="preserve"> (Michael J., Faculty – New York Institute of Finance, Financial Armageddon: Protect Your Future from Economic Collapse, p. 137-138)</w:t>
      </w:r>
    </w:p>
    <w:p w:rsidR="00EC178A" w:rsidRDefault="00EC178A" w:rsidP="00EC178A">
      <w:pPr>
        <w:rPr>
          <w:rFonts w:eastAsia="SimSun"/>
          <w:sz w:val="16"/>
          <w:szCs w:val="24"/>
          <w:lang w:eastAsia="zh-CN"/>
        </w:rPr>
      </w:pPr>
      <w:r w:rsidRPr="00615EA5">
        <w:rPr>
          <w:rFonts w:eastAsia="SimSun"/>
          <w:bCs/>
          <w:szCs w:val="26"/>
          <w:u w:val="single"/>
          <w:lang w:eastAsia="zh-CN"/>
        </w:rPr>
        <w:t>The rise in</w:t>
      </w:r>
      <w:r w:rsidRPr="00615EA5">
        <w:rPr>
          <w:rFonts w:eastAsia="SimSun"/>
          <w:sz w:val="16"/>
          <w:szCs w:val="24"/>
          <w:lang w:eastAsia="zh-CN"/>
        </w:rPr>
        <w:t xml:space="preserve"> isolationism and </w:t>
      </w:r>
      <w:r w:rsidRPr="00615EA5">
        <w:rPr>
          <w:rFonts w:eastAsia="SimSun"/>
          <w:bCs/>
          <w:szCs w:val="26"/>
          <w:highlight w:val="yellow"/>
          <w:u w:val="single"/>
          <w:lang w:eastAsia="zh-CN"/>
        </w:rPr>
        <w:t>protectionism will bring about</w:t>
      </w:r>
      <w:r w:rsidRPr="00615EA5">
        <w:rPr>
          <w:rFonts w:eastAsia="SimSun"/>
          <w:sz w:val="16"/>
          <w:szCs w:val="24"/>
          <w:lang w:eastAsia="zh-CN"/>
        </w:rPr>
        <w:t xml:space="preserve"> ever more heated arguments and </w:t>
      </w:r>
      <w:r w:rsidRPr="00615EA5">
        <w:rPr>
          <w:rFonts w:eastAsia="SimSun"/>
          <w:bCs/>
          <w:szCs w:val="26"/>
          <w:highlight w:val="yellow"/>
          <w:u w:val="single"/>
          <w:lang w:eastAsia="zh-CN"/>
        </w:rPr>
        <w:t>dangerous confrontations</w:t>
      </w:r>
      <w:r w:rsidRPr="00615EA5">
        <w:rPr>
          <w:rFonts w:eastAsia="SimSun"/>
          <w:sz w:val="16"/>
          <w:szCs w:val="24"/>
          <w:lang w:eastAsia="zh-CN"/>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615EA5">
        <w:rPr>
          <w:rFonts w:eastAsia="SimSun"/>
          <w:bCs/>
          <w:szCs w:val="26"/>
          <w:u w:val="single"/>
          <w:lang w:eastAsia="zh-CN"/>
        </w:rPr>
        <w:t>Disputes</w:t>
      </w:r>
      <w:r w:rsidRPr="00615EA5">
        <w:rPr>
          <w:rFonts w:eastAsia="SimSun"/>
          <w:sz w:val="16"/>
          <w:szCs w:val="24"/>
          <w:lang w:eastAsia="zh-CN"/>
        </w:rPr>
        <w:t xml:space="preserve"> over the misuse, overuse, and pollution of the environment and natural resources </w:t>
      </w:r>
      <w:r w:rsidRPr="00615EA5">
        <w:rPr>
          <w:rFonts w:eastAsia="SimSun"/>
          <w:bCs/>
          <w:szCs w:val="26"/>
          <w:u w:val="single"/>
          <w:lang w:eastAsia="zh-CN"/>
        </w:rPr>
        <w:t>will become</w:t>
      </w:r>
      <w:r w:rsidRPr="00615EA5">
        <w:rPr>
          <w:rFonts w:eastAsia="SimSun"/>
          <w:sz w:val="16"/>
          <w:szCs w:val="24"/>
          <w:lang w:eastAsia="zh-CN"/>
        </w:rPr>
        <w:t xml:space="preserve"> more </w:t>
      </w:r>
      <w:r w:rsidRPr="00615EA5">
        <w:rPr>
          <w:rFonts w:eastAsia="SimSun"/>
          <w:bCs/>
          <w:szCs w:val="26"/>
          <w:u w:val="single"/>
          <w:lang w:eastAsia="zh-CN"/>
        </w:rPr>
        <w:t>commonplace</w:t>
      </w:r>
      <w:r w:rsidRPr="00615EA5">
        <w:rPr>
          <w:rFonts w:eastAsia="SimSun"/>
          <w:sz w:val="16"/>
          <w:szCs w:val="24"/>
          <w:lang w:eastAsia="zh-CN"/>
        </w:rPr>
        <w:t xml:space="preserve">. Around the world, such </w:t>
      </w:r>
      <w:r w:rsidRPr="00615EA5">
        <w:rPr>
          <w:rFonts w:eastAsia="SimSun"/>
          <w:bCs/>
          <w:szCs w:val="26"/>
          <w:highlight w:val="yellow"/>
          <w:u w:val="single"/>
          <w:lang w:eastAsia="zh-CN"/>
        </w:rPr>
        <w:t>tensions will give rise to full-scale military encounters</w:t>
      </w:r>
      <w:r w:rsidRPr="00615EA5">
        <w:rPr>
          <w:rFonts w:eastAsia="SimSun"/>
          <w:sz w:val="16"/>
          <w:szCs w:val="24"/>
          <w:lang w:eastAsia="zh-CN"/>
        </w:rPr>
        <w:t xml:space="preserve">, often with minimal provocation. In some instances, economic conditions will serve as a convenient pretext for conflicts that stem from cultural and religious differences. Alternatively, </w:t>
      </w:r>
      <w:r w:rsidRPr="00615EA5">
        <w:rPr>
          <w:rFonts w:eastAsia="SimSun"/>
          <w:bCs/>
          <w:szCs w:val="26"/>
          <w:highlight w:val="yellow"/>
          <w:u w:val="single"/>
          <w:lang w:eastAsia="zh-CN"/>
        </w:rPr>
        <w:t>nations may</w:t>
      </w:r>
      <w:r w:rsidRPr="00615EA5">
        <w:rPr>
          <w:rFonts w:eastAsia="SimSun"/>
          <w:sz w:val="16"/>
          <w:szCs w:val="24"/>
          <w:lang w:eastAsia="zh-CN"/>
        </w:rPr>
        <w:t xml:space="preserve"> look to </w:t>
      </w:r>
      <w:r w:rsidRPr="00615EA5">
        <w:rPr>
          <w:rFonts w:eastAsia="SimSun"/>
          <w:bCs/>
          <w:szCs w:val="26"/>
          <w:highlight w:val="yellow"/>
          <w:u w:val="single"/>
          <w:lang w:eastAsia="zh-CN"/>
        </w:rPr>
        <w:t>divert</w:t>
      </w:r>
      <w:r w:rsidRPr="00615EA5">
        <w:rPr>
          <w:rFonts w:eastAsia="SimSun"/>
          <w:sz w:val="16"/>
          <w:szCs w:val="24"/>
          <w:highlight w:val="yellow"/>
          <w:lang w:eastAsia="zh-CN"/>
        </w:rPr>
        <w:t xml:space="preserve"> </w:t>
      </w:r>
      <w:r w:rsidRPr="00615EA5">
        <w:rPr>
          <w:rFonts w:eastAsia="SimSun"/>
          <w:bCs/>
          <w:szCs w:val="26"/>
          <w:u w:val="single"/>
          <w:lang w:eastAsia="zh-CN"/>
        </w:rPr>
        <w:t>attention</w:t>
      </w:r>
      <w:r w:rsidRPr="00615EA5">
        <w:rPr>
          <w:rFonts w:eastAsia="SimSun"/>
          <w:sz w:val="16"/>
          <w:szCs w:val="24"/>
          <w:lang w:eastAsia="zh-CN"/>
        </w:rPr>
        <w:t xml:space="preserve"> away </w:t>
      </w:r>
      <w:r w:rsidRPr="00615EA5">
        <w:rPr>
          <w:rFonts w:eastAsia="SimSun"/>
          <w:bCs/>
          <w:szCs w:val="26"/>
          <w:u w:val="single"/>
          <w:lang w:eastAsia="zh-CN"/>
        </w:rPr>
        <w:t>from domestic problems by channeling</w:t>
      </w:r>
      <w:r w:rsidRPr="00615EA5">
        <w:rPr>
          <w:rFonts w:eastAsia="SimSun"/>
          <w:sz w:val="16"/>
          <w:szCs w:val="24"/>
          <w:lang w:eastAsia="zh-CN"/>
        </w:rPr>
        <w:t xml:space="preserve"> frustration and </w:t>
      </w:r>
      <w:r w:rsidRPr="00615EA5">
        <w:rPr>
          <w:rFonts w:eastAsia="SimSun"/>
          <w:bCs/>
          <w:szCs w:val="26"/>
          <w:highlight w:val="yellow"/>
          <w:u w:val="single"/>
          <w:lang w:eastAsia="zh-CN"/>
        </w:rPr>
        <w:t>populist sentiment toward other countries</w:t>
      </w:r>
      <w:r w:rsidRPr="00615EA5">
        <w:rPr>
          <w:rFonts w:eastAsia="SimSun"/>
          <w:sz w:val="16"/>
          <w:szCs w:val="24"/>
          <w:lang w:eastAsia="zh-CN"/>
        </w:rPr>
        <w:t xml:space="preserve"> and cultures. Enabled by cheap technology and the waning threat of American retribution, </w:t>
      </w:r>
      <w:r w:rsidRPr="00615EA5">
        <w:rPr>
          <w:rFonts w:eastAsia="SimSun"/>
          <w:bCs/>
          <w:szCs w:val="26"/>
          <w:highlight w:val="yellow"/>
          <w:u w:val="single"/>
          <w:lang w:eastAsia="zh-CN"/>
        </w:rPr>
        <w:t>terrorist groups will</w:t>
      </w:r>
      <w:r w:rsidRPr="00615EA5">
        <w:rPr>
          <w:rFonts w:eastAsia="SimSun"/>
          <w:sz w:val="16"/>
          <w:szCs w:val="24"/>
          <w:lang w:eastAsia="zh-CN"/>
        </w:rPr>
        <w:t xml:space="preserve"> likely </w:t>
      </w:r>
      <w:r w:rsidRPr="00615EA5">
        <w:rPr>
          <w:rFonts w:eastAsia="SimSun"/>
          <w:bCs/>
          <w:szCs w:val="26"/>
          <w:highlight w:val="yellow"/>
          <w:u w:val="single"/>
          <w:lang w:eastAsia="zh-CN"/>
        </w:rPr>
        <w:t>boost the frequency and scale of</w:t>
      </w:r>
      <w:r w:rsidRPr="00615EA5">
        <w:rPr>
          <w:rFonts w:eastAsia="SimSun"/>
          <w:sz w:val="16"/>
          <w:szCs w:val="24"/>
          <w:lang w:eastAsia="zh-CN"/>
        </w:rPr>
        <w:t xml:space="preserve"> their horrifying </w:t>
      </w:r>
      <w:r w:rsidRPr="00615EA5">
        <w:rPr>
          <w:rFonts w:eastAsia="SimSun"/>
          <w:bCs/>
          <w:szCs w:val="26"/>
          <w:highlight w:val="yellow"/>
          <w:u w:val="single"/>
          <w:lang w:eastAsia="zh-CN"/>
        </w:rPr>
        <w:t>attacks</w:t>
      </w:r>
      <w:r w:rsidRPr="00615EA5">
        <w:rPr>
          <w:rFonts w:eastAsia="SimSun"/>
          <w:sz w:val="16"/>
          <w:szCs w:val="24"/>
          <w:lang w:eastAsia="zh-CN"/>
        </w:rPr>
        <w:t xml:space="preserve">, bringing the threat of random violence to a whole new level. </w:t>
      </w:r>
      <w:r w:rsidRPr="00615EA5">
        <w:rPr>
          <w:rFonts w:eastAsia="SimSun"/>
          <w:bCs/>
          <w:szCs w:val="26"/>
          <w:u w:val="single"/>
          <w:lang w:eastAsia="zh-CN"/>
        </w:rPr>
        <w:t>Turbulent conditions will encourage aggressive saber rattling</w:t>
      </w:r>
      <w:r w:rsidRPr="00615EA5">
        <w:rPr>
          <w:rFonts w:eastAsia="SimSun"/>
          <w:sz w:val="16"/>
          <w:szCs w:val="24"/>
          <w:lang w:eastAsia="zh-CN"/>
        </w:rPr>
        <w:t xml:space="preserve"> and interdictions </w:t>
      </w:r>
      <w:r w:rsidRPr="00615EA5">
        <w:rPr>
          <w:rFonts w:eastAsia="SimSun"/>
          <w:bCs/>
          <w:szCs w:val="26"/>
          <w:u w:val="single"/>
          <w:lang w:eastAsia="zh-CN"/>
        </w:rPr>
        <w:t>by rogue nations</w:t>
      </w:r>
      <w:r w:rsidRPr="00615EA5">
        <w:rPr>
          <w:rFonts w:eastAsia="SimSun"/>
          <w:sz w:val="16"/>
          <w:szCs w:val="24"/>
          <w:lang w:eastAsia="zh-CN"/>
        </w:rPr>
        <w:t xml:space="preserve"> running amok. Age-old clashes will also take on a new, more heated sense of urgency. </w:t>
      </w:r>
      <w:smartTag w:uri="urn:schemas-microsoft-com:office:smarttags" w:element="country-region">
        <w:r w:rsidRPr="00615EA5">
          <w:rPr>
            <w:rFonts w:eastAsia="SimSun"/>
            <w:bCs/>
            <w:szCs w:val="26"/>
            <w:highlight w:val="yellow"/>
            <w:u w:val="single"/>
            <w:lang w:eastAsia="zh-CN"/>
          </w:rPr>
          <w:t>China</w:t>
        </w:r>
      </w:smartTag>
      <w:r w:rsidRPr="00615EA5">
        <w:rPr>
          <w:rFonts w:eastAsia="SimSun"/>
          <w:bCs/>
          <w:szCs w:val="26"/>
          <w:highlight w:val="yellow"/>
          <w:u w:val="single"/>
          <w:lang w:eastAsia="zh-CN"/>
        </w:rPr>
        <w:t xml:space="preserve"> will</w:t>
      </w:r>
      <w:r w:rsidRPr="00615EA5">
        <w:rPr>
          <w:rFonts w:eastAsia="SimSun"/>
          <w:sz w:val="16"/>
          <w:szCs w:val="24"/>
          <w:lang w:eastAsia="zh-CN"/>
        </w:rPr>
        <w:t xml:space="preserve"> likely </w:t>
      </w:r>
      <w:r w:rsidRPr="00615EA5">
        <w:rPr>
          <w:rFonts w:eastAsia="SimSun"/>
          <w:bCs/>
          <w:szCs w:val="26"/>
          <w:highlight w:val="yellow"/>
          <w:u w:val="single"/>
          <w:lang w:eastAsia="zh-CN"/>
        </w:rPr>
        <w:t>assume a</w:t>
      </w:r>
      <w:r w:rsidRPr="00615EA5">
        <w:rPr>
          <w:rFonts w:eastAsia="SimSun"/>
          <w:bCs/>
          <w:szCs w:val="26"/>
          <w:u w:val="single"/>
          <w:lang w:eastAsia="zh-CN"/>
        </w:rPr>
        <w:t xml:space="preserve">n increasingly </w:t>
      </w:r>
      <w:r w:rsidRPr="00615EA5">
        <w:rPr>
          <w:rFonts w:eastAsia="SimSun"/>
          <w:bCs/>
          <w:szCs w:val="26"/>
          <w:highlight w:val="yellow"/>
          <w:u w:val="single"/>
          <w:lang w:eastAsia="zh-CN"/>
        </w:rPr>
        <w:t xml:space="preserve">belligerent posture toward </w:t>
      </w:r>
      <w:smartTag w:uri="urn:schemas-microsoft-com:office:smarttags" w:element="country-region">
        <w:r w:rsidRPr="00615EA5">
          <w:rPr>
            <w:rFonts w:eastAsia="SimSun"/>
            <w:bCs/>
            <w:szCs w:val="26"/>
            <w:highlight w:val="yellow"/>
            <w:u w:val="single"/>
            <w:lang w:eastAsia="zh-CN"/>
          </w:rPr>
          <w:t>Taiwan</w:t>
        </w:r>
      </w:smartTag>
      <w:r w:rsidRPr="00615EA5">
        <w:rPr>
          <w:rFonts w:eastAsia="SimSun"/>
          <w:sz w:val="16"/>
          <w:szCs w:val="24"/>
          <w:lang w:eastAsia="zh-CN"/>
        </w:rPr>
        <w:t xml:space="preserve">, </w:t>
      </w:r>
      <w:r w:rsidRPr="00615EA5">
        <w:rPr>
          <w:rFonts w:eastAsia="SimSun"/>
          <w:bCs/>
          <w:szCs w:val="26"/>
          <w:highlight w:val="yellow"/>
          <w:u w:val="single"/>
          <w:lang w:eastAsia="zh-CN"/>
        </w:rPr>
        <w:t xml:space="preserve">while </w:t>
      </w:r>
      <w:smartTag w:uri="urn:schemas-microsoft-com:office:smarttags" w:element="country-region">
        <w:r w:rsidRPr="00615EA5">
          <w:rPr>
            <w:rFonts w:eastAsia="SimSun"/>
            <w:bCs/>
            <w:szCs w:val="26"/>
            <w:highlight w:val="yellow"/>
            <w:u w:val="single"/>
            <w:lang w:eastAsia="zh-CN"/>
          </w:rPr>
          <w:t>Iran</w:t>
        </w:r>
      </w:smartTag>
      <w:r w:rsidRPr="00615EA5">
        <w:rPr>
          <w:rFonts w:eastAsia="SimSun"/>
          <w:bCs/>
          <w:szCs w:val="26"/>
          <w:highlight w:val="yellow"/>
          <w:u w:val="single"/>
          <w:lang w:eastAsia="zh-CN"/>
        </w:rPr>
        <w:t xml:space="preserve"> may embark on overt colonization</w:t>
      </w:r>
      <w:r w:rsidRPr="00615EA5">
        <w:rPr>
          <w:rFonts w:eastAsia="SimSun"/>
          <w:sz w:val="16"/>
          <w:szCs w:val="24"/>
          <w:lang w:eastAsia="zh-CN"/>
        </w:rPr>
        <w:t xml:space="preserve"> of its neighbors in the </w:t>
      </w:r>
      <w:smartTag w:uri="urn:schemas-microsoft-com:office:smarttags" w:element="place">
        <w:r w:rsidRPr="00615EA5">
          <w:rPr>
            <w:rFonts w:eastAsia="SimSun"/>
            <w:sz w:val="16"/>
            <w:szCs w:val="24"/>
            <w:lang w:eastAsia="zh-CN"/>
          </w:rPr>
          <w:t>Mideast</w:t>
        </w:r>
      </w:smartTag>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Israel</w:t>
          </w:r>
        </w:smartTag>
      </w:smartTag>
      <w:r w:rsidRPr="00615EA5">
        <w:rPr>
          <w:rFonts w:eastAsia="SimSun"/>
          <w:sz w:val="16"/>
          <w:szCs w:val="24"/>
          <w:lang w:eastAsia="zh-CN"/>
        </w:rPr>
        <w:t xml:space="preserve">, for its part, may look to draw a dwindling list of allies from around the world into a growing number of conflicts. Some observers, like John </w:t>
      </w:r>
      <w:proofErr w:type="spellStart"/>
      <w:r w:rsidRPr="00615EA5">
        <w:rPr>
          <w:rFonts w:eastAsia="SimSun"/>
          <w:sz w:val="16"/>
          <w:szCs w:val="24"/>
          <w:lang w:eastAsia="zh-CN"/>
        </w:rPr>
        <w:t>Mearsheimer</w:t>
      </w:r>
      <w:proofErr w:type="spellEnd"/>
      <w:r w:rsidRPr="00615EA5">
        <w:rPr>
          <w:rFonts w:eastAsia="SimSun"/>
          <w:sz w:val="16"/>
          <w:szCs w:val="24"/>
          <w:lang w:eastAsia="zh-CN"/>
        </w:rPr>
        <w:t xml:space="preserve">, a political scientists at the </w:t>
      </w:r>
      <w:smartTag w:uri="urn:schemas-microsoft-com:office:smarttags" w:element="PlaceType">
        <w:r w:rsidRPr="00615EA5">
          <w:rPr>
            <w:rFonts w:eastAsia="SimSun"/>
            <w:sz w:val="16"/>
            <w:szCs w:val="24"/>
            <w:lang w:eastAsia="zh-CN"/>
          </w:rPr>
          <w:t>University</w:t>
        </w:r>
      </w:smartTag>
      <w:r w:rsidRPr="00615EA5">
        <w:rPr>
          <w:rFonts w:eastAsia="SimSun"/>
          <w:sz w:val="16"/>
          <w:szCs w:val="24"/>
          <w:lang w:eastAsia="zh-CN"/>
        </w:rPr>
        <w:t xml:space="preserve"> of </w:t>
      </w:r>
      <w:smartTag w:uri="urn:schemas-microsoft-com:office:smarttags" w:element="PlaceName">
        <w:r w:rsidRPr="00615EA5">
          <w:rPr>
            <w:rFonts w:eastAsia="SimSun"/>
            <w:sz w:val="16"/>
            <w:szCs w:val="24"/>
            <w:lang w:eastAsia="zh-CN"/>
          </w:rPr>
          <w:t>Chicago</w:t>
        </w:r>
      </w:smartTag>
      <w:r w:rsidRPr="00615EA5">
        <w:rPr>
          <w:rFonts w:eastAsia="SimSun"/>
          <w:sz w:val="16"/>
          <w:szCs w:val="24"/>
          <w:lang w:eastAsia="zh-CN"/>
        </w:rPr>
        <w:t xml:space="preserve">, have even speculated that an “intense confrontation” between the </w:t>
      </w:r>
      <w:smartTag w:uri="urn:schemas-microsoft-com:office:smarttags" w:element="country-region">
        <w:r w:rsidRPr="00615EA5">
          <w:rPr>
            <w:rFonts w:eastAsia="SimSun"/>
            <w:sz w:val="16"/>
            <w:szCs w:val="24"/>
            <w:lang w:eastAsia="zh-CN"/>
          </w:rPr>
          <w:t>United States</w:t>
        </w:r>
      </w:smartTag>
      <w:r w:rsidRPr="00615EA5">
        <w:rPr>
          <w:rFonts w:eastAsia="SimSun"/>
          <w:sz w:val="16"/>
          <w:szCs w:val="24"/>
          <w:lang w:eastAsia="zh-CN"/>
        </w:rPr>
        <w:t xml:space="preserve"> and </w:t>
      </w:r>
      <w:smartTag w:uri="urn:schemas-microsoft-com:office:smarttags" w:element="place">
        <w:smartTag w:uri="urn:schemas-microsoft-com:office:smarttags" w:element="country-region">
          <w:r w:rsidRPr="00615EA5">
            <w:rPr>
              <w:rFonts w:eastAsia="SimSun"/>
              <w:sz w:val="16"/>
              <w:szCs w:val="24"/>
              <w:lang w:eastAsia="zh-CN"/>
            </w:rPr>
            <w:t>China</w:t>
          </w:r>
        </w:smartTag>
      </w:smartTag>
      <w:r w:rsidRPr="00615EA5">
        <w:rPr>
          <w:rFonts w:eastAsia="SimSun"/>
          <w:sz w:val="16"/>
          <w:szCs w:val="24"/>
          <w:lang w:eastAsia="zh-CN"/>
        </w:rPr>
        <w:t xml:space="preserve">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615EA5">
        <w:rPr>
          <w:rFonts w:eastAsia="SimSun"/>
          <w:bCs/>
          <w:szCs w:val="26"/>
          <w:u w:val="single"/>
          <w:lang w:eastAsia="zh-CN"/>
        </w:rPr>
        <w:t xml:space="preserve">Terrorists employing </w:t>
      </w:r>
      <w:r w:rsidRPr="00615EA5">
        <w:rPr>
          <w:rFonts w:eastAsia="SimSun"/>
          <w:bCs/>
          <w:szCs w:val="26"/>
          <w:highlight w:val="yellow"/>
          <w:u w:val="single"/>
          <w:lang w:eastAsia="zh-CN"/>
        </w:rPr>
        <w:t>biological or nuclear weapons will</w:t>
      </w:r>
      <w:r w:rsidRPr="00615EA5">
        <w:rPr>
          <w:rFonts w:eastAsia="SimSun"/>
          <w:sz w:val="16"/>
          <w:szCs w:val="24"/>
          <w:highlight w:val="yellow"/>
          <w:lang w:eastAsia="zh-CN"/>
        </w:rPr>
        <w:t xml:space="preserve"> </w:t>
      </w:r>
      <w:r w:rsidRPr="00615EA5">
        <w:rPr>
          <w:rFonts w:eastAsia="SimSun"/>
          <w:sz w:val="16"/>
          <w:szCs w:val="24"/>
          <w:lang w:eastAsia="zh-CN"/>
        </w:rPr>
        <w:t xml:space="preserve">vie with conventional forces using jets, cruise missiles, and bunker-busting bombs to </w:t>
      </w:r>
      <w:r w:rsidRPr="00615EA5">
        <w:rPr>
          <w:rFonts w:eastAsia="SimSun"/>
          <w:bCs/>
          <w:szCs w:val="26"/>
          <w:highlight w:val="yellow"/>
          <w:u w:val="single"/>
          <w:lang w:eastAsia="zh-CN"/>
        </w:rPr>
        <w:t>cause widespread destruction</w:t>
      </w:r>
      <w:r w:rsidRPr="00615EA5">
        <w:rPr>
          <w:rFonts w:eastAsia="SimSun"/>
          <w:sz w:val="16"/>
          <w:szCs w:val="24"/>
          <w:lang w:eastAsia="zh-CN"/>
        </w:rPr>
        <w:t xml:space="preserve">. </w:t>
      </w:r>
      <w:r w:rsidRPr="00615EA5">
        <w:rPr>
          <w:rFonts w:eastAsia="SimSun"/>
          <w:bCs/>
          <w:szCs w:val="26"/>
          <w:u w:val="single"/>
          <w:lang w:eastAsia="zh-CN"/>
        </w:rPr>
        <w:t>Many will interpret</w:t>
      </w:r>
      <w:r w:rsidRPr="00615EA5">
        <w:rPr>
          <w:rFonts w:eastAsia="SimSun"/>
          <w:sz w:val="16"/>
          <w:szCs w:val="24"/>
          <w:lang w:eastAsia="zh-CN"/>
        </w:rPr>
        <w:t xml:space="preserve"> stepped-up </w:t>
      </w:r>
      <w:r w:rsidRPr="00615EA5">
        <w:rPr>
          <w:rFonts w:eastAsia="SimSun"/>
          <w:bCs/>
          <w:szCs w:val="26"/>
          <w:u w:val="single"/>
          <w:lang w:eastAsia="zh-CN"/>
        </w:rPr>
        <w:t>conflicts</w:t>
      </w:r>
      <w:r w:rsidRPr="00615EA5">
        <w:rPr>
          <w:rFonts w:eastAsia="SimSun"/>
          <w:sz w:val="16"/>
          <w:szCs w:val="24"/>
          <w:lang w:eastAsia="zh-CN"/>
        </w:rPr>
        <w:t xml:space="preserve"> between Muslims and Western societies </w:t>
      </w:r>
      <w:r w:rsidRPr="00615EA5">
        <w:rPr>
          <w:rFonts w:eastAsia="SimSun"/>
          <w:bCs/>
          <w:szCs w:val="26"/>
          <w:highlight w:val="yellow"/>
          <w:u w:val="single"/>
          <w:lang w:eastAsia="zh-CN"/>
        </w:rPr>
        <w:t>as the</w:t>
      </w:r>
      <w:r w:rsidRPr="00615EA5">
        <w:rPr>
          <w:rFonts w:eastAsia="SimSun"/>
          <w:sz w:val="16"/>
          <w:szCs w:val="24"/>
          <w:lang w:eastAsia="zh-CN"/>
        </w:rPr>
        <w:t xml:space="preserve"> </w:t>
      </w:r>
      <w:r w:rsidRPr="00615EA5">
        <w:rPr>
          <w:rFonts w:eastAsia="SimSun"/>
          <w:bCs/>
          <w:szCs w:val="26"/>
          <w:highlight w:val="yellow"/>
          <w:u w:val="single"/>
          <w:lang w:eastAsia="zh-CN"/>
        </w:rPr>
        <w:t xml:space="preserve">beginnings of a new </w:t>
      </w:r>
      <w:r w:rsidRPr="00615EA5">
        <w:rPr>
          <w:rFonts w:eastAsia="SimSun"/>
          <w:bCs/>
          <w:szCs w:val="26"/>
          <w:highlight w:val="yellow"/>
          <w:u w:val="single"/>
          <w:bdr w:val="single" w:sz="4" w:space="0" w:color="auto"/>
          <w:lang w:eastAsia="zh-CN"/>
        </w:rPr>
        <w:t>world war</w:t>
      </w:r>
      <w:r w:rsidRPr="00615EA5">
        <w:rPr>
          <w:rFonts w:eastAsia="SimSun"/>
          <w:sz w:val="16"/>
          <w:szCs w:val="24"/>
          <w:lang w:eastAsia="zh-CN"/>
        </w:rPr>
        <w:t xml:space="preserve">. </w:t>
      </w:r>
    </w:p>
    <w:p w:rsidR="00EC178A" w:rsidRDefault="00EC178A" w:rsidP="00EC178A">
      <w:pPr>
        <w:pStyle w:val="Heading3"/>
      </w:pPr>
      <w:r>
        <w:t>EXT – Key to Trade</w:t>
      </w:r>
    </w:p>
    <w:p w:rsidR="00EC178A" w:rsidRDefault="00EC178A" w:rsidP="00EC178A">
      <w:pPr>
        <w:pStyle w:val="Heading4"/>
      </w:pPr>
      <w:r>
        <w:t>Chinese economic growth imperative for global trade and econ growth</w:t>
      </w:r>
    </w:p>
    <w:p w:rsidR="00EC178A" w:rsidRPr="000C7C80" w:rsidRDefault="00EC178A" w:rsidP="00EC178A">
      <w:pPr>
        <w:rPr>
          <w:rStyle w:val="Style13ptBold"/>
          <w:b w:val="0"/>
          <w:sz w:val="22"/>
        </w:rPr>
      </w:pPr>
      <w:proofErr w:type="spellStart"/>
      <w:r>
        <w:rPr>
          <w:rStyle w:val="Style13ptBold"/>
        </w:rPr>
        <w:t>Tsen</w:t>
      </w:r>
      <w:proofErr w:type="spellEnd"/>
      <w:r>
        <w:rPr>
          <w:rStyle w:val="Style13ptBold"/>
        </w:rPr>
        <w:t xml:space="preserve"> 2010 </w:t>
      </w:r>
      <w:r w:rsidRPr="000C7C80">
        <w:t>(A</w:t>
      </w:r>
      <w:r w:rsidR="00FF442B">
        <w:t>n</w:t>
      </w:r>
      <w:r w:rsidRPr="000C7C80">
        <w:t xml:space="preserve"> associate professor of the School of Business and Economics, </w:t>
      </w:r>
      <w:proofErr w:type="spellStart"/>
      <w:r w:rsidRPr="000C7C80">
        <w:t>Universiti</w:t>
      </w:r>
      <w:proofErr w:type="spellEnd"/>
      <w:r w:rsidRPr="000C7C80">
        <w:t xml:space="preserve"> Malaysia Sabah, he specializes in international finance, stock markets, and economic growth.  “</w:t>
      </w:r>
      <w:r w:rsidR="00FF442B" w:rsidRPr="000C7C80">
        <w:t xml:space="preserve">Exports, Domestic Demand and Economic Growth in China: Granger Causality Analysis </w:t>
      </w:r>
      <w:r w:rsidRPr="000C7C80">
        <w:t xml:space="preserve">“https://faculty.washington.edu/karyiu/confer/beijing06/papers/wong_ht.pdf.) </w:t>
      </w:r>
    </w:p>
    <w:p w:rsidR="00EC178A" w:rsidRDefault="00EC178A" w:rsidP="00EC178A">
      <w:pPr>
        <w:widowControl w:val="0"/>
        <w:autoSpaceDE w:val="0"/>
        <w:autoSpaceDN w:val="0"/>
        <w:adjustRightInd w:val="0"/>
        <w:spacing w:after="240" w:line="240" w:lineRule="auto"/>
        <w:rPr>
          <w:rStyle w:val="StyleUnderline"/>
        </w:rPr>
      </w:pPr>
      <w:r w:rsidRPr="000C7C80">
        <w:rPr>
          <w:rFonts w:cs="Times"/>
          <w:u w:val="single"/>
        </w:rPr>
        <w:t>China started its economic reform towards a market economy and opened its economy to the world in 1978</w:t>
      </w:r>
      <w:r w:rsidRPr="00343350">
        <w:rPr>
          <w:rFonts w:cs="Times"/>
          <w:sz w:val="16"/>
        </w:rPr>
        <w:t xml:space="preserve">. During the economic reform period, </w:t>
      </w:r>
      <w:r w:rsidRPr="000C7C80">
        <w:rPr>
          <w:rStyle w:val="StyleUnderline"/>
          <w:highlight w:val="yellow"/>
        </w:rPr>
        <w:t>China on average achieved</w:t>
      </w:r>
      <w:r w:rsidRPr="000C7C80">
        <w:rPr>
          <w:rStyle w:val="StyleUnderline"/>
        </w:rPr>
        <w:t xml:space="preserve"> a </w:t>
      </w:r>
      <w:r w:rsidRPr="000C7C80">
        <w:rPr>
          <w:rStyle w:val="StyleUnderline"/>
          <w:highlight w:val="yellow"/>
        </w:rPr>
        <w:t>higher</w:t>
      </w:r>
      <w:r w:rsidRPr="000C7C80">
        <w:rPr>
          <w:rStyle w:val="StyleUnderline"/>
        </w:rPr>
        <w:t xml:space="preserve"> level of </w:t>
      </w:r>
      <w:r w:rsidRPr="000C7C80">
        <w:rPr>
          <w:rStyle w:val="StyleUnderline"/>
          <w:highlight w:val="yellow"/>
        </w:rPr>
        <w:t>economic growth</w:t>
      </w:r>
      <w:r w:rsidRPr="000C7C80">
        <w:rPr>
          <w:rStyle w:val="StyleUnderline"/>
        </w:rPr>
        <w:t xml:space="preserve"> rate </w:t>
      </w:r>
      <w:r w:rsidRPr="00D82E2B">
        <w:rPr>
          <w:rStyle w:val="StyleUnderline"/>
          <w:b/>
          <w:highlight w:val="yellow"/>
        </w:rPr>
        <w:t>and its external trade expanded at a higher rate</w:t>
      </w:r>
      <w:r w:rsidRPr="00D82E2B">
        <w:rPr>
          <w:rStyle w:val="StyleUnderline"/>
          <w:b/>
        </w:rPr>
        <w:t xml:space="preserve"> (</w:t>
      </w:r>
      <w:r w:rsidRPr="000C7C80">
        <w:rPr>
          <w:rStyle w:val="StyleUnderline"/>
        </w:rPr>
        <w:t>Chow and Lin, 2002: 508)</w:t>
      </w:r>
      <w:r w:rsidRPr="00343350">
        <w:rPr>
          <w:rFonts w:cs="Times"/>
          <w:sz w:val="16"/>
        </w:rPr>
        <w:t xml:space="preserve">. Domestic demand also increased. </w:t>
      </w:r>
      <w:r w:rsidRPr="000C7C80">
        <w:rPr>
          <w:rStyle w:val="StyleUnderline"/>
        </w:rPr>
        <w:t xml:space="preserve">Generally, it is argued </w:t>
      </w:r>
      <w:r w:rsidRPr="00D82E2B">
        <w:rPr>
          <w:rStyle w:val="StyleUnderline"/>
          <w:b/>
          <w:highlight w:val="yellow"/>
        </w:rPr>
        <w:t>that a higher level of</w:t>
      </w:r>
      <w:r w:rsidRPr="00D82E2B">
        <w:rPr>
          <w:rStyle w:val="StyleUnderline"/>
          <w:b/>
        </w:rPr>
        <w:t xml:space="preserve"> </w:t>
      </w:r>
      <w:r w:rsidRPr="00D82E2B">
        <w:rPr>
          <w:rStyle w:val="StyleUnderline"/>
          <w:b/>
          <w:highlight w:val="yellow"/>
        </w:rPr>
        <w:t>exports have a positive impact on economic growth</w:t>
      </w:r>
      <w:r w:rsidRPr="000C7C80">
        <w:rPr>
          <w:rStyle w:val="StyleUnderline"/>
        </w:rPr>
        <w:t xml:space="preserve">. </w:t>
      </w:r>
      <w:r w:rsidRPr="000C7C80">
        <w:rPr>
          <w:rStyle w:val="StyleUnderline"/>
          <w:highlight w:val="yellow"/>
        </w:rPr>
        <w:t>Exports allow</w:t>
      </w:r>
      <w:r w:rsidRPr="000C7C80">
        <w:rPr>
          <w:rStyle w:val="StyleUnderline"/>
        </w:rPr>
        <w:t xml:space="preserve"> domestic production to achieve </w:t>
      </w:r>
      <w:r w:rsidRPr="000C7C80">
        <w:rPr>
          <w:rStyle w:val="StyleUnderline"/>
          <w:highlight w:val="yellow"/>
        </w:rPr>
        <w:t>a higher level of economies</w:t>
      </w:r>
      <w:r w:rsidRPr="000C7C80">
        <w:rPr>
          <w:rStyle w:val="StyleUnderline"/>
        </w:rPr>
        <w:t xml:space="preserve"> of scale </w:t>
      </w:r>
      <w:r w:rsidRPr="000C7C80">
        <w:rPr>
          <w:rStyle w:val="StyleUnderline"/>
          <w:highlight w:val="yellow"/>
        </w:rPr>
        <w:t>through exports to international markets</w:t>
      </w:r>
      <w:r w:rsidRPr="00343350">
        <w:rPr>
          <w:rFonts w:cs="Times"/>
          <w:sz w:val="16"/>
        </w:rPr>
        <w:t xml:space="preserve">. </w:t>
      </w:r>
      <w:proofErr w:type="spellStart"/>
      <w:r w:rsidRPr="00343350">
        <w:rPr>
          <w:rFonts w:cs="Times"/>
          <w:sz w:val="16"/>
        </w:rPr>
        <w:t>Barro</w:t>
      </w:r>
      <w:proofErr w:type="spellEnd"/>
      <w:r w:rsidRPr="00343350">
        <w:rPr>
          <w:rFonts w:cs="Times"/>
          <w:sz w:val="16"/>
        </w:rPr>
        <w:t xml:space="preserve"> (1991, 1997) and </w:t>
      </w:r>
      <w:proofErr w:type="spellStart"/>
      <w:r w:rsidRPr="00343350">
        <w:rPr>
          <w:rFonts w:cs="Times"/>
          <w:sz w:val="16"/>
        </w:rPr>
        <w:t>Gemmell</w:t>
      </w:r>
      <w:proofErr w:type="spellEnd"/>
      <w:r w:rsidRPr="00343350">
        <w:rPr>
          <w:rFonts w:cs="Times"/>
          <w:sz w:val="16"/>
        </w:rPr>
        <w:t xml:space="preserve"> (1996) suggested that </w:t>
      </w:r>
      <w:r w:rsidRPr="000C7C80">
        <w:rPr>
          <w:rStyle w:val="StyleUnderline"/>
        </w:rPr>
        <w:t>exports are an important determinant of economic growth</w:t>
      </w:r>
      <w:r w:rsidRPr="00343350">
        <w:rPr>
          <w:rFonts w:cs="Times"/>
          <w:sz w:val="16"/>
        </w:rPr>
        <w:t xml:space="preserve">. A higher level of exports enables increased productivity, greater production of high value-added goods and an overall increase in economic growth. </w:t>
      </w:r>
      <w:r w:rsidRPr="000C7C80">
        <w:rPr>
          <w:rStyle w:val="StyleUnderline"/>
          <w:highlight w:val="yellow"/>
        </w:rPr>
        <w:t>Exports</w:t>
      </w:r>
      <w:r w:rsidRPr="000C7C80">
        <w:rPr>
          <w:rStyle w:val="StyleUnderline"/>
        </w:rPr>
        <w:t xml:space="preserve"> are said to have </w:t>
      </w:r>
      <w:r w:rsidRPr="000C7C80">
        <w:rPr>
          <w:rStyle w:val="StyleUnderline"/>
          <w:highlight w:val="yellow"/>
        </w:rPr>
        <w:t>contributed to</w:t>
      </w:r>
      <w:r w:rsidRPr="000C7C80">
        <w:rPr>
          <w:rStyle w:val="StyleUnderline"/>
        </w:rPr>
        <w:t xml:space="preserve"> the </w:t>
      </w:r>
      <w:r w:rsidRPr="000C7C80">
        <w:rPr>
          <w:rStyle w:val="StyleUnderline"/>
          <w:highlight w:val="yellow"/>
        </w:rPr>
        <w:t>success of</w:t>
      </w:r>
      <w:r w:rsidRPr="000C7C80">
        <w:rPr>
          <w:rStyle w:val="StyleUnderline"/>
        </w:rPr>
        <w:t xml:space="preserve"> Asian newly </w:t>
      </w:r>
      <w:proofErr w:type="spellStart"/>
      <w:r w:rsidRPr="000C7C80">
        <w:rPr>
          <w:rStyle w:val="StyleUnderline"/>
        </w:rPr>
        <w:t>industrialising</w:t>
      </w:r>
      <w:proofErr w:type="spellEnd"/>
      <w:r w:rsidRPr="000C7C80">
        <w:rPr>
          <w:rStyle w:val="StyleUnderline"/>
        </w:rPr>
        <w:t xml:space="preserve"> economies (NIEs), </w:t>
      </w:r>
      <w:r w:rsidRPr="000C7C80">
        <w:rPr>
          <w:rStyle w:val="StyleUnderline"/>
          <w:highlight w:val="yellow"/>
        </w:rPr>
        <w:t xml:space="preserve">namely </w:t>
      </w:r>
      <w:r w:rsidRPr="00D82E2B">
        <w:rPr>
          <w:rStyle w:val="StyleUnderline"/>
          <w:b/>
          <w:highlight w:val="yellow"/>
        </w:rPr>
        <w:t>South Korea, Taiwan, Hong Kong and Singapore</w:t>
      </w:r>
      <w:r w:rsidRPr="00D82E2B">
        <w:rPr>
          <w:rStyle w:val="StyleUnderline"/>
          <w:b/>
        </w:rPr>
        <w:t xml:space="preserve"> </w:t>
      </w:r>
      <w:r w:rsidRPr="000C7C80">
        <w:rPr>
          <w:rStyle w:val="StyleUnderline"/>
          <w:highlight w:val="yellow"/>
        </w:rPr>
        <w:t>and</w:t>
      </w:r>
      <w:r w:rsidRPr="000C7C80">
        <w:rPr>
          <w:rStyle w:val="StyleUnderline"/>
        </w:rPr>
        <w:t xml:space="preserve"> also the second tier of Asian NIEs such as </w:t>
      </w:r>
      <w:r w:rsidRPr="00D82E2B">
        <w:rPr>
          <w:rStyle w:val="StyleUnderline"/>
          <w:b/>
          <w:highlight w:val="yellow"/>
        </w:rPr>
        <w:t>Malaysia and Thailand.</w:t>
      </w:r>
      <w:r w:rsidRPr="000C7C80">
        <w:rPr>
          <w:rStyle w:val="StyleUnderline"/>
        </w:rPr>
        <w:t xml:space="preserve"> </w:t>
      </w:r>
    </w:p>
    <w:p w:rsidR="00EC178A" w:rsidRDefault="00EC178A" w:rsidP="00EC178A">
      <w:pPr>
        <w:pStyle w:val="Heading4"/>
      </w:pPr>
      <w:r>
        <w:t xml:space="preserve">Chinese trade empirically good—not zero-sum </w:t>
      </w:r>
    </w:p>
    <w:p w:rsidR="00EC178A" w:rsidRPr="00FF442B" w:rsidRDefault="00FF442B" w:rsidP="00EC178A">
      <w:pPr>
        <w:rPr>
          <w:rStyle w:val="Style13ptBold"/>
        </w:rPr>
      </w:pPr>
      <w:proofErr w:type="spellStart"/>
      <w:r>
        <w:rPr>
          <w:rStyle w:val="Style13ptBold"/>
        </w:rPr>
        <w:t>Feenstra</w:t>
      </w:r>
      <w:proofErr w:type="spellEnd"/>
      <w:r>
        <w:rPr>
          <w:rStyle w:val="Style13ptBold"/>
        </w:rPr>
        <w:t xml:space="preserve"> and </w:t>
      </w:r>
      <w:r w:rsidR="00EC178A" w:rsidRPr="00B44B1B">
        <w:rPr>
          <w:rStyle w:val="Style13ptBold"/>
        </w:rPr>
        <w:t>Wei 2010</w:t>
      </w:r>
      <w:r>
        <w:rPr>
          <w:rStyle w:val="Style13ptBold"/>
        </w:rPr>
        <w:t xml:space="preserve"> </w:t>
      </w:r>
      <w:r w:rsidRPr="00FF442B">
        <w:t xml:space="preserve">(Robert C. </w:t>
      </w:r>
      <w:proofErr w:type="spellStart"/>
      <w:r w:rsidRPr="00FF442B">
        <w:t>Feenstra</w:t>
      </w:r>
      <w:proofErr w:type="spellEnd"/>
      <w:r w:rsidRPr="00FF442B">
        <w:t xml:space="preserve"> and Shang-</w:t>
      </w:r>
      <w:proofErr w:type="spellStart"/>
      <w:r w:rsidRPr="00FF442B">
        <w:t>Jin</w:t>
      </w:r>
      <w:proofErr w:type="spellEnd"/>
      <w:r w:rsidRPr="00FF442B">
        <w:t xml:space="preserve"> Wei, China’s Growing Role in World Trade, press.uchicago.edu/</w:t>
      </w:r>
      <w:proofErr w:type="spellStart"/>
      <w:r w:rsidRPr="00FF442B">
        <w:t>ucp</w:t>
      </w:r>
      <w:proofErr w:type="spellEnd"/>
      <w:r w:rsidRPr="00FF442B">
        <w:t>/books/book/Chicago/C/bo8463070)</w:t>
      </w:r>
    </w:p>
    <w:p w:rsidR="00EC178A" w:rsidRPr="00234E37" w:rsidRDefault="00EC178A" w:rsidP="00EC178A">
      <w:pPr>
        <w:rPr>
          <w:b/>
          <w:sz w:val="26"/>
          <w:u w:val="single"/>
        </w:rPr>
      </w:pPr>
      <w:r w:rsidRPr="00C51C3E">
        <w:rPr>
          <w:rFonts w:cs="Calibri"/>
          <w:u w:val="single"/>
        </w:rPr>
        <w:t>In less than three decades</w:t>
      </w:r>
      <w:r w:rsidRPr="00C51C3E">
        <w:rPr>
          <w:rFonts w:cs="Calibri"/>
          <w:highlight w:val="yellow"/>
          <w:u w:val="single"/>
        </w:rPr>
        <w:t>, China has grown</w:t>
      </w:r>
      <w:r w:rsidRPr="00C51C3E">
        <w:rPr>
          <w:rFonts w:cs="Calibri"/>
          <w:u w:val="single"/>
        </w:rPr>
        <w:t xml:space="preserve"> from having a negligible role in world trade </w:t>
      </w:r>
      <w:r w:rsidRPr="00C51C3E">
        <w:rPr>
          <w:rFonts w:cs="Calibri"/>
          <w:highlight w:val="yellow"/>
          <w:u w:val="single"/>
        </w:rPr>
        <w:t xml:space="preserve">to being one of the world’s </w:t>
      </w:r>
      <w:r w:rsidRPr="00D82E2B">
        <w:rPr>
          <w:rFonts w:cs="Calibri"/>
          <w:b/>
          <w:highlight w:val="yellow"/>
          <w:u w:val="single"/>
        </w:rPr>
        <w:t>largest exporters</w:t>
      </w:r>
      <w:r w:rsidRPr="00C51C3E">
        <w:rPr>
          <w:rFonts w:cs="Calibri"/>
          <w:highlight w:val="yellow"/>
          <w:u w:val="single"/>
        </w:rPr>
        <w:t>,</w:t>
      </w:r>
      <w:r w:rsidRPr="00C51C3E">
        <w:rPr>
          <w:rFonts w:cs="Calibri"/>
          <w:u w:val="single"/>
        </w:rPr>
        <w:t xml:space="preserve"> </w:t>
      </w:r>
      <w:r w:rsidRPr="00C51C3E">
        <w:rPr>
          <w:rFonts w:cs="Calibri"/>
          <w:highlight w:val="yellow"/>
          <w:u w:val="single"/>
        </w:rPr>
        <w:t xml:space="preserve">as well as </w:t>
      </w:r>
      <w:r w:rsidRPr="00D82E2B">
        <w:rPr>
          <w:rFonts w:cs="Calibri"/>
          <w:b/>
          <w:highlight w:val="yellow"/>
          <w:u w:val="single"/>
        </w:rPr>
        <w:t>a substantial importer of raw materials, intermediate inputs, and other goods</w:t>
      </w:r>
      <w:r w:rsidRPr="00C51C3E">
        <w:rPr>
          <w:rFonts w:cs="Calibri"/>
          <w:u w:val="single"/>
        </w:rPr>
        <w:t xml:space="preserve">. </w:t>
      </w:r>
      <w:r w:rsidRPr="00C51C3E">
        <w:rPr>
          <w:rFonts w:cs="Calibri"/>
          <w:highlight w:val="yellow"/>
          <w:u w:val="single"/>
        </w:rPr>
        <w:t>This</w:t>
      </w:r>
      <w:r w:rsidRPr="00C51C3E">
        <w:rPr>
          <w:rFonts w:cs="Calibri"/>
          <w:u w:val="single"/>
        </w:rPr>
        <w:t xml:space="preserve"> tremendous </w:t>
      </w:r>
      <w:r w:rsidRPr="00D81F78">
        <w:rPr>
          <w:rFonts w:cs="Calibri"/>
          <w:highlight w:val="yellow"/>
          <w:u w:val="single"/>
        </w:rPr>
        <w:t>growth is seen</w:t>
      </w:r>
      <w:r w:rsidRPr="00C51C3E">
        <w:rPr>
          <w:rFonts w:cs="Calibri"/>
          <w:u w:val="single"/>
        </w:rPr>
        <w:t xml:space="preserve"> by some observers </w:t>
      </w:r>
      <w:r w:rsidRPr="00D81F78">
        <w:rPr>
          <w:rFonts w:cs="Calibri"/>
          <w:highlight w:val="yellow"/>
          <w:u w:val="single"/>
        </w:rPr>
        <w:t xml:space="preserve">as posing a threat to China’s trading partners. But since trade is a positive-sum rather than a </w:t>
      </w:r>
      <w:r w:rsidRPr="00D82E2B">
        <w:rPr>
          <w:rFonts w:cs="Calibri"/>
          <w:b/>
          <w:highlight w:val="yellow"/>
          <w:u w:val="single"/>
        </w:rPr>
        <w:t>zero- sum game,</w:t>
      </w:r>
      <w:r w:rsidRPr="00D81F78">
        <w:rPr>
          <w:rFonts w:cs="Calibri"/>
          <w:highlight w:val="yellow"/>
          <w:u w:val="single"/>
        </w:rPr>
        <w:t xml:space="preserve"> this growth must bring opportunities as wel</w:t>
      </w:r>
      <w:r w:rsidRPr="00C51C3E">
        <w:rPr>
          <w:rFonts w:cs="Calibri"/>
          <w:u w:val="single"/>
        </w:rPr>
        <w:t>l. For industrial countries, China presents the opportunity of a low-cost labor force</w:t>
      </w:r>
      <w:r>
        <w:rPr>
          <w:rFonts w:cs="Calibri"/>
          <w:i/>
          <w:iCs/>
        </w:rPr>
        <w:t xml:space="preserve">. </w:t>
      </w:r>
      <w:r>
        <w:rPr>
          <w:rFonts w:cs="Calibri"/>
        </w:rPr>
        <w:t xml:space="preserve">Whether the goods are simple toys sold by Mattel, or personal computers sold by Lenovo (the Chinese owner of what used to be IBM’s PC division) or sophisticated components for the European Airbus, a large part of Chinese exports involves contracting manufacturing in China for goods that are designed elsewhere. </w:t>
      </w:r>
      <w:r w:rsidRPr="00C51C3E">
        <w:rPr>
          <w:rFonts w:cs="Calibri"/>
          <w:u w:val="single"/>
        </w:rPr>
        <w:t xml:space="preserve">This phenomenon </w:t>
      </w:r>
      <w:r w:rsidRPr="00D81F78">
        <w:rPr>
          <w:rFonts w:cs="Calibri"/>
        </w:rPr>
        <w:t>is</w:t>
      </w:r>
      <w:r w:rsidRPr="00C51C3E">
        <w:rPr>
          <w:rFonts w:cs="Calibri"/>
          <w:u w:val="single"/>
        </w:rPr>
        <w:t xml:space="preserve"> known as “processing trade,” </w:t>
      </w:r>
      <w:r w:rsidRPr="00D81F78">
        <w:rPr>
          <w:rFonts w:cs="Calibri"/>
        </w:rPr>
        <w:t xml:space="preserve">and </w:t>
      </w:r>
      <w:r w:rsidRPr="00C51C3E">
        <w:rPr>
          <w:rFonts w:cs="Calibri"/>
          <w:u w:val="single"/>
        </w:rPr>
        <w:t xml:space="preserve">involved importing inputs into China, which are assembled there and then exported again. </w:t>
      </w:r>
      <w:r w:rsidRPr="00D81F78">
        <w:rPr>
          <w:rFonts w:cs="Calibri"/>
          <w:highlight w:val="yellow"/>
          <w:u w:val="single"/>
        </w:rPr>
        <w:t>This role that China plays in contract manufacturing means that its</w:t>
      </w:r>
      <w:r w:rsidRPr="00C51C3E">
        <w:rPr>
          <w:rFonts w:cs="Calibri"/>
          <w:u w:val="single"/>
        </w:rPr>
        <w:t xml:space="preserve"> own </w:t>
      </w:r>
      <w:r w:rsidRPr="00D81F78">
        <w:rPr>
          <w:rFonts w:cs="Calibri"/>
          <w:highlight w:val="yellow"/>
          <w:u w:val="single"/>
        </w:rPr>
        <w:t>success is</w:t>
      </w:r>
      <w:r w:rsidRPr="00C51C3E">
        <w:rPr>
          <w:rFonts w:cs="Calibri"/>
          <w:u w:val="single"/>
        </w:rPr>
        <w:t xml:space="preserve"> intricately </w:t>
      </w:r>
      <w:r w:rsidRPr="00D81F78">
        <w:rPr>
          <w:rFonts w:cs="Calibri"/>
          <w:highlight w:val="yellow"/>
          <w:u w:val="single"/>
        </w:rPr>
        <w:t xml:space="preserve">tied to </w:t>
      </w:r>
      <w:r w:rsidRPr="00D82E2B">
        <w:rPr>
          <w:rFonts w:cs="Calibri"/>
          <w:b/>
          <w:highlight w:val="yellow"/>
          <w:u w:val="single"/>
        </w:rPr>
        <w:t>the fortune of its trading partners.</w:t>
      </w:r>
    </w:p>
    <w:p w:rsidR="000E4412" w:rsidRDefault="000E4412" w:rsidP="000E4412">
      <w:pPr>
        <w:pStyle w:val="Heading2"/>
      </w:pPr>
      <w:r>
        <w:t>Lash Out</w:t>
      </w:r>
    </w:p>
    <w:p w:rsidR="00685F62" w:rsidRPr="00685F62" w:rsidRDefault="00685F62" w:rsidP="00685F62">
      <w:pPr>
        <w:pStyle w:val="Heading3"/>
      </w:pPr>
      <w:r>
        <w:t>Growth Good - SCS</w:t>
      </w:r>
    </w:p>
    <w:p w:rsidR="00685F62" w:rsidRDefault="00685F62" w:rsidP="00685F62">
      <w:pPr>
        <w:pStyle w:val="Heading4"/>
        <w:rPr>
          <w:rStyle w:val="Style13ptBold"/>
          <w:b/>
        </w:rPr>
      </w:pPr>
      <w:r>
        <w:rPr>
          <w:rStyle w:val="Style13ptBold"/>
          <w:b/>
        </w:rPr>
        <w:t>Slow growth makes SCS war inevitable – nationalism and miscalculation cause escalation.</w:t>
      </w:r>
    </w:p>
    <w:p w:rsidR="00685F62" w:rsidRDefault="00685F62" w:rsidP="00685F62">
      <w:r>
        <w:rPr>
          <w:rStyle w:val="Style13ptBold"/>
        </w:rPr>
        <w:t xml:space="preserve">Lopez 15 </w:t>
      </w:r>
      <w:r>
        <w:t>[Linette Lopez (senior finance editor at Business Insider, adjunct professor at the Columbia School of Journalism), 6-2-2015, "China is using one of the most dangerous conflicts on the planet as a distraction," Business Insider, http://www.businessinsider.com/china-using-south-china-sea-conflicts-as-distraction-2015-6]</w:t>
      </w:r>
    </w:p>
    <w:p w:rsidR="00685F62" w:rsidRDefault="00685F62" w:rsidP="00685F62">
      <w:pPr>
        <w:rPr>
          <w:rStyle w:val="Style13ptBold"/>
          <w:bCs w:val="0"/>
          <w:iCs/>
          <w:sz w:val="22"/>
        </w:rPr>
      </w:pPr>
      <w:r>
        <w:rPr>
          <w:rStyle w:val="StyleUnderline"/>
        </w:rPr>
        <w:t xml:space="preserve">In an effort to stoke nationalism and </w:t>
      </w:r>
      <w:r>
        <w:rPr>
          <w:rStyle w:val="Emphasis"/>
        </w:rPr>
        <w:t>distract its people from a slowing economy</w:t>
      </w:r>
      <w:r>
        <w:rPr>
          <w:rStyle w:val="StyleUnderline"/>
        </w:rPr>
        <w:t xml:space="preserve">, the Chinese government has been acting </w:t>
      </w:r>
      <w:r>
        <w:rPr>
          <w:sz w:val="16"/>
        </w:rPr>
        <w:t xml:space="preserve">particularly </w:t>
      </w:r>
      <w:r>
        <w:rPr>
          <w:rStyle w:val="StyleUnderline"/>
        </w:rPr>
        <w:t>aggressively in the South China Sea, engaging in territorial disputes with</w:t>
      </w:r>
      <w:r>
        <w:rPr>
          <w:sz w:val="16"/>
        </w:rPr>
        <w:t xml:space="preserve"> neighbors including </w:t>
      </w:r>
      <w:r>
        <w:rPr>
          <w:rStyle w:val="StyleUnderline"/>
        </w:rPr>
        <w:t xml:space="preserve">Japan. This is one of </w:t>
      </w:r>
      <w:r>
        <w:rPr>
          <w:rStyle w:val="Emphasis"/>
        </w:rPr>
        <w:t>the most dangerous games in the world.</w:t>
      </w:r>
      <w:r>
        <w:rPr>
          <w:rStyle w:val="StyleUnderline"/>
        </w:rPr>
        <w:t xml:space="preserve"> </w:t>
      </w:r>
      <w:r>
        <w:rPr>
          <w:sz w:val="16"/>
        </w:rPr>
        <w:t xml:space="preserve">For over a year </w:t>
      </w:r>
      <w:r>
        <w:rPr>
          <w:rStyle w:val="StyleUnderline"/>
        </w:rPr>
        <w:t>China has been diligently building islands</w:t>
      </w:r>
      <w:r>
        <w:rPr>
          <w:sz w:val="16"/>
        </w:rPr>
        <w:t xml:space="preserve"> on top of reefs </w:t>
      </w:r>
      <w:r>
        <w:rPr>
          <w:rStyle w:val="StyleUnderline"/>
        </w:rPr>
        <w:t>in the South China Sea,</w:t>
      </w:r>
      <w:r>
        <w:rPr>
          <w:sz w:val="16"/>
        </w:rPr>
        <w:t xml:space="preserve"> reclaiming 2,000 acres of land. </w:t>
      </w:r>
      <w:r>
        <w:rPr>
          <w:rStyle w:val="StyleUnderline"/>
        </w:rPr>
        <w:t xml:space="preserve">In April, satellite imagery showed that the Chinese military had built an airstrip big enough for military aircraft. </w:t>
      </w:r>
      <w:r>
        <w:rPr>
          <w:sz w:val="16"/>
        </w:rPr>
        <w:t xml:space="preserve">The government has been loud about it, too, declaring its right to reclaim the Spratly Islands, the land around the reefs, on historical grounds. The Global Post, a state tabloid owned by party publication The People's Daily, wrote that </w:t>
      </w:r>
      <w:r>
        <w:rPr>
          <w:rStyle w:val="StyleUnderline"/>
        </w:rPr>
        <w:t xml:space="preserve">any attempt by the US to stop China from building out parts of the South China Sea would </w:t>
      </w:r>
      <w:r>
        <w:rPr>
          <w:rStyle w:val="Emphasis"/>
        </w:rPr>
        <w:t>inevitably end in war</w:t>
      </w:r>
      <w:r>
        <w:rPr>
          <w:rStyle w:val="StyleUnderline"/>
        </w:rPr>
        <w:t>.</w:t>
      </w:r>
      <w:r>
        <w:rPr>
          <w:sz w:val="16"/>
        </w:rPr>
        <w:t xml:space="preserve"> "If the United States' bottom line is that China has to halt its activities, then a US-China war is inevitable in the South China Sea," the newspaper said. "</w:t>
      </w:r>
      <w:r>
        <w:rPr>
          <w:rStyle w:val="Emphasis"/>
        </w:rPr>
        <w:t>The intensity of the conflict will be higher than what people usually think of as 'friction.'" This nationalist stance is no doubt a response to China's slowing economy. Growth and China's rise have always been tied to the modern Chinese identity</w:t>
      </w:r>
      <w:r>
        <w:rPr>
          <w:rStyle w:val="StyleUnderline"/>
        </w:rPr>
        <w:t>.</w:t>
      </w:r>
      <w:r>
        <w:rPr>
          <w:sz w:val="16"/>
        </w:rPr>
        <w:t xml:space="preserve"> The government is asking its people to accept a "new normal" </w:t>
      </w:r>
      <w:r>
        <w:rPr>
          <w:rStyle w:val="Emphasis"/>
        </w:rPr>
        <w:t>as growth slows</w:t>
      </w:r>
      <w:r>
        <w:rPr>
          <w:sz w:val="16"/>
        </w:rPr>
        <w:t xml:space="preserve">, debt piles to almost 300% of gross domestic product, construction and property companies default, and credit dries up. But </w:t>
      </w:r>
      <w:r>
        <w:rPr>
          <w:rStyle w:val="Emphasis"/>
        </w:rPr>
        <w:t>to maintain nationalistic fervor in the country, China has relied on the South China Sea issue</w:t>
      </w:r>
      <w:r>
        <w:rPr>
          <w:rStyle w:val="StyleUnderline"/>
        </w:rPr>
        <w:t>.</w:t>
      </w:r>
      <w:r>
        <w:rPr>
          <w:sz w:val="16"/>
        </w:rPr>
        <w:t xml:space="preserve"> US Secretary of Defense Ashton Carter recently called for an end to reclamation and China's violation of "international rules and norms that underscore the Asia-Pacific security architecture, and the regional consensus that favors diplomacy and opposes coercion." This did not sit well with China at all. "China's construction in the South China Sea is within China's sovereign rights, and its activities are lawful, reasonable, and justified," Chinese Foreign Ministry spokeswoman Hua </w:t>
      </w:r>
      <w:proofErr w:type="spellStart"/>
      <w:r>
        <w:rPr>
          <w:sz w:val="16"/>
        </w:rPr>
        <w:t>Chunying</w:t>
      </w:r>
      <w:proofErr w:type="spellEnd"/>
      <w:r>
        <w:rPr>
          <w:sz w:val="16"/>
        </w:rPr>
        <w:t xml:space="preserve"> told Xinhua News after Carter made those comments at a conference in Singapore. Hua continued: "China's construction activities on the </w:t>
      </w:r>
      <w:proofErr w:type="spellStart"/>
      <w:r>
        <w:rPr>
          <w:sz w:val="16"/>
        </w:rPr>
        <w:t>Nansha</w:t>
      </w:r>
      <w:proofErr w:type="spellEnd"/>
      <w:r>
        <w:rPr>
          <w:sz w:val="16"/>
        </w:rPr>
        <w:t xml:space="preserve"> islands and reefs are entirely within China's sovereignty. They are lawful, justified, and reasonable and do not affect or target any particular country." Of course, particular countries may not feel that way — particularly US ally Japan. </w:t>
      </w:r>
      <w:r>
        <w:rPr>
          <w:rStyle w:val="StyleUnderline"/>
        </w:rPr>
        <w:t xml:space="preserve">For several years at the World Economic Forum in Davos, Switzerland, world leaders have had no trouble pinpointing </w:t>
      </w:r>
      <w:r>
        <w:rPr>
          <w:rStyle w:val="Emphasis"/>
        </w:rPr>
        <w:t>the greatest threat to global stability</w:t>
      </w:r>
      <w:r>
        <w:rPr>
          <w:rStyle w:val="StyleUnderline"/>
        </w:rPr>
        <w:t>.</w:t>
      </w:r>
      <w:r>
        <w:rPr>
          <w:sz w:val="16"/>
        </w:rPr>
        <w:t xml:space="preserve"> It wasn't Iraq or Islamic State militants. It wasn't Iran. </w:t>
      </w:r>
      <w:r>
        <w:rPr>
          <w:rStyle w:val="StyleUnderline"/>
        </w:rPr>
        <w:t xml:space="preserve">It was the disaster that could result from a conflict between China and Japan over the South China Sea. </w:t>
      </w:r>
      <w:r>
        <w:rPr>
          <w:rStyle w:val="Emphasis"/>
        </w:rPr>
        <w:t>A conflict that could be sparked by careless action by either party</w:t>
      </w:r>
      <w:r>
        <w:rPr>
          <w:rStyle w:val="StyleUnderline"/>
        </w:rPr>
        <w:t xml:space="preserve">. </w:t>
      </w:r>
      <w:r>
        <w:rPr>
          <w:sz w:val="16"/>
        </w:rPr>
        <w:t xml:space="preserve">Now, </w:t>
      </w:r>
      <w:r>
        <w:rPr>
          <w:rStyle w:val="StyleUnderline"/>
        </w:rPr>
        <w:t>to save face with its own people in the face of an economic slowdown, the Chinese government is being careless all over the place.</w:t>
      </w:r>
      <w:r>
        <w:rPr>
          <w:sz w:val="16"/>
        </w:rPr>
        <w:t xml:space="preserve"> Scholars, journalists, and </w:t>
      </w:r>
      <w:r>
        <w:rPr>
          <w:rStyle w:val="StyleUnderline"/>
        </w:rPr>
        <w:t>politicians are</w:t>
      </w:r>
      <w:r>
        <w:rPr>
          <w:sz w:val="16"/>
        </w:rPr>
        <w:t xml:space="preserve"> all </w:t>
      </w:r>
      <w:r>
        <w:rPr>
          <w:rStyle w:val="StyleUnderline"/>
        </w:rPr>
        <w:t>turning the area into an issue of historical pride</w:t>
      </w:r>
      <w:r>
        <w:rPr>
          <w:sz w:val="16"/>
        </w:rPr>
        <w:t xml:space="preserve">, regardless of whether historical evidence for China's claim exists. </w:t>
      </w:r>
      <w:r>
        <w:rPr>
          <w:rStyle w:val="StyleUnderline"/>
        </w:rPr>
        <w:t>Beijing and China's</w:t>
      </w:r>
      <w:r>
        <w:rPr>
          <w:sz w:val="16"/>
        </w:rPr>
        <w:t xml:space="preserve"> People's Liberation Army </w:t>
      </w:r>
      <w:r>
        <w:rPr>
          <w:rStyle w:val="StyleUnderline"/>
        </w:rPr>
        <w:t xml:space="preserve">(PLA) don't seem to believe the Obama administration will do anything about it, either. </w:t>
      </w:r>
      <w:r>
        <w:rPr>
          <w:sz w:val="16"/>
        </w:rPr>
        <w:t xml:space="preserve">"A member of the PLA asked me whether, in 18 months if Hillary Clinton is elected president, will she be much tougher on China than the current administration," Bonnie Glaser, an Asia expert at the Center for Strategic and International Studies, told Bloomberg's Josh </w:t>
      </w:r>
      <w:proofErr w:type="spellStart"/>
      <w:r>
        <w:rPr>
          <w:sz w:val="16"/>
        </w:rPr>
        <w:t>Rogin</w:t>
      </w:r>
      <w:proofErr w:type="spellEnd"/>
      <w:r>
        <w:rPr>
          <w:sz w:val="16"/>
        </w:rPr>
        <w:t xml:space="preserve">. "I said, 'The premise of your question is that in the next 18 months you have enough running room to do whatever you want.' He just laughed." It seems, according to </w:t>
      </w:r>
      <w:proofErr w:type="spellStart"/>
      <w:r>
        <w:rPr>
          <w:sz w:val="16"/>
        </w:rPr>
        <w:t>Rogin</w:t>
      </w:r>
      <w:proofErr w:type="spellEnd"/>
      <w:r>
        <w:rPr>
          <w:sz w:val="16"/>
        </w:rPr>
        <w:t xml:space="preserve">, that the PLA equates American caution with weakness. Indeed, </w:t>
      </w:r>
      <w:r>
        <w:rPr>
          <w:rStyle w:val="StyleUnderline"/>
        </w:rPr>
        <w:t xml:space="preserve">white papers put out by the PLA over the past month indicate that while the government may pay lip service to peace, the actions that feed this conflict will continue at a steady clip. </w:t>
      </w:r>
      <w:r>
        <w:rPr>
          <w:sz w:val="16"/>
        </w:rPr>
        <w:t xml:space="preserve">"Some offshore neighbors take provocative actions and reinforce their military presence on China's reefs and islands that they have illegally occupied," a PLA paper published in May said, according to </w:t>
      </w:r>
      <w:proofErr w:type="spellStart"/>
      <w:r>
        <w:rPr>
          <w:sz w:val="16"/>
        </w:rPr>
        <w:t>ChinaDaily</w:t>
      </w:r>
      <w:proofErr w:type="spellEnd"/>
      <w:r>
        <w:rPr>
          <w:sz w:val="16"/>
        </w:rPr>
        <w:t xml:space="preserve">. "It is thus a long-standing task for China to safeguard its maritime rights and interests." It went on to say that the PLA would soon add "'open seas protection" to its traditional mandate of "offshore waters defense." In other words, </w:t>
      </w:r>
      <w:r>
        <w:rPr>
          <w:rStyle w:val="Emphasis"/>
        </w:rPr>
        <w:t>this is only going to escalate.</w:t>
      </w:r>
    </w:p>
    <w:p w:rsidR="00685F62" w:rsidRDefault="00685F62" w:rsidP="00685F62">
      <w:pPr>
        <w:pStyle w:val="Heading4"/>
        <w:rPr>
          <w:rStyle w:val="Style13ptBold"/>
        </w:rPr>
      </w:pPr>
      <w:r>
        <w:rPr>
          <w:rStyle w:val="Style13ptBold"/>
          <w:b/>
        </w:rPr>
        <w:t xml:space="preserve">Goes nuclear rapidly and draws in the U.S. – no checks </w:t>
      </w:r>
    </w:p>
    <w:p w:rsidR="00685F62" w:rsidRDefault="00685F62" w:rsidP="00685F62">
      <w:proofErr w:type="spellStart"/>
      <w:r>
        <w:rPr>
          <w:rStyle w:val="Style13ptBold"/>
        </w:rPr>
        <w:t>Ayson</w:t>
      </w:r>
      <w:proofErr w:type="spellEnd"/>
      <w:r>
        <w:rPr>
          <w:rStyle w:val="Style13ptBold"/>
        </w:rPr>
        <w:t xml:space="preserve"> &amp; Ball 14 </w:t>
      </w:r>
      <w:r>
        <w:t xml:space="preserve">[Robert </w:t>
      </w:r>
      <w:proofErr w:type="spellStart"/>
      <w:r>
        <w:t>Ayson</w:t>
      </w:r>
      <w:proofErr w:type="spellEnd"/>
      <w:r>
        <w:t>,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rsidR="00685F62" w:rsidRDefault="00685F62" w:rsidP="00685F62">
      <w:pPr>
        <w:rPr>
          <w:rStyle w:val="StyleUnderline"/>
        </w:rPr>
      </w:pPr>
      <w:r>
        <w:rPr>
          <w:rStyle w:val="StyleUnderline"/>
        </w:rPr>
        <w:t>In the strategic relationship between Japan and China, however, there are problems at both the political and military–technical levels.</w:t>
      </w:r>
      <w:r>
        <w:rPr>
          <w:sz w:val="16"/>
        </w:rPr>
        <w:t xml:space="preserve"> </w:t>
      </w:r>
      <w:r>
        <w:t>Firstly</w:t>
      </w:r>
      <w:r>
        <w:rPr>
          <w:sz w:val="16"/>
        </w:rPr>
        <w:t xml:space="preserve">, </w:t>
      </w:r>
      <w:r>
        <w:rPr>
          <w:rStyle w:val="StyleUnderline"/>
        </w:rPr>
        <w:t xml:space="preserve">there seems to be minimal political understanding of, or commitment to, avoiding escalation. It is hard to tell whether Japan and China will see it as in their political interests to constrain what begins as a minor conflict. These political obstacles increase the pressure created by military considerations that encourage </w:t>
      </w:r>
      <w:r>
        <w:rPr>
          <w:rStyle w:val="Emphasis"/>
        </w:rPr>
        <w:t>swift escalation</w:t>
      </w:r>
      <w:r>
        <w:rPr>
          <w:rStyle w:val="StyleUnderline"/>
        </w:rPr>
        <w:t xml:space="preserve">, to the point at which even </w:t>
      </w:r>
      <w:r>
        <w:rPr>
          <w:rStyle w:val="Emphasis"/>
        </w:rPr>
        <w:t>nuclear options seem attractive</w:t>
      </w:r>
      <w:r>
        <w:rPr>
          <w:rStyle w:val="StyleUnderline"/>
        </w:rPr>
        <w:t>.</w:t>
      </w:r>
      <w:r>
        <w:rPr>
          <w:sz w:val="16"/>
        </w:rPr>
        <w:t xml:space="preserve"> </w:t>
      </w:r>
      <w:r>
        <w:rPr>
          <w:rStyle w:val="StyleUnderline"/>
        </w:rPr>
        <w:t xml:space="preserve">The close military links between Japan and the US </w:t>
      </w:r>
      <w:r>
        <w:rPr>
          <w:rStyle w:val="Emphasis"/>
        </w:rPr>
        <w:t>would not</w:t>
      </w:r>
      <w:r>
        <w:rPr>
          <w:rStyle w:val="StyleUnderline"/>
        </w:rPr>
        <w:t xml:space="preserve"> necessarily </w:t>
      </w:r>
      <w:r>
        <w:rPr>
          <w:rStyle w:val="Emphasis"/>
        </w:rPr>
        <w:t>encourage restraint</w:t>
      </w:r>
      <w:r>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An initial outbreak of hostilities between Japan and China </w:t>
      </w:r>
      <w:r>
        <w:rPr>
          <w:sz w:val="16"/>
        </w:rPr>
        <w:t xml:space="preserve">over the East China Sea could remain just that: a short, contained exchange of fire and a sobering lesson that encouraged much-needed efforts to improve communication and </w:t>
      </w:r>
      <w:proofErr w:type="spellStart"/>
      <w:r>
        <w:rPr>
          <w:sz w:val="16"/>
        </w:rPr>
        <w:t>recognise</w:t>
      </w:r>
      <w:proofErr w:type="spellEnd"/>
      <w:r>
        <w:rPr>
          <w:sz w:val="16"/>
        </w:rPr>
        <w:t xml:space="preserve"> their common interest in avoiding conflict. But it </w:t>
      </w:r>
      <w:r>
        <w:rPr>
          <w:rStyle w:val="StyleUnderline"/>
        </w:rPr>
        <w:t>might</w:t>
      </w:r>
      <w:r>
        <w:rPr>
          <w:sz w:val="16"/>
        </w:rPr>
        <w:t xml:space="preserve"> also </w:t>
      </w:r>
      <w:r>
        <w:rPr>
          <w:rStyle w:val="Emphasis"/>
        </w:rPr>
        <w:t>veer out of control</w:t>
      </w:r>
      <w:r>
        <w:rPr>
          <w:sz w:val="16"/>
        </w:rPr>
        <w:t xml:space="preserve"> </w:t>
      </w:r>
      <w:r>
        <w:rPr>
          <w:rStyle w:val="StyleUnderline"/>
        </w:rPr>
        <w:t xml:space="preserve">before they had a chance to take preventative measures. The subsequent </w:t>
      </w:r>
      <w:r>
        <w:rPr>
          <w:rStyle w:val="Emphasis"/>
        </w:rPr>
        <w:t>involvement of the United States</w:t>
      </w:r>
      <w:r>
        <w:rPr>
          <w:rStyle w:val="StyleUnderline"/>
        </w:rPr>
        <w:t xml:space="preserve"> could lead to Asia's first serious war involving nuclear-armed states. And we have no precedent to suggest how dangerous that would become.</w:t>
      </w:r>
    </w:p>
    <w:p w:rsidR="00685F62" w:rsidRPr="00203FBD" w:rsidRDefault="00685F62" w:rsidP="00685F62">
      <w:pPr>
        <w:pStyle w:val="Heading3"/>
      </w:pPr>
      <w:r>
        <w:t>EXT – SCS Diversion</w:t>
      </w:r>
    </w:p>
    <w:p w:rsidR="00685F62" w:rsidRDefault="00685F62" w:rsidP="00685F62">
      <w:pPr>
        <w:pStyle w:val="Heading4"/>
        <w:rPr>
          <w:rStyle w:val="Style13ptBold"/>
          <w:b/>
        </w:rPr>
      </w:pPr>
      <w:r>
        <w:rPr>
          <w:rStyle w:val="Style13ptBold"/>
          <w:b/>
        </w:rPr>
        <w:t>Diversionary theory SCS</w:t>
      </w:r>
    </w:p>
    <w:p w:rsidR="00685F62" w:rsidRDefault="00685F62" w:rsidP="00685F62">
      <w:r>
        <w:rPr>
          <w:rStyle w:val="Style13ptBold"/>
        </w:rPr>
        <w:t xml:space="preserve">Lopez 15 </w:t>
      </w:r>
      <w:r>
        <w:t>[Linette Lopez (senior finance editor at Business Insider, adjunct professor at the Columbia School of Journalism), 6-2-2015, "China is using one of the most dangerous conflicts on the planet as a distraction," Business Insider, http://www.businessinsider.com/china-using-south-china-sea-conflicts-as-distraction-2015-6]</w:t>
      </w:r>
    </w:p>
    <w:p w:rsidR="00685F62" w:rsidRDefault="00685F62" w:rsidP="00685F62">
      <w:pPr>
        <w:rPr>
          <w:rStyle w:val="Emphasis"/>
        </w:rPr>
      </w:pPr>
      <w:r>
        <w:rPr>
          <w:rStyle w:val="StyleUnderline"/>
        </w:rPr>
        <w:t xml:space="preserve">In an effort to stoke nationalism and </w:t>
      </w:r>
      <w:r>
        <w:rPr>
          <w:rStyle w:val="Emphasis"/>
        </w:rPr>
        <w:t>distract its people from a slowing economy</w:t>
      </w:r>
      <w:r>
        <w:rPr>
          <w:rStyle w:val="StyleUnderline"/>
        </w:rPr>
        <w:t xml:space="preserve">, the Chinese government has been acting </w:t>
      </w:r>
      <w:r>
        <w:rPr>
          <w:sz w:val="16"/>
        </w:rPr>
        <w:t xml:space="preserve">particularly </w:t>
      </w:r>
      <w:r>
        <w:rPr>
          <w:rStyle w:val="StyleUnderline"/>
        </w:rPr>
        <w:t xml:space="preserve">aggressively in the South China Sea, engaging in territorial disputes </w:t>
      </w:r>
      <w:r>
        <w:rPr>
          <w:sz w:val="16"/>
        </w:rPr>
        <w:t xml:space="preserve">with neighbors including Japan. </w:t>
      </w:r>
      <w:r>
        <w:rPr>
          <w:rStyle w:val="StyleUnderline"/>
        </w:rPr>
        <w:t xml:space="preserve">This is one of </w:t>
      </w:r>
      <w:r>
        <w:rPr>
          <w:rStyle w:val="Emphasis"/>
        </w:rPr>
        <w:t>the most dangerous games in the world.</w:t>
      </w:r>
      <w:r>
        <w:rPr>
          <w:rStyle w:val="StyleUnderline"/>
        </w:rPr>
        <w:t xml:space="preserve"> </w:t>
      </w:r>
      <w:r>
        <w:rPr>
          <w:sz w:val="16"/>
        </w:rPr>
        <w:t xml:space="preserve">For over a year </w:t>
      </w:r>
      <w:r>
        <w:rPr>
          <w:rStyle w:val="StyleUnderline"/>
        </w:rPr>
        <w:t>China has been diligently building islands</w:t>
      </w:r>
      <w:r>
        <w:rPr>
          <w:sz w:val="16"/>
        </w:rPr>
        <w:t xml:space="preserve"> on top of reefs </w:t>
      </w:r>
      <w:r>
        <w:rPr>
          <w:rStyle w:val="StyleUnderline"/>
        </w:rPr>
        <w:t>in the South China Sea,</w:t>
      </w:r>
      <w:r>
        <w:rPr>
          <w:sz w:val="16"/>
        </w:rPr>
        <w:t xml:space="preserve"> reclaiming 2,000 acres of land. </w:t>
      </w:r>
      <w:r>
        <w:rPr>
          <w:rStyle w:val="StyleUnderline"/>
        </w:rPr>
        <w:t xml:space="preserve">In April, satellite imagery showed that the Chinese military had built an airstrip big enough for military aircraft. </w:t>
      </w:r>
      <w:r>
        <w:rPr>
          <w:sz w:val="16"/>
        </w:rPr>
        <w:t xml:space="preserve">The government has been loud about it, too, declaring its right to reclaim the Spratly Islands, the land around the reefs, on historical grounds. The Global Post, a state tabloid owned by party publication The People's Daily, wrote that </w:t>
      </w:r>
      <w:r>
        <w:rPr>
          <w:rStyle w:val="StyleUnderline"/>
        </w:rPr>
        <w:t xml:space="preserve">any attempt by the US to stop China from building out parts of the South China Sea would </w:t>
      </w:r>
      <w:r>
        <w:rPr>
          <w:rStyle w:val="Emphasis"/>
        </w:rPr>
        <w:t>inevitably end in war</w:t>
      </w:r>
      <w:r>
        <w:rPr>
          <w:rStyle w:val="StyleUnderline"/>
        </w:rPr>
        <w:t>.</w:t>
      </w:r>
      <w:r>
        <w:rPr>
          <w:sz w:val="16"/>
        </w:rPr>
        <w:t xml:space="preserve"> "If the United States' bottom line is that China has to halt its activities, then a US-China war is inevitable in the South China Sea," the newspaper said. "</w:t>
      </w:r>
      <w:r>
        <w:rPr>
          <w:rStyle w:val="Emphasis"/>
        </w:rPr>
        <w:t>The intensity of the conflict will be higher than what people usually think of as 'friction.'" This nationalist stance is no doubt a response to China's slowing economy. Growth and China's rise have always been tied to the modern Chinese identity</w:t>
      </w:r>
      <w:r>
        <w:rPr>
          <w:rStyle w:val="StyleUnderline"/>
        </w:rPr>
        <w:t>.</w:t>
      </w:r>
      <w:r>
        <w:rPr>
          <w:sz w:val="16"/>
        </w:rPr>
        <w:t xml:space="preserve"> The government is asking its people to accept a "new normal" </w:t>
      </w:r>
      <w:r>
        <w:rPr>
          <w:rStyle w:val="Emphasis"/>
        </w:rPr>
        <w:t>as growth slows</w:t>
      </w:r>
      <w:r>
        <w:rPr>
          <w:sz w:val="16"/>
        </w:rPr>
        <w:t xml:space="preserve">, debt piles to almost 300% of gross domestic product, construction and property companies default, and credit dries up. But </w:t>
      </w:r>
      <w:r>
        <w:rPr>
          <w:rStyle w:val="Emphasis"/>
        </w:rPr>
        <w:t>to maintain nationalistic fervor in the country, China has relied on the South China Sea issue</w:t>
      </w:r>
      <w:r>
        <w:rPr>
          <w:rStyle w:val="StyleUnderline"/>
        </w:rPr>
        <w:t>.</w:t>
      </w:r>
      <w:r>
        <w:rPr>
          <w:sz w:val="16"/>
        </w:rPr>
        <w:t xml:space="preserve"> US Secretary of Defense Ashton Carter recently called for an end to reclamation and China's violation of "international rules and norms that underscore the Asia-Pacific security architecture, and the regional consensus that favors diplomacy and opposes coercion." This did not sit well with China at all. "China's construction in the South China Sea is within China's sovereign rights, and its activities are lawful, reasonable, and justified," Chinese Foreign Ministry spokeswoman Hua </w:t>
      </w:r>
      <w:proofErr w:type="spellStart"/>
      <w:r>
        <w:rPr>
          <w:sz w:val="16"/>
        </w:rPr>
        <w:t>Chunying</w:t>
      </w:r>
      <w:proofErr w:type="spellEnd"/>
      <w:r>
        <w:rPr>
          <w:sz w:val="16"/>
        </w:rPr>
        <w:t xml:space="preserve"> told Xinhua News after Carter made those comments at a conference in Singapore. Hua continued: "China's construction activities on the </w:t>
      </w:r>
      <w:proofErr w:type="spellStart"/>
      <w:r>
        <w:rPr>
          <w:sz w:val="16"/>
        </w:rPr>
        <w:t>Nansha</w:t>
      </w:r>
      <w:proofErr w:type="spellEnd"/>
      <w:r>
        <w:rPr>
          <w:sz w:val="16"/>
        </w:rPr>
        <w:t xml:space="preserve"> islands and reefs are entirely within China's sovereignty. They are lawful, justified, and reasonable and do not affect or target any particular country." Of course, particular countries may not feel that way — particularly US ally Japan. </w:t>
      </w:r>
      <w:r>
        <w:rPr>
          <w:rStyle w:val="StyleUnderline"/>
        </w:rPr>
        <w:t xml:space="preserve">For several years at the World Economic Forum in Davos, Switzerland, world leaders have had no trouble pinpointing </w:t>
      </w:r>
      <w:r>
        <w:rPr>
          <w:rStyle w:val="Emphasis"/>
        </w:rPr>
        <w:t>the greatest threat to global stability</w:t>
      </w:r>
      <w:r>
        <w:rPr>
          <w:rStyle w:val="StyleUnderline"/>
        </w:rPr>
        <w:t>.</w:t>
      </w:r>
      <w:r>
        <w:rPr>
          <w:sz w:val="16"/>
        </w:rPr>
        <w:t xml:space="preserve"> It wasn't Iraq or Islamic State militants. It wasn't Iran. </w:t>
      </w:r>
      <w:r>
        <w:rPr>
          <w:rStyle w:val="StyleUnderline"/>
        </w:rPr>
        <w:t xml:space="preserve">It was the disaster that could result from a conflict between China and Japan over the South China Sea. </w:t>
      </w:r>
      <w:r>
        <w:rPr>
          <w:rStyle w:val="Emphasis"/>
        </w:rPr>
        <w:t>A conflict that could be sparked by careless action by either party</w:t>
      </w:r>
      <w:r>
        <w:rPr>
          <w:rStyle w:val="StyleUnderline"/>
        </w:rPr>
        <w:t xml:space="preserve">. </w:t>
      </w:r>
      <w:r>
        <w:rPr>
          <w:sz w:val="16"/>
        </w:rPr>
        <w:t xml:space="preserve">Now, </w:t>
      </w:r>
      <w:r>
        <w:rPr>
          <w:rStyle w:val="StyleUnderline"/>
        </w:rPr>
        <w:t>to save face with its own people in the face of an economic slowdown, the Chinese government is being careless all over the place.</w:t>
      </w:r>
      <w:r>
        <w:rPr>
          <w:sz w:val="16"/>
        </w:rPr>
        <w:t xml:space="preserve"> Scholars, journalists, and </w:t>
      </w:r>
      <w:r>
        <w:rPr>
          <w:rStyle w:val="StyleUnderline"/>
        </w:rPr>
        <w:t>politicians are</w:t>
      </w:r>
      <w:r>
        <w:rPr>
          <w:sz w:val="16"/>
        </w:rPr>
        <w:t xml:space="preserve"> all </w:t>
      </w:r>
      <w:r>
        <w:rPr>
          <w:rStyle w:val="StyleUnderline"/>
        </w:rPr>
        <w:t>turning the area into an issue of historical pride</w:t>
      </w:r>
      <w:r>
        <w:rPr>
          <w:sz w:val="16"/>
        </w:rPr>
        <w:t xml:space="preserve">, regardless of whether historical evidence for China's claim exists. </w:t>
      </w:r>
      <w:r>
        <w:rPr>
          <w:rStyle w:val="StyleUnderline"/>
        </w:rPr>
        <w:t>Beijing</w:t>
      </w:r>
      <w:r>
        <w:rPr>
          <w:sz w:val="16"/>
        </w:rPr>
        <w:t xml:space="preserve"> and China's People's Liberation Army (PLA) </w:t>
      </w:r>
      <w:r>
        <w:rPr>
          <w:rStyle w:val="StyleUnderline"/>
        </w:rPr>
        <w:t xml:space="preserve">don't seem to believe the Obama administration will do anything about it, either. </w:t>
      </w:r>
      <w:r>
        <w:rPr>
          <w:sz w:val="16"/>
        </w:rPr>
        <w:t xml:space="preserve">"A member of the PLA asked me whether, in 18 months if Hillary Clinton is elected president, will she be much tougher on China than the current administration," Bonnie Glaser, an Asia expert at the Center for Strategic and International Studies, told Bloomberg's Josh </w:t>
      </w:r>
      <w:proofErr w:type="spellStart"/>
      <w:r>
        <w:rPr>
          <w:sz w:val="16"/>
        </w:rPr>
        <w:t>Rogin</w:t>
      </w:r>
      <w:proofErr w:type="spellEnd"/>
      <w:r>
        <w:rPr>
          <w:sz w:val="16"/>
        </w:rPr>
        <w:t xml:space="preserve">. "I said, 'The premise of your question is that in the next 18 months you have enough running room to do whatever you want.' He just laughed." It seems, according to </w:t>
      </w:r>
      <w:proofErr w:type="spellStart"/>
      <w:r>
        <w:rPr>
          <w:sz w:val="16"/>
        </w:rPr>
        <w:t>Rogin</w:t>
      </w:r>
      <w:proofErr w:type="spellEnd"/>
      <w:r>
        <w:rPr>
          <w:sz w:val="16"/>
        </w:rPr>
        <w:t xml:space="preserve">, that the PLA equates American caution with weakness. Indeed, </w:t>
      </w:r>
      <w:r>
        <w:rPr>
          <w:rStyle w:val="StyleUnderline"/>
        </w:rPr>
        <w:t xml:space="preserve">white papers put out by the PLA over the past month indicate that while the government may pay lip service to peace, the actions that feed this conflict will continue at a steady clip. </w:t>
      </w:r>
      <w:r>
        <w:rPr>
          <w:sz w:val="16"/>
        </w:rPr>
        <w:t xml:space="preserve">"Some offshore neighbors take provocative actions and reinforce their military presence on China's reefs and islands that they have illegally occupied," a PLA paper published in May said, according to </w:t>
      </w:r>
      <w:proofErr w:type="spellStart"/>
      <w:r>
        <w:rPr>
          <w:sz w:val="16"/>
        </w:rPr>
        <w:t>ChinaDaily</w:t>
      </w:r>
      <w:proofErr w:type="spellEnd"/>
      <w:r>
        <w:rPr>
          <w:sz w:val="16"/>
        </w:rPr>
        <w:t xml:space="preserve">. "It is thus a long-standing task for China to safeguard its maritime rights and interests." It went on to say that the PLA would soon add "'open seas protection" to its traditional mandate of "offshore waters defense." In other words, </w:t>
      </w:r>
      <w:r>
        <w:rPr>
          <w:rStyle w:val="Emphasis"/>
        </w:rPr>
        <w:t>this is only going to escalate.</w:t>
      </w:r>
    </w:p>
    <w:p w:rsidR="00685F62" w:rsidRDefault="00685F62" w:rsidP="00685F62">
      <w:pPr>
        <w:pStyle w:val="Heading3"/>
      </w:pPr>
      <w:r>
        <w:t>Growth Good – Taiwan War</w:t>
      </w:r>
    </w:p>
    <w:p w:rsidR="00685F62" w:rsidRPr="00203FBD" w:rsidRDefault="00685F62" w:rsidP="00685F62">
      <w:pPr>
        <w:pStyle w:val="Heading4"/>
        <w:rPr>
          <w:szCs w:val="26"/>
        </w:rPr>
      </w:pPr>
      <w:r w:rsidRPr="00203FBD">
        <w:rPr>
          <w:szCs w:val="26"/>
        </w:rPr>
        <w:t>*Chinese growth key to stop Taiwan war</w:t>
      </w:r>
    </w:p>
    <w:p w:rsidR="00685F62" w:rsidRDefault="00685F62" w:rsidP="00685F62">
      <w:r>
        <w:rPr>
          <w:rStyle w:val="Style13ptBold"/>
        </w:rPr>
        <w:t>Lewis 8</w:t>
      </w:r>
      <w:r>
        <w:t xml:space="preserve"> (Dan Lewis, Economic Research Council research director, “The Nightmare of a Chinese Economic Collapse,” World Finance, 5/13/8, http://www.worldfinance.com/news/home/finalbell/article117.html)</w:t>
      </w:r>
    </w:p>
    <w:p w:rsidR="00685F62" w:rsidRDefault="00685F62" w:rsidP="00685F62">
      <w:pPr>
        <w:rPr>
          <w:sz w:val="16"/>
        </w:rPr>
      </w:pPr>
      <w:r>
        <w:rPr>
          <w:sz w:val="16"/>
        </w:rPr>
        <w:t xml:space="preserve">A reduction in demand for imported Chinese goods would quickly entail a </w:t>
      </w:r>
      <w:r>
        <w:rPr>
          <w:rStyle w:val="StyleUnderline"/>
        </w:rPr>
        <w:t>decline in China’s economic growth rate</w:t>
      </w:r>
      <w:r>
        <w:rPr>
          <w:sz w:val="16"/>
        </w:rPr>
        <w:t xml:space="preserve">. That </w:t>
      </w:r>
      <w:r>
        <w:rPr>
          <w:rStyle w:val="StyleUnderline"/>
        </w:rPr>
        <w:t>is alarming</w:t>
      </w:r>
      <w:r>
        <w:rPr>
          <w:sz w:val="16"/>
        </w:rPr>
        <w:t xml:space="preserve">. It has been calculated that </w:t>
      </w:r>
      <w:r>
        <w:rPr>
          <w:rStyle w:val="StyleUnderline"/>
        </w:rPr>
        <w:t xml:space="preserve">to keep </w:t>
      </w:r>
      <w:r>
        <w:rPr>
          <w:rStyle w:val="Emphasis"/>
        </w:rPr>
        <w:t>China’s society stable</w:t>
      </w:r>
      <w:r>
        <w:rPr>
          <w:sz w:val="16"/>
        </w:rPr>
        <w:t xml:space="preserve"> – </w:t>
      </w:r>
      <w:proofErr w:type="spellStart"/>
      <w:r>
        <w:rPr>
          <w:sz w:val="16"/>
        </w:rPr>
        <w:t>ie</w:t>
      </w:r>
      <w:proofErr w:type="spellEnd"/>
      <w:r>
        <w:rPr>
          <w:sz w:val="16"/>
        </w:rPr>
        <w:t xml:space="preserve"> to manage the transition from a rural to an urban society without devastating unemployment - </w:t>
      </w:r>
      <w:r>
        <w:rPr>
          <w:rStyle w:val="StyleUnderline"/>
        </w:rPr>
        <w:t>the minimum growth rate is 7.2 percent. Anything less</w:t>
      </w:r>
      <w:r>
        <w:rPr>
          <w:sz w:val="16"/>
        </w:rPr>
        <w:t xml:space="preserve"> than that </w:t>
      </w:r>
      <w:r>
        <w:rPr>
          <w:rStyle w:val="StyleUnderline"/>
        </w:rPr>
        <w:t>and unemployment will rise and the massive shift in population</w:t>
      </w:r>
      <w:r>
        <w:rPr>
          <w:sz w:val="16"/>
        </w:rPr>
        <w:t xml:space="preserve"> from the country </w:t>
      </w:r>
      <w:r>
        <w:rPr>
          <w:rStyle w:val="StyleUnderline"/>
        </w:rPr>
        <w:t xml:space="preserve">to the cities becomes </w:t>
      </w:r>
      <w:r>
        <w:rPr>
          <w:rStyle w:val="Emphasis"/>
        </w:rPr>
        <w:t>unsustainable</w:t>
      </w:r>
      <w:r>
        <w:rPr>
          <w:rStyle w:val="StyleUnderline"/>
        </w:rPr>
        <w:t>. This is when real discontent with communist party rule becomes vocal and hard to ignore</w:t>
      </w:r>
      <w:r>
        <w:rPr>
          <w:sz w:val="16"/>
        </w:rPr>
        <w:t xml:space="preserve">. It doesn’t end there. </w:t>
      </w:r>
      <w:r>
        <w:rPr>
          <w:rStyle w:val="StyleUnderline"/>
        </w:rPr>
        <w:t>That will at best bring a global recession</w:t>
      </w:r>
      <w:r>
        <w:rPr>
          <w:sz w:val="16"/>
        </w:rPr>
        <w:t xml:space="preserve">. The crucial point is that communist authoritarian states have at least had some success in keeping a lid on ethnic tensions – so far. But </w:t>
      </w:r>
      <w:r>
        <w:rPr>
          <w:rStyle w:val="StyleUnderline"/>
        </w:rPr>
        <w:t xml:space="preserve">when multi-ethnic communist countries </w:t>
      </w:r>
      <w:r>
        <w:rPr>
          <w:rStyle w:val="Emphasis"/>
        </w:rPr>
        <w:t>fall apart from economic stress and the implosion of central power</w:t>
      </w:r>
      <w:r>
        <w:rPr>
          <w:rStyle w:val="StyleUnderline"/>
        </w:rPr>
        <w:t>, history suggests that they don’t become successful democracies overnight. Far from it. There’s a very real chance that China might go the way of</w:t>
      </w:r>
      <w:r>
        <w:rPr>
          <w:sz w:val="16"/>
        </w:rPr>
        <w:t xml:space="preserve"> </w:t>
      </w:r>
      <w:proofErr w:type="spellStart"/>
      <w:r>
        <w:rPr>
          <w:sz w:val="16"/>
        </w:rPr>
        <w:t>Yugoloslavia</w:t>
      </w:r>
      <w:proofErr w:type="spellEnd"/>
      <w:r>
        <w:rPr>
          <w:sz w:val="16"/>
        </w:rPr>
        <w:t xml:space="preserve"> or </w:t>
      </w:r>
      <w:r>
        <w:rPr>
          <w:rStyle w:val="StyleUnderline"/>
        </w:rPr>
        <w:t xml:space="preserve">the Soviet Union – </w:t>
      </w:r>
      <w:r>
        <w:rPr>
          <w:rStyle w:val="Emphasis"/>
        </w:rPr>
        <w:t>chaos, civil unrest and internecine war</w:t>
      </w:r>
      <w:r>
        <w:rPr>
          <w:sz w:val="16"/>
        </w:rPr>
        <w:t xml:space="preserve">. In the very worst case scenario, </w:t>
      </w:r>
      <w:r>
        <w:rPr>
          <w:rStyle w:val="StyleUnderline"/>
        </w:rPr>
        <w:t xml:space="preserve">a Chinese government might seek to </w:t>
      </w:r>
      <w:r>
        <w:rPr>
          <w:rStyle w:val="Emphasis"/>
        </w:rPr>
        <w:t>maintain national cohesion by going to war with Taiwan</w:t>
      </w:r>
      <w:r>
        <w:rPr>
          <w:rStyle w:val="StyleUnderline"/>
        </w:rPr>
        <w:t xml:space="preserve"> – whom America is pledged to defend</w:t>
      </w:r>
      <w:r>
        <w:rPr>
          <w:sz w:val="16"/>
        </w:rPr>
        <w:t>.</w:t>
      </w:r>
    </w:p>
    <w:p w:rsidR="00685F62" w:rsidRPr="00203FBD" w:rsidRDefault="00685F62" w:rsidP="00685F62">
      <w:pPr>
        <w:pStyle w:val="Heading4"/>
      </w:pPr>
      <w:r w:rsidRPr="00203FBD">
        <w:t xml:space="preserve">*That causes nuclear </w:t>
      </w:r>
      <w:proofErr w:type="spellStart"/>
      <w:r w:rsidRPr="00203FBD">
        <w:t>miscalc</w:t>
      </w:r>
      <w:proofErr w:type="spellEnd"/>
      <w:r w:rsidRPr="00203FBD">
        <w:t xml:space="preserve"> and escalation – tensions are high now </w:t>
      </w:r>
    </w:p>
    <w:p w:rsidR="00685F62" w:rsidRDefault="00685F62" w:rsidP="00685F62">
      <w:r>
        <w:rPr>
          <w:rStyle w:val="Style13ptBold"/>
        </w:rPr>
        <w:t>Lowther 13</w:t>
      </w:r>
      <w:r>
        <w:t xml:space="preserve"> [William, staff writer for the </w:t>
      </w:r>
      <w:proofErr w:type="spellStart"/>
      <w:r>
        <w:t>Tapei</w:t>
      </w:r>
      <w:proofErr w:type="spellEnd"/>
      <w:r>
        <w:t xml:space="preserve"> Times, “Taiwan could spark nuclear war: report,” 3/16/13, http://www.taipeitimes.com/News/taiwan/archives/2013/03/16/2003557211]</w:t>
      </w:r>
    </w:p>
    <w:p w:rsidR="00685F62" w:rsidRDefault="00685F62" w:rsidP="00685F62">
      <w:pPr>
        <w:rPr>
          <w:sz w:val="16"/>
        </w:rPr>
      </w:pPr>
      <w:r>
        <w:rPr>
          <w:rStyle w:val="StyleUnderline"/>
        </w:rPr>
        <w:t xml:space="preserve">Taiwan is the </w:t>
      </w:r>
      <w:r>
        <w:rPr>
          <w:rStyle w:val="Emphasis"/>
        </w:rPr>
        <w:t>most likely potential crisis that could trigger a nuclear war</w:t>
      </w:r>
      <w:r>
        <w:rPr>
          <w:rStyle w:val="StyleUnderline"/>
        </w:rPr>
        <w:t xml:space="preserve"> between China and the US</w:t>
      </w:r>
      <w:r>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Prepared by the CSIS’ Project on Nuclear Issues and resulting from a year-long study, the report emphasizes that </w:t>
      </w:r>
      <w:r>
        <w:rPr>
          <w:rStyle w:val="StyleUnderline"/>
        </w:rPr>
        <w:t xml:space="preserve">Beijing continues to be set on a policy to prevent Taiwan’s independence, while at the same time the US maintains the capability to come to Taiwan’s defense. </w:t>
      </w:r>
      <w:r>
        <w:rPr>
          <w:sz w:val="16"/>
        </w:rPr>
        <w:t xml:space="preserve">“Although tensions across the Taiwan Strait have subsided since both Taipei and Beijing embraced a policy of engagement in 2008, </w:t>
      </w:r>
      <w:r>
        <w:rPr>
          <w:rStyle w:val="StyleUnderline"/>
        </w:rPr>
        <w:t xml:space="preserve">the situation remains combustible, complicated by </w:t>
      </w:r>
      <w:r>
        <w:rPr>
          <w:rStyle w:val="Emphasis"/>
        </w:rPr>
        <w:t>rapidly diverging cross-strait military capabilities and persistent political disagreements</w:t>
      </w:r>
      <w:r>
        <w:rPr>
          <w:sz w:val="16"/>
        </w:rPr>
        <w:t>,” the report says. In a footnote, it quotes senior fellow at the US Council on Foreign Relations Richard Betts describing Taiwan as “</w:t>
      </w:r>
      <w:r>
        <w:rPr>
          <w:rStyle w:val="StyleUnderline"/>
        </w:rPr>
        <w:t>the main potential flashpoint for the US in East Asia</w:t>
      </w:r>
      <w:r>
        <w:rPr>
          <w:sz w:val="16"/>
        </w:rPr>
        <w:t xml:space="preserve">.” The report also quotes Betts as saying that </w:t>
      </w:r>
      <w:r>
        <w:rPr>
          <w:rStyle w:val="StyleUnderline"/>
        </w:rPr>
        <w:t>neither Beijing nor Washington can fully control developments that might ignite a Taiwan crisis.</w:t>
      </w:r>
      <w:r>
        <w:rPr>
          <w:sz w:val="16"/>
        </w:rPr>
        <w:t xml:space="preserve"> “</w:t>
      </w:r>
      <w:r>
        <w:rPr>
          <w:rStyle w:val="StyleUnderline"/>
        </w:rPr>
        <w:t xml:space="preserve">This is a </w:t>
      </w:r>
      <w:r>
        <w:rPr>
          <w:rStyle w:val="Emphasis"/>
        </w:rPr>
        <w:t>classic recipe for surprise, miscalculation and uncontrolled escalation</w:t>
      </w:r>
      <w:r>
        <w:rPr>
          <w:sz w:val="16"/>
        </w:rPr>
        <w:t>,” Betts wrote in a separate study of his own. The CSIS study says: “</w:t>
      </w:r>
      <w:r>
        <w:rPr>
          <w:rStyle w:val="StyleUnderline"/>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Pr>
          <w:sz w:val="16"/>
        </w:rPr>
        <w:t>.”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Pr>
          <w:rStyle w:val="StyleUnderline"/>
        </w:rPr>
        <w:t>Although Beijing and Washington have agreed to a range of crisis management mechanisms</w:t>
      </w:r>
      <w:r>
        <w:rPr>
          <w:sz w:val="16"/>
        </w:rPr>
        <w:t xml:space="preserve">, such as the Military Maritime Consultative Agreement and the establishment of a direct hotline between the Pentagon and the Ministry of Defense, </w:t>
      </w:r>
      <w:r>
        <w:rPr>
          <w:rStyle w:val="Emphasis"/>
        </w:rPr>
        <w:t>the bases for miscommunication and misunderstanding remain</w:t>
      </w:r>
      <w:r>
        <w:rPr>
          <w:rStyle w:val="StyleUnderline"/>
        </w:rPr>
        <w:t xml:space="preserve"> and draw on deep historical reservoirs of suspicion</w:t>
      </w:r>
      <w:r>
        <w:rPr>
          <w:sz w:val="16"/>
        </w:rPr>
        <w:t xml:space="preserve">,” the report says. For example, </w:t>
      </w:r>
      <w:r>
        <w:rPr>
          <w:rStyle w:val="StyleUnderline"/>
        </w:rPr>
        <w:t xml:space="preserve">it says, it is </w:t>
      </w:r>
      <w:r>
        <w:rPr>
          <w:rStyle w:val="Emphasis"/>
        </w:rPr>
        <w:t>unclear whether either side understands what kinds of actions would result in a military or even nuclear response</w:t>
      </w:r>
      <w:r>
        <w:rPr>
          <w:rStyle w:val="StyleUnderline"/>
        </w:rPr>
        <w:t xml:space="preserve"> by the other party.</w:t>
      </w:r>
      <w:r>
        <w:rPr>
          <w:sz w:val="16"/>
        </w:rPr>
        <w:t xml:space="preserve"> To make things worse, “</w:t>
      </w:r>
      <w:r>
        <w:rPr>
          <w:rStyle w:val="StyleUnderline"/>
        </w:rPr>
        <w:t xml:space="preserve">neither side seems to believe the other’s declared policies and intentions, suggesting that </w:t>
      </w:r>
      <w:r>
        <w:rPr>
          <w:rStyle w:val="Emphasis"/>
        </w:rPr>
        <w:t>escalation management, already a very uncertain endeavor, could be especially difficult in any conflict</w:t>
      </w:r>
      <w:r>
        <w:rPr>
          <w:sz w:val="16"/>
        </w:rPr>
        <w:t>,” it says. Although conflict “mercifully” seems unlikely at this point, the report concludes that “it cannot be ruled out and may become increasingly likely if we are unwise or unlucky.” The report says: “</w:t>
      </w:r>
      <w:r>
        <w:rPr>
          <w:rStyle w:val="StyleUnderline"/>
        </w:rPr>
        <w:t>With both sides possessing and looking set to retain formidable nuclear weapons arsenals, such a conflict would be tremendously dangerous and quite possibly devastating</w:t>
      </w:r>
      <w:r>
        <w:rPr>
          <w:sz w:val="16"/>
        </w:rPr>
        <w:t>.”</w:t>
      </w:r>
    </w:p>
    <w:p w:rsidR="00685F62" w:rsidRDefault="00685F62" w:rsidP="00685F62">
      <w:pPr>
        <w:pStyle w:val="Heading3"/>
      </w:pPr>
      <w:r>
        <w:t>Growth Good – Japan/India</w:t>
      </w:r>
    </w:p>
    <w:p w:rsidR="009F0BD1" w:rsidRDefault="009F0BD1" w:rsidP="009F0BD1">
      <w:pPr>
        <w:pStyle w:val="Heading4"/>
      </w:pPr>
      <w:r>
        <w:t>Chinese economic decline means they get pissed off and nuke Japan and India</w:t>
      </w:r>
    </w:p>
    <w:p w:rsidR="009F0BD1" w:rsidRPr="00685F62" w:rsidRDefault="009F0BD1" w:rsidP="00685F62">
      <w:proofErr w:type="spellStart"/>
      <w:r w:rsidRPr="00685F62">
        <w:rPr>
          <w:rStyle w:val="Style13ptBold"/>
        </w:rPr>
        <w:t>Jagannathan</w:t>
      </w:r>
      <w:proofErr w:type="spellEnd"/>
      <w:r w:rsidRPr="00685F62">
        <w:rPr>
          <w:rStyle w:val="Style13ptBold"/>
        </w:rPr>
        <w:t xml:space="preserve"> 15</w:t>
      </w:r>
      <w:r w:rsidRPr="00685F62">
        <w:t xml:space="preserve"> (R </w:t>
      </w:r>
      <w:proofErr w:type="spellStart"/>
      <w:r w:rsidRPr="00685F62">
        <w:t>Jagannathan</w:t>
      </w:r>
      <w:proofErr w:type="spellEnd"/>
      <w:r w:rsidRPr="00685F62">
        <w:t xml:space="preserve"> is the Editor-in-Chief of </w:t>
      </w:r>
      <w:proofErr w:type="spellStart"/>
      <w:r w:rsidRPr="00685F62">
        <w:t>Firstpost</w:t>
      </w:r>
      <w:proofErr w:type="spellEnd"/>
      <w:r w:rsidRPr="00685F62">
        <w:t>.—“Why China may be plotting a 'short' border war with India as in 1962”—firstpost.com—6 June 2015-- http://www.firstpost.com/india/why-china-may-be-plotting-a-short-border-war-with-india-as-in-1962-2281132.html)WHerbst</w:t>
      </w:r>
    </w:p>
    <w:p w:rsidR="009F0BD1" w:rsidRPr="00C84EFC" w:rsidRDefault="009F0BD1" w:rsidP="009F0BD1">
      <w:pPr>
        <w:rPr>
          <w:rStyle w:val="StyleUnderline"/>
        </w:rPr>
      </w:pPr>
      <w:r w:rsidRPr="00665E6A">
        <w:rPr>
          <w:rStyle w:val="StyleUnderline"/>
        </w:rPr>
        <w:t>The signs are ominous on the China front for India.</w:t>
      </w:r>
      <w:r w:rsidRPr="00C84EFC">
        <w:rPr>
          <w:sz w:val="16"/>
        </w:rPr>
        <w:t xml:space="preserve"> Consider the smoke signals emanating from Beijing.</w:t>
      </w:r>
      <w:r w:rsidRPr="00C84EFC">
        <w:rPr>
          <w:sz w:val="12"/>
        </w:rPr>
        <w:t>¶</w:t>
      </w:r>
      <w:r w:rsidRPr="00C84EFC">
        <w:rPr>
          <w:sz w:val="16"/>
        </w:rPr>
        <w:t xml:space="preserve"> First, </w:t>
      </w:r>
      <w:r w:rsidRPr="00665E6A">
        <w:rPr>
          <w:rStyle w:val="StyleUnderline"/>
        </w:rPr>
        <w:t>it has told us clearly that it is not interested in clearly delineating a line of actual control</w:t>
      </w:r>
      <w:r w:rsidRPr="00C84EFC">
        <w:rPr>
          <w:sz w:val="16"/>
        </w:rPr>
        <w:t xml:space="preserve"> (LAC) </w:t>
      </w:r>
      <w:r w:rsidRPr="00665E6A">
        <w:rPr>
          <w:rStyle w:val="StyleUnderline"/>
        </w:rPr>
        <w:t>on the border</w:t>
      </w:r>
      <w:r w:rsidRPr="00C84EFC">
        <w:rPr>
          <w:sz w:val="16"/>
        </w:rPr>
        <w:t xml:space="preserve">, pending a final settlement. </w:t>
      </w:r>
      <w:r w:rsidRPr="00665E6A">
        <w:rPr>
          <w:rStyle w:val="StyleUnderline"/>
        </w:rPr>
        <w:t>This shows that it wants to change the status quo and take some territory from us.</w:t>
      </w:r>
      <w:r w:rsidRPr="00C84EFC">
        <w:rPr>
          <w:sz w:val="16"/>
        </w:rPr>
        <w:t xml:space="preserve"> No willingness to agree on the LAC means </w:t>
      </w:r>
      <w:r w:rsidRPr="00665E6A">
        <w:rPr>
          <w:rStyle w:val="StyleUnderline"/>
        </w:rPr>
        <w:t>China will not settle the border except on its terms.</w:t>
      </w:r>
      <w:r w:rsidRPr="00C84EFC">
        <w:rPr>
          <w:rStyle w:val="StyleUnderline"/>
          <w:sz w:val="12"/>
        </w:rPr>
        <w:t>¶</w:t>
      </w:r>
      <w:r w:rsidRPr="00C84EFC">
        <w:rPr>
          <w:sz w:val="16"/>
        </w:rPr>
        <w:t xml:space="preserve"> </w:t>
      </w:r>
      <w:r w:rsidRPr="00665E6A">
        <w:rPr>
          <w:rStyle w:val="StyleUnderline"/>
        </w:rPr>
        <w:t>Second, it has taken a deliberately contradictory position on Pakistan-occupied Kashmir</w:t>
      </w:r>
      <w:r w:rsidRPr="00C84EFC">
        <w:rPr>
          <w:sz w:val="16"/>
        </w:rPr>
        <w:t xml:space="preserve"> (</w:t>
      </w:r>
      <w:proofErr w:type="spellStart"/>
      <w:r w:rsidRPr="00C84EFC">
        <w:rPr>
          <w:sz w:val="16"/>
        </w:rPr>
        <w:t>PoK</w:t>
      </w:r>
      <w:proofErr w:type="spellEnd"/>
      <w:r w:rsidRPr="00C84EFC">
        <w:rPr>
          <w:sz w:val="16"/>
        </w:rPr>
        <w:t xml:space="preserve">), China-occupied Kashmir (mostly Aksai Chin in </w:t>
      </w:r>
      <w:proofErr w:type="spellStart"/>
      <w:r w:rsidRPr="00C84EFC">
        <w:rPr>
          <w:sz w:val="16"/>
        </w:rPr>
        <w:t>Ladakh</w:t>
      </w:r>
      <w:proofErr w:type="spellEnd"/>
      <w:r w:rsidRPr="00C84EFC">
        <w:rPr>
          <w:sz w:val="16"/>
        </w:rPr>
        <w:t xml:space="preserve">) and areas in India - mainly in Arunachal Pradesh – that it says are disputed areas. It protests any development project or Indian action in Arunachal, or even the South China Sea (again, a sea with several claimants) but has no qualms about investing in </w:t>
      </w:r>
      <w:proofErr w:type="spellStart"/>
      <w:r w:rsidRPr="00C84EFC">
        <w:rPr>
          <w:sz w:val="16"/>
        </w:rPr>
        <w:t>PoK</w:t>
      </w:r>
      <w:proofErr w:type="spellEnd"/>
      <w:r w:rsidRPr="00C84EFC">
        <w:rPr>
          <w:sz w:val="16"/>
        </w:rPr>
        <w:t xml:space="preserve"> or </w:t>
      </w:r>
      <w:proofErr w:type="spellStart"/>
      <w:r w:rsidRPr="00C84EFC">
        <w:rPr>
          <w:sz w:val="16"/>
        </w:rPr>
        <w:t>CoK</w:t>
      </w:r>
      <w:proofErr w:type="spellEnd"/>
      <w:r w:rsidRPr="00C84EFC">
        <w:rPr>
          <w:sz w:val="16"/>
        </w:rPr>
        <w:t>, which are clearly in dispute or illegal occupation by Pakistan or China.</w:t>
      </w:r>
      <w:r w:rsidRPr="00C84EFC">
        <w:rPr>
          <w:sz w:val="12"/>
        </w:rPr>
        <w:t>¶</w:t>
      </w:r>
      <w:r w:rsidRPr="00C84EFC">
        <w:rPr>
          <w:sz w:val="16"/>
        </w:rPr>
        <w:t xml:space="preserve"> Third, the recent escalation of terrorism in Manipur should been seen in context. Yesterday (4 June), 18 </w:t>
      </w:r>
      <w:proofErr w:type="spellStart"/>
      <w:r w:rsidRPr="00C84EFC">
        <w:rPr>
          <w:sz w:val="16"/>
        </w:rPr>
        <w:t>armymen</w:t>
      </w:r>
      <w:proofErr w:type="spellEnd"/>
      <w:r w:rsidRPr="00C84EFC">
        <w:rPr>
          <w:sz w:val="16"/>
        </w:rPr>
        <w:t xml:space="preserve"> were killed in an ambush in Manipur, and last month a similar attack took place in Nagaland, where eight Assam Rifles </w:t>
      </w:r>
      <w:proofErr w:type="spellStart"/>
      <w:r w:rsidRPr="00C84EFC">
        <w:rPr>
          <w:sz w:val="16"/>
        </w:rPr>
        <w:t>jawans</w:t>
      </w:r>
      <w:proofErr w:type="spellEnd"/>
      <w:r w:rsidRPr="00C84EFC">
        <w:rPr>
          <w:sz w:val="16"/>
        </w:rPr>
        <w:t xml:space="preserve"> being killed. While there may be no direct China hand in this resurgence of terrorism (or, at least, none that we know of), ask yourself a simple question: who benefits the most from bringing the North-East back to boiling point? It suits China to keep our army tied up in various insurgencies, especially when Indo-Bangladesh ties are improving and Sheikh Hasina has taken a strong line on containing anti-India forces.</w:t>
      </w:r>
      <w:r w:rsidRPr="00C84EFC">
        <w:rPr>
          <w:sz w:val="12"/>
        </w:rPr>
        <w:t>¶</w:t>
      </w:r>
      <w:r w:rsidRPr="00C84EFC">
        <w:rPr>
          <w:sz w:val="16"/>
        </w:rPr>
        <w:t xml:space="preserve"> Fourth, we already know that China has backed its territorial claims by constantly patrolling and even transgressing into Indian territory, with the incursion into </w:t>
      </w:r>
      <w:proofErr w:type="spellStart"/>
      <w:r w:rsidRPr="00C84EFC">
        <w:rPr>
          <w:sz w:val="16"/>
        </w:rPr>
        <w:t>Tawang</w:t>
      </w:r>
      <w:proofErr w:type="spellEnd"/>
      <w:r w:rsidRPr="00C84EFC">
        <w:rPr>
          <w:sz w:val="16"/>
        </w:rPr>
        <w:t xml:space="preserve"> in Arunachal Pradesh in August 2013 being the most blatant and indicative of where future perils lie. It was the first instance where </w:t>
      </w:r>
      <w:r w:rsidRPr="00665E6A">
        <w:rPr>
          <w:rStyle w:val="StyleUnderline"/>
        </w:rPr>
        <w:t xml:space="preserve">Chinese soldiers just walked into Indian areas and tried to demolish a boundary wall. </w:t>
      </w:r>
      <w:r w:rsidRPr="00C84EFC">
        <w:rPr>
          <w:sz w:val="16"/>
        </w:rPr>
        <w:t>(Watch these videos of the incident here and here).</w:t>
      </w:r>
      <w:r w:rsidRPr="00C84EFC">
        <w:rPr>
          <w:sz w:val="12"/>
        </w:rPr>
        <w:t>¶</w:t>
      </w:r>
      <w:r w:rsidRPr="00C84EFC">
        <w:rPr>
          <w:sz w:val="16"/>
        </w:rPr>
        <w:t xml:space="preserve"> There are good reasons to believe that China may not be beyond contemplating another short war with India. We should be on an extraordinary alert for Chinese war signals, preparations or indications of hostile intent.</w:t>
      </w:r>
      <w:r w:rsidRPr="00C84EFC">
        <w:rPr>
          <w:sz w:val="12"/>
        </w:rPr>
        <w:t>¶</w:t>
      </w:r>
      <w:r w:rsidRPr="00C84EFC">
        <w:rPr>
          <w:sz w:val="16"/>
        </w:rPr>
        <w:t xml:space="preserve"> As India strengthens it Asian alliances and improves its </w:t>
      </w:r>
      <w:proofErr w:type="spellStart"/>
      <w:r w:rsidRPr="00C84EFC">
        <w:rPr>
          <w:sz w:val="16"/>
        </w:rPr>
        <w:t>defence</w:t>
      </w:r>
      <w:proofErr w:type="spellEnd"/>
      <w:r w:rsidRPr="00C84EFC">
        <w:rPr>
          <w:sz w:val="16"/>
        </w:rPr>
        <w:t xml:space="preserve"> capabilities steadily, the current huge asymmetry in military power between the two will be partially redressed. </w:t>
      </w:r>
      <w:r w:rsidRPr="00C84EFC">
        <w:rPr>
          <w:rStyle w:val="Emphasis"/>
        </w:rPr>
        <w:t>If China wants to try any strong-arm tactics against us, it has to do so using the narrow window of time when the military skew is against us. After 5-10 years of economic</w:t>
      </w:r>
      <w:r w:rsidRPr="00C84EFC">
        <w:rPr>
          <w:sz w:val="16"/>
        </w:rPr>
        <w:t xml:space="preserve"> and military </w:t>
      </w:r>
      <w:r w:rsidRPr="00C84EFC">
        <w:rPr>
          <w:rStyle w:val="Emphasis"/>
        </w:rPr>
        <w:t xml:space="preserve">build-up by us, China's capacity to act against us will fall dramatically.¶ Moreover, the Chinese economy is slowing while the Indian economy is putting its UPA-induced slowdown behind. This means domestic anger in China will need channeling into jingoism as jobs and growth slow down. While Japan is one perennial target, a small territorial grab from India will seem attractive to China’s Communist leadership. </w:t>
      </w:r>
      <w:r w:rsidRPr="00C84EFC">
        <w:rPr>
          <w:sz w:val="16"/>
        </w:rPr>
        <w:t>China is currently calculating how India will respond to this, and that is the prime purpose of its incursions into Indian territory. It is trying to figure out how we will respond.</w:t>
      </w:r>
      <w:r w:rsidRPr="00C84EFC">
        <w:rPr>
          <w:sz w:val="12"/>
        </w:rPr>
        <w:t>¶</w:t>
      </w:r>
      <w:r w:rsidRPr="00C84EFC">
        <w:rPr>
          <w:sz w:val="16"/>
        </w:rPr>
        <w:t xml:space="preserve"> It would also be instructive at this point to figure out what </w:t>
      </w:r>
      <w:r w:rsidRPr="00665E6A">
        <w:rPr>
          <w:rStyle w:val="StyleUnderline"/>
        </w:rPr>
        <w:t>China wants</w:t>
      </w:r>
      <w:r w:rsidRPr="00C84EFC">
        <w:rPr>
          <w:sz w:val="16"/>
        </w:rPr>
        <w:t xml:space="preserve"> and what it may do to get what it wants.</w:t>
      </w:r>
      <w:r w:rsidRPr="00C84EFC">
        <w:rPr>
          <w:sz w:val="12"/>
        </w:rPr>
        <w:t>¶</w:t>
      </w:r>
      <w:r w:rsidRPr="00C84EFC">
        <w:rPr>
          <w:sz w:val="16"/>
        </w:rPr>
        <w:t xml:space="preserve"> #</w:t>
      </w:r>
      <w:r w:rsidRPr="00665E6A">
        <w:rPr>
          <w:rStyle w:val="StyleUnderline"/>
        </w:rPr>
        <w:t>1: The most likely territorial gain</w:t>
      </w:r>
      <w:r w:rsidRPr="00C84EFC">
        <w:rPr>
          <w:sz w:val="16"/>
        </w:rPr>
        <w:t xml:space="preserve"> it seeks is probably </w:t>
      </w:r>
      <w:proofErr w:type="spellStart"/>
      <w:r w:rsidRPr="00C84EFC">
        <w:rPr>
          <w:sz w:val="16"/>
        </w:rPr>
        <w:t>Tawang</w:t>
      </w:r>
      <w:proofErr w:type="spellEnd"/>
      <w:r w:rsidRPr="00C84EFC">
        <w:rPr>
          <w:sz w:val="16"/>
        </w:rPr>
        <w:t xml:space="preserve"> in Arunachal, which houses a key Buddhist monastery that threatens China's complete domination of ideological Tibet and its future. As long as </w:t>
      </w:r>
      <w:proofErr w:type="spellStart"/>
      <w:r w:rsidRPr="00C84EFC">
        <w:rPr>
          <w:sz w:val="16"/>
        </w:rPr>
        <w:t>Tawang</w:t>
      </w:r>
      <w:proofErr w:type="spellEnd"/>
      <w:r w:rsidRPr="00C84EFC">
        <w:rPr>
          <w:sz w:val="16"/>
        </w:rPr>
        <w:t xml:space="preserve"> remains Indian, China fears it could be a staging post for a future Tibetan insurrection or even in the creation of a Dalai Lama based on Indian soil. As we have noted before, </w:t>
      </w:r>
      <w:proofErr w:type="spellStart"/>
      <w:r w:rsidRPr="00C84EFC">
        <w:rPr>
          <w:sz w:val="16"/>
        </w:rPr>
        <w:t>Tawang</w:t>
      </w:r>
      <w:proofErr w:type="spellEnd"/>
      <w:r w:rsidRPr="00C84EFC">
        <w:rPr>
          <w:sz w:val="16"/>
        </w:rPr>
        <w:t xml:space="preserve"> is psychologically crucial to China’s hold on Tibet as it was the birthplace of the 6th Dalai Lama and hosts an important 17th century Tibetan Buddhist monastery. The current Dalai Lama (the 14th) spent some time in </w:t>
      </w:r>
      <w:proofErr w:type="spellStart"/>
      <w:r w:rsidRPr="00C84EFC">
        <w:rPr>
          <w:sz w:val="16"/>
        </w:rPr>
        <w:t>Tawang</w:t>
      </w:r>
      <w:proofErr w:type="spellEnd"/>
      <w:r w:rsidRPr="00C84EFC">
        <w:rPr>
          <w:sz w:val="16"/>
        </w:rPr>
        <w:t xml:space="preserve"> after he fled Tibet in 1959 post the Chinese takeover.</w:t>
      </w:r>
      <w:r w:rsidRPr="00C84EFC">
        <w:rPr>
          <w:sz w:val="12"/>
        </w:rPr>
        <w:t>¶</w:t>
      </w:r>
      <w:r w:rsidRPr="00C84EFC">
        <w:rPr>
          <w:sz w:val="16"/>
        </w:rPr>
        <w:t xml:space="preserve"> #2: China believes that. It made a mistake in 1962 when it held on to large areas of Aksai Chin in </w:t>
      </w:r>
      <w:proofErr w:type="spellStart"/>
      <w:r w:rsidRPr="00C84EFC">
        <w:rPr>
          <w:sz w:val="16"/>
        </w:rPr>
        <w:t>Ladakh</w:t>
      </w:r>
      <w:proofErr w:type="spellEnd"/>
      <w:r w:rsidRPr="00C84EFC">
        <w:rPr>
          <w:sz w:val="16"/>
        </w:rPr>
        <w:t xml:space="preserve"> to ensure easy access to Tibet, but voluntarily withdrew from areas seized in the North-East, including </w:t>
      </w:r>
      <w:proofErr w:type="spellStart"/>
      <w:r w:rsidRPr="00C84EFC">
        <w:rPr>
          <w:sz w:val="16"/>
        </w:rPr>
        <w:t>Tawang</w:t>
      </w:r>
      <w:proofErr w:type="spellEnd"/>
      <w:r w:rsidRPr="00C84EFC">
        <w:rPr>
          <w:sz w:val="16"/>
        </w:rPr>
        <w:t xml:space="preserve">. It wants to rectify this by any means possible. This explains why it tried to intrude into </w:t>
      </w:r>
      <w:proofErr w:type="spellStart"/>
      <w:r w:rsidRPr="00C84EFC">
        <w:rPr>
          <w:sz w:val="16"/>
        </w:rPr>
        <w:t>Tawang</w:t>
      </w:r>
      <w:proofErr w:type="spellEnd"/>
      <w:r w:rsidRPr="00C84EFC">
        <w:rPr>
          <w:sz w:val="16"/>
        </w:rPr>
        <w:t xml:space="preserve"> in 2013. Rest assured, the Chinese troops who came by would have taken excellent pictures of the Indian fortifications and local topography, especially details that could not have been captured from satellite cameras.</w:t>
      </w:r>
      <w:r w:rsidRPr="00C84EFC">
        <w:rPr>
          <w:sz w:val="12"/>
        </w:rPr>
        <w:t>¶</w:t>
      </w:r>
      <w:r w:rsidRPr="00C84EFC">
        <w:rPr>
          <w:sz w:val="16"/>
        </w:rPr>
        <w:t xml:space="preserve"> #</w:t>
      </w:r>
      <w:r w:rsidRPr="00665E6A">
        <w:rPr>
          <w:rStyle w:val="StyleUnderline"/>
        </w:rPr>
        <w:t>3: China's massive investment plan in Pakistan, which includes large areas of Pakistan-occupied Kashmir, is less about development and more about a military capability.</w:t>
      </w:r>
      <w:r w:rsidRPr="00C84EFC">
        <w:rPr>
          <w:sz w:val="16"/>
        </w:rPr>
        <w:t xml:space="preserve"> Chinese investment and construction activities in </w:t>
      </w:r>
      <w:proofErr w:type="spellStart"/>
      <w:r w:rsidRPr="00C84EFC">
        <w:rPr>
          <w:sz w:val="16"/>
        </w:rPr>
        <w:t>PoK</w:t>
      </w:r>
      <w:proofErr w:type="spellEnd"/>
      <w:r w:rsidRPr="00C84EFC">
        <w:rPr>
          <w:sz w:val="16"/>
        </w:rPr>
        <w:t xml:space="preserve"> are important for they indicate how much it is willing to risk in order to defend its interests in the region. </w:t>
      </w:r>
      <w:proofErr w:type="spellStart"/>
      <w:r w:rsidRPr="00C84EFC">
        <w:rPr>
          <w:sz w:val="16"/>
        </w:rPr>
        <w:t>PoK</w:t>
      </w:r>
      <w:proofErr w:type="spellEnd"/>
      <w:r w:rsidRPr="00C84EFC">
        <w:rPr>
          <w:sz w:val="16"/>
        </w:rPr>
        <w:t xml:space="preserve"> and </w:t>
      </w:r>
      <w:proofErr w:type="spellStart"/>
      <w:r w:rsidRPr="00C84EFC">
        <w:rPr>
          <w:sz w:val="16"/>
        </w:rPr>
        <w:t>CoK</w:t>
      </w:r>
      <w:proofErr w:type="spellEnd"/>
      <w:r w:rsidRPr="00C84EFC">
        <w:rPr>
          <w:sz w:val="16"/>
        </w:rPr>
        <w:t xml:space="preserve"> constitute the vortex of central Asia: between them, they abut Afghanistan, Tibet, the Islamic republics of Central Asia and China’s own alienated Muslim province of Xinjiang. So China’s massive investment is intended to maintain a military presence in this area for defensive and offensive reasons: it will try to block jihadi influence in Xinjiang, and also maintain pressure on the Indian army on the Pakistan border.</w:t>
      </w:r>
      <w:r w:rsidRPr="00C84EFC">
        <w:rPr>
          <w:sz w:val="12"/>
        </w:rPr>
        <w:t>¶</w:t>
      </w:r>
      <w:r w:rsidRPr="00C84EFC">
        <w:rPr>
          <w:sz w:val="16"/>
        </w:rPr>
        <w:t xml:space="preserve"> Now consider how China may be weighing the risks and benefits of a short war over </w:t>
      </w:r>
      <w:proofErr w:type="spellStart"/>
      <w:r w:rsidRPr="00C84EFC">
        <w:rPr>
          <w:sz w:val="16"/>
        </w:rPr>
        <w:t>Tawang</w:t>
      </w:r>
      <w:proofErr w:type="spellEnd"/>
      <w:r w:rsidRPr="00C84EFC">
        <w:rPr>
          <w:sz w:val="16"/>
        </w:rPr>
        <w:t>.</w:t>
      </w:r>
      <w:r w:rsidRPr="00C84EFC">
        <w:rPr>
          <w:sz w:val="12"/>
        </w:rPr>
        <w:t>¶</w:t>
      </w:r>
      <w:r w:rsidRPr="00C84EFC">
        <w:rPr>
          <w:sz w:val="16"/>
        </w:rPr>
        <w:t xml:space="preserve"> One, it will ask its lackey Pakistan to make the entire western border hot when it wants to pressure India. Pakistani firing and shelling of Indian positions has been not so much on the Line of Control (LoC) but the settled international border (IB). This has probably been done at the urgings of China. It means, when China winks, Pakistan can make the entire Kashmir LoC and IB a live battleground.</w:t>
      </w:r>
      <w:r w:rsidRPr="00C84EFC">
        <w:rPr>
          <w:sz w:val="12"/>
        </w:rPr>
        <w:t>¶</w:t>
      </w:r>
      <w:r w:rsidRPr="00C84EFC">
        <w:rPr>
          <w:sz w:val="16"/>
        </w:rPr>
        <w:t xml:space="preserve"> Two, insurgency in the North-East will keep the army busy in Nagaland and Manipur, while distracting us from Arunachal.</w:t>
      </w:r>
      <w:r w:rsidRPr="00C84EFC">
        <w:rPr>
          <w:sz w:val="12"/>
        </w:rPr>
        <w:t>¶</w:t>
      </w:r>
      <w:r w:rsidRPr="00C84EFC">
        <w:rPr>
          <w:sz w:val="16"/>
        </w:rPr>
        <w:t xml:space="preserve"> China's calculations could revolve around a quick surgical strike to capture </w:t>
      </w:r>
      <w:proofErr w:type="spellStart"/>
      <w:r w:rsidRPr="00C84EFC">
        <w:rPr>
          <w:sz w:val="16"/>
        </w:rPr>
        <w:t>Tawang</w:t>
      </w:r>
      <w:proofErr w:type="spellEnd"/>
      <w:r w:rsidRPr="00C84EFC">
        <w:rPr>
          <w:sz w:val="16"/>
        </w:rPr>
        <w:t xml:space="preserve"> - despite adverse terrain - or a bigger grab in Kashmir to use as a bargaining chip to gain </w:t>
      </w:r>
      <w:proofErr w:type="spellStart"/>
      <w:r w:rsidRPr="00C84EFC">
        <w:rPr>
          <w:sz w:val="16"/>
        </w:rPr>
        <w:t>Tawang</w:t>
      </w:r>
      <w:proofErr w:type="spellEnd"/>
      <w:r w:rsidRPr="00C84EFC">
        <w:rPr>
          <w:sz w:val="16"/>
        </w:rPr>
        <w:t xml:space="preserve">. It may also be betting that India will not fight too hard for </w:t>
      </w:r>
      <w:proofErr w:type="spellStart"/>
      <w:r w:rsidRPr="00C84EFC">
        <w:rPr>
          <w:sz w:val="16"/>
        </w:rPr>
        <w:t>Tawang</w:t>
      </w:r>
      <w:proofErr w:type="spellEnd"/>
      <w:r w:rsidRPr="00C84EFC">
        <w:rPr>
          <w:sz w:val="16"/>
        </w:rPr>
        <w:t xml:space="preserve"> or threaten nuclear mayhem in retaliation. India has made the mistake of not developing tactical nuclear weapons unlike Pakistan, which will have no qualms about using them if we make territorial gains on the western front.</w:t>
      </w:r>
      <w:r w:rsidRPr="00C84EFC">
        <w:rPr>
          <w:sz w:val="12"/>
        </w:rPr>
        <w:t>¶</w:t>
      </w:r>
      <w:r w:rsidRPr="00C84EFC">
        <w:rPr>
          <w:sz w:val="16"/>
        </w:rPr>
        <w:t xml:space="preserve"> In essence, </w:t>
      </w:r>
      <w:r w:rsidRPr="00665E6A">
        <w:rPr>
          <w:rStyle w:val="StyleUnderline"/>
        </w:rPr>
        <w:t xml:space="preserve">China is developing a two-front war capability vis-à-vis India and hobble it with various insurgencies – a Pakistan-propped one in the west, and a more covert one in the north-east. The aim may be to get us to part with </w:t>
      </w:r>
      <w:proofErr w:type="spellStart"/>
      <w:r w:rsidRPr="00665E6A">
        <w:rPr>
          <w:rStyle w:val="StyleUnderline"/>
        </w:rPr>
        <w:t>Tawang</w:t>
      </w:r>
      <w:proofErr w:type="spellEnd"/>
      <w:r w:rsidRPr="00665E6A">
        <w:rPr>
          <w:rStyle w:val="StyleUnderline"/>
        </w:rPr>
        <w:t>, with or without a short war.</w:t>
      </w:r>
      <w:r w:rsidRPr="00C84EFC">
        <w:rPr>
          <w:sz w:val="16"/>
        </w:rPr>
        <w:t xml:space="preserve"> With </w:t>
      </w:r>
      <w:proofErr w:type="spellStart"/>
      <w:r w:rsidRPr="00C84EFC">
        <w:rPr>
          <w:sz w:val="16"/>
        </w:rPr>
        <w:t>Tawang</w:t>
      </w:r>
      <w:proofErr w:type="spellEnd"/>
      <w:r w:rsidRPr="00C84EFC">
        <w:rPr>
          <w:sz w:val="16"/>
        </w:rPr>
        <w:t xml:space="preserve"> won, China will put up a show of "magnanimity" and offer to settle the border elsewhere.</w:t>
      </w:r>
      <w:r w:rsidRPr="00C84EFC">
        <w:rPr>
          <w:sz w:val="12"/>
        </w:rPr>
        <w:t>¶</w:t>
      </w:r>
      <w:r w:rsidRPr="00C84EFC">
        <w:rPr>
          <w:sz w:val="16"/>
        </w:rPr>
        <w:t xml:space="preserve"> </w:t>
      </w:r>
      <w:r w:rsidRPr="00665E6A">
        <w:rPr>
          <w:rStyle w:val="StyleUnderline"/>
        </w:rPr>
        <w:t>The point is simple: China will not see a "short" border war as necessarily a bad thing. India should be more than ready for it, and must lose no time preparing for it.</w:t>
      </w:r>
      <w:r w:rsidRPr="00C84EFC">
        <w:rPr>
          <w:rStyle w:val="StyleUnderline"/>
          <w:sz w:val="12"/>
        </w:rPr>
        <w:t xml:space="preserve">¶ </w:t>
      </w:r>
      <w:r w:rsidRPr="00C84EFC">
        <w:rPr>
          <w:sz w:val="16"/>
        </w:rPr>
        <w:t xml:space="preserve">The key elements of our strategy should be the following: strengthen the army's preparedness to defend </w:t>
      </w:r>
      <w:proofErr w:type="spellStart"/>
      <w:r w:rsidRPr="00C84EFC">
        <w:rPr>
          <w:sz w:val="16"/>
        </w:rPr>
        <w:t>Tawang</w:t>
      </w:r>
      <w:proofErr w:type="spellEnd"/>
      <w:r w:rsidRPr="00C84EFC">
        <w:rPr>
          <w:sz w:val="16"/>
        </w:rPr>
        <w:t xml:space="preserve"> and </w:t>
      </w:r>
      <w:proofErr w:type="spellStart"/>
      <w:r w:rsidRPr="00C84EFC">
        <w:rPr>
          <w:sz w:val="16"/>
        </w:rPr>
        <w:t>Ladakh</w:t>
      </w:r>
      <w:proofErr w:type="spellEnd"/>
      <w:r w:rsidRPr="00C84EFC">
        <w:rPr>
          <w:sz w:val="16"/>
        </w:rPr>
        <w:t xml:space="preserve"> at all costs and make this obvious to China; create the new mountain corps quickly, and speed up investment in border infrastructure; </w:t>
      </w:r>
      <w:r w:rsidRPr="00C84EFC">
        <w:rPr>
          <w:rStyle w:val="StyleUnderline"/>
        </w:rPr>
        <w:t>create a crash pan to develop and deploy tactical nuclear weapons and make it clear that these will be used only on the China border.</w:t>
      </w:r>
    </w:p>
    <w:p w:rsidR="00685F62" w:rsidRPr="00687035" w:rsidRDefault="00685F62" w:rsidP="00685F62">
      <w:pPr>
        <w:pStyle w:val="Heading4"/>
      </w:pPr>
      <w:r w:rsidRPr="00687035">
        <w:t>China/India conflict escalates into global great power conflict</w:t>
      </w:r>
    </w:p>
    <w:p w:rsidR="00685F62" w:rsidRPr="00687035" w:rsidRDefault="00685F62" w:rsidP="00685F62">
      <w:r w:rsidRPr="004047B2">
        <w:rPr>
          <w:rStyle w:val="Style13ptBold"/>
        </w:rPr>
        <w:t>Darling 10</w:t>
      </w:r>
      <w:r w:rsidRPr="00687035">
        <w:t xml:space="preserve"> (Daniel, International Military Markets Analyst – Forecast International Inc., “</w:t>
      </w:r>
      <w:hyperlink r:id="rId48" w:tooltip="Permanent Link to Will the Indian Ocean Become &#10;the Next Arena of Great Power Conflict?" w:history="1">
        <w:r w:rsidRPr="00687035">
          <w:t>Will the Indian Ocean Become the Next Arena of Great Power Conflict?</w:t>
        </w:r>
      </w:hyperlink>
      <w:r w:rsidRPr="00687035">
        <w:t>”, The Faster Times, 5-4, http://thefastertimes.com/defensespen ding/2010/03/24/will-the-indian-ocean-become-the-next-arena-of-great-power-conflict/)</w:t>
      </w:r>
    </w:p>
    <w:p w:rsidR="00685F62" w:rsidRPr="004047B2" w:rsidRDefault="00685F62" w:rsidP="00685F62">
      <w:pPr>
        <w:rPr>
          <w:sz w:val="12"/>
        </w:rPr>
      </w:pPr>
      <w:r w:rsidRPr="004047B2">
        <w:rPr>
          <w:rStyle w:val="StyleUnderline"/>
        </w:rPr>
        <w:t>As the global balance of power continues to shift from west to east, so too do the intermingling pressures that brought about the savage conflicts</w:t>
      </w:r>
      <w:r w:rsidRPr="004047B2">
        <w:rPr>
          <w:sz w:val="12"/>
        </w:rPr>
        <w:t xml:space="preserve"> of the last century. </w:t>
      </w:r>
      <w:r w:rsidRPr="004047B2">
        <w:rPr>
          <w:rStyle w:val="StyleUnderline"/>
        </w:rPr>
        <w:t>Economic expansion, shipping lanes, geography, territorial disputes and natural resources all intermingle to form a potentially toxic environment. Avoiding the missteps that led to such catastrophes as occurred in 20th Century Europe has become something of a tightrope walk for the region’s two preeminent powers, China and India.</w:t>
      </w:r>
      <w:r w:rsidRPr="004047B2">
        <w:rPr>
          <w:sz w:val="12"/>
        </w:rPr>
        <w:t xml:space="preserve"> Nestled together along the Himalayas and </w:t>
      </w:r>
      <w:smartTag w:uri="urn:schemas-microsoft-com:office:smarttags" w:element="place">
        <w:r w:rsidRPr="004047B2">
          <w:rPr>
            <w:sz w:val="12"/>
          </w:rPr>
          <w:t>Kunlun</w:t>
        </w:r>
      </w:smartTag>
      <w:r w:rsidRPr="004047B2">
        <w:rPr>
          <w:sz w:val="12"/>
        </w:rPr>
        <w:t xml:space="preserve"> mountain ranges, </w:t>
      </w:r>
      <w:r w:rsidRPr="004047B2">
        <w:rPr>
          <w:rStyle w:val="StyleUnderline"/>
        </w:rPr>
        <w:t>these</w:t>
      </w:r>
      <w:r w:rsidRPr="004047B2">
        <w:rPr>
          <w:sz w:val="12"/>
        </w:rPr>
        <w:t xml:space="preserve"> economically ascendant and burgeoning </w:t>
      </w:r>
      <w:r w:rsidRPr="004047B2">
        <w:rPr>
          <w:rStyle w:val="StyleUnderline"/>
        </w:rPr>
        <w:t xml:space="preserve">military powers </w:t>
      </w:r>
      <w:hyperlink r:id="rId49" w:tgtFrame="_blank" w:history="1">
        <w:r w:rsidRPr="004047B2">
          <w:rPr>
            <w:rStyle w:val="StyleUnderline"/>
          </w:rPr>
          <w:t xml:space="preserve">warily eye </w:t>
        </w:r>
        <w:proofErr w:type="spellStart"/>
        <w:r w:rsidRPr="004047B2">
          <w:rPr>
            <w:rStyle w:val="StyleUnderline"/>
          </w:rPr>
          <w:t>each others</w:t>
        </w:r>
        <w:proofErr w:type="spellEnd"/>
        <w:r w:rsidRPr="004047B2">
          <w:rPr>
            <w:rStyle w:val="StyleUnderline"/>
          </w:rPr>
          <w:t xml:space="preserve"> moves</w:t>
        </w:r>
      </w:hyperlink>
      <w:r w:rsidRPr="004047B2">
        <w:rPr>
          <w:rStyle w:val="StyleUnderline"/>
        </w:rPr>
        <w:t xml:space="preserve">, </w:t>
      </w:r>
      <w:r w:rsidRPr="004047B2">
        <w:rPr>
          <w:sz w:val="12"/>
        </w:rPr>
        <w:t xml:space="preserve">hoping to prevent the other from gaining some insurmountable strategic advantage. Ambitious rivals whose five-month border war in 1962 resulted in a Chinese military victory, a disputed Indian claim to a slice of territory known as Aksai Chin, a heavily militarized border (referred to as the “Line of Actual Control”) and a traumatized psyche in India where China is concerned. Ever mindful of Chinese moves, </w:t>
      </w:r>
      <w:smartTag w:uri="urn:schemas-microsoft-com:office:smarttags" w:element="country-region">
        <w:r w:rsidRPr="004047B2">
          <w:rPr>
            <w:sz w:val="12"/>
          </w:rPr>
          <w:t>India</w:t>
        </w:r>
      </w:smartTag>
      <w:r w:rsidRPr="004047B2">
        <w:rPr>
          <w:sz w:val="12"/>
        </w:rPr>
        <w:t xml:space="preserve"> has watched with growing anxiety as </w:t>
      </w:r>
      <w:smartTag w:uri="urn:schemas-microsoft-com:office:smarttags" w:element="City">
        <w:r w:rsidRPr="004047B2">
          <w:rPr>
            <w:sz w:val="12"/>
          </w:rPr>
          <w:t>Beijing</w:t>
        </w:r>
      </w:smartTag>
      <w:r w:rsidRPr="004047B2">
        <w:rPr>
          <w:sz w:val="12"/>
        </w:rPr>
        <w:t xml:space="preserve"> has invested in a highway linking it to </w:t>
      </w:r>
      <w:smartTag w:uri="urn:schemas-microsoft-com:office:smarttags" w:element="country-region">
        <w:r w:rsidRPr="004047B2">
          <w:rPr>
            <w:sz w:val="12"/>
          </w:rPr>
          <w:t>Pakistan</w:t>
        </w:r>
      </w:smartTag>
      <w:r w:rsidRPr="004047B2">
        <w:rPr>
          <w:sz w:val="12"/>
        </w:rPr>
        <w:t xml:space="preserv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fiercest regional rival. This land route signals an attempt by </w:t>
      </w:r>
      <w:smartTag w:uri="urn:schemas-microsoft-com:office:smarttags" w:element="City">
        <w:r w:rsidRPr="004047B2">
          <w:rPr>
            <w:sz w:val="12"/>
          </w:rPr>
          <w:t>Beijing</w:t>
        </w:r>
      </w:smartTag>
      <w:r w:rsidRPr="004047B2">
        <w:rPr>
          <w:sz w:val="12"/>
        </w:rPr>
        <w:t xml:space="preserve"> to circumvent a crucial Chinese vulnerability, one that </w:t>
      </w:r>
      <w:smartTag w:uri="urn:schemas-microsoft-com:office:smarttags" w:element="country-region">
        <w:r w:rsidRPr="004047B2">
          <w:rPr>
            <w:sz w:val="12"/>
          </w:rPr>
          <w:t>India</w:t>
        </w:r>
      </w:smartTag>
      <w:r w:rsidRPr="004047B2">
        <w:rPr>
          <w:sz w:val="12"/>
        </w:rPr>
        <w:t xml:space="preserve"> might exploit in the </w:t>
      </w:r>
      <w:proofErr w:type="spellStart"/>
      <w:r w:rsidRPr="004047B2">
        <w:rPr>
          <w:sz w:val="12"/>
        </w:rPr>
        <w:t>even</w:t>
      </w:r>
      <w:proofErr w:type="spellEnd"/>
      <w:r w:rsidRPr="004047B2">
        <w:rPr>
          <w:sz w:val="12"/>
        </w:rPr>
        <w:t xml:space="preserve"> of another outbreak of hostilities between the two nations: </w:t>
      </w:r>
      <w:smartTag w:uri="urn:schemas-microsoft-com:office:smarttags" w:element="country-region">
        <w:r w:rsidRPr="004047B2">
          <w:rPr>
            <w:sz w:val="12"/>
          </w:rPr>
          <w:t>China</w:t>
        </w:r>
      </w:smartTag>
      <w:r w:rsidRPr="004047B2">
        <w:rPr>
          <w:sz w:val="12"/>
        </w:rPr>
        <w:t xml:space="preserve">’s need for secure shipping lanes which ensure its vital energy supplies from the </w:t>
      </w:r>
      <w:smartTag w:uri="urn:schemas-microsoft-com:office:smarttags" w:element="place">
        <w:r w:rsidRPr="004047B2">
          <w:rPr>
            <w:sz w:val="12"/>
          </w:rPr>
          <w:t>Middle East</w:t>
        </w:r>
      </w:smartTag>
      <w:r w:rsidRPr="004047B2">
        <w:rPr>
          <w:sz w:val="12"/>
        </w:rPr>
        <w:t xml:space="preserve"> are not disrupted. With both countries proceeding to expand their military capabilities and both heavily dependent upon Middle East oil to fuel their economic growth, maneuvering for the upper hand in the </w:t>
      </w:r>
      <w:smartTag w:uri="urn:schemas-microsoft-com:office:smarttags" w:element="place">
        <w:r w:rsidRPr="004047B2">
          <w:rPr>
            <w:sz w:val="12"/>
          </w:rPr>
          <w:t>Indian Ocean</w:t>
        </w:r>
      </w:smartTag>
      <w:r w:rsidRPr="004047B2">
        <w:rPr>
          <w:sz w:val="12"/>
        </w:rPr>
        <w:t xml:space="preserve"> has intensified. The shipping lane which stretches from the Persian Gulf into the Arabian Sea and across the Indian Ocean represents the crucial transport lifeline for 80 percent of Chinese oil and 65 percent of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Disadvantaged by fate of geography, Chinese energy trans-shipment must not only wind its way along this route, but then must traverse the heavily-pirated maritime choke-point, the Straits of Malacca, before then proceeding northward through the South China Sea and into home ports. The length and delicacy of such a journey makes protection of this vital shipping lifeline a fundamental security priority for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That </w:t>
      </w:r>
      <w:smartTag w:uri="urn:schemas-microsoft-com:office:smarttags" w:element="country-region">
        <w:r w:rsidRPr="004047B2">
          <w:rPr>
            <w:sz w:val="12"/>
          </w:rPr>
          <w:t>India</w:t>
        </w:r>
      </w:smartTag>
      <w:r w:rsidRPr="004047B2">
        <w:rPr>
          <w:sz w:val="12"/>
        </w:rPr>
        <w:t xml:space="preserve">, hoping to project its power throughout the </w:t>
      </w:r>
      <w:smartTag w:uri="urn:schemas-microsoft-com:office:smarttags" w:element="place">
        <w:r w:rsidRPr="004047B2">
          <w:rPr>
            <w:sz w:val="12"/>
          </w:rPr>
          <w:t>Indian Ocean</w:t>
        </w:r>
      </w:smartTag>
      <w:r w:rsidRPr="004047B2">
        <w:rPr>
          <w:sz w:val="12"/>
        </w:rPr>
        <w:t xml:space="preserve"> region, has </w:t>
      </w:r>
      <w:hyperlink r:id="rId50" w:tgtFrame="_blank" w:history="1">
        <w:r w:rsidRPr="004047B2">
          <w:rPr>
            <w:sz w:val="12"/>
          </w:rPr>
          <w:t>embarked on a naval buildup</w:t>
        </w:r>
      </w:hyperlink>
      <w:r w:rsidRPr="004047B2">
        <w:rPr>
          <w:sz w:val="12"/>
        </w:rPr>
        <w:t xml:space="preserve"> only adds to the Chinese People’s Liberation Army Navy’s (PLAN) sense of urgency regarding sovereignty over its sea lines of communication. As a result, </w:t>
      </w:r>
      <w:smartTag w:uri="urn:schemas-microsoft-com:office:smarttags" w:element="country-region">
        <w:r w:rsidRPr="004047B2">
          <w:rPr>
            <w:sz w:val="12"/>
          </w:rPr>
          <w:t>China</w:t>
        </w:r>
      </w:smartTag>
      <w:r w:rsidRPr="004047B2">
        <w:rPr>
          <w:sz w:val="12"/>
        </w:rPr>
        <w:t xml:space="preserve"> has launched an effort to protect its commercial interests by undertaking a series of port development and construction projects in </w:t>
      </w:r>
      <w:smartTag w:uri="urn:schemas-microsoft-com:office:smarttags" w:element="country-region">
        <w:r w:rsidRPr="004047B2">
          <w:rPr>
            <w:sz w:val="12"/>
          </w:rPr>
          <w:t>Sri Lanka</w:t>
        </w:r>
      </w:smartTag>
      <w:r w:rsidRPr="004047B2">
        <w:rPr>
          <w:sz w:val="12"/>
        </w:rPr>
        <w:t xml:space="preserve"> (Hambantota), </w:t>
      </w:r>
      <w:smartTag w:uri="urn:schemas-microsoft-com:office:smarttags" w:element="country-region">
        <w:r w:rsidRPr="004047B2">
          <w:rPr>
            <w:sz w:val="12"/>
          </w:rPr>
          <w:t>Bangladesh</w:t>
        </w:r>
      </w:smartTag>
      <w:r w:rsidRPr="004047B2">
        <w:rPr>
          <w:sz w:val="12"/>
        </w:rPr>
        <w:t xml:space="preserve"> (</w:t>
      </w:r>
      <w:smartTag w:uri="urn:schemas-microsoft-com:office:smarttags" w:element="City">
        <w:r w:rsidRPr="004047B2">
          <w:rPr>
            <w:sz w:val="12"/>
          </w:rPr>
          <w:t>Chittagong</w:t>
        </w:r>
      </w:smartTag>
      <w:r w:rsidRPr="004047B2">
        <w:rPr>
          <w:sz w:val="12"/>
        </w:rPr>
        <w:t xml:space="preserve">), </w:t>
      </w:r>
      <w:smartTag w:uri="urn:schemas-microsoft-com:office:smarttags" w:element="country-region">
        <w:r w:rsidRPr="004047B2">
          <w:rPr>
            <w:sz w:val="12"/>
          </w:rPr>
          <w:t>Myanmar</w:t>
        </w:r>
      </w:smartTag>
      <w:r w:rsidRPr="004047B2">
        <w:rPr>
          <w:sz w:val="12"/>
        </w:rPr>
        <w:t xml:space="preserve"> (</w:t>
      </w:r>
      <w:proofErr w:type="spellStart"/>
      <w:r w:rsidRPr="004047B2">
        <w:rPr>
          <w:sz w:val="12"/>
        </w:rPr>
        <w:t>Kyaukphyu</w:t>
      </w:r>
      <w:proofErr w:type="spellEnd"/>
      <w:r w:rsidRPr="004047B2">
        <w:rPr>
          <w:sz w:val="12"/>
        </w:rPr>
        <w:t xml:space="preserve">), </w:t>
      </w:r>
      <w:smartTag w:uri="urn:schemas-microsoft-com:office:smarttags" w:element="country-region">
        <w:r w:rsidRPr="004047B2">
          <w:rPr>
            <w:sz w:val="12"/>
          </w:rPr>
          <w:t>Pakistan</w:t>
        </w:r>
      </w:smartTag>
      <w:r w:rsidRPr="004047B2">
        <w:rPr>
          <w:sz w:val="12"/>
        </w:rPr>
        <w:t xml:space="preserve"> (Gwadar) and </w:t>
      </w:r>
      <w:smartTag w:uri="urn:schemas-microsoft-com:office:smarttags" w:element="country-region">
        <w:smartTag w:uri="urn:schemas-microsoft-com:office:smarttags" w:element="place">
          <w:r w:rsidRPr="004047B2">
            <w:rPr>
              <w:sz w:val="12"/>
            </w:rPr>
            <w:t>Yemen</w:t>
          </w:r>
        </w:smartTag>
      </w:smartTag>
      <w:r w:rsidRPr="004047B2">
        <w:rPr>
          <w:sz w:val="12"/>
        </w:rPr>
        <w:t xml:space="preserve"> (</w:t>
      </w:r>
      <w:proofErr w:type="spellStart"/>
      <w:r w:rsidRPr="004047B2">
        <w:rPr>
          <w:sz w:val="12"/>
        </w:rPr>
        <w:t>Mukkala</w:t>
      </w:r>
      <w:proofErr w:type="spellEnd"/>
      <w:r w:rsidRPr="004047B2">
        <w:rPr>
          <w:sz w:val="12"/>
        </w:rPr>
        <w:t xml:space="preserve">). The Chinese government has assiduously cultivated warm relations with </w:t>
      </w:r>
      <w:smartTag w:uri="urn:schemas-microsoft-com:office:smarttags" w:element="place">
        <w:r w:rsidRPr="004047B2">
          <w:rPr>
            <w:sz w:val="12"/>
          </w:rPr>
          <w:t>Indian Ocean</w:t>
        </w:r>
      </w:smartTag>
      <w:r w:rsidRPr="004047B2">
        <w:rPr>
          <w:sz w:val="12"/>
        </w:rPr>
        <w:t xml:space="preserve"> nations, signing friendship pacts and providing them with large amounts of aid in a bid to build up its political capital in the region. The PLAN, meanwhile, has </w:t>
      </w:r>
      <w:hyperlink r:id="rId51" w:tgtFrame="_blank" w:history="1">
        <w:r w:rsidRPr="004047B2">
          <w:rPr>
            <w:sz w:val="12"/>
          </w:rPr>
          <w:t>constructed a hardened deep-water base</w:t>
        </w:r>
      </w:hyperlink>
      <w:r w:rsidRPr="004047B2">
        <w:rPr>
          <w:sz w:val="12"/>
        </w:rPr>
        <w:t xml:space="preserve"> at </w:t>
      </w:r>
      <w:proofErr w:type="spellStart"/>
      <w:r w:rsidRPr="004047B2">
        <w:rPr>
          <w:sz w:val="12"/>
        </w:rPr>
        <w:t>Sanya</w:t>
      </w:r>
      <w:proofErr w:type="spellEnd"/>
      <w:r w:rsidRPr="004047B2">
        <w:rPr>
          <w:sz w:val="12"/>
        </w:rPr>
        <w:t xml:space="preserve">, on </w:t>
      </w:r>
      <w:smartTag w:uri="urn:schemas-microsoft-com:office:smarttags" w:element="PlaceName">
        <w:r w:rsidRPr="004047B2">
          <w:rPr>
            <w:sz w:val="12"/>
          </w:rPr>
          <w:t>Hainan</w:t>
        </w:r>
      </w:smartTag>
      <w:r w:rsidRPr="004047B2">
        <w:rPr>
          <w:sz w:val="12"/>
        </w:rPr>
        <w:t xml:space="preserve"> </w:t>
      </w:r>
      <w:smartTag w:uri="urn:schemas-microsoft-com:office:smarttags" w:element="PlaceType">
        <w:r w:rsidRPr="004047B2">
          <w:rPr>
            <w:sz w:val="12"/>
          </w:rPr>
          <w:t>Island</w:t>
        </w:r>
      </w:smartTag>
      <w:r w:rsidRPr="004047B2">
        <w:rPr>
          <w:sz w:val="12"/>
        </w:rPr>
        <w:t xml:space="preserve"> in the </w:t>
      </w:r>
      <w:smartTag w:uri="urn:schemas-microsoft-com:office:smarttags" w:element="place">
        <w:r w:rsidRPr="004047B2">
          <w:rPr>
            <w:sz w:val="12"/>
          </w:rPr>
          <w:t>South China Sea</w:t>
        </w:r>
      </w:smartTag>
      <w:r w:rsidRPr="004047B2">
        <w:rPr>
          <w:sz w:val="12"/>
        </w:rPr>
        <w:t xml:space="preserve">. The base is capable of accommodating both attack and nuclear ballistic submarines, enabling these vessels to perform patrols in the northern </w:t>
      </w:r>
      <w:smartTag w:uri="urn:schemas-microsoft-com:office:smarttags" w:element="place">
        <w:r w:rsidRPr="004047B2">
          <w:rPr>
            <w:sz w:val="12"/>
          </w:rPr>
          <w:t>Indian Ocean</w:t>
        </w:r>
      </w:smartTag>
      <w:r w:rsidRPr="004047B2">
        <w:rPr>
          <w:sz w:val="12"/>
        </w:rPr>
        <w:t xml:space="preserve">. There is also the possibility that the PLAN may begin stationing Su-30MKK fighter/attack aircraft at bases in </w:t>
      </w:r>
      <w:smartTag w:uri="urn:schemas-microsoft-com:office:smarttags" w:element="country-region">
        <w:r w:rsidRPr="004047B2">
          <w:rPr>
            <w:sz w:val="12"/>
          </w:rPr>
          <w:t>Myanmar</w:t>
        </w:r>
      </w:smartTag>
      <w:r w:rsidRPr="004047B2">
        <w:rPr>
          <w:sz w:val="12"/>
        </w:rPr>
        <w:t xml:space="preserve">, providing </w:t>
      </w:r>
      <w:smartTag w:uri="urn:schemas-microsoft-com:office:smarttags" w:element="country-region">
        <w:r w:rsidRPr="004047B2">
          <w:rPr>
            <w:sz w:val="12"/>
          </w:rPr>
          <w:t>China</w:t>
        </w:r>
      </w:smartTag>
      <w:r w:rsidRPr="004047B2">
        <w:rPr>
          <w:sz w:val="12"/>
        </w:rPr>
        <w:t xml:space="preserve"> with an extended airborne strike range over the </w:t>
      </w:r>
      <w:smartTag w:uri="urn:schemas-microsoft-com:office:smarttags" w:element="place">
        <w:r w:rsidRPr="004047B2">
          <w:rPr>
            <w:sz w:val="12"/>
          </w:rPr>
          <w:t>Bay of Bengal</w:t>
        </w:r>
      </w:smartTag>
      <w:r w:rsidRPr="004047B2">
        <w:rPr>
          <w:sz w:val="12"/>
        </w:rPr>
        <w:t xml:space="preserve">. </w:t>
      </w:r>
      <w:smartTag w:uri="urn:schemas-microsoft-com:office:smarttags" w:element="country-region">
        <w:r w:rsidRPr="004047B2">
          <w:rPr>
            <w:sz w:val="12"/>
          </w:rPr>
          <w:t>China</w:t>
        </w:r>
      </w:smartTag>
      <w:r w:rsidRPr="004047B2">
        <w:rPr>
          <w:sz w:val="12"/>
        </w:rPr>
        <w:t xml:space="preserve">’s </w:t>
      </w:r>
      <w:hyperlink r:id="rId52" w:tgtFrame="_blank" w:history="1">
        <w:r w:rsidRPr="004047B2">
          <w:rPr>
            <w:sz w:val="12"/>
          </w:rPr>
          <w:t>expansionary efforts</w:t>
        </w:r>
      </w:hyperlink>
      <w:r w:rsidRPr="004047B2">
        <w:rPr>
          <w:sz w:val="12"/>
        </w:rPr>
        <w:t xml:space="preserve"> in the </w:t>
      </w:r>
      <w:smartTag w:uri="urn:schemas-microsoft-com:office:smarttags" w:element="place">
        <w:r w:rsidRPr="004047B2">
          <w:rPr>
            <w:sz w:val="12"/>
          </w:rPr>
          <w:t>Indian Ocean</w:t>
        </w:r>
      </w:smartTag>
      <w:r w:rsidRPr="004047B2">
        <w:rPr>
          <w:sz w:val="12"/>
        </w:rPr>
        <w:t xml:space="preserve"> region have been dubbed by the Pentagon as the “string of pearls” strategy. But while the creation and development of logistical support bases represent a necessary component of this strategy, military muscle is what underwrites its execution. With an expansionary defense budget </w:t>
      </w:r>
      <w:hyperlink r:id="rId53" w:tgtFrame="_blank" w:history="1">
        <w:r w:rsidRPr="004047B2">
          <w:rPr>
            <w:sz w:val="12"/>
          </w:rPr>
          <w:t>expected to reach close to $80 billion in 2010</w:t>
        </w:r>
      </w:hyperlink>
      <w:r w:rsidRPr="004047B2">
        <w:rPr>
          <w:sz w:val="12"/>
        </w:rPr>
        <w:t xml:space="preserve">,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the world’s second-largest military investor and has allocated more and more to naval capabilities in the past decade. Like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the PLAN has undertaken its own blue-water naval development. This involves the continued expansion of its submarine, destroyer and oil tanker fleets, and possibly the construction of one or more aircraft carriers. </w:t>
      </w:r>
      <w:smartTag w:uri="urn:schemas-microsoft-com:office:smarttags" w:element="country-region">
        <w:r w:rsidRPr="004047B2">
          <w:rPr>
            <w:sz w:val="12"/>
          </w:rPr>
          <w:t>India</w:t>
        </w:r>
      </w:smartTag>
      <w:r w:rsidRPr="004047B2">
        <w:rPr>
          <w:sz w:val="12"/>
        </w:rPr>
        <w:t xml:space="preserve">, which for the time being arguably has a naval edge on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pushing forward on a ten-year, $15 billion naval acquisition plan.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plan to grow its blue-water capabilities includes bringing three aircraft carriers into naval service by 2015. Among some of the crucial naval platforms in Indian development are six </w:t>
      </w:r>
      <w:proofErr w:type="spellStart"/>
      <w:r w:rsidRPr="004047B2">
        <w:rPr>
          <w:sz w:val="12"/>
        </w:rPr>
        <w:t>Scorpene</w:t>
      </w:r>
      <w:proofErr w:type="spellEnd"/>
      <w:r w:rsidRPr="004047B2">
        <w:rPr>
          <w:sz w:val="12"/>
        </w:rPr>
        <w:t xml:space="preserve"> submarines produced under license with French technologies (plus a follow-on order for six additional submarines), six improved Project 17A (improved </w:t>
      </w:r>
      <w:proofErr w:type="spellStart"/>
      <w:r w:rsidRPr="004047B2">
        <w:rPr>
          <w:sz w:val="12"/>
        </w:rPr>
        <w:t>Shivalik</w:t>
      </w:r>
      <w:proofErr w:type="spellEnd"/>
      <w:r w:rsidRPr="004047B2">
        <w:rPr>
          <w:sz w:val="12"/>
        </w:rPr>
        <w:t xml:space="preserve">-class) frigates, a nuclear-powered missile submarine (the INS </w:t>
      </w:r>
      <w:proofErr w:type="spellStart"/>
      <w:r w:rsidRPr="004047B2">
        <w:rPr>
          <w:sz w:val="12"/>
        </w:rPr>
        <w:t>Arihant</w:t>
      </w:r>
      <w:proofErr w:type="spellEnd"/>
      <w:r w:rsidRPr="004047B2">
        <w:rPr>
          <w:sz w:val="12"/>
        </w:rPr>
        <w:t xml:space="preserve">), and the domestically-built Project 15 (Delhi-class) destroyers. India has also introduced Russian MiG-29K jet fighters into its aircraft fleet, intending to deploy them on the carrier INS </w:t>
      </w:r>
      <w:proofErr w:type="spellStart"/>
      <w:r w:rsidRPr="004047B2">
        <w:rPr>
          <w:sz w:val="12"/>
        </w:rPr>
        <w:t>Vikramadity</w:t>
      </w:r>
      <w:proofErr w:type="spellEnd"/>
      <w:r w:rsidRPr="004047B2">
        <w:rPr>
          <w:sz w:val="12"/>
        </w:rPr>
        <w:t xml:space="preserve"> - formerly the Russian carrier Admiral </w:t>
      </w:r>
      <w:proofErr w:type="spellStart"/>
      <w:r w:rsidRPr="004047B2">
        <w:rPr>
          <w:sz w:val="12"/>
        </w:rPr>
        <w:t>Gorshkov</w:t>
      </w:r>
      <w:proofErr w:type="spellEnd"/>
      <w:r w:rsidRPr="004047B2">
        <w:rPr>
          <w:sz w:val="12"/>
        </w:rPr>
        <w:t xml:space="preserve"> - when it finally is introduced into Indian naval service.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is also taking steps to expand its air force bases in the Andaman and Nicobar island chains and plans to station Su-30MKI fighters, mid-air </w:t>
      </w:r>
      <w:proofErr w:type="spellStart"/>
      <w:r w:rsidRPr="004047B2">
        <w:rPr>
          <w:sz w:val="12"/>
        </w:rPr>
        <w:t>refuelling</w:t>
      </w:r>
      <w:proofErr w:type="spellEnd"/>
      <w:r w:rsidRPr="004047B2">
        <w:rPr>
          <w:sz w:val="12"/>
        </w:rPr>
        <w:t xml:space="preserve"> tankers and short- and medium-range unmanned aerial vehicles (UAVs) on these island bases. This dual naval build-up has become worrisome for those with vested interests in the greater </w:t>
      </w:r>
      <w:smartTag w:uri="urn:schemas-microsoft-com:office:smarttags" w:element="place">
        <w:r w:rsidRPr="004047B2">
          <w:rPr>
            <w:sz w:val="12"/>
          </w:rPr>
          <w:t>Indian Ocean</w:t>
        </w:r>
      </w:smartTag>
      <w:r w:rsidRPr="004047B2">
        <w:rPr>
          <w:sz w:val="12"/>
        </w:rPr>
        <w:t xml:space="preserve">. The U.S. Navy had long been entrusted with protecting shipping through the region. But with </w:t>
      </w:r>
      <w:smartTag w:uri="urn:schemas-microsoft-com:office:smarttags" w:element="country-region">
        <w:r w:rsidRPr="004047B2">
          <w:rPr>
            <w:sz w:val="12"/>
          </w:rPr>
          <w:t>China</w:t>
        </w:r>
      </w:smartTag>
      <w:r w:rsidRPr="004047B2">
        <w:rPr>
          <w:sz w:val="12"/>
        </w:rPr>
        <w:t xml:space="preserve">’s rise as an economic power and status as budding rival to the </w:t>
      </w:r>
      <w:smartTag w:uri="urn:schemas-microsoft-com:office:smarttags" w:element="country-region">
        <w:r w:rsidRPr="004047B2">
          <w:rPr>
            <w:sz w:val="12"/>
          </w:rPr>
          <w:t>U.S.</w:t>
        </w:r>
      </w:smartTag>
      <w:r w:rsidRPr="004047B2">
        <w:rPr>
          <w:sz w:val="12"/>
        </w:rPr>
        <w:t xml:space="preserve">, </w:t>
      </w:r>
      <w:smartTag w:uri="urn:schemas-microsoft-com:office:smarttags" w:element="City">
        <w:smartTag w:uri="urn:schemas-microsoft-com:office:smarttags" w:element="place">
          <w:r w:rsidRPr="004047B2">
            <w:rPr>
              <w:sz w:val="12"/>
            </w:rPr>
            <w:t>Beijing</w:t>
          </w:r>
        </w:smartTag>
      </w:smartTag>
      <w:r w:rsidRPr="004047B2">
        <w:rPr>
          <w:sz w:val="12"/>
        </w:rPr>
        <w:t xml:space="preserve"> is unlikely to view the American 5th Fleet as some metaphorical benevolent hand helping to protect its sea lines of communication. Indeed, American efforts to court </w:t>
      </w:r>
      <w:smartTag w:uri="urn:schemas-microsoft-com:office:smarttags" w:element="country-region">
        <w:r w:rsidRPr="004047B2">
          <w:rPr>
            <w:sz w:val="12"/>
          </w:rPr>
          <w:t>India</w:t>
        </w:r>
      </w:smartTag>
      <w:r w:rsidRPr="004047B2">
        <w:rPr>
          <w:sz w:val="12"/>
        </w:rPr>
        <w:t xml:space="preserve"> as a foil against </w:t>
      </w:r>
      <w:smartTag w:uri="urn:schemas-microsoft-com:office:smarttags" w:element="country-region">
        <w:r w:rsidRPr="004047B2">
          <w:rPr>
            <w:sz w:val="12"/>
          </w:rPr>
          <w:t>China</w:t>
        </w:r>
      </w:smartTag>
      <w:r w:rsidRPr="004047B2">
        <w:rPr>
          <w:sz w:val="12"/>
        </w:rPr>
        <w:t xml:space="preserve">’s expanding regional influence have only added to Chinese distrust regarding </w:t>
      </w:r>
      <w:smartTag w:uri="urn:schemas-microsoft-com:office:smarttags" w:element="State">
        <w:smartTag w:uri="urn:schemas-microsoft-com:office:smarttags" w:element="place">
          <w:r w:rsidRPr="004047B2">
            <w:rPr>
              <w:sz w:val="12"/>
            </w:rPr>
            <w:t>Washington</w:t>
          </w:r>
        </w:smartTag>
      </w:smartTag>
      <w:r w:rsidRPr="004047B2">
        <w:rPr>
          <w:sz w:val="12"/>
        </w:rPr>
        <w:t xml:space="preserve">’s intentions. </w:t>
      </w:r>
      <w:r w:rsidRPr="004047B2">
        <w:rPr>
          <w:rStyle w:val="StyleUnderline"/>
        </w:rPr>
        <w:t>Then there is Japan,</w:t>
      </w:r>
      <w:r w:rsidRPr="004047B2">
        <w:rPr>
          <w:sz w:val="12"/>
        </w:rPr>
        <w:t xml:space="preserve"> which like </w:t>
      </w:r>
      <w:smartTag w:uri="urn:schemas-microsoft-com:office:smarttags" w:element="country-region">
        <w:r w:rsidRPr="004047B2">
          <w:rPr>
            <w:sz w:val="12"/>
          </w:rPr>
          <w:t>China</w:t>
        </w:r>
      </w:smartTag>
      <w:r w:rsidRPr="004047B2">
        <w:rPr>
          <w:sz w:val="12"/>
        </w:rPr>
        <w:t xml:space="preserve"> relies heavily upon energy transshipment through the </w:t>
      </w:r>
      <w:smartTag w:uri="urn:schemas-microsoft-com:office:smarttags" w:element="place">
        <w:r w:rsidRPr="004047B2">
          <w:rPr>
            <w:sz w:val="12"/>
          </w:rPr>
          <w:t>Indian Ocean</w:t>
        </w:r>
      </w:smartTag>
      <w:r w:rsidRPr="004047B2">
        <w:rPr>
          <w:sz w:val="12"/>
        </w:rPr>
        <w:t xml:space="preserve">. With a heightened PLAN presence across the same shipping lane </w:t>
      </w:r>
      <w:smartTag w:uri="urn:schemas-microsoft-com:office:smarttags" w:element="country-region">
        <w:r w:rsidRPr="004047B2">
          <w:rPr>
            <w:sz w:val="12"/>
          </w:rPr>
          <w:t>Japan</w:t>
        </w:r>
      </w:smartTag>
      <w:r w:rsidRPr="004047B2">
        <w:rPr>
          <w:sz w:val="12"/>
        </w:rPr>
        <w:t xml:space="preserve"> uses to ferry Middle East oil to its ports, </w:t>
      </w:r>
      <w:r w:rsidRPr="004047B2">
        <w:rPr>
          <w:rStyle w:val="StyleUnderline"/>
        </w:rPr>
        <w:t>Tokyo might opt to bolster its own naval component, thus upping the naval traffic in the region and increasing the possibility for friction. The potential for a military showdown is always strong when the interests and concerns of powerful nations intersect.</w:t>
      </w:r>
      <w:r w:rsidRPr="004047B2">
        <w:rPr>
          <w:sz w:val="12"/>
        </w:rPr>
        <w:t xml:space="preserve"> But so too is the potential for partnership and pragmatism. Trade between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r w:rsidRPr="004047B2">
          <w:rPr>
            <w:sz w:val="12"/>
          </w:rPr>
          <w:t>India</w:t>
        </w:r>
      </w:smartTag>
      <w:r w:rsidRPr="004047B2">
        <w:rPr>
          <w:sz w:val="12"/>
        </w:rPr>
        <w:t xml:space="preserve"> has grown exponentially since 2002; in 2008, </w:t>
      </w:r>
      <w:smartTag w:uri="urn:schemas-microsoft-com:office:smarttags" w:element="country-region">
        <w:r w:rsidRPr="004047B2">
          <w:rPr>
            <w:sz w:val="12"/>
          </w:rPr>
          <w:t>China</w:t>
        </w:r>
      </w:smartTag>
      <w:r w:rsidRPr="004047B2">
        <w:rPr>
          <w:sz w:val="12"/>
        </w:rPr>
        <w:t xml:space="preserve"> became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w:t>
      </w:r>
      <w:hyperlink r:id="rId54" w:tgtFrame="_blank" w:history="1">
        <w:r w:rsidRPr="004047B2">
          <w:rPr>
            <w:sz w:val="12"/>
          </w:rPr>
          <w:t>largest trading partner</w:t>
        </w:r>
      </w:hyperlink>
      <w:r w:rsidRPr="004047B2">
        <w:rPr>
          <w:sz w:val="12"/>
        </w:rPr>
        <w:t xml:space="preserve">. This increased trade volume helps to weave the two countries’ economic interdependence. If the 21st Century is to become the Asian Century that </w:t>
      </w:r>
      <w:hyperlink r:id="rId55" w:tgtFrame="_blank" w:history="1">
        <w:r w:rsidRPr="004047B2">
          <w:rPr>
            <w:sz w:val="12"/>
          </w:rPr>
          <w:t>some predict</w:t>
        </w:r>
      </w:hyperlink>
      <w:r w:rsidRPr="004047B2">
        <w:rPr>
          <w:sz w:val="12"/>
        </w:rPr>
        <w:t xml:space="preserve">, then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must carefully balance their needs and strategies against the security concerns of the other. </w:t>
      </w:r>
      <w:r w:rsidRPr="004047B2">
        <w:rPr>
          <w:rStyle w:val="StyleUnderline"/>
        </w:rPr>
        <w:t>Avoiding hazardous missteps in the Indian Ocean would be as good a place to start</w:t>
      </w:r>
      <w:r w:rsidRPr="004047B2">
        <w:rPr>
          <w:sz w:val="12"/>
        </w:rPr>
        <w:t xml:space="preserve"> as any. </w:t>
      </w:r>
    </w:p>
    <w:p w:rsidR="00685F62" w:rsidRPr="00687035" w:rsidRDefault="00685F62" w:rsidP="00685F62">
      <w:pPr>
        <w:pStyle w:val="Heading4"/>
      </w:pPr>
      <w:r w:rsidRPr="00687035">
        <w:t>China/Japan war goes nuclear</w:t>
      </w:r>
    </w:p>
    <w:p w:rsidR="00685F62" w:rsidRPr="00687035" w:rsidRDefault="00685F62" w:rsidP="00685F62">
      <w:r w:rsidRPr="004047B2">
        <w:rPr>
          <w:rStyle w:val="Style13ptBold"/>
        </w:rPr>
        <w:t>Lim 5</w:t>
      </w:r>
      <w:r w:rsidRPr="00687035">
        <w:t xml:space="preserve"> (Robyn, Professor of International Relations – </w:t>
      </w:r>
      <w:proofErr w:type="spellStart"/>
      <w:smartTag w:uri="urn:schemas-microsoft-com:office:smarttags" w:element="PlaceName">
        <w:r w:rsidRPr="00687035">
          <w:t>Nanzan</w:t>
        </w:r>
      </w:smartTag>
      <w:proofErr w:type="spellEnd"/>
      <w:r w:rsidRPr="00687035">
        <w:t xml:space="preserve"> </w:t>
      </w:r>
      <w:smartTag w:uri="urn:schemas-microsoft-com:office:smarttags" w:element="PlaceType">
        <w:r w:rsidRPr="00687035">
          <w:t>University</w:t>
        </w:r>
      </w:smartTag>
      <w:r w:rsidRPr="00687035">
        <w:t xml:space="preserve"> (</w:t>
      </w:r>
      <w:smartTag w:uri="urn:schemas-microsoft-com:office:smarttags" w:element="country-region">
        <w:r w:rsidRPr="00687035">
          <w:t>Japan</w:t>
        </w:r>
      </w:smartTag>
      <w:r w:rsidRPr="00687035">
        <w:t xml:space="preserve">), “Geostrategic Trends in </w:t>
      </w:r>
      <w:smartTag w:uri="urn:schemas-microsoft-com:office:smarttags" w:element="place">
        <w:r w:rsidRPr="00687035">
          <w:t>Asia</w:t>
        </w:r>
      </w:smartTag>
      <w:r w:rsidRPr="00687035">
        <w:t>”, 1-6, http://www.icasinc.org/2005/2005l/2005lrxl.html)</w:t>
      </w:r>
    </w:p>
    <w:p w:rsidR="00685F62" w:rsidRPr="00234E37" w:rsidRDefault="00685F62" w:rsidP="00685F62">
      <w:pPr>
        <w:rPr>
          <w:sz w:val="14"/>
        </w:rPr>
      </w:pPr>
      <w:r w:rsidRPr="00234E37">
        <w:rPr>
          <w:sz w:val="14"/>
        </w:rPr>
        <w:t xml:space="preserve">For example, </w:t>
      </w:r>
      <w:r w:rsidRPr="00687035">
        <w:rPr>
          <w:u w:val="single"/>
        </w:rPr>
        <w:t xml:space="preserve">the </w:t>
      </w:r>
      <w:r w:rsidRPr="00687035">
        <w:rPr>
          <w:highlight w:val="yellow"/>
          <w:u w:val="single"/>
        </w:rPr>
        <w:t>hubris</w:t>
      </w:r>
      <w:r w:rsidRPr="00687035">
        <w:rPr>
          <w:u w:val="single"/>
        </w:rPr>
        <w:t xml:space="preserve"> on display </w:t>
      </w:r>
      <w:r w:rsidRPr="00687035">
        <w:rPr>
          <w:highlight w:val="yellow"/>
          <w:u w:val="single"/>
        </w:rPr>
        <w:t xml:space="preserve">in </w:t>
      </w:r>
      <w:smartTag w:uri="urn:schemas-microsoft-com:office:smarttags" w:element="City">
        <w:r w:rsidRPr="00687035">
          <w:rPr>
            <w:highlight w:val="yellow"/>
            <w:u w:val="single"/>
          </w:rPr>
          <w:t>Beijing</w:t>
        </w:r>
      </w:smartTag>
      <w:r w:rsidRPr="00687035">
        <w:rPr>
          <w:highlight w:val="yellow"/>
          <w:u w:val="single"/>
        </w:rPr>
        <w:t xml:space="preserve"> may lead</w:t>
      </w:r>
      <w:r w:rsidRPr="00687035">
        <w:rPr>
          <w:u w:val="single"/>
        </w:rPr>
        <w:t xml:space="preserve"> </w:t>
      </w:r>
      <w:smartTag w:uri="urn:schemas-microsoft-com:office:smarttags" w:element="country-region">
        <w:r w:rsidRPr="00687035">
          <w:rPr>
            <w:u w:val="single"/>
          </w:rPr>
          <w:t>Russia</w:t>
        </w:r>
      </w:smartTag>
      <w:r w:rsidRPr="00687035">
        <w:rPr>
          <w:u w:val="single"/>
        </w:rPr>
        <w:t xml:space="preserve"> and </w:t>
      </w:r>
      <w:smartTag w:uri="urn:schemas-microsoft-com:office:smarttags" w:element="country-region">
        <w:r w:rsidRPr="00687035">
          <w:rPr>
            <w:highlight w:val="yellow"/>
            <w:u w:val="single"/>
          </w:rPr>
          <w:t>Japan</w:t>
        </w:r>
      </w:smartTag>
      <w:r w:rsidRPr="00687035">
        <w:rPr>
          <w:highlight w:val="yellow"/>
          <w:u w:val="single"/>
        </w:rPr>
        <w:t xml:space="preserve"> to</w:t>
      </w:r>
      <w:r w:rsidRPr="00687035">
        <w:rPr>
          <w:u w:val="single"/>
        </w:rPr>
        <w:t xml:space="preserve"> sink their differences in order to </w:t>
      </w:r>
      <w:r w:rsidRPr="00687035">
        <w:rPr>
          <w:highlight w:val="yellow"/>
          <w:u w:val="single"/>
        </w:rPr>
        <w:t xml:space="preserve">align against a "rising" </w:t>
      </w:r>
      <w:smartTag w:uri="urn:schemas-microsoft-com:office:smarttags" w:element="country-region">
        <w:smartTag w:uri="urn:schemas-microsoft-com:office:smarttags" w:element="place">
          <w:r w:rsidRPr="00687035">
            <w:rPr>
              <w:highlight w:val="yellow"/>
              <w:u w:val="single"/>
            </w:rPr>
            <w:t>China</w:t>
          </w:r>
        </w:smartTag>
      </w:smartTag>
      <w:r w:rsidRPr="00687035">
        <w:rPr>
          <w:u w:val="single"/>
        </w:rPr>
        <w:t xml:space="preserve"> that threatens them both</w:t>
      </w:r>
      <w:r w:rsidRPr="00234E37">
        <w:rPr>
          <w:sz w:val="14"/>
        </w:rPr>
        <w:t xml:space="preserve">. It would not be the first time </w:t>
      </w:r>
      <w:smartTag w:uri="urn:schemas-microsoft-com:office:smarttags" w:element="country-region">
        <w:r w:rsidRPr="00234E37">
          <w:rPr>
            <w:sz w:val="14"/>
          </w:rPr>
          <w:t>Russia</w:t>
        </w:r>
      </w:smartTag>
      <w:r w:rsidRPr="00234E37">
        <w:rPr>
          <w:sz w:val="14"/>
        </w:rPr>
        <w:t xml:space="preserve"> and </w:t>
      </w:r>
      <w:smartTag w:uri="urn:schemas-microsoft-com:office:smarttags" w:element="country-region">
        <w:smartTag w:uri="urn:schemas-microsoft-com:office:smarttags" w:element="place">
          <w:r w:rsidRPr="00234E37">
            <w:rPr>
              <w:sz w:val="14"/>
            </w:rPr>
            <w:t>Japan</w:t>
          </w:r>
        </w:smartTag>
      </w:smartTag>
      <w:r w:rsidRPr="00234E37">
        <w:rPr>
          <w:sz w:val="14"/>
        </w:rPr>
        <w:t xml:space="preserve"> have resolved their differences, the precedent having been set in the period from 1907 to 1916. Indeed, recent visits by senior Japanese army officers to the Russian Far East would have any old </w:t>
      </w:r>
      <w:proofErr w:type="spellStart"/>
      <w:r w:rsidRPr="00234E37">
        <w:rPr>
          <w:sz w:val="14"/>
        </w:rPr>
        <w:t>geopolitiker</w:t>
      </w:r>
      <w:proofErr w:type="spellEnd"/>
      <w:r w:rsidRPr="00234E37">
        <w:rPr>
          <w:sz w:val="14"/>
        </w:rPr>
        <w:t xml:space="preserve"> sniffing the breeze.   As noted, the history of Whales 3: Elephants 0 stands as a warning of the difficulties that </w:t>
      </w:r>
      <w:smartTag w:uri="urn:schemas-microsoft-com:office:smarttags" w:element="country-region">
        <w:smartTag w:uri="urn:schemas-microsoft-com:office:smarttags" w:element="place">
          <w:r w:rsidRPr="00234E37">
            <w:rPr>
              <w:sz w:val="14"/>
            </w:rPr>
            <w:t>China</w:t>
          </w:r>
        </w:smartTag>
      </w:smartTag>
      <w:r w:rsidRPr="00234E37">
        <w:rPr>
          <w:sz w:val="14"/>
        </w:rPr>
        <w:t xml:space="preserve"> faces in managing its "peaceful" rise. It is all starting to look redolent of what happened in </w:t>
      </w:r>
      <w:smartTag w:uri="urn:schemas-microsoft-com:office:smarttags" w:element="country-region">
        <w:smartTag w:uri="urn:schemas-microsoft-com:office:smarttags" w:element="place">
          <w:r w:rsidRPr="00234E37">
            <w:rPr>
              <w:sz w:val="14"/>
            </w:rPr>
            <w:t>Germany</w:t>
          </w:r>
        </w:smartTag>
      </w:smartTag>
      <w:r w:rsidRPr="00234E37">
        <w:rPr>
          <w:sz w:val="14"/>
        </w:rPr>
        <w:t xml:space="preserve"> early last century when an arrogant and foolish young Kaiser sacked that great helmsman Bismarck. Wanting too much too soon, the Kaiser soon provoked the formation of the very coalition of the flanking powers (</w:t>
      </w:r>
      <w:smartTag w:uri="urn:schemas-microsoft-com:office:smarttags" w:element="country-region">
        <w:r w:rsidRPr="00234E37">
          <w:rPr>
            <w:sz w:val="14"/>
          </w:rPr>
          <w:t>France</w:t>
        </w:r>
      </w:smartTag>
      <w:r w:rsidRPr="00234E37">
        <w:rPr>
          <w:sz w:val="14"/>
        </w:rPr>
        <w:t xml:space="preserve"> and </w:t>
      </w:r>
      <w:smartTag w:uri="urn:schemas-microsoft-com:office:smarttags" w:element="country-region">
        <w:r w:rsidRPr="00234E37">
          <w:rPr>
            <w:sz w:val="14"/>
          </w:rPr>
          <w:t>Russia</w:t>
        </w:r>
      </w:smartTag>
      <w:r w:rsidRPr="00234E37">
        <w:rPr>
          <w:sz w:val="14"/>
        </w:rPr>
        <w:t xml:space="preserve">) that </w:t>
      </w:r>
      <w:smartTag w:uri="urn:schemas-microsoft-com:office:smarttags" w:element="City">
        <w:smartTag w:uri="urn:schemas-microsoft-com:office:smarttags" w:element="place">
          <w:r w:rsidRPr="00234E37">
            <w:rPr>
              <w:sz w:val="14"/>
            </w:rPr>
            <w:t>Bismarck</w:t>
          </w:r>
        </w:smartTag>
      </w:smartTag>
      <w:r w:rsidRPr="00234E37">
        <w:rPr>
          <w:sz w:val="14"/>
        </w:rPr>
        <w:t xml:space="preserve"> had </w:t>
      </w:r>
      <w:proofErr w:type="spellStart"/>
      <w:r w:rsidRPr="00234E37">
        <w:rPr>
          <w:sz w:val="14"/>
        </w:rPr>
        <w:t>laboured</w:t>
      </w:r>
      <w:proofErr w:type="spellEnd"/>
      <w:r w:rsidRPr="00234E37">
        <w:rPr>
          <w:sz w:val="14"/>
        </w:rPr>
        <w:t xml:space="preserve"> so hard to prevent. That soon led into a disastrous war.   Currently, </w:t>
      </w:r>
      <w:r w:rsidRPr="00687035">
        <w:rPr>
          <w:u w:val="single"/>
        </w:rPr>
        <w:t xml:space="preserve">those advising Deng's successors are said to be studying this history. But </w:t>
      </w:r>
      <w:r w:rsidRPr="00687035">
        <w:rPr>
          <w:highlight w:val="yellow"/>
          <w:u w:val="single"/>
        </w:rPr>
        <w:t>are they learning</w:t>
      </w:r>
      <w:r w:rsidRPr="00687035">
        <w:rPr>
          <w:u w:val="single"/>
        </w:rPr>
        <w:t xml:space="preserve"> the right </w:t>
      </w:r>
      <w:r w:rsidRPr="00687035">
        <w:rPr>
          <w:highlight w:val="yellow"/>
          <w:u w:val="single"/>
        </w:rPr>
        <w:t>lessons? If not, it will be</w:t>
      </w:r>
      <w:r w:rsidRPr="00687035">
        <w:rPr>
          <w:u w:val="single"/>
        </w:rPr>
        <w:t xml:space="preserve"> a familiar story of greed, hubris and </w:t>
      </w:r>
      <w:r w:rsidRPr="00687035">
        <w:rPr>
          <w:highlight w:val="yellow"/>
          <w:u w:val="single"/>
        </w:rPr>
        <w:t>miscalculation leading to war</w:t>
      </w:r>
      <w:r w:rsidRPr="00687035">
        <w:rPr>
          <w:u w:val="single"/>
        </w:rPr>
        <w:t xml:space="preserve">. And this time </w:t>
      </w:r>
      <w:r w:rsidRPr="00687035">
        <w:rPr>
          <w:highlight w:val="yellow"/>
          <w:u w:val="single"/>
        </w:rPr>
        <w:t>with nuclear weapons</w:t>
      </w:r>
      <w:r w:rsidRPr="00687035">
        <w:rPr>
          <w:u w:val="single"/>
        </w:rPr>
        <w:t xml:space="preserve"> as part of the equation</w:t>
      </w:r>
      <w:r w:rsidRPr="00234E37">
        <w:rPr>
          <w:sz w:val="14"/>
        </w:rPr>
        <w:t xml:space="preserve">. </w:t>
      </w:r>
    </w:p>
    <w:p w:rsidR="00685F62" w:rsidRPr="00203FBD" w:rsidRDefault="00685F62" w:rsidP="00685F62">
      <w:pPr>
        <w:pStyle w:val="Heading3"/>
      </w:pPr>
      <w:r>
        <w:t>Growth Good – US/China War</w:t>
      </w:r>
    </w:p>
    <w:p w:rsidR="00685F62" w:rsidRPr="00203FBD" w:rsidRDefault="00685F62" w:rsidP="00685F62">
      <w:pPr>
        <w:pStyle w:val="Heading4"/>
      </w:pPr>
      <w:r w:rsidRPr="00203FBD">
        <w:t>Economic downturn increases U.S.-China conflict – competition for markets and resources – empirics prove</w:t>
      </w:r>
    </w:p>
    <w:p w:rsidR="00685F62" w:rsidRDefault="00685F62" w:rsidP="00685F62">
      <w:r>
        <w:rPr>
          <w:rStyle w:val="Style13ptBold"/>
        </w:rPr>
        <w:t xml:space="preserve">Reynolds 15 </w:t>
      </w:r>
      <w:r>
        <w:t>[Ben Reynolds, Writer and Foreign Policy Analyst In New York, 9-1-2015, "The Economics of U.S.-China Rivalry”, CHINA US Focus, http://www.chinausfocus.com/foreign-policy/the-economics-of-u-s-china-rivalry/]</w:t>
      </w:r>
    </w:p>
    <w:p w:rsidR="00685F62" w:rsidRDefault="00685F62" w:rsidP="00685F62">
      <w:pPr>
        <w:rPr>
          <w:rStyle w:val="Emphasis"/>
        </w:rPr>
      </w:pPr>
      <w:r>
        <w:rPr>
          <w:sz w:val="16"/>
        </w:rPr>
        <w:t xml:space="preserve">Every American thinker who addresses the United States’ role in Asia emphasizes the region’s central importance in the world’s economic future. In “America’s Pacific Century,” then-Secretary of State Hillary Clinton wrote that, “harnessing Asia’s growth and dynamism is central to American economic and strategic interests.” For its part, China pursues an ambitious strategy of economic integration with Central, South, and Southeast Asia through direct investment and development aid. It is clear that economic interests drive the strategies of both China and the United States in Asia and elsewhere. But </w:t>
      </w:r>
      <w:r>
        <w:rPr>
          <w:rStyle w:val="StyleUnderline"/>
        </w:rPr>
        <w:t xml:space="preserve">while many theorists play up the mutually beneficial aspects of economic cooperation between the U.S. and China, they often ignore the </w:t>
      </w:r>
      <w:r>
        <w:rPr>
          <w:rStyle w:val="Emphasis"/>
        </w:rPr>
        <w:t xml:space="preserve">competitive and destabilizing elements introduced to the relationship by structural economic concerns. The struggle for emerging markets and untapped resources is adversarial, and it may intensify as economic growth slows. </w:t>
      </w:r>
      <w:r>
        <w:rPr>
          <w:sz w:val="16"/>
        </w:rPr>
        <w:t xml:space="preserve">Global economic growth is slowing down, and this trend is not going to end any time soon. Long-term structural changes in demographics and technical progress are behind this shift. This is a problem for the U.S. and China, because </w:t>
      </w:r>
      <w:r>
        <w:rPr>
          <w:rStyle w:val="StyleUnderline"/>
        </w:rPr>
        <w:t>capitalist economies need consistent growth to remain viable. As growth slows, new opportunities for investment shrink and the competition for existing markets drives profits down. This makes the search for new markets and regions with high rates of growth critical to maintain corporate profitability.</w:t>
      </w:r>
      <w:r>
        <w:rPr>
          <w:sz w:val="16"/>
        </w:rPr>
        <w:t xml:space="preserve"> The two main regions where the U.S. and China are struggling for influence – South and Southeast Asia and Sub-Saharan Africa – also happen to be the two remaining largely underdeveloped regions in the world. A large proportion of the population of these regions is engaged in subsistence agriculture and has only weak ties to the global market. </w:t>
      </w:r>
      <w:r>
        <w:rPr>
          <w:rStyle w:val="StyleUnderline"/>
        </w:rPr>
        <w:t>Underdeveloped regions serve as a crucial source of resources, cheap labor, and new markets for exports.</w:t>
      </w:r>
      <w:r>
        <w:rPr>
          <w:sz w:val="16"/>
        </w:rPr>
        <w:t xml:space="preserve"> </w:t>
      </w:r>
      <w:r>
        <w:rPr>
          <w:rStyle w:val="StyleUnderline"/>
        </w:rPr>
        <w:t xml:space="preserve">All of these are </w:t>
      </w:r>
      <w:r>
        <w:rPr>
          <w:rStyle w:val="Emphasis"/>
        </w:rPr>
        <w:t xml:space="preserve">zero-sum economic factors </w:t>
      </w:r>
      <w:r>
        <w:rPr>
          <w:rStyle w:val="StyleUnderline"/>
        </w:rPr>
        <w:t>for foreign firms.</w:t>
      </w:r>
      <w:r>
        <w:rPr>
          <w:sz w:val="16"/>
        </w:rPr>
        <w:t xml:space="preserve"> Non-renewable resources cannot be extracted twice, labor supplies are limited, and export markets get saturated. </w:t>
      </w:r>
      <w:r>
        <w:rPr>
          <w:rStyle w:val="StyleUnderline"/>
        </w:rPr>
        <w:t>Capitalist firms compete with one another to get access to these factors</w:t>
      </w:r>
      <w:r>
        <w:rPr>
          <w:sz w:val="16"/>
        </w:rPr>
        <w:t xml:space="preserve">, preferably on uneven terms. It should come as no surprise that </w:t>
      </w:r>
      <w:r>
        <w:rPr>
          <w:rStyle w:val="StyleUnderline"/>
        </w:rPr>
        <w:t>states do what they can to protect the interests of their own firms.</w:t>
      </w:r>
      <w:r>
        <w:rPr>
          <w:sz w:val="16"/>
        </w:rPr>
        <w:t xml:space="preserve"> The Trans-Pacific Partnership is a “free trade” deal that excludes Asia’s largest economy (China), effectively granting preferential access to American firms. </w:t>
      </w:r>
      <w:r>
        <w:rPr>
          <w:rStyle w:val="StyleUnderline"/>
        </w:rPr>
        <w:t xml:space="preserve">Chinese firms pursue similar aims in purchasing exclusive rights to mineral deposits in Africa, which the Chinese state protects with military installations. </w:t>
      </w:r>
      <w:r>
        <w:rPr>
          <w:sz w:val="16"/>
        </w:rPr>
        <w:t>Politico-</w:t>
      </w:r>
      <w:r>
        <w:rPr>
          <w:rStyle w:val="StyleUnderline"/>
        </w:rPr>
        <w:t>military competition is thus closely linked to economic competition. States have a real interest in encouraging the development of their own firms</w:t>
      </w:r>
      <w:r>
        <w:rPr>
          <w:sz w:val="16"/>
        </w:rPr>
        <w:t xml:space="preserve">. Hillary Clinton herself identified “opening new markets for American businesses” as a central priority of U.S. foreign policy. </w:t>
      </w:r>
      <w:r>
        <w:rPr>
          <w:rStyle w:val="StyleUnderline"/>
        </w:rPr>
        <w:t xml:space="preserve">It is </w:t>
      </w:r>
      <w:r>
        <w:rPr>
          <w:rStyle w:val="Emphasis"/>
        </w:rPr>
        <w:t>nearly impossible to maintain a long-term divergence in political and economic power.</w:t>
      </w:r>
      <w:r>
        <w:rPr>
          <w:sz w:val="16"/>
        </w:rPr>
        <w:t xml:space="preserve"> Countries with a large economic base can support a large military, and technologically advanced economies are capable of developing more advanced weaponry. China would not be able to afford annual 10% increases in its defense budget, for instance, if its economy was not also growing at an impressive rate. </w:t>
      </w:r>
      <w:r>
        <w:rPr>
          <w:rStyle w:val="StyleUnderline"/>
        </w:rPr>
        <w:t xml:space="preserve">Over the long run economic power translates into political power, which means that </w:t>
      </w:r>
      <w:r>
        <w:rPr>
          <w:rStyle w:val="Emphasis"/>
        </w:rPr>
        <w:t>economic growth is a necessity for competing states</w:t>
      </w:r>
      <w:r>
        <w:rPr>
          <w:rStyle w:val="StyleUnderline"/>
        </w:rPr>
        <w:t xml:space="preserve">. </w:t>
      </w:r>
      <w:r>
        <w:rPr>
          <w:sz w:val="16"/>
        </w:rPr>
        <w:t xml:space="preserve">Over a century ago, radical theorists like E.P. Thompson and Rosa Luxemburg argued that imperialism stemmed from the competitive pursuit of new markets and resources abroad. </w:t>
      </w:r>
      <w:r>
        <w:rPr>
          <w:rStyle w:val="StyleUnderline"/>
        </w:rPr>
        <w:t>Throughout the 19th century, European powers and the United States scrambled to acquire colonial possessions around the world. This struggle for land led to an arms race and increasing militarism across the European continent.</w:t>
      </w:r>
      <w:r>
        <w:rPr>
          <w:sz w:val="16"/>
        </w:rPr>
        <w:t xml:space="preserve"> Newly-unified </w:t>
      </w:r>
      <w:r>
        <w:rPr>
          <w:rStyle w:val="StyleUnderline"/>
        </w:rPr>
        <w:t>Germany quickly became an economic powerhouse, threatening Britain’s global supremacy by demanding a share of the world’s spoils</w:t>
      </w:r>
      <w:r>
        <w:rPr>
          <w:sz w:val="16"/>
        </w:rPr>
        <w:t xml:space="preserve"> commensurate with its growing power. </w:t>
      </w:r>
      <w:r>
        <w:rPr>
          <w:rStyle w:val="StyleUnderline"/>
        </w:rPr>
        <w:t>Anglo-German rivalry created a naval arms race and a rigid alliance system that made war all but inevitable. After skirting around successive crises in Morocco and the Balkans, Europe finally plunged into World War I</w:t>
      </w:r>
      <w:r>
        <w:rPr>
          <w:sz w:val="16"/>
        </w:rPr>
        <w:t xml:space="preserve"> in 1914. This should sound familiar. </w:t>
      </w:r>
      <w:r>
        <w:rPr>
          <w:rStyle w:val="StyleUnderline"/>
        </w:rPr>
        <w:t xml:space="preserve">As the world’s foremost economic and political powers, </w:t>
      </w:r>
      <w:r>
        <w:rPr>
          <w:rStyle w:val="Emphasis"/>
        </w:rPr>
        <w:t>China and the United States occupy analogous positions to yesteryear’s Germany and Britain.</w:t>
      </w:r>
      <w:r>
        <w:rPr>
          <w:rStyle w:val="StyleUnderline"/>
        </w:rPr>
        <w:t xml:space="preserve"> </w:t>
      </w:r>
      <w:r>
        <w:rPr>
          <w:sz w:val="16"/>
        </w:rPr>
        <w:t xml:space="preserve">There are some important differences between these historical positions, however. In the 19th century, a much larger portion of the globe was underdeveloped and ripe for exploitation. Contemporary capitalism has created a real world market, and the global economy is much more integrated than it was on the eve of World War I. War would be far more disruptive in today’s economy, but </w:t>
      </w:r>
      <w:r>
        <w:rPr>
          <w:rStyle w:val="StyleUnderline"/>
        </w:rPr>
        <w:t xml:space="preserve">there are fewer opportunities for investment and expansion for today’s great powers. </w:t>
      </w:r>
      <w:r>
        <w:rPr>
          <w:rStyle w:val="Emphasis"/>
        </w:rPr>
        <w:t>This kind of scarcity tends to create conflict.</w:t>
      </w:r>
      <w:r>
        <w:rPr>
          <w:rStyle w:val="StyleUnderline"/>
        </w:rPr>
        <w:t xml:space="preserve"> </w:t>
      </w:r>
      <w:r>
        <w:rPr>
          <w:sz w:val="16"/>
        </w:rPr>
        <w:t xml:space="preserve">Liberal </w:t>
      </w:r>
      <w:r>
        <w:rPr>
          <w:rStyle w:val="StyleUnderline"/>
        </w:rPr>
        <w:t>rhetoric about the benefits of economic cooperation</w:t>
      </w:r>
      <w:r>
        <w:rPr>
          <w:sz w:val="16"/>
        </w:rPr>
        <w:t xml:space="preserve"> between the United States and China help to assuage fears of a new Cold War, but it </w:t>
      </w:r>
      <w:r>
        <w:rPr>
          <w:rStyle w:val="StyleUnderline"/>
        </w:rPr>
        <w:t xml:space="preserve">overlooks the </w:t>
      </w:r>
      <w:r>
        <w:rPr>
          <w:rStyle w:val="Emphasis"/>
        </w:rPr>
        <w:t xml:space="preserve">economic incentives driving security competition. </w:t>
      </w:r>
      <w:r>
        <w:rPr>
          <w:sz w:val="16"/>
        </w:rPr>
        <w:t xml:space="preserve">The global </w:t>
      </w:r>
      <w:r>
        <w:rPr>
          <w:rStyle w:val="StyleUnderline"/>
        </w:rPr>
        <w:t xml:space="preserve">slowdown in economic growth will create </w:t>
      </w:r>
      <w:r>
        <w:rPr>
          <w:rStyle w:val="Emphasis"/>
        </w:rPr>
        <w:t>unfortunate pressures toward competitive behavior</w:t>
      </w:r>
      <w:r>
        <w:rPr>
          <w:rStyle w:val="StyleUnderline"/>
        </w:rPr>
        <w:t xml:space="preserve">, as corporate interests in both the U.S. and China have enormous political influence. A grand bargain between the U.S. and China </w:t>
      </w:r>
      <w:r>
        <w:rPr>
          <w:sz w:val="16"/>
        </w:rPr>
        <w:t xml:space="preserve">of the sort envisioned by Hugh White </w:t>
      </w:r>
      <w:r>
        <w:rPr>
          <w:rStyle w:val="StyleUnderline"/>
        </w:rPr>
        <w:t xml:space="preserve">would have to deal not only with the challenges of geopolitical balancing, but also with dividing emerging markets and resources into mutually acceptable spheres of influence. When growth in these regions eventually begins to slow, even this sort of </w:t>
      </w:r>
      <w:r>
        <w:rPr>
          <w:rStyle w:val="Emphasis"/>
        </w:rPr>
        <w:t>accommodation would become untenable.</w:t>
      </w:r>
    </w:p>
    <w:p w:rsidR="00685F62" w:rsidRPr="00203FBD" w:rsidRDefault="00685F62" w:rsidP="00685F62">
      <w:pPr>
        <w:pStyle w:val="Heading4"/>
      </w:pPr>
      <w:r w:rsidRPr="00203FBD">
        <w:t>*US-China war causes extinction.</w:t>
      </w:r>
    </w:p>
    <w:p w:rsidR="00685F62" w:rsidRDefault="00685F62" w:rsidP="00685F62">
      <w:pPr>
        <w:rPr>
          <w:rStyle w:val="Emphasis"/>
          <w:u w:val="none"/>
        </w:rPr>
      </w:pPr>
      <w:proofErr w:type="spellStart"/>
      <w:r>
        <w:rPr>
          <w:rStyle w:val="Style13ptBold"/>
        </w:rPr>
        <w:t>Wittner</w:t>
      </w:r>
      <w:proofErr w:type="spellEnd"/>
      <w:r>
        <w:rPr>
          <w:rStyle w:val="Style13ptBold"/>
        </w:rPr>
        <w:t xml:space="preserve"> 11</w:t>
      </w:r>
      <w:r>
        <w:t xml:space="preserve"> </w:t>
      </w:r>
      <w:r>
        <w:rPr>
          <w:szCs w:val="20"/>
        </w:rPr>
        <w:t xml:space="preserve">(Lawrence S. </w:t>
      </w:r>
      <w:proofErr w:type="spellStart"/>
      <w:r>
        <w:rPr>
          <w:szCs w:val="20"/>
        </w:rPr>
        <w:t>Wittner</w:t>
      </w:r>
      <w:proofErr w:type="spellEnd"/>
      <w:r>
        <w:rPr>
          <w:szCs w:val="20"/>
        </w:rPr>
        <w:t xml:space="preserve">, Emeritus Professor of History at the State University of New York/Albany, </w:t>
      </w:r>
      <w:proofErr w:type="spellStart"/>
      <w:r>
        <w:rPr>
          <w:szCs w:val="20"/>
        </w:rPr>
        <w:t>Wittner</w:t>
      </w:r>
      <w:proofErr w:type="spellEnd"/>
      <w:r>
        <w:rPr>
          <w:szCs w:val="20"/>
        </w:rPr>
        <w:t xml:space="preserve"> is the author of eight books, the editor or co-editor of another four, and the author of over 250 published articles and book reviews. From 1984 to 1987, he edited Peace &amp; Change, a journal of peace research., 11/28/2011, "Is a Nuclear War With China Possible?",  </w:t>
      </w:r>
      <w:hyperlink r:id="rId56" w:history="1">
        <w:r>
          <w:rPr>
            <w:rStyle w:val="Hyperlink"/>
            <w:szCs w:val="20"/>
          </w:rPr>
          <w:t>www.huntingtonnews.net/14446</w:t>
        </w:r>
      </w:hyperlink>
      <w:r>
        <w:rPr>
          <w:szCs w:val="20"/>
        </w:rPr>
        <w:t>)</w:t>
      </w:r>
    </w:p>
    <w:p w:rsidR="00685F62" w:rsidRDefault="00685F62" w:rsidP="00685F62">
      <w:pPr>
        <w:rPr>
          <w:rStyle w:val="Emphasis"/>
        </w:rPr>
      </w:pPr>
      <w:r>
        <w:rPr>
          <w:sz w:val="16"/>
        </w:rP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Pr>
          <w:rStyle w:val="StyleUnderline"/>
        </w:rPr>
        <w:t xml:space="preserve">The </w:t>
      </w:r>
      <w:r>
        <w:rPr>
          <w:rStyle w:val="Emphasis"/>
        </w:rPr>
        <w:t>gathering tension between the United States and China is clear</w:t>
      </w:r>
      <w:r>
        <w:rPr>
          <w:rStyle w:val="StyleUnderline"/>
        </w:rPr>
        <w:t xml:space="preserve"> </w:t>
      </w:r>
      <w:r>
        <w:rPr>
          <w:sz w:val="16"/>
        </w:rPr>
        <w:t xml:space="preserve">enough. Disturbed by China’s growing economic and military strength, </w:t>
      </w:r>
      <w:r>
        <w:rPr>
          <w:rStyle w:val="Emphasis"/>
        </w:rPr>
        <w:t>the U.S.</w:t>
      </w:r>
      <w:r>
        <w:rPr>
          <w:rStyle w:val="StyleUnderline"/>
        </w:rPr>
        <w:t xml:space="preserve"> government recently </w:t>
      </w:r>
      <w:r>
        <w:rPr>
          <w:rStyle w:val="Emphasis"/>
        </w:rPr>
        <w:t>challenged China’s claims in the South China Sea, increased</w:t>
      </w:r>
      <w:r>
        <w:rPr>
          <w:sz w:val="16"/>
        </w:rPr>
        <w:t xml:space="preserve"> the U.S. </w:t>
      </w:r>
      <w:r>
        <w:rPr>
          <w:rStyle w:val="Emphasis"/>
        </w:rPr>
        <w:t>military presence</w:t>
      </w:r>
      <w:r>
        <w:rPr>
          <w:sz w:val="16"/>
        </w:rPr>
        <w:t xml:space="preserve"> in Australia, </w:t>
      </w:r>
      <w:r>
        <w:rPr>
          <w:rStyle w:val="StyleUnderline"/>
        </w:rPr>
        <w:t>and deepened U.S. military ties with other nations in the Pacific region</w:t>
      </w:r>
      <w:r>
        <w:rPr>
          <w:sz w:val="16"/>
        </w:rPr>
        <w:t xml:space="preserve">. According to Secretary of State Hillary Clinton, the United States was “asserting our own position as a Pacific power.” But </w:t>
      </w:r>
      <w:r>
        <w:rPr>
          <w:rStyle w:val="Emphasis"/>
        </w:rPr>
        <w:t>need this lead to nuclear war</w:t>
      </w:r>
      <w:r>
        <w:rPr>
          <w:sz w:val="16"/>
        </w:rPr>
        <w:t xml:space="preserve">? </w:t>
      </w:r>
      <w:r>
        <w:rPr>
          <w:rStyle w:val="StyleUnderline"/>
        </w:rPr>
        <w:t>Not necessarily</w:t>
      </w:r>
      <w:r>
        <w:rPr>
          <w:sz w:val="16"/>
        </w:rPr>
        <w:t xml:space="preserve">. And </w:t>
      </w:r>
      <w:r>
        <w:rPr>
          <w:rStyle w:val="StyleUnderline"/>
        </w:rPr>
        <w:t>yet</w:t>
      </w:r>
      <w:r>
        <w:rPr>
          <w:sz w:val="16"/>
        </w:rPr>
        <w:t xml:space="preserve">, </w:t>
      </w:r>
      <w:r>
        <w:rPr>
          <w:rStyle w:val="Emphasis"/>
        </w:rPr>
        <w:t xml:space="preserve">there are signs that it could. </w:t>
      </w:r>
      <w:r>
        <w:rPr>
          <w:sz w:val="16"/>
        </w:rPr>
        <w:t xml:space="preserve">After all, </w:t>
      </w:r>
      <w:r>
        <w:rPr>
          <w:rStyle w:val="Emphasis"/>
        </w:rPr>
        <w:t xml:space="preserve">both the United States and China possess large numbers of nuclear weapons. </w:t>
      </w:r>
      <w:r>
        <w:rPr>
          <w:rStyle w:val="StyleUnderline"/>
        </w:rPr>
        <w:t>The U.S. government threatened to attack China with nuclear weapons during the Korean War and, later, during the conflict over the future of China’s offshore islands, Quemoy and Matsu</w:t>
      </w:r>
      <w:r>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Pr>
          <w:rStyle w:val="StyleUnderline"/>
        </w:rPr>
        <w:t>Some pundits argue that nuclear weapons prevent wars between nuclear-armed nations</w:t>
      </w:r>
      <w:r>
        <w:rPr>
          <w:sz w:val="16"/>
        </w:rPr>
        <w:t xml:space="preserve">; and, admittedly, there haven’t been very many—at least not yet. </w:t>
      </w:r>
      <w:r>
        <w:rPr>
          <w:rStyle w:val="StyleUnderline"/>
        </w:rPr>
        <w:t xml:space="preserve">But the </w:t>
      </w:r>
      <w:proofErr w:type="spellStart"/>
      <w:r>
        <w:rPr>
          <w:rStyle w:val="StyleUnderline"/>
        </w:rPr>
        <w:t>Kargil</w:t>
      </w:r>
      <w:proofErr w:type="spellEnd"/>
      <w:r>
        <w:rPr>
          <w:rStyle w:val="StyleUnderline"/>
        </w:rPr>
        <w:t xml:space="preserve"> War</w:t>
      </w:r>
      <w:r>
        <w:rPr>
          <w:sz w:val="16"/>
        </w:rPr>
        <w:t xml:space="preserve"> of 1999, </w:t>
      </w:r>
      <w:r>
        <w:rPr>
          <w:rStyle w:val="StyleUnderline"/>
        </w:rPr>
        <w:t>between</w:t>
      </w:r>
      <w:r>
        <w:rPr>
          <w:sz w:val="16"/>
        </w:rPr>
        <w:t xml:space="preserve"> nuclear-armed </w:t>
      </w:r>
      <w:r>
        <w:rPr>
          <w:rStyle w:val="StyleUnderline"/>
        </w:rPr>
        <w:t>India and</w:t>
      </w:r>
      <w:r>
        <w:rPr>
          <w:sz w:val="16"/>
        </w:rPr>
        <w:t xml:space="preserve"> nuclear-armed </w:t>
      </w:r>
      <w:r>
        <w:rPr>
          <w:rStyle w:val="StyleUnderline"/>
        </w:rPr>
        <w:t>Pakistan</w:t>
      </w:r>
      <w:r>
        <w:rPr>
          <w:sz w:val="16"/>
        </w:rPr>
        <w:t xml:space="preserve">, </w:t>
      </w:r>
      <w:r>
        <w:rPr>
          <w:rStyle w:val="StyleUnderline"/>
        </w:rPr>
        <w:t>should convince us that such wars can occur</w:t>
      </w:r>
      <w:r>
        <w:rPr>
          <w:sz w:val="16"/>
        </w:rPr>
        <w:t xml:space="preserve">. Indeed, </w:t>
      </w:r>
      <w:r>
        <w:rPr>
          <w:rStyle w:val="StyleUnderline"/>
        </w:rPr>
        <w:t>in that case, the conflict almost slipped into a nuclear war.</w:t>
      </w:r>
      <w:r>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Pr>
          <w:rStyle w:val="StyleUnderline"/>
        </w:rPr>
        <w:t>don’t nuclear weapons deter a nuclear attack</w:t>
      </w:r>
      <w:r>
        <w:rPr>
          <w:sz w:val="16"/>
        </w:rPr>
        <w:t xml:space="preserve">? Do they? </w:t>
      </w:r>
      <w:r>
        <w:rPr>
          <w:rStyle w:val="StyleUnderline"/>
        </w:rPr>
        <w:t>Obviously</w:t>
      </w:r>
      <w:r>
        <w:rPr>
          <w:sz w:val="16"/>
        </w:rPr>
        <w:t xml:space="preserve">, </w:t>
      </w:r>
      <w:r>
        <w:rPr>
          <w:rStyle w:val="StyleUnderline"/>
        </w:rPr>
        <w:t>NATO leaders didn’t feel deterred</w:t>
      </w:r>
      <w:r>
        <w:rPr>
          <w:sz w:val="16"/>
        </w:rPr>
        <w:t xml:space="preserve">, for, </w:t>
      </w:r>
      <w:r>
        <w:rPr>
          <w:rStyle w:val="StyleUnderline"/>
        </w:rPr>
        <w:t>throughout the Cold War, NATO’s strategy was to respond to a Soviet conventional military attack on Western Europe by launching a Western nuclear attack on the nuclear-armed Soviet Union</w:t>
      </w:r>
      <w:r>
        <w:rPr>
          <w:sz w:val="16"/>
        </w:rPr>
        <w:t xml:space="preserve">. Furthermore, </w:t>
      </w:r>
      <w:r>
        <w:rPr>
          <w:rStyle w:val="StyleUnderline"/>
        </w:rPr>
        <w:t>if U.S. government officials really believed that nuclear deterrence worked, they would not have resorted to championing “Star Wars</w:t>
      </w:r>
      <w:r>
        <w:rPr>
          <w:sz w:val="16"/>
        </w:rPr>
        <w:t xml:space="preserve">” and its modern variant, national missile defense. </w:t>
      </w:r>
      <w:r>
        <w:rPr>
          <w:rStyle w:val="StyleUnderline"/>
        </w:rPr>
        <w:t>Why are these vastly expensive</w:t>
      </w:r>
      <w:r>
        <w:rPr>
          <w:sz w:val="16"/>
        </w:rPr>
        <w:t>—and probably unworkable—</w:t>
      </w:r>
      <w:r>
        <w:rPr>
          <w:rStyle w:val="StyleUnderline"/>
        </w:rPr>
        <w:t>military defense systems needed if other nuclear powers are deterred from attacking by U.S. nuclear might</w:t>
      </w:r>
      <w:r>
        <w:rPr>
          <w:sz w:val="16"/>
        </w:rPr>
        <w:t xml:space="preserve">? Of course, </w:t>
      </w:r>
      <w:r>
        <w:rPr>
          <w:rStyle w:val="StyleUnderline"/>
        </w:rPr>
        <w:t>the bottom line for those Americans convinced that nuclear weapons safeguard them from a Chinese nuclear attack might be that the U.S. nuclear arsenal is far greater than its Chinese counterpart.</w:t>
      </w:r>
      <w:r>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Pr>
          <w:rStyle w:val="StyleUnderline"/>
        </w:rPr>
        <w:t>Surely the United States would “win” any nuclear war with China. But what would that “victory” entail?</w:t>
      </w:r>
      <w:r>
        <w:rPr>
          <w:sz w:val="16"/>
        </w:rPr>
        <w:t xml:space="preserve"> </w:t>
      </w:r>
      <w:r>
        <w:rPr>
          <w:rStyle w:val="StyleUnderline"/>
        </w:rPr>
        <w:t xml:space="preserve">A nuclear attack by China would immediately slaughter at least 10 million Americans </w:t>
      </w:r>
      <w:r>
        <w:rPr>
          <w:sz w:val="16"/>
        </w:rPr>
        <w:t xml:space="preserve">in a great storm of blast and fire, while leaving many more dying horribly of sickness and radiation poisoning. </w:t>
      </w:r>
      <w:r>
        <w:rPr>
          <w:rStyle w:val="StyleUnderline"/>
        </w:rPr>
        <w:t>The Chinese death toll in a nuclear war would be far higher</w:t>
      </w:r>
      <w:r>
        <w:rPr>
          <w:sz w:val="16"/>
        </w:rPr>
        <w:t xml:space="preserve">. </w:t>
      </w:r>
      <w:r>
        <w:rPr>
          <w:rStyle w:val="Emphasis"/>
        </w:rPr>
        <w:t>Both nations would be reduced to smoldering, radioactive wastelands</w:t>
      </w:r>
      <w:r>
        <w:rPr>
          <w:sz w:val="16"/>
        </w:rPr>
        <w:t xml:space="preserve">. Also, </w:t>
      </w:r>
      <w:r>
        <w:rPr>
          <w:rStyle w:val="Emphasis"/>
        </w:rPr>
        <w:t xml:space="preserve">radioactive debris sent aloft by the nuclear explosions would blot out the sun and bring on a “nuclear winter” around the globe—destroying agriculture, creating worldwide famine, and generating chaos and destruction. </w:t>
      </w:r>
    </w:p>
    <w:p w:rsidR="00685F62" w:rsidRDefault="00685F62" w:rsidP="00685F62">
      <w:pPr>
        <w:pStyle w:val="Heading3"/>
      </w:pPr>
      <w:r>
        <w:t>EXT – Yes Lash out – Japan/Taiwan</w:t>
      </w:r>
    </w:p>
    <w:p w:rsidR="00685F62" w:rsidRPr="00203FBD" w:rsidRDefault="00685F62" w:rsidP="00685F62">
      <w:pPr>
        <w:pStyle w:val="Heading4"/>
      </w:pPr>
      <w:r w:rsidRPr="00203FBD">
        <w:t>reversing slow growth is key to prevent lash-out against Japan and Taiwan</w:t>
      </w:r>
    </w:p>
    <w:p w:rsidR="00685F62" w:rsidRDefault="00685F62" w:rsidP="00685F62">
      <w:proofErr w:type="spellStart"/>
      <w:r>
        <w:rPr>
          <w:rStyle w:val="Style13ptBold"/>
        </w:rPr>
        <w:t>Deweaver</w:t>
      </w:r>
      <w:proofErr w:type="spellEnd"/>
      <w:r>
        <w:rPr>
          <w:rStyle w:val="Style13ptBold"/>
        </w:rPr>
        <w:t xml:space="preserve"> 13</w:t>
      </w:r>
      <w:r>
        <w:t xml:space="preserve"> [Mark A. </w:t>
      </w:r>
      <w:proofErr w:type="spellStart"/>
      <w:r>
        <w:t>Deweaver</w:t>
      </w:r>
      <w:proofErr w:type="spellEnd"/>
      <w:r>
        <w:t xml:space="preserve"> (fellow at the Institute of Regional and International Studies, PhD in Economics), 6-17-2013, "The Threat Of A Declining China," International Business Times, http://www.ibtimes.com/threat-declining-china-1310023]</w:t>
      </w:r>
    </w:p>
    <w:p w:rsidR="00685F62" w:rsidRDefault="00685F62" w:rsidP="00685F62">
      <w:pPr>
        <w:rPr>
          <w:sz w:val="16"/>
        </w:rPr>
      </w:pPr>
      <w:r>
        <w:rPr>
          <w:sz w:val="16"/>
        </w:rPr>
        <w:t xml:space="preserve">As the Chinese juggernaut starts to lose momentum, should Americans be breathing a collective sigh of relief? Not really. Unfortunately, </w:t>
      </w:r>
      <w:r>
        <w:rPr>
          <w:rStyle w:val="StyleUnderline"/>
        </w:rPr>
        <w:t xml:space="preserve">China’s decline is likely to be a lot less peaceful than its rise. Slower growth will pose an </w:t>
      </w:r>
      <w:r>
        <w:rPr>
          <w:rStyle w:val="Emphasis"/>
        </w:rPr>
        <w:t>existential problem</w:t>
      </w:r>
      <w:r>
        <w:rPr>
          <w:rStyle w:val="StyleUnderline"/>
        </w:rPr>
        <w:t xml:space="preserve"> for the</w:t>
      </w:r>
      <w:r>
        <w:rPr>
          <w:sz w:val="16"/>
        </w:rPr>
        <w:t xml:space="preserve"> </w:t>
      </w:r>
      <w:r>
        <w:rPr>
          <w:rStyle w:val="Emphasis"/>
        </w:rPr>
        <w:t>C</w:t>
      </w:r>
      <w:r>
        <w:rPr>
          <w:sz w:val="16"/>
        </w:rPr>
        <w:t xml:space="preserve">hinese </w:t>
      </w:r>
      <w:r>
        <w:rPr>
          <w:rStyle w:val="Emphasis"/>
        </w:rPr>
        <w:t>C</w:t>
      </w:r>
      <w:r>
        <w:rPr>
          <w:sz w:val="16"/>
        </w:rPr>
        <w:t xml:space="preserve">ommunist </w:t>
      </w:r>
      <w:r>
        <w:rPr>
          <w:rStyle w:val="Emphasis"/>
        </w:rPr>
        <w:t>P</w:t>
      </w:r>
      <w:r>
        <w:rPr>
          <w:sz w:val="16"/>
        </w:rPr>
        <w:t xml:space="preserve">arty. Ever since the end of the Maoist era in 1978, </w:t>
      </w:r>
      <w:r>
        <w:rPr>
          <w:rStyle w:val="StyleUnderline"/>
        </w:rPr>
        <w:t>economic development has been the Party’s primary source of legitimacy.</w:t>
      </w:r>
      <w:r>
        <w:rPr>
          <w:sz w:val="16"/>
        </w:rPr>
        <w:t xml:space="preserve"> </w:t>
      </w:r>
      <w:r>
        <w:rPr>
          <w:rStyle w:val="StyleUnderline"/>
        </w:rPr>
        <w:t>A prolonged slowdown will weaken its hold on power</w:t>
      </w:r>
      <w:r>
        <w:rPr>
          <w:sz w:val="16"/>
        </w:rPr>
        <w:t xml:space="preserve"> in much the same way that crop failures during imperial times undermined the emperor’s claim to the “mandate of heaven.” </w:t>
      </w:r>
      <w:r>
        <w:rPr>
          <w:rStyle w:val="StyleUnderline"/>
        </w:rPr>
        <w:t>If China is not going to be “number one” after all, some other justification for Party rule will be urgently needed.</w:t>
      </w:r>
      <w:r>
        <w:rPr>
          <w:sz w:val="16"/>
        </w:rPr>
        <w:t xml:space="preserve">  </w:t>
      </w:r>
      <w:r>
        <w:rPr>
          <w:rStyle w:val="StyleUnderline"/>
        </w:rPr>
        <w:t xml:space="preserve">The Party’s best bet will be to play the </w:t>
      </w:r>
      <w:r>
        <w:rPr>
          <w:rStyle w:val="Emphasis"/>
        </w:rPr>
        <w:t>nationalist card</w:t>
      </w:r>
      <w:r>
        <w:rPr>
          <w:rStyle w:val="StyleUnderline"/>
        </w:rPr>
        <w:t xml:space="preserve">, making the </w:t>
      </w:r>
      <w:r>
        <w:rPr>
          <w:rStyle w:val="Emphasis"/>
        </w:rPr>
        <w:t>defense of the “motherland” its primary mission</w:t>
      </w:r>
      <w:r>
        <w:rPr>
          <w:sz w:val="16"/>
        </w:rPr>
        <w:t xml:space="preserve">. This will not be difficult. </w:t>
      </w:r>
      <w:r>
        <w:rPr>
          <w:rStyle w:val="StyleUnderline"/>
        </w:rPr>
        <w:t>It will be easy to blame China’s economic failures on the machinations of foreign powers</w:t>
      </w:r>
      <w:r>
        <w:rPr>
          <w:sz w:val="16"/>
        </w:rPr>
        <w:t xml:space="preserve">, even as </w:t>
      </w:r>
      <w:hyperlink r:id="rId57" w:history="1">
        <w:r>
          <w:rPr>
            <w:rStyle w:val="Hyperlink"/>
            <w:sz w:val="16"/>
          </w:rPr>
          <w:t>Mao</w:t>
        </w:r>
      </w:hyperlink>
      <w:r>
        <w:rPr>
          <w:sz w:val="16"/>
        </w:rPr>
        <w:t xml:space="preserve"> Zedong did in his famous speech proclaiming the founding of the People’s Republic in 1949. The fact that China had “fallen behind,” he said, was “due entirely to oppression and exploitation by foreign imperialism and domestic reactionary governments.”  </w:t>
      </w:r>
      <w:r>
        <w:rPr>
          <w:rStyle w:val="StyleUnderline"/>
        </w:rPr>
        <w:t xml:space="preserve">It will also be easy to put the Chinese economy on a war footing. China’s central planning institutions are well suited to the mobilization of resources for defense industries. A military buildup would also help to alleviate excess capacity problems in heavy industry. </w:t>
      </w:r>
      <w:r>
        <w:rPr>
          <w:sz w:val="16"/>
        </w:rPr>
        <w:t xml:space="preserve">Total excess capacity in the steel sector, for example, already exceeds total U.S. capacity. </w:t>
      </w:r>
      <w:r>
        <w:rPr>
          <w:rStyle w:val="StyleUnderline"/>
        </w:rPr>
        <w:t xml:space="preserve">Arms manufacturing is likely to be seen as a good way to put idle plants back online. The implications for China’s neighbors are already evident in Beijing’s increasingly bellicose insistence on irredentist territorial claims. There have been escalating tensions with Japan over the </w:t>
      </w:r>
      <w:proofErr w:type="spellStart"/>
      <w:r>
        <w:rPr>
          <w:rStyle w:val="StyleUnderline"/>
        </w:rPr>
        <w:t>Senkaku</w:t>
      </w:r>
      <w:proofErr w:type="spellEnd"/>
      <w:r>
        <w:rPr>
          <w:rStyle w:val="StyleUnderline"/>
        </w:rPr>
        <w:t xml:space="preserve"> Islands, spats in the </w:t>
      </w:r>
      <w:hyperlink r:id="rId58" w:history="1">
        <w:r>
          <w:rPr>
            <w:rStyle w:val="StyleUnderline"/>
          </w:rPr>
          <w:t>South China</w:t>
        </w:r>
      </w:hyperlink>
      <w:r>
        <w:rPr>
          <w:rStyle w:val="StyleUnderline"/>
        </w:rPr>
        <w:t xml:space="preserve"> Sea</w:t>
      </w:r>
      <w:r>
        <w:rPr>
          <w:sz w:val="16"/>
        </w:rPr>
        <w:t xml:space="preserve"> involving areas claimed by Vietnam, and even a Chinese incursion into an Indian-controlled Himalayan region claimed by both Beijing and New </w:t>
      </w:r>
      <w:hyperlink r:id="rId59" w:history="1">
        <w:r>
          <w:rPr>
            <w:rStyle w:val="Hyperlink"/>
            <w:sz w:val="16"/>
          </w:rPr>
          <w:t>Delhi</w:t>
        </w:r>
      </w:hyperlink>
      <w:r>
        <w:rPr>
          <w:sz w:val="16"/>
        </w:rPr>
        <w:t xml:space="preserve">. </w:t>
      </w:r>
      <w:r>
        <w:rPr>
          <w:rStyle w:val="StyleUnderline"/>
        </w:rPr>
        <w:t>Such incidents are</w:t>
      </w:r>
      <w:r>
        <w:rPr>
          <w:sz w:val="16"/>
        </w:rPr>
        <w:t xml:space="preserve"> often described as competitions for the control of natural resources such as the South China Sea’s oil and natural gas. They are, however, </w:t>
      </w:r>
      <w:r>
        <w:rPr>
          <w:rStyle w:val="StyleUnderline"/>
        </w:rPr>
        <w:t>better understood as consequences of the Party’s domestic agenda.</w:t>
      </w:r>
      <w:r>
        <w:rPr>
          <w:sz w:val="16"/>
        </w:rPr>
        <w:t xml:space="preserve"> And as public relations exercises they have been remarkably successful. </w:t>
      </w:r>
      <w:r>
        <w:rPr>
          <w:rStyle w:val="StyleUnderline"/>
        </w:rPr>
        <w:t>Chinese anti-Japanese sentiment is now at fever pitch, with many of China’s netizens expressing strident support for military action against Japan to recover lost territories, right historical wrongs, and avenge past humiliations</w:t>
      </w:r>
      <w:r>
        <w:rPr>
          <w:sz w:val="16"/>
        </w:rPr>
        <w:t xml:space="preserve">. U.S. policymakers need to realize that </w:t>
      </w:r>
      <w:r>
        <w:rPr>
          <w:rStyle w:val="StyleUnderline"/>
        </w:rPr>
        <w:t xml:space="preserve">this type of nationalist sentiment is going to be the Party’s </w:t>
      </w:r>
      <w:r>
        <w:rPr>
          <w:rStyle w:val="Emphasis"/>
        </w:rPr>
        <w:t>ace in the hole</w:t>
      </w:r>
      <w:r>
        <w:rPr>
          <w:rStyle w:val="StyleUnderline"/>
        </w:rPr>
        <w:t xml:space="preserve"> once the economy slows</w:t>
      </w:r>
      <w:r>
        <w:rPr>
          <w:sz w:val="16"/>
        </w:rPr>
        <w:t xml:space="preserve">. Beijing can therefore be expected to prefer that international disputes remain unresolved. </w:t>
      </w:r>
      <w:r>
        <w:rPr>
          <w:rStyle w:val="StyleUnderline"/>
        </w:rPr>
        <w:t>Its objective will be to keep the Chinese public distracted by possible foreign threats to China’s national security</w:t>
      </w:r>
      <w:r>
        <w:rPr>
          <w:sz w:val="16"/>
        </w:rPr>
        <w:t xml:space="preserve"> and economic development. China, not the U.S., is fated to be the “declining power” for the remainder of this decade. This means that Washington’s preferred policy of ‘engagement’ will not work. </w:t>
      </w:r>
      <w:r>
        <w:rPr>
          <w:rStyle w:val="StyleUnderline"/>
        </w:rPr>
        <w:t>Beijing will be unable to give ground in disputes with its neighbors because doing so will weaken the Party domestically.</w:t>
      </w:r>
      <w:r>
        <w:rPr>
          <w:sz w:val="16"/>
        </w:rPr>
        <w:t xml:space="preserve"> Events like the recent summit between President Obama and General Secretary Xi Jinping are not going to improve U.S.-China relations when </w:t>
      </w:r>
      <w:r>
        <w:rPr>
          <w:rStyle w:val="Emphasis"/>
        </w:rPr>
        <w:t>the Party’s survival depends on escalating tensions.</w:t>
      </w:r>
      <w:r>
        <w:rPr>
          <w:rStyle w:val="StyleUnderline"/>
        </w:rPr>
        <w:t xml:space="preserve"> Given that dialogue is likely to be ineffective, </w:t>
      </w:r>
      <w:r>
        <w:rPr>
          <w:sz w:val="16"/>
        </w:rPr>
        <w:t xml:space="preserve">the U.S. must focus instead on defending its strategic interests in the Pacific. It must continue to strengthen ties with its regional partners, particularly </w:t>
      </w:r>
      <w:r>
        <w:rPr>
          <w:rStyle w:val="StyleUnderline"/>
        </w:rPr>
        <w:t xml:space="preserve">Japan and Taiwan, which are likely to be the </w:t>
      </w:r>
      <w:r>
        <w:rPr>
          <w:rStyle w:val="Emphasis"/>
        </w:rPr>
        <w:t>main targets of Chinese military adventurism</w:t>
      </w:r>
      <w:r>
        <w:rPr>
          <w:sz w:val="16"/>
        </w:rPr>
        <w:t xml:space="preserve">. Most important, the U.S. must avoid helping the Party stifle demands for political reforms at home by handing it easy victories abroad. </w:t>
      </w:r>
    </w:p>
    <w:p w:rsidR="00685F62" w:rsidRDefault="00685F62" w:rsidP="00685F62">
      <w:pPr>
        <w:rPr>
          <w:rStyle w:val="Style13ptBold"/>
          <w:b w:val="0"/>
        </w:rPr>
      </w:pPr>
    </w:p>
    <w:p w:rsidR="00685F62" w:rsidRDefault="00685F62" w:rsidP="00685F62">
      <w:pPr>
        <w:pStyle w:val="Heading3"/>
      </w:pPr>
      <w:r>
        <w:t xml:space="preserve">EXT – Yes Lash out – General </w:t>
      </w:r>
    </w:p>
    <w:p w:rsidR="009F0BD1" w:rsidRPr="00234E37" w:rsidRDefault="009F0BD1" w:rsidP="00234E37">
      <w:pPr>
        <w:pStyle w:val="Heading4"/>
      </w:pPr>
      <w:r w:rsidRPr="00234E37">
        <w:t>Chinese economic collapse causes CCP lash out</w:t>
      </w:r>
    </w:p>
    <w:p w:rsidR="009F0BD1" w:rsidRPr="00E21553" w:rsidRDefault="009F0BD1" w:rsidP="009F0BD1">
      <w:r w:rsidRPr="00E21553">
        <w:rPr>
          <w:rStyle w:val="Style13ptBold"/>
        </w:rPr>
        <w:t>Shirk</w:t>
      </w:r>
      <w:r>
        <w:rPr>
          <w:rStyle w:val="Style13ptBold"/>
        </w:rPr>
        <w:t xml:space="preserve"> and Lam 7</w:t>
      </w:r>
      <w:r w:rsidRPr="00E21553">
        <w:t xml:space="preserve"> (</w:t>
      </w:r>
      <w:r>
        <w:t xml:space="preserve">Susan Shirk is </w:t>
      </w:r>
      <w:r w:rsidRPr="00E21553">
        <w:t>director of the University of California system-wide Institute on Global Conflict and Cooperation</w:t>
      </w:r>
      <w:r>
        <w:t xml:space="preserve">. Ho </w:t>
      </w:r>
      <w:proofErr w:type="spellStart"/>
      <w:r>
        <w:t>Miu</w:t>
      </w:r>
      <w:proofErr w:type="spellEnd"/>
      <w:r>
        <w:t xml:space="preserve"> Lam is </w:t>
      </w:r>
      <w:r w:rsidRPr="00E21553">
        <w:t>professor of China and Pacific Relations at IR/PS and Deputy Assistant Secretary of State in the Bureau o</w:t>
      </w:r>
      <w:r>
        <w:t>f East Asia and Pacific Affairs—“China: Fragile Superpower”—Oxford University Press)</w:t>
      </w:r>
      <w:proofErr w:type="spellStart"/>
      <w:r>
        <w:t>WHerbst</w:t>
      </w:r>
      <w:proofErr w:type="spellEnd"/>
    </w:p>
    <w:p w:rsidR="009F0BD1" w:rsidRPr="00E21553" w:rsidRDefault="009F0BD1" w:rsidP="009F0BD1">
      <w:r w:rsidRPr="00D011B9">
        <w:rPr>
          <w:sz w:val="16"/>
          <w:szCs w:val="16"/>
        </w:rPr>
        <w:t xml:space="preserve">As </w:t>
      </w:r>
      <w:r w:rsidRPr="00D011B9">
        <w:rPr>
          <w:rStyle w:val="StyleUnderline"/>
        </w:rPr>
        <w:t>China’s leaders well know, the greatest political risk lying ahead of them is the possibility of an economic crash that throws millions of workers out of</w:t>
      </w:r>
      <w:r w:rsidRPr="00D011B9">
        <w:t xml:space="preserve"> </w:t>
      </w:r>
      <w:r w:rsidRPr="00D011B9">
        <w:rPr>
          <w:sz w:val="16"/>
          <w:szCs w:val="16"/>
        </w:rPr>
        <w:t xml:space="preserve">their </w:t>
      </w:r>
      <w:r w:rsidRPr="00D011B9">
        <w:rPr>
          <w:rStyle w:val="StyleUnderline"/>
        </w:rPr>
        <w:t>jobs</w:t>
      </w:r>
      <w:r w:rsidRPr="00D011B9">
        <w:rPr>
          <w:sz w:val="16"/>
          <w:szCs w:val="16"/>
        </w:rPr>
        <w:t xml:space="preserve"> or sends millions of depositors to withdraw their savings from the shaky banking system. A massive environmental or public health disaster could also</w:t>
      </w:r>
      <w:r w:rsidRPr="00D011B9">
        <w:t xml:space="preserve"> </w:t>
      </w:r>
      <w:r w:rsidRPr="00D011B9">
        <w:rPr>
          <w:rStyle w:val="StyleUnderline"/>
        </w:rPr>
        <w:t>trigger regime collapse</w:t>
      </w:r>
      <w:r w:rsidRPr="00D011B9">
        <w:t xml:space="preserve">, </w:t>
      </w:r>
      <w:r w:rsidRPr="00D011B9">
        <w:rPr>
          <w:sz w:val="16"/>
          <w:szCs w:val="16"/>
        </w:rPr>
        <w:t>especially if people’s lives are endangered by a media cover-up imposed by Party authorities.</w:t>
      </w:r>
      <w:r w:rsidRPr="00D011B9">
        <w:t xml:space="preserve"> </w:t>
      </w:r>
      <w:r w:rsidRPr="00D011B9">
        <w:rPr>
          <w:sz w:val="16"/>
          <w:szCs w:val="16"/>
        </w:rPr>
        <w:t>Nationwide</w:t>
      </w:r>
      <w:r w:rsidRPr="00D011B9">
        <w:rPr>
          <w:rStyle w:val="StyleUnderline"/>
        </w:rPr>
        <w:t xml:space="preserve"> rebellion becomes a real possibility when large numbers of </w:t>
      </w:r>
      <w:r w:rsidRPr="00D011B9">
        <w:rPr>
          <w:sz w:val="16"/>
          <w:szCs w:val="16"/>
        </w:rPr>
        <w:t>people</w:t>
      </w:r>
      <w:r w:rsidRPr="00D011B9">
        <w:rPr>
          <w:rStyle w:val="StyleUnderline"/>
        </w:rPr>
        <w:t xml:space="preserve"> are upset </w:t>
      </w:r>
      <w:r w:rsidRPr="00D011B9">
        <w:rPr>
          <w:sz w:val="16"/>
          <w:szCs w:val="16"/>
        </w:rPr>
        <w:t>about the same issue at the same time. Another dangerous scenario is a domestic or international crisis in</w:t>
      </w:r>
      <w:r w:rsidRPr="00D011B9">
        <w:t xml:space="preserve"> </w:t>
      </w:r>
      <w:r w:rsidRPr="00D011B9">
        <w:rPr>
          <w:rStyle w:val="StyleUnderline"/>
        </w:rPr>
        <w:t xml:space="preserve">which the CCP leaders feel compelled to lash out against Japan, Taiwan, or the United States </w:t>
      </w:r>
      <w:r w:rsidRPr="00D011B9">
        <w:rPr>
          <w:sz w:val="16"/>
          <w:szCs w:val="16"/>
        </w:rPr>
        <w:t>because from their point of view not lashing out might endanger Party rule.”</w:t>
      </w:r>
    </w:p>
    <w:p w:rsidR="009F0BD1" w:rsidRPr="00AF5046" w:rsidRDefault="009F0BD1" w:rsidP="009F0BD1"/>
    <w:p w:rsidR="000E4412" w:rsidRPr="00203FBD" w:rsidRDefault="000E4412" w:rsidP="000E4412">
      <w:pPr>
        <w:pStyle w:val="Heading4"/>
      </w:pPr>
      <w:r w:rsidRPr="00203FBD">
        <w:t xml:space="preserve">Chinese economic decline increases military aggression – rally around the flag </w:t>
      </w:r>
    </w:p>
    <w:p w:rsidR="000E4412" w:rsidRDefault="000E4412" w:rsidP="000E4412">
      <w:pPr>
        <w:rPr>
          <w:rStyle w:val="Style13ptBold"/>
        </w:rPr>
      </w:pPr>
      <w:r>
        <w:rPr>
          <w:rStyle w:val="Style13ptBold"/>
        </w:rPr>
        <w:t xml:space="preserve">Addison 9 </w:t>
      </w:r>
      <w:r>
        <w:t xml:space="preserve">[Jennifer Addison, citing Jacqueline </w:t>
      </w:r>
      <w:proofErr w:type="spellStart"/>
      <w:r>
        <w:t>Newmyer</w:t>
      </w:r>
      <w:proofErr w:type="spellEnd"/>
      <w:r>
        <w:t xml:space="preserve"> (president and CEO of the Long Term Strategy Group, worked on projects related to East Asia for the Department of Defense Office of Net Assessment, has held postdoctoral fellowships at Harvard) “Economic Crisis: Impact on Chinese Military Modernization”, Center for National Policy, April 2009, http://cnponline.org/p/economic-crisis-impact-on-chinese-military-modernization/]</w:t>
      </w:r>
    </w:p>
    <w:p w:rsidR="000E4412" w:rsidRDefault="000E4412" w:rsidP="000E4412">
      <w:pPr>
        <w:rPr>
          <w:sz w:val="16"/>
        </w:rPr>
      </w:pPr>
      <w:r>
        <w:rPr>
          <w:sz w:val="16"/>
        </w:rPr>
        <w:t xml:space="preserve">On April 8, 2009, </w:t>
      </w:r>
      <w:r>
        <w:rPr>
          <w:rStyle w:val="StyleUnderline"/>
        </w:rPr>
        <w:t xml:space="preserve">the Center for National Policy hosted a discussion entitled “Economic Crisis: Impact on Chinese Military Modernization”, featuring Dr. Jacqueline </w:t>
      </w:r>
      <w:proofErr w:type="spellStart"/>
      <w:r>
        <w:rPr>
          <w:rStyle w:val="StyleUnderline"/>
        </w:rPr>
        <w:t>Newmyer</w:t>
      </w:r>
      <w:proofErr w:type="spellEnd"/>
      <w:r>
        <w:rPr>
          <w:sz w:val="16"/>
        </w:rPr>
        <w:t xml:space="preserve">, president and CEO of the Long Term Strategy Group </w:t>
      </w:r>
      <w:r>
        <w:rPr>
          <w:rStyle w:val="StyleUnderline"/>
        </w:rPr>
        <w:t xml:space="preserve">and Kristen </w:t>
      </w:r>
      <w:proofErr w:type="spellStart"/>
      <w:r>
        <w:rPr>
          <w:rStyle w:val="StyleUnderline"/>
        </w:rPr>
        <w:t>Gunness</w:t>
      </w:r>
      <w:proofErr w:type="spellEnd"/>
      <w:r>
        <w:rPr>
          <w:rStyle w:val="StyleUnderline"/>
        </w:rPr>
        <w:t>, a China advisor for the U.S. Department of the Navy</w:t>
      </w:r>
      <w:r>
        <w:rPr>
          <w:sz w:val="16"/>
        </w:rPr>
        <w:t xml:space="preserve">, as keynote speakers. Before running Long Term Strategy, Dr. </w:t>
      </w:r>
      <w:proofErr w:type="spellStart"/>
      <w:r>
        <w:rPr>
          <w:sz w:val="16"/>
        </w:rPr>
        <w:t>Newmyer</w:t>
      </w:r>
      <w:proofErr w:type="spellEnd"/>
      <w:r>
        <w:rPr>
          <w:sz w:val="16"/>
        </w:rPr>
        <w:t xml:space="preserve"> worked on projects related to East Asia for the Department of Defense Office of Net Assessment, has held postdoctoral fellowships at Harvard and has published articles on energy security. Ms. </w:t>
      </w:r>
      <w:proofErr w:type="spellStart"/>
      <w:r>
        <w:rPr>
          <w:sz w:val="16"/>
        </w:rPr>
        <w:t>Gunness</w:t>
      </w:r>
      <w:proofErr w:type="spellEnd"/>
      <w:r>
        <w:rPr>
          <w:sz w:val="16"/>
        </w:rPr>
        <w:t xml:space="preserve"> has spent significant time working in the private sector as a business consultant focusing on China issues, and has spent time studying in China. Jacqueline </w:t>
      </w:r>
      <w:proofErr w:type="spellStart"/>
      <w:r>
        <w:rPr>
          <w:rStyle w:val="StyleUnderline"/>
        </w:rPr>
        <w:t>Newmyer</w:t>
      </w:r>
      <w:proofErr w:type="spellEnd"/>
      <w:r>
        <w:rPr>
          <w:rStyle w:val="StyleUnderline"/>
        </w:rPr>
        <w:t xml:space="preserve"> began</w:t>
      </w:r>
      <w:r>
        <w:rPr>
          <w:sz w:val="16"/>
        </w:rPr>
        <w:t xml:space="preserve"> the discussion </w:t>
      </w:r>
      <w:r>
        <w:rPr>
          <w:rStyle w:val="StyleUnderline"/>
        </w:rPr>
        <w:t>by forecasting two potential scenarios that China could face as a result of the recent economic downturn: The first is that the crisis</w:t>
      </w:r>
      <w:r>
        <w:rPr>
          <w:sz w:val="16"/>
        </w:rPr>
        <w:t xml:space="preserve">, while difficult, </w:t>
      </w:r>
      <w:r>
        <w:rPr>
          <w:rStyle w:val="StyleUnderline"/>
        </w:rPr>
        <w:t>does not ultimately disrupt China’s strong economic growth</w:t>
      </w:r>
      <w:r>
        <w:rPr>
          <w:sz w:val="16"/>
        </w:rPr>
        <w:t xml:space="preserve"> and thus does not lead to major changes in Chinese policy. </w:t>
      </w:r>
      <w:r>
        <w:rPr>
          <w:rStyle w:val="StyleUnderline"/>
        </w:rPr>
        <w:t>The second is that the crisis leads both to a dramatic downturn of the Chinese economy and thus a drastic change in Chinese domestic and foreign policies. The point</w:t>
      </w:r>
      <w:r>
        <w:rPr>
          <w:sz w:val="16"/>
        </w:rPr>
        <w:t xml:space="preserve"> </w:t>
      </w:r>
      <w:proofErr w:type="spellStart"/>
      <w:r>
        <w:rPr>
          <w:sz w:val="16"/>
        </w:rPr>
        <w:t>Newmyer</w:t>
      </w:r>
      <w:proofErr w:type="spellEnd"/>
      <w:r>
        <w:rPr>
          <w:sz w:val="16"/>
        </w:rPr>
        <w:t xml:space="preserve"> ultimately makes, however, </w:t>
      </w:r>
      <w:r>
        <w:rPr>
          <w:rStyle w:val="StyleUnderline"/>
        </w:rPr>
        <w:t xml:space="preserve">is that </w:t>
      </w:r>
      <w:r>
        <w:rPr>
          <w:rStyle w:val="Emphasis"/>
        </w:rPr>
        <w:t>in both scenarios China would be likely to increase defense spending and undertake a more assertive stance in its foreign policy,</w:t>
      </w:r>
      <w:r>
        <w:rPr>
          <w:rStyle w:val="StyleUnderline"/>
        </w:rPr>
        <w:t xml:space="preserve"> leading to complications for the United States and its regional allies. </w:t>
      </w:r>
      <w:r>
        <w:rPr>
          <w:sz w:val="16"/>
        </w:rPr>
        <w:t xml:space="preserve">Observe China’s past actions: Depending on which analysis is used, </w:t>
      </w:r>
      <w:r>
        <w:rPr>
          <w:rStyle w:val="StyleUnderline"/>
        </w:rPr>
        <w:t>China has doubled its defense spending in recent years</w:t>
      </w:r>
      <w:r>
        <w:rPr>
          <w:sz w:val="16"/>
        </w:rPr>
        <w:t xml:space="preserve">; a feat un-replicated by other industrialized nations for many decades. Although the generally accepted rationale for such increases is to secure </w:t>
      </w:r>
      <w:proofErr w:type="spellStart"/>
      <w:r>
        <w:rPr>
          <w:sz w:val="16"/>
        </w:rPr>
        <w:t>it’s</w:t>
      </w:r>
      <w:proofErr w:type="spellEnd"/>
      <w:r>
        <w:rPr>
          <w:sz w:val="16"/>
        </w:rPr>
        <w:t xml:space="preserve"> position vis-à-vis Taiwan, its investment in hi-tech weaponry and a green-to-blue water navy suggests that its aims are much broader than the simple maintenance of a military balance in the Taiwan Strait. Pursuant to this expanded geopolitical role, China announced plans to develop three aircraft carriers by 2020, and has made significant advances in long-range logistics and air-to-air refueling. China has also upgraded its space-based reconnaissance program, anti-satellite capabilities, anti-ship missiles, anti-ship ballistic missiles, and new submarines which are capable of launching sea-based ballistic missiles. Even more worrisome is notion that the US presence in Asia is on the relative decline. The current US fleet is half the size it was under Regan, giving China the largest combat fleet by numbers in the region. Although the Chinese fleet is technologically inferior to its American counterpart, this emerging trend is not lost on United States’ allies in the region. Thus, </w:t>
      </w:r>
      <w:r>
        <w:rPr>
          <w:rStyle w:val="StyleUnderline"/>
        </w:rPr>
        <w:t>countries such as Japan and India are becoming increasingly worried about the effects of Chinese arms exports on their own national interests.</w:t>
      </w:r>
      <w:r>
        <w:rPr>
          <w:sz w:val="16"/>
        </w:rPr>
        <w:t xml:space="preserve"> Although Chinese hi-tech arms exports were once almost nonexistent, they are now poised to create a defense conglomerate that could rival British Aerospace by 2017. . Elaborating more on the economic picture and the first scenario, </w:t>
      </w:r>
      <w:proofErr w:type="spellStart"/>
      <w:r>
        <w:rPr>
          <w:sz w:val="16"/>
        </w:rPr>
        <w:t>Newmyer</w:t>
      </w:r>
      <w:proofErr w:type="spellEnd"/>
      <w:r>
        <w:rPr>
          <w:sz w:val="16"/>
        </w:rPr>
        <w:t xml:space="preserve"> explored the possibility </w:t>
      </w:r>
      <w:r>
        <w:rPr>
          <w:rStyle w:val="StyleUnderline"/>
        </w:rPr>
        <w:t>that the economic downturn would have little effect on China’s defense policy.</w:t>
      </w:r>
      <w:r>
        <w:rPr>
          <w:sz w:val="16"/>
        </w:rPr>
        <w:t xml:space="preserve"> This scenario </w:t>
      </w:r>
      <w:r>
        <w:rPr>
          <w:rStyle w:val="StyleUnderline"/>
        </w:rPr>
        <w:t>is plausible, given China’s substantial treasury reserves, its insulation from the global economy relative to the United States, and its quick enactment of a government stimulus package.</w:t>
      </w:r>
      <w:r>
        <w:rPr>
          <w:sz w:val="16"/>
        </w:rPr>
        <w:t xml:space="preserve"> Nevertheless, however, </w:t>
      </w:r>
      <w:proofErr w:type="spellStart"/>
      <w:r>
        <w:rPr>
          <w:sz w:val="16"/>
        </w:rPr>
        <w:t>Newmyer</w:t>
      </w:r>
      <w:proofErr w:type="spellEnd"/>
      <w:r>
        <w:rPr>
          <w:sz w:val="16"/>
        </w:rPr>
        <w:t xml:space="preserve"> raises serious questions about the efficacy of China’s stimulus program, given its focus on short-term infrastructure projects, and prevalent use of state-owned banks with a history of inefficient resource allocation. Although Western analysts argue that China should place more emphasis on domestic consumption over foreign exports, such dramatic political and structural changes are extraordinarily difficult to make. Thus, </w:t>
      </w:r>
      <w:proofErr w:type="spellStart"/>
      <w:r>
        <w:rPr>
          <w:sz w:val="16"/>
        </w:rPr>
        <w:t>Newmyer</w:t>
      </w:r>
      <w:proofErr w:type="spellEnd"/>
      <w:r>
        <w:rPr>
          <w:sz w:val="16"/>
        </w:rPr>
        <w:t xml:space="preserve"> predicts that China would continue to focus on exports, including a further increase in arms sales to buyers in the Middle East. Along the same lines, </w:t>
      </w:r>
      <w:r>
        <w:rPr>
          <w:rStyle w:val="Emphasis"/>
        </w:rPr>
        <w:t>increases in defense spending could be seen as an expedient way for the CCP to stimulate the economy without relinquishing party control.</w:t>
      </w:r>
      <w:r>
        <w:rPr>
          <w:rStyle w:val="StyleUnderline"/>
        </w:rPr>
        <w:t xml:space="preserve"> If the second scenario came about, however, the economic crisis would have a severe effect on the Chinese economy. Because the basis of the Chinese government’s legitimacy has been its ability to facilitate rapid economic growth, a sharp and prolonged downturn could trigger widespread social and political unrest.</w:t>
      </w:r>
      <w:r>
        <w:rPr>
          <w:sz w:val="16"/>
        </w:rPr>
        <w:t xml:space="preserve"> Indeed, the number of incidents of social unrest have increased five-fold from 2005 to 2006, and doubled for the second time in three years in 2008. </w:t>
      </w:r>
      <w:proofErr w:type="spellStart"/>
      <w:r>
        <w:rPr>
          <w:sz w:val="16"/>
        </w:rPr>
        <w:t>Newmyer</w:t>
      </w:r>
      <w:proofErr w:type="spellEnd"/>
      <w:r>
        <w:rPr>
          <w:sz w:val="16"/>
        </w:rPr>
        <w:t xml:space="preserve"> argues that </w:t>
      </w:r>
      <w:r>
        <w:rPr>
          <w:rStyle w:val="Emphasis"/>
        </w:rPr>
        <w:t>the natural interest of the government would be to look for external enemies to blame the crisis on</w:t>
      </w:r>
      <w:r>
        <w:rPr>
          <w:rStyle w:val="StyleUnderline"/>
        </w:rPr>
        <w:t xml:space="preserve"> (be they </w:t>
      </w:r>
      <w:r>
        <w:rPr>
          <w:rStyle w:val="Emphasis"/>
        </w:rPr>
        <w:t xml:space="preserve">an </w:t>
      </w:r>
      <w:proofErr w:type="spellStart"/>
      <w:r>
        <w:rPr>
          <w:rStyle w:val="Emphasis"/>
        </w:rPr>
        <w:t>interventionalist</w:t>
      </w:r>
      <w:proofErr w:type="spellEnd"/>
      <w:r>
        <w:rPr>
          <w:rStyle w:val="Emphasis"/>
        </w:rPr>
        <w:t xml:space="preserve"> America</w:t>
      </w:r>
      <w:r>
        <w:rPr>
          <w:rStyle w:val="StyleUnderline"/>
        </w:rPr>
        <w:t xml:space="preserve">, and emerging India, or </w:t>
      </w:r>
      <w:r>
        <w:rPr>
          <w:rStyle w:val="Emphasis"/>
        </w:rPr>
        <w:t>a historically cantankerous Japan</w:t>
      </w:r>
      <w:r>
        <w:rPr>
          <w:rStyle w:val="StyleUnderline"/>
        </w:rPr>
        <w:t>), and embark on a more belligerent foreign policy as a result. Either way</w:t>
      </w:r>
      <w:r>
        <w:rPr>
          <w:sz w:val="16"/>
        </w:rPr>
        <w:t xml:space="preserve">, she concludes, </w:t>
      </w:r>
      <w:r>
        <w:rPr>
          <w:rStyle w:val="Emphasis"/>
        </w:rPr>
        <w:t xml:space="preserve">there is an increased likelihood that the economic downturn will lead China to adopt a more assertive defense and foreign policy, causing friction with its neighbors and with the major powers in the region. </w:t>
      </w:r>
      <w:r>
        <w:rPr>
          <w:sz w:val="16"/>
        </w:rPr>
        <w:t xml:space="preserve">Kristen </w:t>
      </w:r>
      <w:proofErr w:type="spellStart"/>
      <w:r>
        <w:rPr>
          <w:sz w:val="16"/>
        </w:rPr>
        <w:t>Gunness</w:t>
      </w:r>
      <w:proofErr w:type="spellEnd"/>
      <w:r>
        <w:rPr>
          <w:sz w:val="16"/>
        </w:rPr>
        <w:t xml:space="preserve"> continued the conversation by discussing the impact of the economic crisis on the PLA and the Chinese defense budget. On a superficial level, </w:t>
      </w:r>
      <w:proofErr w:type="spellStart"/>
      <w:r>
        <w:rPr>
          <w:sz w:val="16"/>
        </w:rPr>
        <w:t>Gunness</w:t>
      </w:r>
      <w:proofErr w:type="spellEnd"/>
      <w:r>
        <w:rPr>
          <w:sz w:val="16"/>
        </w:rPr>
        <w:t xml:space="preserve"> notes that the </w:t>
      </w:r>
      <w:r>
        <w:rPr>
          <w:rStyle w:val="StyleUnderline"/>
        </w:rPr>
        <w:t>economic crisis appears to have had little effect on the PLA’s funding. China issued an official 17.6 percent increase in its defense budget in 2008, and is announcing an additional 14.9 percent increase in 2009.</w:t>
      </w:r>
      <w:r>
        <w:rPr>
          <w:sz w:val="16"/>
        </w:rPr>
        <w:t xml:space="preserve"> Although China’s official defense budget stands at $70.3 billion, a 2009 DoD report put the figure somewhere between $105 to $150 billion. </w:t>
      </w:r>
      <w:r>
        <w:rPr>
          <w:rStyle w:val="StyleUnderline"/>
        </w:rPr>
        <w:t xml:space="preserve">Much of these increases are going towards a substantial modernization program designed to transform he PLA from a primarily “personnel intensive” force to one that is increasingly “technology intensive.” </w:t>
      </w:r>
      <w:r>
        <w:rPr>
          <w:sz w:val="16"/>
        </w:rPr>
        <w:t>This transformation not only requires a complete overhaul of the PLA’s activities, institutions, military doctrines, and officer corps, it also requires that PLA to take-on missions outside of its comfort zone of defending the Chinese mainland. To this end, the PLA has contributed troops to peacekeeping missions, sent ships to the Horn of Africa to combat piracy, and has engaged in disaster relief missions such as those surrounding the Sichuan earthquake in spring 2008.</w:t>
      </w:r>
    </w:p>
    <w:p w:rsidR="00685F62" w:rsidRDefault="00685F62" w:rsidP="00685F62">
      <w:pPr>
        <w:pStyle w:val="Heading4"/>
      </w:pPr>
      <w:r>
        <w:t>China capable of going to war – econ decline leads to pursuing of territorial claims</w:t>
      </w:r>
    </w:p>
    <w:p w:rsidR="00685F62" w:rsidRPr="00A42B28" w:rsidRDefault="00234E37" w:rsidP="00685F62">
      <w:r>
        <w:rPr>
          <w:b/>
        </w:rPr>
        <w:t xml:space="preserve">Philips </w:t>
      </w:r>
      <w:r w:rsidR="00685F62">
        <w:rPr>
          <w:b/>
        </w:rPr>
        <w:t xml:space="preserve">15 </w:t>
      </w:r>
      <w:r w:rsidR="00685F62">
        <w:t xml:space="preserve">(Tom Philips is the Beijing Correspondent of the Guardian, he covers Chinese Politics, Relations and etc. “South China Sea: Beijing not frightened to fight a war after US Move”, </w:t>
      </w:r>
      <w:hyperlink r:id="rId60" w:history="1">
        <w:r w:rsidR="00685F62" w:rsidRPr="008076AC">
          <w:rPr>
            <w:rStyle w:val="Hyperlink"/>
          </w:rPr>
          <w:t>https://www.theguardian.com/world/2015/oct/28/china-not-frightened-fight-war-south-china-sea-uss-lassen</w:t>
        </w:r>
      </w:hyperlink>
      <w:r w:rsidR="00685F62">
        <w:t xml:space="preserve">) </w:t>
      </w:r>
    </w:p>
    <w:p w:rsidR="00685F62" w:rsidRPr="00AA4A7D" w:rsidRDefault="00685F62" w:rsidP="00234E37">
      <w:pPr>
        <w:rPr>
          <w:sz w:val="16"/>
        </w:rPr>
      </w:pPr>
      <w:r w:rsidRPr="00395016">
        <w:rPr>
          <w:u w:val="single"/>
        </w:rPr>
        <w:t xml:space="preserve">Twenty-four hours after </w:t>
      </w:r>
      <w:r w:rsidRPr="00395016">
        <w:rPr>
          <w:highlight w:val="yellow"/>
          <w:u w:val="single"/>
        </w:rPr>
        <w:t xml:space="preserve">Washington </w:t>
      </w:r>
      <w:r w:rsidRPr="00395016">
        <w:rPr>
          <w:b/>
          <w:highlight w:val="yellow"/>
          <w:u w:val="single"/>
        </w:rPr>
        <w:t xml:space="preserve">challenged </w:t>
      </w:r>
      <w:r w:rsidRPr="00395016">
        <w:rPr>
          <w:highlight w:val="yellow"/>
          <w:u w:val="single"/>
        </w:rPr>
        <w:t xml:space="preserve">Beijing’s territorial claims in the region by </w:t>
      </w:r>
      <w:hyperlink r:id="rId61" w:history="1">
        <w:r w:rsidRPr="00395016">
          <w:rPr>
            <w:rStyle w:val="Hyperlink"/>
            <w:highlight w:val="yellow"/>
            <w:u w:val="single"/>
          </w:rPr>
          <w:t xml:space="preserve">deploying a warship to waters around the </w:t>
        </w:r>
        <w:r w:rsidRPr="00395016">
          <w:rPr>
            <w:rStyle w:val="Hyperlink"/>
            <w:b/>
            <w:highlight w:val="yellow"/>
            <w:u w:val="single"/>
          </w:rPr>
          <w:t xml:space="preserve">disputed </w:t>
        </w:r>
        <w:r w:rsidRPr="00395016">
          <w:rPr>
            <w:rStyle w:val="Hyperlink"/>
            <w:highlight w:val="yellow"/>
            <w:u w:val="single"/>
          </w:rPr>
          <w:t>Spratly archipelago</w:t>
        </w:r>
      </w:hyperlink>
      <w:r w:rsidRPr="00AA4A7D">
        <w:rPr>
          <w:sz w:val="16"/>
        </w:rPr>
        <w:t>, the notoriously nationalistic Global Times accused the Pentagon of provoking China. “</w:t>
      </w:r>
      <w:r w:rsidRPr="00395016">
        <w:rPr>
          <w:highlight w:val="yellow"/>
          <w:u w:val="single"/>
        </w:rPr>
        <w:t xml:space="preserve">In [the] face of the US harassment, Beijing should deal with Washington </w:t>
      </w:r>
      <w:r w:rsidRPr="00395016">
        <w:rPr>
          <w:b/>
          <w:highlight w:val="yellow"/>
          <w:u w:val="single"/>
        </w:rPr>
        <w:t>tactfully and prepare for the worst</w:t>
      </w:r>
      <w:r w:rsidRPr="00395016">
        <w:rPr>
          <w:highlight w:val="yellow"/>
          <w:u w:val="single"/>
        </w:rPr>
        <w:t xml:space="preserve">,” the newspaper argued </w:t>
      </w:r>
      <w:hyperlink r:id="rId62" w:history="1">
        <w:r w:rsidRPr="00395016">
          <w:rPr>
            <w:rStyle w:val="Hyperlink"/>
            <w:highlight w:val="yellow"/>
            <w:u w:val="single"/>
          </w:rPr>
          <w:t>in an editorial</w:t>
        </w:r>
      </w:hyperlink>
      <w:r w:rsidRPr="00395016">
        <w:rPr>
          <w:highlight w:val="yellow"/>
          <w:u w:val="single"/>
        </w:rPr>
        <w:t xml:space="preserve"> on Wednesday</w:t>
      </w:r>
      <w:r w:rsidRPr="00395016">
        <w:rPr>
          <w:u w:val="single"/>
        </w:rPr>
        <w:t>.</w:t>
      </w:r>
      <w:r w:rsidRPr="00AA4A7D">
        <w:rPr>
          <w:sz w:val="16"/>
        </w:rPr>
        <w:t xml:space="preserve"> “</w:t>
      </w:r>
      <w:r w:rsidRPr="00395016">
        <w:rPr>
          <w:u w:val="single"/>
        </w:rPr>
        <w:t xml:space="preserve">This can convince the White House that </w:t>
      </w:r>
      <w:hyperlink r:id="rId63" w:history="1">
        <w:r w:rsidRPr="00395016">
          <w:rPr>
            <w:rStyle w:val="Hyperlink"/>
            <w:b/>
            <w:highlight w:val="yellow"/>
            <w:u w:val="single"/>
          </w:rPr>
          <w:t>China</w:t>
        </w:r>
      </w:hyperlink>
      <w:r w:rsidRPr="00395016">
        <w:rPr>
          <w:u w:val="single"/>
        </w:rPr>
        <w:t xml:space="preserve">, despite its unwillingness, </w:t>
      </w:r>
      <w:r w:rsidRPr="00395016">
        <w:rPr>
          <w:b/>
          <w:highlight w:val="yellow"/>
          <w:u w:val="single"/>
        </w:rPr>
        <w:t>is not frightened to fight a war</w:t>
      </w:r>
      <w:r w:rsidRPr="00395016">
        <w:rPr>
          <w:highlight w:val="yellow"/>
          <w:u w:val="single"/>
        </w:rPr>
        <w:t xml:space="preserve"> with the US in the region, and is determined to</w:t>
      </w:r>
      <w:r w:rsidRPr="00395016">
        <w:rPr>
          <w:b/>
          <w:highlight w:val="yellow"/>
          <w:u w:val="single"/>
        </w:rPr>
        <w:t xml:space="preserve"> safeguard its national interests and dignity</w:t>
      </w:r>
      <w:r w:rsidRPr="00395016">
        <w:rPr>
          <w:u w:val="single"/>
        </w:rPr>
        <w:t>.”</w:t>
      </w:r>
      <w:r w:rsidRPr="00AA4A7D">
        <w:rPr>
          <w:sz w:val="16"/>
        </w:rPr>
        <w:t xml:space="preserve"> The United States has been very irresponsible,” defense ministry spokesperson Yang </w:t>
      </w:r>
      <w:proofErr w:type="spellStart"/>
      <w:r w:rsidRPr="00AA4A7D">
        <w:rPr>
          <w:sz w:val="16"/>
        </w:rPr>
        <w:t>Yujun</w:t>
      </w:r>
      <w:proofErr w:type="spellEnd"/>
      <w:r w:rsidRPr="00AA4A7D">
        <w:rPr>
          <w:sz w:val="16"/>
        </w:rPr>
        <w:t xml:space="preserve"> said, according to </w:t>
      </w:r>
      <w:hyperlink r:id="rId64" w:history="1">
        <w:r w:rsidRPr="00AA4A7D">
          <w:rPr>
            <w:rStyle w:val="Hyperlink"/>
            <w:sz w:val="16"/>
          </w:rPr>
          <w:t>Xinhua</w:t>
        </w:r>
      </w:hyperlink>
      <w:r w:rsidRPr="00AA4A7D">
        <w:rPr>
          <w:sz w:val="16"/>
        </w:rPr>
        <w:t>, China’s official news agency. “</w:t>
      </w:r>
      <w:r w:rsidRPr="00395016">
        <w:rPr>
          <w:u w:val="single"/>
        </w:rPr>
        <w:t>We will take any measures necessary to safeguard our security.</w:t>
      </w:r>
      <w:r w:rsidRPr="00AA4A7D">
        <w:rPr>
          <w:sz w:val="16"/>
        </w:rPr>
        <w:t xml:space="preserve"> ”Lu Kang, a foreign ministry spokesperson, said China would “resolutely respond” to any deliberate provocations but declined to be drawn on any potential military response. </w:t>
      </w:r>
      <w:r w:rsidRPr="00AA4A7D">
        <w:rPr>
          <w:sz w:val="16"/>
          <w:highlight w:val="yellow"/>
        </w:rPr>
        <w:t>“</w:t>
      </w:r>
      <w:r w:rsidRPr="00395016">
        <w:rPr>
          <w:highlight w:val="yellow"/>
          <w:u w:val="single"/>
        </w:rPr>
        <w:t xml:space="preserve">I advise the US not to make a </w:t>
      </w:r>
      <w:r w:rsidRPr="00395016">
        <w:rPr>
          <w:b/>
          <w:highlight w:val="yellow"/>
          <w:u w:val="single"/>
        </w:rPr>
        <w:t>fool out of themselves</w:t>
      </w:r>
      <w:r w:rsidRPr="00395016">
        <w:rPr>
          <w:highlight w:val="yellow"/>
          <w:u w:val="single"/>
        </w:rPr>
        <w:t xml:space="preserve"> in trying to be smart,” Lu said. </w:t>
      </w:r>
      <w:r w:rsidRPr="00395016">
        <w:rPr>
          <w:u w:val="single"/>
        </w:rPr>
        <w:t>But despite the angry rhetoric coming out of Beijin</w:t>
      </w:r>
      <w:r w:rsidRPr="00234E37">
        <w:rPr>
          <w:u w:val="single"/>
        </w:rPr>
        <w:t>g,</w:t>
      </w:r>
      <w:r w:rsidRPr="00395016">
        <w:rPr>
          <w:u w:val="single"/>
        </w:rPr>
        <w:t xml:space="preserve"> experts say China’s response has been relatively muted. “It seems like China’s reaction – at least initially – has been to respond in a restrained, operational way</w:t>
      </w:r>
      <w:r w:rsidRPr="00AA4A7D">
        <w:rPr>
          <w:sz w:val="16"/>
        </w:rPr>
        <w:t>. The Chinese have absolutely no interest in sparking a tactical crisis or any kind of confrontation with the Americans,” said Ashley Townshend</w:t>
      </w:r>
      <w:r w:rsidRPr="00395016">
        <w:rPr>
          <w:rStyle w:val="Emphasis"/>
        </w:rPr>
        <w:t>,</w:t>
      </w:r>
      <w:r w:rsidRPr="00AA4A7D">
        <w:rPr>
          <w:sz w:val="16"/>
        </w:rPr>
        <w:t xml:space="preserve"> a South China Sea expert from the University of Sydney’s United States studies </w:t>
      </w:r>
      <w:proofErr w:type="spellStart"/>
      <w:r w:rsidRPr="00AA4A7D">
        <w:rPr>
          <w:sz w:val="16"/>
        </w:rPr>
        <w:t>centre</w:t>
      </w:r>
      <w:proofErr w:type="spellEnd"/>
      <w:r w:rsidRPr="00AA4A7D">
        <w:rPr>
          <w:sz w:val="16"/>
        </w:rPr>
        <w:t>.</w:t>
      </w:r>
    </w:p>
    <w:p w:rsidR="000E4412" w:rsidRPr="00685F62" w:rsidRDefault="000E4412" w:rsidP="000E4412">
      <w:pPr>
        <w:rPr>
          <w:b/>
        </w:rPr>
      </w:pPr>
    </w:p>
    <w:p w:rsidR="00685F62" w:rsidRPr="00203FBD" w:rsidRDefault="00685F62" w:rsidP="00685F62">
      <w:pPr>
        <w:pStyle w:val="Heading4"/>
      </w:pPr>
      <w:r w:rsidRPr="00203FBD">
        <w:t>Decline increases foreign aggression and military modernization – rally around the flag and defense industrial spending</w:t>
      </w:r>
    </w:p>
    <w:p w:rsidR="00685F62" w:rsidRDefault="00685F62" w:rsidP="00685F62">
      <w:pPr>
        <w:rPr>
          <w:rStyle w:val="Style13ptBold"/>
        </w:rPr>
      </w:pPr>
      <w:r>
        <w:rPr>
          <w:rStyle w:val="Style13ptBold"/>
        </w:rPr>
        <w:t xml:space="preserve">Addison 9 </w:t>
      </w:r>
      <w:r>
        <w:t xml:space="preserve">[Jennifer Addison, citing Jacqueline </w:t>
      </w:r>
      <w:proofErr w:type="spellStart"/>
      <w:r>
        <w:t>Newmyer</w:t>
      </w:r>
      <w:proofErr w:type="spellEnd"/>
      <w:r>
        <w:t xml:space="preserve"> (president and CEO of the Long Term Strategy Group, worked on projects related to East Asia for the Department of Defense Office of Net Assessment, has held postdoctoral fellowships at Harvard) “Economic Crisis: Impact on Chinese Military Modernization”, Center for National Policy, April 2009,  http://cnponline.org/p/economic-crisis-impact-on-chinese-military-modernization/]</w:t>
      </w:r>
    </w:p>
    <w:p w:rsidR="00685F62" w:rsidRDefault="00685F62" w:rsidP="00685F62">
      <w:pPr>
        <w:rPr>
          <w:sz w:val="16"/>
        </w:rPr>
      </w:pPr>
      <w:r>
        <w:rPr>
          <w:sz w:val="16"/>
        </w:rPr>
        <w:t xml:space="preserve">On April 8, 2009, </w:t>
      </w:r>
      <w:r>
        <w:rPr>
          <w:rStyle w:val="StyleUnderline"/>
        </w:rPr>
        <w:t xml:space="preserve">the Center for National Policy hosted a discussion entitled “Economic Crisis: Impact on Chinese Military Modernization”, featuring Dr. Jacqueline </w:t>
      </w:r>
      <w:proofErr w:type="spellStart"/>
      <w:r>
        <w:rPr>
          <w:rStyle w:val="StyleUnderline"/>
        </w:rPr>
        <w:t>Newmyer</w:t>
      </w:r>
      <w:proofErr w:type="spellEnd"/>
      <w:r>
        <w:rPr>
          <w:sz w:val="16"/>
        </w:rPr>
        <w:t xml:space="preserve">, president and CEO of the Long Term Strategy Group </w:t>
      </w:r>
      <w:r>
        <w:rPr>
          <w:rStyle w:val="StyleUnderline"/>
        </w:rPr>
        <w:t xml:space="preserve">and Kristen </w:t>
      </w:r>
      <w:proofErr w:type="spellStart"/>
      <w:r>
        <w:rPr>
          <w:rStyle w:val="StyleUnderline"/>
        </w:rPr>
        <w:t>Gunness</w:t>
      </w:r>
      <w:proofErr w:type="spellEnd"/>
      <w:r>
        <w:rPr>
          <w:rStyle w:val="StyleUnderline"/>
        </w:rPr>
        <w:t>, a China advisor for the U.S. Department of the Navy</w:t>
      </w:r>
      <w:r>
        <w:rPr>
          <w:sz w:val="16"/>
        </w:rPr>
        <w:t xml:space="preserve">, as keynote speakers. Before running Long Term Strategy, Dr. </w:t>
      </w:r>
      <w:proofErr w:type="spellStart"/>
      <w:r>
        <w:rPr>
          <w:sz w:val="16"/>
        </w:rPr>
        <w:t>Newmyer</w:t>
      </w:r>
      <w:proofErr w:type="spellEnd"/>
      <w:r>
        <w:rPr>
          <w:sz w:val="16"/>
        </w:rPr>
        <w:t xml:space="preserve"> worked on projects related to East Asia for the Department of Defense Office of Net Assessment, has held postdoctoral fellowships at Harvard and has published articles on energy security. Ms. </w:t>
      </w:r>
      <w:proofErr w:type="spellStart"/>
      <w:r>
        <w:rPr>
          <w:sz w:val="16"/>
        </w:rPr>
        <w:t>Gunness</w:t>
      </w:r>
      <w:proofErr w:type="spellEnd"/>
      <w:r>
        <w:rPr>
          <w:sz w:val="16"/>
        </w:rPr>
        <w:t xml:space="preserve"> has spent significant time working in the private sector as a business consultant focusing on China issues, and has spent time studying in China. Jacqueline </w:t>
      </w:r>
      <w:proofErr w:type="spellStart"/>
      <w:r>
        <w:rPr>
          <w:rStyle w:val="StyleUnderline"/>
        </w:rPr>
        <w:t>Newmyer</w:t>
      </w:r>
      <w:proofErr w:type="spellEnd"/>
      <w:r>
        <w:rPr>
          <w:rStyle w:val="StyleUnderline"/>
        </w:rPr>
        <w:t xml:space="preserve"> began</w:t>
      </w:r>
      <w:r>
        <w:rPr>
          <w:sz w:val="16"/>
        </w:rPr>
        <w:t xml:space="preserve"> the discussion </w:t>
      </w:r>
      <w:r>
        <w:rPr>
          <w:rStyle w:val="StyleUnderline"/>
        </w:rPr>
        <w:t>by forecasting two potential scenarios that China could face as a result of the recent economic downturn: The first is that the crisis</w:t>
      </w:r>
      <w:r>
        <w:rPr>
          <w:sz w:val="16"/>
        </w:rPr>
        <w:t xml:space="preserve">, while difficult, </w:t>
      </w:r>
      <w:r>
        <w:rPr>
          <w:rStyle w:val="StyleUnderline"/>
        </w:rPr>
        <w:t>does not ultimately disrupt China’s strong economic growth</w:t>
      </w:r>
      <w:r>
        <w:rPr>
          <w:sz w:val="16"/>
        </w:rPr>
        <w:t xml:space="preserve"> and thus does not lead to major changes in Chinese policy. </w:t>
      </w:r>
      <w:r>
        <w:rPr>
          <w:rStyle w:val="StyleUnderline"/>
        </w:rPr>
        <w:t>The second is that the crisis leads both to a dramatic downturn of the Chinese economy and thus a drastic change in Chinese domestic and foreign policies. The point</w:t>
      </w:r>
      <w:r>
        <w:rPr>
          <w:sz w:val="16"/>
        </w:rPr>
        <w:t xml:space="preserve"> </w:t>
      </w:r>
      <w:proofErr w:type="spellStart"/>
      <w:r>
        <w:rPr>
          <w:sz w:val="16"/>
        </w:rPr>
        <w:t>Newmyer</w:t>
      </w:r>
      <w:proofErr w:type="spellEnd"/>
      <w:r>
        <w:rPr>
          <w:sz w:val="16"/>
        </w:rPr>
        <w:t xml:space="preserve"> ultimately makes, however, </w:t>
      </w:r>
      <w:r>
        <w:rPr>
          <w:rStyle w:val="StyleUnderline"/>
        </w:rPr>
        <w:t xml:space="preserve">is that </w:t>
      </w:r>
      <w:r>
        <w:rPr>
          <w:rStyle w:val="Emphasis"/>
        </w:rPr>
        <w:t>in both scenarios China would be likely to increase defense spending and undertake a more assertive stance in its foreign policy,</w:t>
      </w:r>
      <w:r>
        <w:rPr>
          <w:rStyle w:val="StyleUnderline"/>
        </w:rPr>
        <w:t xml:space="preserve"> leading to complications for the United States and its regional allies. </w:t>
      </w:r>
      <w:r>
        <w:rPr>
          <w:sz w:val="16"/>
        </w:rPr>
        <w:t xml:space="preserve">Observe China’s past actions: Depending on which analysis is used, </w:t>
      </w:r>
      <w:r>
        <w:rPr>
          <w:rStyle w:val="StyleUnderline"/>
        </w:rPr>
        <w:t>China has doubled its defense spending in recent years</w:t>
      </w:r>
      <w:r>
        <w:rPr>
          <w:sz w:val="16"/>
        </w:rPr>
        <w:t xml:space="preserve">; a feat un-replicated by other industrialized nations for many decades. Although the generally accepted rationale for such increases is to secure </w:t>
      </w:r>
      <w:proofErr w:type="spellStart"/>
      <w:r>
        <w:rPr>
          <w:sz w:val="16"/>
        </w:rPr>
        <w:t>it’s</w:t>
      </w:r>
      <w:proofErr w:type="spellEnd"/>
      <w:r>
        <w:rPr>
          <w:sz w:val="16"/>
        </w:rPr>
        <w:t xml:space="preserve"> position vis-à-vis Taiwan, its investment in hi-tech weaponry and a green-to-blue water navy suggests that its aims are much broader than the simple maintenance of a military balance in the Taiwan Strait. Pursuant to this expanded geopolitical role, China announced plans to develop three aircraft carriers by 2020, and has made significant advances in long-range logistics and air-to-air refueling. China has also upgraded its space-based reconnaissance program, anti-satellite capabilities, anti-ship missiles, anti-ship ballistic missiles, and new submarines which are capable of launching sea-based ballistic missiles. Even more worrisome is notion that the US presence in Asia is on the relative decline. The current US fleet is half the size it was under Regan, giving China the largest combat fleet by numbers in the region. Although the Chinese fleet is technologically inferior to its American counterpart, this emerging trend is not lost on United States’ allies in the region. Thus, </w:t>
      </w:r>
      <w:r>
        <w:rPr>
          <w:rStyle w:val="StyleUnderline"/>
        </w:rPr>
        <w:t>countries such as Japan and India are becoming increasingly worried about the effects of Chinese arms exports on their own national interests.</w:t>
      </w:r>
      <w:r>
        <w:rPr>
          <w:sz w:val="16"/>
        </w:rPr>
        <w:t xml:space="preserve"> Although Chinese hi-tech arms exports were once almost nonexistent, they are now poised to create a defense conglomerate that could rival British Aerospace by 2017. . Elaborating more on the economic picture and the first scenario, </w:t>
      </w:r>
      <w:proofErr w:type="spellStart"/>
      <w:r>
        <w:rPr>
          <w:sz w:val="16"/>
        </w:rPr>
        <w:t>Newmyer</w:t>
      </w:r>
      <w:proofErr w:type="spellEnd"/>
      <w:r>
        <w:rPr>
          <w:sz w:val="16"/>
        </w:rPr>
        <w:t xml:space="preserve"> explored the possibility </w:t>
      </w:r>
      <w:r>
        <w:rPr>
          <w:rStyle w:val="StyleUnderline"/>
        </w:rPr>
        <w:t>that the economic downturn would have little effect on China’s defense policy.</w:t>
      </w:r>
      <w:r>
        <w:rPr>
          <w:sz w:val="16"/>
        </w:rPr>
        <w:t xml:space="preserve"> This scenario </w:t>
      </w:r>
      <w:r>
        <w:rPr>
          <w:rStyle w:val="StyleUnderline"/>
        </w:rPr>
        <w:t>is plausible, given China’s substantial treasury reserves, its insulation from the global economy relative to the United States, and its quick enactment of a government stimulus package.</w:t>
      </w:r>
      <w:r>
        <w:rPr>
          <w:sz w:val="16"/>
        </w:rPr>
        <w:t xml:space="preserve"> Nevertheless, however, </w:t>
      </w:r>
      <w:proofErr w:type="spellStart"/>
      <w:r>
        <w:rPr>
          <w:sz w:val="16"/>
        </w:rPr>
        <w:t>Newmyer</w:t>
      </w:r>
      <w:proofErr w:type="spellEnd"/>
      <w:r>
        <w:rPr>
          <w:sz w:val="16"/>
        </w:rPr>
        <w:t xml:space="preserve"> raises serious questions about the efficacy of China’s stimulus program, given its focus on short-term infrastructure projects, and prevalent use of state-owned banks with a history of inefficient resource allocation. Although Western analysts argue that China should place more emphasis on domestic consumption over foreign exports, such dramatic political and structural changes are extraordinarily difficult to make. Thus, </w:t>
      </w:r>
      <w:proofErr w:type="spellStart"/>
      <w:r>
        <w:rPr>
          <w:sz w:val="16"/>
        </w:rPr>
        <w:t>Newmyer</w:t>
      </w:r>
      <w:proofErr w:type="spellEnd"/>
      <w:r>
        <w:rPr>
          <w:sz w:val="16"/>
        </w:rPr>
        <w:t xml:space="preserve"> predicts that China would continue to focus on exports, including a further increase in arms sales to buyers in the Middle East. Along the same lines, </w:t>
      </w:r>
      <w:r>
        <w:rPr>
          <w:rStyle w:val="Emphasis"/>
        </w:rPr>
        <w:t>increases in defense spending could be seen as an expedient way for the CCP to stimulate the economy without relinquishing party control.</w:t>
      </w:r>
      <w:r>
        <w:rPr>
          <w:rStyle w:val="StyleUnderline"/>
        </w:rPr>
        <w:t xml:space="preserve"> If the second scenario came about, however, the economic crisis would have a severe effect on the Chinese economy. Because the basis of the Chinese government’s legitimacy has been its ability to facilitate rapid economic growth, a sharp and prolonged downturn could trigger widespread social and political unrest.</w:t>
      </w:r>
      <w:r>
        <w:rPr>
          <w:sz w:val="16"/>
        </w:rPr>
        <w:t xml:space="preserve"> Indeed, the number of incidents of social unrest have increased five-fold from 2005 to 2006, and doubled for the second time in three years in 2008. </w:t>
      </w:r>
      <w:proofErr w:type="spellStart"/>
      <w:r>
        <w:rPr>
          <w:sz w:val="16"/>
        </w:rPr>
        <w:t>Newmyer</w:t>
      </w:r>
      <w:proofErr w:type="spellEnd"/>
      <w:r>
        <w:rPr>
          <w:sz w:val="16"/>
        </w:rPr>
        <w:t xml:space="preserve"> argues that </w:t>
      </w:r>
      <w:r>
        <w:rPr>
          <w:rStyle w:val="Emphasis"/>
        </w:rPr>
        <w:t>the natural interest of the government would be to look for external enemies to blame the crisis on</w:t>
      </w:r>
      <w:r>
        <w:rPr>
          <w:rStyle w:val="StyleUnderline"/>
        </w:rPr>
        <w:t xml:space="preserve"> (be they </w:t>
      </w:r>
      <w:r>
        <w:rPr>
          <w:rStyle w:val="Emphasis"/>
        </w:rPr>
        <w:t xml:space="preserve">an </w:t>
      </w:r>
      <w:proofErr w:type="spellStart"/>
      <w:r>
        <w:rPr>
          <w:rStyle w:val="Emphasis"/>
        </w:rPr>
        <w:t>interventionalist</w:t>
      </w:r>
      <w:proofErr w:type="spellEnd"/>
      <w:r>
        <w:rPr>
          <w:rStyle w:val="Emphasis"/>
        </w:rPr>
        <w:t xml:space="preserve"> America</w:t>
      </w:r>
      <w:r>
        <w:rPr>
          <w:rStyle w:val="StyleUnderline"/>
        </w:rPr>
        <w:t xml:space="preserve">, and emerging India, or </w:t>
      </w:r>
      <w:r>
        <w:rPr>
          <w:rStyle w:val="Emphasis"/>
        </w:rPr>
        <w:t>a historically cantankerous Japan</w:t>
      </w:r>
      <w:r>
        <w:rPr>
          <w:rStyle w:val="StyleUnderline"/>
        </w:rPr>
        <w:t>), and embark on a more belligerent foreign policy as a result. Either way</w:t>
      </w:r>
      <w:r>
        <w:rPr>
          <w:sz w:val="16"/>
        </w:rPr>
        <w:t xml:space="preserve">, she concludes, </w:t>
      </w:r>
      <w:r>
        <w:rPr>
          <w:rStyle w:val="Emphasis"/>
        </w:rPr>
        <w:t xml:space="preserve">there is an increased likelihood that the economic downturn will lead China to adopt a more assertive defense and foreign policy, causing friction with its neighbors and with the major powers in the region. </w:t>
      </w:r>
      <w:r>
        <w:rPr>
          <w:sz w:val="16"/>
        </w:rPr>
        <w:t xml:space="preserve">Kristen </w:t>
      </w:r>
      <w:proofErr w:type="spellStart"/>
      <w:r>
        <w:rPr>
          <w:sz w:val="16"/>
        </w:rPr>
        <w:t>Gunness</w:t>
      </w:r>
      <w:proofErr w:type="spellEnd"/>
      <w:r>
        <w:rPr>
          <w:sz w:val="16"/>
        </w:rPr>
        <w:t xml:space="preserve"> continued the conversation by discussing the impact of the economic crisis on the PLA and the Chinese defense budget. On a superficial level, </w:t>
      </w:r>
      <w:proofErr w:type="spellStart"/>
      <w:r>
        <w:rPr>
          <w:sz w:val="16"/>
        </w:rPr>
        <w:t>Gunness</w:t>
      </w:r>
      <w:proofErr w:type="spellEnd"/>
      <w:r>
        <w:rPr>
          <w:sz w:val="16"/>
        </w:rPr>
        <w:t xml:space="preserve"> notes that the </w:t>
      </w:r>
      <w:r>
        <w:rPr>
          <w:rStyle w:val="StyleUnderline"/>
        </w:rPr>
        <w:t>economic crisis appears to have had little effect on the PLA’s funding. China issued an official 17.6 percent increase in its defense budget in 2008, and is announcing an additional 14.9 percent increase in 2009.</w:t>
      </w:r>
      <w:r>
        <w:rPr>
          <w:sz w:val="16"/>
        </w:rPr>
        <w:t xml:space="preserve"> Although China’s official defense budget stands at $70.3 billion, a 2009 DoD report put the figure somewhere between $105 to $150 billion. </w:t>
      </w:r>
      <w:r>
        <w:rPr>
          <w:rStyle w:val="StyleUnderline"/>
        </w:rPr>
        <w:t xml:space="preserve">Much of these increases are going towards a substantial modernization program designed to transform he PLA from a primarily “personnel intensive” force to one that is increasingly “technology intensive.” </w:t>
      </w:r>
      <w:r>
        <w:rPr>
          <w:sz w:val="16"/>
        </w:rPr>
        <w:t>This transformation not only requires a complete overhaul of the PLA’s activities, institutions, military doctrines, and officer corps, it also requires that PLA to take-on missions outside of its comfort zone of defending the Chinese mainland. To this end, the PLA has contributed troops to peacekeeping missions, sent ships to the Horn of Africa to combat piracy, and has engaged in disaster relief missions such as those surrounding the Sichuan earthquake in spring 2008.</w:t>
      </w:r>
    </w:p>
    <w:p w:rsidR="00685F62" w:rsidRDefault="00685F62" w:rsidP="00685F62">
      <w:pPr>
        <w:pStyle w:val="Heading4"/>
        <w:rPr>
          <w:rStyle w:val="Style13ptBold"/>
        </w:rPr>
      </w:pPr>
      <w:r>
        <w:rPr>
          <w:rStyle w:val="Style13ptBold"/>
          <w:b/>
        </w:rPr>
        <w:t xml:space="preserve">Decline increases aggression – empirics </w:t>
      </w:r>
    </w:p>
    <w:p w:rsidR="00685F62" w:rsidRDefault="00685F62" w:rsidP="00685F62">
      <w:pPr>
        <w:rPr>
          <w:rStyle w:val="StyleUnderline"/>
        </w:rPr>
      </w:pPr>
      <w:proofErr w:type="spellStart"/>
      <w:r>
        <w:rPr>
          <w:rStyle w:val="Style13ptBold"/>
        </w:rPr>
        <w:t>Kamphausen</w:t>
      </w:r>
      <w:proofErr w:type="spellEnd"/>
      <w:r>
        <w:rPr>
          <w:rStyle w:val="Style13ptBold"/>
        </w:rPr>
        <w:t xml:space="preserve"> &amp; Lai 15 </w:t>
      </w:r>
      <w:r>
        <w:t xml:space="preserve">[Roy </w:t>
      </w:r>
      <w:proofErr w:type="spellStart"/>
      <w:r>
        <w:t>Kamphausen</w:t>
      </w:r>
      <w:proofErr w:type="spellEnd"/>
      <w:r>
        <w:t xml:space="preserve"> (Senior Vice President for Research @ National Bureau of </w:t>
      </w:r>
      <w:proofErr w:type="spellStart"/>
      <w:r>
        <w:t>Asina</w:t>
      </w:r>
      <w:proofErr w:type="spellEnd"/>
      <w:r>
        <w:t xml:space="preserve"> Research, Adjunct Associate Professor at Columbia University’s School of International and Public Affairs, Senior Advisor on East Asia for the University of Connecticut Office of Global Affairs, member of the National Committee on U.S.-China Relations, the Asia Society, and the Council for Security and Cooperation in the Asia-Pacific) and David Lai (Research Professor of Asian Security Studies @ Strategic Studies Institute of the U.S. Army War College, Ph.D. in political science specializing in international relations), “The Chinese People’s Liberation Army in 2025”, Strategic Studies Institute, U.S. Army War College and National Bureau of Asian Research, 9/19/15, http://www.andrewerickson.com/2015/09/the-chinese-peoples-liberation-army-in-2025/]</w:t>
      </w:r>
    </w:p>
    <w:p w:rsidR="00685F62" w:rsidRDefault="00685F62" w:rsidP="00685F62">
      <w:pPr>
        <w:rPr>
          <w:rStyle w:val="StyleUnderline"/>
        </w:rPr>
      </w:pPr>
      <w:r>
        <w:rPr>
          <w:rStyle w:val="StyleUnderline"/>
        </w:rPr>
        <w:t xml:space="preserve">A weak PLA could pose new challenges for regional security and for U.S. interests. China’s regional neighbors could exploit China’s military weakness, raising a host of new security challenges. </w:t>
      </w:r>
      <w:r>
        <w:rPr>
          <w:sz w:val="16"/>
        </w:rPr>
        <w:t xml:space="preserve">Alternatively, </w:t>
      </w:r>
      <w:r>
        <w:rPr>
          <w:rStyle w:val="StyleUnderline"/>
        </w:rPr>
        <w:t>a weakened Chinese military could act more assertively in the region to take advantage of its position of strength before going into decline. There is</w:t>
      </w:r>
      <w:r>
        <w:rPr>
          <w:sz w:val="16"/>
        </w:rPr>
        <w:t xml:space="preserve">, in fact, </w:t>
      </w:r>
      <w:r>
        <w:rPr>
          <w:rStyle w:val="StyleUnderline"/>
        </w:rPr>
        <w:t>historical precedent for China engaging in military conflict when its military is weak, as it did during the Korean War and</w:t>
      </w:r>
      <w:r>
        <w:rPr>
          <w:sz w:val="16"/>
        </w:rPr>
        <w:t xml:space="preserve"> during China’s brief war </w:t>
      </w:r>
      <w:r>
        <w:rPr>
          <w:rStyle w:val="StyleUnderline"/>
        </w:rPr>
        <w:t>with Vietnam</w:t>
      </w:r>
      <w:r>
        <w:rPr>
          <w:sz w:val="16"/>
        </w:rPr>
        <w:t xml:space="preserve"> in 1979. </w:t>
      </w:r>
      <w:r>
        <w:rPr>
          <w:rStyle w:val="StyleUnderline"/>
        </w:rPr>
        <w:t xml:space="preserve">These examples illustrate the hazards of drawing the simplistic conclusion that a weak PLA would necessarily serve the interests of </w:t>
      </w:r>
      <w:r>
        <w:rPr>
          <w:sz w:val="16"/>
        </w:rPr>
        <w:t xml:space="preserve">the United States or </w:t>
      </w:r>
      <w:r>
        <w:rPr>
          <w:rStyle w:val="StyleUnderline"/>
        </w:rPr>
        <w:t>regional security.</w:t>
      </w:r>
    </w:p>
    <w:p w:rsidR="00980CF2" w:rsidRDefault="00980CF2" w:rsidP="005B685B">
      <w:pPr>
        <w:pStyle w:val="Heading2"/>
      </w:pPr>
      <w:r>
        <w:t>A2: Growth Bad – India Economy</w:t>
      </w:r>
    </w:p>
    <w:p w:rsidR="00980CF2" w:rsidRDefault="00980CF2" w:rsidP="00980CF2">
      <w:pPr>
        <w:pStyle w:val="Heading3"/>
      </w:pPr>
      <w:r>
        <w:t>India Econ Resilient</w:t>
      </w:r>
    </w:p>
    <w:p w:rsidR="00980CF2" w:rsidRDefault="00980CF2" w:rsidP="00980CF2">
      <w:pPr>
        <w:pStyle w:val="Heading4"/>
      </w:pPr>
      <w:r>
        <w:t>Indian econ resilient</w:t>
      </w:r>
    </w:p>
    <w:p w:rsidR="00980CF2" w:rsidRPr="00EC1A9D" w:rsidRDefault="00980CF2" w:rsidP="00980CF2">
      <w:pPr>
        <w:rPr>
          <w:rStyle w:val="Style13ptBold"/>
          <w:b w:val="0"/>
          <w:sz w:val="16"/>
        </w:rPr>
      </w:pPr>
      <w:r>
        <w:rPr>
          <w:rStyle w:val="Style13ptBold"/>
        </w:rPr>
        <w:t xml:space="preserve">Accad 16 </w:t>
      </w:r>
      <w:r w:rsidRPr="00685F62">
        <w:t xml:space="preserve">(Camille Accad is economist at </w:t>
      </w:r>
      <w:proofErr w:type="spellStart"/>
      <w:r w:rsidRPr="00685F62">
        <w:t>Asiya</w:t>
      </w:r>
      <w:proofErr w:type="spellEnd"/>
      <w:r w:rsidRPr="00685F62">
        <w:t xml:space="preserve"> Investments Company.—“Indian economy resilient”-- khaleejtimes.com—16 February 2016-- http://www.khaleejtimes.com/international/india/indian-economy-resilient)WHerbst</w:t>
      </w:r>
    </w:p>
    <w:p w:rsidR="00980CF2" w:rsidRDefault="00980CF2" w:rsidP="00980CF2">
      <w:pPr>
        <w:rPr>
          <w:sz w:val="16"/>
        </w:rPr>
      </w:pPr>
      <w:r w:rsidRPr="00EC1A9D">
        <w:rPr>
          <w:rStyle w:val="StyleUnderline"/>
        </w:rPr>
        <w:t>The Indian economy has been resilient in an environment of slowing global growth</w:t>
      </w:r>
      <w:r w:rsidRPr="00EC1A9D">
        <w:rPr>
          <w:sz w:val="16"/>
        </w:rPr>
        <w:t xml:space="preserve"> and market volatility, with gross domestic product (GDP) growth estimated to accelerate to more than seven per cent year on year (YoY) in the current fiscal year ending in March.</w:t>
      </w:r>
      <w:r w:rsidRPr="00EC1A9D">
        <w:rPr>
          <w:sz w:val="12"/>
        </w:rPr>
        <w:t>¶</w:t>
      </w:r>
      <w:r w:rsidRPr="00EC1A9D">
        <w:rPr>
          <w:sz w:val="16"/>
        </w:rPr>
        <w:t xml:space="preserve"> The International Monetary Fund (IMF) and the Indian government expect the GDP to keep accelerating next fiscal year. According to the IMF, lower commodity prices and a pick-up in investment as a result of recent policy reforms will benefit growth. In our view, these projections may have to be trimmed down.</w:t>
      </w:r>
      <w:r w:rsidRPr="00EC1A9D">
        <w:rPr>
          <w:sz w:val="12"/>
        </w:rPr>
        <w:t>¶</w:t>
      </w:r>
      <w:r w:rsidRPr="00EC1A9D">
        <w:rPr>
          <w:sz w:val="16"/>
        </w:rPr>
        <w:t xml:space="preserve">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w:t>
      </w:r>
      <w:r w:rsidRPr="00EC1A9D">
        <w:rPr>
          <w:sz w:val="12"/>
        </w:rPr>
        <w:t>¶</w:t>
      </w:r>
      <w:r w:rsidRPr="00EC1A9D">
        <w:rPr>
          <w:sz w:val="16"/>
        </w:rPr>
        <w:t xml:space="preserve"> The main positive takeaway from the latest release was the increase in private consumption growth. Also, imports contracted more than exports which led to an increase in the trade balance, an encouraging development regarding India's plans to reduce its current account deficit.</w:t>
      </w:r>
      <w:r w:rsidRPr="00EC1A9D">
        <w:rPr>
          <w:sz w:val="12"/>
        </w:rPr>
        <w:t>¶</w:t>
      </w:r>
      <w:r w:rsidRPr="00EC1A9D">
        <w:rPr>
          <w:sz w:val="16"/>
        </w:rPr>
        <w:t xml:space="preserve"> </w:t>
      </w:r>
      <w:r w:rsidRPr="00EC1A9D">
        <w:rPr>
          <w:rStyle w:val="StyleUnderline"/>
        </w:rPr>
        <w:t>Overall, the latest release of GDP showed that external factors were benefiting the economy - the IMF expects them to continue doing so - but the domestic economy was facing hurdles, which in our view will hold back growth next fiscal year.</w:t>
      </w:r>
      <w:r w:rsidRPr="00EC1A9D">
        <w:rPr>
          <w:rStyle w:val="StyleUnderline"/>
          <w:sz w:val="12"/>
        </w:rPr>
        <w:t>¶</w:t>
      </w:r>
      <w:r w:rsidRPr="00EC1A9D">
        <w:rPr>
          <w:sz w:val="16"/>
        </w:rPr>
        <w:t xml:space="preserve"> </w:t>
      </w:r>
      <w:r w:rsidRPr="00EC1A9D">
        <w:rPr>
          <w:rStyle w:val="Emphasis"/>
        </w:rPr>
        <w:t>Imports get cheaper</w:t>
      </w:r>
      <w:r w:rsidRPr="00EC1A9D">
        <w:rPr>
          <w:rStyle w:val="Emphasis"/>
          <w:b w:val="0"/>
          <w:sz w:val="12"/>
        </w:rPr>
        <w:t>¶</w:t>
      </w:r>
      <w:r w:rsidRPr="00EC1A9D">
        <w:rPr>
          <w:sz w:val="16"/>
        </w:rPr>
        <w:t xml:space="preserve"> On the external front, </w:t>
      </w:r>
      <w:r w:rsidRPr="00EC1A9D">
        <w:rPr>
          <w:rStyle w:val="StyleUnderline"/>
        </w:rPr>
        <w:t>two key factors will contribute positively to growth next fiscal year. First, as a net oil importer</w:t>
      </w:r>
      <w:r w:rsidRPr="00EC1A9D">
        <w:rPr>
          <w:sz w:val="16"/>
        </w:rPr>
        <w:t>, the decline in the price of oil is benefiting India. The government, which has been having to pay less for subsidies, will find it easier to reduce its fiscal deficit. Wholesale energy prices have also been falling sharply in the economy, which has helped boost manufacturing.</w:t>
      </w:r>
      <w:r w:rsidRPr="00EC1A9D">
        <w:rPr>
          <w:sz w:val="12"/>
        </w:rPr>
        <w:t>¶</w:t>
      </w:r>
      <w:r w:rsidRPr="00EC1A9D">
        <w:rPr>
          <w:sz w:val="16"/>
        </w:rPr>
        <w:t xml:space="preserve"> </w:t>
      </w:r>
      <w:r w:rsidRPr="00EC1A9D">
        <w:rPr>
          <w:rStyle w:val="StyleUnderline"/>
        </w:rPr>
        <w:t>Second, the Indian rupee depreciated around 10 per cent in the last 12 months. The improvement in competitiveness should help strengthen India's weak export sector.</w:t>
      </w:r>
      <w:r w:rsidRPr="00EC1A9D">
        <w:rPr>
          <w:sz w:val="16"/>
        </w:rPr>
        <w:t xml:space="preserve"> Major forecasters do not expect oil prices and the rupee to recover, which should continue to have a positive impact on growth in the fiscal year 2016-17.</w:t>
      </w:r>
    </w:p>
    <w:p w:rsidR="00685F62" w:rsidRPr="00EC1A9D" w:rsidRDefault="00685F62" w:rsidP="00685F62">
      <w:pPr>
        <w:pStyle w:val="Heading3"/>
      </w:pPr>
      <w:r>
        <w:t xml:space="preserve">EXT – Resiliency </w:t>
      </w:r>
    </w:p>
    <w:p w:rsidR="00980CF2" w:rsidRDefault="00980CF2" w:rsidP="00980CF2">
      <w:pPr>
        <w:pStyle w:val="Heading4"/>
      </w:pPr>
      <w:proofErr w:type="spellStart"/>
      <w:r>
        <w:t>Moodys</w:t>
      </w:r>
      <w:proofErr w:type="spellEnd"/>
      <w:r>
        <w:t xml:space="preserve"> says India’s econ is resilient so you know it’s true</w:t>
      </w:r>
    </w:p>
    <w:p w:rsidR="00980CF2" w:rsidRPr="00246747" w:rsidRDefault="00980CF2" w:rsidP="00980CF2">
      <w:pPr>
        <w:rPr>
          <w:rStyle w:val="Style13ptBold"/>
          <w:b w:val="0"/>
          <w:sz w:val="16"/>
        </w:rPr>
      </w:pPr>
      <w:r>
        <w:rPr>
          <w:rStyle w:val="Style13ptBold"/>
        </w:rPr>
        <w:t xml:space="preserve">Business Line 16 </w:t>
      </w:r>
      <w:r w:rsidRPr="000F35A7">
        <w:t>(“Asia-Pacific economies, including India, resilient to shocks: Moody’s”</w:t>
      </w:r>
      <w:r w:rsidR="00234E37">
        <w:t xml:space="preserve"> </w:t>
      </w:r>
      <w:r w:rsidRPr="000F35A7">
        <w:t>-- thehindubusinessline.com—23 April 2016-- http://www.thehindubusinessline.com/economy/asiapacific-economies-including-india-resilient-to-shocks-moodys/article7133572.ece)WHerbst</w:t>
      </w:r>
    </w:p>
    <w:p w:rsidR="00980CF2" w:rsidRPr="00234E37" w:rsidRDefault="00980CF2" w:rsidP="00980CF2">
      <w:pPr>
        <w:rPr>
          <w:u w:val="single"/>
        </w:rPr>
      </w:pPr>
      <w:r w:rsidRPr="00246747">
        <w:rPr>
          <w:sz w:val="16"/>
        </w:rPr>
        <w:t xml:space="preserve">Rating agency </w:t>
      </w:r>
      <w:r w:rsidRPr="00246747">
        <w:rPr>
          <w:rStyle w:val="StyleUnderline"/>
        </w:rPr>
        <w:t xml:space="preserve">Moody’s today said </w:t>
      </w:r>
      <w:r w:rsidRPr="00246747">
        <w:rPr>
          <w:sz w:val="16"/>
        </w:rPr>
        <w:t xml:space="preserve">emerging economies in the Asia-Pacific region, including </w:t>
      </w:r>
      <w:r w:rsidRPr="00246747">
        <w:rPr>
          <w:rStyle w:val="StyleUnderline"/>
        </w:rPr>
        <w:t>India, have a high degree of immunity to external shocks</w:t>
      </w:r>
      <w:r w:rsidRPr="00246747">
        <w:rPr>
          <w:sz w:val="16"/>
        </w:rPr>
        <w:t>, but will face challenges when the US Federal Reserve begins raising interest rates.</w:t>
      </w:r>
      <w:r w:rsidRPr="00246747">
        <w:rPr>
          <w:sz w:val="12"/>
        </w:rPr>
        <w:t>¶</w:t>
      </w:r>
      <w:r w:rsidRPr="00246747">
        <w:rPr>
          <w:sz w:val="16"/>
        </w:rPr>
        <w:t xml:space="preserve"> “A common challenge for emerging economies in the region will come when the US Federal Reserve begins to raise interest rates.</w:t>
      </w:r>
      <w:r w:rsidRPr="00246747">
        <w:rPr>
          <w:sz w:val="12"/>
        </w:rPr>
        <w:t>¶</w:t>
      </w:r>
      <w:r w:rsidRPr="00246747">
        <w:rPr>
          <w:sz w:val="16"/>
        </w:rPr>
        <w:t xml:space="preserve"> “</w:t>
      </w:r>
      <w:r w:rsidRPr="00246747">
        <w:rPr>
          <w:rStyle w:val="StyleUnderline"/>
        </w:rPr>
        <w:t>Asia-Pacific sovereigns generally exhibit strong external payments positions and government debt profiles relative to peers elsewhere in the world</w:t>
      </w:r>
      <w:r w:rsidRPr="00246747">
        <w:rPr>
          <w:sz w:val="16"/>
        </w:rPr>
        <w:t xml:space="preserve"> — factors that should stand them in good stead,” Moody’s Investors Service said.</w:t>
      </w:r>
      <w:r w:rsidRPr="00246747">
        <w:rPr>
          <w:sz w:val="12"/>
        </w:rPr>
        <w:t>¶</w:t>
      </w:r>
      <w:r w:rsidRPr="00246747">
        <w:rPr>
          <w:sz w:val="16"/>
        </w:rPr>
        <w:t xml:space="preserve"> It said that most Asia-Pacific (</w:t>
      </w:r>
      <w:r w:rsidRPr="00246747">
        <w:rPr>
          <w:rStyle w:val="StyleUnderline"/>
        </w:rPr>
        <w:t>APAC) sovereigns have a relatively high degree of immunity to external economic shocks</w:t>
      </w:r>
      <w:r w:rsidRPr="00246747">
        <w:rPr>
          <w:sz w:val="16"/>
        </w:rPr>
        <w:t xml:space="preserve"> but their ratings momentum is diverging as some drive through ambitious reforms, while others struggle with long-standing challenges.</w:t>
      </w:r>
      <w:r w:rsidRPr="00246747">
        <w:rPr>
          <w:sz w:val="12"/>
        </w:rPr>
        <w:t>¶</w:t>
      </w:r>
      <w:r w:rsidRPr="00246747">
        <w:rPr>
          <w:sz w:val="16"/>
        </w:rPr>
        <w:t xml:space="preserve"> “A key risk for credit quality is, therefore, whether governments can deliver on policy pledges,” it said.</w:t>
      </w:r>
      <w:r w:rsidRPr="00246747">
        <w:rPr>
          <w:sz w:val="12"/>
        </w:rPr>
        <w:t>¶</w:t>
      </w:r>
      <w:r w:rsidRPr="00246747">
        <w:rPr>
          <w:sz w:val="16"/>
        </w:rPr>
        <w:t xml:space="preserve"> Moody’s has a ‘Baa3’ rating for India, with a positive outlook.</w:t>
      </w:r>
      <w:r w:rsidRPr="00246747">
        <w:rPr>
          <w:sz w:val="12"/>
        </w:rPr>
        <w:t>¶</w:t>
      </w:r>
      <w:r w:rsidRPr="00246747">
        <w:rPr>
          <w:sz w:val="16"/>
        </w:rPr>
        <w:t xml:space="preserve"> The US Federal Reserve is widely expected to increase interest rates by June or September, a move that would result in a flight of capital from emerging markets, including India.</w:t>
      </w:r>
      <w:r w:rsidRPr="00246747">
        <w:rPr>
          <w:sz w:val="12"/>
        </w:rPr>
        <w:t>¶</w:t>
      </w:r>
      <w:r w:rsidRPr="00246747">
        <w:rPr>
          <w:sz w:val="16"/>
        </w:rPr>
        <w:t xml:space="preserve"> It said as most sovereigns in the </w:t>
      </w:r>
      <w:r w:rsidRPr="00246747">
        <w:rPr>
          <w:rStyle w:val="StyleUnderline"/>
        </w:rPr>
        <w:t>Asia-Pacific are net oil importers, the recent slump in oil prices will have a largely positive impact on the region.</w:t>
      </w:r>
      <w:r w:rsidRPr="00246747">
        <w:rPr>
          <w:rStyle w:val="StyleUnderline"/>
          <w:sz w:val="12"/>
        </w:rPr>
        <w:t>¶</w:t>
      </w:r>
      <w:r w:rsidRPr="00246747">
        <w:rPr>
          <w:sz w:val="16"/>
        </w:rPr>
        <w:t xml:space="preserve"> “Savings on energy costs will support sovereigns in their efforts to rein in budget deficits or rebuild fiscal buffers,” Moody’s noted.</w:t>
      </w:r>
      <w:r w:rsidRPr="00246747">
        <w:rPr>
          <w:sz w:val="12"/>
        </w:rPr>
        <w:t>¶</w:t>
      </w:r>
      <w:r w:rsidRPr="00246747">
        <w:rPr>
          <w:sz w:val="16"/>
        </w:rPr>
        <w:t xml:space="preserve"> As regards China, it said slowing growth and a </w:t>
      </w:r>
      <w:proofErr w:type="spellStart"/>
      <w:r w:rsidRPr="00246747">
        <w:rPr>
          <w:sz w:val="16"/>
        </w:rPr>
        <w:t>lacklustre</w:t>
      </w:r>
      <w:proofErr w:type="spellEnd"/>
      <w:r w:rsidRPr="00246747">
        <w:rPr>
          <w:sz w:val="16"/>
        </w:rPr>
        <w:t xml:space="preserve"> global economy would dampen the export performance in Asia-Pacific in the year ahead, and thus weaken a historically key driver of regional output.</w:t>
      </w:r>
      <w:r w:rsidRPr="00246747">
        <w:rPr>
          <w:sz w:val="12"/>
        </w:rPr>
        <w:t>¶</w:t>
      </w:r>
      <w:r w:rsidRPr="00246747">
        <w:rPr>
          <w:sz w:val="16"/>
        </w:rPr>
        <w:t xml:space="preserve"> “Commodity exporters in the region will be most adversely affected by China’s “new normal” of slower economic growth,” Moody’s said.</w:t>
      </w:r>
      <w:r w:rsidRPr="00246747">
        <w:rPr>
          <w:sz w:val="12"/>
        </w:rPr>
        <w:t>¶</w:t>
      </w:r>
      <w:r w:rsidRPr="00246747">
        <w:rPr>
          <w:sz w:val="16"/>
        </w:rPr>
        <w:t xml:space="preserve"> </w:t>
      </w:r>
      <w:r w:rsidRPr="00246747">
        <w:rPr>
          <w:rStyle w:val="StyleUnderline"/>
        </w:rPr>
        <w:t>The International Monetary Fund (IMF) has projected that India will overtake China as the fastest growing emerging economy in 2015-16 by clocking a growth rate of 7.5 per cent on the back of recent policy initiatives, a pick-up in investments, and lower oil prices.</w:t>
      </w:r>
    </w:p>
    <w:p w:rsidR="00980CF2" w:rsidRDefault="00980CF2" w:rsidP="00980CF2">
      <w:pPr>
        <w:pStyle w:val="Heading4"/>
      </w:pPr>
      <w:r>
        <w:t>IMF says it’s resilient</w:t>
      </w:r>
    </w:p>
    <w:p w:rsidR="00980CF2" w:rsidRPr="00234E37" w:rsidRDefault="00234E37" w:rsidP="00234E37">
      <w:r w:rsidRPr="00234E37">
        <w:rPr>
          <w:rStyle w:val="Style13ptBold"/>
        </w:rPr>
        <w:t>Economic Time</w:t>
      </w:r>
      <w:r w:rsidR="00980CF2" w:rsidRPr="00234E37">
        <w:rPr>
          <w:rStyle w:val="Style13ptBold"/>
        </w:rPr>
        <w:t>s 14</w:t>
      </w:r>
      <w:r w:rsidR="00980CF2" w:rsidRPr="00234E37">
        <w:t xml:space="preserve"> (“Indian economy much more resilient to external shocks: International Monetary Fund”</w:t>
      </w:r>
      <w:r>
        <w:t xml:space="preserve"> </w:t>
      </w:r>
      <w:r w:rsidR="00980CF2" w:rsidRPr="00234E37">
        <w:t>-- articles.economictimes.indiatimes.com—21 February 2014-- http://articles.economictimes.indiatimes.com/2014-02-21/news/47559367_1_pacific-department-external-shocks-india)WHerbst</w:t>
      </w:r>
    </w:p>
    <w:p w:rsidR="00980CF2" w:rsidRDefault="00980CF2" w:rsidP="00980CF2">
      <w:r w:rsidRPr="00246747">
        <w:rPr>
          <w:sz w:val="16"/>
        </w:rPr>
        <w:t xml:space="preserve">WASHINTON: </w:t>
      </w:r>
      <w:r w:rsidRPr="00246747">
        <w:rPr>
          <w:rStyle w:val="StyleUnderline"/>
        </w:rPr>
        <w:t>The Indian economy is much more resilient to external shocks</w:t>
      </w:r>
      <w:r w:rsidRPr="00246747">
        <w:rPr>
          <w:sz w:val="16"/>
        </w:rPr>
        <w:t xml:space="preserve"> now than was last year, a top IMF official has said, attributing this to a series of administrative decisions and policy measures taken by the Union Government.</w:t>
      </w:r>
      <w:r w:rsidRPr="00246747">
        <w:rPr>
          <w:sz w:val="12"/>
        </w:rPr>
        <w:t>¶</w:t>
      </w:r>
      <w:r w:rsidRPr="00246747">
        <w:rPr>
          <w:sz w:val="16"/>
        </w:rPr>
        <w:t xml:space="preserve"> </w:t>
      </w:r>
      <w:r w:rsidRPr="00246747">
        <w:rPr>
          <w:rStyle w:val="StyleUnderline"/>
        </w:rPr>
        <w:t xml:space="preserve">"We see India much more resilient than they were about the middle of last year to external shocks," Paul </w:t>
      </w:r>
      <w:proofErr w:type="spellStart"/>
      <w:r w:rsidRPr="00246747">
        <w:rPr>
          <w:rStyle w:val="StyleUnderline"/>
        </w:rPr>
        <w:t>Cashin</w:t>
      </w:r>
      <w:proofErr w:type="spellEnd"/>
      <w:r w:rsidRPr="00246747">
        <w:rPr>
          <w:rStyle w:val="StyleUnderline"/>
        </w:rPr>
        <w:t xml:space="preserve">, the International Monetary Fund </w:t>
      </w:r>
      <w:r w:rsidRPr="00246747">
        <w:rPr>
          <w:sz w:val="16"/>
        </w:rPr>
        <w:t xml:space="preserve">(IMF) </w:t>
      </w:r>
      <w:r w:rsidRPr="00246747">
        <w:rPr>
          <w:rStyle w:val="StyleUnderline"/>
        </w:rPr>
        <w:t>Assistant Director of the Asia and Pacific Department told reporters during a conference call.</w:t>
      </w:r>
      <w:r w:rsidRPr="00246747">
        <w:rPr>
          <w:rStyle w:val="StyleUnderline"/>
          <w:sz w:val="12"/>
        </w:rPr>
        <w:t>¶</w:t>
      </w:r>
      <w:r w:rsidRPr="00246747">
        <w:rPr>
          <w:sz w:val="16"/>
        </w:rPr>
        <w:t xml:space="preserve"> "In recent months, </w:t>
      </w:r>
      <w:r w:rsidRPr="00246747">
        <w:rPr>
          <w:rStyle w:val="StyleUnderline"/>
        </w:rPr>
        <w:t>India has taken very substantial measures to narrow both its external and fiscal imbalances, tighten monetary policy, move forward on structural reforms, and address aspects of this market volatility</w:t>
      </w:r>
      <w:r w:rsidRPr="00246747">
        <w:rPr>
          <w:sz w:val="16"/>
        </w:rPr>
        <w:t xml:space="preserve">," </w:t>
      </w:r>
      <w:proofErr w:type="spellStart"/>
      <w:r w:rsidRPr="00246747">
        <w:rPr>
          <w:sz w:val="16"/>
        </w:rPr>
        <w:t>Cashin</w:t>
      </w:r>
      <w:proofErr w:type="spellEnd"/>
      <w:r w:rsidRPr="00246747">
        <w:rPr>
          <w:sz w:val="16"/>
        </w:rPr>
        <w:t xml:space="preserve"> said in response to a question during the call.</w:t>
      </w:r>
      <w:r w:rsidRPr="00246747">
        <w:rPr>
          <w:sz w:val="12"/>
        </w:rPr>
        <w:t>¶</w:t>
      </w:r>
      <w:r w:rsidRPr="00246747">
        <w:rPr>
          <w:sz w:val="16"/>
        </w:rPr>
        <w:t xml:space="preserve"> "The authorities have met their fiscal target for this fiscal year. "Investment project approvals are accelerating, and they're beginning to tackle the inflation issue by tightening the monetary stance," </w:t>
      </w:r>
      <w:proofErr w:type="spellStart"/>
      <w:r w:rsidRPr="00246747">
        <w:rPr>
          <w:sz w:val="16"/>
        </w:rPr>
        <w:t>Cashin</w:t>
      </w:r>
      <w:proofErr w:type="spellEnd"/>
      <w:r w:rsidRPr="00246747">
        <w:rPr>
          <w:sz w:val="16"/>
        </w:rPr>
        <w:t xml:space="preserve"> said. He said </w:t>
      </w:r>
      <w:r w:rsidRPr="00246747">
        <w:rPr>
          <w:rStyle w:val="StyleUnderline"/>
        </w:rPr>
        <w:t>all these developments "certainly make India more resilient to any external shocks that may be coming along".</w:t>
      </w:r>
    </w:p>
    <w:p w:rsidR="00980CF2" w:rsidRPr="00234E37" w:rsidRDefault="00980CF2" w:rsidP="00234E37">
      <w:pPr>
        <w:pStyle w:val="Heading4"/>
      </w:pPr>
      <w:r w:rsidRPr="00234E37">
        <w:t>Indian economy resilient</w:t>
      </w:r>
    </w:p>
    <w:p w:rsidR="00980CF2" w:rsidRPr="00E94653" w:rsidRDefault="00980CF2" w:rsidP="00980CF2">
      <w:r w:rsidRPr="00E94653">
        <w:rPr>
          <w:rStyle w:val="Style13ptBold"/>
        </w:rPr>
        <w:t>BBC</w:t>
      </w:r>
      <w:r w:rsidRPr="00E94653">
        <w:rPr>
          <w:b/>
        </w:rPr>
        <w:t xml:space="preserve"> </w:t>
      </w:r>
      <w:r w:rsidRPr="00E94653">
        <w:rPr>
          <w:rStyle w:val="Style13ptBold"/>
        </w:rPr>
        <w:t>08</w:t>
      </w:r>
      <w:r w:rsidRPr="00E94653">
        <w:rPr>
          <w:b/>
        </w:rPr>
        <w:t xml:space="preserve"> </w:t>
      </w:r>
      <w:r w:rsidRPr="00E94653">
        <w:t>(BBC Monitoring South Asia Supplied by BBC Worldwide Monitoring.</w:t>
      </w:r>
      <w:r>
        <w:t xml:space="preserve">—25 </w:t>
      </w:r>
      <w:proofErr w:type="spellStart"/>
      <w:r>
        <w:t>Octover</w:t>
      </w:r>
      <w:proofErr w:type="spellEnd"/>
      <w:r>
        <w:t xml:space="preserve"> 2008</w:t>
      </w:r>
      <w:r w:rsidRPr="00E94653">
        <w:t xml:space="preserve"> “PM says global crisis to lower Indian growth rate to 7-7.5 per cent.” Lexis.)</w:t>
      </w:r>
    </w:p>
    <w:p w:rsidR="00980CF2" w:rsidRPr="00E94653" w:rsidRDefault="00980CF2" w:rsidP="00980CF2">
      <w:r w:rsidRPr="00E94653">
        <w:t>Beiji</w:t>
      </w:r>
      <w:r w:rsidRPr="00E94653">
        <w:rPr>
          <w:sz w:val="16"/>
        </w:rPr>
        <w:t xml:space="preserve">ng, 24 October: Two days after forecasting that the outlook for the Indian economy was "somewhat cloudy", </w:t>
      </w:r>
      <w:r w:rsidRPr="00E94653">
        <w:rPr>
          <w:u w:val="single"/>
        </w:rPr>
        <w:t xml:space="preserve">Prime Minister Manmohan </w:t>
      </w:r>
      <w:r w:rsidRPr="00F45C36">
        <w:rPr>
          <w:highlight w:val="yellow"/>
          <w:u w:val="single"/>
        </w:rPr>
        <w:t>Singh</w:t>
      </w:r>
      <w:r w:rsidRPr="00E94653">
        <w:rPr>
          <w:u w:val="single"/>
        </w:rPr>
        <w:t xml:space="preserve"> </w:t>
      </w:r>
      <w:r w:rsidRPr="00E94653">
        <w:rPr>
          <w:sz w:val="16"/>
        </w:rPr>
        <w:t xml:space="preserve">Friday [24 October] </w:t>
      </w:r>
      <w:r w:rsidRPr="00F45C36">
        <w:rPr>
          <w:highlight w:val="yellow"/>
          <w:u w:val="single"/>
        </w:rPr>
        <w:t xml:space="preserve">said </w:t>
      </w:r>
      <w:r w:rsidRPr="00E94653">
        <w:rPr>
          <w:u w:val="single"/>
        </w:rPr>
        <w:t>the global economic crisis would slow down the nation's growth to 7 to 7.5 per cent this fiscal</w:t>
      </w:r>
      <w:r w:rsidRPr="00E94653">
        <w:t>. "</w:t>
      </w:r>
      <w:r w:rsidRPr="00F45C36">
        <w:rPr>
          <w:highlight w:val="yellow"/>
          <w:u w:val="single"/>
        </w:rPr>
        <w:t>India's economy is sound and is likely to grow</w:t>
      </w:r>
      <w:r w:rsidRPr="00E94653">
        <w:rPr>
          <w:u w:val="single"/>
        </w:rPr>
        <w:t xml:space="preserve"> at 7 to 7.5 per cent</w:t>
      </w:r>
      <w:r w:rsidRPr="00E94653">
        <w:rPr>
          <w:sz w:val="16"/>
        </w:rPr>
        <w:t xml:space="preserve">," Singh told an august gathering of world leaders here at the opening of the 7th Asia-Europe Meeting (ASEM) meeting Friday. On Wednesday, in the Japanese capital, Tokyo, 76-year-old Singh, the economist-turned-politician, had said that the short-term outlook for the Indian economy was somewhat cloudy. "The short-term outlook is somewhat cloudy but </w:t>
      </w:r>
      <w:r w:rsidRPr="00E94653">
        <w:rPr>
          <w:u w:val="single"/>
        </w:rPr>
        <w:t xml:space="preserve">I am confident that </w:t>
      </w:r>
      <w:r w:rsidRPr="00F45C36">
        <w:rPr>
          <w:highlight w:val="yellow"/>
          <w:u w:val="single"/>
        </w:rPr>
        <w:t>the Indian economy has the resilience to sustain its growth momentum</w:t>
      </w:r>
      <w:r w:rsidRPr="00E94653">
        <w:t xml:space="preserve"> </w:t>
      </w:r>
      <w:r w:rsidRPr="00E94653">
        <w:rPr>
          <w:sz w:val="16"/>
        </w:rPr>
        <w:t>in the medium run," he had said.</w:t>
      </w:r>
      <w:r w:rsidRPr="00E94653">
        <w:t xml:space="preserve"> "</w:t>
      </w:r>
      <w:r w:rsidRPr="00F45C36">
        <w:rPr>
          <w:highlight w:val="yellow"/>
          <w:u w:val="single"/>
        </w:rPr>
        <w:t>We hope to build on India's many inherent strengths as an emerging market economy</w:t>
      </w:r>
      <w:r w:rsidRPr="00E94653">
        <w:rPr>
          <w:u w:val="single"/>
        </w:rPr>
        <w:t xml:space="preserve"> that is now </w:t>
      </w:r>
      <w:r w:rsidRPr="00F45C36">
        <w:rPr>
          <w:highlight w:val="yellow"/>
          <w:u w:val="single"/>
        </w:rPr>
        <w:t>ready for</w:t>
      </w:r>
      <w:r w:rsidRPr="00E94653">
        <w:rPr>
          <w:u w:val="single"/>
        </w:rPr>
        <w:t xml:space="preserve"> rapid and </w:t>
      </w:r>
      <w:r w:rsidRPr="00F45C36">
        <w:rPr>
          <w:highlight w:val="yellow"/>
          <w:u w:val="single"/>
        </w:rPr>
        <w:t>sustained growth</w:t>
      </w:r>
      <w:r w:rsidRPr="00E94653">
        <w:rPr>
          <w:u w:val="single"/>
        </w:rPr>
        <w:t>. Over the past four years, we have averaged nine percent G.D.P. growth per year</w:t>
      </w:r>
      <w:r w:rsidRPr="00E94653">
        <w:rPr>
          <w:sz w:val="16"/>
        </w:rPr>
        <w:t xml:space="preserve">. "It looks like slowing down in the current year because of conditions in the global economy. But, once normalcy returns, </w:t>
      </w:r>
      <w:r w:rsidRPr="00E94653">
        <w:rPr>
          <w:u w:val="single"/>
        </w:rPr>
        <w:t>we can and we are determined to regain the nine per cent growth trajectory</w:t>
      </w:r>
      <w:r w:rsidRPr="00E94653">
        <w:rPr>
          <w:sz w:val="16"/>
        </w:rPr>
        <w:t xml:space="preserve">," Singh had said. The prime minister had also assured foreign investors that India has taken several measures recently to ensure adequate liquidity and confidence in the financial system. </w:t>
      </w:r>
      <w:r w:rsidRPr="00E94653">
        <w:t>"</w:t>
      </w:r>
      <w:r w:rsidRPr="00F45C36">
        <w:rPr>
          <w:highlight w:val="yellow"/>
          <w:u w:val="single"/>
        </w:rPr>
        <w:t xml:space="preserve">The fundamentals of Indian economy have been and continue to be strong. Our banking system is well </w:t>
      </w:r>
      <w:proofErr w:type="spellStart"/>
      <w:r w:rsidRPr="00F45C36">
        <w:rPr>
          <w:highlight w:val="yellow"/>
          <w:u w:val="single"/>
        </w:rPr>
        <w:t>capitalised</w:t>
      </w:r>
      <w:proofErr w:type="spellEnd"/>
      <w:r w:rsidRPr="00E94653">
        <w:rPr>
          <w:sz w:val="16"/>
        </w:rPr>
        <w:t xml:space="preserve">. But, we have experienced a shrinking of liquidity and we are responding by injecting additional liquidity to ensure that the rhythm of economic activity is not </w:t>
      </w:r>
      <w:proofErr w:type="spellStart"/>
      <w:r w:rsidRPr="00E94653">
        <w:rPr>
          <w:sz w:val="16"/>
        </w:rPr>
        <w:t>disrupted.</w:t>
      </w:r>
      <w:r w:rsidRPr="00E94653">
        <w:t>"</w:t>
      </w:r>
      <w:r w:rsidRPr="00F45C36">
        <w:rPr>
          <w:highlight w:val="yellow"/>
          <w:u w:val="single"/>
        </w:rPr>
        <w:t>The</w:t>
      </w:r>
      <w:proofErr w:type="spellEnd"/>
      <w:r w:rsidRPr="00F45C36">
        <w:rPr>
          <w:highlight w:val="yellow"/>
          <w:u w:val="single"/>
        </w:rPr>
        <w:t xml:space="preserve"> Reserve Bank</w:t>
      </w:r>
      <w:r w:rsidRPr="00E94653">
        <w:rPr>
          <w:u w:val="single"/>
        </w:rPr>
        <w:t xml:space="preserve"> of India </w:t>
      </w:r>
      <w:r w:rsidRPr="00F45C36">
        <w:rPr>
          <w:highlight w:val="yellow"/>
          <w:u w:val="single"/>
        </w:rPr>
        <w:t xml:space="preserve">stands ready to respond quickly to address </w:t>
      </w:r>
      <w:r w:rsidRPr="00E94653">
        <w:rPr>
          <w:u w:val="single"/>
        </w:rPr>
        <w:t xml:space="preserve">the </w:t>
      </w:r>
      <w:r w:rsidRPr="00F45C36">
        <w:rPr>
          <w:highlight w:val="yellow"/>
          <w:u w:val="single"/>
        </w:rPr>
        <w:t>emerging needs</w:t>
      </w:r>
      <w:r w:rsidRPr="00E94653">
        <w:rPr>
          <w:u w:val="single"/>
        </w:rPr>
        <w:t xml:space="preserve"> of our economy</w:t>
      </w:r>
      <w:r w:rsidRPr="00E94653">
        <w:t>,</w:t>
      </w:r>
      <w:r w:rsidRPr="00E94653">
        <w:rPr>
          <w:sz w:val="16"/>
        </w:rPr>
        <w:t>" the prime minister had said in Tokyo</w:t>
      </w:r>
    </w:p>
    <w:p w:rsidR="00980CF2" w:rsidRPr="00234E37" w:rsidRDefault="00980CF2" w:rsidP="00234E37">
      <w:pPr>
        <w:pStyle w:val="Heading4"/>
      </w:pPr>
      <w:r w:rsidRPr="00234E37">
        <w:t>Indian economy is resilient</w:t>
      </w:r>
    </w:p>
    <w:p w:rsidR="00980CF2" w:rsidRPr="00E94653" w:rsidRDefault="00980CF2" w:rsidP="00980CF2">
      <w:r w:rsidRPr="00234E37">
        <w:rPr>
          <w:rStyle w:val="Style13ptBold"/>
        </w:rPr>
        <w:t>Business Line 8</w:t>
      </w:r>
      <w:r w:rsidRPr="00E94653">
        <w:t xml:space="preserve"> (“Opinion Not Convincing Enough”, 6-26, Lexis)</w:t>
      </w:r>
    </w:p>
    <w:p w:rsidR="00980CF2" w:rsidRPr="00B8689A" w:rsidRDefault="00980CF2" w:rsidP="00980CF2">
      <w:pPr>
        <w:rPr>
          <w:sz w:val="16"/>
        </w:rPr>
      </w:pPr>
      <w:r w:rsidRPr="00B8689A">
        <w:rPr>
          <w:rStyle w:val="StyleUnderline"/>
        </w:rPr>
        <w:t xml:space="preserve">The RBI has drawn some comfort from the fact that </w:t>
      </w:r>
      <w:r w:rsidRPr="00B8689A">
        <w:rPr>
          <w:rStyle w:val="StyleUnderline"/>
          <w:highlight w:val="yellow"/>
        </w:rPr>
        <w:t xml:space="preserve">the Indian economy presents </w:t>
      </w:r>
      <w:r w:rsidRPr="00B8689A">
        <w:rPr>
          <w:rStyle w:val="StyleUnderline"/>
        </w:rPr>
        <w:t xml:space="preserve">some </w:t>
      </w:r>
      <w:r w:rsidRPr="00B8689A">
        <w:rPr>
          <w:rStyle w:val="StyleUnderline"/>
          <w:highlight w:val="yellow"/>
        </w:rPr>
        <w:t xml:space="preserve">positive features such as a financial market that is largely insulated from the turmoil affecting </w:t>
      </w:r>
      <w:r w:rsidRPr="00B8689A">
        <w:rPr>
          <w:rStyle w:val="StyleUnderline"/>
        </w:rPr>
        <w:t xml:space="preserve">global institutions, </w:t>
      </w:r>
      <w:r w:rsidRPr="00B8689A">
        <w:rPr>
          <w:sz w:val="16"/>
        </w:rPr>
        <w:t xml:space="preserve">adequate foreign exchange reserves, </w:t>
      </w:r>
      <w:r w:rsidRPr="00B8689A">
        <w:rPr>
          <w:rStyle w:val="Style1Char"/>
          <w:rFonts w:ascii="Georgia" w:hAnsi="Georgia"/>
          <w:sz w:val="16"/>
        </w:rPr>
        <w:t>agricultural production</w:t>
      </w:r>
      <w:r w:rsidRPr="00B8689A">
        <w:rPr>
          <w:sz w:val="16"/>
        </w:rPr>
        <w:t xml:space="preserve"> that is poised to sustain the momentum achieved last year, and so on. Indeed, </w:t>
      </w:r>
      <w:r w:rsidRPr="00B8689A">
        <w:rPr>
          <w:rStyle w:val="StyleUnderline"/>
        </w:rPr>
        <w:t xml:space="preserve">the only silver lining, if at all, in a scenario where the inflation rate has breached a 13-year record, is that </w:t>
      </w:r>
      <w:r w:rsidRPr="00B8689A">
        <w:rPr>
          <w:rStyle w:val="StyleUnderline"/>
          <w:highlight w:val="yellow"/>
        </w:rPr>
        <w:t xml:space="preserve">the Indian economy presents a </w:t>
      </w:r>
      <w:r w:rsidRPr="00B8689A">
        <w:rPr>
          <w:rStyle w:val="StyleUnderline"/>
        </w:rPr>
        <w:t xml:space="preserve">far more </w:t>
      </w:r>
      <w:r w:rsidRPr="00B8689A">
        <w:rPr>
          <w:rStyle w:val="StyleUnderline"/>
          <w:highlight w:val="yellow"/>
        </w:rPr>
        <w:t xml:space="preserve">resilient look </w:t>
      </w:r>
      <w:r w:rsidRPr="00B8689A">
        <w:rPr>
          <w:rStyle w:val="StyleUnderline"/>
        </w:rPr>
        <w:t>than it did in 1995 when inflation was of the same order</w:t>
      </w:r>
      <w:r w:rsidRPr="00B8689A">
        <w:rPr>
          <w:sz w:val="16"/>
        </w:rPr>
        <w:t xml:space="preserve">. Equally, the economy is not without its share of disturbing features. The inflation is all-pervasive and not confined to petroleum products alone. It is hobbled by supply- side constraints in many key sectors that is aggravating the firm trend in prices caused by global factors. </w:t>
      </w:r>
      <w:r w:rsidRPr="00B8689A">
        <w:rPr>
          <w:rStyle w:val="StyleUnderline"/>
        </w:rPr>
        <w:t xml:space="preserve">Above all, </w:t>
      </w:r>
      <w:r w:rsidRPr="00B8689A">
        <w:rPr>
          <w:rStyle w:val="StyleUnderline"/>
          <w:highlight w:val="yellow"/>
        </w:rPr>
        <w:t xml:space="preserve">there is no evidence as yet that </w:t>
      </w:r>
      <w:r w:rsidRPr="00B8689A">
        <w:rPr>
          <w:rStyle w:val="StyleUnderline"/>
        </w:rPr>
        <w:t xml:space="preserve">the administrative </w:t>
      </w:r>
      <w:r w:rsidRPr="00B8689A">
        <w:rPr>
          <w:rStyle w:val="StyleUnderline"/>
          <w:highlight w:val="yellow"/>
        </w:rPr>
        <w:t>dynamism</w:t>
      </w:r>
      <w:r w:rsidRPr="00B8689A">
        <w:rPr>
          <w:rStyle w:val="StyleUnderline"/>
        </w:rPr>
        <w:t xml:space="preserve"> so </w:t>
      </w:r>
      <w:r w:rsidRPr="00B8689A">
        <w:rPr>
          <w:rStyle w:val="StyleUnderline"/>
          <w:highlight w:val="yellow"/>
        </w:rPr>
        <w:t>essential</w:t>
      </w:r>
      <w:r w:rsidRPr="00B8689A">
        <w:rPr>
          <w:rStyle w:val="StyleUnderline"/>
        </w:rPr>
        <w:t xml:space="preserve"> </w:t>
      </w:r>
      <w:r w:rsidRPr="00B8689A">
        <w:rPr>
          <w:rStyle w:val="StyleUnderline"/>
          <w:highlight w:val="yellow"/>
        </w:rPr>
        <w:t>to unshackling the economy is in place.</w:t>
      </w:r>
    </w:p>
    <w:p w:rsidR="00980CF2" w:rsidRDefault="00980CF2" w:rsidP="00980CF2">
      <w:pPr>
        <w:pStyle w:val="Heading3"/>
      </w:pPr>
      <w:r>
        <w:t>China Collapse Bad for India</w:t>
      </w:r>
    </w:p>
    <w:p w:rsidR="00980CF2" w:rsidRDefault="00980CF2" w:rsidP="00980CF2">
      <w:pPr>
        <w:pStyle w:val="Heading4"/>
      </w:pPr>
      <w:r>
        <w:t xml:space="preserve">Your evidence is wrong and India is not special; they’re </w:t>
      </w:r>
      <w:r w:rsidR="00685F62">
        <w:t>in trouble if china goes down</w:t>
      </w:r>
    </w:p>
    <w:p w:rsidR="00980CF2" w:rsidRPr="00234E37" w:rsidRDefault="00980CF2" w:rsidP="00234E37">
      <w:r w:rsidRPr="00234E37">
        <w:t xml:space="preserve">The </w:t>
      </w:r>
      <w:r w:rsidRPr="00234E37">
        <w:rPr>
          <w:rStyle w:val="Style13ptBold"/>
        </w:rPr>
        <w:t>Hindu 16</w:t>
      </w:r>
      <w:r w:rsidRPr="00234E37">
        <w:t xml:space="preserve"> (Paper, but this is citing India finance minister so sit down.</w:t>
      </w:r>
      <w:r w:rsidR="00B8689A" w:rsidRPr="00234E37">
        <w:t xml:space="preserve"> </w:t>
      </w:r>
      <w:r w:rsidRPr="00234E37">
        <w:t xml:space="preserve">“China’s economic slowdown adversely affected India: </w:t>
      </w:r>
      <w:proofErr w:type="spellStart"/>
      <w:r w:rsidRPr="00234E37">
        <w:t>Rajan</w:t>
      </w:r>
      <w:proofErr w:type="spellEnd"/>
      <w:r w:rsidRPr="00234E37">
        <w:t>”—thehindu.com—21 November 2015)</w:t>
      </w:r>
      <w:r w:rsidR="00234E37">
        <w:t xml:space="preserve"> </w:t>
      </w:r>
      <w:proofErr w:type="spellStart"/>
      <w:r w:rsidRPr="00234E37">
        <w:t>WHerbst</w:t>
      </w:r>
      <w:proofErr w:type="spellEnd"/>
    </w:p>
    <w:p w:rsidR="00980CF2" w:rsidRDefault="00980CF2" w:rsidP="00980CF2">
      <w:pPr>
        <w:rPr>
          <w:sz w:val="16"/>
        </w:rPr>
      </w:pPr>
      <w:r w:rsidRPr="00F30FF1">
        <w:rPr>
          <w:rStyle w:val="StyleUnderline"/>
        </w:rPr>
        <w:t>China’s pain of economic slowdown is India’s pain too</w:t>
      </w:r>
      <w:r w:rsidRPr="00B71245">
        <w:rPr>
          <w:sz w:val="16"/>
        </w:rPr>
        <w:t xml:space="preserve">, RBI Governor </w:t>
      </w:r>
      <w:proofErr w:type="spellStart"/>
      <w:r w:rsidRPr="00B71245">
        <w:rPr>
          <w:sz w:val="16"/>
        </w:rPr>
        <w:t>Raghuram</w:t>
      </w:r>
      <w:proofErr w:type="spellEnd"/>
      <w:r w:rsidRPr="00B71245">
        <w:rPr>
          <w:sz w:val="16"/>
        </w:rPr>
        <w:t xml:space="preserve"> </w:t>
      </w:r>
      <w:proofErr w:type="spellStart"/>
      <w:r w:rsidRPr="00B71245">
        <w:rPr>
          <w:sz w:val="16"/>
        </w:rPr>
        <w:t>Rajan</w:t>
      </w:r>
      <w:proofErr w:type="spellEnd"/>
      <w:r w:rsidRPr="00B71245">
        <w:rPr>
          <w:sz w:val="16"/>
        </w:rPr>
        <w:t xml:space="preserve"> said </w:t>
      </w:r>
      <w:r w:rsidRPr="00F30FF1">
        <w:rPr>
          <w:rStyle w:val="StyleUnderline"/>
        </w:rPr>
        <w:t>contradicting government assertions that India will not be affected</w:t>
      </w:r>
      <w:r w:rsidRPr="00B71245">
        <w:rPr>
          <w:sz w:val="16"/>
        </w:rPr>
        <w:t xml:space="preserve"> by deceleration of Chinese economy.</w:t>
      </w:r>
      <w:r w:rsidRPr="00B71245">
        <w:rPr>
          <w:sz w:val="12"/>
        </w:rPr>
        <w:t>¶</w:t>
      </w:r>
      <w:r w:rsidRPr="00B71245">
        <w:rPr>
          <w:sz w:val="16"/>
        </w:rPr>
        <w:t xml:space="preserve"> “</w:t>
      </w:r>
      <w:r w:rsidRPr="00B71245">
        <w:rPr>
          <w:rStyle w:val="StyleUnderline"/>
        </w:rPr>
        <w:t>The Chinese slowdown is a concern for the whole world</w:t>
      </w:r>
      <w:r w:rsidRPr="00B71245">
        <w:rPr>
          <w:sz w:val="16"/>
        </w:rPr>
        <w:t xml:space="preserve">. There is a lower demand for some of our exports to China. But indirectly too, many of the countries are not exporting to China as much as they did and they are buying less from us,” Dr. </w:t>
      </w:r>
      <w:proofErr w:type="spellStart"/>
      <w:r w:rsidRPr="00B71245">
        <w:rPr>
          <w:sz w:val="16"/>
        </w:rPr>
        <w:t>Rajan</w:t>
      </w:r>
      <w:proofErr w:type="spellEnd"/>
      <w:r w:rsidRPr="00B71245">
        <w:rPr>
          <w:sz w:val="16"/>
        </w:rPr>
        <w:t xml:space="preserve"> said in an interview with Hong Kong-based South China Morning Post.</w:t>
      </w:r>
      <w:r w:rsidRPr="00B71245">
        <w:rPr>
          <w:sz w:val="12"/>
        </w:rPr>
        <w:t>¶</w:t>
      </w:r>
      <w:r w:rsidRPr="00B71245">
        <w:rPr>
          <w:sz w:val="16"/>
        </w:rPr>
        <w:t xml:space="preserve"> “But India being a commodity importer, has been helped a bit by cheaper commodities. So the impact has not been as bad as it could have been. Still, on the whole, </w:t>
      </w:r>
      <w:r w:rsidRPr="00B71245">
        <w:rPr>
          <w:rStyle w:val="StyleUnderline"/>
        </w:rPr>
        <w:t>we have been adversely affected by the Chinese slowdown because China’s slowdown has impacted global growth and India is very well integrated into the global economy</w:t>
      </w:r>
      <w:r w:rsidRPr="00B71245">
        <w:rPr>
          <w:sz w:val="16"/>
        </w:rPr>
        <w:t xml:space="preserve">”, Dr. </w:t>
      </w:r>
      <w:proofErr w:type="spellStart"/>
      <w:r w:rsidRPr="00B71245">
        <w:rPr>
          <w:sz w:val="16"/>
        </w:rPr>
        <w:t>Rajan</w:t>
      </w:r>
      <w:proofErr w:type="spellEnd"/>
      <w:r w:rsidRPr="00B71245">
        <w:rPr>
          <w:sz w:val="16"/>
        </w:rPr>
        <w:t xml:space="preserve"> said.</w:t>
      </w:r>
      <w:r w:rsidRPr="00B71245">
        <w:rPr>
          <w:sz w:val="12"/>
        </w:rPr>
        <w:t>¶</w:t>
      </w:r>
      <w:r w:rsidRPr="00B71245">
        <w:rPr>
          <w:sz w:val="16"/>
        </w:rPr>
        <w:t xml:space="preserve"> Finance Minister </w:t>
      </w:r>
      <w:proofErr w:type="spellStart"/>
      <w:r w:rsidRPr="00B71245">
        <w:rPr>
          <w:sz w:val="16"/>
        </w:rPr>
        <w:t>Arun</w:t>
      </w:r>
      <w:proofErr w:type="spellEnd"/>
      <w:r w:rsidRPr="00B71245">
        <w:rPr>
          <w:sz w:val="16"/>
        </w:rPr>
        <w:t xml:space="preserve"> </w:t>
      </w:r>
      <w:proofErr w:type="spellStart"/>
      <w:r w:rsidRPr="00B71245">
        <w:rPr>
          <w:sz w:val="16"/>
        </w:rPr>
        <w:t>Jaitley</w:t>
      </w:r>
      <w:proofErr w:type="spellEnd"/>
      <w:r w:rsidRPr="00B71245">
        <w:rPr>
          <w:sz w:val="16"/>
        </w:rPr>
        <w:t xml:space="preserve"> had told a gathering at Columbia University last month that India is “not impacted” by the slowdown as it is not part of Chinese supply chain and India could become the “additional shoulder” the global economy needs to stand on as China slows.</w:t>
      </w:r>
      <w:r w:rsidRPr="00B71245">
        <w:rPr>
          <w:sz w:val="12"/>
        </w:rPr>
        <w:t>¶</w:t>
      </w:r>
      <w:r w:rsidRPr="00B71245">
        <w:rPr>
          <w:sz w:val="16"/>
        </w:rPr>
        <w:t xml:space="preserve"> Some </w:t>
      </w:r>
      <w:r w:rsidRPr="00B71245">
        <w:rPr>
          <w:rStyle w:val="StyleUnderline"/>
        </w:rPr>
        <w:t>comments from India that China’s pain is India’s gain has drawn strong reactions</w:t>
      </w:r>
      <w:r w:rsidRPr="00B71245">
        <w:rPr>
          <w:sz w:val="16"/>
        </w:rPr>
        <w:t xml:space="preserve"> from the Chinese media.</w:t>
      </w:r>
      <w:r w:rsidRPr="00B71245">
        <w:rPr>
          <w:sz w:val="12"/>
        </w:rPr>
        <w:t>¶</w:t>
      </w:r>
      <w:r w:rsidRPr="00B71245">
        <w:rPr>
          <w:sz w:val="16"/>
        </w:rPr>
        <w:t xml:space="preserve"> Dr. </w:t>
      </w:r>
      <w:proofErr w:type="spellStart"/>
      <w:r w:rsidRPr="00B71245">
        <w:rPr>
          <w:sz w:val="16"/>
        </w:rPr>
        <w:t>Rajan</w:t>
      </w:r>
      <w:proofErr w:type="spellEnd"/>
      <w:r w:rsidRPr="00B71245">
        <w:rPr>
          <w:sz w:val="16"/>
        </w:rPr>
        <w:t xml:space="preserve"> was in Hong Kong on Friday to receive honorary doctorate awarded by the Hong University of Science and Technology.</w:t>
      </w:r>
      <w:r w:rsidRPr="00B71245">
        <w:rPr>
          <w:sz w:val="12"/>
        </w:rPr>
        <w:t>¶</w:t>
      </w:r>
      <w:r w:rsidRPr="00B71245">
        <w:rPr>
          <w:sz w:val="16"/>
        </w:rPr>
        <w:t xml:space="preserve"> In his interview </w:t>
      </w:r>
      <w:r w:rsidRPr="00B71245">
        <w:rPr>
          <w:rStyle w:val="StyleUnderline"/>
        </w:rPr>
        <w:t xml:space="preserve">Dr. </w:t>
      </w:r>
      <w:proofErr w:type="spellStart"/>
      <w:r w:rsidRPr="00B71245">
        <w:rPr>
          <w:rStyle w:val="StyleUnderline"/>
        </w:rPr>
        <w:t>Rajan</w:t>
      </w:r>
      <w:proofErr w:type="spellEnd"/>
      <w:r w:rsidRPr="00B71245">
        <w:rPr>
          <w:rStyle w:val="StyleUnderline"/>
        </w:rPr>
        <w:t xml:space="preserve"> also pointed to “growing interdependence” between India and China.</w:t>
      </w:r>
      <w:r w:rsidRPr="00B71245">
        <w:rPr>
          <w:sz w:val="12"/>
        </w:rPr>
        <w:t>¶</w:t>
      </w:r>
      <w:r w:rsidRPr="00B71245">
        <w:rPr>
          <w:sz w:val="16"/>
        </w:rPr>
        <w:t xml:space="preserve"> “The prime minister has clearly laid out a path for improving relations with </w:t>
      </w:r>
      <w:proofErr w:type="spellStart"/>
      <w:r w:rsidRPr="00B71245">
        <w:rPr>
          <w:sz w:val="16"/>
        </w:rPr>
        <w:t>neighbours</w:t>
      </w:r>
      <w:proofErr w:type="spellEnd"/>
      <w:r w:rsidRPr="00B71245">
        <w:rPr>
          <w:sz w:val="16"/>
        </w:rPr>
        <w:t xml:space="preserve">. The focus is on the East, rather than the traditional emphasis on the West. Whether it is through the Asian Infrastructure Investment Bank or through China’s Silk Road initiative, </w:t>
      </w:r>
      <w:r w:rsidRPr="00B71245">
        <w:rPr>
          <w:rStyle w:val="StyleUnderline"/>
        </w:rPr>
        <w:t>we will have greater engagement with China and Chinese projects. This will also feed well into China’s interests in expanding its engagement in the region</w:t>
      </w:r>
      <w:r w:rsidRPr="00B71245">
        <w:rPr>
          <w:sz w:val="16"/>
        </w:rPr>
        <w:t>,” he said.</w:t>
      </w:r>
      <w:r w:rsidRPr="00B71245">
        <w:rPr>
          <w:sz w:val="12"/>
        </w:rPr>
        <w:t>¶</w:t>
      </w:r>
      <w:r w:rsidRPr="00B71245">
        <w:rPr>
          <w:sz w:val="16"/>
        </w:rPr>
        <w:t xml:space="preserve"> </w:t>
      </w:r>
    </w:p>
    <w:p w:rsidR="00B8689A" w:rsidRDefault="00B8689A" w:rsidP="00B8689A">
      <w:pPr>
        <w:pStyle w:val="Heading3"/>
      </w:pPr>
      <w:r>
        <w:t>EXT -  China Collapse = India Collapse</w:t>
      </w:r>
    </w:p>
    <w:p w:rsidR="00980CF2" w:rsidRDefault="00980CF2" w:rsidP="00980CF2">
      <w:pPr>
        <w:pStyle w:val="Heading4"/>
      </w:pPr>
      <w:r>
        <w:t>India can’t fill in for China and China collapse screws India, causes war everywhere</w:t>
      </w:r>
    </w:p>
    <w:p w:rsidR="00980CF2" w:rsidRPr="00B8689A" w:rsidRDefault="00980CF2" w:rsidP="00980CF2">
      <w:pPr>
        <w:rPr>
          <w:rStyle w:val="Style13ptBold"/>
          <w:b w:val="0"/>
          <w:sz w:val="16"/>
        </w:rPr>
      </w:pPr>
      <w:r>
        <w:rPr>
          <w:rStyle w:val="Style13ptBold"/>
        </w:rPr>
        <w:t xml:space="preserve">Krishna and </w:t>
      </w:r>
      <w:r w:rsidRPr="002A3CC1">
        <w:rPr>
          <w:rStyle w:val="Style13ptBold"/>
        </w:rPr>
        <w:t>Bhardwaj</w:t>
      </w:r>
      <w:r>
        <w:rPr>
          <w:rStyle w:val="Style13ptBold"/>
        </w:rPr>
        <w:t xml:space="preserve"> 16 </w:t>
      </w:r>
      <w:r w:rsidRPr="00B8689A">
        <w:rPr>
          <w:rStyle w:val="Style13ptBold"/>
          <w:b w:val="0"/>
          <w:sz w:val="16"/>
        </w:rPr>
        <w:t>(</w:t>
      </w:r>
      <w:proofErr w:type="spellStart"/>
      <w:r w:rsidRPr="00B8689A">
        <w:rPr>
          <w:rStyle w:val="Style13ptBold"/>
          <w:b w:val="0"/>
          <w:sz w:val="16"/>
        </w:rPr>
        <w:t>Geetima</w:t>
      </w:r>
      <w:proofErr w:type="spellEnd"/>
      <w:r w:rsidRPr="00B8689A">
        <w:rPr>
          <w:rStyle w:val="Style13ptBold"/>
          <w:b w:val="0"/>
          <w:sz w:val="16"/>
        </w:rPr>
        <w:t xml:space="preserve"> Das Krishna works on macroeconomic research at CPR. Her current work involves tracking and </w:t>
      </w:r>
      <w:proofErr w:type="spellStart"/>
      <w:r w:rsidRPr="00B8689A">
        <w:rPr>
          <w:rStyle w:val="Style13ptBold"/>
          <w:b w:val="0"/>
          <w:sz w:val="16"/>
        </w:rPr>
        <w:t>analysing</w:t>
      </w:r>
      <w:proofErr w:type="spellEnd"/>
      <w:r w:rsidRPr="00B8689A">
        <w:rPr>
          <w:rStyle w:val="Style13ptBold"/>
          <w:b w:val="0"/>
          <w:sz w:val="16"/>
        </w:rPr>
        <w:t xml:space="preserve"> both Indian and global macroeconomic indicators, including producing monthly updates.</w:t>
      </w:r>
      <w:r w:rsidR="00B8689A">
        <w:rPr>
          <w:rStyle w:val="Style13ptBold"/>
          <w:b w:val="0"/>
          <w:sz w:val="16"/>
        </w:rPr>
        <w:t xml:space="preserve"> </w:t>
      </w:r>
      <w:r w:rsidRPr="00B8689A">
        <w:rPr>
          <w:rStyle w:val="Style13ptBold"/>
          <w:b w:val="0"/>
          <w:sz w:val="16"/>
        </w:rPr>
        <w:t xml:space="preserve">Before coming to CPR, she worked with the fixed income investment team at Reliance Mutual Fund, and at </w:t>
      </w:r>
      <w:proofErr w:type="spellStart"/>
      <w:r w:rsidRPr="00B8689A">
        <w:rPr>
          <w:rStyle w:val="Style13ptBold"/>
          <w:b w:val="0"/>
          <w:sz w:val="16"/>
        </w:rPr>
        <w:t>Pipal</w:t>
      </w:r>
      <w:proofErr w:type="spellEnd"/>
      <w:r w:rsidRPr="00B8689A">
        <w:rPr>
          <w:rStyle w:val="Style13ptBold"/>
          <w:b w:val="0"/>
          <w:sz w:val="16"/>
        </w:rPr>
        <w:t xml:space="preserve"> Research, a Chicago-based firm.—“</w:t>
      </w:r>
      <w:r w:rsidRPr="00B8689A">
        <w:rPr>
          <w:b/>
        </w:rPr>
        <w:t xml:space="preserve"> </w:t>
      </w:r>
      <w:r w:rsidRPr="00B8689A">
        <w:rPr>
          <w:rStyle w:val="Style13ptBold"/>
          <w:b w:val="0"/>
          <w:sz w:val="16"/>
        </w:rPr>
        <w:t>Impact of China Slowdown on India”—Centre for Policy Research—</w:t>
      </w:r>
      <w:r w:rsidRPr="00B8689A">
        <w:rPr>
          <w:rStyle w:val="Style13ptBold"/>
          <w:b w:val="0"/>
          <w:i/>
          <w:sz w:val="16"/>
        </w:rPr>
        <w:t>cprindia.org</w:t>
      </w:r>
      <w:r w:rsidRPr="00B8689A">
        <w:rPr>
          <w:rStyle w:val="Style13ptBold"/>
          <w:b w:val="0"/>
          <w:sz w:val="16"/>
        </w:rPr>
        <w:t>—February 2016--</w:t>
      </w:r>
      <w:r w:rsidRPr="00B8689A">
        <w:rPr>
          <w:b/>
        </w:rPr>
        <w:t xml:space="preserve"> </w:t>
      </w:r>
      <w:r w:rsidRPr="00B8689A">
        <w:rPr>
          <w:rStyle w:val="Style13ptBold"/>
          <w:b w:val="0"/>
          <w:sz w:val="16"/>
        </w:rPr>
        <w:t>http://www.cprindia.org/sites/default/files/events/Impact%20of%20China%20Slowdown%20on%20India.pdf)WHerbst</w:t>
      </w:r>
      <w:r w:rsidR="00B8689A">
        <w:rPr>
          <w:rStyle w:val="Style13ptBold"/>
          <w:b w:val="0"/>
          <w:sz w:val="16"/>
        </w:rPr>
        <w:t xml:space="preserve"> </w:t>
      </w:r>
      <w:r w:rsidRPr="00B8689A">
        <w:rPr>
          <w:rStyle w:val="Style13ptBold"/>
          <w:b w:val="0"/>
          <w:sz w:val="16"/>
        </w:rPr>
        <w:t>She holds a BE in electronics and telecommunication engineering, and a master’s in computer engineering from the Florida Institute of Technology. She also holds an MBA in finance and investments from the City University of New York.</w:t>
      </w:r>
    </w:p>
    <w:p w:rsidR="00980CF2" w:rsidRDefault="00980CF2" w:rsidP="00980CF2">
      <w:pPr>
        <w:rPr>
          <w:sz w:val="16"/>
        </w:rPr>
      </w:pPr>
      <w:r w:rsidRPr="002A3CC1">
        <w:rPr>
          <w:sz w:val="16"/>
        </w:rPr>
        <w:t>China’s share in global GDP tripled from 3.6% in 2000 to 15.5% in 2015 as it grew at a breakneck speed for three</w:t>
      </w:r>
      <w:r w:rsidRPr="002A3CC1">
        <w:rPr>
          <w:sz w:val="12"/>
        </w:rPr>
        <w:t>¶</w:t>
      </w:r>
      <w:r w:rsidRPr="002A3CC1">
        <w:rPr>
          <w:sz w:val="16"/>
        </w:rPr>
        <w:t xml:space="preserve"> decades. During the same period India’s share in global GDP also doubled from 1.4% to still low 3%.</w:t>
      </w:r>
      <w:r w:rsidRPr="002A3CC1">
        <w:rPr>
          <w:sz w:val="12"/>
        </w:rPr>
        <w:t>¶</w:t>
      </w:r>
      <w:r w:rsidRPr="002A3CC1">
        <w:rPr>
          <w:sz w:val="16"/>
        </w:rPr>
        <w:t xml:space="preserve"> However, recently, China’s GDP growth slowed, from nearly 10% annual growth rate observed in last three</w:t>
      </w:r>
      <w:r w:rsidRPr="002A3CC1">
        <w:rPr>
          <w:sz w:val="12"/>
        </w:rPr>
        <w:t>¶</w:t>
      </w:r>
      <w:r w:rsidRPr="002A3CC1">
        <w:rPr>
          <w:sz w:val="16"/>
        </w:rPr>
        <w:t xml:space="preserve"> decades after it started its reforms in 1979,to a more sustainable 6.8% </w:t>
      </w:r>
      <w:proofErr w:type="spellStart"/>
      <w:r w:rsidRPr="002A3CC1">
        <w:rPr>
          <w:sz w:val="16"/>
        </w:rPr>
        <w:t>yoy</w:t>
      </w:r>
      <w:proofErr w:type="spellEnd"/>
      <w:r w:rsidRPr="002A3CC1">
        <w:rPr>
          <w:sz w:val="16"/>
        </w:rPr>
        <w:t xml:space="preserve"> in 2015 -lowest in 25 years. On the other</w:t>
      </w:r>
      <w:r w:rsidRPr="002A3CC1">
        <w:rPr>
          <w:sz w:val="12"/>
        </w:rPr>
        <w:t>¶</w:t>
      </w:r>
      <w:r w:rsidRPr="002A3CC1">
        <w:rPr>
          <w:sz w:val="16"/>
        </w:rPr>
        <w:t xml:space="preserve"> hand, India has emerged as the fastest growing economy among the major countries in the world with an</w:t>
      </w:r>
      <w:r w:rsidRPr="002A3CC1">
        <w:rPr>
          <w:sz w:val="12"/>
        </w:rPr>
        <w:t>¶</w:t>
      </w:r>
      <w:r w:rsidRPr="002A3CC1">
        <w:rPr>
          <w:sz w:val="16"/>
        </w:rPr>
        <w:t xml:space="preserve"> expected growth rate of 7.6% in FY 2015-16. But </w:t>
      </w:r>
      <w:r w:rsidRPr="002A3CC1">
        <w:rPr>
          <w:rStyle w:val="StyleUnderline"/>
        </w:rPr>
        <w:t>the expectation that India will take up the position from China as</w:t>
      </w:r>
      <w:r w:rsidRPr="002A3CC1">
        <w:rPr>
          <w:rStyle w:val="StyleUnderline"/>
          <w:sz w:val="12"/>
        </w:rPr>
        <w:t>¶</w:t>
      </w:r>
      <w:r w:rsidRPr="002A3CC1">
        <w:rPr>
          <w:rStyle w:val="StyleUnderline"/>
        </w:rPr>
        <w:t xml:space="preserve"> world’s growth engine is erroneous</w:t>
      </w:r>
      <w:r w:rsidRPr="002A3CC1">
        <w:rPr>
          <w:sz w:val="16"/>
        </w:rPr>
        <w:t>.</w:t>
      </w:r>
      <w:r w:rsidRPr="002A3CC1">
        <w:rPr>
          <w:sz w:val="12"/>
        </w:rPr>
        <w:t>¶</w:t>
      </w:r>
      <w:r w:rsidRPr="002A3CC1">
        <w:rPr>
          <w:sz w:val="16"/>
        </w:rPr>
        <w:t xml:space="preserve"> According to World Bank, </w:t>
      </w:r>
      <w:r w:rsidRPr="002A3CC1">
        <w:rPr>
          <w:rStyle w:val="StyleUnderline"/>
        </w:rPr>
        <w:t>the GDP of US</w:t>
      </w:r>
      <w:r w:rsidRPr="002A3CC1">
        <w:rPr>
          <w:sz w:val="16"/>
        </w:rPr>
        <w:t>, the largest</w:t>
      </w:r>
      <w:r w:rsidRPr="002A3CC1">
        <w:rPr>
          <w:sz w:val="12"/>
        </w:rPr>
        <w:t>¶</w:t>
      </w:r>
      <w:r w:rsidRPr="002A3CC1">
        <w:rPr>
          <w:sz w:val="16"/>
        </w:rPr>
        <w:t xml:space="preserve"> economy, </w:t>
      </w:r>
      <w:r w:rsidRPr="002A3CC1">
        <w:rPr>
          <w:rStyle w:val="StyleUnderline"/>
        </w:rPr>
        <w:t>is over $17 trillion</w:t>
      </w:r>
      <w:r w:rsidRPr="002A3CC1">
        <w:rPr>
          <w:sz w:val="16"/>
        </w:rPr>
        <w:t xml:space="preserve"> while that of </w:t>
      </w:r>
      <w:r w:rsidRPr="002A3CC1">
        <w:rPr>
          <w:rStyle w:val="StyleUnderline"/>
        </w:rPr>
        <w:t>China is just</w:t>
      </w:r>
      <w:r w:rsidRPr="002A3CC1">
        <w:rPr>
          <w:rStyle w:val="StyleUnderline"/>
          <w:sz w:val="12"/>
        </w:rPr>
        <w:t>¶</w:t>
      </w:r>
      <w:r w:rsidRPr="002A3CC1">
        <w:rPr>
          <w:rStyle w:val="StyleUnderline"/>
        </w:rPr>
        <w:t xml:space="preserve"> over $10 trillion. In comparison, India’s GDP is just over</w:t>
      </w:r>
      <w:r w:rsidRPr="002A3CC1">
        <w:rPr>
          <w:rStyle w:val="StyleUnderline"/>
          <w:sz w:val="12"/>
        </w:rPr>
        <w:t>¶</w:t>
      </w:r>
      <w:r w:rsidRPr="002A3CC1">
        <w:rPr>
          <w:rStyle w:val="StyleUnderline"/>
        </w:rPr>
        <w:t xml:space="preserve"> $2 trillion, one fifth of that of China.</w:t>
      </w:r>
      <w:r w:rsidRPr="002A3CC1">
        <w:rPr>
          <w:sz w:val="16"/>
        </w:rPr>
        <w:t xml:space="preserve"> So</w:t>
      </w:r>
      <w:r w:rsidRPr="002A3CC1">
        <w:rPr>
          <w:rStyle w:val="StyleUnderline"/>
        </w:rPr>
        <w:t>, even if India</w:t>
      </w:r>
      <w:r w:rsidRPr="002A3CC1">
        <w:rPr>
          <w:rStyle w:val="StyleUnderline"/>
          <w:sz w:val="12"/>
        </w:rPr>
        <w:t>¶</w:t>
      </w:r>
      <w:r w:rsidRPr="002A3CC1">
        <w:rPr>
          <w:rStyle w:val="StyleUnderline"/>
        </w:rPr>
        <w:t xml:space="preserve"> grows faster than China, the magnitude of the impact</w:t>
      </w:r>
      <w:r w:rsidRPr="002A3CC1">
        <w:rPr>
          <w:rStyle w:val="StyleUnderline"/>
          <w:sz w:val="12"/>
        </w:rPr>
        <w:t>¶</w:t>
      </w:r>
      <w:r w:rsidRPr="002A3CC1">
        <w:rPr>
          <w:rStyle w:val="StyleUnderline"/>
        </w:rPr>
        <w:t xml:space="preserve"> on world GDP will be much smaller.</w:t>
      </w:r>
      <w:r w:rsidRPr="002A3CC1">
        <w:rPr>
          <w:sz w:val="16"/>
        </w:rPr>
        <w:t xml:space="preserve"> A significantly</w:t>
      </w:r>
      <w:r w:rsidRPr="002A3CC1">
        <w:rPr>
          <w:sz w:val="12"/>
        </w:rPr>
        <w:t>¶</w:t>
      </w:r>
      <w:r w:rsidRPr="002A3CC1">
        <w:rPr>
          <w:sz w:val="16"/>
        </w:rPr>
        <w:t xml:space="preserve"> bigger but marginally slower </w:t>
      </w:r>
      <w:r w:rsidRPr="002A3CC1">
        <w:rPr>
          <w:rStyle w:val="StyleUnderline"/>
        </w:rPr>
        <w:t>China will continue to</w:t>
      </w:r>
      <w:r w:rsidRPr="002A3CC1">
        <w:rPr>
          <w:rStyle w:val="StyleUnderline"/>
          <w:sz w:val="12"/>
        </w:rPr>
        <w:t>¶</w:t>
      </w:r>
      <w:r w:rsidRPr="002A3CC1">
        <w:rPr>
          <w:rStyle w:val="StyleUnderline"/>
        </w:rPr>
        <w:t xml:space="preserve"> contribute more to global output compared to a much</w:t>
      </w:r>
      <w:r w:rsidRPr="002A3CC1">
        <w:rPr>
          <w:rStyle w:val="StyleUnderline"/>
          <w:sz w:val="12"/>
        </w:rPr>
        <w:t>¶</w:t>
      </w:r>
      <w:r w:rsidRPr="002A3CC1">
        <w:rPr>
          <w:rStyle w:val="StyleUnderline"/>
        </w:rPr>
        <w:t xml:space="preserve"> smaller but faster growing India.</w:t>
      </w:r>
      <w:r w:rsidRPr="002A3CC1">
        <w:rPr>
          <w:sz w:val="12"/>
        </w:rPr>
        <w:t>¶</w:t>
      </w:r>
      <w:r w:rsidRPr="002A3CC1">
        <w:rPr>
          <w:sz w:val="16"/>
        </w:rPr>
        <w:t xml:space="preserve"> Chart 1: China and India’s share in Global GDP</w:t>
      </w:r>
      <w:r w:rsidRPr="002A3CC1">
        <w:rPr>
          <w:sz w:val="12"/>
        </w:rPr>
        <w:t>¶</w:t>
      </w:r>
      <w:r w:rsidRPr="002A3CC1">
        <w:rPr>
          <w:sz w:val="16"/>
        </w:rPr>
        <w:t xml:space="preserve"> Source: IMF Data</w:t>
      </w:r>
      <w:r w:rsidRPr="002A3CC1">
        <w:rPr>
          <w:sz w:val="12"/>
        </w:rPr>
        <w:t>¶</w:t>
      </w:r>
      <w:r w:rsidRPr="002A3CC1">
        <w:rPr>
          <w:sz w:val="16"/>
        </w:rPr>
        <w:t xml:space="preserve"> India-China</w:t>
      </w:r>
      <w:r w:rsidRPr="002A3CC1">
        <w:rPr>
          <w:sz w:val="12"/>
        </w:rPr>
        <w:t>¶</w:t>
      </w:r>
      <w:r w:rsidRPr="002A3CC1">
        <w:rPr>
          <w:sz w:val="16"/>
        </w:rPr>
        <w:t xml:space="preserve"> </w:t>
      </w:r>
      <w:proofErr w:type="spellStart"/>
      <w:r w:rsidRPr="002A3CC1">
        <w:rPr>
          <w:sz w:val="16"/>
        </w:rPr>
        <w:t>Dr</w:t>
      </w:r>
      <w:proofErr w:type="spellEnd"/>
      <w:r w:rsidRPr="002A3CC1">
        <w:rPr>
          <w:sz w:val="16"/>
        </w:rPr>
        <w:t xml:space="preserve"> Rajiv Kumar and </w:t>
      </w:r>
      <w:proofErr w:type="spellStart"/>
      <w:r w:rsidRPr="002A3CC1">
        <w:rPr>
          <w:sz w:val="16"/>
        </w:rPr>
        <w:t>Geetima</w:t>
      </w:r>
      <w:proofErr w:type="spellEnd"/>
      <w:r w:rsidRPr="002A3CC1">
        <w:rPr>
          <w:sz w:val="16"/>
        </w:rPr>
        <w:t xml:space="preserve"> Das Krishna | PAGE3OF 9</w:t>
      </w:r>
      <w:r w:rsidRPr="002A3CC1">
        <w:rPr>
          <w:sz w:val="12"/>
        </w:rPr>
        <w:t>¶</w:t>
      </w:r>
      <w:r w:rsidRPr="002A3CC1">
        <w:rPr>
          <w:sz w:val="16"/>
        </w:rPr>
        <w:t xml:space="preserve"> CENTRE FOR POLICY</w:t>
      </w:r>
      <w:r w:rsidRPr="002A3CC1">
        <w:rPr>
          <w:sz w:val="12"/>
        </w:rPr>
        <w:t>¶</w:t>
      </w:r>
      <w:r w:rsidRPr="002A3CC1">
        <w:rPr>
          <w:sz w:val="16"/>
        </w:rPr>
        <w:t xml:space="preserve"> RESEARCHRESEARCH</w:t>
      </w:r>
      <w:r w:rsidRPr="002A3CC1">
        <w:rPr>
          <w:sz w:val="12"/>
        </w:rPr>
        <w:t>¶</w:t>
      </w:r>
      <w:r w:rsidRPr="002A3CC1">
        <w:rPr>
          <w:sz w:val="16"/>
        </w:rPr>
        <w:t xml:space="preserve"> China contributes more than 1% to global growth while India contributes a mere 0.2%. </w:t>
      </w:r>
      <w:r w:rsidRPr="002A3CC1">
        <w:rPr>
          <w:rStyle w:val="StyleUnderline"/>
        </w:rPr>
        <w:t>Even if India grows faster</w:t>
      </w:r>
      <w:r w:rsidRPr="002A3CC1">
        <w:rPr>
          <w:sz w:val="12"/>
        </w:rPr>
        <w:t>¶</w:t>
      </w:r>
      <w:r w:rsidRPr="002A3CC1">
        <w:rPr>
          <w:sz w:val="16"/>
        </w:rPr>
        <w:t xml:space="preserve"> in coming years, its contribution to global growth will remain miniscule and slower </w:t>
      </w:r>
      <w:r w:rsidRPr="002A3CC1">
        <w:rPr>
          <w:rStyle w:val="StyleUnderline"/>
        </w:rPr>
        <w:t>China will continue to</w:t>
      </w:r>
      <w:r w:rsidRPr="002A3CC1">
        <w:rPr>
          <w:rStyle w:val="StyleUnderline"/>
          <w:sz w:val="12"/>
        </w:rPr>
        <w:t>¶</w:t>
      </w:r>
      <w:r w:rsidRPr="002A3CC1">
        <w:rPr>
          <w:rStyle w:val="StyleUnderline"/>
        </w:rPr>
        <w:t xml:space="preserve"> contribute more</w:t>
      </w:r>
      <w:r w:rsidRPr="002A3CC1">
        <w:rPr>
          <w:sz w:val="16"/>
        </w:rPr>
        <w:t xml:space="preserve"> than 1%.</w:t>
      </w:r>
      <w:r w:rsidRPr="002A3CC1">
        <w:rPr>
          <w:sz w:val="12"/>
        </w:rPr>
        <w:t>¶</w:t>
      </w:r>
      <w:r w:rsidRPr="002A3CC1">
        <w:rPr>
          <w:sz w:val="16"/>
        </w:rPr>
        <w:t xml:space="preserve"> Stronger growth, higher industrial production and </w:t>
      </w:r>
      <w:r w:rsidRPr="002A3CC1">
        <w:rPr>
          <w:rStyle w:val="StyleUnderline"/>
        </w:rPr>
        <w:t>increased investment in infrastructure have made China the</w:t>
      </w:r>
      <w:r w:rsidRPr="002A3CC1">
        <w:rPr>
          <w:rStyle w:val="StyleUnderline"/>
          <w:sz w:val="12"/>
        </w:rPr>
        <w:t>¶</w:t>
      </w:r>
      <w:r w:rsidRPr="002A3CC1">
        <w:rPr>
          <w:rStyle w:val="StyleUnderline"/>
        </w:rPr>
        <w:t xml:space="preserve"> largest consumer of commodities in the world</w:t>
      </w:r>
      <w:r w:rsidRPr="002A3CC1">
        <w:rPr>
          <w:sz w:val="16"/>
        </w:rPr>
        <w:t xml:space="preserve">, particularly metals. The share of </w:t>
      </w:r>
      <w:r w:rsidRPr="002A3CC1">
        <w:rPr>
          <w:rStyle w:val="StyleUnderline"/>
        </w:rPr>
        <w:t>infrastructure investment in</w:t>
      </w:r>
      <w:r w:rsidRPr="002A3CC1">
        <w:rPr>
          <w:rStyle w:val="StyleUnderline"/>
          <w:sz w:val="12"/>
        </w:rPr>
        <w:t>¶</w:t>
      </w:r>
      <w:r w:rsidRPr="002A3CC1">
        <w:rPr>
          <w:rStyle w:val="StyleUnderline"/>
        </w:rPr>
        <w:t xml:space="preserve"> China has been more than 20% of GDP while that in India remained in single digits</w:t>
      </w:r>
      <w:r w:rsidRPr="002A3CC1">
        <w:rPr>
          <w:sz w:val="16"/>
        </w:rPr>
        <w:t xml:space="preserve"> with annual spending on</w:t>
      </w:r>
      <w:r w:rsidRPr="002A3CC1">
        <w:rPr>
          <w:sz w:val="12"/>
        </w:rPr>
        <w:t>¶</w:t>
      </w:r>
      <w:r w:rsidRPr="002A3CC1">
        <w:rPr>
          <w:sz w:val="16"/>
        </w:rPr>
        <w:t xml:space="preserve"> infrastructure in China reported to be ten times that in India in USD terms. So, obviously, </w:t>
      </w:r>
      <w:r w:rsidRPr="002A3CC1">
        <w:rPr>
          <w:rStyle w:val="StyleUnderline"/>
        </w:rPr>
        <w:t>China’s demand for</w:t>
      </w:r>
      <w:r w:rsidRPr="002A3CC1">
        <w:rPr>
          <w:rStyle w:val="StyleUnderline"/>
          <w:sz w:val="12"/>
        </w:rPr>
        <w:t>¶</w:t>
      </w:r>
      <w:r w:rsidRPr="002A3CC1">
        <w:rPr>
          <w:rStyle w:val="StyleUnderline"/>
        </w:rPr>
        <w:t xml:space="preserve"> metals has been almost 15 times that of India</w:t>
      </w:r>
      <w:r w:rsidRPr="002A3CC1">
        <w:rPr>
          <w:sz w:val="16"/>
        </w:rPr>
        <w:t xml:space="preserve"> in 2014 as seen in the chart below. India consumed around 80 million</w:t>
      </w:r>
      <w:r w:rsidRPr="002A3CC1">
        <w:rPr>
          <w:sz w:val="12"/>
        </w:rPr>
        <w:t>¶</w:t>
      </w:r>
      <w:r w:rsidRPr="002A3CC1">
        <w:rPr>
          <w:sz w:val="16"/>
        </w:rPr>
        <w:t xml:space="preserve"> tons of steel in 2014 as against China's 800 million tons.</w:t>
      </w:r>
      <w:r w:rsidRPr="002A3CC1">
        <w:rPr>
          <w:sz w:val="12"/>
        </w:rPr>
        <w:t>¶</w:t>
      </w:r>
      <w:r w:rsidRPr="002A3CC1">
        <w:rPr>
          <w:sz w:val="16"/>
        </w:rPr>
        <w:t xml:space="preserve"> Chart 2: China’s consumption of key commodities Chart 3: India’s consumption of key commodities</w:t>
      </w:r>
      <w:r w:rsidRPr="002A3CC1">
        <w:rPr>
          <w:sz w:val="12"/>
        </w:rPr>
        <w:t>¶</w:t>
      </w:r>
      <w:r w:rsidRPr="002A3CC1">
        <w:rPr>
          <w:sz w:val="16"/>
        </w:rPr>
        <w:t xml:space="preserve"> Source: World Bank, BP Statistical Review of World Energy, World Bureau of Metals Statistics, U.S. Department of Agriculture.</w:t>
      </w:r>
      <w:r w:rsidRPr="002A3CC1">
        <w:rPr>
          <w:sz w:val="12"/>
        </w:rPr>
        <w:t>¶</w:t>
      </w:r>
      <w:r w:rsidRPr="002A3CC1">
        <w:rPr>
          <w:sz w:val="16"/>
        </w:rPr>
        <w:t xml:space="preserve"> Note: IP denotes Industrial production.</w:t>
      </w:r>
      <w:r w:rsidRPr="002A3CC1">
        <w:rPr>
          <w:sz w:val="12"/>
        </w:rPr>
        <w:t>¶</w:t>
      </w:r>
      <w:r w:rsidRPr="002A3CC1">
        <w:rPr>
          <w:sz w:val="16"/>
        </w:rPr>
        <w:t xml:space="preserve"> As China slows down and its growth model shifts from industry-led towards more services-based growth, the</w:t>
      </w:r>
      <w:r w:rsidRPr="002A3CC1">
        <w:rPr>
          <w:sz w:val="12"/>
        </w:rPr>
        <w:t>¶</w:t>
      </w:r>
      <w:r w:rsidRPr="002A3CC1">
        <w:rPr>
          <w:sz w:val="16"/>
        </w:rPr>
        <w:t xml:space="preserve"> demand for commodities, both metal and oil, has softened. According to some estimates, one percentage point</w:t>
      </w:r>
      <w:r w:rsidRPr="002A3CC1">
        <w:rPr>
          <w:sz w:val="12"/>
        </w:rPr>
        <w:t>¶</w:t>
      </w:r>
      <w:r w:rsidRPr="002A3CC1">
        <w:rPr>
          <w:sz w:val="16"/>
        </w:rPr>
        <w:t xml:space="preserve"> (pp) decrease in Chinese GDP is equivalent to 0.3 pp fall in global growth while 5% fall in China’s fixed investment</w:t>
      </w:r>
      <w:r w:rsidRPr="002A3CC1">
        <w:rPr>
          <w:sz w:val="12"/>
        </w:rPr>
        <w:t>¶</w:t>
      </w:r>
      <w:r w:rsidRPr="002A3CC1">
        <w:rPr>
          <w:sz w:val="16"/>
        </w:rPr>
        <w:t xml:space="preserve"> can translate to 0.3% to 0.5% fall in global GDP growth. So, </w:t>
      </w:r>
      <w:r w:rsidRPr="002A3CC1">
        <w:rPr>
          <w:rStyle w:val="StyleUnderline"/>
        </w:rPr>
        <w:t>a slowdown in Chinese economy has led to a sharp fall</w:t>
      </w:r>
      <w:r w:rsidRPr="002A3CC1">
        <w:rPr>
          <w:rStyle w:val="StyleUnderline"/>
          <w:sz w:val="12"/>
        </w:rPr>
        <w:t>¶</w:t>
      </w:r>
      <w:r w:rsidRPr="002A3CC1">
        <w:rPr>
          <w:rStyle w:val="StyleUnderline"/>
        </w:rPr>
        <w:t xml:space="preserve"> in commodity prices</w:t>
      </w:r>
      <w:r w:rsidRPr="002A3CC1">
        <w:rPr>
          <w:sz w:val="16"/>
        </w:rPr>
        <w:t xml:space="preserve">. At the same time, </w:t>
      </w:r>
      <w:r w:rsidRPr="002A3CC1">
        <w:rPr>
          <w:rStyle w:val="StyleUnderline"/>
        </w:rPr>
        <w:t>India continues to remain a service led economy with no significant change</w:t>
      </w:r>
      <w:r w:rsidRPr="002A3CC1">
        <w:rPr>
          <w:rStyle w:val="StyleUnderline"/>
          <w:sz w:val="12"/>
        </w:rPr>
        <w:t>¶</w:t>
      </w:r>
      <w:r w:rsidRPr="002A3CC1">
        <w:rPr>
          <w:rStyle w:val="StyleUnderline"/>
        </w:rPr>
        <w:t xml:space="preserve"> in growth drivers and hence demand for global commodities.</w:t>
      </w:r>
      <w:r w:rsidRPr="002A3CC1">
        <w:rPr>
          <w:sz w:val="12"/>
        </w:rPr>
        <w:t>¶</w:t>
      </w:r>
      <w:r w:rsidRPr="002A3CC1">
        <w:rPr>
          <w:sz w:val="16"/>
        </w:rPr>
        <w:t xml:space="preserve"> As a result, even though India is usurping China as the fastest growing major economy in the world, </w:t>
      </w:r>
      <w:r w:rsidRPr="002A3CC1">
        <w:rPr>
          <w:rStyle w:val="StyleUnderline"/>
        </w:rPr>
        <w:t>it is impractical</w:t>
      </w:r>
      <w:r w:rsidRPr="002A3CC1">
        <w:rPr>
          <w:rStyle w:val="StyleUnderline"/>
          <w:sz w:val="12"/>
        </w:rPr>
        <w:t>¶</w:t>
      </w:r>
      <w:r w:rsidRPr="002A3CC1">
        <w:rPr>
          <w:rStyle w:val="StyleUnderline"/>
        </w:rPr>
        <w:t xml:space="preserve"> to expect India to take the place of China as a major contributor to growth or consumer for industrial commodities</w:t>
      </w:r>
      <w:r w:rsidRPr="002A3CC1">
        <w:rPr>
          <w:rStyle w:val="StyleUnderline"/>
          <w:sz w:val="12"/>
        </w:rPr>
        <w:t>¶</w:t>
      </w:r>
      <w:r w:rsidRPr="002A3CC1">
        <w:rPr>
          <w:rStyle w:val="StyleUnderline"/>
        </w:rPr>
        <w:t xml:space="preserve"> in the short term.</w:t>
      </w:r>
      <w:r w:rsidRPr="002A3CC1">
        <w:rPr>
          <w:sz w:val="16"/>
        </w:rPr>
        <w:t xml:space="preserve"> Indian economy being a fifth of the Chinese economy and also less material intensive can hardly</w:t>
      </w:r>
      <w:r w:rsidRPr="002A3CC1">
        <w:rPr>
          <w:sz w:val="12"/>
        </w:rPr>
        <w:t>¶</w:t>
      </w:r>
      <w:r w:rsidRPr="002A3CC1">
        <w:rPr>
          <w:sz w:val="16"/>
        </w:rPr>
        <w:t xml:space="preserve"> substitute for China as a global growth driver.</w:t>
      </w:r>
      <w:r w:rsidRPr="002A3CC1">
        <w:rPr>
          <w:sz w:val="12"/>
        </w:rPr>
        <w:t>¶</w:t>
      </w:r>
      <w:r w:rsidRPr="002A3CC1">
        <w:rPr>
          <w:sz w:val="16"/>
        </w:rPr>
        <w:t xml:space="preserve"> Few studies have explicitly compared China with India using a directly comparable framework giving adequate</w:t>
      </w:r>
      <w:r w:rsidRPr="002A3CC1">
        <w:rPr>
          <w:sz w:val="12"/>
        </w:rPr>
        <w:t>¶</w:t>
      </w:r>
      <w:r w:rsidRPr="002A3CC1">
        <w:rPr>
          <w:sz w:val="16"/>
        </w:rPr>
        <w:t xml:space="preserve"> attention to the measurement issues. Broader multi-country studies such as Wilson and </w:t>
      </w:r>
      <w:proofErr w:type="spellStart"/>
      <w:r w:rsidRPr="002A3CC1">
        <w:rPr>
          <w:sz w:val="16"/>
        </w:rPr>
        <w:t>Purushothaman</w:t>
      </w:r>
      <w:proofErr w:type="spellEnd"/>
      <w:r w:rsidRPr="002A3CC1">
        <w:rPr>
          <w:sz w:val="16"/>
        </w:rPr>
        <w:t xml:space="preserve"> (2003),</w:t>
      </w:r>
      <w:r w:rsidRPr="002A3CC1">
        <w:rPr>
          <w:sz w:val="12"/>
        </w:rPr>
        <w:t>¶</w:t>
      </w:r>
      <w:r w:rsidRPr="002A3CC1">
        <w:rPr>
          <w:sz w:val="16"/>
        </w:rPr>
        <w:t xml:space="preserve"> India-China</w:t>
      </w:r>
      <w:r w:rsidRPr="002A3CC1">
        <w:rPr>
          <w:sz w:val="12"/>
        </w:rPr>
        <w:t>¶</w:t>
      </w:r>
      <w:r w:rsidRPr="002A3CC1">
        <w:rPr>
          <w:sz w:val="16"/>
        </w:rPr>
        <w:t xml:space="preserve"> </w:t>
      </w:r>
      <w:proofErr w:type="spellStart"/>
      <w:r w:rsidRPr="002A3CC1">
        <w:rPr>
          <w:sz w:val="16"/>
        </w:rPr>
        <w:t>Dr</w:t>
      </w:r>
      <w:proofErr w:type="spellEnd"/>
      <w:r w:rsidRPr="002A3CC1">
        <w:rPr>
          <w:sz w:val="16"/>
        </w:rPr>
        <w:t xml:space="preserve"> Rajiv Kumar and </w:t>
      </w:r>
      <w:proofErr w:type="spellStart"/>
      <w:r w:rsidRPr="002A3CC1">
        <w:rPr>
          <w:sz w:val="16"/>
        </w:rPr>
        <w:t>Geetima</w:t>
      </w:r>
      <w:proofErr w:type="spellEnd"/>
      <w:r w:rsidRPr="002A3CC1">
        <w:rPr>
          <w:sz w:val="16"/>
        </w:rPr>
        <w:t xml:space="preserve"> Das Krishna | PAGE4OF 9</w:t>
      </w:r>
      <w:r w:rsidRPr="002A3CC1">
        <w:rPr>
          <w:sz w:val="12"/>
        </w:rPr>
        <w:t>¶</w:t>
      </w:r>
      <w:r w:rsidRPr="002A3CC1">
        <w:rPr>
          <w:sz w:val="16"/>
        </w:rPr>
        <w:t xml:space="preserve"> CENTRE FOR POLICY</w:t>
      </w:r>
      <w:r w:rsidRPr="002A3CC1">
        <w:rPr>
          <w:sz w:val="12"/>
        </w:rPr>
        <w:t>¶</w:t>
      </w:r>
      <w:r w:rsidRPr="002A3CC1">
        <w:rPr>
          <w:sz w:val="16"/>
        </w:rPr>
        <w:t xml:space="preserve"> RESEARCHRESEARCH</w:t>
      </w:r>
      <w:r w:rsidRPr="002A3CC1">
        <w:rPr>
          <w:sz w:val="12"/>
        </w:rPr>
        <w:t>¶</w:t>
      </w:r>
      <w:r w:rsidRPr="002A3CC1">
        <w:rPr>
          <w:sz w:val="16"/>
        </w:rPr>
        <w:t xml:space="preserve"> </w:t>
      </w:r>
      <w:r w:rsidRPr="002A3CC1">
        <w:rPr>
          <w:rStyle w:val="StyleUnderline"/>
        </w:rPr>
        <w:t>Bosworth and Collins (2003), Jorgenson and Vu (2005) and Fan and Felipe (2005) have made useful comparisons</w:t>
      </w:r>
      <w:r w:rsidRPr="002A3CC1">
        <w:rPr>
          <w:rStyle w:val="StyleUnderline"/>
          <w:sz w:val="12"/>
        </w:rPr>
        <w:t>¶</w:t>
      </w:r>
      <w:r w:rsidRPr="002A3CC1">
        <w:rPr>
          <w:rStyle w:val="StyleUnderline"/>
        </w:rPr>
        <w:t xml:space="preserve"> but do not predict the impact of one on another. Bosworth and Collins (2007) have made a growth decomposition</w:t>
      </w:r>
      <w:r w:rsidRPr="002A3CC1">
        <w:rPr>
          <w:sz w:val="12"/>
        </w:rPr>
        <w:t>¶</w:t>
      </w:r>
      <w:r w:rsidRPr="002A3CC1">
        <w:rPr>
          <w:sz w:val="16"/>
        </w:rPr>
        <w:t xml:space="preserve"> </w:t>
      </w:r>
      <w:proofErr w:type="spellStart"/>
      <w:r w:rsidRPr="002A3CC1">
        <w:rPr>
          <w:sz w:val="16"/>
        </w:rPr>
        <w:t>focussing</w:t>
      </w:r>
      <w:proofErr w:type="spellEnd"/>
      <w:r w:rsidRPr="002A3CC1">
        <w:rPr>
          <w:sz w:val="16"/>
        </w:rPr>
        <w:t xml:space="preserve"> on the productivity impact of sectoral reallocation of labour. Fan and Felipe examine China and India’s</w:t>
      </w:r>
      <w:r w:rsidRPr="002A3CC1">
        <w:rPr>
          <w:sz w:val="12"/>
        </w:rPr>
        <w:t>¶</w:t>
      </w:r>
      <w:r w:rsidRPr="002A3CC1">
        <w:rPr>
          <w:sz w:val="16"/>
        </w:rPr>
        <w:t xml:space="preserve"> growth performance from the income side, looking at the sustainability of investment through an analysis of</w:t>
      </w:r>
      <w:r w:rsidRPr="002A3CC1">
        <w:rPr>
          <w:sz w:val="12"/>
        </w:rPr>
        <w:t>¶</w:t>
      </w:r>
      <w:r w:rsidRPr="002A3CC1">
        <w:rPr>
          <w:sz w:val="16"/>
        </w:rPr>
        <w:t xml:space="preserve"> profit rates using a classical (Marx-inspired) approach. The results question the sustainability of the much higher</w:t>
      </w:r>
      <w:r w:rsidRPr="002A3CC1">
        <w:rPr>
          <w:sz w:val="12"/>
        </w:rPr>
        <w:t>¶</w:t>
      </w:r>
      <w:r w:rsidRPr="002A3CC1">
        <w:rPr>
          <w:sz w:val="16"/>
        </w:rPr>
        <w:t xml:space="preserve"> rate of capital accumulation in China as compared with India, given </w:t>
      </w:r>
      <w:proofErr w:type="spellStart"/>
      <w:r w:rsidRPr="002A3CC1">
        <w:rPr>
          <w:sz w:val="16"/>
        </w:rPr>
        <w:t>anapparent</w:t>
      </w:r>
      <w:proofErr w:type="spellEnd"/>
      <w:r w:rsidRPr="002A3CC1">
        <w:rPr>
          <w:sz w:val="16"/>
        </w:rPr>
        <w:t xml:space="preserve"> ongoing fall in the economy-wide</w:t>
      </w:r>
      <w:r w:rsidRPr="002A3CC1">
        <w:rPr>
          <w:sz w:val="12"/>
        </w:rPr>
        <w:t>¶</w:t>
      </w:r>
      <w:r w:rsidRPr="002A3CC1">
        <w:rPr>
          <w:sz w:val="16"/>
        </w:rPr>
        <w:t xml:space="preserve"> profit rate.</w:t>
      </w:r>
      <w:r w:rsidRPr="002A3CC1">
        <w:rPr>
          <w:sz w:val="12"/>
        </w:rPr>
        <w:t>¶</w:t>
      </w:r>
      <w:r w:rsidRPr="002A3CC1">
        <w:rPr>
          <w:sz w:val="16"/>
        </w:rPr>
        <w:t xml:space="preserve"> </w:t>
      </w:r>
      <w:r w:rsidRPr="002A3CC1">
        <w:rPr>
          <w:rStyle w:val="StyleUnderline"/>
        </w:rPr>
        <w:t>The primary difference between the performance of the Indian and Chinese economy has been faster growth of</w:t>
      </w:r>
      <w:r w:rsidRPr="002A3CC1">
        <w:rPr>
          <w:rStyle w:val="StyleUnderline"/>
          <w:sz w:val="12"/>
        </w:rPr>
        <w:t>¶</w:t>
      </w:r>
      <w:r w:rsidRPr="002A3CC1">
        <w:rPr>
          <w:rStyle w:val="StyleUnderline"/>
        </w:rPr>
        <w:t xml:space="preserve"> the capital stock in China</w:t>
      </w:r>
      <w:r w:rsidRPr="002A3CC1">
        <w:rPr>
          <w:sz w:val="16"/>
        </w:rPr>
        <w:t xml:space="preserve">. Moreover, </w:t>
      </w:r>
      <w:r w:rsidRPr="002A3CC1">
        <w:rPr>
          <w:rStyle w:val="StyleUnderline"/>
        </w:rPr>
        <w:t>Chinese growth has been built on infrastructure, investment and</w:t>
      </w:r>
      <w:r w:rsidRPr="002A3CC1">
        <w:rPr>
          <w:rStyle w:val="StyleUnderline"/>
          <w:sz w:val="12"/>
        </w:rPr>
        <w:t>¶</w:t>
      </w:r>
      <w:r w:rsidRPr="002A3CC1">
        <w:rPr>
          <w:rStyle w:val="StyleUnderline"/>
        </w:rPr>
        <w:t xml:space="preserve"> manufacturing, while India lags far behind China on all these dimensions and its growth has been primarily</w:t>
      </w:r>
      <w:r w:rsidRPr="002A3CC1">
        <w:rPr>
          <w:rStyle w:val="StyleUnderline"/>
          <w:sz w:val="12"/>
        </w:rPr>
        <w:t>¶</w:t>
      </w:r>
      <w:r w:rsidRPr="002A3CC1">
        <w:rPr>
          <w:rStyle w:val="StyleUnderline"/>
        </w:rPr>
        <w:t xml:space="preserve"> service sector driven.</w:t>
      </w:r>
      <w:r w:rsidRPr="002A3CC1">
        <w:rPr>
          <w:sz w:val="16"/>
        </w:rPr>
        <w:t xml:space="preserve"> Manufacturing is about 17% of the Indian economy, compared to China's about 30%. C</w:t>
      </w:r>
      <w:r w:rsidRPr="002A3CC1">
        <w:rPr>
          <w:rStyle w:val="StyleUnderline"/>
        </w:rPr>
        <w:t>hina</w:t>
      </w:r>
      <w:r w:rsidRPr="002A3CC1">
        <w:rPr>
          <w:rStyle w:val="StyleUnderline"/>
          <w:sz w:val="12"/>
        </w:rPr>
        <w:t>¶</w:t>
      </w:r>
      <w:r w:rsidRPr="002A3CC1">
        <w:rPr>
          <w:rStyle w:val="StyleUnderline"/>
        </w:rPr>
        <w:t xml:space="preserve"> has arguably the best physical infrastructure outside the western world. India's looks more like the poor country that it still is. Therefore it is difficult to say that India could take the position of China in near future</w:t>
      </w:r>
      <w:r w:rsidRPr="002A3CC1">
        <w:rPr>
          <w:sz w:val="16"/>
        </w:rPr>
        <w:t>.</w:t>
      </w:r>
      <w:r w:rsidRPr="002A3CC1">
        <w:rPr>
          <w:sz w:val="12"/>
        </w:rPr>
        <w:t>¶</w:t>
      </w:r>
      <w:r w:rsidRPr="002A3CC1">
        <w:rPr>
          <w:sz w:val="16"/>
        </w:rPr>
        <w:t xml:space="preserve"> However India could surpass the growth rate of China, according to many Researchers. World Economic Outlook</w:t>
      </w:r>
      <w:r w:rsidRPr="002A3CC1">
        <w:rPr>
          <w:sz w:val="12"/>
        </w:rPr>
        <w:t>¶</w:t>
      </w:r>
      <w:r w:rsidRPr="002A3CC1">
        <w:rPr>
          <w:sz w:val="16"/>
        </w:rPr>
        <w:t xml:space="preserve"> (WEO) report from the International Monetary Fund (IMF) stated that India’s growth rate is set to further outstrip</w:t>
      </w:r>
      <w:r w:rsidRPr="002A3CC1">
        <w:rPr>
          <w:sz w:val="12"/>
        </w:rPr>
        <w:t>¶</w:t>
      </w:r>
      <w:r w:rsidRPr="002A3CC1">
        <w:rPr>
          <w:sz w:val="16"/>
        </w:rPr>
        <w:t xml:space="preserve"> China’s in 2016 with the gap between the two economies expected to widen to over 1%. The Financial Times report</w:t>
      </w:r>
      <w:r w:rsidRPr="002A3CC1">
        <w:rPr>
          <w:sz w:val="12"/>
        </w:rPr>
        <w:t>¶</w:t>
      </w:r>
      <w:r w:rsidRPr="002A3CC1">
        <w:rPr>
          <w:sz w:val="16"/>
        </w:rPr>
        <w:t xml:space="preserve"> said that India’s Growth rate has surpassed both China and the U.S. as the world’s top destination for greenfield</w:t>
      </w:r>
      <w:r w:rsidRPr="002A3CC1">
        <w:rPr>
          <w:sz w:val="12"/>
        </w:rPr>
        <w:t>¶</w:t>
      </w:r>
      <w:r w:rsidRPr="002A3CC1">
        <w:rPr>
          <w:sz w:val="16"/>
        </w:rPr>
        <w:t xml:space="preserve"> foreign investment, and a simultaneous 16-place jump in the World Economic Forum’s global rankings for</w:t>
      </w:r>
      <w:r w:rsidRPr="002A3CC1">
        <w:rPr>
          <w:sz w:val="12"/>
        </w:rPr>
        <w:t>¶</w:t>
      </w:r>
      <w:r w:rsidRPr="002A3CC1">
        <w:rPr>
          <w:sz w:val="16"/>
        </w:rPr>
        <w:t xml:space="preserve"> competitiveness. However few researchers doubt the impressive India's headline growth rate and say that it is</w:t>
      </w:r>
      <w:r w:rsidRPr="002A3CC1">
        <w:rPr>
          <w:sz w:val="12"/>
        </w:rPr>
        <w:t>¶</w:t>
      </w:r>
      <w:r w:rsidRPr="002A3CC1">
        <w:rPr>
          <w:sz w:val="16"/>
        </w:rPr>
        <w:t xml:space="preserve"> partly the result of changes to statistical methods that seek to capture more evidence of economic activity.</w:t>
      </w:r>
      <w:r w:rsidRPr="002A3CC1">
        <w:rPr>
          <w:sz w:val="12"/>
        </w:rPr>
        <w:t>¶</w:t>
      </w:r>
      <w:r w:rsidRPr="002A3CC1">
        <w:rPr>
          <w:sz w:val="16"/>
        </w:rPr>
        <w:t xml:space="preserve"> Few reports on Global economy warn that instability and slowdown in the world economy can also affect India.</w:t>
      </w:r>
      <w:r w:rsidRPr="002A3CC1">
        <w:rPr>
          <w:sz w:val="12"/>
        </w:rPr>
        <w:t>¶</w:t>
      </w:r>
      <w:r w:rsidRPr="002A3CC1">
        <w:rPr>
          <w:sz w:val="16"/>
        </w:rPr>
        <w:t xml:space="preserve"> </w:t>
      </w:r>
      <w:r w:rsidRPr="002A3CC1">
        <w:rPr>
          <w:rStyle w:val="StyleUnderline"/>
        </w:rPr>
        <w:t>IMF warned that downside risks such as a sharper-than-expected slowdown in China’s growth, tighter global</w:t>
      </w:r>
      <w:r w:rsidRPr="002A3CC1">
        <w:rPr>
          <w:rStyle w:val="StyleUnderline"/>
          <w:sz w:val="12"/>
        </w:rPr>
        <w:t>¶</w:t>
      </w:r>
      <w:r w:rsidRPr="002A3CC1">
        <w:rPr>
          <w:rStyle w:val="StyleUnderline"/>
        </w:rPr>
        <w:t xml:space="preserve"> financial conditions as the US exits from an easy monetary policy, a sudden rise in global risk aversion and an</w:t>
      </w:r>
      <w:r w:rsidRPr="002A3CC1">
        <w:rPr>
          <w:rStyle w:val="StyleUnderline"/>
          <w:sz w:val="12"/>
        </w:rPr>
        <w:t>¶</w:t>
      </w:r>
      <w:r w:rsidRPr="002A3CC1">
        <w:rPr>
          <w:rStyle w:val="StyleUnderline"/>
        </w:rPr>
        <w:t xml:space="preserve"> escalation of current geo-political tensions could derail the slow global economic recovery.</w:t>
      </w:r>
      <w:r w:rsidRPr="002A3CC1">
        <w:rPr>
          <w:rStyle w:val="StyleUnderline"/>
          <w:sz w:val="12"/>
        </w:rPr>
        <w:t>¶</w:t>
      </w:r>
      <w:r w:rsidRPr="002A3CC1">
        <w:rPr>
          <w:rStyle w:val="StyleUnderline"/>
        </w:rPr>
        <w:t xml:space="preserve"> Dr. </w:t>
      </w:r>
      <w:proofErr w:type="spellStart"/>
      <w:r w:rsidRPr="002A3CC1">
        <w:rPr>
          <w:rStyle w:val="StyleUnderline"/>
        </w:rPr>
        <w:t>Raghuram</w:t>
      </w:r>
      <w:proofErr w:type="spellEnd"/>
      <w:r w:rsidRPr="002A3CC1">
        <w:rPr>
          <w:rStyle w:val="StyleUnderline"/>
        </w:rPr>
        <w:t xml:space="preserve"> </w:t>
      </w:r>
      <w:proofErr w:type="spellStart"/>
      <w:r w:rsidRPr="002A3CC1">
        <w:rPr>
          <w:rStyle w:val="StyleUnderline"/>
        </w:rPr>
        <w:t>rajan</w:t>
      </w:r>
      <w:proofErr w:type="spellEnd"/>
      <w:r w:rsidRPr="002A3CC1">
        <w:rPr>
          <w:rStyle w:val="StyleUnderline"/>
        </w:rPr>
        <w:t xml:space="preserve"> says that the Chinese slowdown is a concern for the whole world.</w:t>
      </w:r>
      <w:r w:rsidRPr="002A3CC1">
        <w:rPr>
          <w:sz w:val="16"/>
        </w:rPr>
        <w:t xml:space="preserve"> There is a lower demand for</w:t>
      </w:r>
      <w:r w:rsidRPr="002A3CC1">
        <w:rPr>
          <w:sz w:val="12"/>
        </w:rPr>
        <w:t>¶</w:t>
      </w:r>
      <w:r w:rsidRPr="002A3CC1">
        <w:rPr>
          <w:sz w:val="16"/>
        </w:rPr>
        <w:t xml:space="preserve"> some of our exports to China. But indirectly too, </w:t>
      </w:r>
      <w:r w:rsidRPr="002A3CC1">
        <w:rPr>
          <w:rStyle w:val="StyleUnderline"/>
        </w:rPr>
        <w:t>many of the countries are not exporting to China as much as they</w:t>
      </w:r>
      <w:r w:rsidRPr="002A3CC1">
        <w:rPr>
          <w:rStyle w:val="StyleUnderline"/>
          <w:sz w:val="12"/>
        </w:rPr>
        <w:t>¶</w:t>
      </w:r>
      <w:r w:rsidRPr="002A3CC1">
        <w:rPr>
          <w:rStyle w:val="StyleUnderline"/>
        </w:rPr>
        <w:t xml:space="preserve"> did and they are buying less from us</w:t>
      </w:r>
      <w:r w:rsidRPr="002A3CC1">
        <w:rPr>
          <w:sz w:val="16"/>
        </w:rPr>
        <w:t>, But India being a commodity importer, has been helped a bit by cheaper</w:t>
      </w:r>
      <w:r w:rsidRPr="002A3CC1">
        <w:rPr>
          <w:sz w:val="12"/>
        </w:rPr>
        <w:t>¶</w:t>
      </w:r>
      <w:r w:rsidRPr="002A3CC1">
        <w:rPr>
          <w:sz w:val="16"/>
        </w:rPr>
        <w:t xml:space="preserve"> commodities. </w:t>
      </w:r>
      <w:r w:rsidRPr="002A3CC1">
        <w:rPr>
          <w:rStyle w:val="StyleUnderline"/>
        </w:rPr>
        <w:t>China’s slowdown has impacted global growth and India is very well integrated into the global</w:t>
      </w:r>
      <w:r>
        <w:rPr>
          <w:rStyle w:val="StyleUnderline"/>
        </w:rPr>
        <w:t xml:space="preserve"> </w:t>
      </w:r>
      <w:r w:rsidRPr="002A3CC1">
        <w:rPr>
          <w:rStyle w:val="StyleUnderline"/>
        </w:rPr>
        <w:t>economy.</w:t>
      </w:r>
      <w:r>
        <w:rPr>
          <w:rStyle w:val="StyleUnderline"/>
        </w:rPr>
        <w:t xml:space="preserve"> </w:t>
      </w:r>
      <w:r w:rsidRPr="002A3CC1">
        <w:rPr>
          <w:sz w:val="16"/>
        </w:rPr>
        <w:t xml:space="preserve">Commerce Minister Nirmala </w:t>
      </w:r>
      <w:proofErr w:type="spellStart"/>
      <w:r w:rsidRPr="002A3CC1">
        <w:rPr>
          <w:sz w:val="16"/>
        </w:rPr>
        <w:t>Sitharaman</w:t>
      </w:r>
      <w:proofErr w:type="spellEnd"/>
      <w:r w:rsidRPr="002A3CC1">
        <w:rPr>
          <w:sz w:val="16"/>
        </w:rPr>
        <w:t xml:space="preserve"> rightly points out, "It is a worrying development as it will make imports</w:t>
      </w:r>
      <w:r w:rsidRPr="002A3CC1">
        <w:rPr>
          <w:sz w:val="12"/>
        </w:rPr>
        <w:t>¶</w:t>
      </w:r>
      <w:r w:rsidRPr="002A3CC1">
        <w:rPr>
          <w:sz w:val="16"/>
        </w:rPr>
        <w:t xml:space="preserve"> from China cheaper and our products more expensive." Slowing down of economy in China will also create excess</w:t>
      </w:r>
      <w:r w:rsidRPr="002A3CC1">
        <w:rPr>
          <w:sz w:val="12"/>
        </w:rPr>
        <w:t>¶</w:t>
      </w:r>
      <w:r w:rsidRPr="002A3CC1">
        <w:rPr>
          <w:sz w:val="16"/>
        </w:rPr>
        <w:t xml:space="preserve"> capacities, leading to increased dumping of cheap products from China.</w:t>
      </w:r>
    </w:p>
    <w:p w:rsidR="00980CF2" w:rsidRDefault="00980CF2" w:rsidP="00980CF2">
      <w:pPr>
        <w:pStyle w:val="Heading4"/>
      </w:pPr>
      <w:r>
        <w:t xml:space="preserve">China and India are interconnected </w:t>
      </w:r>
      <w:r w:rsidR="00B8689A">
        <w:t>– big time</w:t>
      </w:r>
    </w:p>
    <w:p w:rsidR="00980CF2" w:rsidRPr="00B8689A" w:rsidRDefault="00980CF2" w:rsidP="00980CF2">
      <w:pPr>
        <w:rPr>
          <w:rStyle w:val="Style13ptBold"/>
          <w:b w:val="0"/>
          <w:sz w:val="16"/>
        </w:rPr>
      </w:pPr>
      <w:r>
        <w:rPr>
          <w:rStyle w:val="Style13ptBold"/>
        </w:rPr>
        <w:t xml:space="preserve">Krishna and </w:t>
      </w:r>
      <w:r w:rsidRPr="002A3CC1">
        <w:rPr>
          <w:rStyle w:val="Style13ptBold"/>
        </w:rPr>
        <w:t>Bhardwaj</w:t>
      </w:r>
      <w:r>
        <w:rPr>
          <w:rStyle w:val="Style13ptBold"/>
        </w:rPr>
        <w:t xml:space="preserve"> 16 </w:t>
      </w:r>
      <w:r w:rsidRPr="00234E37">
        <w:t>(</w:t>
      </w:r>
      <w:proofErr w:type="spellStart"/>
      <w:r w:rsidRPr="00234E37">
        <w:t>Geetima</w:t>
      </w:r>
      <w:proofErr w:type="spellEnd"/>
      <w:r w:rsidRPr="00234E37">
        <w:t xml:space="preserve"> Das Krishna works on macroeconomic research at CPR. Her current work involves tracking and </w:t>
      </w:r>
      <w:r w:rsidR="00234E37" w:rsidRPr="00234E37">
        <w:t>analyzing</w:t>
      </w:r>
      <w:r w:rsidRPr="00234E37">
        <w:t xml:space="preserve"> both Indian and global macroeconomic indicators, including producing monthly updates.</w:t>
      </w:r>
      <w:r w:rsidR="00234E37" w:rsidRPr="00234E37">
        <w:t xml:space="preserve"> </w:t>
      </w:r>
      <w:r w:rsidRPr="00234E37">
        <w:t xml:space="preserve">Before coming to CPR, she worked with the fixed income investment team at Reliance Mutual Fund, and at </w:t>
      </w:r>
      <w:proofErr w:type="spellStart"/>
      <w:r w:rsidRPr="00234E37">
        <w:t>Pipal</w:t>
      </w:r>
      <w:proofErr w:type="spellEnd"/>
      <w:r w:rsidRPr="00234E37">
        <w:t xml:space="preserve"> Research, a Chicago-based firm.</w:t>
      </w:r>
      <w:r w:rsidR="00234E37" w:rsidRPr="00234E37">
        <w:t xml:space="preserve"> </w:t>
      </w:r>
      <w:r w:rsidRPr="00234E37">
        <w:t>“Impact of China Slowdown on India”—Centre for Policy Research—cprindia.org—February 2016-- http://www.cprindia.org/sites/default/files/events/Impact%20of%20China%20Slowdown%20on%20India.pdf)WHerbst</w:t>
      </w:r>
    </w:p>
    <w:p w:rsidR="00980CF2" w:rsidRDefault="00980CF2" w:rsidP="00980CF2">
      <w:pPr>
        <w:rPr>
          <w:sz w:val="16"/>
        </w:rPr>
      </w:pPr>
      <w:r w:rsidRPr="00180762">
        <w:rPr>
          <w:rStyle w:val="StyleUnderline"/>
        </w:rPr>
        <w:t>Chinese slowdown can impact India through various direct channels</w:t>
      </w:r>
      <w:r>
        <w:rPr>
          <w:sz w:val="16"/>
        </w:rPr>
        <w:t xml:space="preserve"> </w:t>
      </w:r>
      <w:r w:rsidRPr="00180762">
        <w:rPr>
          <w:sz w:val="16"/>
        </w:rPr>
        <w:t>like trade, investment and indirect channels</w:t>
      </w:r>
      <w:r w:rsidRPr="00180762">
        <w:rPr>
          <w:sz w:val="12"/>
        </w:rPr>
        <w:t xml:space="preserve">¶ </w:t>
      </w:r>
      <w:r w:rsidRPr="00180762">
        <w:rPr>
          <w:sz w:val="16"/>
        </w:rPr>
        <w:t>like lower commodity prices, financial volatility and higher economic uncertainty.</w:t>
      </w:r>
      <w:r w:rsidRPr="00180762">
        <w:rPr>
          <w:sz w:val="12"/>
        </w:rPr>
        <w:t xml:space="preserve">¶ </w:t>
      </w:r>
      <w:r w:rsidRPr="00180762">
        <w:rPr>
          <w:rStyle w:val="StyleUnderline"/>
        </w:rPr>
        <w:t>Trade with China</w:t>
      </w:r>
      <w:r w:rsidRPr="00180762">
        <w:rPr>
          <w:rStyle w:val="StyleUnderline"/>
          <w:sz w:val="12"/>
        </w:rPr>
        <w:t xml:space="preserve">¶ </w:t>
      </w:r>
      <w:r w:rsidRPr="00180762">
        <w:rPr>
          <w:rStyle w:val="StyleUnderline"/>
        </w:rPr>
        <w:t>India’s trade with China has increased over the years</w:t>
      </w:r>
      <w:r w:rsidRPr="00180762">
        <w:rPr>
          <w:sz w:val="16"/>
        </w:rPr>
        <w:t xml:space="preserve"> as China emerged as its largest trade partner replacing US</w:t>
      </w:r>
      <w:r w:rsidRPr="00180762">
        <w:rPr>
          <w:sz w:val="12"/>
        </w:rPr>
        <w:t xml:space="preserve">¶ </w:t>
      </w:r>
      <w:r w:rsidRPr="00180762">
        <w:rPr>
          <w:sz w:val="16"/>
        </w:rPr>
        <w:t xml:space="preserve">since 2008. </w:t>
      </w:r>
      <w:r w:rsidRPr="00180762">
        <w:rPr>
          <w:rStyle w:val="StyleUnderline"/>
        </w:rPr>
        <w:t>Total trade</w:t>
      </w:r>
      <w:r w:rsidRPr="00180762">
        <w:rPr>
          <w:sz w:val="16"/>
        </w:rPr>
        <w:t xml:space="preserve"> (Export plus Import) </w:t>
      </w:r>
      <w:r w:rsidRPr="00180762">
        <w:rPr>
          <w:rStyle w:val="StyleUnderline"/>
        </w:rPr>
        <w:t>with China has increased 5.7 times to $72.4 billion</w:t>
      </w:r>
      <w:r w:rsidRPr="00180762">
        <w:rPr>
          <w:sz w:val="16"/>
        </w:rPr>
        <w:t xml:space="preserve"> in FY 2014-15 from</w:t>
      </w:r>
      <w:r w:rsidRPr="00180762">
        <w:rPr>
          <w:sz w:val="12"/>
        </w:rPr>
        <w:t xml:space="preserve">¶ </w:t>
      </w:r>
      <w:r w:rsidRPr="00180762">
        <w:rPr>
          <w:sz w:val="16"/>
        </w:rPr>
        <w:t xml:space="preserve">$12.7 billion in FY 2004-05. Interestingly while </w:t>
      </w:r>
      <w:r w:rsidRPr="00180762">
        <w:rPr>
          <w:rStyle w:val="StyleUnderline"/>
        </w:rPr>
        <w:t>India</w:t>
      </w:r>
      <w:r w:rsidRPr="00180762">
        <w:rPr>
          <w:sz w:val="16"/>
        </w:rPr>
        <w:t xml:space="preserve"> maintains a trade surplus with USA, its </w:t>
      </w:r>
      <w:r w:rsidRPr="00180762">
        <w:rPr>
          <w:rStyle w:val="StyleUnderline"/>
        </w:rPr>
        <w:t>trade deficit with</w:t>
      </w:r>
      <w:r w:rsidRPr="00180762">
        <w:rPr>
          <w:rStyle w:val="StyleUnderline"/>
          <w:sz w:val="12"/>
        </w:rPr>
        <w:t xml:space="preserve">¶ </w:t>
      </w:r>
      <w:r w:rsidRPr="00180762">
        <w:rPr>
          <w:rStyle w:val="StyleUnderline"/>
        </w:rPr>
        <w:t>China has been widening significantly over the years</w:t>
      </w:r>
      <w:r w:rsidRPr="00180762">
        <w:rPr>
          <w:sz w:val="16"/>
        </w:rPr>
        <w:t xml:space="preserve"> (table 1). </w:t>
      </w:r>
      <w:r w:rsidRPr="00180762">
        <w:rPr>
          <w:rStyle w:val="StyleUnderline"/>
        </w:rPr>
        <w:t>Its trade deficit with China has reached an</w:t>
      </w:r>
      <w:r w:rsidRPr="00180762">
        <w:rPr>
          <w:rStyle w:val="StyleUnderline"/>
          <w:sz w:val="12"/>
        </w:rPr>
        <w:t xml:space="preserve">¶ </w:t>
      </w:r>
      <w:r w:rsidRPr="00180762">
        <w:rPr>
          <w:rStyle w:val="StyleUnderline"/>
        </w:rPr>
        <w:t>unsustainable level</w:t>
      </w:r>
      <w:r w:rsidRPr="00180762">
        <w:rPr>
          <w:sz w:val="16"/>
        </w:rPr>
        <w:t xml:space="preserve"> of $48.5 billion in FY 2014-15, with imports from China being more nearly five times of India’s</w:t>
      </w:r>
      <w:r w:rsidRPr="00180762">
        <w:rPr>
          <w:sz w:val="12"/>
        </w:rPr>
        <w:t xml:space="preserve">¶ </w:t>
      </w:r>
      <w:r w:rsidRPr="00180762">
        <w:rPr>
          <w:sz w:val="16"/>
        </w:rPr>
        <w:t>exports to China. Table 1: Trend in trade with China</w:t>
      </w:r>
      <w:r w:rsidRPr="00180762">
        <w:rPr>
          <w:sz w:val="12"/>
        </w:rPr>
        <w:t xml:space="preserve">¶ </w:t>
      </w:r>
      <w:r w:rsidRPr="00180762">
        <w:rPr>
          <w:sz w:val="16"/>
        </w:rPr>
        <w:t>Source: CMIE database, CPR research</w:t>
      </w:r>
      <w:r w:rsidRPr="00180762">
        <w:rPr>
          <w:sz w:val="12"/>
        </w:rPr>
        <w:t xml:space="preserve">¶ </w:t>
      </w:r>
      <w:r w:rsidRPr="00180762">
        <w:rPr>
          <w:sz w:val="16"/>
        </w:rPr>
        <w:t>India’s export basket to China consists of primarily resource based products including chemicals, raw cotton,</w:t>
      </w:r>
      <w:r w:rsidRPr="00180762">
        <w:rPr>
          <w:sz w:val="12"/>
        </w:rPr>
        <w:t xml:space="preserve">¶ </w:t>
      </w:r>
      <w:r w:rsidRPr="00180762">
        <w:rPr>
          <w:sz w:val="16"/>
        </w:rPr>
        <w:t xml:space="preserve">petroleum products and spices. Considering slowdown in Chinese growth rate, </w:t>
      </w:r>
      <w:r w:rsidRPr="00180762">
        <w:rPr>
          <w:rStyle w:val="StyleUnderline"/>
        </w:rPr>
        <w:t>the demand for such products may</w:t>
      </w:r>
      <w:r w:rsidRPr="00180762">
        <w:rPr>
          <w:rStyle w:val="StyleUnderline"/>
          <w:sz w:val="12"/>
        </w:rPr>
        <w:t xml:space="preserve">¶ </w:t>
      </w:r>
      <w:r w:rsidRPr="00180762">
        <w:rPr>
          <w:rStyle w:val="StyleUnderline"/>
        </w:rPr>
        <w:t>decline</w:t>
      </w:r>
      <w:r w:rsidRPr="00180762">
        <w:rPr>
          <w:sz w:val="16"/>
        </w:rPr>
        <w:t xml:space="preserve"> as had already started in FY 2014-15 when Indian exports to China fell by 20%. They are also down by a</w:t>
      </w:r>
      <w:r w:rsidRPr="00180762">
        <w:rPr>
          <w:sz w:val="12"/>
        </w:rPr>
        <w:t xml:space="preserve">¶ </w:t>
      </w:r>
      <w:r w:rsidRPr="00180762">
        <w:rPr>
          <w:sz w:val="16"/>
        </w:rPr>
        <w:t xml:space="preserve">whopping 25% in the current fiscal year (April to December 2015). </w:t>
      </w:r>
      <w:r w:rsidRPr="00180762">
        <w:rPr>
          <w:rStyle w:val="StyleUnderline"/>
        </w:rPr>
        <w:t>In contrast, India’s imports from China grew at</w:t>
      </w:r>
      <w:r w:rsidRPr="00180762">
        <w:rPr>
          <w:rStyle w:val="StyleUnderline"/>
          <w:sz w:val="12"/>
        </w:rPr>
        <w:t xml:space="preserve">¶ </w:t>
      </w:r>
      <w:r w:rsidRPr="00180762">
        <w:rPr>
          <w:rStyle w:val="StyleUnderline"/>
        </w:rPr>
        <w:t>healthy 18%</w:t>
      </w:r>
      <w:r w:rsidRPr="00180762">
        <w:rPr>
          <w:sz w:val="16"/>
        </w:rPr>
        <w:t xml:space="preserve"> in FY 2014-15 and remain in positive territory even during the current year. </w:t>
      </w:r>
      <w:r w:rsidRPr="00180762">
        <w:rPr>
          <w:rStyle w:val="StyleUnderline"/>
        </w:rPr>
        <w:t>This divergent behaviour</w:t>
      </w:r>
      <w:r w:rsidRPr="00180762">
        <w:rPr>
          <w:rStyle w:val="StyleUnderline"/>
          <w:sz w:val="12"/>
        </w:rPr>
        <w:t xml:space="preserve">¶ </w:t>
      </w:r>
      <w:r w:rsidRPr="00180762">
        <w:rPr>
          <w:rStyle w:val="StyleUnderline"/>
        </w:rPr>
        <w:t>has brought the trade deficit with China in sharper focus.</w:t>
      </w:r>
      <w:r w:rsidRPr="00180762">
        <w:rPr>
          <w:rStyle w:val="StyleUnderline"/>
          <w:sz w:val="12"/>
        </w:rPr>
        <w:t xml:space="preserve">¶ </w:t>
      </w:r>
      <w:r w:rsidRPr="00180762">
        <w:rPr>
          <w:sz w:val="16"/>
        </w:rPr>
        <w:t>India’s trade still remains less vulnerable to Chinese slowdown as first, India’s services exports remains at 50% of</w:t>
      </w:r>
      <w:r w:rsidRPr="00180762">
        <w:rPr>
          <w:sz w:val="12"/>
        </w:rPr>
        <w:t xml:space="preserve">¶ </w:t>
      </w:r>
      <w:r w:rsidRPr="00180762">
        <w:rPr>
          <w:sz w:val="16"/>
        </w:rPr>
        <w:t xml:space="preserve">overall exports(merchandise </w:t>
      </w:r>
      <w:proofErr w:type="spellStart"/>
      <w:r w:rsidRPr="00180762">
        <w:rPr>
          <w:sz w:val="16"/>
        </w:rPr>
        <w:t>andservices</w:t>
      </w:r>
      <w:proofErr w:type="spellEnd"/>
      <w:r w:rsidRPr="00180762">
        <w:rPr>
          <w:sz w:val="16"/>
        </w:rPr>
        <w:t>)to the world and China’s presence in $235 billion (inflows plus outflows)</w:t>
      </w:r>
      <w:r w:rsidRPr="00180762">
        <w:rPr>
          <w:sz w:val="12"/>
        </w:rPr>
        <w:t xml:space="preserve">¶ </w:t>
      </w:r>
      <w:r w:rsidRPr="00180762">
        <w:rPr>
          <w:sz w:val="16"/>
        </w:rPr>
        <w:t>services trade is miniscule. Second, India’s exports to China represents only 3.9% of total exports to the world while</w:t>
      </w:r>
      <w:r w:rsidRPr="00180762">
        <w:rPr>
          <w:sz w:val="12"/>
        </w:rPr>
        <w:t xml:space="preserve">¶ </w:t>
      </w:r>
      <w:r w:rsidRPr="00180762">
        <w:rPr>
          <w:sz w:val="16"/>
        </w:rPr>
        <w:t>its import from China has a higher share of 13.5% in its total imports of $447 billion in FY 2014-15.</w:t>
      </w:r>
      <w:r w:rsidRPr="00180762">
        <w:rPr>
          <w:sz w:val="12"/>
        </w:rPr>
        <w:t xml:space="preserve">¶ </w:t>
      </w:r>
      <w:r w:rsidRPr="00180762">
        <w:rPr>
          <w:rStyle w:val="StyleUnderline"/>
        </w:rPr>
        <w:t>Investments from China</w:t>
      </w:r>
      <w:r w:rsidRPr="00180762">
        <w:rPr>
          <w:rStyle w:val="StyleUnderline"/>
          <w:sz w:val="12"/>
        </w:rPr>
        <w:t xml:space="preserve">¶ </w:t>
      </w:r>
      <w:r w:rsidRPr="00180762">
        <w:rPr>
          <w:rStyle w:val="StyleUnderline"/>
        </w:rPr>
        <w:t>China has been slow in investing in India</w:t>
      </w:r>
      <w:r w:rsidRPr="00180762">
        <w:rPr>
          <w:sz w:val="16"/>
        </w:rPr>
        <w:t>.</w:t>
      </w:r>
      <w:r w:rsidRPr="00180762">
        <w:rPr>
          <w:sz w:val="12"/>
        </w:rPr>
        <w:t xml:space="preserve">¶ </w:t>
      </w:r>
      <w:r w:rsidRPr="00180762">
        <w:rPr>
          <w:sz w:val="16"/>
        </w:rPr>
        <w:t>Its cumulative investment by end 2014 stood at mere</w:t>
      </w:r>
      <w:r w:rsidRPr="00180762">
        <w:rPr>
          <w:sz w:val="12"/>
        </w:rPr>
        <w:t xml:space="preserve">¶ </w:t>
      </w:r>
      <w:r w:rsidRPr="00180762">
        <w:rPr>
          <w:rStyle w:val="StyleUnderline"/>
        </w:rPr>
        <w:t>$500 million over a period of 14 years, even less that</w:t>
      </w:r>
      <w:r w:rsidRPr="00180762">
        <w:rPr>
          <w:rStyle w:val="StyleUnderline"/>
          <w:sz w:val="12"/>
        </w:rPr>
        <w:t xml:space="preserve">¶ </w:t>
      </w:r>
      <w:r w:rsidRPr="00180762">
        <w:rPr>
          <w:sz w:val="16"/>
        </w:rPr>
        <w:t>invested by Poland, Malaysia or Canada. Chinese</w:t>
      </w:r>
      <w:r w:rsidRPr="00180762">
        <w:rPr>
          <w:sz w:val="12"/>
        </w:rPr>
        <w:t xml:space="preserve">¶ </w:t>
      </w:r>
      <w:r w:rsidRPr="00180762">
        <w:rPr>
          <w:sz w:val="16"/>
        </w:rPr>
        <w:t>President Xi Jinping, in his last visit, announced an</w:t>
      </w:r>
      <w:r w:rsidRPr="00180762">
        <w:rPr>
          <w:sz w:val="12"/>
        </w:rPr>
        <w:t xml:space="preserve">¶ </w:t>
      </w:r>
      <w:r w:rsidRPr="00180762">
        <w:rPr>
          <w:sz w:val="16"/>
        </w:rPr>
        <w:t>investment of $20 billion over next five years.</w:t>
      </w:r>
      <w:r w:rsidRPr="00180762">
        <w:rPr>
          <w:sz w:val="12"/>
        </w:rPr>
        <w:t xml:space="preserve">¶ </w:t>
      </w:r>
      <w:r w:rsidRPr="00180762">
        <w:rPr>
          <w:sz w:val="16"/>
        </w:rPr>
        <w:t>Chart 4: China’s FDI investment in India</w:t>
      </w:r>
      <w:r w:rsidRPr="00180762">
        <w:rPr>
          <w:sz w:val="12"/>
        </w:rPr>
        <w:t xml:space="preserve">¶ </w:t>
      </w:r>
      <w:proofErr w:type="spellStart"/>
      <w:r w:rsidRPr="00180762">
        <w:rPr>
          <w:sz w:val="16"/>
        </w:rPr>
        <w:t>Source:DIPP</w:t>
      </w:r>
      <w:proofErr w:type="spellEnd"/>
      <w:r w:rsidRPr="00180762">
        <w:rPr>
          <w:sz w:val="16"/>
        </w:rPr>
        <w:t>, CPR Research</w:t>
      </w:r>
      <w:r w:rsidRPr="00180762">
        <w:rPr>
          <w:sz w:val="12"/>
        </w:rPr>
        <w:t xml:space="preserve">¶ </w:t>
      </w:r>
      <w:r w:rsidRPr="00180762">
        <w:rPr>
          <w:sz w:val="16"/>
        </w:rPr>
        <w:t>India-China</w:t>
      </w:r>
      <w:r w:rsidRPr="00180762">
        <w:rPr>
          <w:sz w:val="12"/>
        </w:rPr>
        <w:t xml:space="preserve">¶ </w:t>
      </w:r>
      <w:proofErr w:type="spellStart"/>
      <w:r w:rsidRPr="00180762">
        <w:rPr>
          <w:sz w:val="16"/>
        </w:rPr>
        <w:t>Dr</w:t>
      </w:r>
      <w:proofErr w:type="spellEnd"/>
      <w:r w:rsidRPr="00180762">
        <w:rPr>
          <w:sz w:val="16"/>
        </w:rPr>
        <w:t xml:space="preserve"> Rajiv Kumar and </w:t>
      </w:r>
      <w:proofErr w:type="spellStart"/>
      <w:r w:rsidRPr="00180762">
        <w:rPr>
          <w:sz w:val="16"/>
        </w:rPr>
        <w:t>Geetima</w:t>
      </w:r>
      <w:proofErr w:type="spellEnd"/>
      <w:r w:rsidRPr="00180762">
        <w:rPr>
          <w:sz w:val="16"/>
        </w:rPr>
        <w:t xml:space="preserve"> Das Krishna | PAGE6OF 9</w:t>
      </w:r>
      <w:r w:rsidRPr="00180762">
        <w:rPr>
          <w:sz w:val="12"/>
        </w:rPr>
        <w:t xml:space="preserve">¶ </w:t>
      </w:r>
      <w:r w:rsidRPr="00180762">
        <w:rPr>
          <w:sz w:val="16"/>
        </w:rPr>
        <w:t>CENTRE FOR POLICY</w:t>
      </w:r>
      <w:r w:rsidRPr="00180762">
        <w:rPr>
          <w:sz w:val="12"/>
        </w:rPr>
        <w:t xml:space="preserve">¶ </w:t>
      </w:r>
      <w:r w:rsidRPr="00180762">
        <w:rPr>
          <w:sz w:val="16"/>
        </w:rPr>
        <w:t>RESEARCHRESEARCH</w:t>
      </w:r>
      <w:r w:rsidRPr="00180762">
        <w:rPr>
          <w:sz w:val="12"/>
        </w:rPr>
        <w:t xml:space="preserve">¶ </w:t>
      </w:r>
      <w:r w:rsidRPr="00180762">
        <w:rPr>
          <w:sz w:val="16"/>
        </w:rPr>
        <w:t xml:space="preserve">Since then, its </w:t>
      </w:r>
      <w:r w:rsidRPr="00180762">
        <w:rPr>
          <w:rStyle w:val="StyleUnderline"/>
        </w:rPr>
        <w:t>cumulative investment till September 2015 has increased to $1.2 billion</w:t>
      </w:r>
      <w:r w:rsidRPr="00180762">
        <w:rPr>
          <w:sz w:val="16"/>
        </w:rPr>
        <w:t xml:space="preserve"> – still very minimal in total</w:t>
      </w:r>
      <w:r w:rsidRPr="00180762">
        <w:rPr>
          <w:sz w:val="12"/>
        </w:rPr>
        <w:t xml:space="preserve">¶ </w:t>
      </w:r>
      <w:r w:rsidRPr="00180762">
        <w:rPr>
          <w:sz w:val="16"/>
        </w:rPr>
        <w:t>stock of $392 billion cumulative FDI inflows into India.</w:t>
      </w:r>
      <w:r w:rsidRPr="00180762">
        <w:rPr>
          <w:sz w:val="12"/>
        </w:rPr>
        <w:t xml:space="preserve">¶ </w:t>
      </w:r>
      <w:r w:rsidRPr="00180762">
        <w:rPr>
          <w:sz w:val="16"/>
        </w:rPr>
        <w:t>There are many reasons for low FDI flows from China to India. First, the political trust deficit between the two</w:t>
      </w:r>
      <w:r w:rsidRPr="00180762">
        <w:rPr>
          <w:sz w:val="12"/>
        </w:rPr>
        <w:t xml:space="preserve">¶ </w:t>
      </w:r>
      <w:r w:rsidRPr="00180762">
        <w:rPr>
          <w:sz w:val="16"/>
        </w:rPr>
        <w:t>countries, with some Chinese companies under government scanner, has hampered easy flow of investments</w:t>
      </w:r>
      <w:r w:rsidRPr="00180762">
        <w:rPr>
          <w:sz w:val="12"/>
        </w:rPr>
        <w:t xml:space="preserve">¶ </w:t>
      </w:r>
      <w:r w:rsidRPr="00180762">
        <w:rPr>
          <w:sz w:val="16"/>
        </w:rPr>
        <w:t>from China. Second, Chinese investment in other countries has been traditionally focused on acquiring natural</w:t>
      </w:r>
      <w:r w:rsidRPr="00180762">
        <w:rPr>
          <w:sz w:val="12"/>
        </w:rPr>
        <w:t xml:space="preserve">¶ </w:t>
      </w:r>
      <w:r w:rsidRPr="00180762">
        <w:rPr>
          <w:sz w:val="16"/>
        </w:rPr>
        <w:t>resources to boost its economic growth– like its investment in oil, natural gas and coal sectors in Africa, Australia,</w:t>
      </w:r>
      <w:r w:rsidRPr="00180762">
        <w:rPr>
          <w:sz w:val="12"/>
        </w:rPr>
        <w:t xml:space="preserve">¶ </w:t>
      </w:r>
      <w:r w:rsidRPr="00180762">
        <w:rPr>
          <w:sz w:val="16"/>
        </w:rPr>
        <w:t>Indonesia etc. These investments were part of its strategic priority. India, being a major importer of these</w:t>
      </w:r>
      <w:r w:rsidRPr="00180762">
        <w:rPr>
          <w:sz w:val="12"/>
        </w:rPr>
        <w:t xml:space="preserve">¶ </w:t>
      </w:r>
      <w:r w:rsidRPr="00180762">
        <w:rPr>
          <w:sz w:val="16"/>
        </w:rPr>
        <w:t xml:space="preserve">resources, did not attract Chinese investments. Third, China has been slow in </w:t>
      </w:r>
      <w:proofErr w:type="spellStart"/>
      <w:r w:rsidRPr="00180762">
        <w:rPr>
          <w:sz w:val="16"/>
        </w:rPr>
        <w:t>recognising</w:t>
      </w:r>
      <w:proofErr w:type="spellEnd"/>
      <w:r w:rsidRPr="00180762">
        <w:rPr>
          <w:sz w:val="16"/>
        </w:rPr>
        <w:t xml:space="preserve"> the importance of India’s</w:t>
      </w:r>
      <w:r w:rsidRPr="00180762">
        <w:rPr>
          <w:sz w:val="12"/>
        </w:rPr>
        <w:t xml:space="preserve">¶ </w:t>
      </w:r>
      <w:r w:rsidRPr="00180762">
        <w:rPr>
          <w:sz w:val="16"/>
        </w:rPr>
        <w:t>market while India too has been slow in attracting Chinese investors. Fourth, Chinese firms do not have the</w:t>
      </w:r>
      <w:r w:rsidRPr="00180762">
        <w:rPr>
          <w:sz w:val="12"/>
        </w:rPr>
        <w:t xml:space="preserve">¶ </w:t>
      </w:r>
      <w:r w:rsidRPr="00180762">
        <w:rPr>
          <w:sz w:val="16"/>
        </w:rPr>
        <w:t>adequate support networks.</w:t>
      </w:r>
      <w:r w:rsidRPr="00180762">
        <w:rPr>
          <w:sz w:val="12"/>
        </w:rPr>
        <w:t xml:space="preserve">¶ </w:t>
      </w:r>
      <w:r w:rsidRPr="00180762">
        <w:rPr>
          <w:sz w:val="16"/>
        </w:rPr>
        <w:t>India’s infrastructure sector, with its massive investment needs, can be the natural destination for Chinese</w:t>
      </w:r>
      <w:r w:rsidRPr="00180762">
        <w:rPr>
          <w:sz w:val="12"/>
        </w:rPr>
        <w:t xml:space="preserve">¶ </w:t>
      </w:r>
      <w:r w:rsidRPr="00180762">
        <w:rPr>
          <w:sz w:val="16"/>
        </w:rPr>
        <w:t>investments. China has excess capital along with the expertise for developing large infrastructure projects both at</w:t>
      </w:r>
      <w:r w:rsidRPr="00180762">
        <w:rPr>
          <w:sz w:val="12"/>
        </w:rPr>
        <w:t xml:space="preserve">¶ </w:t>
      </w:r>
      <w:r w:rsidRPr="00180762">
        <w:rPr>
          <w:sz w:val="16"/>
        </w:rPr>
        <w:t xml:space="preserve">home and abroad. On the other hand, India is infrastructure deficient. </w:t>
      </w:r>
      <w:proofErr w:type="spellStart"/>
      <w:r w:rsidRPr="00180762">
        <w:rPr>
          <w:sz w:val="16"/>
        </w:rPr>
        <w:t>Investmentin</w:t>
      </w:r>
      <w:proofErr w:type="spellEnd"/>
      <w:r w:rsidRPr="00180762">
        <w:rPr>
          <w:sz w:val="16"/>
        </w:rPr>
        <w:t xml:space="preserve"> India’s infrastructure can be</w:t>
      </w:r>
      <w:r w:rsidRPr="00180762">
        <w:rPr>
          <w:sz w:val="12"/>
        </w:rPr>
        <w:t xml:space="preserve">¶ </w:t>
      </w:r>
      <w:r w:rsidRPr="00180762">
        <w:rPr>
          <w:sz w:val="16"/>
        </w:rPr>
        <w:t xml:space="preserve">the basis of stronger relationship between the two major </w:t>
      </w:r>
      <w:proofErr w:type="spellStart"/>
      <w:r w:rsidRPr="00180762">
        <w:rPr>
          <w:sz w:val="16"/>
        </w:rPr>
        <w:t>neighbouring</w:t>
      </w:r>
      <w:proofErr w:type="spellEnd"/>
      <w:r w:rsidRPr="00180762">
        <w:rPr>
          <w:sz w:val="16"/>
        </w:rPr>
        <w:t xml:space="preserve"> economies.</w:t>
      </w:r>
      <w:r w:rsidRPr="00180762">
        <w:rPr>
          <w:sz w:val="12"/>
        </w:rPr>
        <w:t xml:space="preserve">¶ </w:t>
      </w:r>
      <w:r w:rsidRPr="00180762">
        <w:rPr>
          <w:rStyle w:val="StyleUnderline"/>
        </w:rPr>
        <w:t>Impact of lower commodity prices</w:t>
      </w:r>
      <w:r w:rsidRPr="00180762">
        <w:rPr>
          <w:rStyle w:val="StyleUnderline"/>
          <w:sz w:val="12"/>
        </w:rPr>
        <w:t xml:space="preserve">¶ </w:t>
      </w:r>
      <w:r w:rsidRPr="00180762">
        <w:rPr>
          <w:rStyle w:val="StyleUnderline"/>
        </w:rPr>
        <w:t>The slowdown in China has</w:t>
      </w:r>
      <w:r>
        <w:rPr>
          <w:rStyle w:val="StyleUnderline"/>
        </w:rPr>
        <w:t xml:space="preserve"> </w:t>
      </w:r>
      <w:r w:rsidRPr="00180762">
        <w:rPr>
          <w:rStyle w:val="StyleUnderline"/>
        </w:rPr>
        <w:t>resulted in a sharp fall in commodity prices. India, being the major importer of oil and</w:t>
      </w:r>
      <w:r w:rsidRPr="00180762">
        <w:rPr>
          <w:rStyle w:val="StyleUnderline"/>
          <w:sz w:val="12"/>
        </w:rPr>
        <w:t xml:space="preserve">¶ </w:t>
      </w:r>
      <w:r w:rsidRPr="00180762">
        <w:rPr>
          <w:rStyle w:val="StyleUnderline"/>
        </w:rPr>
        <w:t>other minerals, has benefited from softer oil and commodity prices</w:t>
      </w:r>
      <w:r w:rsidRPr="00180762">
        <w:rPr>
          <w:sz w:val="16"/>
        </w:rPr>
        <w:t>. First, lower oil price has helped in reducing</w:t>
      </w:r>
      <w:r w:rsidRPr="00180762">
        <w:rPr>
          <w:sz w:val="12"/>
        </w:rPr>
        <w:t xml:space="preserve">¶ </w:t>
      </w:r>
      <w:r w:rsidRPr="00180762">
        <w:rPr>
          <w:sz w:val="16"/>
        </w:rPr>
        <w:t>India’s import bill that narrowed the trade deficit. This has brought the current account deficit (-1.6% of GDP as on</w:t>
      </w:r>
      <w:r w:rsidRPr="00180762">
        <w:rPr>
          <w:sz w:val="12"/>
        </w:rPr>
        <w:t xml:space="preserve">¶ </w:t>
      </w:r>
      <w:r w:rsidRPr="00180762">
        <w:rPr>
          <w:sz w:val="16"/>
        </w:rPr>
        <w:t>September 2015) much lower than sustainable level of 2.5% reducing external vulnerability. Second, fiscal deficit</w:t>
      </w:r>
      <w:r w:rsidRPr="00180762">
        <w:rPr>
          <w:sz w:val="12"/>
        </w:rPr>
        <w:t xml:space="preserve">¶ </w:t>
      </w:r>
      <w:r w:rsidRPr="00180762">
        <w:rPr>
          <w:sz w:val="16"/>
        </w:rPr>
        <w:t>target of 3.9% of GDP for FY 2015-16 will be met as lower oil prices have reduced the oil subsidy payment (with oil</w:t>
      </w:r>
      <w:r w:rsidRPr="00180762">
        <w:rPr>
          <w:sz w:val="12"/>
        </w:rPr>
        <w:t xml:space="preserve">¶ </w:t>
      </w:r>
      <w:r w:rsidRPr="00180762">
        <w:rPr>
          <w:sz w:val="16"/>
        </w:rPr>
        <w:t xml:space="preserve">price deregulated) and higher excise duties on petrol and </w:t>
      </w:r>
      <w:proofErr w:type="spellStart"/>
      <w:r w:rsidRPr="00180762">
        <w:rPr>
          <w:sz w:val="16"/>
        </w:rPr>
        <w:t>dieselhave</w:t>
      </w:r>
      <w:proofErr w:type="spellEnd"/>
      <w:r w:rsidRPr="00180762">
        <w:rPr>
          <w:sz w:val="16"/>
        </w:rPr>
        <w:t xml:space="preserve"> significantly </w:t>
      </w:r>
      <w:proofErr w:type="spellStart"/>
      <w:r w:rsidRPr="00180762">
        <w:rPr>
          <w:sz w:val="16"/>
        </w:rPr>
        <w:t>increasedindirect</w:t>
      </w:r>
      <w:proofErr w:type="spellEnd"/>
      <w:r w:rsidRPr="00180762">
        <w:rPr>
          <w:sz w:val="16"/>
        </w:rPr>
        <w:t xml:space="preserve"> tax collection</w:t>
      </w:r>
      <w:r w:rsidRPr="00180762">
        <w:rPr>
          <w:sz w:val="12"/>
        </w:rPr>
        <w:t xml:space="preserve">¶ </w:t>
      </w:r>
      <w:r w:rsidRPr="00180762">
        <w:rPr>
          <w:sz w:val="16"/>
        </w:rPr>
        <w:t>that will more than offset any shortfalls in direct tax and disinvestment target. Third, lower commodity prices</w:t>
      </w:r>
      <w:r w:rsidRPr="00180762">
        <w:rPr>
          <w:sz w:val="12"/>
        </w:rPr>
        <w:t xml:space="preserve">¶ </w:t>
      </w:r>
      <w:r w:rsidRPr="00180762">
        <w:rPr>
          <w:sz w:val="16"/>
        </w:rPr>
        <w:t>helped bring retail inflation (CPI) within the RBI target of 6% by March 2016 and central bank responded by</w:t>
      </w:r>
      <w:r w:rsidRPr="00180762">
        <w:rPr>
          <w:sz w:val="12"/>
        </w:rPr>
        <w:t xml:space="preserve">¶ </w:t>
      </w:r>
      <w:r w:rsidRPr="00180762">
        <w:rPr>
          <w:sz w:val="16"/>
        </w:rPr>
        <w:t>Unlike its investment history in India, China has been</w:t>
      </w:r>
      <w:r w:rsidRPr="00180762">
        <w:rPr>
          <w:sz w:val="12"/>
        </w:rPr>
        <w:t xml:space="preserve">¶ </w:t>
      </w:r>
      <w:r w:rsidRPr="00180762">
        <w:rPr>
          <w:sz w:val="16"/>
        </w:rPr>
        <w:t>investing significantly in other countries. It has been</w:t>
      </w:r>
      <w:r w:rsidRPr="00180762">
        <w:rPr>
          <w:sz w:val="12"/>
        </w:rPr>
        <w:t xml:space="preserve">¶ </w:t>
      </w:r>
      <w:r w:rsidRPr="00180762">
        <w:rPr>
          <w:sz w:val="16"/>
        </w:rPr>
        <w:t>reported by UNCTAD (United Nations Conference on</w:t>
      </w:r>
      <w:r w:rsidRPr="00180762">
        <w:rPr>
          <w:sz w:val="12"/>
        </w:rPr>
        <w:t xml:space="preserve">¶ </w:t>
      </w:r>
      <w:r w:rsidRPr="00180762">
        <w:rPr>
          <w:sz w:val="16"/>
        </w:rPr>
        <w:t>Trade and Development) that China was the third biggest</w:t>
      </w:r>
      <w:r w:rsidRPr="00180762">
        <w:rPr>
          <w:sz w:val="12"/>
        </w:rPr>
        <w:t xml:space="preserve">¶ </w:t>
      </w:r>
      <w:r w:rsidRPr="00180762">
        <w:rPr>
          <w:sz w:val="16"/>
        </w:rPr>
        <w:t>source of foreign direct investment in 2013, having</w:t>
      </w:r>
      <w:r w:rsidRPr="00180762">
        <w:rPr>
          <w:sz w:val="12"/>
        </w:rPr>
        <w:t xml:space="preserve">¶ </w:t>
      </w:r>
      <w:r w:rsidRPr="00180762">
        <w:rPr>
          <w:sz w:val="16"/>
        </w:rPr>
        <w:t>invested more than $100 billion in other countries. In the</w:t>
      </w:r>
      <w:r w:rsidRPr="00180762">
        <w:rPr>
          <w:sz w:val="12"/>
        </w:rPr>
        <w:t xml:space="preserve">¶ </w:t>
      </w:r>
      <w:r w:rsidRPr="00180762">
        <w:rPr>
          <w:sz w:val="16"/>
        </w:rPr>
        <w:t>eleven years to 2015, it invested more than $683 billion in</w:t>
      </w:r>
      <w:r w:rsidRPr="00180762">
        <w:rPr>
          <w:sz w:val="12"/>
        </w:rPr>
        <w:t xml:space="preserve">¶ </w:t>
      </w:r>
      <w:r w:rsidRPr="00180762">
        <w:rPr>
          <w:sz w:val="16"/>
        </w:rPr>
        <w:t>different countries in the world including India.</w:t>
      </w:r>
      <w:r w:rsidRPr="00180762">
        <w:rPr>
          <w:sz w:val="12"/>
        </w:rPr>
        <w:t xml:space="preserve">¶ </w:t>
      </w:r>
      <w:r w:rsidRPr="00180762">
        <w:rPr>
          <w:sz w:val="16"/>
        </w:rPr>
        <w:t>Chart 5: China’s trend of FDI investment</w:t>
      </w:r>
      <w:r w:rsidRPr="00180762">
        <w:rPr>
          <w:sz w:val="12"/>
        </w:rPr>
        <w:t xml:space="preserve">¶ </w:t>
      </w:r>
      <w:r w:rsidRPr="00180762">
        <w:rPr>
          <w:sz w:val="16"/>
        </w:rPr>
        <w:t>Source: China Global Investment Tracker, CPR</w:t>
      </w:r>
      <w:r w:rsidRPr="00180762">
        <w:rPr>
          <w:sz w:val="12"/>
        </w:rPr>
        <w:t xml:space="preserve">¶ </w:t>
      </w:r>
      <w:r w:rsidRPr="00180762">
        <w:rPr>
          <w:sz w:val="16"/>
        </w:rPr>
        <w:t>Research</w:t>
      </w:r>
      <w:r w:rsidRPr="00180762">
        <w:rPr>
          <w:sz w:val="12"/>
        </w:rPr>
        <w:t xml:space="preserve">¶ </w:t>
      </w:r>
      <w:r w:rsidRPr="00180762">
        <w:rPr>
          <w:sz w:val="16"/>
        </w:rPr>
        <w:t>India-China</w:t>
      </w:r>
      <w:r w:rsidRPr="00180762">
        <w:rPr>
          <w:sz w:val="12"/>
        </w:rPr>
        <w:t xml:space="preserve">¶ </w:t>
      </w:r>
      <w:proofErr w:type="spellStart"/>
      <w:r w:rsidRPr="00180762">
        <w:rPr>
          <w:sz w:val="16"/>
        </w:rPr>
        <w:t>Dr</w:t>
      </w:r>
      <w:proofErr w:type="spellEnd"/>
      <w:r w:rsidRPr="00180762">
        <w:rPr>
          <w:sz w:val="16"/>
        </w:rPr>
        <w:t xml:space="preserve"> Rajiv Kumar and </w:t>
      </w:r>
      <w:proofErr w:type="spellStart"/>
      <w:r w:rsidRPr="00180762">
        <w:rPr>
          <w:sz w:val="16"/>
        </w:rPr>
        <w:t>Geetima</w:t>
      </w:r>
      <w:proofErr w:type="spellEnd"/>
      <w:r w:rsidRPr="00180762">
        <w:rPr>
          <w:sz w:val="16"/>
        </w:rPr>
        <w:t xml:space="preserve"> Das Krishna | PAGE7OF 9</w:t>
      </w:r>
      <w:r w:rsidRPr="00180762">
        <w:rPr>
          <w:sz w:val="12"/>
        </w:rPr>
        <w:t xml:space="preserve">¶ </w:t>
      </w:r>
      <w:r w:rsidRPr="00180762">
        <w:rPr>
          <w:sz w:val="16"/>
        </w:rPr>
        <w:t>CENTRE FOR POLICY</w:t>
      </w:r>
      <w:r w:rsidRPr="00180762">
        <w:rPr>
          <w:sz w:val="12"/>
        </w:rPr>
        <w:t xml:space="preserve">¶ </w:t>
      </w:r>
      <w:r w:rsidRPr="00180762">
        <w:rPr>
          <w:sz w:val="16"/>
        </w:rPr>
        <w:t>RESEARCHRESEARCH</w:t>
      </w:r>
      <w:r w:rsidRPr="00180762">
        <w:rPr>
          <w:sz w:val="12"/>
        </w:rPr>
        <w:t xml:space="preserve">¶ </w:t>
      </w:r>
      <w:r w:rsidRPr="00180762">
        <w:rPr>
          <w:sz w:val="16"/>
        </w:rPr>
        <w:t>slashing policy rate by 125 bps since last year. Overall, softer commodity prices have helped improve macro</w:t>
      </w:r>
      <w:r w:rsidRPr="00180762">
        <w:rPr>
          <w:sz w:val="12"/>
        </w:rPr>
        <w:t xml:space="preserve">¶ </w:t>
      </w:r>
      <w:r w:rsidRPr="00180762">
        <w:rPr>
          <w:sz w:val="16"/>
        </w:rPr>
        <w:t>stability of India. Fourth, lower raw material and oil price helped corporates to improve their profit margins. However, lower oil prices have slowed the growth of remittance flows to India. The World Bank reported that</w:t>
      </w:r>
      <w:r w:rsidRPr="00180762">
        <w:rPr>
          <w:sz w:val="12"/>
        </w:rPr>
        <w:t xml:space="preserve">¶ </w:t>
      </w:r>
      <w:r w:rsidRPr="00180762">
        <w:rPr>
          <w:sz w:val="16"/>
        </w:rPr>
        <w:t xml:space="preserve">India, the largest recipient of remittances, received an estimated $70.3 billion or nearly </w:t>
      </w:r>
      <w:proofErr w:type="spellStart"/>
      <w:r w:rsidRPr="00180762">
        <w:rPr>
          <w:sz w:val="16"/>
        </w:rPr>
        <w:t>Rs</w:t>
      </w:r>
      <w:proofErr w:type="spellEnd"/>
      <w:r w:rsidRPr="00180762">
        <w:rPr>
          <w:sz w:val="16"/>
        </w:rPr>
        <w:t>. 4.5 lakh crore in 2014. According to the Reserve Bank of India, about 35% of these remittances to India originate in in the GCC countries.</w:t>
      </w:r>
      <w:r w:rsidRPr="00180762">
        <w:rPr>
          <w:sz w:val="12"/>
        </w:rPr>
        <w:t xml:space="preserve">¶ </w:t>
      </w:r>
      <w:r w:rsidRPr="00180762">
        <w:rPr>
          <w:sz w:val="16"/>
        </w:rPr>
        <w:t>Lower oil prices along with real appreciation of the rupee, has resulted in slower growth of 0.6% in 2014 as</w:t>
      </w:r>
      <w:r w:rsidRPr="00180762">
        <w:rPr>
          <w:sz w:val="12"/>
        </w:rPr>
        <w:t xml:space="preserve">¶ </w:t>
      </w:r>
      <w:r w:rsidRPr="00180762">
        <w:rPr>
          <w:sz w:val="16"/>
        </w:rPr>
        <w:t xml:space="preserve">compared to 1.7% in 2013. Going forward, continued low oil prices could </w:t>
      </w:r>
      <w:proofErr w:type="spellStart"/>
      <w:r w:rsidRPr="00180762">
        <w:rPr>
          <w:sz w:val="16"/>
        </w:rPr>
        <w:t>furtherreduce</w:t>
      </w:r>
      <w:proofErr w:type="spellEnd"/>
      <w:r w:rsidRPr="00180762">
        <w:rPr>
          <w:sz w:val="16"/>
        </w:rPr>
        <w:t xml:space="preserve"> remittance flows from the</w:t>
      </w:r>
      <w:r w:rsidRPr="00180762">
        <w:rPr>
          <w:sz w:val="12"/>
        </w:rPr>
        <w:t xml:space="preserve">¶ </w:t>
      </w:r>
      <w:r w:rsidRPr="00180762">
        <w:rPr>
          <w:sz w:val="16"/>
        </w:rPr>
        <w:t xml:space="preserve">GCC countries. </w:t>
      </w:r>
      <w:r w:rsidRPr="00180762">
        <w:rPr>
          <w:rStyle w:val="StyleUnderline"/>
        </w:rPr>
        <w:t>This can be a major impact as in the past, remittances have surpassed foreign direct investment</w:t>
      </w:r>
      <w:r w:rsidRPr="00180762">
        <w:rPr>
          <w:sz w:val="12"/>
        </w:rPr>
        <w:t xml:space="preserve">¶ </w:t>
      </w:r>
      <w:r w:rsidRPr="00180762">
        <w:rPr>
          <w:sz w:val="16"/>
        </w:rPr>
        <w:t>(FDI) flows over the years, financing about 47 percent of the merchandise trade deficit in FY 2013-14.</w:t>
      </w:r>
    </w:p>
    <w:p w:rsidR="00626C1A" w:rsidRDefault="00626C1A" w:rsidP="00626C1A">
      <w:pPr>
        <w:pStyle w:val="Heading3"/>
      </w:pPr>
      <w:r>
        <w:t>U - India Econ Strong</w:t>
      </w:r>
    </w:p>
    <w:p w:rsidR="00626C1A" w:rsidRDefault="00626C1A" w:rsidP="00626C1A">
      <w:pPr>
        <w:pStyle w:val="Heading4"/>
      </w:pPr>
      <w:r>
        <w:t>Indian economy strong and growing</w:t>
      </w:r>
    </w:p>
    <w:p w:rsidR="00626C1A" w:rsidRPr="00626C1A" w:rsidRDefault="00626C1A" w:rsidP="00626C1A">
      <w:proofErr w:type="spellStart"/>
      <w:r w:rsidRPr="00626C1A">
        <w:rPr>
          <w:rStyle w:val="Style13ptBold"/>
        </w:rPr>
        <w:t>Worstall</w:t>
      </w:r>
      <w:proofErr w:type="spellEnd"/>
      <w:r w:rsidRPr="00626C1A">
        <w:rPr>
          <w:rStyle w:val="Style13ptBold"/>
        </w:rPr>
        <w:t xml:space="preserve"> 16</w:t>
      </w:r>
      <w:r w:rsidRPr="00626C1A">
        <w:t xml:space="preserve"> (Tim </w:t>
      </w:r>
      <w:proofErr w:type="spellStart"/>
      <w:r w:rsidRPr="00626C1A">
        <w:t>Worstall</w:t>
      </w:r>
      <w:proofErr w:type="spellEnd"/>
      <w:r w:rsidRPr="00626C1A">
        <w:t xml:space="preserve"> is a Fellow at the Adam Smith Institute in London and a global expert on the rare earth metal scandium!—“India's Economic Growth Up To 7.9% Of GDP For Quarter, 7.6% For The Year”—forbes.com—31 May 2016-- http://www.forbes.com/sites/timworstall/2016/05/31/indias-economic-growth-up-to-7-9-of-gdp-for-quarter-7-6-for-the-year/#656d26b64777)WHerbst</w:t>
      </w:r>
    </w:p>
    <w:p w:rsidR="00626C1A" w:rsidRPr="00234E37" w:rsidRDefault="00626C1A" w:rsidP="00626C1A">
      <w:pPr>
        <w:rPr>
          <w:u w:val="single"/>
        </w:rPr>
      </w:pPr>
      <w:r w:rsidRPr="00290BF9">
        <w:rPr>
          <w:rStyle w:val="StyleUnderline"/>
        </w:rPr>
        <w:t>Good economic news just out from India. The country’s GDP rose</w:t>
      </w:r>
      <w:r w:rsidRPr="00290BF9">
        <w:rPr>
          <w:sz w:val="16"/>
        </w:rPr>
        <w:t xml:space="preserve"> by 7.9% in the final quarter of the last fiscal year and </w:t>
      </w:r>
      <w:r w:rsidRPr="00290BF9">
        <w:rPr>
          <w:rStyle w:val="StyleUnderline"/>
        </w:rPr>
        <w:t>7.6% for the whole of that fiscal year.</w:t>
      </w:r>
      <w:r w:rsidRPr="00290BF9">
        <w:rPr>
          <w:sz w:val="16"/>
        </w:rPr>
        <w:t xml:space="preserve"> The reason that this is all being reported in May is not that it takes them that long to compile the figures. India runs on something very similar to the British fiscal year, ending on 31 March each year*. So the first three months of India’s calendar year are the last three months of its fiscal year.</w:t>
      </w:r>
      <w:r w:rsidRPr="00290BF9">
        <w:rPr>
          <w:sz w:val="12"/>
        </w:rPr>
        <w:t>¶</w:t>
      </w:r>
      <w:r w:rsidRPr="00290BF9">
        <w:rPr>
          <w:sz w:val="16"/>
        </w:rPr>
        <w:t xml:space="preserve"> The performance is of course welcome: who cannot be cheered by the idea of a poor country getting richer? And getting richer about as fast as any place ever has done. </w:t>
      </w:r>
      <w:r w:rsidRPr="00290BF9">
        <w:rPr>
          <w:rStyle w:val="StyleUnderline"/>
        </w:rPr>
        <w:t>In terms of economic performance this is about as good as it gets.</w:t>
      </w:r>
      <w:r w:rsidRPr="00290BF9">
        <w:rPr>
          <w:sz w:val="16"/>
        </w:rPr>
        <w:t xml:space="preserve"> Sure, it will take decades of this sort of growth to achieve the goal (that being the end of poverty) but we’ve all got to start somewhere, don’t we?</w:t>
      </w:r>
      <w:r w:rsidRPr="00290BF9">
        <w:rPr>
          <w:sz w:val="12"/>
        </w:rPr>
        <w:t>¶</w:t>
      </w:r>
      <w:r w:rsidRPr="00290BF9">
        <w:rPr>
          <w:sz w:val="16"/>
        </w:rPr>
        <w:t xml:space="preserve"> The new data on the Indian economy released by the government on Tuesday provides further evidence that India is seeing a strengthening economic recovery led by consumption. </w:t>
      </w:r>
      <w:r w:rsidRPr="00290BF9">
        <w:rPr>
          <w:rStyle w:val="StyleUnderline"/>
        </w:rPr>
        <w:t>The story of improved momentum fits well with other recent private sector data</w:t>
      </w:r>
      <w:r w:rsidRPr="00290BF9">
        <w:rPr>
          <w:sz w:val="16"/>
        </w:rPr>
        <w:t xml:space="preserve"> on passenger car sales, cement dispatches, corporate profit margins and power production. </w:t>
      </w:r>
      <w:r w:rsidRPr="00290BF9">
        <w:rPr>
          <w:rStyle w:val="StyleUnderline"/>
        </w:rPr>
        <w:t>The advance estimates of crop production too have been surprisingly strong.</w:t>
      </w:r>
      <w:r w:rsidRPr="00290BF9">
        <w:rPr>
          <w:rStyle w:val="StyleUnderline"/>
          <w:sz w:val="12"/>
        </w:rPr>
        <w:t>¶</w:t>
      </w:r>
      <w:r w:rsidRPr="00290BF9">
        <w:rPr>
          <w:sz w:val="16"/>
        </w:rPr>
        <w:t xml:space="preserve"> </w:t>
      </w:r>
      <w:r w:rsidRPr="00290BF9">
        <w:rPr>
          <w:rStyle w:val="StyleUnderline"/>
        </w:rPr>
        <w:t>Headline economic growth has accelerated in the three months to March to 7.9%</w:t>
      </w:r>
      <w:r w:rsidRPr="00290BF9">
        <w:rPr>
          <w:sz w:val="16"/>
        </w:rPr>
        <w:t xml:space="preserve">. In fact, it is one of </w:t>
      </w:r>
      <w:r w:rsidRPr="00290BF9">
        <w:rPr>
          <w:rStyle w:val="StyleUnderline"/>
        </w:rPr>
        <w:t>the highest rates of quarterly growth in recent years.</w:t>
      </w:r>
      <w:r w:rsidRPr="00290BF9">
        <w:rPr>
          <w:sz w:val="16"/>
        </w:rPr>
        <w:t xml:space="preserve"> Only the growth performance in the second quarter of fiscal 2015 was better.</w:t>
      </w:r>
      <w:r w:rsidRPr="00290BF9">
        <w:rPr>
          <w:sz w:val="12"/>
        </w:rPr>
        <w:t>¶</w:t>
      </w:r>
      <w:r w:rsidRPr="00290BF9">
        <w:rPr>
          <w:sz w:val="16"/>
        </w:rPr>
        <w:t xml:space="preserve"> </w:t>
      </w:r>
      <w:r w:rsidRPr="00290BF9">
        <w:rPr>
          <w:rStyle w:val="StyleUnderline"/>
        </w:rPr>
        <w:t>The past 30 years have seen the biggest fall in absolute poverty</w:t>
      </w:r>
      <w:r w:rsidRPr="00290BF9">
        <w:rPr>
          <w:sz w:val="16"/>
        </w:rPr>
        <w:t xml:space="preserve"> in the entire history of our species. Part of that story was that China had this sort of rate of growth for a couple of decades. If India can manage the same feat, and outside politics there’s no reason why it cannot, then we really will be well on the way to that goal of abolishing absolute poverty:</w:t>
      </w:r>
      <w:r w:rsidRPr="00290BF9">
        <w:rPr>
          <w:sz w:val="12"/>
        </w:rPr>
        <w:t>¶</w:t>
      </w:r>
      <w:r w:rsidRPr="00290BF9">
        <w:rPr>
          <w:sz w:val="16"/>
        </w:rPr>
        <w:t xml:space="preserve"> Modi, leader of the Hindu nationalist </w:t>
      </w:r>
      <w:proofErr w:type="spellStart"/>
      <w:r w:rsidRPr="00290BF9">
        <w:rPr>
          <w:sz w:val="16"/>
        </w:rPr>
        <w:t>Bharatiya</w:t>
      </w:r>
      <w:proofErr w:type="spellEnd"/>
      <w:r w:rsidRPr="00290BF9">
        <w:rPr>
          <w:sz w:val="16"/>
        </w:rPr>
        <w:t xml:space="preserve"> Janata Party, has generated huge amounts of buzz around India’s economy. As prime minister, he has spent huge amounts of political capital trying to push common sense economic reforms through parliament.</w:t>
      </w:r>
      <w:r w:rsidRPr="00290BF9">
        <w:rPr>
          <w:sz w:val="12"/>
        </w:rPr>
        <w:t>¶</w:t>
      </w:r>
      <w:r w:rsidRPr="00290BF9">
        <w:rPr>
          <w:sz w:val="16"/>
        </w:rPr>
        <w:t xml:space="preserve"> Modi has also packed his schedule with foreign trips, during which he exhorts global companies to “Make in India.”</w:t>
      </w:r>
      <w:r w:rsidRPr="00290BF9">
        <w:rPr>
          <w:sz w:val="12"/>
        </w:rPr>
        <w:t>¶</w:t>
      </w:r>
      <w:r w:rsidRPr="00290BF9">
        <w:rPr>
          <w:sz w:val="16"/>
        </w:rPr>
        <w:t xml:space="preserve"> If we’re honest about this Modi is not the cause here. There’s not a huge amount that government can do to create growth. There is however a huge amount that government can do to prevent growth. And the real secret of India’s growth is that they’ve spent, however slowly, a couple of decades now dismantling the </w:t>
      </w:r>
      <w:proofErr w:type="spellStart"/>
      <w:r w:rsidRPr="00290BF9">
        <w:rPr>
          <w:sz w:val="16"/>
        </w:rPr>
        <w:t>Licence</w:t>
      </w:r>
      <w:proofErr w:type="spellEnd"/>
      <w:r w:rsidRPr="00290BF9">
        <w:rPr>
          <w:sz w:val="16"/>
        </w:rPr>
        <w:t xml:space="preserve"> Raj. Yes, the right policy and so on but not solely or even directly Modi.</w:t>
      </w:r>
      <w:r w:rsidRPr="00290BF9">
        <w:rPr>
          <w:sz w:val="12"/>
        </w:rPr>
        <w:t>¶</w:t>
      </w:r>
      <w:r w:rsidRPr="00290BF9">
        <w:rPr>
          <w:sz w:val="16"/>
        </w:rPr>
        <w:t xml:space="preserve"> Tuesday’s data from the Central Statistics Office is in line with the government’s earlier estimate in February. The economy grew 7.2 percent in the previous fiscal year.</w:t>
      </w:r>
      <w:r w:rsidRPr="00290BF9">
        <w:rPr>
          <w:sz w:val="12"/>
        </w:rPr>
        <w:t>¶</w:t>
      </w:r>
      <w:r w:rsidRPr="00290BF9">
        <w:rPr>
          <w:sz w:val="16"/>
        </w:rPr>
        <w:t xml:space="preserve"> </w:t>
      </w:r>
      <w:r w:rsidRPr="00290BF9">
        <w:rPr>
          <w:rStyle w:val="StyleUnderline"/>
        </w:rPr>
        <w:t>Things are getting better, the trick now will to keep the show on the road. And continued deregulation is very much going to be part of that trick.</w:t>
      </w:r>
    </w:p>
    <w:p w:rsidR="00626C1A" w:rsidRDefault="00626C1A" w:rsidP="00626C1A">
      <w:pPr>
        <w:pStyle w:val="Heading4"/>
      </w:pPr>
      <w:r>
        <w:t>Indian economy will continue to grow</w:t>
      </w:r>
    </w:p>
    <w:p w:rsidR="00626C1A" w:rsidRPr="00626C1A" w:rsidRDefault="00626C1A" w:rsidP="00626C1A">
      <w:r w:rsidRPr="00626C1A">
        <w:rPr>
          <w:rStyle w:val="Style13ptBold"/>
        </w:rPr>
        <w:t>IBEF 16</w:t>
      </w:r>
      <w:r w:rsidRPr="00626C1A">
        <w:t xml:space="preserve"> (India Brand Equity Foundation—“</w:t>
      </w:r>
      <w:r w:rsidR="00234E37" w:rsidRPr="00626C1A">
        <w:t>Indian Economy Overview</w:t>
      </w:r>
      <w:r w:rsidRPr="00626C1A">
        <w:t>”—ibef.org—April 2016-- http://www.ibef.org/economy/indian-economy-overview)WHerbst</w:t>
      </w:r>
    </w:p>
    <w:p w:rsidR="00626C1A" w:rsidRDefault="00626C1A" w:rsidP="00626C1A">
      <w:pPr>
        <w:rPr>
          <w:sz w:val="16"/>
        </w:rPr>
      </w:pPr>
      <w:r w:rsidRPr="00290BF9">
        <w:rPr>
          <w:rStyle w:val="StyleUnderline"/>
        </w:rPr>
        <w:t>India has emerged as the fastest growing major economy in the world</w:t>
      </w:r>
      <w:r w:rsidRPr="00290BF9">
        <w:rPr>
          <w:sz w:val="16"/>
        </w:rPr>
        <w:t xml:space="preserve"> as per the Central Statistics </w:t>
      </w:r>
      <w:proofErr w:type="spellStart"/>
      <w:r w:rsidRPr="00290BF9">
        <w:rPr>
          <w:sz w:val="16"/>
        </w:rPr>
        <w:t>Organisation</w:t>
      </w:r>
      <w:proofErr w:type="spellEnd"/>
      <w:r w:rsidRPr="00290BF9">
        <w:rPr>
          <w:sz w:val="16"/>
        </w:rPr>
        <w:t xml:space="preserve"> (CSO) and International Monetary Fund (IMF). According to the Economic Survey 2015-16, </w:t>
      </w:r>
      <w:r w:rsidRPr="00290BF9">
        <w:rPr>
          <w:rStyle w:val="StyleUnderline"/>
        </w:rPr>
        <w:t>the Indian economy will continue to grow more than 7 per cent in 2016-17.</w:t>
      </w:r>
      <w:r w:rsidRPr="00290BF9">
        <w:rPr>
          <w:sz w:val="12"/>
        </w:rPr>
        <w:t>¶</w:t>
      </w:r>
      <w:r w:rsidRPr="00290BF9">
        <w:rPr>
          <w:sz w:val="16"/>
        </w:rPr>
        <w:t xml:space="preserve"> The </w:t>
      </w:r>
      <w:r w:rsidRPr="00290BF9">
        <w:rPr>
          <w:rStyle w:val="StyleUnderline"/>
        </w:rPr>
        <w:t>improvement in India’s economic fundamentals has accelerated</w:t>
      </w:r>
      <w:r w:rsidRPr="00290BF9">
        <w:rPr>
          <w:sz w:val="16"/>
        </w:rPr>
        <w:t xml:space="preserve"> in the year 2015 with the combined impact of strong government reforms, RBI's inflation focus supported by benign global commodity prices.</w:t>
      </w:r>
      <w:r w:rsidRPr="00290BF9">
        <w:rPr>
          <w:sz w:val="12"/>
        </w:rPr>
        <w:t>¶</w:t>
      </w:r>
      <w:r w:rsidRPr="00290BF9">
        <w:rPr>
          <w:sz w:val="16"/>
        </w:rPr>
        <w:t xml:space="preserve"> </w:t>
      </w:r>
      <w:r w:rsidRPr="00290BF9">
        <w:rPr>
          <w:rStyle w:val="StyleUnderline"/>
        </w:rPr>
        <w:t>India was ranked the highest globally in terms of consumer confidence</w:t>
      </w:r>
      <w:r w:rsidRPr="00290BF9">
        <w:rPr>
          <w:sz w:val="16"/>
        </w:rPr>
        <w:t xml:space="preserve"> during October-December quarter of 2015, continuing its earlier trend of being ranked the highest during first three quarters of 2015, as per the global consumer confidence index created by Nielsen.</w:t>
      </w:r>
      <w:r w:rsidRPr="00290BF9">
        <w:rPr>
          <w:sz w:val="12"/>
        </w:rPr>
        <w:t>¶</w:t>
      </w:r>
      <w:r w:rsidRPr="00290BF9">
        <w:rPr>
          <w:sz w:val="16"/>
        </w:rPr>
        <w:t xml:space="preserve"> Market size</w:t>
      </w:r>
      <w:r w:rsidRPr="00290BF9">
        <w:rPr>
          <w:sz w:val="12"/>
        </w:rPr>
        <w:t>¶</w:t>
      </w:r>
      <w:r w:rsidRPr="00290BF9">
        <w:rPr>
          <w:sz w:val="16"/>
        </w:rPr>
        <w:t xml:space="preserve"> According to IMF World Economic Outlook Update (January 2016), </w:t>
      </w:r>
      <w:r w:rsidRPr="00290BF9">
        <w:rPr>
          <w:rStyle w:val="StyleUnderline"/>
        </w:rPr>
        <w:t>Indian economy is expected to grow at 7-7.75 per cent during FY 2016-17</w:t>
      </w:r>
      <w:r w:rsidRPr="00290BF9">
        <w:rPr>
          <w:sz w:val="16"/>
        </w:rPr>
        <w:t>, despite the uncertainties in the global market. The Economic Survey 2015-16 had forecasted that the Indian economy will growing by more than seven per cent for the third successive year 2016-17 and can start growing at eight per cent or more in next two years.</w:t>
      </w:r>
      <w:r w:rsidRPr="00290BF9">
        <w:rPr>
          <w:sz w:val="12"/>
        </w:rPr>
        <w:t>¶</w:t>
      </w:r>
      <w:r w:rsidRPr="00290BF9">
        <w:rPr>
          <w:sz w:val="16"/>
        </w:rPr>
        <w:t xml:space="preserve"> Foreign direct investment </w:t>
      </w:r>
      <w:r w:rsidRPr="00290BF9">
        <w:rPr>
          <w:rStyle w:val="StyleUnderline"/>
        </w:rPr>
        <w:t>(FDI) in India have increased by 29 per cent during October 2014-December 2015 period</w:t>
      </w:r>
      <w:r w:rsidRPr="00290BF9">
        <w:rPr>
          <w:sz w:val="16"/>
        </w:rPr>
        <w:t xml:space="preserve"> post the launch of Make in India campaign, compared to the 15-month period before the launch.</w:t>
      </w:r>
      <w:r w:rsidRPr="00290BF9">
        <w:rPr>
          <w:sz w:val="12"/>
        </w:rPr>
        <w:t>¶</w:t>
      </w:r>
      <w:r w:rsidRPr="00290BF9">
        <w:rPr>
          <w:sz w:val="16"/>
        </w:rPr>
        <w:t xml:space="preserve"> The Nikkei/</w:t>
      </w:r>
      <w:proofErr w:type="spellStart"/>
      <w:r w:rsidRPr="00290BF9">
        <w:rPr>
          <w:sz w:val="16"/>
        </w:rPr>
        <w:t>Markit</w:t>
      </w:r>
      <w:proofErr w:type="spellEnd"/>
      <w:r w:rsidRPr="00290BF9">
        <w:rPr>
          <w:sz w:val="16"/>
        </w:rPr>
        <w:t xml:space="preserve"> Manufacturing Purchasing Managers’ Index (PMI) for February 2016 was reported at 51.1, indicating expansion in Indian manufacturing activity for a second month in a row, as both domestic and foreign demand increased due to lower prices.</w:t>
      </w:r>
      <w:r w:rsidRPr="00290BF9">
        <w:rPr>
          <w:sz w:val="12"/>
        </w:rPr>
        <w:t>¶</w:t>
      </w:r>
      <w:r w:rsidRPr="00290BF9">
        <w:rPr>
          <w:sz w:val="16"/>
        </w:rPr>
        <w:t xml:space="preserve"> </w:t>
      </w:r>
      <w:r w:rsidRPr="00290BF9">
        <w:rPr>
          <w:rStyle w:val="StyleUnderline"/>
        </w:rPr>
        <w:t>The steps taken by the government in recent times have shown positive results</w:t>
      </w:r>
      <w:r w:rsidRPr="00290BF9">
        <w:rPr>
          <w:sz w:val="16"/>
        </w:rPr>
        <w:t xml:space="preserve"> as India's gross domestic product (GDP) at factor cost at constant (2011-12) prices 2015-16 is </w:t>
      </w:r>
      <w:proofErr w:type="spellStart"/>
      <w:r w:rsidRPr="00290BF9">
        <w:rPr>
          <w:sz w:val="16"/>
        </w:rPr>
        <w:t>Rs</w:t>
      </w:r>
      <w:proofErr w:type="spellEnd"/>
      <w:r w:rsidRPr="00290BF9">
        <w:rPr>
          <w:sz w:val="16"/>
        </w:rPr>
        <w:t xml:space="preserve"> 113.5 trillion (US$ 1.668 trillion), as against </w:t>
      </w:r>
      <w:proofErr w:type="spellStart"/>
      <w:r w:rsidRPr="00290BF9">
        <w:rPr>
          <w:sz w:val="16"/>
        </w:rPr>
        <w:t>Rs</w:t>
      </w:r>
      <w:proofErr w:type="spellEnd"/>
      <w:r w:rsidRPr="00290BF9">
        <w:rPr>
          <w:sz w:val="16"/>
        </w:rPr>
        <w:t xml:space="preserve"> 105.5 trillion (US$ 1.55 trillion) in 2014-15, registering a growth rate of 7.6 per cent. The economic activities which witnessed significant growth were ‘financing, insurance, real estate and business services’ at 11.5 per cent and ‘trade, hotels, transport, communication services’ at 10.7 per cent.</w:t>
      </w:r>
      <w:r w:rsidRPr="00290BF9">
        <w:rPr>
          <w:sz w:val="12"/>
        </w:rPr>
        <w:t>¶</w:t>
      </w:r>
      <w:r w:rsidRPr="00290BF9">
        <w:rPr>
          <w:sz w:val="16"/>
        </w:rPr>
        <w:t xml:space="preserve"> According to a Goldman Sachs report released in September 2015, </w:t>
      </w:r>
      <w:r w:rsidRPr="00290BF9">
        <w:rPr>
          <w:rStyle w:val="StyleUnderline"/>
        </w:rPr>
        <w:t xml:space="preserve">India could grow at a potential 8 per cent on average during from fiscal 2016 to 2020 powered by greater access to banking, technology adoption, </w:t>
      </w:r>
      <w:proofErr w:type="spellStart"/>
      <w:r w:rsidRPr="00290BF9">
        <w:rPr>
          <w:rStyle w:val="StyleUnderline"/>
        </w:rPr>
        <w:t>urbanisation</w:t>
      </w:r>
      <w:proofErr w:type="spellEnd"/>
      <w:r w:rsidRPr="00290BF9">
        <w:rPr>
          <w:rStyle w:val="StyleUnderline"/>
        </w:rPr>
        <w:t xml:space="preserve"> and other structural reforms.</w:t>
      </w:r>
      <w:r w:rsidRPr="00290BF9">
        <w:rPr>
          <w:rStyle w:val="StyleUnderline"/>
          <w:sz w:val="12"/>
        </w:rPr>
        <w:t xml:space="preserve">¶ </w:t>
      </w:r>
      <w:r w:rsidRPr="00290BF9">
        <w:rPr>
          <w:sz w:val="16"/>
        </w:rPr>
        <w:t>Recent Developments</w:t>
      </w:r>
      <w:r w:rsidRPr="00290BF9">
        <w:rPr>
          <w:sz w:val="12"/>
        </w:rPr>
        <w:t>¶</w:t>
      </w:r>
      <w:r w:rsidRPr="00290BF9">
        <w:rPr>
          <w:sz w:val="16"/>
        </w:rPr>
        <w:t xml:space="preserve"> With the improvement in the economic scenario, there have been various investments leading to increased M&amp;A activity. Some of them are as follows:</w:t>
      </w:r>
      <w:r w:rsidRPr="00290BF9">
        <w:rPr>
          <w:sz w:val="12"/>
        </w:rPr>
        <w:t>¶</w:t>
      </w:r>
      <w:r w:rsidRPr="00290BF9">
        <w:rPr>
          <w:sz w:val="16"/>
        </w:rPr>
        <w:t xml:space="preserve"> </w:t>
      </w:r>
      <w:r w:rsidRPr="00290BF9">
        <w:rPr>
          <w:rStyle w:val="StyleUnderline"/>
        </w:rPr>
        <w:t>India has emerged as one of the strongest performers with respect to deals across the world</w:t>
      </w:r>
      <w:r w:rsidRPr="00290BF9">
        <w:rPr>
          <w:sz w:val="16"/>
        </w:rPr>
        <w:t xml:space="preserve"> in terms of </w:t>
      </w:r>
      <w:proofErr w:type="spellStart"/>
      <w:r w:rsidRPr="00290BF9">
        <w:rPr>
          <w:sz w:val="16"/>
        </w:rPr>
        <w:t>Aergers</w:t>
      </w:r>
      <w:proofErr w:type="spellEnd"/>
      <w:r w:rsidRPr="00290BF9">
        <w:rPr>
          <w:sz w:val="16"/>
        </w:rPr>
        <w:t xml:space="preserve"> and Acquisitions (M&amp;A). The total transaction value of M&amp;A involving Indian companies stood at US$ 26.3 billion with 930 deals in 2015 as against US$ 29.4 billion involving 870 deals in 2014.In the M&amp;A space, Telecom was the dominant sector, amounting to 40 per cent of the total transaction value. Also, Private equity (PE) investments increased 86 per cent y-o-y to US$ 1.43 billion.</w:t>
      </w:r>
    </w:p>
    <w:p w:rsidR="00626C1A" w:rsidRDefault="00626C1A" w:rsidP="00626C1A">
      <w:pPr>
        <w:pStyle w:val="Heading3"/>
      </w:pPr>
      <w:r>
        <w:t>U - India Econ Declining</w:t>
      </w:r>
    </w:p>
    <w:p w:rsidR="00626C1A" w:rsidRPr="008E57AF" w:rsidRDefault="00626C1A" w:rsidP="00626C1A">
      <w:pPr>
        <w:pStyle w:val="Heading4"/>
      </w:pPr>
      <w:r>
        <w:t>Indian growth is just a façade; The economy is weak, weak like the ukraine</w:t>
      </w:r>
    </w:p>
    <w:p w:rsidR="00626C1A" w:rsidRPr="00626C1A" w:rsidRDefault="00626C1A" w:rsidP="00626C1A">
      <w:r w:rsidRPr="00626C1A">
        <w:rPr>
          <w:rStyle w:val="Style13ptBold"/>
        </w:rPr>
        <w:t>Patel 16</w:t>
      </w:r>
      <w:r w:rsidRPr="00626C1A">
        <w:t xml:space="preserve"> (</w:t>
      </w:r>
      <w:proofErr w:type="spellStart"/>
      <w:r w:rsidRPr="00626C1A">
        <w:t>Aakar</w:t>
      </w:r>
      <w:proofErr w:type="spellEnd"/>
      <w:r w:rsidRPr="00626C1A">
        <w:t xml:space="preserve"> Patel is a writer and columnist based in Bangalore.—“The reality of the Indian economy”—tribune.com—16 January 2016-- http://tribune.com.pk/story/1028564/the-reality-of-the-indian-economy/)WHerbst</w:t>
      </w:r>
    </w:p>
    <w:p w:rsidR="00626C1A" w:rsidRPr="008E57AF" w:rsidRDefault="00626C1A" w:rsidP="00626C1A">
      <w:pPr>
        <w:rPr>
          <w:sz w:val="16"/>
        </w:rPr>
      </w:pPr>
      <w:r w:rsidRPr="008E57AF">
        <w:rPr>
          <w:sz w:val="16"/>
        </w:rPr>
        <w:t xml:space="preserve">India is going through a strange period in its economic history. The finance minister spoke recently of the possibility of nine per cent GDP growth by the country this year. </w:t>
      </w:r>
      <w:r w:rsidRPr="008E57AF">
        <w:rPr>
          <w:rStyle w:val="StyleUnderline"/>
        </w:rPr>
        <w:t>The fact that India is the world’s fastest growing major economy is often cited as a signal achievement of this government</w:t>
      </w:r>
      <w:r w:rsidRPr="008E57AF">
        <w:rPr>
          <w:sz w:val="16"/>
        </w:rPr>
        <w:t>. If we go by official statements, India is an island of economic calm in a world of turmoil. And much of the bad economic management of the Manmohan Singh years is now behind us.</w:t>
      </w:r>
      <w:r w:rsidRPr="008E57AF">
        <w:rPr>
          <w:sz w:val="12"/>
        </w:rPr>
        <w:t>¶</w:t>
      </w:r>
      <w:r w:rsidRPr="008E57AF">
        <w:rPr>
          <w:sz w:val="16"/>
        </w:rPr>
        <w:t xml:space="preserve"> Meanwhile, the stock market is below where it was when Narendra Modi took office in 2014. The rupee is below where it was when he took office. And so </w:t>
      </w:r>
      <w:r w:rsidRPr="008E57AF">
        <w:rPr>
          <w:rStyle w:val="StyleUnderline"/>
        </w:rPr>
        <w:t>there is a mismatch between the optimism of the government and the pessimism of the markets.</w:t>
      </w:r>
      <w:r w:rsidRPr="008E57AF">
        <w:rPr>
          <w:rStyle w:val="StyleUnderline"/>
          <w:sz w:val="12"/>
        </w:rPr>
        <w:t>¶</w:t>
      </w:r>
      <w:r w:rsidRPr="008E57AF">
        <w:rPr>
          <w:sz w:val="16"/>
        </w:rPr>
        <w:t xml:space="preserve"> In a fascinating interview with NDTV’s </w:t>
      </w:r>
      <w:proofErr w:type="spellStart"/>
      <w:r w:rsidRPr="008E57AF">
        <w:rPr>
          <w:sz w:val="16"/>
        </w:rPr>
        <w:t>Prannoy</w:t>
      </w:r>
      <w:proofErr w:type="spellEnd"/>
      <w:r w:rsidRPr="008E57AF">
        <w:rPr>
          <w:sz w:val="16"/>
        </w:rPr>
        <w:t xml:space="preserve"> Roy a few days ago, Morgan Stanley’s </w:t>
      </w:r>
      <w:proofErr w:type="spellStart"/>
      <w:r w:rsidRPr="008E57AF">
        <w:rPr>
          <w:sz w:val="16"/>
        </w:rPr>
        <w:t>Ruchir</w:t>
      </w:r>
      <w:proofErr w:type="spellEnd"/>
      <w:r w:rsidRPr="008E57AF">
        <w:rPr>
          <w:sz w:val="16"/>
        </w:rPr>
        <w:t xml:space="preserve"> Sharma made some points about India’s economic prospects. He had studied the world’s economic performance and data, and the indicators told him the following:</w:t>
      </w:r>
      <w:r w:rsidRPr="008E57AF">
        <w:rPr>
          <w:sz w:val="12"/>
        </w:rPr>
        <w:t>¶</w:t>
      </w:r>
      <w:r w:rsidRPr="008E57AF">
        <w:rPr>
          <w:sz w:val="16"/>
        </w:rPr>
        <w:t xml:space="preserve"> </w:t>
      </w:r>
      <w:r w:rsidRPr="008E57AF">
        <w:rPr>
          <w:rStyle w:val="StyleUnderline"/>
        </w:rPr>
        <w:t>First, that growth in global trade had collapsed to zero per cent</w:t>
      </w:r>
      <w:r w:rsidRPr="008E57AF">
        <w:rPr>
          <w:sz w:val="16"/>
        </w:rPr>
        <w:t xml:space="preserve"> in 2015. </w:t>
      </w:r>
      <w:r w:rsidRPr="008E57AF">
        <w:rPr>
          <w:rStyle w:val="StyleUnderline"/>
        </w:rPr>
        <w:t>Second, that zero per cent global trade growth historically occurred during recessions,</w:t>
      </w:r>
      <w:r w:rsidRPr="008E57AF">
        <w:rPr>
          <w:sz w:val="16"/>
        </w:rPr>
        <w:t xml:space="preserve"> meaning that we were possibly entering a recession. Another indicator of this was that the recessions came on average every eight years and by that logic, one was now due.</w:t>
      </w:r>
      <w:r w:rsidRPr="008E57AF">
        <w:rPr>
          <w:sz w:val="12"/>
        </w:rPr>
        <w:t>¶</w:t>
      </w:r>
      <w:r w:rsidRPr="008E57AF">
        <w:rPr>
          <w:sz w:val="16"/>
        </w:rPr>
        <w:t xml:space="preserve"> T</w:t>
      </w:r>
      <w:r w:rsidRPr="008E57AF">
        <w:rPr>
          <w:rStyle w:val="StyleUnderline"/>
        </w:rPr>
        <w:t>hird, that India’s exports growth has collapsed to a negative five per cent. And that it is impossible for India to grow at eight per cent with exports growing at negative five per cent</w:t>
      </w:r>
      <w:r w:rsidRPr="008E57AF">
        <w:rPr>
          <w:sz w:val="16"/>
        </w:rPr>
        <w:t xml:space="preserve"> (when India was growing at eight per cent, exports were growing at over 20 per cent annually).</w:t>
      </w:r>
      <w:r w:rsidRPr="008E57AF">
        <w:rPr>
          <w:sz w:val="12"/>
        </w:rPr>
        <w:t>¶</w:t>
      </w:r>
      <w:r w:rsidRPr="008E57AF">
        <w:rPr>
          <w:sz w:val="16"/>
        </w:rPr>
        <w:t xml:space="preserve"> </w:t>
      </w:r>
      <w:r w:rsidRPr="008E57AF">
        <w:rPr>
          <w:rStyle w:val="StyleUnderline"/>
        </w:rPr>
        <w:t>Fourth, that India continues to be one of the most protectionist countries in the world.</w:t>
      </w:r>
      <w:r w:rsidRPr="008E57AF">
        <w:rPr>
          <w:sz w:val="16"/>
        </w:rPr>
        <w:t xml:space="preserve"> Also, that little if any reforms have been made under Modi. Of all the world’s countries, India took the second highest protectionist measures in 2015. I was personally surprised by this because we hear so much about the various reforms being blocked by the opposition, but never about the government actively reversing reforms.</w:t>
      </w:r>
      <w:r w:rsidRPr="008E57AF">
        <w:rPr>
          <w:sz w:val="12"/>
        </w:rPr>
        <w:t>¶</w:t>
      </w:r>
      <w:r w:rsidRPr="008E57AF">
        <w:rPr>
          <w:sz w:val="16"/>
        </w:rPr>
        <w:t xml:space="preserve"> </w:t>
      </w:r>
      <w:r w:rsidRPr="008E57AF">
        <w:rPr>
          <w:rStyle w:val="StyleUnderline"/>
        </w:rPr>
        <w:t>Fifth, that the top 500 Indian companies saw zero per cent sales growth in 2015.</w:t>
      </w:r>
      <w:r w:rsidRPr="008E57AF">
        <w:rPr>
          <w:sz w:val="16"/>
        </w:rPr>
        <w:t xml:space="preserve"> Subsequently, their profit growth is likely to be negative for the year ending March 2016. This was the second indicator (along with negative export growth) that our GDP growth was stressed.</w:t>
      </w:r>
      <w:r w:rsidRPr="008E57AF">
        <w:rPr>
          <w:sz w:val="12"/>
        </w:rPr>
        <w:t>¶</w:t>
      </w:r>
      <w:r w:rsidRPr="008E57AF">
        <w:rPr>
          <w:sz w:val="16"/>
        </w:rPr>
        <w:t xml:space="preserve"> </w:t>
      </w:r>
      <w:r w:rsidRPr="008E57AF">
        <w:rPr>
          <w:rStyle w:val="StyleUnderline"/>
        </w:rPr>
        <w:t>Sixth, that there was a dichotomy between the government’s GDP data and corporate performance. Because of this, the Indian government’s data credibility is under question.</w:t>
      </w:r>
      <w:r w:rsidRPr="008E57AF">
        <w:rPr>
          <w:rStyle w:val="StyleUnderline"/>
          <w:sz w:val="12"/>
        </w:rPr>
        <w:t>¶</w:t>
      </w:r>
      <w:r w:rsidRPr="008E57AF">
        <w:rPr>
          <w:sz w:val="16"/>
        </w:rPr>
        <w:t xml:space="preserve"> </w:t>
      </w:r>
      <w:r w:rsidRPr="008E57AF">
        <w:rPr>
          <w:rStyle w:val="StyleUnderline"/>
        </w:rPr>
        <w:t>There were other troubling indicators. The growth in credit</w:t>
      </w:r>
      <w:r w:rsidRPr="008E57AF">
        <w:rPr>
          <w:sz w:val="16"/>
        </w:rPr>
        <w:t xml:space="preserve"> (meaning loans for new economic activity) </w:t>
      </w:r>
      <w:r w:rsidRPr="008E57AF">
        <w:rPr>
          <w:rStyle w:val="StyleUnderline"/>
        </w:rPr>
        <w:t>had fallen. There was enormous debt in corporate India</w:t>
      </w:r>
      <w:r w:rsidRPr="008E57AF">
        <w:rPr>
          <w:sz w:val="16"/>
        </w:rPr>
        <w:t>, and public sector banks had a high proportion of non-performing loans.</w:t>
      </w:r>
      <w:r w:rsidRPr="008E57AF">
        <w:rPr>
          <w:sz w:val="12"/>
        </w:rPr>
        <w:t>¶</w:t>
      </w:r>
      <w:r w:rsidRPr="008E57AF">
        <w:rPr>
          <w:sz w:val="16"/>
        </w:rPr>
        <w:t xml:space="preserve"> The government has stood by its data and said that certain specific things, like a rise in tax collections, were more credible than the theories being floated around on the basis of speculation. Also, foreign institutions continue to assign high growth (in the seven per cent region) to India for 2016. This is creating the strangeness which I referred to at the beginning of this piece.</w:t>
      </w:r>
      <w:r w:rsidRPr="008E57AF">
        <w:rPr>
          <w:sz w:val="12"/>
        </w:rPr>
        <w:t>¶</w:t>
      </w:r>
      <w:r w:rsidRPr="008E57AF">
        <w:rPr>
          <w:sz w:val="16"/>
        </w:rPr>
        <w:t xml:space="preserve"> </w:t>
      </w:r>
      <w:r w:rsidRPr="008E57AF">
        <w:rPr>
          <w:rStyle w:val="StyleUnderline"/>
        </w:rPr>
        <w:t>Is India in excellent economic shape and about to touch nine per cent growth or is it in poor shape and is slowing down?</w:t>
      </w:r>
      <w:r w:rsidRPr="008E57AF">
        <w:rPr>
          <w:sz w:val="16"/>
        </w:rPr>
        <w:t xml:space="preserve"> Is the government committed to reforms or has it spent 2015 undoing reforms? Both of these things cannot be true. It has to be one or the other. Why is there such a difference between the government’s numbers and what Sharma is saying? Why is the market not reflecting the confidence of the finance minister? Is it only because of global cues and not domestic ones?</w:t>
      </w:r>
      <w:r w:rsidRPr="008E57AF">
        <w:rPr>
          <w:sz w:val="12"/>
        </w:rPr>
        <w:t>¶</w:t>
      </w:r>
      <w:r w:rsidRPr="008E57AF">
        <w:rPr>
          <w:sz w:val="16"/>
        </w:rPr>
        <w:t xml:space="preserve"> I do not have any problem accepting the government’s data, but I think the issue is something the prime minister will have to address more directly than he has. Each month brings either numbers that are not in keeping with the government’s optimism or they are confusing. For instance, automobile sales have risen consecutively for many months even as exports have declined. And growth in industrial production does not have any predictability.</w:t>
      </w:r>
      <w:r w:rsidRPr="008E57AF">
        <w:rPr>
          <w:sz w:val="12"/>
        </w:rPr>
        <w:t>¶</w:t>
      </w:r>
      <w:r w:rsidRPr="008E57AF">
        <w:rPr>
          <w:sz w:val="16"/>
        </w:rPr>
        <w:t xml:space="preserve"> </w:t>
      </w:r>
      <w:r w:rsidRPr="008E57AF">
        <w:rPr>
          <w:rStyle w:val="StyleUnderline"/>
        </w:rPr>
        <w:t>Even the price of oil may actually not be bringing us the good news we think it is.</w:t>
      </w:r>
      <w:r w:rsidRPr="008E57AF">
        <w:rPr>
          <w:sz w:val="16"/>
        </w:rPr>
        <w:t xml:space="preserve"> Sharma says that </w:t>
      </w:r>
      <w:r w:rsidRPr="008E57AF">
        <w:rPr>
          <w:rStyle w:val="StyleUnderline"/>
        </w:rPr>
        <w:t>a further fall in the price</w:t>
      </w:r>
      <w:r w:rsidRPr="008E57AF">
        <w:rPr>
          <w:sz w:val="16"/>
        </w:rPr>
        <w:t xml:space="preserve"> (or even it remaining at the same price of around $30 a barrel) </w:t>
      </w:r>
      <w:r w:rsidRPr="008E57AF">
        <w:rPr>
          <w:rStyle w:val="StyleUnderline"/>
        </w:rPr>
        <w:t>is actually bad news for the world’s economy and a sign that there is a recession around the corner.</w:t>
      </w:r>
      <w:r w:rsidRPr="008E57AF">
        <w:rPr>
          <w:sz w:val="12"/>
        </w:rPr>
        <w:t>¶</w:t>
      </w:r>
      <w:r w:rsidRPr="008E57AF">
        <w:rPr>
          <w:sz w:val="16"/>
        </w:rPr>
        <w:t xml:space="preserve"> I am happy to accept that there is much less corruption in this government at the highest levels than there was in Singh’s time. But to me that is only a marginal thing. The most important issue for Indians, the only way in which to get them out of poverty quickly, is sustained high growth. If </w:t>
      </w:r>
      <w:r w:rsidRPr="008E57AF">
        <w:rPr>
          <w:rStyle w:val="StyleUnderline"/>
        </w:rPr>
        <w:t>India is not achieving</w:t>
      </w:r>
      <w:r w:rsidRPr="008E57AF">
        <w:rPr>
          <w:sz w:val="16"/>
        </w:rPr>
        <w:t xml:space="preserve"> that despite a strong government and a leader with clarity of vision and purpose, </w:t>
      </w:r>
      <w:r w:rsidRPr="008E57AF">
        <w:rPr>
          <w:rStyle w:val="StyleUnderline"/>
        </w:rPr>
        <w:t>it is facing big trouble.</w:t>
      </w:r>
    </w:p>
    <w:p w:rsidR="00626C1A" w:rsidRDefault="00626C1A" w:rsidP="00626C1A">
      <w:pPr>
        <w:pStyle w:val="Heading4"/>
      </w:pPr>
      <w:r>
        <w:t>India economy is meh and here’s ten things that make it suck</w:t>
      </w:r>
    </w:p>
    <w:p w:rsidR="00626C1A" w:rsidRPr="00626C1A" w:rsidRDefault="00626C1A" w:rsidP="00626C1A">
      <w:r>
        <w:rPr>
          <w:rStyle w:val="Style13ptBold"/>
        </w:rPr>
        <w:t>EH</w:t>
      </w:r>
      <w:r w:rsidRPr="00626C1A">
        <w:rPr>
          <w:rStyle w:val="Style13ptBold"/>
        </w:rPr>
        <w:t xml:space="preserve"> 14</w:t>
      </w:r>
      <w:r w:rsidRPr="00626C1A">
        <w:t xml:space="preserve"> (“Problems Facing Indian Economy”—economicshelp.org—2014--http://www.economicshelp.org/india/problems-indian-economy/)WHerbst</w:t>
      </w:r>
    </w:p>
    <w:p w:rsidR="00626C1A" w:rsidRDefault="00626C1A" w:rsidP="00626C1A">
      <w:pPr>
        <w:rPr>
          <w:rStyle w:val="StyleUnderline"/>
        </w:rPr>
      </w:pPr>
      <w:r w:rsidRPr="00993374">
        <w:rPr>
          <w:sz w:val="16"/>
        </w:rPr>
        <w:t xml:space="preserve">Since 1991, the Indian economy has pursued free market </w:t>
      </w:r>
      <w:proofErr w:type="spellStart"/>
      <w:r w:rsidRPr="00993374">
        <w:rPr>
          <w:sz w:val="16"/>
        </w:rPr>
        <w:t>liberalisation</w:t>
      </w:r>
      <w:proofErr w:type="spellEnd"/>
      <w:r w:rsidRPr="00993374">
        <w:rPr>
          <w:sz w:val="16"/>
        </w:rPr>
        <w:t xml:space="preserve">, greater openness in trade and increase investment in infrastructure. This helped </w:t>
      </w:r>
      <w:r w:rsidRPr="00993374">
        <w:rPr>
          <w:rStyle w:val="StyleUnderline"/>
        </w:rPr>
        <w:t>the Indian economy</w:t>
      </w:r>
      <w:r w:rsidRPr="00993374">
        <w:rPr>
          <w:sz w:val="16"/>
        </w:rPr>
        <w:t xml:space="preserve"> to </w:t>
      </w:r>
      <w:r w:rsidRPr="00993374">
        <w:rPr>
          <w:rStyle w:val="StyleUnderline"/>
        </w:rPr>
        <w:t>achieve a rapid rate of economic growth</w:t>
      </w:r>
      <w:r w:rsidRPr="00993374">
        <w:rPr>
          <w:sz w:val="16"/>
        </w:rPr>
        <w:t xml:space="preserve"> and economic development. </w:t>
      </w:r>
      <w:r w:rsidRPr="00993374">
        <w:rPr>
          <w:rStyle w:val="StyleUnderline"/>
        </w:rPr>
        <w:t>However, the economy still faces various problems and challenges.</w:t>
      </w:r>
      <w:r w:rsidRPr="00993374">
        <w:rPr>
          <w:rStyle w:val="StyleUnderline"/>
          <w:sz w:val="12"/>
        </w:rPr>
        <w:t>¶</w:t>
      </w:r>
      <w:r w:rsidRPr="00993374">
        <w:rPr>
          <w:sz w:val="16"/>
        </w:rPr>
        <w:t xml:space="preserve"> </w:t>
      </w:r>
      <w:r w:rsidRPr="00993374">
        <w:rPr>
          <w:rStyle w:val="StyleUnderline"/>
        </w:rPr>
        <w:t>1. Inflation</w:t>
      </w:r>
      <w:r w:rsidRPr="00993374">
        <w:rPr>
          <w:rStyle w:val="StyleUnderline"/>
          <w:sz w:val="12"/>
        </w:rPr>
        <w:t>¶</w:t>
      </w:r>
      <w:r w:rsidRPr="00993374">
        <w:rPr>
          <w:sz w:val="16"/>
        </w:rPr>
        <w:t xml:space="preserve"> </w:t>
      </w:r>
      <w:proofErr w:type="spellStart"/>
      <w:r w:rsidRPr="00993374">
        <w:rPr>
          <w:sz w:val="16"/>
        </w:rPr>
        <w:t>Fuelled</w:t>
      </w:r>
      <w:proofErr w:type="spellEnd"/>
      <w:r w:rsidRPr="00993374">
        <w:rPr>
          <w:sz w:val="16"/>
        </w:rPr>
        <w:t xml:space="preserve"> by rising wages, property prices and food prices inflation in India is an increasing problem. Inflation is currently between 8-10%. This inflation has been a problem despite periods of economic slowdown. For example in late 2013, Indian inflation reached 11%, despite growth falling to 4.8%. This suggests that inflation is not just due to excess demand, but is also related to cost push inflationary factors. For example, supply constraints in agriculture have caused rising food prices. This causes inflation and is also </w:t>
      </w:r>
      <w:r w:rsidRPr="00993374">
        <w:rPr>
          <w:rStyle w:val="StyleUnderline"/>
        </w:rPr>
        <w:t>a major factor reducing living standards</w:t>
      </w:r>
      <w:r w:rsidRPr="00993374">
        <w:rPr>
          <w:sz w:val="16"/>
        </w:rPr>
        <w:t xml:space="preserve"> of the poor who are sensitive to food prices. The Central Bank of India have made reducing inflation a top priority and have been willing to raise interest rates, but </w:t>
      </w:r>
      <w:r w:rsidRPr="00993374">
        <w:rPr>
          <w:rStyle w:val="StyleUnderline"/>
        </w:rPr>
        <w:t>cost push inflation is more difficult to solve and it may cause a fall in growth as they try to reduce inflation.</w:t>
      </w:r>
      <w:r w:rsidRPr="00993374">
        <w:rPr>
          <w:rStyle w:val="StyleUnderline"/>
          <w:sz w:val="12"/>
        </w:rPr>
        <w:t>¶</w:t>
      </w:r>
      <w:r w:rsidRPr="00993374">
        <w:rPr>
          <w:sz w:val="16"/>
        </w:rPr>
        <w:t xml:space="preserve"> </w:t>
      </w:r>
      <w:r w:rsidRPr="00993374">
        <w:rPr>
          <w:rStyle w:val="StyleUnderline"/>
        </w:rPr>
        <w:t>2. Poor educational standards</w:t>
      </w:r>
      <w:r w:rsidRPr="00993374">
        <w:rPr>
          <w:rStyle w:val="StyleUnderline"/>
          <w:sz w:val="12"/>
        </w:rPr>
        <w:t>¶</w:t>
      </w:r>
      <w:r w:rsidRPr="00993374">
        <w:rPr>
          <w:sz w:val="16"/>
        </w:rPr>
        <w:t xml:space="preserve"> Although India has benefited from a high % of English speakers. (important for call </w:t>
      </w:r>
      <w:proofErr w:type="spellStart"/>
      <w:r w:rsidRPr="00993374">
        <w:rPr>
          <w:sz w:val="16"/>
        </w:rPr>
        <w:t>centre</w:t>
      </w:r>
      <w:proofErr w:type="spellEnd"/>
      <w:r w:rsidRPr="00993374">
        <w:rPr>
          <w:sz w:val="16"/>
        </w:rPr>
        <w:t xml:space="preserve"> industry) </w:t>
      </w:r>
      <w:r w:rsidRPr="00993374">
        <w:rPr>
          <w:rStyle w:val="StyleUnderline"/>
        </w:rPr>
        <w:t>there is still high levels of illiteracy amongst the population</w:t>
      </w:r>
      <w:r w:rsidRPr="00993374">
        <w:rPr>
          <w:sz w:val="16"/>
        </w:rPr>
        <w:t xml:space="preserve">. It is worse in rural areas and amongst women. Over 50% of Indian women are illiterate. </w:t>
      </w:r>
      <w:r w:rsidRPr="00993374">
        <w:rPr>
          <w:rStyle w:val="StyleUnderline"/>
        </w:rPr>
        <w:t>This limits economic development and a more skilled workforce.</w:t>
      </w:r>
      <w:r w:rsidRPr="00993374">
        <w:rPr>
          <w:rStyle w:val="StyleUnderline"/>
          <w:sz w:val="12"/>
        </w:rPr>
        <w:t>¶</w:t>
      </w:r>
      <w:r w:rsidRPr="00993374">
        <w:rPr>
          <w:sz w:val="16"/>
        </w:rPr>
        <w:t xml:space="preserve"> </w:t>
      </w:r>
      <w:r w:rsidRPr="00993374">
        <w:rPr>
          <w:rStyle w:val="StyleUnderline"/>
        </w:rPr>
        <w:t>3. Poor Infrastructure</w:t>
      </w:r>
      <w:r w:rsidRPr="00993374">
        <w:rPr>
          <w:rStyle w:val="StyleUnderline"/>
          <w:sz w:val="12"/>
        </w:rPr>
        <w:t>¶</w:t>
      </w:r>
      <w:r w:rsidRPr="00993374">
        <w:rPr>
          <w:sz w:val="16"/>
        </w:rPr>
        <w:t xml:space="preserve"> </w:t>
      </w:r>
      <w:r w:rsidRPr="00EC1A9D">
        <w:rPr>
          <w:rStyle w:val="StyleUnderline"/>
        </w:rPr>
        <w:t xml:space="preserve">Many Indians lack basic amenities lack access to running water. </w:t>
      </w:r>
      <w:r w:rsidRPr="00993374">
        <w:rPr>
          <w:sz w:val="16"/>
        </w:rPr>
        <w:t xml:space="preserve">Indian public services are creaking under the strain of bureaucracy and inefficiency. Over 40% of Indian fruit rots before it reaches the market; </w:t>
      </w:r>
      <w:r w:rsidRPr="00993374">
        <w:rPr>
          <w:rStyle w:val="StyleUnderline"/>
        </w:rPr>
        <w:t>this is one example of the supply constraints and inefficiency’s facing the Indian economy.</w:t>
      </w:r>
      <w:r w:rsidRPr="00993374">
        <w:rPr>
          <w:rStyle w:val="StyleUnderline"/>
          <w:sz w:val="12"/>
        </w:rPr>
        <w:t>¶</w:t>
      </w:r>
      <w:r w:rsidRPr="00993374">
        <w:rPr>
          <w:sz w:val="16"/>
        </w:rPr>
        <w:t xml:space="preserve"> </w:t>
      </w:r>
      <w:r w:rsidRPr="00993374">
        <w:rPr>
          <w:rStyle w:val="StyleUnderline"/>
        </w:rPr>
        <w:t>4. Balance of Payments deterioration.</w:t>
      </w:r>
      <w:r w:rsidRPr="00993374">
        <w:rPr>
          <w:rStyle w:val="StyleUnderline"/>
          <w:sz w:val="12"/>
        </w:rPr>
        <w:t>¶</w:t>
      </w:r>
      <w:r w:rsidRPr="00993374">
        <w:rPr>
          <w:sz w:val="16"/>
        </w:rPr>
        <w:t xml:space="preserve"> Although India has built up large amounts of foreign currency reserves the high rates of </w:t>
      </w:r>
      <w:r w:rsidRPr="00993374">
        <w:rPr>
          <w:rStyle w:val="StyleUnderline"/>
        </w:rPr>
        <w:t>economic growth have been at the cost of a persistent current account deficit.</w:t>
      </w:r>
      <w:r w:rsidRPr="00993374">
        <w:rPr>
          <w:sz w:val="16"/>
        </w:rPr>
        <w:t xml:space="preserve"> In late 2012, the current account reached a peak of 6% of GDP. Since then there has been an improvement in the current account. But, the Indian economy has seen imports growth faster than exports. This means India needs to attract capital flows to finance the deficit. Also, the large deficit caused the depreciation in the Rupee between 2012 and 2014. Whilst the deficit remains, there is always the fear of a further devaluation in the Rupee. </w:t>
      </w:r>
      <w:r w:rsidRPr="00993374">
        <w:rPr>
          <w:rStyle w:val="StyleUnderline"/>
        </w:rPr>
        <w:t>There is a need to rebalance the economy and improve competitiveness of exports.</w:t>
      </w:r>
      <w:r w:rsidRPr="00993374">
        <w:rPr>
          <w:rStyle w:val="StyleUnderline"/>
          <w:sz w:val="12"/>
        </w:rPr>
        <w:t>¶</w:t>
      </w:r>
      <w:r w:rsidRPr="00993374">
        <w:rPr>
          <w:sz w:val="16"/>
        </w:rPr>
        <w:t xml:space="preserve"> </w:t>
      </w:r>
      <w:r w:rsidRPr="00993374">
        <w:rPr>
          <w:rStyle w:val="StyleUnderline"/>
        </w:rPr>
        <w:t>5. High levels of private debt</w:t>
      </w:r>
      <w:r w:rsidRPr="00993374">
        <w:rPr>
          <w:rStyle w:val="StyleUnderline"/>
          <w:sz w:val="12"/>
        </w:rPr>
        <w:t>¶</w:t>
      </w:r>
      <w:r w:rsidRPr="00993374">
        <w:rPr>
          <w:sz w:val="16"/>
        </w:rPr>
        <w:t xml:space="preserve"> Buoyed by a property boom the amount of lending in India has grown by 30% in the past year. However there are concerns about the risk of such loans. If they are dependent on rising property prices it could be problematic. Furthermore if inflation increases further it may force the RBI to increase interest rates. </w:t>
      </w:r>
      <w:r w:rsidRPr="00993374">
        <w:rPr>
          <w:rStyle w:val="StyleUnderline"/>
        </w:rPr>
        <w:t>If interest rates rise substantially it will leave those indebted facing rising interest payments and potentially reducing consumer spending in the future</w:t>
      </w:r>
      <w:r w:rsidRPr="00993374">
        <w:rPr>
          <w:rStyle w:val="StyleUnderline"/>
          <w:sz w:val="12"/>
        </w:rPr>
        <w:t xml:space="preserve">¶ </w:t>
      </w:r>
      <w:r w:rsidRPr="00993374">
        <w:rPr>
          <w:rStyle w:val="StyleUnderline"/>
        </w:rPr>
        <w:t>6. Inequality has risen rather than decreased.</w:t>
      </w:r>
      <w:r w:rsidRPr="00993374">
        <w:rPr>
          <w:rStyle w:val="StyleUnderline"/>
          <w:sz w:val="12"/>
        </w:rPr>
        <w:t>¶</w:t>
      </w:r>
      <w:r w:rsidRPr="00993374">
        <w:rPr>
          <w:sz w:val="16"/>
        </w:rPr>
        <w:t xml:space="preserve"> It is hoped that economic growth would help drag the Indian poor above the poverty line. However so far economic growth has been highly uneven benefiting the skilled and wealthy disproportionately. Many of India’s rural poor are yet to receive any tangible benefit from the India’s economic growth. More than 78 million homes do not have electricity. 33% (268million) of the population live on less than $1 per day. Furthermore with the spread of television in Indian villages the poor are increasingly aware of the disparity between rich and poor. (3)</w:t>
      </w:r>
      <w:r w:rsidRPr="00993374">
        <w:rPr>
          <w:sz w:val="12"/>
        </w:rPr>
        <w:t>¶</w:t>
      </w:r>
      <w:r w:rsidRPr="00993374">
        <w:rPr>
          <w:sz w:val="16"/>
        </w:rPr>
        <w:t xml:space="preserve"> </w:t>
      </w:r>
      <w:r w:rsidRPr="00993374">
        <w:rPr>
          <w:rStyle w:val="StyleUnderline"/>
        </w:rPr>
        <w:t>7. Large Budget Deficit</w:t>
      </w:r>
      <w:r w:rsidRPr="00993374">
        <w:rPr>
          <w:rStyle w:val="StyleUnderline"/>
          <w:sz w:val="12"/>
        </w:rPr>
        <w:t>¶</w:t>
      </w:r>
      <w:r w:rsidRPr="00993374">
        <w:rPr>
          <w:sz w:val="16"/>
        </w:rPr>
        <w:t xml:space="preserve"> India has one of the largest budget deficits in the developing world. Excluding subsidies it amounts to nearly 8% of GDP. Although it is fallen a little in the past year. </w:t>
      </w:r>
      <w:r w:rsidRPr="00993374">
        <w:rPr>
          <w:rStyle w:val="StyleUnderline"/>
        </w:rPr>
        <w:t>It still allows little scope for increasing investment in public services like health and education.</w:t>
      </w:r>
      <w:r w:rsidRPr="00993374">
        <w:rPr>
          <w:rStyle w:val="StyleUnderline"/>
          <w:sz w:val="12"/>
        </w:rPr>
        <w:t>¶</w:t>
      </w:r>
      <w:r w:rsidRPr="00993374">
        <w:rPr>
          <w:sz w:val="16"/>
        </w:rPr>
        <w:t xml:space="preserve"> </w:t>
      </w:r>
      <w:r w:rsidRPr="00993374">
        <w:rPr>
          <w:rStyle w:val="StyleUnderline"/>
        </w:rPr>
        <w:t>8. Rigid labour Laws</w:t>
      </w:r>
      <w:r w:rsidRPr="00993374">
        <w:rPr>
          <w:rStyle w:val="StyleUnderline"/>
          <w:sz w:val="12"/>
        </w:rPr>
        <w:t>¶</w:t>
      </w:r>
      <w:r w:rsidRPr="00993374">
        <w:rPr>
          <w:sz w:val="16"/>
        </w:rPr>
        <w:t xml:space="preserve"> As an example Firms employing more than 100 people cannot fire workers without government permission. The effect of this is to discourage firms from expanding to over 100 people. It also discourages foreign investment. Trades Unions have an important political power base and governments often shy away from tackling potentially politically sensitive labour laws.</w:t>
      </w:r>
      <w:r w:rsidRPr="00993374">
        <w:rPr>
          <w:sz w:val="12"/>
        </w:rPr>
        <w:t>¶</w:t>
      </w:r>
      <w:r w:rsidRPr="00993374">
        <w:rPr>
          <w:sz w:val="16"/>
        </w:rPr>
        <w:t xml:space="preserve"> </w:t>
      </w:r>
      <w:r w:rsidRPr="00993374">
        <w:rPr>
          <w:rStyle w:val="StyleUnderline"/>
        </w:rPr>
        <w:t>9. Inefficient agriculture</w:t>
      </w:r>
      <w:r w:rsidRPr="00993374">
        <w:rPr>
          <w:rStyle w:val="StyleUnderline"/>
          <w:sz w:val="12"/>
        </w:rPr>
        <w:t>¶</w:t>
      </w:r>
      <w:r w:rsidRPr="00993374">
        <w:rPr>
          <w:sz w:val="16"/>
        </w:rPr>
        <w:t xml:space="preserve"> Agriculture produces 17.4% of economic output but, over 51% of the work force are employed in agriculture. This is the most inefficient sector of the economy and reform has proved slow.</w:t>
      </w:r>
      <w:r w:rsidRPr="00993374">
        <w:rPr>
          <w:sz w:val="12"/>
        </w:rPr>
        <w:t>¶</w:t>
      </w:r>
      <w:r w:rsidRPr="00993374">
        <w:rPr>
          <w:sz w:val="16"/>
        </w:rPr>
        <w:t xml:space="preserve"> </w:t>
      </w:r>
      <w:r w:rsidRPr="00993374">
        <w:rPr>
          <w:rStyle w:val="StyleUnderline"/>
        </w:rPr>
        <w:t>10. Slowdown in growth</w:t>
      </w:r>
      <w:r w:rsidRPr="00993374">
        <w:rPr>
          <w:rStyle w:val="StyleUnderline"/>
          <w:sz w:val="12"/>
        </w:rPr>
        <w:t>¶</w:t>
      </w:r>
      <w:r w:rsidRPr="00993374">
        <w:rPr>
          <w:sz w:val="16"/>
        </w:rPr>
        <w:t xml:space="preserve"> 2013/14 has seen a slowdown in the rate of economic growth to 4-5%. Real GDP per capita growth is even lower. </w:t>
      </w:r>
      <w:r w:rsidRPr="00993374">
        <w:rPr>
          <w:rStyle w:val="StyleUnderline"/>
        </w:rPr>
        <w:t>This is a cause for concern as India needs a high growth rate to see rising living standards, lower unemployment and encouraging investment. India has fallen behind China, which is a comparable developing economy</w:t>
      </w:r>
      <w:r>
        <w:rPr>
          <w:rStyle w:val="StyleUnderline"/>
        </w:rPr>
        <w:t>.</w:t>
      </w:r>
    </w:p>
    <w:p w:rsidR="00626C1A" w:rsidRDefault="00626C1A" w:rsidP="00626C1A">
      <w:pPr>
        <w:rPr>
          <w:rStyle w:val="StyleUnderline"/>
        </w:rPr>
      </w:pPr>
    </w:p>
    <w:p w:rsidR="00626C1A" w:rsidRPr="00BF1C01" w:rsidRDefault="00626C1A" w:rsidP="00626C1A">
      <w:pPr>
        <w:pStyle w:val="Heading4"/>
      </w:pPr>
      <w:r w:rsidRPr="00BF1C01">
        <w:t>Indian growth is slowing; needs reinvigoration</w:t>
      </w:r>
    </w:p>
    <w:p w:rsidR="00626C1A" w:rsidRPr="00626C1A" w:rsidRDefault="00626C1A" w:rsidP="00626C1A">
      <w:proofErr w:type="spellStart"/>
      <w:r w:rsidRPr="00626C1A">
        <w:rPr>
          <w:rStyle w:val="Style13ptBold"/>
        </w:rPr>
        <w:t>Karnik</w:t>
      </w:r>
      <w:proofErr w:type="spellEnd"/>
      <w:r w:rsidRPr="00626C1A">
        <w:rPr>
          <w:rStyle w:val="Style13ptBold"/>
        </w:rPr>
        <w:t xml:space="preserve"> 15</w:t>
      </w:r>
      <w:r w:rsidRPr="00626C1A">
        <w:t xml:space="preserve"> (</w:t>
      </w:r>
      <w:proofErr w:type="spellStart"/>
      <w:r w:rsidRPr="00626C1A">
        <w:t>Madhura</w:t>
      </w:r>
      <w:proofErr w:type="spellEnd"/>
      <w:r w:rsidRPr="00626C1A">
        <w:t xml:space="preserve"> </w:t>
      </w:r>
      <w:proofErr w:type="spellStart"/>
      <w:r w:rsidRPr="00626C1A">
        <w:t>Karnik</w:t>
      </w:r>
      <w:proofErr w:type="spellEnd"/>
      <w:r w:rsidRPr="00626C1A">
        <w:t xml:space="preserve"> is a writer for Quartz, based in Mumbai. She has previously worked with the Mint newspaper and </w:t>
      </w:r>
      <w:proofErr w:type="spellStart"/>
      <w:r w:rsidRPr="00626C1A">
        <w:t>Crisil</w:t>
      </w:r>
      <w:proofErr w:type="spellEnd"/>
      <w:r w:rsidRPr="00626C1A">
        <w:t>, a credit ratings agency, in Mumbai. She holds a master's degree in journalism from the City University of New York Graduate School of Journalism and is passionate about economics, business and impact investing.—“India’s economy is growing at 7%—but it’s not good enough”—qz.com—1 September 2015--http://qz.com/491436/indias-economy-is-growing-at-7-but-its-not-good-enough/)WHerbst</w:t>
      </w:r>
    </w:p>
    <w:p w:rsidR="00626C1A" w:rsidRPr="00BF1C01" w:rsidRDefault="00626C1A" w:rsidP="00626C1A">
      <w:pPr>
        <w:rPr>
          <w:rStyle w:val="Style13ptBold"/>
          <w:b w:val="0"/>
          <w:sz w:val="16"/>
        </w:rPr>
      </w:pPr>
    </w:p>
    <w:p w:rsidR="00626C1A" w:rsidRDefault="00626C1A" w:rsidP="00626C1A">
      <w:pPr>
        <w:rPr>
          <w:sz w:val="16"/>
        </w:rPr>
      </w:pPr>
      <w:r w:rsidRPr="00BF1C01">
        <w:rPr>
          <w:rStyle w:val="StyleUnderline"/>
        </w:rPr>
        <w:t>India’s economy grew at 7%</w:t>
      </w:r>
      <w:r w:rsidRPr="00BF1C01">
        <w:rPr>
          <w:sz w:val="16"/>
        </w:rPr>
        <w:t xml:space="preserve"> in the first quarter of the 2016 financial year.</w:t>
      </w:r>
      <w:r w:rsidRPr="00BF1C01">
        <w:rPr>
          <w:sz w:val="12"/>
        </w:rPr>
        <w:t>¶</w:t>
      </w:r>
      <w:r w:rsidRPr="00BF1C01">
        <w:rPr>
          <w:sz w:val="16"/>
        </w:rPr>
        <w:t xml:space="preserve"> Compared to global peers, </w:t>
      </w:r>
      <w:r w:rsidRPr="00BF1C01">
        <w:rPr>
          <w:rStyle w:val="StyleUnderline"/>
        </w:rPr>
        <w:t>the growth seems quite something</w:t>
      </w:r>
      <w:r w:rsidRPr="00BF1C01">
        <w:rPr>
          <w:sz w:val="16"/>
        </w:rPr>
        <w:t xml:space="preserve"> for Asia’s third largest economy. But it doesn’t really meet domestic expectations. After all, prime minister Narendra Modi wants to take India’s economy on the double-digit growth trajectory.</w:t>
      </w:r>
      <w:r w:rsidRPr="00BF1C01">
        <w:rPr>
          <w:sz w:val="12"/>
        </w:rPr>
        <w:t>¶</w:t>
      </w:r>
      <w:r w:rsidRPr="00BF1C01">
        <w:rPr>
          <w:sz w:val="16"/>
        </w:rPr>
        <w:t xml:space="preserve"> </w:t>
      </w:r>
      <w:r w:rsidRPr="00BF1C01">
        <w:rPr>
          <w:rStyle w:val="StyleUnderline"/>
        </w:rPr>
        <w:t>But such ambitious growth targets</w:t>
      </w:r>
      <w:r w:rsidRPr="00BF1C01">
        <w:rPr>
          <w:sz w:val="16"/>
        </w:rPr>
        <w:t>—India’s finance ministry expects GDP growth of at least 8.1% for the entire year—</w:t>
      </w:r>
      <w:r w:rsidRPr="00BF1C01">
        <w:rPr>
          <w:rStyle w:val="StyleUnderline"/>
        </w:rPr>
        <w:t>are perhaps looking somewhat untenable</w:t>
      </w:r>
      <w:r w:rsidRPr="00BF1C01">
        <w:rPr>
          <w:sz w:val="16"/>
        </w:rPr>
        <w:t>. The all-important monsoon rains haven’t entirely delivered, key reforms are hanging fire and India’s power sector looks like it’s in a mess.</w:t>
      </w:r>
      <w:r w:rsidRPr="00BF1C01">
        <w:rPr>
          <w:sz w:val="12"/>
        </w:rPr>
        <w:t>¶</w:t>
      </w:r>
      <w:r w:rsidRPr="00BF1C01">
        <w:rPr>
          <w:sz w:val="16"/>
        </w:rPr>
        <w:t xml:space="preserve"> “Perhaps </w:t>
      </w:r>
      <w:r w:rsidRPr="00BF1C01">
        <w:rPr>
          <w:rStyle w:val="StyleUnderline"/>
        </w:rPr>
        <w:t>expectations are getting ahead of themselves at this stage</w:t>
      </w:r>
      <w:r w:rsidRPr="00BF1C01">
        <w:rPr>
          <w:sz w:val="16"/>
        </w:rPr>
        <w:t xml:space="preserve">,” </w:t>
      </w:r>
      <w:proofErr w:type="spellStart"/>
      <w:r w:rsidRPr="00BF1C01">
        <w:rPr>
          <w:sz w:val="16"/>
        </w:rPr>
        <w:t>Jyotinder</w:t>
      </w:r>
      <w:proofErr w:type="spellEnd"/>
      <w:r w:rsidRPr="00BF1C01">
        <w:rPr>
          <w:sz w:val="16"/>
        </w:rPr>
        <w:t xml:space="preserve"> Kaur, chief economist at HDFC Bank, told Reuters. “There’s a lot of emphasis that’s being put on the opportunities that lie ahead for India and not too much attention is being paid to the challenges that remain today.”</w:t>
      </w:r>
      <w:r w:rsidRPr="00BF1C01">
        <w:rPr>
          <w:sz w:val="12"/>
        </w:rPr>
        <w:t>¶</w:t>
      </w:r>
      <w:r w:rsidRPr="00BF1C01">
        <w:rPr>
          <w:sz w:val="16"/>
        </w:rPr>
        <w:t xml:space="preserve"> “Overall the message is that </w:t>
      </w:r>
      <w:r w:rsidRPr="00BF1C01">
        <w:rPr>
          <w:rStyle w:val="StyleUnderline"/>
        </w:rPr>
        <w:t>growth is still weak</w:t>
      </w:r>
      <w:r w:rsidRPr="00BF1C01">
        <w:rPr>
          <w:sz w:val="16"/>
        </w:rPr>
        <w:t xml:space="preserve">,” </w:t>
      </w:r>
      <w:proofErr w:type="spellStart"/>
      <w:r w:rsidRPr="00BF1C01">
        <w:rPr>
          <w:sz w:val="16"/>
        </w:rPr>
        <w:t>Prasanna</w:t>
      </w:r>
      <w:proofErr w:type="spellEnd"/>
      <w:r w:rsidRPr="00BF1C01">
        <w:rPr>
          <w:sz w:val="16"/>
        </w:rPr>
        <w:t xml:space="preserve"> </w:t>
      </w:r>
      <w:proofErr w:type="spellStart"/>
      <w:r w:rsidRPr="00BF1C01">
        <w:rPr>
          <w:sz w:val="16"/>
        </w:rPr>
        <w:t>Ananthasubramanian</w:t>
      </w:r>
      <w:proofErr w:type="spellEnd"/>
      <w:r w:rsidRPr="00BF1C01">
        <w:rPr>
          <w:sz w:val="16"/>
        </w:rPr>
        <w:t>, chief economist at ICICI Securities Primary Dealership, told Bloomberg.</w:t>
      </w:r>
      <w:r w:rsidRPr="00BF1C01">
        <w:rPr>
          <w:sz w:val="12"/>
        </w:rPr>
        <w:t>¶</w:t>
      </w:r>
      <w:r w:rsidRPr="00BF1C01">
        <w:rPr>
          <w:sz w:val="16"/>
        </w:rPr>
        <w:t xml:space="preserve"> Credit ratings agency Moody’s has already lowered the full year GDP growth estimate for India to 7% owing to a below normal monsoon rainfall. </w:t>
      </w:r>
      <w:proofErr w:type="spellStart"/>
      <w:r w:rsidRPr="00BF1C01">
        <w:rPr>
          <w:sz w:val="16"/>
        </w:rPr>
        <w:t>Skymet</w:t>
      </w:r>
      <w:proofErr w:type="spellEnd"/>
      <w:r w:rsidRPr="00BF1C01">
        <w:rPr>
          <w:sz w:val="16"/>
        </w:rPr>
        <w:t>—India’s largest private weather forecaster—has declared that the core monsoon months have come to an end and rainfall deficiency across the country currently stands at 12%.</w:t>
      </w:r>
      <w:r w:rsidRPr="00BF1C01">
        <w:rPr>
          <w:sz w:val="12"/>
        </w:rPr>
        <w:t>¶</w:t>
      </w:r>
      <w:r w:rsidRPr="00BF1C01">
        <w:rPr>
          <w:sz w:val="16"/>
        </w:rPr>
        <w:t xml:space="preserve"> Moody’s also outlines a drop off in the government’s reforms pace as a significant risk. In his 15 months in power, the Modi government has not yet announced any “big-bang reforms” as promised, and domestic investment is yet to pick up. A proposed land acquisition legislation has been withdrawn, while the goods and services tax is stuck.</w:t>
      </w:r>
      <w:r w:rsidRPr="00BF1C01">
        <w:rPr>
          <w:sz w:val="12"/>
        </w:rPr>
        <w:t>¶</w:t>
      </w:r>
      <w:r w:rsidRPr="00BF1C01">
        <w:rPr>
          <w:sz w:val="16"/>
        </w:rPr>
        <w:t xml:space="preserve"> Electricity woes</w:t>
      </w:r>
      <w:r w:rsidRPr="00BF1C01">
        <w:rPr>
          <w:sz w:val="12"/>
        </w:rPr>
        <w:t>¶</w:t>
      </w:r>
      <w:r w:rsidRPr="00BF1C01">
        <w:rPr>
          <w:sz w:val="16"/>
        </w:rPr>
        <w:t xml:space="preserve"> Meanwhile, </w:t>
      </w:r>
      <w:r w:rsidRPr="00BF1C01">
        <w:rPr>
          <w:rStyle w:val="StyleUnderline"/>
        </w:rPr>
        <w:t>India’s power sector is spluttering.</w:t>
      </w:r>
      <w:r w:rsidRPr="00BF1C01">
        <w:rPr>
          <w:rStyle w:val="StyleUnderline"/>
          <w:sz w:val="12"/>
        </w:rPr>
        <w:t xml:space="preserve">¶ </w:t>
      </w:r>
      <w:r w:rsidRPr="00BF1C01">
        <w:rPr>
          <w:sz w:val="16"/>
        </w:rPr>
        <w:t>The electricity, gas, water supply and other utility services industry saw a significant slowdown in growth. It’s gross value added (GVA)—the measure of the value of goods or services produced by a sector—rose 3.2% in last quarter, compared to 10.1% growth in the same period a year ago.</w:t>
      </w:r>
      <w:r w:rsidRPr="00BF1C01">
        <w:rPr>
          <w:sz w:val="12"/>
        </w:rPr>
        <w:t>¶</w:t>
      </w:r>
      <w:r w:rsidRPr="00BF1C01">
        <w:rPr>
          <w:sz w:val="16"/>
        </w:rPr>
        <w:t xml:space="preserve"> “</w:t>
      </w:r>
      <w:r w:rsidRPr="00BF1C01">
        <w:rPr>
          <w:rStyle w:val="StyleUnderline"/>
        </w:rPr>
        <w:t>The dismal electricity sector performance pulled down first quarter industrial growth to 6.5% from 7.7%</w:t>
      </w:r>
      <w:r w:rsidRPr="00BF1C01">
        <w:rPr>
          <w:sz w:val="16"/>
        </w:rPr>
        <w:t xml:space="preserve">,” </w:t>
      </w:r>
      <w:proofErr w:type="spellStart"/>
      <w:r w:rsidRPr="00BF1C01">
        <w:rPr>
          <w:sz w:val="16"/>
        </w:rPr>
        <w:t>Devendra</w:t>
      </w:r>
      <w:proofErr w:type="spellEnd"/>
      <w:r w:rsidRPr="00BF1C01">
        <w:rPr>
          <w:sz w:val="16"/>
        </w:rPr>
        <w:t xml:space="preserve"> Kumar Pant, chief economist at India Ratings and Research, a credit ratings agency and a unit of Fitch Ratings, said in a note.</w:t>
      </w:r>
      <w:r w:rsidRPr="00BF1C01">
        <w:rPr>
          <w:sz w:val="12"/>
        </w:rPr>
        <w:t>¶</w:t>
      </w:r>
      <w:r w:rsidRPr="00BF1C01">
        <w:rPr>
          <w:sz w:val="16"/>
        </w:rPr>
        <w:t xml:space="preserve"> Another set of data released on Aug.31 showed that </w:t>
      </w:r>
      <w:r w:rsidRPr="00BF1C01">
        <w:rPr>
          <w:rStyle w:val="StyleUnderline"/>
        </w:rPr>
        <w:t>core sector growth fell to a three-month low in July with electricity generation growth slowing to 3.5%, compared to 11.8% a year ago.</w:t>
      </w:r>
      <w:r w:rsidRPr="00BF1C01">
        <w:rPr>
          <w:rStyle w:val="StyleUnderline"/>
          <w:sz w:val="12"/>
        </w:rPr>
        <w:t xml:space="preserve">¶ </w:t>
      </w:r>
      <w:r w:rsidRPr="00BF1C01">
        <w:rPr>
          <w:sz w:val="16"/>
        </w:rPr>
        <w:t xml:space="preserve">But the country’s coal and power minister </w:t>
      </w:r>
      <w:proofErr w:type="spellStart"/>
      <w:r w:rsidRPr="00BF1C01">
        <w:rPr>
          <w:sz w:val="16"/>
        </w:rPr>
        <w:t>Piyush</w:t>
      </w:r>
      <w:proofErr w:type="spellEnd"/>
      <w:r w:rsidRPr="00BF1C01">
        <w:rPr>
          <w:sz w:val="16"/>
        </w:rPr>
        <w:t xml:space="preserve"> Goyal is promising the moon. Goyal is confident of doubling the electricity generation capacity in the next seven years and wants to provide electricity to every Indian.</w:t>
      </w:r>
      <w:r w:rsidRPr="00BF1C01">
        <w:rPr>
          <w:sz w:val="12"/>
        </w:rPr>
        <w:t>¶</w:t>
      </w:r>
      <w:r w:rsidRPr="00BF1C01">
        <w:rPr>
          <w:sz w:val="16"/>
        </w:rPr>
        <w:t xml:space="preserve"> India’s power sector has been a mess as power generating firms are burdened with huge debt. Low demand is adding to the woes. In fact, in the 2015 financial year, the country saw the lowest plant load factor—the ratio of the actual electricity generated at a plant to the maximum electricity that can be generated—in about 15 years.</w:t>
      </w:r>
    </w:p>
    <w:p w:rsidR="00626C1A" w:rsidRDefault="00626C1A" w:rsidP="00626C1A">
      <w:pPr>
        <w:pStyle w:val="Heading3"/>
      </w:pPr>
      <w:r>
        <w:t xml:space="preserve">Impact defense </w:t>
      </w:r>
    </w:p>
    <w:p w:rsidR="00234E37" w:rsidRPr="00234E37" w:rsidRDefault="00626C1A" w:rsidP="00234E37">
      <w:pPr>
        <w:pStyle w:val="Heading4"/>
      </w:pPr>
      <w:r w:rsidRPr="00234E37">
        <w:t>No chance of conflict</w:t>
      </w:r>
    </w:p>
    <w:p w:rsidR="00234E37" w:rsidRDefault="00234E37" w:rsidP="00626C1A">
      <w:r w:rsidRPr="00234E37">
        <w:rPr>
          <w:rStyle w:val="Style13ptBold"/>
        </w:rPr>
        <w:t xml:space="preserve">Kumar </w:t>
      </w:r>
      <w:r w:rsidR="00626C1A" w:rsidRPr="00234E37">
        <w:rPr>
          <w:rStyle w:val="Style13ptBold"/>
        </w:rPr>
        <w:t>13</w:t>
      </w:r>
      <w:r w:rsidR="00626C1A" w:rsidRPr="00234E37">
        <w:t xml:space="preserve"> (Sanjay – correspondent for The Diplomat, “Pakistan’s Elections: A Harbinger of Peace on the Subcontinent?”, The Diplomat, </w:t>
      </w:r>
      <w:hyperlink r:id="rId65" w:history="1">
        <w:r w:rsidR="00626C1A" w:rsidRPr="00234E37">
          <w:rPr>
            <w:rStyle w:val="Hyperlink"/>
          </w:rPr>
          <w:t>http://thediplomat.com/the-pulse/2013/05/16/pakistans-elections-a-harbinger-of-peace-on-the-subcontinent/</w:t>
        </w:r>
      </w:hyperlink>
      <w:r w:rsidR="00626C1A" w:rsidRPr="00234E37">
        <w:t>)</w:t>
      </w:r>
    </w:p>
    <w:p w:rsidR="00626C1A" w:rsidRPr="00234E37" w:rsidRDefault="00626C1A" w:rsidP="00626C1A">
      <w:pPr>
        <w:rPr>
          <w:sz w:val="12"/>
        </w:rPr>
      </w:pPr>
      <w:r w:rsidRPr="00234E37">
        <w:rPr>
          <w:sz w:val="12"/>
        </w:rPr>
        <w:t xml:space="preserve">Now that we know Nawaz Sharif will succeed Raja Pervez Ashraf as the next prime minster of Pakistan, it’s worth noting that </w:t>
      </w:r>
      <w:r>
        <w:rPr>
          <w:bCs/>
          <w:highlight w:val="yellow"/>
          <w:u w:val="single"/>
        </w:rPr>
        <w:t>Pakistan</w:t>
      </w:r>
      <w:r>
        <w:rPr>
          <w:bCs/>
          <w:u w:val="single"/>
        </w:rPr>
        <w:t xml:space="preserve"> </w:t>
      </w:r>
      <w:r>
        <w:rPr>
          <w:bCs/>
          <w:highlight w:val="yellow"/>
          <w:u w:val="single"/>
        </w:rPr>
        <w:t>has never seen a democratic transition as smooth</w:t>
      </w:r>
      <w:r w:rsidRPr="00234E37">
        <w:rPr>
          <w:sz w:val="12"/>
        </w:rPr>
        <w:t xml:space="preserve"> as the one set to take place between the outgoing Pakistan </w:t>
      </w:r>
      <w:proofErr w:type="spellStart"/>
      <w:r w:rsidRPr="00234E37">
        <w:rPr>
          <w:sz w:val="12"/>
        </w:rPr>
        <w:t>Peoples</w:t>
      </w:r>
      <w:proofErr w:type="spellEnd"/>
      <w:r w:rsidRPr="00234E37">
        <w:rPr>
          <w:sz w:val="12"/>
        </w:rPr>
        <w:t xml:space="preserve"> Party (PPP) and the newly elected Pakistan Muslim League-Nawaz, or PML(N).</w:t>
      </w:r>
      <w:r w:rsidR="00234E37" w:rsidRPr="00234E37">
        <w:rPr>
          <w:sz w:val="12"/>
        </w:rPr>
        <w:t xml:space="preserve"> </w:t>
      </w:r>
      <w:r w:rsidRPr="00234E37">
        <w:rPr>
          <w:sz w:val="12"/>
        </w:rPr>
        <w:t xml:space="preserve">In its 66-year history as an independent nation, Pakistan has witnessed three military coups and extended rule by army generals. Even today, the nation is plagued by political turmoil. But </w:t>
      </w:r>
      <w:r>
        <w:rPr>
          <w:bCs/>
          <w:highlight w:val="yellow"/>
          <w:u w:val="single"/>
        </w:rPr>
        <w:t>this year seems to be a new chapter</w:t>
      </w:r>
      <w:r w:rsidRPr="00234E37">
        <w:rPr>
          <w:sz w:val="12"/>
        </w:rPr>
        <w:t xml:space="preserve"> in its turbulent history.</w:t>
      </w:r>
      <w:r w:rsidR="00234E37" w:rsidRPr="00234E37">
        <w:rPr>
          <w:sz w:val="12"/>
        </w:rPr>
        <w:t xml:space="preserve"> </w:t>
      </w:r>
      <w:r w:rsidRPr="00234E37">
        <w:rPr>
          <w:sz w:val="12"/>
        </w:rPr>
        <w:t xml:space="preserve">The verdict from the 2013 elections gives the PML(N) 123 seats out of 254 declared results as of Tuesday evening, giving Sharif’s party an unassailable lead over its main rivals, PPP and Imran Khan's Pakistan </w:t>
      </w:r>
      <w:proofErr w:type="spellStart"/>
      <w:r w:rsidRPr="00234E37">
        <w:rPr>
          <w:sz w:val="12"/>
        </w:rPr>
        <w:t>Tehreek</w:t>
      </w:r>
      <w:proofErr w:type="spellEnd"/>
      <w:r w:rsidRPr="00234E37">
        <w:rPr>
          <w:sz w:val="12"/>
        </w:rPr>
        <w:t>-e-</w:t>
      </w:r>
      <w:proofErr w:type="spellStart"/>
      <w:r w:rsidRPr="00234E37">
        <w:rPr>
          <w:sz w:val="12"/>
        </w:rPr>
        <w:t>Insaf</w:t>
      </w:r>
      <w:proofErr w:type="spellEnd"/>
      <w:r w:rsidRPr="00234E37">
        <w:rPr>
          <w:sz w:val="12"/>
        </w:rPr>
        <w:t>, which had secured 31 and 26 seats, respectively. The electoral results for the final 18 of Pakistan’s 272 National Assembly seats remain unannounced.</w:t>
      </w:r>
      <w:r w:rsidR="00234E37" w:rsidRPr="00234E37">
        <w:rPr>
          <w:sz w:val="12"/>
        </w:rPr>
        <w:t xml:space="preserve"> </w:t>
      </w:r>
      <w:r w:rsidRPr="00234E37">
        <w:rPr>
          <w:sz w:val="12"/>
        </w:rPr>
        <w:t xml:space="preserve">The </w:t>
      </w:r>
      <w:r>
        <w:rPr>
          <w:bCs/>
          <w:u w:val="single"/>
        </w:rPr>
        <w:t>voter turnout this year was impressive</w:t>
      </w:r>
      <w:r w:rsidRPr="00234E37">
        <w:rPr>
          <w:sz w:val="12"/>
        </w:rPr>
        <w:t xml:space="preserve">, with 60 percent of all registered voters turning up to the polls, up from a 45 percent turnout in the last national elections in 2008. This impressive turnout came </w:t>
      </w:r>
      <w:r>
        <w:rPr>
          <w:bCs/>
          <w:u w:val="single"/>
        </w:rPr>
        <w:t>despite</w:t>
      </w:r>
      <w:r w:rsidRPr="00234E37">
        <w:rPr>
          <w:sz w:val="12"/>
        </w:rPr>
        <w:t xml:space="preserve"> the </w:t>
      </w:r>
      <w:r>
        <w:rPr>
          <w:bCs/>
          <w:u w:val="single"/>
        </w:rPr>
        <w:t>threat of violence</w:t>
      </w:r>
      <w:r w:rsidRPr="00234E37">
        <w:rPr>
          <w:sz w:val="12"/>
        </w:rPr>
        <w:t xml:space="preserve">. More than 150 people lost their lives and scores were injured in attacks by insurgents across the country during the election campaigning period and on election day. </w:t>
      </w:r>
      <w:r>
        <w:rPr>
          <w:bCs/>
          <w:u w:val="single"/>
        </w:rPr>
        <w:t>This brave statement</w:t>
      </w:r>
      <w:r w:rsidRPr="00234E37">
        <w:rPr>
          <w:sz w:val="12"/>
        </w:rPr>
        <w:t xml:space="preserve"> by the people of Pakistan </w:t>
      </w:r>
      <w:r>
        <w:rPr>
          <w:bCs/>
          <w:u w:val="single"/>
        </w:rPr>
        <w:t>sends a</w:t>
      </w:r>
      <w:r w:rsidRPr="00234E37">
        <w:rPr>
          <w:sz w:val="12"/>
        </w:rPr>
        <w:t xml:space="preserve"> new </w:t>
      </w:r>
      <w:r>
        <w:rPr>
          <w:bCs/>
          <w:u w:val="single"/>
        </w:rPr>
        <w:t>message</w:t>
      </w:r>
      <w:r w:rsidRPr="00234E37">
        <w:rPr>
          <w:sz w:val="12"/>
        </w:rPr>
        <w:t xml:space="preserve"> to the outside world </w:t>
      </w:r>
      <w:r>
        <w:rPr>
          <w:bCs/>
          <w:highlight w:val="yellow"/>
          <w:u w:val="single"/>
        </w:rPr>
        <w:t>and gives hope for peace</w:t>
      </w:r>
      <w:r w:rsidRPr="00234E37">
        <w:rPr>
          <w:sz w:val="12"/>
        </w:rPr>
        <w:t xml:space="preserve"> on the Subcontinent.</w:t>
      </w:r>
      <w:r w:rsidR="00234E37" w:rsidRPr="00234E37">
        <w:rPr>
          <w:sz w:val="12"/>
        </w:rPr>
        <w:t xml:space="preserve"> </w:t>
      </w:r>
      <w:r w:rsidRPr="00234E37">
        <w:rPr>
          <w:sz w:val="12"/>
        </w:rPr>
        <w:t xml:space="preserve">In particular, </w:t>
      </w:r>
      <w:r>
        <w:rPr>
          <w:bCs/>
          <w:u w:val="single"/>
        </w:rPr>
        <w:t>India has</w:t>
      </w:r>
      <w:r w:rsidRPr="00234E37">
        <w:rPr>
          <w:sz w:val="12"/>
        </w:rPr>
        <w:t xml:space="preserve"> a </w:t>
      </w:r>
      <w:r>
        <w:rPr>
          <w:bCs/>
          <w:u w:val="single"/>
        </w:rPr>
        <w:t>stake in the democratic success of its neighbor</w:t>
      </w:r>
      <w:r w:rsidRPr="00234E37">
        <w:rPr>
          <w:sz w:val="12"/>
        </w:rPr>
        <w:t xml:space="preserve">, with whom relations have been turbulent. </w:t>
      </w:r>
      <w:r>
        <w:rPr>
          <w:bCs/>
          <w:highlight w:val="yellow"/>
          <w:u w:val="single"/>
        </w:rPr>
        <w:t>There is</w:t>
      </w:r>
      <w:r w:rsidRPr="00234E37">
        <w:rPr>
          <w:sz w:val="12"/>
          <w:highlight w:val="yellow"/>
        </w:rPr>
        <w:t xml:space="preserve"> </w:t>
      </w:r>
      <w:r>
        <w:rPr>
          <w:b/>
          <w:iCs/>
          <w:highlight w:val="yellow"/>
          <w:u w:val="single"/>
          <w:bdr w:val="single" w:sz="18" w:space="0" w:color="auto" w:frame="1"/>
        </w:rPr>
        <w:t>widespread hope</w:t>
      </w:r>
      <w:r w:rsidRPr="00234E37">
        <w:rPr>
          <w:sz w:val="12"/>
        </w:rPr>
        <w:t xml:space="preserve"> in India that </w:t>
      </w:r>
      <w:r>
        <w:rPr>
          <w:bCs/>
          <w:highlight w:val="yellow"/>
          <w:u w:val="single"/>
        </w:rPr>
        <w:t>Sharif</w:t>
      </w:r>
      <w:r w:rsidRPr="00234E37">
        <w:rPr>
          <w:sz w:val="12"/>
        </w:rPr>
        <w:t xml:space="preserve">, who formed a new Indo-Pakistani relationship in the 1990s, </w:t>
      </w:r>
      <w:r>
        <w:rPr>
          <w:bCs/>
          <w:highlight w:val="yellow"/>
          <w:u w:val="single"/>
        </w:rPr>
        <w:t>will revive the peace process and improve</w:t>
      </w:r>
      <w:r w:rsidRPr="00234E37">
        <w:rPr>
          <w:sz w:val="12"/>
        </w:rPr>
        <w:t xml:space="preserve"> Islamabad’s </w:t>
      </w:r>
      <w:r>
        <w:rPr>
          <w:bCs/>
          <w:highlight w:val="yellow"/>
          <w:u w:val="single"/>
        </w:rPr>
        <w:t>ties</w:t>
      </w:r>
      <w:r>
        <w:rPr>
          <w:bCs/>
          <w:u w:val="single"/>
        </w:rPr>
        <w:t xml:space="preserve"> </w:t>
      </w:r>
      <w:r w:rsidRPr="00234E37">
        <w:rPr>
          <w:sz w:val="12"/>
        </w:rPr>
        <w:t>with New Delhi.</w:t>
      </w:r>
      <w:r w:rsidR="00234E37" w:rsidRPr="00234E37">
        <w:rPr>
          <w:sz w:val="12"/>
        </w:rPr>
        <w:t xml:space="preserve"> </w:t>
      </w:r>
      <w:r w:rsidRPr="00234E37">
        <w:rPr>
          <w:sz w:val="12"/>
        </w:rPr>
        <w:t xml:space="preserve">Indian Prime minister Manmohan </w:t>
      </w:r>
      <w:r>
        <w:rPr>
          <w:bCs/>
          <w:u w:val="single"/>
        </w:rPr>
        <w:t>Singh was one of the first</w:t>
      </w:r>
      <w:r w:rsidRPr="00234E37">
        <w:rPr>
          <w:sz w:val="12"/>
        </w:rPr>
        <w:t xml:space="preserve"> world leaders </w:t>
      </w:r>
      <w:r>
        <w:rPr>
          <w:bCs/>
          <w:u w:val="single"/>
        </w:rPr>
        <w:t>to congratulate Sharif</w:t>
      </w:r>
      <w:r w:rsidRPr="00234E37">
        <w:rPr>
          <w:sz w:val="12"/>
        </w:rPr>
        <w:t xml:space="preserve"> after his emphatic victory. In a letter, </w:t>
      </w:r>
      <w:r>
        <w:rPr>
          <w:bCs/>
          <w:u w:val="single"/>
        </w:rPr>
        <w:t>Singh talked about charting a new course for the relationship</w:t>
      </w:r>
      <w:r w:rsidRPr="00234E37">
        <w:rPr>
          <w:sz w:val="12"/>
        </w:rPr>
        <w:t xml:space="preserve"> between the two countries </w:t>
      </w:r>
      <w:r>
        <w:rPr>
          <w:bCs/>
          <w:u w:val="single"/>
        </w:rPr>
        <w:t>and invited his</w:t>
      </w:r>
      <w:r w:rsidRPr="00234E37">
        <w:rPr>
          <w:sz w:val="12"/>
        </w:rPr>
        <w:t xml:space="preserve"> Pakistan </w:t>
      </w:r>
      <w:r>
        <w:rPr>
          <w:bCs/>
          <w:u w:val="single"/>
        </w:rPr>
        <w:t>counterpart to visit</w:t>
      </w:r>
      <w:r w:rsidRPr="00234E37">
        <w:rPr>
          <w:sz w:val="12"/>
        </w:rPr>
        <w:t xml:space="preserve"> India.</w:t>
      </w:r>
      <w:r w:rsidR="00234E37" w:rsidRPr="00234E37">
        <w:rPr>
          <w:sz w:val="12"/>
        </w:rPr>
        <w:t xml:space="preserve"> </w:t>
      </w:r>
      <w:r>
        <w:rPr>
          <w:bCs/>
          <w:u w:val="single"/>
        </w:rPr>
        <w:t>Sharif reciprocated</w:t>
      </w:r>
      <w:r w:rsidRPr="00234E37">
        <w:rPr>
          <w:sz w:val="12"/>
        </w:rPr>
        <w:t xml:space="preserve"> and emphasized the need for improved relations with India. </w:t>
      </w:r>
      <w:r>
        <w:rPr>
          <w:bCs/>
          <w:u w:val="single"/>
        </w:rPr>
        <w:t>He</w:t>
      </w:r>
      <w:r w:rsidRPr="00234E37">
        <w:rPr>
          <w:sz w:val="12"/>
        </w:rPr>
        <w:t xml:space="preserve"> further </w:t>
      </w:r>
      <w:r>
        <w:rPr>
          <w:bCs/>
          <w:u w:val="single"/>
        </w:rPr>
        <w:t>stressed the importance of resolving issues, including Kashmir</w:t>
      </w:r>
      <w:r w:rsidRPr="00234E37">
        <w:rPr>
          <w:sz w:val="12"/>
        </w:rPr>
        <w:t xml:space="preserve">, through peaceful means. </w:t>
      </w:r>
      <w:r>
        <w:rPr>
          <w:bCs/>
          <w:u w:val="single"/>
        </w:rPr>
        <w:t>He</w:t>
      </w:r>
      <w:r w:rsidRPr="00234E37">
        <w:rPr>
          <w:sz w:val="12"/>
        </w:rPr>
        <w:t xml:space="preserve"> even informally </w:t>
      </w:r>
      <w:r>
        <w:rPr>
          <w:bCs/>
          <w:u w:val="single"/>
        </w:rPr>
        <w:t>invited the Indian premier to his inauguration</w:t>
      </w:r>
      <w:r w:rsidRPr="00234E37">
        <w:rPr>
          <w:sz w:val="12"/>
        </w:rPr>
        <w:t xml:space="preserve"> ceremony in Islamabad.</w:t>
      </w:r>
      <w:r w:rsidR="00234E37" w:rsidRPr="00234E37">
        <w:rPr>
          <w:sz w:val="12"/>
        </w:rPr>
        <w:t xml:space="preserve"> </w:t>
      </w:r>
      <w:r w:rsidRPr="00234E37">
        <w:rPr>
          <w:sz w:val="12"/>
        </w:rPr>
        <w:t xml:space="preserve">According to veteran Pakistani author and political analyst Ahmed Rashid, </w:t>
      </w:r>
      <w:r>
        <w:rPr>
          <w:bCs/>
          <w:highlight w:val="yellow"/>
          <w:u w:val="single"/>
        </w:rPr>
        <w:t>circumstances may be more favorable</w:t>
      </w:r>
      <w:r w:rsidRPr="00234E37">
        <w:rPr>
          <w:sz w:val="12"/>
        </w:rPr>
        <w:t xml:space="preserve"> this time for Sharif </w:t>
      </w:r>
      <w:r>
        <w:rPr>
          <w:bCs/>
          <w:highlight w:val="yellow"/>
          <w:u w:val="single"/>
        </w:rPr>
        <w:t>to improve ties</w:t>
      </w:r>
      <w:r w:rsidRPr="00234E37">
        <w:rPr>
          <w:sz w:val="12"/>
        </w:rPr>
        <w:t xml:space="preserve"> with New Delhi. He writes, “During his two premierships in the 1990s, Sharif made genuine </w:t>
      </w:r>
      <w:r>
        <w:rPr>
          <w:bCs/>
          <w:u w:val="single"/>
        </w:rPr>
        <w:t>efforts at peace</w:t>
      </w:r>
      <w:r w:rsidRPr="00234E37">
        <w:rPr>
          <w:sz w:val="12"/>
        </w:rPr>
        <w:t xml:space="preserve"> with India but </w:t>
      </w:r>
      <w:r>
        <w:rPr>
          <w:bCs/>
          <w:u w:val="single"/>
        </w:rPr>
        <w:t>was thwarted by an aggressive</w:t>
      </w:r>
      <w:r w:rsidRPr="00234E37">
        <w:rPr>
          <w:sz w:val="12"/>
        </w:rPr>
        <w:t xml:space="preserve"> and uncompromising </w:t>
      </w:r>
      <w:r>
        <w:rPr>
          <w:bCs/>
          <w:u w:val="single"/>
        </w:rPr>
        <w:t>army</w:t>
      </w:r>
      <w:r w:rsidRPr="00234E37">
        <w:rPr>
          <w:sz w:val="12"/>
        </w:rPr>
        <w:t>.” But, he continues, “</w:t>
      </w:r>
      <w:r>
        <w:rPr>
          <w:bCs/>
          <w:highlight w:val="yellow"/>
          <w:u w:val="single"/>
        </w:rPr>
        <w:t>The army</w:t>
      </w:r>
      <w:r w:rsidRPr="00234E37">
        <w:rPr>
          <w:sz w:val="12"/>
        </w:rPr>
        <w:t xml:space="preserve">—faced with a severe weakening of the state—now </w:t>
      </w:r>
      <w:r>
        <w:rPr>
          <w:bCs/>
          <w:highlight w:val="yellow"/>
          <w:u w:val="single"/>
        </w:rPr>
        <w:t>seems</w:t>
      </w:r>
      <w:r>
        <w:rPr>
          <w:bCs/>
          <w:u w:val="single"/>
        </w:rPr>
        <w:t xml:space="preserve"> more </w:t>
      </w:r>
      <w:r>
        <w:rPr>
          <w:bCs/>
          <w:highlight w:val="yellow"/>
          <w:u w:val="single"/>
        </w:rPr>
        <w:t>amenable</w:t>
      </w:r>
      <w:r>
        <w:rPr>
          <w:bCs/>
          <w:u w:val="single"/>
        </w:rPr>
        <w:t xml:space="preserve"> </w:t>
      </w:r>
      <w:r>
        <w:rPr>
          <w:bCs/>
          <w:highlight w:val="yellow"/>
          <w:u w:val="single"/>
        </w:rPr>
        <w:t>to</w:t>
      </w:r>
      <w:r>
        <w:rPr>
          <w:bCs/>
          <w:u w:val="single"/>
        </w:rPr>
        <w:t xml:space="preserve"> improving </w:t>
      </w:r>
      <w:r>
        <w:rPr>
          <w:bCs/>
          <w:highlight w:val="yellow"/>
          <w:u w:val="single"/>
        </w:rPr>
        <w:t>relations</w:t>
      </w:r>
      <w:r w:rsidRPr="00234E37">
        <w:rPr>
          <w:sz w:val="12"/>
        </w:rPr>
        <w:t xml:space="preserve"> with New Delhi.”</w:t>
      </w:r>
      <w:r w:rsidR="00234E37" w:rsidRPr="00234E37">
        <w:rPr>
          <w:sz w:val="12"/>
        </w:rPr>
        <w:t xml:space="preserve"> </w:t>
      </w:r>
      <w:r w:rsidRPr="00234E37">
        <w:rPr>
          <w:sz w:val="12"/>
        </w:rPr>
        <w:t xml:space="preserve">The Hindu opines that where </w:t>
      </w:r>
      <w:r>
        <w:rPr>
          <w:bCs/>
          <w:highlight w:val="yellow"/>
          <w:u w:val="single"/>
        </w:rPr>
        <w:t>Sharif “gives</w:t>
      </w:r>
      <w:r w:rsidRPr="00234E37">
        <w:rPr>
          <w:sz w:val="12"/>
        </w:rPr>
        <w:t xml:space="preserve"> most </w:t>
      </w:r>
      <w:r>
        <w:rPr>
          <w:bCs/>
          <w:highlight w:val="yellow"/>
          <w:u w:val="single"/>
        </w:rPr>
        <w:t>hope is in his</w:t>
      </w:r>
      <w:r w:rsidRPr="00234E37">
        <w:rPr>
          <w:sz w:val="12"/>
          <w:highlight w:val="yellow"/>
        </w:rPr>
        <w:t xml:space="preserve"> </w:t>
      </w:r>
      <w:r>
        <w:rPr>
          <w:b/>
          <w:iCs/>
          <w:highlight w:val="yellow"/>
          <w:u w:val="single"/>
          <w:bdr w:val="single" w:sz="18" w:space="0" w:color="auto" w:frame="1"/>
        </w:rPr>
        <w:t>strong and unambiguous</w:t>
      </w:r>
      <w:r w:rsidRPr="00234E37">
        <w:rPr>
          <w:sz w:val="12"/>
          <w:highlight w:val="yellow"/>
        </w:rPr>
        <w:t xml:space="preserve"> </w:t>
      </w:r>
      <w:r>
        <w:rPr>
          <w:bCs/>
          <w:highlight w:val="yellow"/>
          <w:u w:val="single"/>
        </w:rPr>
        <w:t>articulation of better</w:t>
      </w:r>
      <w:r w:rsidRPr="00234E37">
        <w:rPr>
          <w:sz w:val="12"/>
        </w:rPr>
        <w:t xml:space="preserve"> India-Pakistan </w:t>
      </w:r>
      <w:r>
        <w:rPr>
          <w:bCs/>
          <w:highlight w:val="yellow"/>
          <w:u w:val="single"/>
        </w:rPr>
        <w:t>relations</w:t>
      </w:r>
      <w:r w:rsidRPr="00234E37">
        <w:rPr>
          <w:sz w:val="12"/>
        </w:rPr>
        <w:t>, though this will depend on his stated determination to correct the civil-military imbalance, and reclaim the national agenda from the security establishment. Whether he can succeed is another question, but India will be hoping he will.”</w:t>
      </w:r>
      <w:r w:rsidR="00234E37" w:rsidRPr="00234E37">
        <w:rPr>
          <w:sz w:val="12"/>
        </w:rPr>
        <w:t xml:space="preserve"> </w:t>
      </w:r>
      <w:r w:rsidRPr="00234E37">
        <w:rPr>
          <w:sz w:val="12"/>
        </w:rPr>
        <w:t xml:space="preserve">As Pakistan passes through a rough economic patch, </w:t>
      </w:r>
      <w:r>
        <w:rPr>
          <w:bCs/>
          <w:highlight w:val="yellow"/>
          <w:u w:val="single"/>
        </w:rPr>
        <w:t>deeper engagement</w:t>
      </w:r>
      <w:r w:rsidRPr="00234E37">
        <w:rPr>
          <w:sz w:val="12"/>
        </w:rPr>
        <w:t xml:space="preserve"> with its immediate neighbor </w:t>
      </w:r>
      <w:r>
        <w:rPr>
          <w:bCs/>
          <w:highlight w:val="yellow"/>
          <w:u w:val="single"/>
        </w:rPr>
        <w:t>will</w:t>
      </w:r>
      <w:r w:rsidRPr="00234E37">
        <w:rPr>
          <w:sz w:val="12"/>
        </w:rPr>
        <w:t xml:space="preserve"> not only </w:t>
      </w:r>
      <w:r>
        <w:rPr>
          <w:bCs/>
          <w:highlight w:val="yellow"/>
          <w:u w:val="single"/>
        </w:rPr>
        <w:t>give</w:t>
      </w:r>
      <w:r>
        <w:rPr>
          <w:bCs/>
          <w:u w:val="single"/>
        </w:rPr>
        <w:t xml:space="preserve"> the</w:t>
      </w:r>
      <w:r w:rsidRPr="00234E37">
        <w:rPr>
          <w:sz w:val="12"/>
        </w:rPr>
        <w:t xml:space="preserve"> volatile </w:t>
      </w:r>
      <w:r>
        <w:rPr>
          <w:bCs/>
          <w:u w:val="single"/>
        </w:rPr>
        <w:t xml:space="preserve">country </w:t>
      </w:r>
      <w:r>
        <w:rPr>
          <w:b/>
          <w:iCs/>
          <w:highlight w:val="yellow"/>
          <w:u w:val="single"/>
          <w:bdr w:val="single" w:sz="18" w:space="0" w:color="auto" w:frame="1"/>
        </w:rPr>
        <w:t>increased political stability</w:t>
      </w:r>
      <w:r w:rsidRPr="00234E37">
        <w:rPr>
          <w:sz w:val="12"/>
        </w:rPr>
        <w:t xml:space="preserve"> </w:t>
      </w:r>
      <w:r>
        <w:rPr>
          <w:bCs/>
          <w:u w:val="single"/>
        </w:rPr>
        <w:t xml:space="preserve">but </w:t>
      </w:r>
      <w:r w:rsidRPr="00234E37">
        <w:rPr>
          <w:sz w:val="12"/>
        </w:rPr>
        <w:t xml:space="preserve">will </w:t>
      </w:r>
      <w:r>
        <w:rPr>
          <w:bCs/>
          <w:u w:val="single"/>
        </w:rPr>
        <w:t xml:space="preserve">also </w:t>
      </w:r>
      <w:r>
        <w:rPr>
          <w:b/>
          <w:iCs/>
          <w:highlight w:val="yellow"/>
          <w:u w:val="single"/>
          <w:bdr w:val="single" w:sz="18" w:space="0" w:color="auto" w:frame="1"/>
        </w:rPr>
        <w:t>boost growth</w:t>
      </w:r>
      <w:r w:rsidRPr="00234E37">
        <w:rPr>
          <w:sz w:val="12"/>
        </w:rPr>
        <w:t xml:space="preserve">. </w:t>
      </w:r>
      <w:r>
        <w:rPr>
          <w:bCs/>
          <w:u w:val="single"/>
        </w:rPr>
        <w:t>India can</w:t>
      </w:r>
      <w:r w:rsidRPr="00234E37">
        <w:rPr>
          <w:sz w:val="12"/>
        </w:rPr>
        <w:t xml:space="preserve"> play a major role in </w:t>
      </w:r>
      <w:r>
        <w:rPr>
          <w:bCs/>
          <w:u w:val="single"/>
        </w:rPr>
        <w:t>reviv</w:t>
      </w:r>
      <w:r w:rsidRPr="00234E37">
        <w:rPr>
          <w:sz w:val="12"/>
        </w:rPr>
        <w:t xml:space="preserve">ing </w:t>
      </w:r>
      <w:r>
        <w:rPr>
          <w:bCs/>
          <w:u w:val="single"/>
        </w:rPr>
        <w:t xml:space="preserve">Pakistan's </w:t>
      </w:r>
      <w:r w:rsidRPr="00234E37">
        <w:rPr>
          <w:sz w:val="12"/>
        </w:rPr>
        <w:t xml:space="preserve">bankrupt </w:t>
      </w:r>
      <w:r>
        <w:rPr>
          <w:bCs/>
          <w:u w:val="single"/>
        </w:rPr>
        <w:t>economy</w:t>
      </w:r>
      <w:r w:rsidRPr="00234E37">
        <w:rPr>
          <w:sz w:val="12"/>
        </w:rPr>
        <w:t xml:space="preserve"> as a potential investor.</w:t>
      </w:r>
      <w:r w:rsidR="00234E37" w:rsidRPr="00234E37">
        <w:rPr>
          <w:sz w:val="12"/>
        </w:rPr>
        <w:t xml:space="preserve"> </w:t>
      </w:r>
      <w:r w:rsidRPr="00234E37">
        <w:rPr>
          <w:sz w:val="12"/>
        </w:rPr>
        <w:t xml:space="preserve">According to an article published by the New Delhi-based think tank Institute for </w:t>
      </w:r>
      <w:proofErr w:type="spellStart"/>
      <w:r w:rsidRPr="00234E37">
        <w:rPr>
          <w:sz w:val="12"/>
        </w:rPr>
        <w:t>Defence</w:t>
      </w:r>
      <w:proofErr w:type="spellEnd"/>
      <w:r w:rsidRPr="00234E37">
        <w:rPr>
          <w:sz w:val="12"/>
        </w:rPr>
        <w:t xml:space="preserve"> Studies and Analyses (IDSA), </w:t>
      </w:r>
      <w:r>
        <w:rPr>
          <w:bCs/>
          <w:highlight w:val="yellow"/>
          <w:u w:val="single"/>
        </w:rPr>
        <w:t>trade</w:t>
      </w:r>
      <w:r>
        <w:rPr>
          <w:bCs/>
          <w:u w:val="single"/>
        </w:rPr>
        <w:t xml:space="preserve"> </w:t>
      </w:r>
      <w:r w:rsidRPr="00234E37">
        <w:rPr>
          <w:sz w:val="12"/>
        </w:rPr>
        <w:t xml:space="preserve">between the two South Asian countries </w:t>
      </w:r>
      <w:r>
        <w:rPr>
          <w:bCs/>
          <w:highlight w:val="yellow"/>
          <w:u w:val="single"/>
        </w:rPr>
        <w:t>could receive renewed impetus</w:t>
      </w:r>
      <w:r>
        <w:rPr>
          <w:bCs/>
          <w:u w:val="single"/>
        </w:rPr>
        <w:t xml:space="preserve"> under the </w:t>
      </w:r>
      <w:r w:rsidRPr="00234E37">
        <w:rPr>
          <w:sz w:val="12"/>
        </w:rPr>
        <w:t xml:space="preserve">new </w:t>
      </w:r>
      <w:r>
        <w:rPr>
          <w:bCs/>
          <w:u w:val="single"/>
        </w:rPr>
        <w:t>regime</w:t>
      </w:r>
      <w:r w:rsidRPr="00234E37">
        <w:rPr>
          <w:sz w:val="12"/>
        </w:rPr>
        <w:t>, barring complications from opposition by the religious right. However, the IDSA article also notes that “one should not expect a lot of change in policies related to terrorism targeted at India or its aversion to India’s presence in Afghanistan.”</w:t>
      </w:r>
      <w:r w:rsidR="00234E37" w:rsidRPr="00234E37">
        <w:rPr>
          <w:sz w:val="12"/>
        </w:rPr>
        <w:t xml:space="preserve"> </w:t>
      </w:r>
      <w:r w:rsidRPr="00234E37">
        <w:rPr>
          <w:sz w:val="12"/>
        </w:rPr>
        <w:t xml:space="preserve">Despite skepticism, </w:t>
      </w:r>
      <w:r>
        <w:rPr>
          <w:bCs/>
          <w:u w:val="single"/>
        </w:rPr>
        <w:t>there is</w:t>
      </w:r>
      <w:r w:rsidRPr="00234E37">
        <w:rPr>
          <w:sz w:val="12"/>
        </w:rPr>
        <w:t xml:space="preserve"> a general mood of </w:t>
      </w:r>
      <w:r>
        <w:rPr>
          <w:bCs/>
          <w:u w:val="single"/>
        </w:rPr>
        <w:t>optimism in India</w:t>
      </w:r>
      <w:r w:rsidRPr="00234E37">
        <w:rPr>
          <w:sz w:val="12"/>
        </w:rPr>
        <w:t xml:space="preserve"> about the regime change in Pakistan. Just a couple of weeks ago Indian media was full of anti-Pakistan stories in the wake of the attack on Indian prisoner </w:t>
      </w:r>
      <w:proofErr w:type="spellStart"/>
      <w:r w:rsidRPr="00234E37">
        <w:rPr>
          <w:sz w:val="12"/>
        </w:rPr>
        <w:t>Sarabjit</w:t>
      </w:r>
      <w:proofErr w:type="spellEnd"/>
      <w:r w:rsidRPr="00234E37">
        <w:rPr>
          <w:sz w:val="12"/>
        </w:rPr>
        <w:t xml:space="preserve"> Singh in a Pakistani jail. While most Indian reports were full of jingoism in their coverage of the death of Singh, </w:t>
      </w:r>
      <w:r>
        <w:rPr>
          <w:bCs/>
          <w:highlight w:val="yellow"/>
          <w:u w:val="single"/>
        </w:rPr>
        <w:t>the election</w:t>
      </w:r>
      <w:r w:rsidRPr="00234E37">
        <w:rPr>
          <w:sz w:val="12"/>
        </w:rPr>
        <w:t xml:space="preserve"> has </w:t>
      </w:r>
      <w:r>
        <w:rPr>
          <w:bCs/>
          <w:highlight w:val="yellow"/>
          <w:u w:val="single"/>
        </w:rPr>
        <w:t>changed the tone of</w:t>
      </w:r>
      <w:r w:rsidRPr="00234E37">
        <w:rPr>
          <w:sz w:val="12"/>
        </w:rPr>
        <w:t xml:space="preserve"> the </w:t>
      </w:r>
      <w:r>
        <w:rPr>
          <w:bCs/>
          <w:highlight w:val="yellow"/>
          <w:u w:val="single"/>
        </w:rPr>
        <w:t>discourse</w:t>
      </w:r>
      <w:r>
        <w:rPr>
          <w:bCs/>
          <w:u w:val="single"/>
        </w:rPr>
        <w:t>.</w:t>
      </w:r>
      <w:r w:rsidR="00234E37">
        <w:rPr>
          <w:bCs/>
          <w:u w:val="single"/>
        </w:rPr>
        <w:t xml:space="preserve"> </w:t>
      </w:r>
      <w:r w:rsidRPr="00234E37">
        <w:rPr>
          <w:sz w:val="12"/>
        </w:rPr>
        <w:t xml:space="preserve">The </w:t>
      </w:r>
      <w:r>
        <w:rPr>
          <w:bCs/>
          <w:u w:val="single"/>
        </w:rPr>
        <w:t>optimism stems from Sharif’s earlier initiatives</w:t>
      </w:r>
      <w:r w:rsidRPr="00234E37">
        <w:rPr>
          <w:sz w:val="12"/>
        </w:rPr>
        <w:t xml:space="preserve"> in the 1990s </w:t>
      </w:r>
      <w:r>
        <w:rPr>
          <w:bCs/>
          <w:u w:val="single"/>
        </w:rPr>
        <w:t>to deepen ties with India</w:t>
      </w:r>
      <w:r w:rsidRPr="00234E37">
        <w:rPr>
          <w:sz w:val="12"/>
        </w:rPr>
        <w:t xml:space="preserve">. In 1999, </w:t>
      </w:r>
      <w:r>
        <w:rPr>
          <w:bCs/>
          <w:u w:val="single"/>
        </w:rPr>
        <w:t>he started a bus service</w:t>
      </w:r>
      <w:r w:rsidRPr="00234E37">
        <w:rPr>
          <w:sz w:val="12"/>
        </w:rPr>
        <w:t xml:space="preserve"> that runs </w:t>
      </w:r>
      <w:r>
        <w:rPr>
          <w:bCs/>
          <w:u w:val="single"/>
        </w:rPr>
        <w:t>between Lahore and New Delhi</w:t>
      </w:r>
      <w:r w:rsidRPr="00234E37">
        <w:rPr>
          <w:sz w:val="12"/>
        </w:rPr>
        <w:t xml:space="preserve">. Then Indian PM Atal Bihari Vajpayee visited Pakistan in the inaugural bus ride. This bonhomie, however, was short-lived. Later that year hostilities erupted between the two nations at the </w:t>
      </w:r>
      <w:proofErr w:type="spellStart"/>
      <w:r w:rsidRPr="00234E37">
        <w:rPr>
          <w:sz w:val="12"/>
        </w:rPr>
        <w:t>Kargil</w:t>
      </w:r>
      <w:proofErr w:type="spellEnd"/>
      <w:r w:rsidRPr="00234E37">
        <w:rPr>
          <w:sz w:val="12"/>
        </w:rPr>
        <w:t xml:space="preserve"> sector, when the Pakistani army crossed the Line of Control under the leadership of former military ruler Pervez Musharraf.</w:t>
      </w:r>
      <w:r w:rsidR="00234E37" w:rsidRPr="00234E37">
        <w:rPr>
          <w:sz w:val="12"/>
        </w:rPr>
        <w:t xml:space="preserve"> </w:t>
      </w:r>
      <w:r w:rsidRPr="00234E37">
        <w:rPr>
          <w:sz w:val="12"/>
        </w:rPr>
        <w:t>The new leadership in Pakistan has a very tough job at hand: alleviate the deep-seated historical fear and mistrust between the two countries.</w:t>
      </w:r>
      <w:r w:rsidR="00234E37" w:rsidRPr="00234E37">
        <w:rPr>
          <w:sz w:val="12"/>
        </w:rPr>
        <w:t xml:space="preserve"> </w:t>
      </w:r>
      <w:r w:rsidRPr="00234E37">
        <w:rPr>
          <w:sz w:val="12"/>
        </w:rPr>
        <w:t>Likewise, India will have to show maturity in understanding the changing mood and aspirations of the people of Pakistan.</w:t>
      </w:r>
      <w:r w:rsidR="00234E37" w:rsidRPr="00234E37">
        <w:rPr>
          <w:sz w:val="12"/>
        </w:rPr>
        <w:t xml:space="preserve"> </w:t>
      </w:r>
      <w:r w:rsidRPr="00234E37">
        <w:rPr>
          <w:sz w:val="12"/>
        </w:rPr>
        <w:t xml:space="preserve">New Delhi needs to recognize that </w:t>
      </w:r>
      <w:r>
        <w:rPr>
          <w:bCs/>
          <w:highlight w:val="yellow"/>
          <w:u w:val="single"/>
        </w:rPr>
        <w:t>never before has there been such</w:t>
      </w:r>
      <w:r w:rsidRPr="00234E37">
        <w:rPr>
          <w:sz w:val="12"/>
        </w:rPr>
        <w:t xml:space="preserve"> an </w:t>
      </w:r>
      <w:r>
        <w:rPr>
          <w:b/>
          <w:iCs/>
          <w:highlight w:val="yellow"/>
          <w:u w:val="single"/>
          <w:bdr w:val="single" w:sz="18" w:space="0" w:color="auto" w:frame="1"/>
        </w:rPr>
        <w:t>overwhelming consensus</w:t>
      </w:r>
      <w:r w:rsidRPr="00234E37">
        <w:rPr>
          <w:sz w:val="12"/>
          <w:highlight w:val="yellow"/>
        </w:rPr>
        <w:t xml:space="preserve"> </w:t>
      </w:r>
      <w:r>
        <w:rPr>
          <w:bCs/>
          <w:highlight w:val="yellow"/>
          <w:u w:val="single"/>
        </w:rPr>
        <w:t>for Pakistan to</w:t>
      </w:r>
      <w:r>
        <w:rPr>
          <w:bCs/>
          <w:u w:val="single"/>
        </w:rPr>
        <w:t xml:space="preserve"> </w:t>
      </w:r>
      <w:r>
        <w:rPr>
          <w:bCs/>
          <w:highlight w:val="yellow"/>
          <w:u w:val="single"/>
        </w:rPr>
        <w:t>normalize relations</w:t>
      </w:r>
      <w:r>
        <w:rPr>
          <w:bCs/>
          <w:u w:val="single"/>
        </w:rPr>
        <w:t xml:space="preserve"> </w:t>
      </w:r>
      <w:r w:rsidRPr="00234E37">
        <w:rPr>
          <w:sz w:val="12"/>
        </w:rPr>
        <w:t xml:space="preserve">with India. If the leaderships of both countries work hard to tap this desire, </w:t>
      </w:r>
      <w:r>
        <w:rPr>
          <w:bCs/>
          <w:highlight w:val="yellow"/>
          <w:u w:val="single"/>
        </w:rPr>
        <w:t>they may</w:t>
      </w:r>
      <w:r>
        <w:rPr>
          <w:bCs/>
          <w:u w:val="single"/>
        </w:rPr>
        <w:t xml:space="preserve"> be able to </w:t>
      </w:r>
      <w:r>
        <w:rPr>
          <w:bCs/>
          <w:highlight w:val="yellow"/>
          <w:u w:val="single"/>
        </w:rPr>
        <w:t>usher in</w:t>
      </w:r>
      <w:r w:rsidRPr="00234E37">
        <w:rPr>
          <w:sz w:val="12"/>
        </w:rPr>
        <w:t xml:space="preserve"> a new era of </w:t>
      </w:r>
      <w:r>
        <w:rPr>
          <w:b/>
          <w:iCs/>
          <w:highlight w:val="yellow"/>
          <w:u w:val="single"/>
          <w:bdr w:val="single" w:sz="18" w:space="0" w:color="auto" w:frame="1"/>
        </w:rPr>
        <w:t>peace</w:t>
      </w:r>
      <w:r>
        <w:rPr>
          <w:b/>
          <w:iCs/>
          <w:u w:val="single"/>
          <w:bdr w:val="single" w:sz="18" w:space="0" w:color="auto" w:frame="1"/>
        </w:rPr>
        <w:t xml:space="preserve"> and progress </w:t>
      </w:r>
      <w:r w:rsidRPr="00234E37">
        <w:rPr>
          <w:sz w:val="12"/>
        </w:rPr>
        <w:t>on the Subcontinent.</w:t>
      </w:r>
    </w:p>
    <w:p w:rsidR="00626C1A" w:rsidRDefault="00626C1A" w:rsidP="00234E37">
      <w:pPr>
        <w:pStyle w:val="Heading4"/>
      </w:pPr>
      <w:r>
        <w:t xml:space="preserve">Deterrence checks </w:t>
      </w:r>
    </w:p>
    <w:p w:rsidR="00626C1A" w:rsidRDefault="00626C1A" w:rsidP="00626C1A">
      <w:r>
        <w:rPr>
          <w:b/>
        </w:rPr>
        <w:t>Khan, 12</w:t>
      </w:r>
      <w:r>
        <w:t xml:space="preserve"> (</w:t>
      </w:r>
      <w:proofErr w:type="spellStart"/>
      <w:r>
        <w:t>Ikram</w:t>
      </w:r>
      <w:proofErr w:type="spellEnd"/>
      <w:r>
        <w:t xml:space="preserve"> </w:t>
      </w:r>
      <w:proofErr w:type="spellStart"/>
      <w:r>
        <w:t>Ullah</w:t>
      </w:r>
      <w:proofErr w:type="spellEnd"/>
      <w:r>
        <w:t xml:space="preserve">, analyst for the South Asian Strategic Stability Institute, “Nuclear Pakistan: </w:t>
      </w:r>
      <w:proofErr w:type="spellStart"/>
      <w:r>
        <w:t>Defence</w:t>
      </w:r>
      <w:proofErr w:type="spellEnd"/>
      <w:r>
        <w:t xml:space="preserve"> Vs Energy Development,” 7/26, </w:t>
      </w:r>
      <w:hyperlink r:id="rId66" w:history="1">
        <w:r>
          <w:rPr>
            <w:rStyle w:val="Hyperlink"/>
          </w:rPr>
          <w:t>http://www.eurasiareview.com/26072012-nuclear-pakistan-defence-vs-energy-development-oped/</w:t>
        </w:r>
      </w:hyperlink>
      <w:r>
        <w:t>)</w:t>
      </w:r>
    </w:p>
    <w:p w:rsidR="00626C1A" w:rsidRDefault="00626C1A" w:rsidP="00626C1A">
      <w:pPr>
        <w:jc w:val="both"/>
        <w:rPr>
          <w:bCs/>
          <w:u w:val="single"/>
        </w:rPr>
      </w:pPr>
      <w:r>
        <w:rPr>
          <w:sz w:val="14"/>
        </w:rPr>
        <w:t xml:space="preserve">We must be clear that </w:t>
      </w:r>
      <w:r>
        <w:rPr>
          <w:bCs/>
          <w:highlight w:val="yellow"/>
          <w:u w:val="single"/>
        </w:rPr>
        <w:t>nuclear weapons</w:t>
      </w:r>
      <w:r>
        <w:rPr>
          <w:sz w:val="14"/>
        </w:rPr>
        <w:t xml:space="preserve"> are here to </w:t>
      </w:r>
      <w:r>
        <w:rPr>
          <w:bCs/>
          <w:highlight w:val="yellow"/>
          <w:u w:val="single"/>
        </w:rPr>
        <w:t xml:space="preserve">maintain peace </w:t>
      </w:r>
      <w:r>
        <w:rPr>
          <w:bCs/>
          <w:u w:val="single"/>
        </w:rPr>
        <w:t xml:space="preserve">and stability </w:t>
      </w:r>
      <w:r>
        <w:rPr>
          <w:bCs/>
          <w:highlight w:val="yellow"/>
          <w:u w:val="single"/>
        </w:rPr>
        <w:t>between Pakistan and India</w:t>
      </w:r>
      <w:r>
        <w:rPr>
          <w:sz w:val="14"/>
        </w:rPr>
        <w:t xml:space="preserve">. Pakistan was forced to run its nuclear weapon program due to India’s nuclear weapon program and its hegemonic ambition. </w:t>
      </w:r>
      <w:r>
        <w:rPr>
          <w:bCs/>
          <w:u w:val="single"/>
        </w:rPr>
        <w:t>Pakistan has long said that its nuclear weapon program is security driven.</w:t>
      </w:r>
      <w:r>
        <w:rPr>
          <w:sz w:val="14"/>
        </w:rPr>
        <w:t xml:space="preserve"> While on other hand Indian nuclear weapon program is not security driven, rather it is based on its regional and global aspirations.</w:t>
      </w:r>
      <w:r>
        <w:rPr>
          <w:sz w:val="12"/>
        </w:rPr>
        <w:t>¶</w:t>
      </w:r>
      <w:r>
        <w:rPr>
          <w:sz w:val="14"/>
        </w:rPr>
        <w:t xml:space="preserve"> The security threats still exist for Pakistan, but </w:t>
      </w:r>
      <w:r>
        <w:rPr>
          <w:bCs/>
          <w:u w:val="single"/>
        </w:rPr>
        <w:t>due to its credible nuclear deterrence Pakistan is capable of crushing</w:t>
      </w:r>
      <w:r>
        <w:rPr>
          <w:sz w:val="14"/>
        </w:rPr>
        <w:t xml:space="preserve"> such </w:t>
      </w:r>
      <w:r>
        <w:rPr>
          <w:bCs/>
          <w:u w:val="single"/>
        </w:rPr>
        <w:t>threats</w:t>
      </w:r>
      <w:r>
        <w:rPr>
          <w:sz w:val="14"/>
        </w:rPr>
        <w:t xml:space="preserve"> or plans. In the recent past, the tragedy, which many historians remember as the “Fall of Dhaka”, carries some lessons for us to be learnt. If India could intervene at that time, then it is quite possible it could intervene in </w:t>
      </w:r>
      <w:proofErr w:type="spellStart"/>
      <w:r>
        <w:rPr>
          <w:sz w:val="14"/>
        </w:rPr>
        <w:t>Baloachistan</w:t>
      </w:r>
      <w:proofErr w:type="spellEnd"/>
      <w:r>
        <w:rPr>
          <w:sz w:val="14"/>
        </w:rPr>
        <w:t xml:space="preserve">. Now </w:t>
      </w:r>
      <w:r>
        <w:rPr>
          <w:bCs/>
          <w:u w:val="single"/>
        </w:rPr>
        <w:t xml:space="preserve">the </w:t>
      </w:r>
      <w:r>
        <w:rPr>
          <w:bCs/>
          <w:highlight w:val="yellow"/>
          <w:u w:val="single"/>
        </w:rPr>
        <w:t xml:space="preserve">nuclear capability </w:t>
      </w:r>
      <w:r>
        <w:rPr>
          <w:bCs/>
          <w:u w:val="single"/>
        </w:rPr>
        <w:t xml:space="preserve">of Pakistan </w:t>
      </w:r>
      <w:r>
        <w:rPr>
          <w:bCs/>
          <w:highlight w:val="yellow"/>
          <w:u w:val="single"/>
        </w:rPr>
        <w:t xml:space="preserve">deters India from perusing any kind of intervention because of the </w:t>
      </w:r>
      <w:r>
        <w:rPr>
          <w:bCs/>
          <w:u w:val="single"/>
        </w:rPr>
        <w:t xml:space="preserve">fear of perceived </w:t>
      </w:r>
      <w:r>
        <w:rPr>
          <w:bCs/>
          <w:highlight w:val="yellow"/>
          <w:u w:val="single"/>
        </w:rPr>
        <w:t>consequences</w:t>
      </w:r>
      <w:r>
        <w:rPr>
          <w:bCs/>
          <w:u w:val="single"/>
        </w:rPr>
        <w:t>.</w:t>
      </w:r>
      <w:r>
        <w:rPr>
          <w:sz w:val="12"/>
        </w:rPr>
        <w:t>¶</w:t>
      </w:r>
      <w:r>
        <w:rPr>
          <w:sz w:val="14"/>
        </w:rPr>
        <w:t xml:space="preserve"> It is Pakistan’s credible </w:t>
      </w:r>
      <w:r>
        <w:rPr>
          <w:bCs/>
          <w:u w:val="single"/>
        </w:rPr>
        <w:t>nuclear deterrence</w:t>
      </w:r>
      <w:r>
        <w:rPr>
          <w:sz w:val="14"/>
        </w:rPr>
        <w:t xml:space="preserve"> capability that effectively </w:t>
      </w:r>
      <w:r>
        <w:rPr>
          <w:bCs/>
          <w:u w:val="single"/>
        </w:rPr>
        <w:t>neutralizes any ill intent of its opponent</w:t>
      </w:r>
      <w:r>
        <w:rPr>
          <w:sz w:val="14"/>
        </w:rPr>
        <w:t xml:space="preserve"> against its integrity and sovereignty. It is evident that </w:t>
      </w:r>
      <w:r>
        <w:rPr>
          <w:bCs/>
          <w:highlight w:val="yellow"/>
          <w:u w:val="single"/>
        </w:rPr>
        <w:t>after the</w:t>
      </w:r>
      <w:r>
        <w:rPr>
          <w:sz w:val="14"/>
          <w:highlight w:val="yellow"/>
        </w:rPr>
        <w:t xml:space="preserve"> </w:t>
      </w:r>
      <w:r>
        <w:rPr>
          <w:sz w:val="14"/>
        </w:rPr>
        <w:t xml:space="preserve">December 13, </w:t>
      </w:r>
      <w:r>
        <w:rPr>
          <w:bCs/>
          <w:u w:val="single"/>
        </w:rPr>
        <w:t>20</w:t>
      </w:r>
      <w:r>
        <w:rPr>
          <w:bCs/>
          <w:highlight w:val="yellow"/>
          <w:u w:val="single"/>
        </w:rPr>
        <w:t>01</w:t>
      </w:r>
      <w:r>
        <w:rPr>
          <w:bCs/>
          <w:u w:val="single"/>
        </w:rPr>
        <w:t xml:space="preserve"> terrorists </w:t>
      </w:r>
      <w:r>
        <w:rPr>
          <w:bCs/>
          <w:highlight w:val="yellow"/>
          <w:u w:val="single"/>
        </w:rPr>
        <w:t>attack on Indian Parliament, India mobilized</w:t>
      </w:r>
      <w:r>
        <w:rPr>
          <w:bCs/>
          <w:u w:val="single"/>
        </w:rPr>
        <w:t xml:space="preserve"> its armed forces </w:t>
      </w:r>
      <w:r>
        <w:rPr>
          <w:bCs/>
          <w:highlight w:val="yellow"/>
          <w:u w:val="single"/>
        </w:rPr>
        <w:t>to attack on Pakistan</w:t>
      </w:r>
      <w:r>
        <w:rPr>
          <w:bCs/>
          <w:u w:val="single"/>
        </w:rPr>
        <w:t xml:space="preserve">, </w:t>
      </w:r>
      <w:r>
        <w:rPr>
          <w:bCs/>
          <w:highlight w:val="yellow"/>
          <w:u w:val="single"/>
        </w:rPr>
        <w:t xml:space="preserve">but refrained </w:t>
      </w:r>
      <w:r>
        <w:rPr>
          <w:bCs/>
          <w:u w:val="single"/>
        </w:rPr>
        <w:t xml:space="preserve">from doing so </w:t>
      </w:r>
      <w:r>
        <w:rPr>
          <w:bCs/>
          <w:highlight w:val="yellow"/>
          <w:u w:val="single"/>
        </w:rPr>
        <w:t xml:space="preserve">as it realized </w:t>
      </w:r>
      <w:r>
        <w:rPr>
          <w:bCs/>
          <w:u w:val="single"/>
        </w:rPr>
        <w:t xml:space="preserve">that any such </w:t>
      </w:r>
      <w:r>
        <w:rPr>
          <w:bCs/>
          <w:highlight w:val="yellow"/>
          <w:u w:val="single"/>
        </w:rPr>
        <w:t>irrational action would lead to a nuclear war</w:t>
      </w:r>
      <w:r>
        <w:rPr>
          <w:sz w:val="14"/>
        </w:rPr>
        <w:t xml:space="preserve">. </w:t>
      </w:r>
      <w:r>
        <w:rPr>
          <w:bCs/>
          <w:highlight w:val="yellow"/>
          <w:u w:val="single"/>
        </w:rPr>
        <w:t xml:space="preserve">The same </w:t>
      </w:r>
      <w:r>
        <w:rPr>
          <w:bCs/>
          <w:u w:val="single"/>
        </w:rPr>
        <w:t xml:space="preserve">was the case </w:t>
      </w:r>
      <w:r>
        <w:rPr>
          <w:bCs/>
          <w:highlight w:val="yellow"/>
          <w:u w:val="single"/>
        </w:rPr>
        <w:t xml:space="preserve">after Mumbai </w:t>
      </w:r>
      <w:r>
        <w:rPr>
          <w:bCs/>
          <w:u w:val="single"/>
        </w:rPr>
        <w:t>attacks</w:t>
      </w:r>
      <w:r>
        <w:rPr>
          <w:sz w:val="14"/>
        </w:rPr>
        <w:t xml:space="preserve"> on November 26, 2008 – the nuclear </w:t>
      </w:r>
      <w:r>
        <w:rPr>
          <w:bCs/>
          <w:highlight w:val="yellow"/>
          <w:u w:val="single"/>
        </w:rPr>
        <w:t>deterrence</w:t>
      </w:r>
      <w:r>
        <w:rPr>
          <w:bCs/>
          <w:u w:val="single"/>
        </w:rPr>
        <w:t xml:space="preserve"> prevailed and it </w:t>
      </w:r>
      <w:r>
        <w:rPr>
          <w:bCs/>
          <w:highlight w:val="yellow"/>
          <w:u w:val="single"/>
        </w:rPr>
        <w:t xml:space="preserve">prevented </w:t>
      </w:r>
      <w:r>
        <w:rPr>
          <w:bCs/>
          <w:u w:val="single"/>
        </w:rPr>
        <w:t xml:space="preserve">the likelihood of an </w:t>
      </w:r>
      <w:proofErr w:type="spellStart"/>
      <w:r>
        <w:rPr>
          <w:bCs/>
          <w:u w:val="single"/>
        </w:rPr>
        <w:t>all out</w:t>
      </w:r>
      <w:proofErr w:type="spellEnd"/>
      <w:r>
        <w:rPr>
          <w:bCs/>
          <w:u w:val="single"/>
        </w:rPr>
        <w:t xml:space="preserve"> </w:t>
      </w:r>
      <w:r>
        <w:rPr>
          <w:bCs/>
          <w:highlight w:val="yellow"/>
          <w:u w:val="single"/>
        </w:rPr>
        <w:t xml:space="preserve">nuclear war </w:t>
      </w:r>
      <w:r>
        <w:rPr>
          <w:bCs/>
          <w:u w:val="single"/>
        </w:rPr>
        <w:t>in South Asia.</w:t>
      </w:r>
    </w:p>
    <w:p w:rsidR="00626C1A" w:rsidRPr="00626C1A" w:rsidRDefault="00626C1A" w:rsidP="00626C1A"/>
    <w:p w:rsidR="004A28FA" w:rsidRDefault="005B685B" w:rsidP="005B685B">
      <w:pPr>
        <w:pStyle w:val="Heading2"/>
      </w:pPr>
      <w:r>
        <w:t xml:space="preserve">A2: Growth Bad – </w:t>
      </w:r>
      <w:proofErr w:type="spellStart"/>
      <w:r>
        <w:t>Heg</w:t>
      </w:r>
      <w:proofErr w:type="spellEnd"/>
    </w:p>
    <w:p w:rsidR="005B685B" w:rsidRDefault="00234E37" w:rsidP="005B685B">
      <w:pPr>
        <w:pStyle w:val="Heading3"/>
      </w:pPr>
      <w:r>
        <w:t>Top Level – China Peaceful</w:t>
      </w:r>
    </w:p>
    <w:p w:rsidR="005B685B" w:rsidRDefault="005B685B" w:rsidP="005B685B">
      <w:pPr>
        <w:pStyle w:val="Heading4"/>
      </w:pPr>
      <w:r>
        <w:t xml:space="preserve">China unlikely to wage war against US </w:t>
      </w:r>
      <w:proofErr w:type="spellStart"/>
      <w:r>
        <w:t>Heg</w:t>
      </w:r>
      <w:proofErr w:type="spellEnd"/>
      <w:r>
        <w:t xml:space="preserve">—They don't have the capabilities or desire to do so </w:t>
      </w:r>
    </w:p>
    <w:p w:rsidR="005B685B" w:rsidRDefault="005B685B" w:rsidP="005B685B">
      <w:pPr>
        <w:rPr>
          <w:rFonts w:eastAsia="Times New Roman"/>
        </w:rPr>
      </w:pPr>
      <w:r w:rsidRPr="00D27CC4">
        <w:rPr>
          <w:rStyle w:val="Style13ptBold"/>
        </w:rPr>
        <w:t>Chen 2015</w:t>
      </w:r>
      <w:r w:rsidRPr="00D27CC4">
        <w:rPr>
          <w:rFonts w:eastAsia="Times New Roman"/>
        </w:rPr>
        <w:t xml:space="preserve"> (</w:t>
      </w:r>
      <w:proofErr w:type="spellStart"/>
      <w:r w:rsidRPr="00D27CC4">
        <w:rPr>
          <w:rFonts w:eastAsia="Times New Roman"/>
        </w:rPr>
        <w:t>Dingding</w:t>
      </w:r>
      <w:proofErr w:type="spellEnd"/>
      <w:r w:rsidRPr="00D27CC4">
        <w:rPr>
          <w:rFonts w:eastAsia="Times New Roman"/>
        </w:rPr>
        <w:t> Chen is an assistant professor of Government and Public Administration at the University of Macau, Non-Resident Fellow at the Global Public Policy Institute (</w:t>
      </w:r>
      <w:proofErr w:type="spellStart"/>
      <w:r w:rsidRPr="00D27CC4">
        <w:rPr>
          <w:rFonts w:eastAsia="Times New Roman"/>
        </w:rPr>
        <w:t>GPPi</w:t>
      </w:r>
      <w:proofErr w:type="spellEnd"/>
      <w:r w:rsidRPr="00D27CC4">
        <w:rPr>
          <w:rFonts w:eastAsia="Times New Roman"/>
        </w:rPr>
        <w:t xml:space="preserve">) Berlin, Germany. He is also the Founding Director of </w:t>
      </w:r>
      <w:proofErr w:type="spellStart"/>
      <w:r w:rsidRPr="00D27CC4">
        <w:rPr>
          <w:rFonts w:ascii="Baoli SC Regular" w:eastAsia="Times New Roman" w:hAnsi="Baoli SC Regular" w:cs="Baoli SC Regular"/>
        </w:rPr>
        <w:t>海国图智研究院</w:t>
      </w:r>
      <w:proofErr w:type="spellEnd"/>
      <w:r w:rsidRPr="00D27CC4">
        <w:rPr>
          <w:rFonts w:eastAsia="Times New Roman"/>
        </w:rPr>
        <w:t xml:space="preserve"> </w:t>
      </w:r>
      <w:r w:rsidRPr="00D27CC4">
        <w:rPr>
          <w:rFonts w:ascii="Baoli SC Regular" w:eastAsia="Times New Roman" w:hAnsi="Baoli SC Regular" w:cs="Baoli SC Regular"/>
        </w:rPr>
        <w:t>（</w:t>
      </w:r>
      <w:proofErr w:type="spellStart"/>
      <w:r w:rsidRPr="00D27CC4">
        <w:rPr>
          <w:rFonts w:eastAsia="Times New Roman"/>
        </w:rPr>
        <w:t>Intellisia</w:t>
      </w:r>
      <w:proofErr w:type="spellEnd"/>
      <w:r w:rsidRPr="00D27CC4">
        <w:rPr>
          <w:rFonts w:eastAsia="Times New Roman"/>
        </w:rPr>
        <w:t xml:space="preserve"> Institute</w:t>
      </w:r>
      <w:r w:rsidRPr="00D27CC4">
        <w:rPr>
          <w:rFonts w:ascii="Baoli SC Regular" w:eastAsia="Times New Roman" w:hAnsi="Baoli SC Regular" w:cs="Baoli SC Regular"/>
        </w:rPr>
        <w:t>）</w:t>
      </w:r>
      <w:r w:rsidRPr="00D27CC4">
        <w:rPr>
          <w:rFonts w:eastAsia="Times New Roman"/>
        </w:rPr>
        <w:t>, a newly established independent think tank focusing on international affairs in China. His research interests include: Chinese foreign policy, Asian security, Chinese politics, and human rights. He can be found on Twitter at </w:t>
      </w:r>
      <w:hyperlink r:id="rId67" w:tgtFrame="_blank" w:history="1">
        <w:r w:rsidRPr="00D27CC4">
          <w:rPr>
            <w:rStyle w:val="Hyperlink"/>
            <w:rFonts w:eastAsia="Times New Roman"/>
          </w:rPr>
          <w:t>@ChenDingding</w:t>
        </w:r>
      </w:hyperlink>
      <w:r w:rsidRPr="00D27CC4">
        <w:rPr>
          <w:rFonts w:eastAsia="Times New Roman"/>
        </w:rPr>
        <w:t xml:space="preserve">. “Relax, China Won’t Challenge US Hegemony.”, </w:t>
      </w:r>
      <w:hyperlink r:id="rId68" w:history="1">
        <w:r w:rsidRPr="00D27CC4">
          <w:rPr>
            <w:rStyle w:val="Hyperlink"/>
            <w:rFonts w:eastAsia="Times New Roman"/>
          </w:rPr>
          <w:t>http://thediplomat.com/2015/01/relax-china-wont-challenge-us-hegemony/</w:t>
        </w:r>
      </w:hyperlink>
      <w:r w:rsidRPr="00D27CC4">
        <w:rPr>
          <w:rFonts w:eastAsia="Times New Roman"/>
        </w:rPr>
        <w:t>)</w:t>
      </w:r>
    </w:p>
    <w:p w:rsidR="005B685B" w:rsidRDefault="005B685B" w:rsidP="005B685B">
      <w:pPr>
        <w:rPr>
          <w:rFonts w:eastAsia="Times New Roman"/>
          <w:sz w:val="16"/>
        </w:rPr>
      </w:pPr>
      <w:r w:rsidRPr="00D27CC4">
        <w:rPr>
          <w:rFonts w:eastAsia="Times New Roman"/>
          <w:u w:val="single"/>
        </w:rPr>
        <w:t xml:space="preserve">Needless to say, </w:t>
      </w:r>
      <w:r w:rsidRPr="00D27CC4">
        <w:rPr>
          <w:rFonts w:eastAsia="Times New Roman"/>
          <w:highlight w:val="yellow"/>
          <w:u w:val="single"/>
        </w:rPr>
        <w:t>the Sino-U.S. relationship is one of the most important yet complicated bilateral relationships in the world today</w:t>
      </w:r>
      <w:r w:rsidRPr="00EC7BBF">
        <w:rPr>
          <w:rFonts w:eastAsia="Times New Roman"/>
          <w:sz w:val="16"/>
        </w:rPr>
        <w:t xml:space="preserve">. This explains why </w:t>
      </w:r>
      <w:r w:rsidRPr="00EC7BBF">
        <w:rPr>
          <w:rFonts w:eastAsia="Times New Roman"/>
          <w:highlight w:val="yellow"/>
          <w:u w:val="single"/>
        </w:rPr>
        <w:t>Chinese Vice Premier</w:t>
      </w:r>
      <w:r w:rsidRPr="00EC7BBF">
        <w:rPr>
          <w:rFonts w:eastAsia="Times New Roman"/>
          <w:sz w:val="16"/>
        </w:rPr>
        <w:t xml:space="preserve"> Wang Yang’s recent comments on Sino-U.S. relations have stirred up a debate online (</w:t>
      </w:r>
      <w:hyperlink r:id="rId69" w:tgtFrame="_blank" w:history="1">
        <w:r w:rsidRPr="00EC7BBF">
          <w:rPr>
            <w:rStyle w:val="Hyperlink"/>
            <w:rFonts w:eastAsia="Times New Roman"/>
            <w:sz w:val="16"/>
          </w:rPr>
          <w:t>here</w:t>
        </w:r>
      </w:hyperlink>
      <w:r w:rsidRPr="00EC7BBF">
        <w:rPr>
          <w:rFonts w:eastAsia="Times New Roman"/>
          <w:sz w:val="16"/>
        </w:rPr>
        <w:t xml:space="preserve"> and </w:t>
      </w:r>
      <w:hyperlink r:id="rId70" w:tgtFrame="_blank" w:history="1">
        <w:r w:rsidRPr="00EC7BBF">
          <w:rPr>
            <w:rStyle w:val="Hyperlink"/>
            <w:rFonts w:eastAsia="Times New Roman"/>
            <w:sz w:val="16"/>
          </w:rPr>
          <w:t>here</w:t>
        </w:r>
      </w:hyperlink>
      <w:r w:rsidRPr="00EC7BBF">
        <w:rPr>
          <w:rFonts w:eastAsia="Times New Roman"/>
          <w:sz w:val="16"/>
          <w:highlight w:val="yellow"/>
        </w:rPr>
        <w:t xml:space="preserve">). </w:t>
      </w:r>
      <w:hyperlink r:id="rId71" w:tgtFrame="_blank" w:history="1">
        <w:r w:rsidRPr="00D27CC4">
          <w:rPr>
            <w:rStyle w:val="Hyperlink"/>
            <w:rFonts w:eastAsia="Times New Roman"/>
            <w:highlight w:val="yellow"/>
            <w:u w:val="single"/>
          </w:rPr>
          <w:t>Wang Yang</w:t>
        </w:r>
      </w:hyperlink>
      <w:r w:rsidRPr="00D27CC4">
        <w:rPr>
          <w:rFonts w:eastAsia="Times New Roman"/>
          <w:highlight w:val="yellow"/>
          <w:u w:val="single"/>
        </w:rPr>
        <w:t xml:space="preserve"> stated that China “[has] neither the </w:t>
      </w:r>
      <w:r w:rsidRPr="00952FDC">
        <w:rPr>
          <w:rFonts w:eastAsia="Times New Roman"/>
          <w:b/>
          <w:highlight w:val="yellow"/>
          <w:u w:val="single"/>
        </w:rPr>
        <w:t>ability nor the intent</w:t>
      </w:r>
      <w:r w:rsidRPr="00D27CC4">
        <w:rPr>
          <w:rFonts w:eastAsia="Times New Roman"/>
          <w:highlight w:val="yellow"/>
          <w:u w:val="single"/>
        </w:rPr>
        <w:t xml:space="preserve"> to challenge the United States.</w:t>
      </w:r>
      <w:r w:rsidRPr="00D27CC4">
        <w:rPr>
          <w:rFonts w:eastAsia="Times New Roman"/>
          <w:u w:val="single"/>
        </w:rPr>
        <w:t xml:space="preserve">” Partly because it is rare for a senior Chinese leader to make such soft remarks with regard to Sino-U.S. relations and partly because Wang’s remarks are seemingly inconsistent with </w:t>
      </w:r>
      <w:hyperlink r:id="rId72" w:tgtFrame="_blank" w:history="1">
        <w:r w:rsidRPr="00D27CC4">
          <w:rPr>
            <w:rStyle w:val="Hyperlink"/>
            <w:rFonts w:eastAsia="Times New Roman"/>
            <w:u w:val="single"/>
          </w:rPr>
          <w:t>China’s recent assertive foreign policies</w:t>
        </w:r>
      </w:hyperlink>
      <w:r w:rsidRPr="00D27CC4">
        <w:rPr>
          <w:rFonts w:eastAsia="Times New Roman"/>
          <w:u w:val="single"/>
        </w:rPr>
        <w:t>, t</w:t>
      </w:r>
      <w:r w:rsidRPr="00EC7BBF">
        <w:rPr>
          <w:rFonts w:eastAsia="Times New Roman"/>
          <w:sz w:val="16"/>
        </w:rPr>
        <w:t xml:space="preserve">here has been a fierce debate about the true meaning of Wang’s remarks in the United States. </w:t>
      </w:r>
      <w:r w:rsidRPr="00D27CC4">
        <w:rPr>
          <w:rFonts w:eastAsia="Times New Roman"/>
          <w:highlight w:val="yellow"/>
          <w:u w:val="single"/>
        </w:rPr>
        <w:t>Most American analysts</w:t>
      </w:r>
      <w:r w:rsidRPr="00D27CC4">
        <w:rPr>
          <w:rFonts w:eastAsia="Times New Roman"/>
          <w:u w:val="single"/>
        </w:rPr>
        <w:t xml:space="preserve">, however, </w:t>
      </w:r>
      <w:r w:rsidRPr="00D27CC4">
        <w:rPr>
          <w:rFonts w:eastAsia="Times New Roman"/>
          <w:highlight w:val="yellow"/>
          <w:u w:val="single"/>
        </w:rPr>
        <w:t xml:space="preserve">are </w:t>
      </w:r>
      <w:r w:rsidRPr="00952FDC">
        <w:rPr>
          <w:rFonts w:eastAsia="Times New Roman"/>
          <w:b/>
          <w:highlight w:val="yellow"/>
          <w:u w:val="single"/>
        </w:rPr>
        <w:t xml:space="preserve">skeptical </w:t>
      </w:r>
      <w:r w:rsidRPr="00D27CC4">
        <w:rPr>
          <w:rFonts w:eastAsia="Times New Roman"/>
          <w:highlight w:val="yellow"/>
          <w:u w:val="single"/>
        </w:rPr>
        <w:t>toward Wang’s conciliatory remarks</w:t>
      </w:r>
      <w:r w:rsidRPr="00D27CC4">
        <w:rPr>
          <w:rFonts w:eastAsia="Times New Roman"/>
          <w:u w:val="single"/>
        </w:rPr>
        <w:t xml:space="preserve"> and continue to believe that China’s ultimate aim is to establish a China-centric order in Asia at the expense of the U.S. influence in Asia</w:t>
      </w:r>
      <w:r w:rsidRPr="00EC7BBF">
        <w:rPr>
          <w:rFonts w:eastAsia="Times New Roman"/>
          <w:sz w:val="16"/>
        </w:rPr>
        <w:t xml:space="preserve">. In other words, China seeks to replace the U.S. as the new global hegemon. </w:t>
      </w:r>
      <w:r w:rsidRPr="00D27CC4">
        <w:rPr>
          <w:rFonts w:eastAsia="Times New Roman"/>
          <w:u w:val="single"/>
        </w:rPr>
        <w:t xml:space="preserve">First let us look at China’s capabilities, which need to be especially formidable if China wants to challenge the United States. </w:t>
      </w:r>
      <w:r w:rsidRPr="00D27CC4">
        <w:rPr>
          <w:rFonts w:eastAsia="Times New Roman"/>
          <w:highlight w:val="yellow"/>
          <w:u w:val="single"/>
        </w:rPr>
        <w:t>Although China’s comprehensive capabilities have been growing</w:t>
      </w:r>
      <w:r w:rsidRPr="00952FDC">
        <w:rPr>
          <w:rFonts w:eastAsia="Times New Roman"/>
          <w:b/>
          <w:highlight w:val="yellow"/>
          <w:u w:val="single"/>
        </w:rPr>
        <w:t xml:space="preserve"> rapidly</w:t>
      </w:r>
      <w:r w:rsidRPr="00D27CC4">
        <w:rPr>
          <w:rFonts w:eastAsia="Times New Roman"/>
          <w:highlight w:val="yellow"/>
          <w:u w:val="single"/>
        </w:rPr>
        <w:t xml:space="preserve"> for the </w:t>
      </w:r>
      <w:r w:rsidRPr="00180618">
        <w:rPr>
          <w:rFonts w:eastAsia="Times New Roman"/>
          <w:b/>
          <w:highlight w:val="yellow"/>
          <w:u w:val="single"/>
        </w:rPr>
        <w:t>past three decade</w:t>
      </w:r>
      <w:r w:rsidRPr="00180618">
        <w:rPr>
          <w:rFonts w:eastAsia="Times New Roman"/>
          <w:b/>
          <w:u w:val="single"/>
        </w:rPr>
        <w:t>s</w:t>
      </w:r>
      <w:r w:rsidRPr="00D27CC4">
        <w:rPr>
          <w:rFonts w:eastAsia="Times New Roman"/>
          <w:u w:val="single"/>
        </w:rPr>
        <w:t xml:space="preserve">, </w:t>
      </w:r>
      <w:r w:rsidRPr="00952FDC">
        <w:rPr>
          <w:rFonts w:eastAsia="Times New Roman"/>
          <w:u w:val="single"/>
        </w:rPr>
        <w:t>almost all analysts inside and outside of China agree that there is still a huge gap between China and the U.S.</w:t>
      </w:r>
      <w:r w:rsidRPr="00D27CC4">
        <w:rPr>
          <w:rFonts w:eastAsia="Times New Roman"/>
          <w:highlight w:val="yellow"/>
          <w:u w:val="single"/>
        </w:rPr>
        <w:t xml:space="preserve"> in terms of </w:t>
      </w:r>
      <w:r w:rsidRPr="00952FDC">
        <w:rPr>
          <w:rFonts w:eastAsia="Times New Roman"/>
          <w:b/>
          <w:highlight w:val="yellow"/>
          <w:u w:val="single"/>
        </w:rPr>
        <w:t xml:space="preserve">comprehensive </w:t>
      </w:r>
      <w:r w:rsidRPr="00D27CC4">
        <w:rPr>
          <w:rFonts w:eastAsia="Times New Roman"/>
          <w:highlight w:val="yellow"/>
          <w:u w:val="single"/>
        </w:rPr>
        <w:t xml:space="preserve">capabilities, </w:t>
      </w:r>
      <w:r w:rsidRPr="00952FDC">
        <w:rPr>
          <w:rFonts w:eastAsia="Times New Roman"/>
          <w:u w:val="single"/>
        </w:rPr>
        <w:t xml:space="preserve">particularly when </w:t>
      </w:r>
      <w:r w:rsidRPr="00952FDC">
        <w:rPr>
          <w:rFonts w:eastAsia="Times New Roman"/>
          <w:b/>
          <w:highlight w:val="yellow"/>
          <w:u w:val="single"/>
        </w:rPr>
        <w:t>the U.S. is far ahead of China in military and technological realms</w:t>
      </w:r>
      <w:r w:rsidRPr="00D27CC4">
        <w:rPr>
          <w:rFonts w:eastAsia="Times New Roman"/>
          <w:highlight w:val="yellow"/>
          <w:u w:val="single"/>
        </w:rPr>
        <w:t>.</w:t>
      </w:r>
      <w:r w:rsidRPr="00EC7BBF">
        <w:rPr>
          <w:rFonts w:eastAsia="Times New Roman"/>
          <w:sz w:val="16"/>
          <w:highlight w:val="yellow"/>
        </w:rPr>
        <w:t xml:space="preserve"> </w:t>
      </w:r>
      <w:r w:rsidRPr="00D27CC4">
        <w:rPr>
          <w:rFonts w:eastAsia="Times New Roman"/>
          <w:highlight w:val="yellow"/>
          <w:u w:val="single"/>
        </w:rPr>
        <w:t xml:space="preserve">China’s economy </w:t>
      </w:r>
      <w:hyperlink r:id="rId73" w:tgtFrame="_blank" w:history="1">
        <w:r w:rsidRPr="00D27CC4">
          <w:rPr>
            <w:rStyle w:val="Hyperlink"/>
            <w:rFonts w:eastAsia="Times New Roman"/>
            <w:highlight w:val="yellow"/>
            <w:u w:val="single"/>
          </w:rPr>
          <w:t>might have</w:t>
        </w:r>
        <w:r w:rsidRPr="00952FDC">
          <w:rPr>
            <w:rStyle w:val="Hyperlink"/>
            <w:rFonts w:eastAsia="Times New Roman"/>
            <w:u w:val="single"/>
          </w:rPr>
          <w:t xml:space="preserve"> already </w:t>
        </w:r>
        <w:r w:rsidRPr="00D27CC4">
          <w:rPr>
            <w:rStyle w:val="Hyperlink"/>
            <w:rFonts w:eastAsia="Times New Roman"/>
            <w:highlight w:val="yellow"/>
            <w:u w:val="single"/>
          </w:rPr>
          <w:t>passed</w:t>
        </w:r>
      </w:hyperlink>
      <w:r w:rsidRPr="00D27CC4">
        <w:rPr>
          <w:rFonts w:eastAsia="Times New Roman"/>
          <w:highlight w:val="yellow"/>
          <w:u w:val="single"/>
        </w:rPr>
        <w:t xml:space="preserve"> the U.S. economy as the largest one in 2014, but the </w:t>
      </w:r>
      <w:r w:rsidRPr="00952FDC">
        <w:rPr>
          <w:rFonts w:eastAsia="Times New Roman"/>
          <w:b/>
          <w:highlight w:val="yellow"/>
          <w:u w:val="single"/>
        </w:rPr>
        <w:t xml:space="preserve">quality </w:t>
      </w:r>
      <w:r w:rsidRPr="00D27CC4">
        <w:rPr>
          <w:rFonts w:eastAsia="Times New Roman"/>
          <w:highlight w:val="yellow"/>
          <w:u w:val="single"/>
        </w:rPr>
        <w:t xml:space="preserve">of China’s economy still remains a major </w:t>
      </w:r>
      <w:r w:rsidRPr="00952FDC">
        <w:rPr>
          <w:rFonts w:eastAsia="Times New Roman"/>
          <w:b/>
          <w:highlight w:val="yellow"/>
          <w:u w:val="single"/>
        </w:rPr>
        <w:t>weakness</w:t>
      </w:r>
      <w:r w:rsidRPr="00D27CC4">
        <w:rPr>
          <w:rFonts w:eastAsia="Times New Roman"/>
          <w:highlight w:val="yellow"/>
          <w:u w:val="single"/>
        </w:rPr>
        <w:t xml:space="preserve"> for Beijing.</w:t>
      </w:r>
      <w:r w:rsidRPr="00EC7BBF">
        <w:rPr>
          <w:rFonts w:eastAsia="Times New Roman"/>
          <w:sz w:val="16"/>
        </w:rPr>
        <w:t xml:space="preserve"> Thus, </w:t>
      </w:r>
      <w:r w:rsidRPr="00952FDC">
        <w:rPr>
          <w:rFonts w:eastAsia="Times New Roman"/>
          <w:highlight w:val="yellow"/>
          <w:u w:val="single"/>
        </w:rPr>
        <w:t xml:space="preserve">it would be a </w:t>
      </w:r>
      <w:r w:rsidRPr="00952FDC">
        <w:rPr>
          <w:rFonts w:eastAsia="Times New Roman"/>
          <w:b/>
          <w:highlight w:val="yellow"/>
          <w:u w:val="single"/>
        </w:rPr>
        <w:t>serious mistake</w:t>
      </w:r>
      <w:r w:rsidRPr="00952FDC">
        <w:rPr>
          <w:rFonts w:eastAsia="Times New Roman"/>
          <w:highlight w:val="yellow"/>
          <w:u w:val="single"/>
        </w:rPr>
        <w:t xml:space="preserve"> for China to</w:t>
      </w:r>
      <w:r w:rsidRPr="00952FDC">
        <w:rPr>
          <w:rFonts w:eastAsia="Times New Roman"/>
          <w:b/>
          <w:highlight w:val="yellow"/>
          <w:u w:val="single"/>
        </w:rPr>
        <w:t xml:space="preserve"> challenge</w:t>
      </w:r>
      <w:r w:rsidRPr="00952FDC">
        <w:rPr>
          <w:rFonts w:eastAsia="Times New Roman"/>
          <w:highlight w:val="yellow"/>
          <w:u w:val="single"/>
        </w:rPr>
        <w:t xml:space="preserve"> the U.S.</w:t>
      </w:r>
      <w:r w:rsidRPr="00D27CC4">
        <w:rPr>
          <w:rFonts w:eastAsia="Times New Roman"/>
          <w:u w:val="single"/>
        </w:rPr>
        <w:t xml:space="preserve"> directly given the wide gap of capabilities between the two. Even if one day China’s comprehensive capabilities catch up with the United States,</w:t>
      </w:r>
      <w:r w:rsidRPr="00EC7BBF">
        <w:rPr>
          <w:rFonts w:eastAsia="Times New Roman"/>
          <w:sz w:val="16"/>
        </w:rPr>
        <w:t xml:space="preserve"> it would still be a huge mistake for China to challenge the U.S. because by then the two economies would be much more closely interconnected, creating a situation of mutual dependence benefiting both countries.</w:t>
      </w:r>
    </w:p>
    <w:p w:rsidR="00CD4E25" w:rsidRDefault="00B8689A" w:rsidP="00234E37">
      <w:pPr>
        <w:pStyle w:val="Heading3"/>
      </w:pPr>
      <w:r>
        <w:t>EXT – No War - Capability</w:t>
      </w:r>
    </w:p>
    <w:p w:rsidR="00CD4E25" w:rsidRDefault="00CD4E25" w:rsidP="00CD4E25">
      <w:pPr>
        <w:pStyle w:val="Heading4"/>
      </w:pPr>
      <w:r>
        <w:t>China is too weak to cause war</w:t>
      </w:r>
    </w:p>
    <w:p w:rsidR="00CD4E25" w:rsidRDefault="00CD4E25" w:rsidP="00CD4E25">
      <w:r w:rsidRPr="00234E37">
        <w:t>Jon</w:t>
      </w:r>
      <w:r w:rsidRPr="00830C8B">
        <w:rPr>
          <w:rStyle w:val="Style13ptBold"/>
        </w:rPr>
        <w:t xml:space="preserve"> Davis ’15</w:t>
      </w:r>
      <w:r>
        <w:t xml:space="preserve"> </w:t>
      </w:r>
      <w:r w:rsidRPr="00234E37">
        <w:t xml:space="preserve">(Four time </w:t>
      </w:r>
      <w:proofErr w:type="spellStart"/>
      <w:r w:rsidRPr="00234E37">
        <w:t>Quora</w:t>
      </w:r>
      <w:proofErr w:type="spellEnd"/>
      <w:r w:rsidRPr="00234E37">
        <w:t xml:space="preserve"> Top Writer, published author and Marine, honorably discharged in 2008, veteran of Operation Iraqi Freedom, entrepreneur, English and History teacher, writer and Christian </w:t>
      </w:r>
      <w:hyperlink r:id="rId74" w:history="1">
        <w:r w:rsidRPr="00234E37">
          <w:rPr>
            <w:rStyle w:val="Hyperlink"/>
          </w:rPr>
          <w:t>https://www.quora.com/How-would-a-war-between-the-US-and-China-play-out</w:t>
        </w:r>
      </w:hyperlink>
      <w:r w:rsidRPr="00234E37">
        <w:t xml:space="preserve"> Nov 11, 2015) *language modified</w:t>
      </w:r>
    </w:p>
    <w:p w:rsidR="00CD4E25" w:rsidRPr="00D557A9" w:rsidRDefault="00CD4E25" w:rsidP="00CD4E25">
      <w:pPr>
        <w:rPr>
          <w:sz w:val="16"/>
        </w:rPr>
      </w:pPr>
      <w:r w:rsidRPr="00D557A9">
        <w:rPr>
          <w:rFonts w:ascii="Georgia" w:hAnsi="Georgia"/>
          <w:color w:val="333333"/>
          <w:sz w:val="16"/>
          <w:szCs w:val="23"/>
        </w:rPr>
        <w:t xml:space="preserve">To begin, we need to say one thing very clearly; </w:t>
      </w:r>
      <w:r w:rsidRPr="00363D3E">
        <w:rPr>
          <w:rFonts w:ascii="Georgia" w:hAnsi="Georgia"/>
          <w:color w:val="333333"/>
          <w:sz w:val="23"/>
          <w:szCs w:val="23"/>
          <w:highlight w:val="yellow"/>
          <w:u w:val="single"/>
        </w:rPr>
        <w:t xml:space="preserve">the Chinese have </w:t>
      </w:r>
      <w:r w:rsidRPr="0059491B">
        <w:rPr>
          <w:rStyle w:val="Emphasis"/>
          <w:highlight w:val="yellow"/>
        </w:rPr>
        <w:t>absolutely no chance</w:t>
      </w:r>
      <w:r w:rsidRPr="00363D3E">
        <w:rPr>
          <w:rFonts w:ascii="Georgia" w:hAnsi="Georgia"/>
          <w:color w:val="333333"/>
          <w:sz w:val="23"/>
          <w:szCs w:val="23"/>
          <w:highlight w:val="yellow"/>
          <w:u w:val="single"/>
        </w:rPr>
        <w:t xml:space="preserve"> of beating the Americans in a full out war</w:t>
      </w:r>
      <w:r w:rsidRPr="00363D3E">
        <w:rPr>
          <w:rFonts w:ascii="Georgia" w:hAnsi="Georgia"/>
          <w:color w:val="333333"/>
          <w:sz w:val="23"/>
          <w:szCs w:val="23"/>
          <w:u w:val="single"/>
        </w:rPr>
        <w:t xml:space="preserve"> similar to the re-envisioned World War II conflict, with hordes of Chinese troops landing in Oregon to conquer all the way to the Continental Divide.</w:t>
      </w:r>
      <w:r w:rsidRPr="00D557A9">
        <w:rPr>
          <w:rFonts w:ascii="Georgia" w:hAnsi="Georgia"/>
          <w:color w:val="333333"/>
          <w:sz w:val="16"/>
          <w:szCs w:val="23"/>
        </w:rPr>
        <w:t xml:space="preserve"> For reasons that will be clear later, </w:t>
      </w:r>
      <w:r w:rsidRPr="00D557A9">
        <w:rPr>
          <w:rFonts w:ascii="Georgia" w:hAnsi="Georgia"/>
          <w:color w:val="333333"/>
          <w:sz w:val="23"/>
          <w:szCs w:val="23"/>
          <w:highlight w:val="yellow"/>
          <w:u w:val="single"/>
        </w:rPr>
        <w:t xml:space="preserve">China simply </w:t>
      </w:r>
      <w:r w:rsidRPr="0059491B">
        <w:rPr>
          <w:rStyle w:val="Emphasis"/>
          <w:highlight w:val="yellow"/>
        </w:rPr>
        <w:t>does not have the capabilities</w:t>
      </w:r>
      <w:r w:rsidRPr="00D557A9">
        <w:rPr>
          <w:rFonts w:ascii="Georgia" w:hAnsi="Georgia"/>
          <w:color w:val="333333"/>
          <w:sz w:val="23"/>
          <w:szCs w:val="23"/>
          <w:highlight w:val="yellow"/>
          <w:u w:val="single"/>
        </w:rPr>
        <w:t>, either in manpower, diplomatic leverage, nor in naval power</w:t>
      </w:r>
      <w:r w:rsidRPr="00363D3E">
        <w:rPr>
          <w:rFonts w:ascii="Georgia" w:hAnsi="Georgia"/>
          <w:color w:val="333333"/>
          <w:sz w:val="23"/>
          <w:szCs w:val="23"/>
          <w:u w:val="single"/>
        </w:rPr>
        <w:t xml:space="preserve"> to defeat the Americans in a total war scenario. </w:t>
      </w:r>
      <w:r w:rsidRPr="00D557A9">
        <w:rPr>
          <w:rFonts w:ascii="Georgia" w:hAnsi="Georgia"/>
          <w:color w:val="333333"/>
          <w:sz w:val="16"/>
          <w:szCs w:val="23"/>
        </w:rPr>
        <w:t>While, yes, the Chinese could deal a devastating blow to the United States at sea, and could push back any attempts at American invasion to the Chinese mainland</w:t>
      </w:r>
      <w:r w:rsidRPr="00D557A9">
        <w:rPr>
          <w:rFonts w:ascii="Georgia" w:hAnsi="Georgia"/>
          <w:color w:val="333333"/>
          <w:sz w:val="16"/>
          <w:szCs w:val="23"/>
          <w:highlight w:val="yellow"/>
        </w:rPr>
        <w:t>,</w:t>
      </w:r>
      <w:r w:rsidRPr="00D557A9">
        <w:rPr>
          <w:rFonts w:ascii="Georgia" w:hAnsi="Georgia"/>
          <w:color w:val="333333"/>
          <w:sz w:val="23"/>
          <w:szCs w:val="23"/>
          <w:highlight w:val="yellow"/>
          <w:u w:val="single"/>
        </w:rPr>
        <w:t xml:space="preserve"> they </w:t>
      </w:r>
      <w:r w:rsidRPr="0059491B">
        <w:rPr>
          <w:rStyle w:val="Emphasis"/>
          <w:highlight w:val="yellow"/>
        </w:rPr>
        <w:t>do not have any capability whatsoever</w:t>
      </w:r>
      <w:r w:rsidRPr="00D557A9">
        <w:rPr>
          <w:rFonts w:ascii="Georgia" w:hAnsi="Georgia"/>
          <w:color w:val="333333"/>
          <w:sz w:val="23"/>
          <w:szCs w:val="23"/>
          <w:highlight w:val="yellow"/>
          <w:u w:val="single"/>
        </w:rPr>
        <w:t xml:space="preserve"> to achieve strategic gains through an actual conquest</w:t>
      </w:r>
      <w:r w:rsidRPr="00363D3E">
        <w:rPr>
          <w:rFonts w:ascii="Georgia" w:hAnsi="Georgia"/>
          <w:color w:val="333333"/>
          <w:sz w:val="23"/>
          <w:szCs w:val="23"/>
          <w:u w:val="single"/>
        </w:rPr>
        <w:t xml:space="preserve"> of American soil</w:t>
      </w:r>
      <w:r w:rsidRPr="00D557A9">
        <w:rPr>
          <w:rFonts w:ascii="Georgia" w:hAnsi="Georgia"/>
          <w:color w:val="333333"/>
          <w:sz w:val="16"/>
          <w:szCs w:val="23"/>
        </w:rPr>
        <w:t xml:space="preserve">. </w:t>
      </w:r>
      <w:r w:rsidRPr="00D557A9">
        <w:rPr>
          <w:rFonts w:ascii="Georgia" w:hAnsi="Georgia"/>
          <w:color w:val="333333"/>
          <w:sz w:val="23"/>
          <w:szCs w:val="23"/>
          <w:highlight w:val="yellow"/>
          <w:u w:val="single"/>
        </w:rPr>
        <w:t>Once they reach the overlapping shells of American missile defense and aerial bombings, any force they attempt to send would be sent to the bottom of the sea</w:t>
      </w:r>
      <w:r w:rsidRPr="00D557A9">
        <w:rPr>
          <w:rFonts w:ascii="Georgia" w:hAnsi="Georgia"/>
          <w:color w:val="333333"/>
          <w:sz w:val="16"/>
          <w:szCs w:val="23"/>
        </w:rPr>
        <w:t xml:space="preserve">. In truth, the United States wouldn't prosper much better in an overland invasion, but as I will show, this isn't as meaningful to the Americans as it would be to the Chinese. </w:t>
      </w:r>
      <w:r w:rsidRPr="00D557A9">
        <w:rPr>
          <w:rFonts w:ascii="Georgia" w:hAnsi="Georgia"/>
          <w:color w:val="333333"/>
          <w:sz w:val="23"/>
          <w:szCs w:val="23"/>
          <w:highlight w:val="yellow"/>
          <w:u w:val="single"/>
        </w:rPr>
        <w:t>The only hope of China would be to gain effect through military victories and in gaining permanent control of territory</w:t>
      </w:r>
      <w:r w:rsidRPr="00363D3E">
        <w:rPr>
          <w:rFonts w:ascii="Georgia" w:hAnsi="Georgia"/>
          <w:color w:val="333333"/>
          <w:sz w:val="23"/>
          <w:szCs w:val="23"/>
          <w:u w:val="single"/>
        </w:rPr>
        <w:t xml:space="preserve"> currently under the United States' umbrella of protection</w:t>
      </w:r>
      <w:r w:rsidRPr="00D557A9">
        <w:rPr>
          <w:rFonts w:ascii="Georgia" w:hAnsi="Georgia"/>
          <w:color w:val="333333"/>
          <w:sz w:val="23"/>
          <w:szCs w:val="23"/>
          <w:highlight w:val="yellow"/>
          <w:u w:val="single"/>
        </w:rPr>
        <w:t xml:space="preserve">. This, however, wouldn't grant China the ability to cut off supply lines to the United States and could not enact the type of </w:t>
      </w:r>
      <w:r w:rsidRPr="00E51F45">
        <w:rPr>
          <w:rFonts w:ascii="Georgia" w:hAnsi="Georgia"/>
          <w:strike/>
          <w:color w:val="333333"/>
          <w:sz w:val="23"/>
          <w:szCs w:val="23"/>
          <w:highlight w:val="yellow"/>
          <w:u w:val="single"/>
        </w:rPr>
        <w:t>crippling</w:t>
      </w:r>
      <w:r w:rsidRPr="00D557A9">
        <w:rPr>
          <w:rFonts w:ascii="Georgia" w:hAnsi="Georgia"/>
          <w:color w:val="333333"/>
          <w:sz w:val="23"/>
          <w:szCs w:val="23"/>
          <w:highlight w:val="yellow"/>
          <w:u w:val="single"/>
        </w:rPr>
        <w:t xml:space="preserve"> </w:t>
      </w:r>
      <w:r>
        <w:rPr>
          <w:rFonts w:ascii="Georgia" w:hAnsi="Georgia"/>
          <w:color w:val="333333"/>
          <w:sz w:val="23"/>
          <w:szCs w:val="23"/>
          <w:highlight w:val="yellow"/>
          <w:u w:val="single"/>
        </w:rPr>
        <w:t xml:space="preserve">[harsh] </w:t>
      </w:r>
      <w:r w:rsidRPr="00D557A9">
        <w:rPr>
          <w:rFonts w:ascii="Georgia" w:hAnsi="Georgia"/>
          <w:color w:val="333333"/>
          <w:sz w:val="23"/>
          <w:szCs w:val="23"/>
          <w:highlight w:val="yellow"/>
          <w:u w:val="single"/>
        </w:rPr>
        <w:t>economic pressure that they are susceptible to</w:t>
      </w:r>
      <w:r w:rsidRPr="00D557A9">
        <w:rPr>
          <w:rFonts w:ascii="Georgia" w:hAnsi="Georgia"/>
          <w:color w:val="333333"/>
          <w:sz w:val="16"/>
          <w:szCs w:val="23"/>
        </w:rPr>
        <w:t>, a fact I will also show later.</w:t>
      </w:r>
    </w:p>
    <w:p w:rsidR="00626C1A" w:rsidRDefault="00626C1A" w:rsidP="00626C1A">
      <w:pPr>
        <w:pStyle w:val="Heading4"/>
      </w:pPr>
      <w:r>
        <w:t xml:space="preserve">China’s not a threat </w:t>
      </w:r>
    </w:p>
    <w:p w:rsidR="00626C1A" w:rsidRDefault="00626C1A" w:rsidP="00626C1A">
      <w:r>
        <w:rPr>
          <w:b/>
          <w:bCs/>
        </w:rPr>
        <w:t>Carpenter, 13</w:t>
      </w:r>
      <w:r>
        <w:t xml:space="preserve"> (Ted Galen – senior fellow for defense and foreign policy studies at the Cato Institute, April 4, “China’s Military Spending: No Cause for Panic”, CATO Institute, </w:t>
      </w:r>
      <w:hyperlink r:id="rId75" w:history="1">
        <w:r>
          <w:rPr>
            <w:rStyle w:val="Hyperlink"/>
          </w:rPr>
          <w:t>http://www.cato.org/publications/ commentary/</w:t>
        </w:r>
        <w:proofErr w:type="spellStart"/>
        <w:r>
          <w:rPr>
            <w:rStyle w:val="Hyperlink"/>
          </w:rPr>
          <w:t>chinas</w:t>
        </w:r>
        <w:proofErr w:type="spellEnd"/>
        <w:r>
          <w:rPr>
            <w:rStyle w:val="Hyperlink"/>
          </w:rPr>
          <w:t>-military-spending-no-cause-panic</w:t>
        </w:r>
      </w:hyperlink>
      <w:r>
        <w:t>)</w:t>
      </w:r>
    </w:p>
    <w:p w:rsidR="00626C1A" w:rsidRDefault="00626C1A" w:rsidP="00626C1A">
      <w:pPr>
        <w:rPr>
          <w:bCs/>
          <w:u w:val="single"/>
        </w:rPr>
      </w:pPr>
      <w:r>
        <w:rPr>
          <w:sz w:val="16"/>
        </w:rPr>
        <w:t xml:space="preserve">When the </w:t>
      </w:r>
      <w:r>
        <w:rPr>
          <w:bCs/>
          <w:u w:val="single"/>
        </w:rPr>
        <w:t>Chinese</w:t>
      </w:r>
      <w:r>
        <w:rPr>
          <w:sz w:val="16"/>
        </w:rPr>
        <w:t xml:space="preserve"> government released its latest defense budget, there was once again considerable angst in the United States and its East Asian allies. The </w:t>
      </w:r>
      <w:r>
        <w:rPr>
          <w:bCs/>
          <w:u w:val="single"/>
        </w:rPr>
        <w:t>official budget showed an increase of 10.7%</w:t>
      </w:r>
      <w:r>
        <w:rPr>
          <w:sz w:val="16"/>
        </w:rPr>
        <w:t xml:space="preserve"> </w:t>
      </w:r>
      <w:r>
        <w:rPr>
          <w:sz w:val="8"/>
        </w:rPr>
        <w:t xml:space="preserve">from the previous year, continuing a trend over more than a decade of annual double-digit growth. A budget that was only $22.3 billion in 2003 had grown to $60.1 billion in 2008 and $115.7 billion in 2013. Such a trend suggests that improving the country’s military capabilities, primarily through modernization programs, is a high priority for China’s political elite. Furthermore, virtually no knowledgeable person believes that the official budget accurately measures the extent of Beijing’s military spending. Several key items, including the costs of research on new weapons, are not included in that budget. Independent estimates vary widely, though, and have done so throughout the past decade. At the time that Beijing said its defense spending was a mere $35.0 billion in 2006, the US Pentagon estimated the actual spending was between $70 billion and $105 billion. The prestigious International Institute for Strategic Studies concluded that the budget was $62.1 billion, and a separate estimate based on purchasing power parity put the figure at $128 billion. The Pentagon’s high-end estimate for 2011 (the last year when complete figures are available) was $180 billion, and the IISS’s purchasing power parity figure for that same year was $197.9 billion. Adding to the sense of unease in the US and China’s neighbors is the chronic lack of transparency about Beijing’s underlying security doctrine. US officials in both the Bush and Obama administrations expressed the view that China’s spending seemed excessive for the country’s legitimate defense needs. But the surge in Beijing’s military outlays needs to be viewed in context. Even if one accepts the high-end estimates of the Pentagon and IISS (which are hardly indisputable), </w:t>
      </w:r>
      <w:r>
        <w:rPr>
          <w:bCs/>
          <w:highlight w:val="yellow"/>
          <w:u w:val="single"/>
        </w:rPr>
        <w:t>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 xml:space="preserve">tates still </w:t>
      </w:r>
      <w:r>
        <w:rPr>
          <w:bCs/>
          <w:highlight w:val="yellow"/>
          <w:u w:val="single"/>
        </w:rPr>
        <w:t>spends</w:t>
      </w:r>
      <w:r>
        <w:rPr>
          <w:sz w:val="16"/>
        </w:rPr>
        <w:t xml:space="preserve"> better than </w:t>
      </w:r>
      <w:r>
        <w:rPr>
          <w:b/>
          <w:iCs/>
          <w:highlight w:val="yellow"/>
          <w:u w:val="single"/>
          <w:bdr w:val="single" w:sz="18" w:space="0" w:color="auto" w:frame="1"/>
        </w:rPr>
        <w:t>three times</w:t>
      </w:r>
      <w:r>
        <w:rPr>
          <w:sz w:val="16"/>
        </w:rPr>
        <w:t xml:space="preserve"> </w:t>
      </w:r>
      <w:r>
        <w:rPr>
          <w:bCs/>
          <w:u w:val="single"/>
        </w:rPr>
        <w:t xml:space="preserve">as much </w:t>
      </w:r>
      <w:r>
        <w:rPr>
          <w:bCs/>
          <w:highlight w:val="yellow"/>
          <w:u w:val="single"/>
        </w:rPr>
        <w:t>as China</w:t>
      </w:r>
      <w:r>
        <w:rPr>
          <w:sz w:val="16"/>
        </w:rPr>
        <w:t xml:space="preserve">. Chinese officials have stressed that point in response to Washington’s criticism that the PRC’s budgets are excessive. </w:t>
      </w:r>
      <w:r>
        <w:rPr>
          <w:bCs/>
          <w:highlight w:val="yellow"/>
          <w:u w:val="single"/>
        </w:rPr>
        <w:t>The gap is</w:t>
      </w:r>
      <w:r>
        <w:rPr>
          <w:sz w:val="16"/>
        </w:rPr>
        <w:t xml:space="preserve"> even more </w:t>
      </w:r>
      <w:r>
        <w:rPr>
          <w:b/>
          <w:iCs/>
          <w:highlight w:val="yellow"/>
          <w:u w:val="single"/>
          <w:bdr w:val="single" w:sz="18" w:space="0" w:color="auto" w:frame="1"/>
        </w:rPr>
        <w:t>glaring</w:t>
      </w:r>
      <w:r>
        <w:rPr>
          <w:sz w:val="16"/>
          <w:highlight w:val="yellow"/>
        </w:rPr>
        <w:t xml:space="preserve"> </w:t>
      </w:r>
      <w:r>
        <w:rPr>
          <w:bCs/>
          <w:highlight w:val="yellow"/>
          <w:u w:val="single"/>
        </w:rPr>
        <w:t>when one considers</w:t>
      </w:r>
      <w:r>
        <w:rPr>
          <w:sz w:val="16"/>
        </w:rPr>
        <w:t xml:space="preserve"> that </w:t>
      </w:r>
      <w:r>
        <w:rPr>
          <w:bCs/>
          <w:u w:val="single"/>
        </w:rPr>
        <w:t>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 xml:space="preserve">tates </w:t>
      </w:r>
      <w:r>
        <w:rPr>
          <w:bCs/>
          <w:u w:val="single"/>
        </w:rPr>
        <w:t>is located in a</w:t>
      </w:r>
      <w:r>
        <w:rPr>
          <w:sz w:val="16"/>
        </w:rPr>
        <w:t xml:space="preserve"> placid </w:t>
      </w:r>
      <w:r>
        <w:rPr>
          <w:bCs/>
          <w:u w:val="single"/>
        </w:rPr>
        <w:t>region with no serious</w:t>
      </w:r>
      <w:r>
        <w:rPr>
          <w:sz w:val="16"/>
        </w:rPr>
        <w:t xml:space="preserve"> rivals or pressing </w:t>
      </w:r>
      <w:r>
        <w:rPr>
          <w:bCs/>
          <w:u w:val="single"/>
        </w:rPr>
        <w:t>security concerns</w:t>
      </w:r>
      <w:r>
        <w:rPr>
          <w:sz w:val="16"/>
        </w:rPr>
        <w:t xml:space="preserve">. Conversely, </w:t>
      </w:r>
      <w:r>
        <w:rPr>
          <w:bCs/>
          <w:highlight w:val="yellow"/>
          <w:u w:val="single"/>
        </w:rPr>
        <w:t>China is located in a region with numerous rivals</w:t>
      </w:r>
      <w:r>
        <w:rPr>
          <w:sz w:val="16"/>
        </w:rPr>
        <w:t xml:space="preserve"> </w:t>
      </w:r>
      <w:r>
        <w:rPr>
          <w:sz w:val="12"/>
        </w:rPr>
        <w:t xml:space="preserve">(actual and potential), most notably Japan, Russia, Vietnam, and India, and confronts several volatile security issues, including territorial disputes in the East China and South China seas, Taiwan’s still unresolved status, and North Korea’s unpredictable, often destabilizing, behavior. Moreover, unlike the United States and most of its allies, the </w:t>
      </w:r>
      <w:r>
        <w:rPr>
          <w:bCs/>
          <w:u w:val="single"/>
        </w:rPr>
        <w:t>Chinese</w:t>
      </w:r>
      <w:r>
        <w:rPr>
          <w:sz w:val="16"/>
        </w:rPr>
        <w:t xml:space="preserve"> military </w:t>
      </w:r>
      <w:r>
        <w:rPr>
          <w:bCs/>
          <w:u w:val="single"/>
        </w:rPr>
        <w:t>has extensive responsibilities for maintaining domestic order</w:t>
      </w:r>
      <w:r>
        <w:rPr>
          <w:sz w:val="16"/>
        </w:rPr>
        <w:t xml:space="preserve">. And given the unrest in both Tibet and Xinjiang, that is not a minor mission. Writing in the Fall 2012 issue of the Washington Quarterly, Andrew </w:t>
      </w:r>
      <w:r>
        <w:rPr>
          <w:bCs/>
          <w:highlight w:val="yellow"/>
          <w:u w:val="single"/>
        </w:rPr>
        <w:t>Scobell</w:t>
      </w:r>
      <w:r>
        <w:rPr>
          <w:sz w:val="16"/>
        </w:rPr>
        <w:t xml:space="preserve">, a </w:t>
      </w:r>
      <w:r>
        <w:rPr>
          <w:bCs/>
          <w:highlight w:val="yellow"/>
          <w:u w:val="single"/>
        </w:rPr>
        <w:t>senior political scientist at</w:t>
      </w:r>
      <w:r>
        <w:rPr>
          <w:sz w:val="16"/>
        </w:rPr>
        <w:t xml:space="preserve"> the </w:t>
      </w:r>
      <w:r>
        <w:rPr>
          <w:bCs/>
          <w:highlight w:val="yellow"/>
          <w:u w:val="single"/>
        </w:rPr>
        <w:t>RAND</w:t>
      </w:r>
      <w:r>
        <w:rPr>
          <w:sz w:val="16"/>
        </w:rPr>
        <w:t xml:space="preserve"> Corporation, </w:t>
      </w:r>
      <w:r>
        <w:rPr>
          <w:bCs/>
          <w:highlight w:val="yellow"/>
          <w:u w:val="single"/>
        </w:rPr>
        <w:t>and</w:t>
      </w:r>
      <w:r>
        <w:rPr>
          <w:sz w:val="16"/>
        </w:rPr>
        <w:t xml:space="preserve"> Andrew J. </w:t>
      </w:r>
      <w:r>
        <w:rPr>
          <w:bCs/>
          <w:highlight w:val="yellow"/>
          <w:u w:val="single"/>
        </w:rPr>
        <w:t>Nathan</w:t>
      </w:r>
      <w:r>
        <w:rPr>
          <w:sz w:val="16"/>
          <w:highlight w:val="yellow"/>
        </w:rPr>
        <w:t xml:space="preserve">, </w:t>
      </w:r>
      <w:r>
        <w:rPr>
          <w:bCs/>
          <w:highlight w:val="yellow"/>
          <w:u w:val="single"/>
        </w:rPr>
        <w:t>Professor of Political Science at Columbia</w:t>
      </w:r>
      <w:r>
        <w:rPr>
          <w:sz w:val="16"/>
        </w:rPr>
        <w:t xml:space="preserve"> University, </w:t>
      </w:r>
      <w:r>
        <w:rPr>
          <w:bCs/>
          <w:highlight w:val="yellow"/>
          <w:u w:val="single"/>
        </w:rPr>
        <w:t>conclude</w:t>
      </w:r>
      <w:r>
        <w:rPr>
          <w:bCs/>
          <w:u w:val="single"/>
        </w:rPr>
        <w:t xml:space="preserve"> </w:t>
      </w:r>
      <w:r>
        <w:rPr>
          <w:sz w:val="16"/>
        </w:rPr>
        <w:t xml:space="preserve">that far from engaging in a wild spending spree producing a menacing increase in capabilities, </w:t>
      </w:r>
      <w:r>
        <w:rPr>
          <w:bCs/>
          <w:highlight w:val="yellow"/>
          <w:u w:val="single"/>
        </w:rPr>
        <w:t>China</w:t>
      </w:r>
      <w:r>
        <w:rPr>
          <w:bCs/>
          <w:u w:val="single"/>
        </w:rPr>
        <w:t xml:space="preserve">’s military </w:t>
      </w:r>
      <w:r>
        <w:rPr>
          <w:bCs/>
          <w:highlight w:val="yellow"/>
          <w:u w:val="single"/>
        </w:rPr>
        <w:t>is</w:t>
      </w:r>
      <w:r>
        <w:rPr>
          <w:sz w:val="16"/>
        </w:rPr>
        <w:t xml:space="preserve"> actually </w:t>
      </w:r>
      <w:r>
        <w:rPr>
          <w:b/>
          <w:iCs/>
          <w:highlight w:val="yellow"/>
          <w:u w:val="single"/>
          <w:bdr w:val="single" w:sz="18" w:space="0" w:color="auto" w:frame="1"/>
        </w:rPr>
        <w:t>“overstretched,”</w:t>
      </w:r>
      <w:r>
        <w:rPr>
          <w:sz w:val="16"/>
        </w:rPr>
        <w:t xml:space="preserve"> given the country’s security challenges. They argue that </w:t>
      </w:r>
      <w:r>
        <w:rPr>
          <w:bCs/>
          <w:u w:val="single"/>
        </w:rPr>
        <w:t xml:space="preserve">the </w:t>
      </w:r>
      <w:r>
        <w:rPr>
          <w:bCs/>
          <w:highlight w:val="yellow"/>
          <w:u w:val="single"/>
        </w:rPr>
        <w:t>PLA “is far from able to</w:t>
      </w:r>
      <w:r>
        <w:rPr>
          <w:bCs/>
          <w:u w:val="single"/>
        </w:rPr>
        <w:t xml:space="preserve"> successfully </w:t>
      </w:r>
      <w:r>
        <w:rPr>
          <w:bCs/>
          <w:highlight w:val="yellow"/>
          <w:u w:val="single"/>
        </w:rPr>
        <w:t>carry out</w:t>
      </w:r>
      <w:r>
        <w:rPr>
          <w:sz w:val="16"/>
        </w:rPr>
        <w:t xml:space="preserve"> all </w:t>
      </w:r>
      <w:r>
        <w:rPr>
          <w:bCs/>
          <w:highlight w:val="yellow"/>
          <w:u w:val="single"/>
        </w:rPr>
        <w:t>its</w:t>
      </w:r>
      <w:r>
        <w:rPr>
          <w:bCs/>
          <w:u w:val="single"/>
        </w:rPr>
        <w:t xml:space="preserve"> most pressing </w:t>
      </w:r>
      <w:r>
        <w:rPr>
          <w:bCs/>
          <w:highlight w:val="yellow"/>
          <w:u w:val="single"/>
        </w:rPr>
        <w:t>military tasks</w:t>
      </w:r>
      <w:r>
        <w:rPr>
          <w:sz w:val="16"/>
        </w:rPr>
        <w:t xml:space="preserve"> within China’s borders and in its immediate neighborhood.” They note further that </w:t>
      </w:r>
      <w:r>
        <w:rPr>
          <w:bCs/>
          <w:u w:val="single"/>
        </w:rPr>
        <w:t>only</w:t>
      </w:r>
      <w:r>
        <w:rPr>
          <w:sz w:val="16"/>
        </w:rPr>
        <w:t xml:space="preserve"> recently and </w:t>
      </w:r>
      <w:r>
        <w:rPr>
          <w:bCs/>
          <w:u w:val="single"/>
        </w:rPr>
        <w:t>to a</w:t>
      </w:r>
      <w:r>
        <w:rPr>
          <w:sz w:val="16"/>
        </w:rPr>
        <w:t xml:space="preserve"> </w:t>
      </w:r>
      <w:r>
        <w:rPr>
          <w:b/>
          <w:iCs/>
          <w:u w:val="single"/>
          <w:bdr w:val="single" w:sz="18" w:space="0" w:color="auto" w:frame="1"/>
        </w:rPr>
        <w:t>very limited</w:t>
      </w:r>
      <w:r>
        <w:rPr>
          <w:sz w:val="16"/>
        </w:rPr>
        <w:t xml:space="preserve"> </w:t>
      </w:r>
      <w:r>
        <w:rPr>
          <w:bCs/>
          <w:u w:val="single"/>
        </w:rPr>
        <w:t>extent has China begun to project</w:t>
      </w:r>
      <w:r>
        <w:rPr>
          <w:sz w:val="16"/>
        </w:rPr>
        <w:t xml:space="preserve"> military </w:t>
      </w:r>
      <w:r>
        <w:rPr>
          <w:bCs/>
          <w:u w:val="single"/>
        </w:rPr>
        <w:t>power</w:t>
      </w:r>
      <w:r>
        <w:rPr>
          <w:sz w:val="16"/>
        </w:rPr>
        <w:t xml:space="preserve"> </w:t>
      </w:r>
      <w:r>
        <w:rPr>
          <w:sz w:val="12"/>
        </w:rPr>
        <w:t xml:space="preserve">beyond the extreme western Pacific. The nature of Beijing’s military buildup tends to confirm the judgment of Scobell and Nathan. The overall goal has been to transform the PLA from a personnel-heavy force, designed to wage the kind of wars that characterized the 19th century and first half of the 20th century, into a modern, technologically sophisticated 21st century military. More specifically, </w:t>
      </w:r>
      <w:r>
        <w:rPr>
          <w:bCs/>
          <w:u w:val="single"/>
        </w:rPr>
        <w:t xml:space="preserve">the </w:t>
      </w:r>
      <w:r>
        <w:rPr>
          <w:bCs/>
          <w:highlight w:val="yellow"/>
          <w:u w:val="single"/>
        </w:rPr>
        <w:t>modernization program</w:t>
      </w:r>
      <w:r>
        <w:rPr>
          <w:sz w:val="16"/>
        </w:rPr>
        <w:t xml:space="preserve"> has emphasized developing anti-ship ballistic missiles, attack submarines, anti-satellite weapons, and various forms of cyber warfare. All of those changes appear to have a common purpose. They </w:t>
      </w:r>
      <w:r>
        <w:rPr>
          <w:bCs/>
          <w:highlight w:val="yellow"/>
          <w:u w:val="single"/>
        </w:rPr>
        <w:t>are</w:t>
      </w:r>
      <w:r>
        <w:rPr>
          <w:bCs/>
          <w:u w:val="single"/>
        </w:rPr>
        <w:t xml:space="preserve"> primarily </w:t>
      </w:r>
      <w:r>
        <w:rPr>
          <w:bCs/>
          <w:highlight w:val="yellow"/>
          <w:u w:val="single"/>
        </w:rPr>
        <w:t>designed to enhance</w:t>
      </w:r>
      <w:r>
        <w:rPr>
          <w:bCs/>
          <w:u w:val="single"/>
        </w:rPr>
        <w:t xml:space="preserve"> China’s </w:t>
      </w:r>
      <w:r>
        <w:rPr>
          <w:bCs/>
          <w:highlight w:val="yellow"/>
          <w:u w:val="single"/>
        </w:rPr>
        <w:t>ability to defend</w:t>
      </w:r>
      <w:r>
        <w:rPr>
          <w:sz w:val="16"/>
        </w:rPr>
        <w:t xml:space="preserve"> or advance its security interests in its neighborhood, </w:t>
      </w:r>
      <w:r>
        <w:rPr>
          <w:bCs/>
          <w:highlight w:val="yellow"/>
          <w:u w:val="single"/>
        </w:rPr>
        <w:t>not</w:t>
      </w:r>
      <w:r>
        <w:rPr>
          <w:sz w:val="16"/>
        </w:rPr>
        <w:t xml:space="preserve"> to </w:t>
      </w:r>
      <w:r>
        <w:rPr>
          <w:bCs/>
          <w:highlight w:val="yellow"/>
          <w:u w:val="single"/>
        </w:rPr>
        <w:t>project power</w:t>
      </w:r>
      <w:r>
        <w:rPr>
          <w:sz w:val="16"/>
        </w:rPr>
        <w:t xml:space="preserve"> </w:t>
      </w:r>
      <w:r>
        <w:rPr>
          <w:sz w:val="8"/>
        </w:rPr>
        <w:t xml:space="preserve">over vast distances. Those regional interests include pressing its territorial claims in the South China Sea against competing claims from Vietnam, the Philippines, and other neighbors, waging a contest with Japan in the East China Sea over the disputed </w:t>
      </w:r>
      <w:proofErr w:type="spellStart"/>
      <w:r>
        <w:rPr>
          <w:sz w:val="8"/>
        </w:rPr>
        <w:t>Senkaku</w:t>
      </w:r>
      <w:proofErr w:type="spellEnd"/>
      <w:r>
        <w:rPr>
          <w:sz w:val="8"/>
        </w:rPr>
        <w:t>/</w:t>
      </w:r>
      <w:proofErr w:type="spellStart"/>
      <w:r>
        <w:rPr>
          <w:sz w:val="8"/>
        </w:rPr>
        <w:t>Diaoyu</w:t>
      </w:r>
      <w:proofErr w:type="spellEnd"/>
      <w:r>
        <w:rPr>
          <w:sz w:val="8"/>
        </w:rPr>
        <w:t xml:space="preserve"> islands, and dealing with Taiwan’s de facto independence. The last issue remains an especially high priority for Chinese leaders. As a March 21, 2013 Congressional Research Service report noted, most observers “believe that China wants its military to be capable of acting as a so-called anti-access force — a force that can deter US intervention in a conflict involving Taiwan, or failing that, delay the arrival or reduce the effectiveness of intervening US naval and air forces.” The Chinese buildup certainly poses a concern if the United States persists in its implied policy of intervening in the event of a conflict between Beijing and Taipei. The potential costs of enforcing that policy are rising, and the wisdom of continuing it is increasingly doubtful. China’s neighbors, especially Taiwan and Japan, also might be wise to reassess their own tepid levels of defense spending. In particular, indications coming out of Tokyo that the new government of Prime Minister Shinzo Abe might decide to abolish the country’s self-imposed limit of spending no more than one percent of its gross domestic product on the military are long overdue. But the</w:t>
      </w:r>
      <w:r>
        <w:rPr>
          <w:sz w:val="16"/>
        </w:rPr>
        <w:t xml:space="preserve"> </w:t>
      </w:r>
      <w:r>
        <w:rPr>
          <w:bCs/>
          <w:u w:val="single"/>
        </w:rPr>
        <w:t xml:space="preserve">modest </w:t>
      </w:r>
      <w:r>
        <w:rPr>
          <w:bCs/>
          <w:highlight w:val="yellow"/>
          <w:u w:val="single"/>
        </w:rPr>
        <w:t>increases in</w:t>
      </w:r>
      <w:r>
        <w:rPr>
          <w:bCs/>
          <w:u w:val="single"/>
        </w:rPr>
        <w:t xml:space="preserve"> Beijing’s </w:t>
      </w:r>
      <w:r>
        <w:rPr>
          <w:bCs/>
          <w:highlight w:val="yellow"/>
          <w:u w:val="single"/>
        </w:rPr>
        <w:t xml:space="preserve">military capabilities are a </w:t>
      </w:r>
      <w:r>
        <w:rPr>
          <w:b/>
          <w:iCs/>
          <w:highlight w:val="yellow"/>
          <w:u w:val="single"/>
          <w:bdr w:val="single" w:sz="18" w:space="0" w:color="auto" w:frame="1"/>
        </w:rPr>
        <w:t>far cry</w:t>
      </w:r>
      <w:r>
        <w:rPr>
          <w:sz w:val="16"/>
          <w:highlight w:val="yellow"/>
        </w:rPr>
        <w:t xml:space="preserve"> </w:t>
      </w:r>
      <w:r>
        <w:rPr>
          <w:bCs/>
          <w:highlight w:val="yellow"/>
          <w:u w:val="single"/>
        </w:rPr>
        <w:t>from China seeking to be</w:t>
      </w:r>
      <w:r>
        <w:rPr>
          <w:bCs/>
          <w:u w:val="single"/>
        </w:rPr>
        <w:t xml:space="preserve">come </w:t>
      </w:r>
      <w:r>
        <w:rPr>
          <w:bCs/>
          <w:highlight w:val="yellow"/>
          <w:u w:val="single"/>
        </w:rPr>
        <w:t>a</w:t>
      </w:r>
      <w:r>
        <w:rPr>
          <w:bCs/>
          <w:u w:val="single"/>
        </w:rPr>
        <w:t xml:space="preserve"> global </w:t>
      </w:r>
      <w:r>
        <w:rPr>
          <w:bCs/>
          <w:highlight w:val="yellow"/>
          <w:u w:val="single"/>
        </w:rPr>
        <w:t>military rival of 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 xml:space="preserve">tates. </w:t>
      </w:r>
      <w:r>
        <w:rPr>
          <w:bCs/>
          <w:u w:val="single"/>
        </w:rPr>
        <w:t>China already is</w:t>
      </w:r>
      <w:r>
        <w:rPr>
          <w:sz w:val="16"/>
        </w:rPr>
        <w:t xml:space="preserve"> a major global economic and diplomatic player, and it is now </w:t>
      </w:r>
      <w:r>
        <w:rPr>
          <w:bCs/>
          <w:u w:val="single"/>
        </w:rPr>
        <w:t xml:space="preserve">a serious regional military power </w:t>
      </w:r>
      <w:r>
        <w:rPr>
          <w:sz w:val="16"/>
        </w:rPr>
        <w:t xml:space="preserve">as well. </w:t>
      </w:r>
      <w:r>
        <w:rPr>
          <w:bCs/>
          <w:u w:val="single"/>
        </w:rPr>
        <w:t xml:space="preserve">But the </w:t>
      </w:r>
      <w:r>
        <w:rPr>
          <w:bCs/>
          <w:highlight w:val="yellow"/>
          <w:u w:val="single"/>
        </w:rPr>
        <w:t>PRC is</w:t>
      </w:r>
      <w:r>
        <w:rPr>
          <w:sz w:val="16"/>
        </w:rPr>
        <w:t xml:space="preserve"> still </w:t>
      </w:r>
      <w:r>
        <w:rPr>
          <w:b/>
          <w:iCs/>
          <w:highlight w:val="yellow"/>
          <w:u w:val="single"/>
          <w:bdr w:val="single" w:sz="18" w:space="0" w:color="auto" w:frame="1"/>
        </w:rPr>
        <w:t>decades away</w:t>
      </w:r>
      <w:r>
        <w:rPr>
          <w:sz w:val="16"/>
          <w:highlight w:val="yellow"/>
        </w:rPr>
        <w:t xml:space="preserve"> </w:t>
      </w:r>
      <w:r>
        <w:rPr>
          <w:bCs/>
          <w:highlight w:val="yellow"/>
          <w:u w:val="single"/>
        </w:rPr>
        <w:t>from competing with America</w:t>
      </w:r>
      <w:r>
        <w:rPr>
          <w:sz w:val="16"/>
        </w:rPr>
        <w:t xml:space="preserve">’s military clout on a global basis, if such a challenge ever emerges. </w:t>
      </w:r>
      <w:r>
        <w:rPr>
          <w:bCs/>
          <w:highlight w:val="yellow"/>
          <w:u w:val="single"/>
        </w:rPr>
        <w:t>Beijing’s</w:t>
      </w:r>
      <w:r>
        <w:rPr>
          <w:sz w:val="16"/>
        </w:rPr>
        <w:t xml:space="preserve"> latest </w:t>
      </w:r>
      <w:r>
        <w:rPr>
          <w:bCs/>
          <w:u w:val="single"/>
        </w:rPr>
        <w:t xml:space="preserve">defense </w:t>
      </w:r>
      <w:r>
        <w:rPr>
          <w:bCs/>
          <w:highlight w:val="yellow"/>
          <w:u w:val="single"/>
        </w:rPr>
        <w:t>budget</w:t>
      </w:r>
      <w:r>
        <w:rPr>
          <w:sz w:val="16"/>
          <w:highlight w:val="yellow"/>
        </w:rPr>
        <w:t xml:space="preserve"> </w:t>
      </w:r>
      <w:r>
        <w:rPr>
          <w:b/>
          <w:iCs/>
          <w:highlight w:val="yellow"/>
          <w:u w:val="single"/>
          <w:bdr w:val="single" w:sz="18" w:space="0" w:color="auto" w:frame="1"/>
        </w:rPr>
        <w:t>does not change</w:t>
      </w:r>
      <w:r>
        <w:rPr>
          <w:sz w:val="16"/>
          <w:highlight w:val="yellow"/>
        </w:rPr>
        <w:t xml:space="preserve"> </w:t>
      </w:r>
      <w:r>
        <w:rPr>
          <w:bCs/>
          <w:highlight w:val="yellow"/>
          <w:u w:val="single"/>
        </w:rPr>
        <w:t>that</w:t>
      </w:r>
      <w:r>
        <w:rPr>
          <w:sz w:val="16"/>
        </w:rPr>
        <w:t xml:space="preserve"> reality </w:t>
      </w:r>
      <w:r>
        <w:rPr>
          <w:bCs/>
          <w:u w:val="single"/>
        </w:rPr>
        <w:t>in any</w:t>
      </w:r>
      <w:r>
        <w:rPr>
          <w:sz w:val="16"/>
        </w:rPr>
        <w:t xml:space="preserve"> meaningful </w:t>
      </w:r>
      <w:r>
        <w:rPr>
          <w:bCs/>
          <w:u w:val="single"/>
        </w:rPr>
        <w:t>way.</w:t>
      </w:r>
    </w:p>
    <w:p w:rsidR="00B8689A" w:rsidRPr="00455C63" w:rsidRDefault="00B8689A" w:rsidP="00B8689A">
      <w:pPr>
        <w:pStyle w:val="Heading3"/>
      </w:pPr>
      <w:r>
        <w:t>EXT – No War – Peaceful Rise</w:t>
      </w:r>
    </w:p>
    <w:p w:rsidR="00B8689A" w:rsidRDefault="00B8689A" w:rsidP="00B8689A">
      <w:pPr>
        <w:pStyle w:val="Heading4"/>
        <w:rPr>
          <w:rFonts w:eastAsia="Cambria"/>
        </w:rPr>
      </w:pPr>
      <w:r>
        <w:rPr>
          <w:rFonts w:eastAsia="Cambria"/>
        </w:rPr>
        <w:t>China will be chill- complacency</w:t>
      </w:r>
    </w:p>
    <w:p w:rsidR="00B8689A" w:rsidRDefault="00B8689A" w:rsidP="00B8689A">
      <w:pPr>
        <w:rPr>
          <w:rFonts w:eastAsia="Cambria"/>
        </w:rPr>
      </w:pPr>
      <w:r>
        <w:rPr>
          <w:rFonts w:eastAsia="Cambria"/>
        </w:rPr>
        <w:t xml:space="preserve">Paulo </w:t>
      </w:r>
      <w:r w:rsidRPr="00455C63">
        <w:rPr>
          <w:rStyle w:val="Style13ptBold"/>
        </w:rPr>
        <w:t>DUARTE</w:t>
      </w:r>
      <w:r>
        <w:rPr>
          <w:rFonts w:eastAsia="Cambria"/>
        </w:rPr>
        <w:t>, 05</w:t>
      </w:r>
      <w:r w:rsidRPr="00455C63">
        <w:rPr>
          <w:rFonts w:eastAsia="Cambria"/>
        </w:rPr>
        <w:t>-xx-</w:t>
      </w:r>
      <w:r w:rsidRPr="00455C63">
        <w:rPr>
          <w:rStyle w:val="Style13ptBold"/>
        </w:rPr>
        <w:t>2014</w:t>
      </w:r>
      <w:r w:rsidRPr="00455C63">
        <w:rPr>
          <w:rFonts w:eastAsia="Cambria"/>
        </w:rPr>
        <w:t xml:space="preserve">, Paulo Duarte, researcher at Oriental Institute in Lisbon, </w:t>
      </w:r>
      <w:r>
        <w:rPr>
          <w:rFonts w:eastAsia="Cambria"/>
        </w:rPr>
        <w:t>“</w:t>
      </w:r>
      <w:r w:rsidRPr="00455C63">
        <w:rPr>
          <w:rFonts w:eastAsia="Cambria"/>
        </w:rPr>
        <w:t>The New World Order</w:t>
      </w:r>
      <w:r>
        <w:rPr>
          <w:rFonts w:eastAsia="Cambria"/>
        </w:rPr>
        <w:t xml:space="preserve"> </w:t>
      </w:r>
      <w:r w:rsidRPr="00455C63">
        <w:rPr>
          <w:rFonts w:eastAsia="Cambria"/>
        </w:rPr>
        <w:t>The Debate on the Future: The Issues</w:t>
      </w:r>
      <w:r>
        <w:rPr>
          <w:rFonts w:eastAsia="Cambria"/>
        </w:rPr>
        <w:t xml:space="preserve">”, Strategic Outlook, </w:t>
      </w:r>
      <w:r w:rsidRPr="00455C63">
        <w:rPr>
          <w:rFonts w:eastAsia="Cambria"/>
        </w:rPr>
        <w:t>http://www.strategicoutlook.org/publications/The_New_World%20_Order.pdf</w:t>
      </w:r>
      <w:r>
        <w:rPr>
          <w:rFonts w:eastAsia="Cambria"/>
        </w:rPr>
        <w:t>, Accessed: 6/26</w:t>
      </w:r>
      <w:r w:rsidRPr="00455C63">
        <w:rPr>
          <w:rFonts w:eastAsia="Cambria"/>
        </w:rPr>
        <w:t>/16,/Bingham-JS</w:t>
      </w:r>
    </w:p>
    <w:p w:rsidR="00B8689A" w:rsidRPr="00455C63" w:rsidRDefault="00B8689A" w:rsidP="00B8689A">
      <w:pPr>
        <w:rPr>
          <w:rFonts w:eastAsia="Cambria"/>
          <w:sz w:val="14"/>
        </w:rPr>
      </w:pPr>
      <w:r w:rsidRPr="00455C63">
        <w:rPr>
          <w:rFonts w:eastAsia="Cambria"/>
          <w:sz w:val="14"/>
        </w:rPr>
        <w:t xml:space="preserve">Unpredictable and complex is, for example, the Chinese case. China feeds the Americans with products, but on the other hand, it is not unhappy to see the United States declining. In this sense, </w:t>
      </w:r>
      <w:r w:rsidRPr="00455C63">
        <w:rPr>
          <w:rStyle w:val="StyleUnderline"/>
          <w:highlight w:val="cyan"/>
        </w:rPr>
        <w:t>China is</w:t>
      </w:r>
      <w:r w:rsidRPr="00455C63">
        <w:rPr>
          <w:rStyle w:val="StyleUnderline"/>
        </w:rPr>
        <w:t xml:space="preserve"> possibly </w:t>
      </w:r>
      <w:r w:rsidRPr="00455C63">
        <w:rPr>
          <w:rStyle w:val="StyleUnderline"/>
          <w:highlight w:val="cyan"/>
        </w:rPr>
        <w:t>complicit</w:t>
      </w:r>
      <w:r w:rsidRPr="00455C63">
        <w:rPr>
          <w:rStyle w:val="StyleUnderline"/>
        </w:rPr>
        <w:t xml:space="preserve"> in American ‘euthanasia’, </w:t>
      </w:r>
      <w:r w:rsidRPr="00455C63">
        <w:rPr>
          <w:rStyle w:val="StyleUnderline"/>
          <w:highlight w:val="cyan"/>
        </w:rPr>
        <w:t>because it only meets Washington demand of consumption.</w:t>
      </w:r>
      <w:r w:rsidRPr="00455C63">
        <w:rPr>
          <w:rFonts w:eastAsia="Cambria"/>
          <w:sz w:val="14"/>
        </w:rPr>
        <w:t xml:space="preserve"> But, in doing so, not only it allows the economic 'suicide' of the United States, as it also benefits from it (Keck, 2014). </w:t>
      </w:r>
      <w:r w:rsidRPr="00455C63">
        <w:rPr>
          <w:rStyle w:val="StyleUnderline"/>
          <w:highlight w:val="cyan"/>
        </w:rPr>
        <w:t>China has a</w:t>
      </w:r>
      <w:r w:rsidRPr="00455C63">
        <w:rPr>
          <w:rStyle w:val="StyleUnderline"/>
        </w:rPr>
        <w:t xml:space="preserve"> very </w:t>
      </w:r>
      <w:r w:rsidRPr="00455C63">
        <w:rPr>
          <w:rStyle w:val="StyleUnderline"/>
          <w:highlight w:val="cyan"/>
        </w:rPr>
        <w:t>large potential to become a superpower</w:t>
      </w:r>
      <w:r w:rsidRPr="00455C63">
        <w:rPr>
          <w:rStyle w:val="StyleUnderline"/>
        </w:rPr>
        <w:t>. Despite the internal problems that it undergoes</w:t>
      </w:r>
      <w:r w:rsidRPr="00455C63">
        <w:rPr>
          <w:rStyle w:val="StyleUnderline"/>
          <w:highlight w:val="cyan"/>
        </w:rPr>
        <w:t>, the country occupies a huge territorial dimension, counts on a huge workforce and sees its economy to grow at an accelerated pace.</w:t>
      </w:r>
      <w:r w:rsidRPr="00455C63">
        <w:rPr>
          <w:rStyle w:val="StyleUnderline"/>
        </w:rPr>
        <w:t xml:space="preserve"> Furthermore, the fact that </w:t>
      </w:r>
      <w:r w:rsidRPr="00455C63">
        <w:rPr>
          <w:rStyle w:val="StyleUnderline"/>
          <w:highlight w:val="cyan"/>
        </w:rPr>
        <w:t xml:space="preserve">China is able to raise about 300 million of soldiers and increasingly </w:t>
      </w:r>
      <w:proofErr w:type="spellStart"/>
      <w:r w:rsidRPr="00455C63">
        <w:rPr>
          <w:rStyle w:val="StyleUnderline"/>
          <w:highlight w:val="cyan"/>
        </w:rPr>
        <w:t>modernises</w:t>
      </w:r>
      <w:proofErr w:type="spellEnd"/>
      <w:r w:rsidRPr="00455C63">
        <w:rPr>
          <w:rStyle w:val="StyleUnderline"/>
          <w:highlight w:val="cyan"/>
        </w:rPr>
        <w:t xml:space="preserve"> its army</w:t>
      </w:r>
      <w:r w:rsidRPr="00455C63">
        <w:rPr>
          <w:rStyle w:val="StyleUnderline"/>
        </w:rPr>
        <w:t>, explains that its military power cannot be neglected in the event of a possible conventional or nuclear war (</w:t>
      </w:r>
      <w:proofErr w:type="spellStart"/>
      <w:r w:rsidRPr="00455C63">
        <w:rPr>
          <w:rStyle w:val="StyleUnderline"/>
        </w:rPr>
        <w:t>Bertonha</w:t>
      </w:r>
      <w:proofErr w:type="spellEnd"/>
      <w:r w:rsidRPr="00455C63">
        <w:rPr>
          <w:rStyle w:val="StyleUnderline"/>
        </w:rPr>
        <w:t xml:space="preserve">, 2008). In short, as long as the United States sees its economies weaken, China seems to wake up. And, if one recalls the old phrase "When China wakes up, the world will tremble", then one </w:t>
      </w:r>
      <w:proofErr w:type="spellStart"/>
      <w:r w:rsidRPr="00455C63">
        <w:rPr>
          <w:rStyle w:val="StyleUnderline"/>
        </w:rPr>
        <w:t>realises</w:t>
      </w:r>
      <w:proofErr w:type="spellEnd"/>
      <w:r w:rsidRPr="00455C63">
        <w:rPr>
          <w:rStyle w:val="StyleUnderline"/>
        </w:rPr>
        <w:t xml:space="preserve"> that this country could move from the status of threat (to any other power), to a situation where it will equal or replace the United States1 .</w:t>
      </w:r>
      <w:r w:rsidRPr="00455C63">
        <w:rPr>
          <w:rFonts w:eastAsia="Cambria"/>
          <w:sz w:val="14"/>
        </w:rPr>
        <w:t xml:space="preserve"> What is, then, necessary for China, with its demographic, cultural, economic, military and diplomatic potential, to show that it has awakened? It is just a matter of time, if we keep, obviously, all other constant factors. Because, as </w:t>
      </w:r>
      <w:proofErr w:type="spellStart"/>
      <w:r w:rsidRPr="00455C63">
        <w:rPr>
          <w:rFonts w:eastAsia="Cambria"/>
          <w:sz w:val="14"/>
        </w:rPr>
        <w:t>Bertonha</w:t>
      </w:r>
      <w:proofErr w:type="spellEnd"/>
      <w:r w:rsidRPr="00455C63">
        <w:rPr>
          <w:rFonts w:eastAsia="Cambria"/>
          <w:sz w:val="14"/>
        </w:rPr>
        <w:t xml:space="preserve"> says, "China is, among the potential candidates to the superpower status (European Union, Russia, India, Japan, Brazil), that which must face the fewest obstacles" (2008: 34). It is not necessary to remember that nothing is certain and that several authors have many and different opinions about the future of the world order. But one thing remains certain</w:t>
      </w:r>
      <w:r w:rsidRPr="00455C63">
        <w:rPr>
          <w:rStyle w:val="StyleUnderline"/>
        </w:rPr>
        <w:t>: China is there and you cannot ignore or underestimate it</w:t>
      </w:r>
      <w:r w:rsidRPr="00455C63">
        <w:rPr>
          <w:rFonts w:eastAsia="Cambria"/>
          <w:sz w:val="14"/>
        </w:rPr>
        <w:t>. Finally, we can say that the status that China will have acquired according to the events, will then dictate its behaviour: whether to continue to cooperate with the Americans. According to George W. Bush, "China is not a strategic partner anymore but rather a strategic competitor", which shows how it is perceived as a danger to the United States (</w:t>
      </w:r>
      <w:proofErr w:type="spellStart"/>
      <w:r w:rsidRPr="00455C63">
        <w:rPr>
          <w:rFonts w:eastAsia="Cambria"/>
          <w:sz w:val="14"/>
        </w:rPr>
        <w:t>Bertonha</w:t>
      </w:r>
      <w:proofErr w:type="spellEnd"/>
      <w:r w:rsidRPr="00455C63">
        <w:rPr>
          <w:rFonts w:eastAsia="Cambria"/>
          <w:sz w:val="14"/>
        </w:rPr>
        <w:t xml:space="preserve">, 2008: 34). But it is also regarded as a "potential threat to its </w:t>
      </w:r>
      <w:proofErr w:type="spellStart"/>
      <w:r w:rsidRPr="00455C63">
        <w:rPr>
          <w:rFonts w:eastAsia="Cambria"/>
          <w:sz w:val="14"/>
        </w:rPr>
        <w:t>neighbours</w:t>
      </w:r>
      <w:proofErr w:type="spellEnd"/>
      <w:r w:rsidRPr="00455C63">
        <w:rPr>
          <w:rFonts w:eastAsia="Cambria"/>
          <w:sz w:val="14"/>
        </w:rPr>
        <w:t xml:space="preserve"> if we consider, for example, the "ideological differences" or "power rivalries", this according to </w:t>
      </w:r>
      <w:proofErr w:type="spellStart"/>
      <w:r w:rsidRPr="00455C63">
        <w:rPr>
          <w:rFonts w:eastAsia="Cambria"/>
          <w:sz w:val="14"/>
        </w:rPr>
        <w:t>Michèle</w:t>
      </w:r>
      <w:proofErr w:type="spellEnd"/>
      <w:r w:rsidRPr="00455C63">
        <w:rPr>
          <w:rFonts w:eastAsia="Cambria"/>
          <w:sz w:val="14"/>
        </w:rPr>
        <w:t xml:space="preserve"> and Henrik </w:t>
      </w:r>
      <w:proofErr w:type="spellStart"/>
      <w:r w:rsidRPr="00455C63">
        <w:rPr>
          <w:rFonts w:eastAsia="Cambria"/>
          <w:sz w:val="14"/>
        </w:rPr>
        <w:t>Schmiegelow</w:t>
      </w:r>
      <w:proofErr w:type="spellEnd"/>
      <w:r w:rsidRPr="00455C63">
        <w:rPr>
          <w:rFonts w:eastAsia="Cambria"/>
          <w:sz w:val="14"/>
        </w:rPr>
        <w:t xml:space="preserve"> (2007: 17).</w:t>
      </w:r>
      <w:r w:rsidRPr="00455C63">
        <w:rPr>
          <w:rFonts w:eastAsia="Cambria"/>
          <w:sz w:val="14"/>
        </w:rPr>
        <w:cr/>
      </w:r>
    </w:p>
    <w:p w:rsidR="00B8689A" w:rsidRDefault="00B8689A" w:rsidP="00B8689A">
      <w:pPr>
        <w:pStyle w:val="Heading4"/>
      </w:pPr>
      <w:r>
        <w:t>China rise peaceful</w:t>
      </w:r>
    </w:p>
    <w:p w:rsidR="00B8689A" w:rsidRPr="00455C63" w:rsidRDefault="00B8689A" w:rsidP="00B8689A">
      <w:r w:rsidRPr="00455C63">
        <w:t xml:space="preserve">Charles </w:t>
      </w:r>
      <w:r w:rsidRPr="00455C63">
        <w:rPr>
          <w:rStyle w:val="Style13ptBold"/>
        </w:rPr>
        <w:t>Glaser</w:t>
      </w:r>
      <w:r>
        <w:t xml:space="preserve">, </w:t>
      </w:r>
      <w:r w:rsidR="00234E37" w:rsidRPr="00455C63">
        <w:t xml:space="preserve">March/April </w:t>
      </w:r>
      <w:r w:rsidRPr="00455C63">
        <w:rPr>
          <w:rStyle w:val="Style13ptBold"/>
        </w:rPr>
        <w:t>2011</w:t>
      </w:r>
      <w:r>
        <w:t xml:space="preserve">, </w:t>
      </w:r>
      <w:r w:rsidRPr="00455C63">
        <w:t>a scholar of international relations theory, known fo</w:t>
      </w:r>
      <w:r>
        <w:t>r his work on defensive realism, “</w:t>
      </w:r>
      <w:r w:rsidRPr="00455C63">
        <w:t>Will China's Rise Lead to War? Why Realism Does Not Mean Pessimism</w:t>
      </w:r>
      <w:r>
        <w:t>”, Council on Foreign Relations, http://www.jstor.org/stable/25800459</w:t>
      </w:r>
      <w:r w:rsidR="00234E37">
        <w:t xml:space="preserve"> </w:t>
      </w:r>
      <w:r>
        <w:t>Accessed: 26-06-2016 21:34,/Bingham-JS</w:t>
      </w:r>
    </w:p>
    <w:p w:rsidR="00B8689A" w:rsidRDefault="00B8689A" w:rsidP="00B8689A">
      <w:r>
        <w:t xml:space="preserve">Whether and how the United States should reduce its commitment to Taiwan is clearly a complex issue. If the United States does decide to change its policy, a gradual easing of its commitment is likely best, as opposed to a sharp, highly advertised break. </w:t>
      </w:r>
      <w:r w:rsidRPr="00455C63">
        <w:rPr>
          <w:rStyle w:val="StyleUnderline"/>
        </w:rPr>
        <w:t xml:space="preserve">And since </w:t>
      </w:r>
      <w:r w:rsidRPr="00455C63">
        <w:rPr>
          <w:rStyle w:val="StyleUnderline"/>
          <w:highlight w:val="cyan"/>
        </w:rPr>
        <w:t>relations between Taiwan and China have improved</w:t>
      </w:r>
      <w:r w:rsidRPr="00455C63">
        <w:rPr>
          <w:rStyle w:val="StyleUnderline"/>
        </w:rPr>
        <w:t xml:space="preserve"> over the past few years, </w:t>
      </w:r>
      <w:r w:rsidRPr="00455C63">
        <w:rPr>
          <w:rStyle w:val="StyleUnderline"/>
          <w:highlight w:val="cyan"/>
        </w:rPr>
        <w:t>Washington</w:t>
      </w:r>
      <w:r w:rsidRPr="00455C63">
        <w:rPr>
          <w:rStyle w:val="StyleUnderline"/>
        </w:rPr>
        <w:t xml:space="preserve"> will likely </w:t>
      </w:r>
      <w:r w:rsidRPr="00455C63">
        <w:rPr>
          <w:rStyle w:val="StyleUnderline"/>
          <w:highlight w:val="cyan"/>
        </w:rPr>
        <w:t>have both the time and the room to evaluate and adjust its policy as the regional and global situations evolve</w:t>
      </w:r>
      <w:r>
        <w:t xml:space="preserve">. The broader point is that </w:t>
      </w:r>
      <w:r w:rsidRPr="00455C63">
        <w:rPr>
          <w:rStyle w:val="StyleUnderline"/>
        </w:rPr>
        <w:t xml:space="preserve">although China's rise is creating some dangers, the shifting distribution of power is not rendering vital U.S. and Chinese interests incompatible. </w:t>
      </w:r>
      <w:r w:rsidRPr="00455C63">
        <w:rPr>
          <w:rStyle w:val="StyleUnderline"/>
          <w:highlight w:val="cyan"/>
        </w:rPr>
        <w:t>The potential dangers do not add up to clashing great-power interests that can be resolved only by risking a major-power war</w:t>
      </w:r>
      <w:r w:rsidRPr="00455C63">
        <w:rPr>
          <w:highlight w:val="cyan"/>
        </w:rPr>
        <w:t>.</w:t>
      </w:r>
      <w:r>
        <w:t xml:space="preserve"> Rather, the difficulty of protecting some secondary, albeit not insignificant, U.S. interests is growing, requiring the United States to reevaluate its foreign policy commitments.</w:t>
      </w:r>
    </w:p>
    <w:p w:rsidR="00B8689A" w:rsidRDefault="00234E37" w:rsidP="00B8689A">
      <w:pPr>
        <w:pStyle w:val="Heading4"/>
      </w:pPr>
      <w:r>
        <w:t>China rise peaceful – g</w:t>
      </w:r>
      <w:r w:rsidR="00B8689A">
        <w:t>radual</w:t>
      </w:r>
    </w:p>
    <w:p w:rsidR="00B8689A" w:rsidRPr="00455C63" w:rsidRDefault="00B8689A" w:rsidP="00B8689A">
      <w:pPr>
        <w:rPr>
          <w:rStyle w:val="Style13ptBold"/>
          <w:b w:val="0"/>
          <w:bCs w:val="0"/>
          <w:sz w:val="22"/>
        </w:rPr>
      </w:pPr>
      <w:r w:rsidRPr="00455C63">
        <w:t xml:space="preserve">Liu </w:t>
      </w:r>
      <w:proofErr w:type="spellStart"/>
      <w:r w:rsidRPr="00455C63">
        <w:rPr>
          <w:rStyle w:val="Style13ptBold"/>
        </w:rPr>
        <w:t>Debin</w:t>
      </w:r>
      <w:proofErr w:type="spellEnd"/>
      <w:r w:rsidRPr="00455C63">
        <w:rPr>
          <w:rStyle w:val="Style13ptBold"/>
        </w:rPr>
        <w:t xml:space="preserve"> 12</w:t>
      </w:r>
      <w:r w:rsidRPr="00455C63">
        <w:t xml:space="preserve">, Liu </w:t>
      </w:r>
      <w:proofErr w:type="spellStart"/>
      <w:r w:rsidRPr="00455C63">
        <w:t>Debin</w:t>
      </w:r>
      <w:proofErr w:type="spellEnd"/>
      <w:r w:rsidRPr="00455C63">
        <w:t xml:space="preserve">, </w:t>
      </w:r>
      <w:proofErr w:type="spellStart"/>
      <w:r w:rsidRPr="00455C63">
        <w:t>Rizwan</w:t>
      </w:r>
      <w:proofErr w:type="spellEnd"/>
      <w:r w:rsidRPr="00455C63">
        <w:t xml:space="preserve"> </w:t>
      </w:r>
      <w:proofErr w:type="spellStart"/>
      <w:r w:rsidRPr="00455C63">
        <w:t>Naseer</w:t>
      </w:r>
      <w:proofErr w:type="spellEnd"/>
      <w:r w:rsidRPr="00455C63">
        <w:t xml:space="preserve">, </w:t>
      </w:r>
      <w:proofErr w:type="spellStart"/>
      <w:r w:rsidRPr="00455C63">
        <w:t>Musarat</w:t>
      </w:r>
      <w:proofErr w:type="spellEnd"/>
      <w:r w:rsidRPr="00455C63">
        <w:t xml:space="preserve"> Amin, “Withering Hegemony of US and Evolving De-centered Globalism: A Theoretical account</w:t>
      </w:r>
      <w:r>
        <w:t xml:space="preserve">”, </w:t>
      </w:r>
      <w:r w:rsidRPr="00455C63">
        <w:t>Journal of Political Studies, Vol. 19, Issue - 2, 2012, 143:154</w:t>
      </w:r>
      <w:r>
        <w:t xml:space="preserve">, </w:t>
      </w:r>
      <w:hyperlink r:id="rId76" w:history="1">
        <w:r w:rsidRPr="00B51248">
          <w:rPr>
            <w:rStyle w:val="Hyperlink"/>
          </w:rPr>
          <w:t>http://pu.edu.pk/images/journal/pols/pdf-files/Withering%20Hegemony%20of%20US%20and%20De-centered%20Globalism-winter2012.pdf</w:t>
        </w:r>
      </w:hyperlink>
      <w:r>
        <w:t>, Accessed: 6/26,/Bingham-JS</w:t>
      </w:r>
    </w:p>
    <w:p w:rsidR="00B8689A" w:rsidRPr="00234E37" w:rsidRDefault="00B8689A" w:rsidP="00B8689A">
      <w:pPr>
        <w:rPr>
          <w:sz w:val="16"/>
        </w:rPr>
      </w:pPr>
      <w:r w:rsidRPr="00234E37">
        <w:rPr>
          <w:sz w:val="16"/>
        </w:rPr>
        <w:t xml:space="preserve">In academia the decline of </w:t>
      </w:r>
      <w:r w:rsidRPr="00455C63">
        <w:rPr>
          <w:rStyle w:val="StyleUnderline"/>
        </w:rPr>
        <w:t>US hegemony is equally debated to China’s rise</w:t>
      </w:r>
      <w:r w:rsidRPr="00234E37">
        <w:rPr>
          <w:sz w:val="16"/>
        </w:rPr>
        <w:t xml:space="preserve">. History is the witness that even the vast and mighty Empires like Persian Empire, Roman Empire, Ottoman Empire, British Empire and Soviet Empire ultimately shattered to a number of independent states and couldn’t stay forever as the most powerful actor in World politics. United States rose to the status of ‘Superpower’ in the aftermath of World War II and ‘Hyper power’ after the demise of Soviet Union. The era of </w:t>
      </w:r>
      <w:proofErr w:type="spellStart"/>
      <w:r w:rsidRPr="00234E37">
        <w:rPr>
          <w:sz w:val="16"/>
        </w:rPr>
        <w:t>Post Cold</w:t>
      </w:r>
      <w:proofErr w:type="spellEnd"/>
      <w:r w:rsidRPr="00234E37">
        <w:rPr>
          <w:sz w:val="16"/>
        </w:rPr>
        <w:t xml:space="preserve"> War is replete with ‘American Unilateralism’ and poor role played by international regimes who failed to check upon American unrestrained misadventure ranging from Vietnam, Afghan war (2002) and Iraq war (2003). These overextended commitments not only damaged US interests to the great extent but ignited Anti-Americanism all over the world. Rising Anti-Americanism across globe paved way for another powerful actor in international arena equivalent to United States. </w:t>
      </w:r>
      <w:r w:rsidRPr="00455C63">
        <w:rPr>
          <w:rStyle w:val="StyleUnderline"/>
        </w:rPr>
        <w:t xml:space="preserve">Another </w:t>
      </w:r>
      <w:r w:rsidRPr="00455C63">
        <w:rPr>
          <w:rStyle w:val="StyleUnderline"/>
          <w:highlight w:val="cyan"/>
        </w:rPr>
        <w:t>significant reason of rising powers to come up is logical balance of power against a unrestrained hyper-power to bring international order in a situation where major stake holder of international system can involve in global decision making to make world better and peaceful place to live in.</w:t>
      </w:r>
      <w:r w:rsidRPr="00455C63">
        <w:rPr>
          <w:rStyle w:val="StyleUnderline"/>
        </w:rPr>
        <w:t xml:space="preserve"> </w:t>
      </w:r>
      <w:r w:rsidRPr="00455C63">
        <w:rPr>
          <w:rStyle w:val="StyleUnderline"/>
          <w:highlight w:val="cyan"/>
        </w:rPr>
        <w:t xml:space="preserve">Recent studies have proved America’s relative decline </w:t>
      </w:r>
      <w:r w:rsidRPr="00455C63">
        <w:rPr>
          <w:rStyle w:val="StyleUnderline"/>
        </w:rPr>
        <w:t xml:space="preserve">and dwindling down American </w:t>
      </w:r>
      <w:r w:rsidRPr="00455C63">
        <w:rPr>
          <w:rStyle w:val="StyleUnderline"/>
          <w:highlight w:val="cyan"/>
        </w:rPr>
        <w:t xml:space="preserve">popularity </w:t>
      </w:r>
      <w:r w:rsidRPr="00455C63">
        <w:rPr>
          <w:rStyle w:val="StyleUnderline"/>
        </w:rPr>
        <w:t xml:space="preserve">even in Western Europe </w:t>
      </w:r>
      <w:r w:rsidRPr="00455C63">
        <w:rPr>
          <w:rStyle w:val="StyleUnderline"/>
          <w:highlight w:val="cyan"/>
        </w:rPr>
        <w:t>and rise of China may change the global order. It means that the power is gradually shifting</w:t>
      </w:r>
      <w:r w:rsidRPr="00455C63">
        <w:rPr>
          <w:rStyle w:val="StyleUnderline"/>
        </w:rPr>
        <w:t xml:space="preserve"> from West to East which will ultimately change global order if not fully but partially.</w:t>
      </w:r>
    </w:p>
    <w:p w:rsidR="00783092" w:rsidRPr="00B8689A" w:rsidRDefault="00B8689A" w:rsidP="00B8689A">
      <w:pPr>
        <w:pStyle w:val="Heading3"/>
      </w:pPr>
      <w:r w:rsidRPr="00B8689A">
        <w:t xml:space="preserve">China K2 US </w:t>
      </w:r>
      <w:proofErr w:type="spellStart"/>
      <w:r w:rsidRPr="00B8689A">
        <w:t>Heg</w:t>
      </w:r>
      <w:proofErr w:type="spellEnd"/>
    </w:p>
    <w:p w:rsidR="00783092" w:rsidRDefault="00783092" w:rsidP="00783092">
      <w:pPr>
        <w:pStyle w:val="Heading4"/>
      </w:pPr>
      <w:r>
        <w:t xml:space="preserve">Both countries in debt, global economy needs China to be stable to help US </w:t>
      </w:r>
      <w:proofErr w:type="spellStart"/>
      <w:r>
        <w:t>Heg</w:t>
      </w:r>
      <w:proofErr w:type="spellEnd"/>
    </w:p>
    <w:p w:rsidR="00783092" w:rsidRPr="00E341C3" w:rsidRDefault="00783092" w:rsidP="00783092">
      <w:r w:rsidRPr="00E341C3">
        <w:rPr>
          <w:rStyle w:val="Style13ptBold"/>
        </w:rPr>
        <w:t>Beattie, 2015</w:t>
      </w:r>
      <w:r>
        <w:t xml:space="preserve"> </w:t>
      </w:r>
      <w:r w:rsidRPr="00E341C3">
        <w:t>(Andrew Beattie has spent most of his career writing, editing and managing Web content in all its many forms. He is especially interested in the future of search and the application of analytics to the business world, “How Military Spending Affects the Economy”, http://www.investopedia.com/articles/investing/072115/how-military-spending-affects-economy.asp)</w:t>
      </w:r>
    </w:p>
    <w:p w:rsidR="00783092" w:rsidRPr="00B150A8" w:rsidRDefault="00783092" w:rsidP="00783092">
      <w:pPr>
        <w:rPr>
          <w:rFonts w:eastAsia="Times New Roman"/>
          <w:sz w:val="16"/>
        </w:rPr>
      </w:pPr>
      <w:r w:rsidRPr="00E341C3">
        <w:rPr>
          <w:rFonts w:eastAsia="Times New Roman"/>
          <w:highlight w:val="yellow"/>
          <w:u w:val="single"/>
        </w:rPr>
        <w:t>Capital is</w:t>
      </w:r>
      <w:r w:rsidRPr="0079479A">
        <w:rPr>
          <w:rFonts w:eastAsia="Times New Roman"/>
          <w:b/>
          <w:highlight w:val="yellow"/>
          <w:u w:val="single"/>
        </w:rPr>
        <w:t xml:space="preserve"> finite</w:t>
      </w:r>
      <w:r w:rsidRPr="00E341C3">
        <w:rPr>
          <w:rFonts w:eastAsia="Times New Roman"/>
          <w:highlight w:val="yellow"/>
          <w:u w:val="single"/>
        </w:rPr>
        <w:t xml:space="preserve">, and capital going into one spending category means that there is </w:t>
      </w:r>
      <w:r w:rsidRPr="0079479A">
        <w:rPr>
          <w:rFonts w:eastAsia="Times New Roman"/>
          <w:b/>
          <w:highlight w:val="yellow"/>
          <w:u w:val="single"/>
        </w:rPr>
        <w:t>less money</w:t>
      </w:r>
      <w:r w:rsidRPr="00E341C3">
        <w:rPr>
          <w:rFonts w:eastAsia="Times New Roman"/>
          <w:highlight w:val="yellow"/>
          <w:u w:val="single"/>
        </w:rPr>
        <w:t xml:space="preserve"> for another.</w:t>
      </w:r>
      <w:r w:rsidRPr="00B150A8">
        <w:rPr>
          <w:rFonts w:eastAsia="Times New Roman"/>
          <w:sz w:val="16"/>
        </w:rPr>
        <w:t xml:space="preserve"> This fact gets more interesting when we consider that any government spending exceeding revenues results in a </w:t>
      </w:r>
      <w:hyperlink r:id="rId77" w:history="1">
        <w:r w:rsidRPr="00B150A8">
          <w:rPr>
            <w:rStyle w:val="Hyperlink"/>
            <w:rFonts w:eastAsia="Times New Roman"/>
            <w:sz w:val="16"/>
          </w:rPr>
          <w:t>deficit that is added to the national debt</w:t>
        </w:r>
      </w:hyperlink>
      <w:r w:rsidRPr="00B150A8">
        <w:rPr>
          <w:rFonts w:eastAsia="Times New Roman"/>
          <w:sz w:val="16"/>
        </w:rPr>
        <w:t xml:space="preserve">. </w:t>
      </w:r>
      <w:r w:rsidRPr="00E341C3">
        <w:rPr>
          <w:rFonts w:eastAsia="Times New Roman"/>
          <w:highlight w:val="yellow"/>
          <w:u w:val="single"/>
        </w:rPr>
        <w:t xml:space="preserve">The ballooning national debt has an </w:t>
      </w:r>
      <w:r w:rsidRPr="0079479A">
        <w:rPr>
          <w:rFonts w:eastAsia="Times New Roman"/>
          <w:b/>
          <w:highlight w:val="yellow"/>
          <w:u w:val="single"/>
        </w:rPr>
        <w:t>economic impact</w:t>
      </w:r>
      <w:r w:rsidRPr="00E341C3">
        <w:rPr>
          <w:rFonts w:eastAsia="Times New Roman"/>
          <w:highlight w:val="yellow"/>
          <w:u w:val="single"/>
        </w:rPr>
        <w:t xml:space="preserve"> on everyone, and military spending is one of many contributing factors.</w:t>
      </w:r>
      <w:r w:rsidRPr="00E341C3">
        <w:rPr>
          <w:rFonts w:eastAsia="Times New Roman"/>
          <w:u w:val="single"/>
        </w:rPr>
        <w:t xml:space="preserve"> As the national debt grows, the interest expense of the debt grows and the cost of borrowing subtly increases due to the risk that increased debt represents</w:t>
      </w:r>
      <w:r w:rsidRPr="00E341C3">
        <w:rPr>
          <w:rFonts w:eastAsia="Times New Roman"/>
          <w:highlight w:val="yellow"/>
          <w:u w:val="single"/>
        </w:rPr>
        <w:t xml:space="preserve">. </w:t>
      </w:r>
      <w:r w:rsidRPr="0079479A">
        <w:rPr>
          <w:rFonts w:eastAsia="Times New Roman"/>
          <w:highlight w:val="yellow"/>
          <w:u w:val="single"/>
        </w:rPr>
        <w:t xml:space="preserve">In theory, the </w:t>
      </w:r>
      <w:r w:rsidRPr="0079479A">
        <w:rPr>
          <w:rFonts w:eastAsia="Times New Roman"/>
          <w:b/>
          <w:highlight w:val="yellow"/>
          <w:u w:val="single"/>
        </w:rPr>
        <w:t>increased debt</w:t>
      </w:r>
      <w:r w:rsidRPr="00E341C3">
        <w:rPr>
          <w:rFonts w:eastAsia="Times New Roman"/>
          <w:highlight w:val="yellow"/>
          <w:u w:val="single"/>
        </w:rPr>
        <w:t xml:space="preserve"> will also </w:t>
      </w:r>
      <w:r w:rsidRPr="0079479A">
        <w:rPr>
          <w:rFonts w:eastAsia="Times New Roman"/>
          <w:b/>
          <w:highlight w:val="yellow"/>
          <w:u w:val="single"/>
        </w:rPr>
        <w:t>drag on economic growth</w:t>
      </w:r>
      <w:r w:rsidRPr="00E341C3">
        <w:rPr>
          <w:rFonts w:eastAsia="Times New Roman"/>
          <w:highlight w:val="yellow"/>
          <w:u w:val="single"/>
        </w:rPr>
        <w:t xml:space="preserve"> and eventually a driver towards </w:t>
      </w:r>
      <w:r w:rsidRPr="0079479A">
        <w:rPr>
          <w:rFonts w:eastAsia="Times New Roman"/>
          <w:b/>
          <w:highlight w:val="yellow"/>
          <w:u w:val="single"/>
        </w:rPr>
        <w:t>higher taxes</w:t>
      </w:r>
      <w:r w:rsidRPr="00E341C3">
        <w:rPr>
          <w:rFonts w:eastAsia="Times New Roman"/>
          <w:highlight w:val="yellow"/>
          <w:u w:val="single"/>
        </w:rPr>
        <w:t>.</w:t>
      </w:r>
      <w:r w:rsidRPr="00E341C3">
        <w:rPr>
          <w:rFonts w:eastAsia="Times New Roman"/>
          <w:u w:val="single"/>
        </w:rPr>
        <w:t xml:space="preserve"> </w:t>
      </w:r>
      <w:r w:rsidRPr="00E341C3">
        <w:rPr>
          <w:rFonts w:eastAsia="Times New Roman"/>
          <w:highlight w:val="yellow"/>
          <w:u w:val="single"/>
        </w:rPr>
        <w:t>The real issue is what is an “</w:t>
      </w:r>
      <w:r w:rsidRPr="0079479A">
        <w:rPr>
          <w:rFonts w:eastAsia="Times New Roman"/>
          <w:b/>
          <w:highlight w:val="yellow"/>
          <w:u w:val="single"/>
        </w:rPr>
        <w:t>adequate</w:t>
      </w:r>
      <w:r w:rsidRPr="00E341C3">
        <w:rPr>
          <w:rFonts w:eastAsia="Times New Roman"/>
          <w:highlight w:val="yellow"/>
          <w:u w:val="single"/>
        </w:rPr>
        <w:t xml:space="preserve">” amount of military spending, given that every </w:t>
      </w:r>
      <w:r w:rsidRPr="0079479A">
        <w:rPr>
          <w:rFonts w:eastAsia="Times New Roman"/>
          <w:b/>
          <w:highlight w:val="yellow"/>
          <w:u w:val="single"/>
        </w:rPr>
        <w:t xml:space="preserve">extra dollar spent </w:t>
      </w:r>
      <w:r w:rsidRPr="00E341C3">
        <w:rPr>
          <w:rFonts w:eastAsia="Times New Roman"/>
          <w:highlight w:val="yellow"/>
          <w:u w:val="single"/>
        </w:rPr>
        <w:t xml:space="preserve">above the necessary level is </w:t>
      </w:r>
      <w:r w:rsidRPr="0079479A">
        <w:rPr>
          <w:rFonts w:eastAsia="Times New Roman"/>
          <w:b/>
          <w:highlight w:val="yellow"/>
          <w:u w:val="single"/>
        </w:rPr>
        <w:t>a clear loss for the economy</w:t>
      </w:r>
      <w:r w:rsidRPr="00E341C3">
        <w:rPr>
          <w:rFonts w:eastAsia="Times New Roman"/>
          <w:highlight w:val="yellow"/>
          <w:u w:val="single"/>
        </w:rPr>
        <w:t xml:space="preserve"> as a whole</w:t>
      </w:r>
      <w:r w:rsidRPr="00E341C3">
        <w:rPr>
          <w:rFonts w:eastAsia="Times New Roman"/>
          <w:u w:val="single"/>
        </w:rPr>
        <w:t xml:space="preserve">. </w:t>
      </w:r>
      <w:r w:rsidRPr="00B150A8">
        <w:rPr>
          <w:rFonts w:eastAsia="Times New Roman"/>
          <w:sz w:val="16"/>
        </w:rPr>
        <w:t xml:space="preserve">In a democracy, that issue is debated by publicly elected officials and changes year to year. For example, </w:t>
      </w:r>
      <w:r w:rsidRPr="00E341C3">
        <w:rPr>
          <w:rFonts w:eastAsia="Times New Roman"/>
          <w:u w:val="single"/>
        </w:rPr>
        <w:t>military spending in the US has been declining as military engagements</w:t>
      </w:r>
      <w:r w:rsidRPr="00B150A8">
        <w:rPr>
          <w:rFonts w:eastAsia="Times New Roman"/>
          <w:sz w:val="16"/>
        </w:rPr>
        <w:t xml:space="preserve"> abroad wrap up. In non-democratic nations, however, the level of adequate spending is decided by a select few and may come at even a greater cost to the country’s citizens.</w:t>
      </w:r>
    </w:p>
    <w:p w:rsidR="00783092" w:rsidRPr="00B8689A" w:rsidRDefault="00B8689A" w:rsidP="00B8689A">
      <w:pPr>
        <w:pStyle w:val="Heading3"/>
      </w:pPr>
      <w:r>
        <w:t>No China Rise</w:t>
      </w:r>
    </w:p>
    <w:p w:rsidR="00783092" w:rsidRDefault="00783092" w:rsidP="00783092">
      <w:pPr>
        <w:pStyle w:val="Heading4"/>
      </w:pPr>
      <w:r>
        <w:t xml:space="preserve">China econ </w:t>
      </w:r>
      <w:proofErr w:type="spellStart"/>
      <w:r>
        <w:t>heg</w:t>
      </w:r>
      <w:proofErr w:type="spellEnd"/>
      <w:r>
        <w:t xml:space="preserve"> unlikely to surpass us— they have limitations</w:t>
      </w:r>
    </w:p>
    <w:p w:rsidR="00783092" w:rsidRDefault="00783092" w:rsidP="00783092">
      <w:pPr>
        <w:widowControl w:val="0"/>
        <w:autoSpaceDE w:val="0"/>
        <w:autoSpaceDN w:val="0"/>
        <w:adjustRightInd w:val="0"/>
        <w:spacing w:after="240" w:line="240" w:lineRule="auto"/>
      </w:pPr>
      <w:proofErr w:type="spellStart"/>
      <w:r w:rsidRPr="00854DAC">
        <w:rPr>
          <w:rStyle w:val="Style13ptBold"/>
        </w:rPr>
        <w:t>Nokunga</w:t>
      </w:r>
      <w:proofErr w:type="spellEnd"/>
      <w:r w:rsidRPr="00854DAC">
        <w:rPr>
          <w:rStyle w:val="Style13ptBold"/>
        </w:rPr>
        <w:t xml:space="preserve">, 2013 </w:t>
      </w:r>
      <w:r w:rsidRPr="00854DAC">
        <w:t>(</w:t>
      </w:r>
      <w:proofErr w:type="spellStart"/>
      <w:r w:rsidRPr="00854DAC">
        <w:t>Nokunga</w:t>
      </w:r>
      <w:proofErr w:type="spellEnd"/>
      <w:r w:rsidRPr="00854DAC">
        <w:t xml:space="preserve"> was a student in Linnaeus University that was working towards his thesis in the realm of US-China hegemonic relations, “The U.S. Economic Hegemony and The Rise of China: What lessons to be learned?”, </w:t>
      </w:r>
      <w:hyperlink w:history="1">
        <w:r w:rsidRPr="008076AC">
          <w:rPr>
            <w:rStyle w:val="Hyperlink"/>
          </w:rPr>
          <w:t>http://www.diva portal.org/smash/</w:t>
        </w:r>
        <w:proofErr w:type="spellStart"/>
        <w:r w:rsidRPr="008076AC">
          <w:rPr>
            <w:rStyle w:val="Hyperlink"/>
          </w:rPr>
          <w:t>record.jsf?pid</w:t>
        </w:r>
        <w:proofErr w:type="spellEnd"/>
        <w:r w:rsidRPr="008076AC">
          <w:rPr>
            <w:rStyle w:val="Hyperlink"/>
          </w:rPr>
          <w:t>=diva2%3A627100&amp;dswid=775</w:t>
        </w:r>
      </w:hyperlink>
      <w:r w:rsidRPr="00854DAC">
        <w:t xml:space="preserve">) </w:t>
      </w:r>
    </w:p>
    <w:p w:rsidR="00783092" w:rsidRDefault="00783092" w:rsidP="00783092">
      <w:pPr>
        <w:widowControl w:val="0"/>
        <w:autoSpaceDE w:val="0"/>
        <w:autoSpaceDN w:val="0"/>
        <w:adjustRightInd w:val="0"/>
        <w:spacing w:after="240" w:line="240" w:lineRule="auto"/>
        <w:rPr>
          <w:u w:val="single"/>
        </w:rPr>
      </w:pPr>
      <w:r w:rsidRPr="00854DAC">
        <w:rPr>
          <w:highlight w:val="yellow"/>
          <w:u w:val="single"/>
        </w:rPr>
        <w:t xml:space="preserve">The U.S will remain the </w:t>
      </w:r>
      <w:r w:rsidRPr="006429ED">
        <w:rPr>
          <w:b/>
          <w:highlight w:val="yellow"/>
          <w:u w:val="single"/>
        </w:rPr>
        <w:t>first economy</w:t>
      </w:r>
      <w:r w:rsidRPr="00854DAC">
        <w:rPr>
          <w:highlight w:val="yellow"/>
          <w:u w:val="single"/>
        </w:rPr>
        <w:t xml:space="preserve"> in the world</w:t>
      </w:r>
      <w:r w:rsidRPr="00854DAC">
        <w:rPr>
          <w:u w:val="single"/>
        </w:rPr>
        <w:t xml:space="preserve"> for following reasons</w:t>
      </w:r>
      <w:r w:rsidRPr="00B150A8">
        <w:rPr>
          <w:sz w:val="16"/>
        </w:rPr>
        <w:t>: The U.S. energetic autonomy will be a considerable advantage for the U.S industrial sector and households.1</w:t>
      </w:r>
      <w:r w:rsidRPr="00854DAC">
        <w:rPr>
          <w:highlight w:val="yellow"/>
          <w:u w:val="single"/>
        </w:rPr>
        <w:t xml:space="preserve">- The decrease of cost of the energy will contribute in increasing of the </w:t>
      </w:r>
      <w:r w:rsidRPr="006429ED">
        <w:rPr>
          <w:b/>
          <w:highlight w:val="yellow"/>
          <w:u w:val="single"/>
        </w:rPr>
        <w:t>purchasing power</w:t>
      </w:r>
      <w:r w:rsidRPr="00854DAC">
        <w:rPr>
          <w:highlight w:val="yellow"/>
          <w:u w:val="single"/>
        </w:rPr>
        <w:t xml:space="preserve"> of Americans.</w:t>
      </w:r>
      <w:r w:rsidRPr="00854DAC">
        <w:rPr>
          <w:u w:val="single"/>
        </w:rPr>
        <w:t xml:space="preserve"> </w:t>
      </w:r>
      <w:r w:rsidRPr="00854DAC">
        <w:rPr>
          <w:highlight w:val="yellow"/>
          <w:u w:val="single"/>
        </w:rPr>
        <w:t xml:space="preserve">The </w:t>
      </w:r>
      <w:r w:rsidRPr="006429ED">
        <w:rPr>
          <w:b/>
          <w:highlight w:val="yellow"/>
          <w:u w:val="single"/>
        </w:rPr>
        <w:t>consumption</w:t>
      </w:r>
      <w:r w:rsidRPr="00854DAC">
        <w:rPr>
          <w:highlight w:val="yellow"/>
          <w:u w:val="single"/>
        </w:rPr>
        <w:t xml:space="preserve"> of households is the </w:t>
      </w:r>
      <w:r w:rsidRPr="006429ED">
        <w:rPr>
          <w:b/>
          <w:highlight w:val="yellow"/>
          <w:u w:val="single"/>
        </w:rPr>
        <w:t xml:space="preserve">main engine </w:t>
      </w:r>
      <w:r w:rsidRPr="00854DAC">
        <w:rPr>
          <w:highlight w:val="yellow"/>
          <w:u w:val="single"/>
        </w:rPr>
        <w:t xml:space="preserve">of the U.S. economic growth.2-The </w:t>
      </w:r>
      <w:r w:rsidRPr="006429ED">
        <w:rPr>
          <w:b/>
          <w:highlight w:val="yellow"/>
          <w:u w:val="single"/>
        </w:rPr>
        <w:t>decrease</w:t>
      </w:r>
      <w:r w:rsidRPr="00854DAC">
        <w:rPr>
          <w:highlight w:val="yellow"/>
          <w:u w:val="single"/>
        </w:rPr>
        <w:t xml:space="preserve"> of the U.S. dollar value is also a </w:t>
      </w:r>
      <w:r w:rsidRPr="006429ED">
        <w:rPr>
          <w:b/>
          <w:highlight w:val="yellow"/>
          <w:u w:val="single"/>
        </w:rPr>
        <w:t xml:space="preserve">considerable asset </w:t>
      </w:r>
      <w:r w:rsidRPr="00854DAC">
        <w:rPr>
          <w:highlight w:val="yellow"/>
          <w:u w:val="single"/>
        </w:rPr>
        <w:t>for the U.S. industrial sector to increase its exports.3-The soundness of political system.4-Confidence of investors on the U.S. fiscal policy.4-High quality of innovation and technology.</w:t>
      </w:r>
      <w:r w:rsidRPr="00B150A8">
        <w:rPr>
          <w:sz w:val="16"/>
        </w:rPr>
        <w:t xml:space="preserve"> Nevertheless, the U.S. will not have the same influence that it had just after WWII because its status of the first debtor country in the world will relatively decline its influence in the international financial institutions. </w:t>
      </w:r>
      <w:r w:rsidRPr="00854DAC">
        <w:rPr>
          <w:u w:val="single"/>
        </w:rPr>
        <w:t xml:space="preserve">In twenty years, the U.S. will be an influential economic country among several influential countries as China in a multipolar world. But the U.S. will not experience the same situation as Great Britain did after WWII. </w:t>
      </w:r>
      <w:r w:rsidRPr="00854DAC">
        <w:rPr>
          <w:highlight w:val="yellow"/>
          <w:u w:val="single"/>
        </w:rPr>
        <w:t xml:space="preserve">The U.S. dollar will remain the </w:t>
      </w:r>
      <w:r w:rsidRPr="006429ED">
        <w:rPr>
          <w:b/>
          <w:highlight w:val="yellow"/>
          <w:u w:val="single"/>
        </w:rPr>
        <w:t>international currency</w:t>
      </w:r>
      <w:r w:rsidRPr="00854DAC">
        <w:rPr>
          <w:highlight w:val="yellow"/>
          <w:u w:val="single"/>
        </w:rPr>
        <w:t xml:space="preserve"> for reasons mentioned above. China will observe a </w:t>
      </w:r>
      <w:r w:rsidRPr="006429ED">
        <w:rPr>
          <w:b/>
          <w:highlight w:val="yellow"/>
          <w:u w:val="single"/>
        </w:rPr>
        <w:t>decline of its economic growth</w:t>
      </w:r>
      <w:r w:rsidRPr="00854DAC">
        <w:rPr>
          <w:highlight w:val="yellow"/>
          <w:u w:val="single"/>
        </w:rPr>
        <w:t xml:space="preserve"> due to factors as the increase of the </w:t>
      </w:r>
      <w:r w:rsidRPr="006429ED">
        <w:rPr>
          <w:b/>
          <w:highlight w:val="yellow"/>
          <w:u w:val="single"/>
        </w:rPr>
        <w:t>cost of productivity</w:t>
      </w:r>
      <w:r w:rsidRPr="00854DAC">
        <w:rPr>
          <w:u w:val="single"/>
        </w:rPr>
        <w:t xml:space="preserve"> which in turn could cause the domestic instability with serious consequences in Asia and in the rest of the world</w:t>
      </w:r>
      <w:r w:rsidRPr="00B150A8">
        <w:rPr>
          <w:sz w:val="16"/>
        </w:rPr>
        <w:t xml:space="preserve">. But China could rely on its large population in order to maintain a relative economic growth. The U.S. will use all means it has to maintain its leadership and its power in this globalized world. </w:t>
      </w:r>
      <w:r w:rsidRPr="00854DAC">
        <w:rPr>
          <w:u w:val="single"/>
        </w:rPr>
        <w:t xml:space="preserve">But the U.S. would not use war to counteract China’s rise because consequences would be very disastrous for both countries and also for the rest of the world. It should be remembered that both countries are nuclear powers. To solve their contentions, U.S. and China will prioritize dialogue and negotiations, though this task prove difficult the fact is that both the countries do not have the same approach to international relations. </w:t>
      </w:r>
    </w:p>
    <w:p w:rsidR="00626C1A" w:rsidRDefault="00626C1A" w:rsidP="00626C1A">
      <w:pPr>
        <w:pStyle w:val="Heading3"/>
      </w:pPr>
      <w:r>
        <w:t>Hegemony Defense</w:t>
      </w:r>
    </w:p>
    <w:p w:rsidR="00234E37" w:rsidRPr="00234E37" w:rsidRDefault="00626C1A" w:rsidP="00234E37">
      <w:pPr>
        <w:pStyle w:val="Heading4"/>
      </w:pPr>
      <w:proofErr w:type="spellStart"/>
      <w:r w:rsidRPr="00234E37">
        <w:t>Heg</w:t>
      </w:r>
      <w:proofErr w:type="spellEnd"/>
      <w:r w:rsidRPr="00234E37">
        <w:t xml:space="preserve"> high and resilient </w:t>
      </w:r>
    </w:p>
    <w:p w:rsidR="00626C1A" w:rsidRPr="00234E37" w:rsidRDefault="00626C1A" w:rsidP="00234E37">
      <w:pPr>
        <w:keepNext/>
        <w:keepLines/>
        <w:spacing w:before="40" w:line="256" w:lineRule="auto"/>
        <w:outlineLvl w:val="3"/>
        <w:rPr>
          <w:rFonts w:eastAsia="Calibri"/>
        </w:rPr>
      </w:pPr>
      <w:r w:rsidRPr="00BD6A24">
        <w:rPr>
          <w:rFonts w:eastAsia="Calibri"/>
          <w:b/>
          <w:bCs/>
          <w:sz w:val="28"/>
        </w:rPr>
        <w:t xml:space="preserve">O’Hanlon 15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78" w:anchor="THUR" w:history="1">
        <w:r w:rsidRPr="00BD6A24">
          <w:rPr>
            <w:rFonts w:eastAsia="Calibri"/>
          </w:rPr>
          <w:t>http://www.washingtonpost.com/opinions/david-petraeus-and-michael-ohanlon-america-on-the-way-up/2015/01/30/8c7cd83e-a73e-11e4-a7c2-03d37af98440_story.html</w:t>
        </w:r>
      </w:hyperlink>
      <w:r w:rsidRPr="00BD6A24">
        <w:rPr>
          <w:rFonts w:eastAsia="Calibri"/>
        </w:rPr>
        <w:t>}</w:t>
      </w:r>
    </w:p>
    <w:p w:rsidR="00626C1A" w:rsidRPr="00BD6A24" w:rsidRDefault="00626C1A" w:rsidP="00626C1A">
      <w:pPr>
        <w:spacing w:line="256" w:lineRule="auto"/>
        <w:rPr>
          <w:rFonts w:eastAsia="Calibri"/>
          <w:sz w:val="14"/>
        </w:rPr>
      </w:pPr>
      <w:r w:rsidRPr="00BD6A24">
        <w:rPr>
          <w:rFonts w:eastAsia="Calibri"/>
          <w:sz w:val="14"/>
        </w:rPr>
        <w:t xml:space="preserve">Short-term </w:t>
      </w:r>
      <w:r w:rsidRPr="00BD6A24">
        <w:rPr>
          <w:rFonts w:eastAsia="Calibri"/>
          <w:highlight w:val="yellow"/>
          <w:u w:val="single"/>
        </w:rPr>
        <w:t>economic trends</w:t>
      </w:r>
      <w:r w:rsidRPr="00BD6A24">
        <w:rPr>
          <w:rFonts w:eastAsia="Calibri"/>
          <w:sz w:val="14"/>
        </w:rPr>
        <w:t xml:space="preserve"> in the United States </w:t>
      </w:r>
      <w:r w:rsidRPr="00BD6A24">
        <w:rPr>
          <w:rFonts w:eastAsia="Calibri"/>
          <w:highlight w:val="yellow"/>
          <w:u w:val="single"/>
        </w:rPr>
        <w:t>are encouraging</w:t>
      </w:r>
      <w:r w:rsidRPr="00BD6A24">
        <w:rPr>
          <w:rFonts w:eastAsia="Calibri"/>
          <w:u w:val="single"/>
        </w:rPr>
        <w:t>. Unemployment is down, growth is up, deficits are less than half</w:t>
      </w:r>
      <w:r w:rsidRPr="00BD6A24">
        <w:rPr>
          <w:rFonts w:eastAsia="Calibri"/>
          <w:sz w:val="14"/>
        </w:rPr>
        <w:t xml:space="preserve"> what they were during the “Great Recession,” </w:t>
      </w:r>
      <w:r w:rsidRPr="00BD6A24">
        <w:rPr>
          <w:rFonts w:eastAsia="Calibri"/>
          <w:u w:val="single"/>
        </w:rPr>
        <w:t>gas prices have plummeted, citizens have “deleveraged</w:t>
      </w:r>
      <w:r w:rsidRPr="00BD6A24">
        <w:rPr>
          <w:rFonts w:eastAsia="Calibri"/>
          <w:sz w:val="14"/>
        </w:rPr>
        <w:t xml:space="preserve">” their </w:t>
      </w:r>
      <w:r w:rsidRPr="00BD6A24">
        <w:rPr>
          <w:rFonts w:eastAsia="Calibri"/>
          <w:u w:val="single"/>
        </w:rPr>
        <w:t>debt</w:t>
      </w:r>
      <w:r w:rsidRPr="00BD6A24">
        <w:rPr>
          <w:rFonts w:eastAsia="Calibri"/>
          <w:sz w:val="14"/>
        </w:rPr>
        <w:t xml:space="preserve"> considerably </w:t>
      </w:r>
      <w:r w:rsidRPr="00BD6A24">
        <w:rPr>
          <w:rFonts w:eastAsia="Calibri"/>
          <w:u w:val="single"/>
        </w:rPr>
        <w:t>and consumer sentiment is very positive. For many</w:t>
      </w:r>
      <w:r w:rsidRPr="00BD6A24">
        <w:rPr>
          <w:rFonts w:eastAsia="Calibri"/>
          <w:sz w:val="14"/>
        </w:rPr>
        <w:t xml:space="preserve">, however, </w:t>
      </w:r>
      <w:r w:rsidRPr="00BD6A24">
        <w:rPr>
          <w:rFonts w:eastAsia="Calibri"/>
          <w:u w:val="single"/>
        </w:rPr>
        <w:t>these realities are merely a soothing veneer</w:t>
      </w:r>
      <w:r w:rsidRPr="00BD6A24">
        <w:rPr>
          <w:rFonts w:eastAsia="Calibri"/>
          <w:sz w:val="14"/>
        </w:rPr>
        <w:t xml:space="preserve"> over a troubled picture. </w:t>
      </w:r>
      <w:r w:rsidRPr="00BD6A24">
        <w:rPr>
          <w:rFonts w:eastAsia="Calibri"/>
          <w:u w:val="single"/>
        </w:rPr>
        <w:t>They see America in decline</w:t>
      </w:r>
      <w:r w:rsidRPr="00BD6A24">
        <w:rPr>
          <w:rFonts w:eastAsia="Calibri"/>
          <w:sz w:val="14"/>
        </w:rPr>
        <w:t xml:space="preserve">, the middle class adrift, </w:t>
      </w:r>
      <w:r w:rsidRPr="00BD6A24">
        <w:rPr>
          <w:rFonts w:eastAsia="Calibri"/>
          <w:u w:val="single"/>
        </w:rPr>
        <w:t>the world in shambles and political acrimony</w:t>
      </w:r>
      <w:r w:rsidRPr="00BD6A24">
        <w:rPr>
          <w:rFonts w:eastAsia="Calibri"/>
          <w:sz w:val="14"/>
        </w:rPr>
        <w:t xml:space="preserve"> more </w:t>
      </w:r>
      <w:r w:rsidRPr="00BD6A24">
        <w:rPr>
          <w:rFonts w:eastAsia="Calibri"/>
          <w:u w:val="single"/>
        </w:rPr>
        <w:t>entrenched</w:t>
      </w:r>
      <w:r w:rsidRPr="00BD6A24">
        <w:rPr>
          <w:rFonts w:eastAsia="Calibri"/>
          <w:sz w:val="14"/>
        </w:rPr>
        <w:t xml:space="preserve"> than ever over issues ranging from immigration and U.S. policy on Iran and Cuba to taxes and health care. This </w:t>
      </w:r>
      <w:r w:rsidRPr="00BD6A24">
        <w:rPr>
          <w:rFonts w:eastAsia="Calibri"/>
          <w:highlight w:val="yellow"/>
          <w:u w:val="single"/>
        </w:rPr>
        <w:t>pessimism is</w:t>
      </w:r>
      <w:r w:rsidRPr="00BD6A24">
        <w:rPr>
          <w:rFonts w:eastAsia="Calibri"/>
          <w:u w:val="single"/>
        </w:rPr>
        <w:t xml:space="preserve"> not limited to the home front. With major U.S. allies</w:t>
      </w:r>
      <w:r w:rsidRPr="00BD6A24">
        <w:rPr>
          <w:rFonts w:eastAsia="Calibri"/>
          <w:sz w:val="14"/>
        </w:rPr>
        <w:t xml:space="preserve"> in Europe and East Asia </w:t>
      </w:r>
      <w:r w:rsidRPr="00BD6A24">
        <w:rPr>
          <w:rFonts w:eastAsia="Calibri"/>
          <w:u w:val="single"/>
        </w:rPr>
        <w:t>enduring sustained economic malaise, worrisome demographics and declining power, many believe the West</w:t>
      </w:r>
      <w:r w:rsidRPr="00BD6A24">
        <w:rPr>
          <w:rFonts w:eastAsia="Calibri"/>
          <w:sz w:val="14"/>
        </w:rPr>
        <w:t xml:space="preserve">ern world </w:t>
      </w:r>
      <w:r w:rsidRPr="00BD6A24">
        <w:rPr>
          <w:rFonts w:eastAsia="Calibri"/>
          <w:u w:val="single"/>
        </w:rPr>
        <w:t>is in retreat</w:t>
      </w:r>
      <w:r w:rsidRPr="00BD6A24">
        <w:rPr>
          <w:rFonts w:eastAsia="Calibri"/>
          <w:sz w:val="14"/>
        </w:rPr>
        <w:t xml:space="preserve">. </w:t>
      </w:r>
      <w:r w:rsidRPr="00BD6A24">
        <w:rPr>
          <w:rFonts w:eastAsia="Calibri"/>
          <w:b/>
          <w:iCs/>
          <w:u w:val="single"/>
        </w:rPr>
        <w:t xml:space="preserve">Those sentiments are generally </w:t>
      </w:r>
      <w:r w:rsidRPr="00BD6A24">
        <w:rPr>
          <w:rFonts w:eastAsia="Calibri"/>
          <w:b/>
          <w:iCs/>
          <w:highlight w:val="yellow"/>
          <w:u w:val="single"/>
        </w:rPr>
        <w:t>unfounded</w:t>
      </w:r>
      <w:r w:rsidRPr="00BD6A24">
        <w:rPr>
          <w:rFonts w:eastAsia="Calibri"/>
          <w:sz w:val="14"/>
        </w:rPr>
        <w:t xml:space="preserve">, however, </w:t>
      </w:r>
      <w:r w:rsidRPr="00BD6A24">
        <w:rPr>
          <w:rFonts w:eastAsia="Calibri"/>
          <w:u w:val="single"/>
        </w:rPr>
        <w:t>when it comes to the United States</w:t>
      </w:r>
      <w:r w:rsidRPr="00BD6A24">
        <w:rPr>
          <w:rFonts w:eastAsia="Calibri"/>
          <w:sz w:val="14"/>
        </w:rPr>
        <w:t xml:space="preserve"> and North America. Recent </w:t>
      </w:r>
      <w:r w:rsidRPr="00BD6A24">
        <w:rPr>
          <w:rFonts w:eastAsia="Calibri"/>
          <w:u w:val="single"/>
        </w:rPr>
        <w:t xml:space="preserve">positive headlines </w:t>
      </w:r>
      <w:r w:rsidRPr="00BD6A24">
        <w:rPr>
          <w:rFonts w:eastAsia="Calibri"/>
          <w:b/>
          <w:iCs/>
          <w:u w:val="single"/>
        </w:rPr>
        <w:t>have not masked</w:t>
      </w:r>
      <w:r w:rsidRPr="00BD6A24">
        <w:rPr>
          <w:rFonts w:eastAsia="Calibri"/>
          <w:u w:val="single"/>
        </w:rPr>
        <w:t xml:space="preserve"> deeper problems so much as</w:t>
      </w:r>
      <w:r w:rsidRPr="00BD6A24">
        <w:rPr>
          <w:rFonts w:eastAsia="Calibri"/>
          <w:sz w:val="14"/>
        </w:rPr>
        <w:t xml:space="preserve"> they have </w:t>
      </w:r>
      <w:r w:rsidRPr="00BD6A24">
        <w:rPr>
          <w:rFonts w:eastAsia="Calibri"/>
          <w:u w:val="single"/>
        </w:rPr>
        <w:t>heralded the kind of future this nation can enjoy</w:t>
      </w:r>
      <w:r w:rsidRPr="00BD6A24">
        <w:rPr>
          <w:rFonts w:eastAsia="Calibri"/>
          <w:sz w:val="14"/>
        </w:rPr>
        <w:t xml:space="preserve"> — especially if political leaders can make a few sensible, non-Herculean compromises on issues that beg attention. </w:t>
      </w:r>
      <w:r w:rsidRPr="00BD6A24">
        <w:rPr>
          <w:rFonts w:eastAsia="Calibri"/>
          <w:u w:val="single"/>
        </w:rPr>
        <w:t>The</w:t>
      </w:r>
      <w:r w:rsidRPr="00BD6A24">
        <w:rPr>
          <w:rFonts w:eastAsia="Calibri"/>
          <w:sz w:val="14"/>
        </w:rPr>
        <w:t xml:space="preserv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is</w:t>
      </w:r>
      <w:r w:rsidRPr="00BD6A24">
        <w:rPr>
          <w:rFonts w:eastAsia="Calibri"/>
          <w:u w:val="single"/>
        </w:rPr>
        <w:t xml:space="preserve">, in fact, </w:t>
      </w:r>
      <w:r w:rsidRPr="00BD6A24">
        <w:rPr>
          <w:rFonts w:eastAsia="Calibri"/>
          <w:highlight w:val="yellow"/>
          <w:u w:val="single"/>
        </w:rPr>
        <w:t>better positioned</w:t>
      </w:r>
      <w:r w:rsidRPr="00BD6A24">
        <w:rPr>
          <w:rFonts w:eastAsia="Calibri"/>
          <w:b/>
          <w:iCs/>
          <w:highlight w:val="yellow"/>
          <w:u w:val="single"/>
        </w:rPr>
        <w:t xml:space="preserve"> than </w:t>
      </w:r>
      <w:r w:rsidRPr="00BD6A24">
        <w:rPr>
          <w:rFonts w:eastAsia="Calibri"/>
          <w:b/>
          <w:iCs/>
          <w:sz w:val="32"/>
          <w:highlight w:val="yellow"/>
          <w:u w:val="single"/>
        </w:rPr>
        <w:t>any</w:t>
      </w:r>
      <w:r w:rsidRPr="00BD6A24">
        <w:rPr>
          <w:rFonts w:eastAsia="Calibri"/>
          <w:b/>
          <w:iCs/>
          <w:sz w:val="32"/>
          <w:u w:val="single"/>
        </w:rPr>
        <w:t xml:space="preserve"> </w:t>
      </w:r>
      <w:r w:rsidRPr="00BD6A24">
        <w:rPr>
          <w:rFonts w:eastAsia="Calibri"/>
          <w:b/>
          <w:iCs/>
          <w:u w:val="single"/>
        </w:rPr>
        <w:t xml:space="preserve">other country </w:t>
      </w:r>
      <w:r w:rsidRPr="00BD6A24">
        <w:rPr>
          <w:rFonts w:eastAsia="Calibri"/>
          <w:b/>
          <w:iCs/>
          <w:highlight w:val="yellow"/>
          <w:u w:val="single"/>
        </w:rPr>
        <w:t xml:space="preserve">for </w:t>
      </w:r>
      <w:r w:rsidRPr="00BD6A24">
        <w:rPr>
          <w:rFonts w:eastAsia="Calibri"/>
          <w:b/>
          <w:iCs/>
          <w:u w:val="single"/>
        </w:rPr>
        <w:t>the next 20 to </w:t>
      </w:r>
      <w:r w:rsidRPr="00BD6A24">
        <w:rPr>
          <w:rFonts w:eastAsia="Calibri"/>
          <w:b/>
          <w:iCs/>
          <w:highlight w:val="yellow"/>
          <w:u w:val="single"/>
        </w:rPr>
        <w:t>30</w:t>
      </w:r>
      <w:r w:rsidRPr="00BD6A24">
        <w:rPr>
          <w:rFonts w:eastAsia="Calibri"/>
          <w:b/>
          <w:iCs/>
          <w:u w:val="single"/>
        </w:rPr>
        <w:t xml:space="preserve"> years</w:t>
      </w:r>
      <w:r w:rsidRPr="00BD6A24">
        <w:rPr>
          <w:rFonts w:eastAsia="Calibri"/>
          <w:sz w:val="14"/>
        </w:rPr>
        <w:t xml:space="preserve"> </w:t>
      </w:r>
      <w:r w:rsidRPr="00BD6A24">
        <w:rPr>
          <w:rFonts w:eastAsia="Calibri"/>
          <w:u w:val="single"/>
        </w:rPr>
        <w:t>— and, very likely, beyond</w:t>
      </w:r>
      <w:r w:rsidRPr="00BD6A24">
        <w:rPr>
          <w:rFonts w:eastAsia="Calibri"/>
          <w:sz w:val="14"/>
        </w:rPr>
        <w:t xml:space="preserve">. Together </w:t>
      </w:r>
      <w:r w:rsidRPr="00BD6A24">
        <w:rPr>
          <w:rFonts w:eastAsia="Calibri"/>
          <w:highlight w:val="yellow"/>
          <w:u w:val="single"/>
        </w:rPr>
        <w:t>with Canada and Mexico</w:t>
      </w:r>
      <w:r w:rsidRPr="00BD6A24">
        <w:rPr>
          <w:rFonts w:eastAsia="Calibri"/>
          <w:u w:val="single"/>
        </w:rPr>
        <w:t xml:space="preserve">, 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also </w:t>
      </w:r>
      <w:r w:rsidRPr="00BD6A24">
        <w:rPr>
          <w:rFonts w:eastAsia="Calibri"/>
          <w:highlight w:val="yellow"/>
          <w:u w:val="single"/>
        </w:rPr>
        <w:t xml:space="preserve">enjoys </w:t>
      </w:r>
      <w:r w:rsidRPr="00BD6A24">
        <w:rPr>
          <w:rFonts w:eastAsia="Calibri"/>
          <w:u w:val="single"/>
        </w:rPr>
        <w:t xml:space="preserve">mutually reinforcing sources of </w:t>
      </w:r>
      <w:r w:rsidRPr="00BD6A24">
        <w:rPr>
          <w:rFonts w:eastAsia="Calibri"/>
          <w:highlight w:val="yellow"/>
          <w:u w:val="single"/>
        </w:rPr>
        <w:t>competitive advantages in geopolitics</w:t>
      </w:r>
      <w:r w:rsidRPr="00BD6A24">
        <w:rPr>
          <w:rFonts w:eastAsia="Calibri"/>
          <w:u w:val="single"/>
        </w:rPr>
        <w:t xml:space="preserve">, demographics, energy </w:t>
      </w:r>
      <w:r w:rsidRPr="00BD6A24">
        <w:rPr>
          <w:rFonts w:eastAsia="Calibri"/>
          <w:sz w:val="14"/>
        </w:rPr>
        <w:t xml:space="preserve">and natural </w:t>
      </w:r>
      <w:r w:rsidRPr="00BD6A24">
        <w:rPr>
          <w:rFonts w:eastAsia="Calibri"/>
          <w:highlight w:val="yellow"/>
          <w:u w:val="single"/>
        </w:rPr>
        <w:t>resources</w:t>
      </w:r>
      <w:r w:rsidRPr="00BD6A24">
        <w:rPr>
          <w:rFonts w:eastAsia="Calibri"/>
          <w:sz w:val="14"/>
        </w:rPr>
        <w:t xml:space="preserve">, </w:t>
      </w:r>
      <w:r w:rsidRPr="00BD6A24">
        <w:rPr>
          <w:rFonts w:eastAsia="Calibri"/>
          <w:u w:val="single"/>
        </w:rPr>
        <w:t>manufacturing</w:t>
      </w:r>
      <w:r w:rsidRPr="00BD6A24">
        <w:rPr>
          <w:rFonts w:eastAsia="Calibri"/>
          <w:sz w:val="14"/>
        </w:rPr>
        <w:t xml:space="preserve"> and </w:t>
      </w:r>
      <w:r w:rsidRPr="00BD6A24">
        <w:rPr>
          <w:rFonts w:eastAsia="Calibri"/>
          <w:u w:val="single"/>
        </w:rPr>
        <w:t xml:space="preserve">industrial </w:t>
      </w:r>
      <w:r w:rsidRPr="00BD6A24">
        <w:rPr>
          <w:rFonts w:eastAsia="Calibri"/>
          <w:highlight w:val="yellow"/>
          <w:u w:val="single"/>
        </w:rPr>
        <w:t>competitiveness and</w:t>
      </w:r>
      <w:r w:rsidRPr="00BD6A24">
        <w:rPr>
          <w:rFonts w:eastAsia="Calibri"/>
          <w:u w:val="single"/>
        </w:rPr>
        <w:t xml:space="preserve">, above all, innovation and </w:t>
      </w:r>
      <w:r w:rsidRPr="00BD6A24">
        <w:rPr>
          <w:rFonts w:eastAsia="Calibri"/>
          <w:highlight w:val="yellow"/>
          <w:u w:val="single"/>
        </w:rPr>
        <w:t>tech</w:t>
      </w:r>
      <w:r w:rsidRPr="00BD6A24">
        <w:rPr>
          <w:rFonts w:eastAsia="Calibri"/>
          <w:u w:val="single"/>
        </w:rPr>
        <w:t xml:space="preserve">nology. If the 20th century was the American Century, </w:t>
      </w:r>
      <w:r w:rsidRPr="00BD6A24">
        <w:rPr>
          <w:rFonts w:eastAsia="Calibri"/>
          <w:b/>
          <w:iCs/>
          <w:u w:val="single"/>
        </w:rPr>
        <w:t xml:space="preserve">the </w:t>
      </w:r>
      <w:r w:rsidRPr="00BD6A24">
        <w:rPr>
          <w:rFonts w:eastAsia="Calibri"/>
          <w:b/>
          <w:iCs/>
          <w:highlight w:val="yellow"/>
          <w:u w:val="single"/>
        </w:rPr>
        <w:t>21st is</w:t>
      </w:r>
      <w:r w:rsidRPr="00BD6A24">
        <w:rPr>
          <w:rFonts w:eastAsia="Calibri"/>
          <w:b/>
          <w:iCs/>
          <w:u w:val="single"/>
        </w:rPr>
        <w:t xml:space="preserve"> poised to be </w:t>
      </w:r>
      <w:r w:rsidRPr="00BD6A24">
        <w:rPr>
          <w:rFonts w:eastAsia="Calibri"/>
          <w:b/>
          <w:iCs/>
          <w:highlight w:val="yellow"/>
          <w:u w:val="single"/>
        </w:rPr>
        <w:t>the</w:t>
      </w:r>
      <w:r w:rsidRPr="00BD6A24">
        <w:rPr>
          <w:rFonts w:eastAsia="Calibri"/>
          <w:b/>
          <w:iCs/>
          <w:u w:val="single"/>
        </w:rPr>
        <w:t xml:space="preserve"> North </w:t>
      </w:r>
      <w:r w:rsidRPr="00BD6A24">
        <w:rPr>
          <w:rFonts w:eastAsia="Calibri"/>
          <w:b/>
          <w:iCs/>
          <w:highlight w:val="yellow"/>
          <w:u w:val="single"/>
        </w:rPr>
        <w:t>American Century</w:t>
      </w:r>
      <w:r w:rsidRPr="00BD6A24">
        <w:rPr>
          <w:rFonts w:eastAsia="Calibri"/>
          <w:b/>
          <w:iCs/>
          <w:u w:val="single"/>
        </w:rPr>
        <w:t xml:space="preserve">. </w:t>
      </w:r>
      <w:r w:rsidRPr="00BD6A24">
        <w:rPr>
          <w:rFonts w:eastAsia="Calibri"/>
          <w:sz w:val="14"/>
        </w:rPr>
        <w:t xml:space="preserve">Since we first offered this view some two years ago in The Post, a number of </w:t>
      </w:r>
      <w:r w:rsidRPr="00BD6A24">
        <w:rPr>
          <w:rFonts w:eastAsia="Calibri"/>
          <w:u w:val="single"/>
        </w:rPr>
        <w:t xml:space="preserve">favorable trends have </w:t>
      </w:r>
      <w:r w:rsidRPr="00BD6A24">
        <w:rPr>
          <w:rFonts w:eastAsia="Calibri"/>
          <w:b/>
          <w:iCs/>
          <w:u w:val="single"/>
        </w:rPr>
        <w:t xml:space="preserve">solidified or even accelerated: </w:t>
      </w:r>
      <w:r w:rsidRPr="00BD6A24">
        <w:rPr>
          <w:rFonts w:eastAsia="Calibri"/>
          <w:sz w:val="14"/>
        </w:rPr>
        <w:t xml:space="preserve">●The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is</w:t>
      </w:r>
      <w:r w:rsidRPr="00BD6A24">
        <w:rPr>
          <w:rFonts w:eastAsia="Calibri"/>
          <w:sz w:val="14"/>
        </w:rPr>
        <w:t xml:space="preserve"> now </w:t>
      </w:r>
      <w:r w:rsidRPr="00BD6A24">
        <w:rPr>
          <w:rFonts w:eastAsia="Calibri"/>
          <w:highlight w:val="yellow"/>
          <w:u w:val="single"/>
        </w:rPr>
        <w:t>the</w:t>
      </w:r>
      <w:r w:rsidRPr="00BD6A24">
        <w:rPr>
          <w:rFonts w:eastAsia="Calibri"/>
          <w:sz w:val="14"/>
        </w:rPr>
        <w:t xml:space="preserve"> world’s </w:t>
      </w:r>
      <w:r w:rsidRPr="00BD6A24">
        <w:rPr>
          <w:rFonts w:eastAsia="Calibri"/>
          <w:highlight w:val="yellow"/>
          <w:u w:val="single"/>
        </w:rPr>
        <w:t>largest producer of</w:t>
      </w:r>
      <w:r w:rsidRPr="00BD6A24">
        <w:rPr>
          <w:rFonts w:eastAsia="Calibri"/>
          <w:sz w:val="14"/>
        </w:rPr>
        <w:t xml:space="preserve"> both oil liquids and natural </w:t>
      </w:r>
      <w:r w:rsidRPr="00BD6A24">
        <w:rPr>
          <w:rFonts w:eastAsia="Calibri"/>
          <w:highlight w:val="yellow"/>
          <w:u w:val="single"/>
        </w:rPr>
        <w:t>gas</w:t>
      </w:r>
      <w:r w:rsidRPr="00BD6A24">
        <w:rPr>
          <w:rFonts w:eastAsia="Calibri"/>
          <w:sz w:val="14"/>
        </w:rPr>
        <w:t xml:space="preserve">, with Canada and Mexico important players in the energy arena, as well. ●U.S. </w:t>
      </w:r>
      <w:r w:rsidRPr="00BD6A24">
        <w:rPr>
          <w:rFonts w:eastAsia="Calibri"/>
          <w:highlight w:val="yellow"/>
          <w:u w:val="single"/>
        </w:rPr>
        <w:t>manufacturing</w:t>
      </w:r>
      <w:r w:rsidRPr="00BD6A24">
        <w:rPr>
          <w:rFonts w:eastAsia="Calibri"/>
          <w:sz w:val="14"/>
        </w:rPr>
        <w:t xml:space="preserve">, while still far from its heyday, </w:t>
      </w:r>
      <w:r w:rsidRPr="00BD6A24">
        <w:rPr>
          <w:rFonts w:eastAsia="Calibri"/>
          <w:u w:val="single"/>
        </w:rPr>
        <w:t xml:space="preserve">has </w:t>
      </w:r>
      <w:r w:rsidRPr="00BD6A24">
        <w:rPr>
          <w:rFonts w:eastAsia="Calibri"/>
          <w:highlight w:val="yellow"/>
          <w:u w:val="single"/>
        </w:rPr>
        <w:t>added</w:t>
      </w:r>
      <w:r w:rsidRPr="00BD6A24">
        <w:rPr>
          <w:rFonts w:eastAsia="Calibri"/>
          <w:b/>
          <w:iCs/>
          <w:u w:val="single"/>
        </w:rPr>
        <w:t xml:space="preserve"> hundreds of thousands of </w:t>
      </w:r>
      <w:r w:rsidRPr="00BD6A24">
        <w:rPr>
          <w:rFonts w:eastAsia="Calibri"/>
          <w:b/>
          <w:iCs/>
          <w:highlight w:val="yellow"/>
          <w:u w:val="single"/>
        </w:rPr>
        <w:t>jobs</w:t>
      </w:r>
      <w:r w:rsidRPr="00BD6A24">
        <w:rPr>
          <w:rFonts w:eastAsia="Calibri"/>
          <w:sz w:val="14"/>
        </w:rPr>
        <w:t xml:space="preserve"> over the past two years, </w:t>
      </w:r>
      <w:r w:rsidRPr="00BD6A24">
        <w:rPr>
          <w:rFonts w:eastAsia="Calibri"/>
          <w:u w:val="single"/>
        </w:rPr>
        <w:t xml:space="preserve">and </w:t>
      </w:r>
      <w:r w:rsidRPr="00BD6A24">
        <w:rPr>
          <w:rFonts w:eastAsia="Calibri"/>
          <w:highlight w:val="yellow"/>
          <w:u w:val="single"/>
        </w:rPr>
        <w:t>Mexico is</w:t>
      </w:r>
      <w:r w:rsidRPr="00BD6A24">
        <w:rPr>
          <w:rFonts w:eastAsia="Calibri"/>
          <w:sz w:val="14"/>
        </w:rPr>
        <w:t xml:space="preserve"> now </w:t>
      </w:r>
      <w:r w:rsidRPr="00BD6A24">
        <w:rPr>
          <w:rFonts w:eastAsia="Calibri"/>
          <w:b/>
          <w:iCs/>
          <w:u w:val="single"/>
        </w:rPr>
        <w:t xml:space="preserve">fully </w:t>
      </w:r>
      <w:r w:rsidRPr="00BD6A24">
        <w:rPr>
          <w:rFonts w:eastAsia="Calibri"/>
          <w:b/>
          <w:iCs/>
          <w:highlight w:val="yellow"/>
          <w:u w:val="single"/>
        </w:rPr>
        <w:t>competitive with China</w:t>
      </w:r>
      <w:r w:rsidRPr="00BD6A24">
        <w:rPr>
          <w:rFonts w:eastAsia="Calibri"/>
          <w:sz w:val="14"/>
        </w:rPr>
        <w:t xml:space="preserve"> </w:t>
      </w:r>
      <w:r w:rsidRPr="00BD6A24">
        <w:rPr>
          <w:rFonts w:eastAsia="Calibri"/>
          <w:u w:val="single"/>
        </w:rPr>
        <w:t>and other Asian manufacturing hubs</w:t>
      </w:r>
      <w:r w:rsidRPr="00BD6A24">
        <w:rPr>
          <w:rFonts w:eastAsia="Calibri"/>
          <w:sz w:val="14"/>
        </w:rPr>
        <w:t xml:space="preserve"> in a variety of industries. ●The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leads</w:t>
      </w:r>
      <w:r w:rsidRPr="00BD6A24">
        <w:rPr>
          <w:rFonts w:eastAsia="Calibri"/>
          <w:sz w:val="14"/>
        </w:rPr>
        <w:t xml:space="preserve"> the world in </w:t>
      </w:r>
      <w:r w:rsidRPr="00BD6A24">
        <w:rPr>
          <w:rFonts w:eastAsia="Calibri"/>
          <w:highlight w:val="yellow"/>
          <w:u w:val="single"/>
        </w:rPr>
        <w:t>high-tech</w:t>
      </w:r>
      <w:r w:rsidRPr="00BD6A24">
        <w:rPr>
          <w:rFonts w:eastAsia="Calibri"/>
          <w:u w:val="single"/>
        </w:rPr>
        <w:t xml:space="preserve"> sectors such as aerospace and pharmaceuticals</w:t>
      </w:r>
      <w:r w:rsidRPr="00BD6A24">
        <w:rPr>
          <w:rFonts w:eastAsia="Calibri"/>
          <w:sz w:val="14"/>
        </w:rPr>
        <w:t>. ●</w:t>
      </w:r>
      <w:r w:rsidRPr="00BD6A24">
        <w:rPr>
          <w:rFonts w:eastAsia="Calibri"/>
          <w:u w:val="single"/>
        </w:rPr>
        <w:t>The</w:t>
      </w:r>
      <w:r w:rsidRPr="00BD6A24">
        <w:rPr>
          <w:rFonts w:eastAsia="Calibri"/>
          <w:sz w:val="14"/>
        </w:rPr>
        <w:t xml:space="preserve"> U.S. federal budget </w:t>
      </w:r>
      <w:r w:rsidRPr="00BD6A24">
        <w:rPr>
          <w:rFonts w:eastAsia="Calibri"/>
          <w:highlight w:val="yellow"/>
          <w:u w:val="single"/>
        </w:rPr>
        <w:t>deficit</w:t>
      </w:r>
      <w:r w:rsidRPr="00BD6A24">
        <w:rPr>
          <w:rFonts w:eastAsia="Calibri"/>
          <w:sz w:val="14"/>
        </w:rPr>
        <w:t xml:space="preserve">, while still too high, </w:t>
      </w:r>
      <w:r w:rsidRPr="00BD6A24">
        <w:rPr>
          <w:rFonts w:eastAsia="Calibri"/>
          <w:highlight w:val="yellow"/>
          <w:u w:val="single"/>
        </w:rPr>
        <w:t>is below 3 percent</w:t>
      </w:r>
      <w:r w:rsidRPr="00BD6A24">
        <w:rPr>
          <w:rFonts w:eastAsia="Calibri"/>
          <w:sz w:val="14"/>
        </w:rPr>
        <w:t xml:space="preserve"> of gross domestic product, </w:t>
      </w:r>
      <w:r w:rsidRPr="00BD6A24">
        <w:rPr>
          <w:rFonts w:eastAsia="Calibri"/>
          <w:u w:val="single"/>
        </w:rPr>
        <w:t>and publicly held debt</w:t>
      </w:r>
      <w:r w:rsidRPr="00BD6A24">
        <w:rPr>
          <w:rFonts w:eastAsia="Calibri"/>
          <w:sz w:val="14"/>
        </w:rPr>
        <w:t xml:space="preserve"> as a fraction of the GDP </w:t>
      </w:r>
      <w:r w:rsidRPr="00BD6A24">
        <w:rPr>
          <w:rFonts w:eastAsia="Calibri"/>
          <w:u w:val="single"/>
        </w:rPr>
        <w:t>has stabilize</w:t>
      </w:r>
      <w:r w:rsidRPr="00BD6A24">
        <w:rPr>
          <w:rFonts w:eastAsia="Calibri"/>
          <w:sz w:val="14"/>
        </w:rPr>
        <w:t xml:space="preserve">d at around 75 percent. ●Relative to GDP, U.S. household debt is down significantly from pre-Great Recession levels. ●U.S. small </w:t>
      </w:r>
      <w:r w:rsidRPr="00BD6A24">
        <w:rPr>
          <w:rFonts w:eastAsia="Calibri"/>
          <w:u w:val="single"/>
        </w:rPr>
        <w:t xml:space="preserve">business </w:t>
      </w:r>
      <w:r w:rsidRPr="00BD6A24">
        <w:rPr>
          <w:rFonts w:eastAsia="Calibri"/>
          <w:highlight w:val="yellow"/>
          <w:u w:val="single"/>
        </w:rPr>
        <w:t>confidence is</w:t>
      </w:r>
      <w:r w:rsidRPr="00BD6A24">
        <w:rPr>
          <w:rFonts w:eastAsia="Calibri"/>
          <w:u w:val="single"/>
        </w:rPr>
        <w:t xml:space="preserve"> the highest it has been</w:t>
      </w:r>
      <w:r w:rsidRPr="00BD6A24">
        <w:rPr>
          <w:rFonts w:eastAsia="Calibri"/>
          <w:sz w:val="14"/>
        </w:rPr>
        <w:t xml:space="preserve"> </w:t>
      </w:r>
      <w:r w:rsidRPr="00BD6A24">
        <w:rPr>
          <w:rFonts w:eastAsia="Calibri"/>
          <w:b/>
          <w:iCs/>
          <w:u w:val="single"/>
        </w:rPr>
        <w:t>in nine years</w:t>
      </w:r>
      <w:r w:rsidRPr="00BD6A24">
        <w:rPr>
          <w:rFonts w:eastAsia="Calibri"/>
          <w:sz w:val="14"/>
        </w:rPr>
        <w:t xml:space="preserve">, </w:t>
      </w:r>
      <w:r w:rsidRPr="00BD6A24">
        <w:rPr>
          <w:rFonts w:eastAsia="Calibri"/>
          <w:u w:val="single"/>
        </w:rPr>
        <w:t xml:space="preserve">and consumer confidence is </w:t>
      </w:r>
      <w:r w:rsidRPr="00BD6A24">
        <w:rPr>
          <w:rFonts w:eastAsia="Calibri"/>
          <w:highlight w:val="yellow"/>
          <w:u w:val="single"/>
        </w:rPr>
        <w:t xml:space="preserve">at its </w:t>
      </w:r>
      <w:r w:rsidRPr="00BD6A24">
        <w:rPr>
          <w:rFonts w:eastAsia="Calibri"/>
          <w:b/>
          <w:iCs/>
          <w:highlight w:val="yellow"/>
          <w:u w:val="single"/>
        </w:rPr>
        <w:t xml:space="preserve">highest </w:t>
      </w:r>
      <w:r w:rsidRPr="00BD6A24">
        <w:rPr>
          <w:rFonts w:eastAsia="Calibri"/>
          <w:b/>
          <w:iCs/>
          <w:u w:val="single"/>
        </w:rPr>
        <w:t>in 11 years</w:t>
      </w:r>
      <w:r w:rsidRPr="00BD6A24">
        <w:rPr>
          <w:rFonts w:eastAsia="Calibri"/>
          <w:sz w:val="14"/>
        </w:rPr>
        <w:t>. ●</w:t>
      </w:r>
      <w:r w:rsidRPr="00BD6A24">
        <w:rPr>
          <w:rFonts w:eastAsia="Calibri"/>
          <w:u w:val="single"/>
        </w:rPr>
        <w:t>Crime</w:t>
      </w:r>
      <w:r w:rsidRPr="00BD6A24">
        <w:rPr>
          <w:rFonts w:eastAsia="Calibri"/>
          <w:sz w:val="14"/>
        </w:rPr>
        <w:t xml:space="preserve"> rates in America </w:t>
      </w:r>
      <w:r w:rsidRPr="00BD6A24">
        <w:rPr>
          <w:rFonts w:eastAsia="Calibri"/>
          <w:u w:val="single"/>
        </w:rPr>
        <w:t>are the lowest</w:t>
      </w:r>
      <w:r w:rsidRPr="00BD6A24">
        <w:rPr>
          <w:rFonts w:eastAsia="Calibri"/>
          <w:sz w:val="14"/>
        </w:rPr>
        <w:t xml:space="preserve"> in a generation. ●America’s </w:t>
      </w:r>
      <w:r w:rsidRPr="00BD6A24">
        <w:rPr>
          <w:rFonts w:eastAsia="Calibri"/>
          <w:highlight w:val="yellow"/>
          <w:u w:val="single"/>
        </w:rPr>
        <w:t xml:space="preserve">demographics are </w:t>
      </w:r>
      <w:r w:rsidRPr="00BD6A24">
        <w:rPr>
          <w:rFonts w:eastAsia="Calibri"/>
          <w:b/>
          <w:iCs/>
          <w:highlight w:val="yellow"/>
          <w:u w:val="single"/>
        </w:rPr>
        <w:t xml:space="preserve">far </w:t>
      </w:r>
      <w:r w:rsidRPr="00BD6A24">
        <w:rPr>
          <w:rFonts w:eastAsia="Calibri"/>
          <w:b/>
          <w:iCs/>
          <w:u w:val="single"/>
        </w:rPr>
        <w:t>and away</w:t>
      </w:r>
      <w:r w:rsidRPr="00BD6A24">
        <w:rPr>
          <w:rFonts w:eastAsia="Calibri"/>
          <w:u w:val="single"/>
        </w:rPr>
        <w:t xml:space="preserve"> </w:t>
      </w:r>
      <w:r w:rsidRPr="00BD6A24">
        <w:rPr>
          <w:rFonts w:eastAsia="Calibri"/>
          <w:highlight w:val="yellow"/>
          <w:u w:val="single"/>
        </w:rPr>
        <w:t>the healthiest</w:t>
      </w:r>
      <w:r w:rsidRPr="00BD6A24">
        <w:rPr>
          <w:rFonts w:eastAsia="Calibri"/>
          <w:sz w:val="14"/>
        </w:rPr>
        <w:t xml:space="preserve"> among the developed economies, as well as Russia, China and India, with a nice and steady 1 percent annual population growth rate. ●The U.S. </w:t>
      </w:r>
      <w:r w:rsidRPr="00BD6A24">
        <w:rPr>
          <w:rFonts w:eastAsia="Calibri"/>
          <w:highlight w:val="yellow"/>
          <w:u w:val="single"/>
        </w:rPr>
        <w:t>military</w:t>
      </w:r>
      <w:r w:rsidRPr="00BD6A24">
        <w:rPr>
          <w:rFonts w:eastAsia="Calibri"/>
          <w:sz w:val="14"/>
        </w:rPr>
        <w:t xml:space="preserve">, while under budgetary strain and still in harm’s way, </w:t>
      </w:r>
      <w:r w:rsidRPr="00BD6A24">
        <w:rPr>
          <w:rFonts w:eastAsia="Calibri"/>
          <w:u w:val="single"/>
        </w:rPr>
        <w:t xml:space="preserve">has </w:t>
      </w:r>
      <w:r w:rsidRPr="00BD6A24">
        <w:rPr>
          <w:rFonts w:eastAsia="Calibri"/>
          <w:highlight w:val="yellow"/>
          <w:u w:val="single"/>
        </w:rPr>
        <w:t>weathered</w:t>
      </w:r>
      <w:r w:rsidRPr="00BD6A24">
        <w:rPr>
          <w:rFonts w:eastAsia="Calibri"/>
          <w:sz w:val="14"/>
        </w:rPr>
        <w:t xml:space="preserve"> not only the brunt of wars in </w:t>
      </w:r>
      <w:r w:rsidRPr="00BD6A24">
        <w:rPr>
          <w:rFonts w:eastAsia="Calibri"/>
          <w:highlight w:val="yellow"/>
          <w:u w:val="single"/>
        </w:rPr>
        <w:t>Iraq</w:t>
      </w:r>
      <w:r w:rsidRPr="00BD6A24">
        <w:rPr>
          <w:rFonts w:eastAsia="Calibri"/>
          <w:sz w:val="14"/>
        </w:rPr>
        <w:t xml:space="preserve"> and </w:t>
      </w:r>
      <w:r w:rsidRPr="00BD6A24">
        <w:rPr>
          <w:rFonts w:eastAsia="Calibri"/>
          <w:highlight w:val="yellow"/>
          <w:u w:val="single"/>
        </w:rPr>
        <w:t>Afghanistan</w:t>
      </w:r>
      <w:r w:rsidRPr="00BD6A24">
        <w:rPr>
          <w:rFonts w:eastAsia="Calibri"/>
          <w:sz w:val="14"/>
        </w:rPr>
        <w:t xml:space="preserve"> but also the ax of “</w:t>
      </w:r>
      <w:r w:rsidRPr="00BD6A24">
        <w:rPr>
          <w:rFonts w:eastAsia="Calibri"/>
          <w:highlight w:val="yellow"/>
          <w:u w:val="single"/>
        </w:rPr>
        <w:t>sequestration” and</w:t>
      </w:r>
      <w:r w:rsidRPr="00BD6A24">
        <w:rPr>
          <w:rFonts w:eastAsia="Calibri"/>
          <w:u w:val="single"/>
        </w:rPr>
        <w:t xml:space="preserve"> downward pressure on </w:t>
      </w:r>
      <w:r w:rsidRPr="00BD6A24">
        <w:rPr>
          <w:rFonts w:eastAsia="Calibri"/>
          <w:highlight w:val="yellow"/>
          <w:u w:val="single"/>
        </w:rPr>
        <w:t>budgets</w:t>
      </w:r>
      <w:r w:rsidRPr="00BD6A24">
        <w:rPr>
          <w:rFonts w:eastAsia="Calibri"/>
          <w:sz w:val="14"/>
        </w:rPr>
        <w:t xml:space="preserve"> for half a decade. ●The </w:t>
      </w:r>
      <w:r w:rsidRPr="00BD6A24">
        <w:rPr>
          <w:rFonts w:eastAsia="Calibri"/>
          <w:u w:val="single"/>
        </w:rPr>
        <w:t>United States and Germany are</w:t>
      </w:r>
      <w:r w:rsidRPr="00BD6A24">
        <w:rPr>
          <w:rFonts w:eastAsia="Calibri"/>
          <w:sz w:val="14"/>
        </w:rPr>
        <w:t xml:space="preserve">, according to the World Economic Forum, </w:t>
      </w:r>
      <w:r w:rsidRPr="00BD6A24">
        <w:rPr>
          <w:rFonts w:eastAsia="Calibri"/>
          <w:u w:val="single"/>
        </w:rPr>
        <w:t>neck and neck in</w:t>
      </w:r>
      <w:r w:rsidRPr="00BD6A24">
        <w:rPr>
          <w:rFonts w:eastAsia="Calibri"/>
          <w:sz w:val="14"/>
        </w:rPr>
        <w:t xml:space="preserve"> respective claims to be </w:t>
      </w:r>
      <w:r w:rsidRPr="00BD6A24">
        <w:rPr>
          <w:rFonts w:eastAsia="Calibri"/>
          <w:u w:val="single"/>
        </w:rPr>
        <w:t>the world’s most competitive major economy</w:t>
      </w:r>
      <w:r w:rsidRPr="00BD6A24">
        <w:rPr>
          <w:rFonts w:eastAsia="Calibri"/>
          <w:sz w:val="14"/>
        </w:rPr>
        <w:t xml:space="preserve">. U.S. strengths in market size, entrepreneurial culture and financial networks roughly equal Germany’s strengths in modern manufacturing and social cohesion. ●U.S. </w:t>
      </w:r>
      <w:r w:rsidRPr="00BD6A24">
        <w:rPr>
          <w:rFonts w:eastAsia="Calibri"/>
          <w:u w:val="single"/>
        </w:rPr>
        <w:t>GDP growth is now exceeding 3 percent</w:t>
      </w:r>
      <w:r w:rsidRPr="00BD6A24">
        <w:rPr>
          <w:rFonts w:eastAsia="Calibri"/>
          <w:sz w:val="14"/>
        </w:rPr>
        <w:t xml:space="preserve">. Indeed, at present </w:t>
      </w:r>
      <w:r w:rsidRPr="00BD6A24">
        <w:rPr>
          <w:rFonts w:eastAsia="Calibri"/>
          <w:u w:val="single"/>
        </w:rPr>
        <w:t xml:space="preserve">it appears that the U.S. </w:t>
      </w:r>
      <w:r w:rsidRPr="00BD6A24">
        <w:rPr>
          <w:rFonts w:eastAsia="Calibri"/>
          <w:highlight w:val="yellow"/>
          <w:u w:val="single"/>
        </w:rPr>
        <w:t>economy may</w:t>
      </w:r>
      <w:r w:rsidRPr="00BD6A24">
        <w:rPr>
          <w:rFonts w:eastAsia="Calibri"/>
          <w:sz w:val="14"/>
        </w:rPr>
        <w:t xml:space="preserve">, for the first time in some nine years, </w:t>
      </w:r>
      <w:r w:rsidRPr="00BD6A24">
        <w:rPr>
          <w:rFonts w:eastAsia="Calibri"/>
          <w:highlight w:val="yellow"/>
          <w:u w:val="single"/>
        </w:rPr>
        <w:t>grow more</w:t>
      </w:r>
      <w:r w:rsidRPr="00BD6A24">
        <w:rPr>
          <w:rFonts w:eastAsia="Calibri"/>
          <w:u w:val="single"/>
        </w:rPr>
        <w:t xml:space="preserve"> </w:t>
      </w:r>
      <w:r w:rsidRPr="00BD6A24">
        <w:rPr>
          <w:rFonts w:eastAsia="Calibri"/>
          <w:sz w:val="14"/>
        </w:rPr>
        <w:t xml:space="preserve">in absolute dollar terms </w:t>
      </w:r>
      <w:r w:rsidRPr="00BD6A24">
        <w:rPr>
          <w:rFonts w:eastAsia="Calibri"/>
          <w:b/>
          <w:iCs/>
          <w:highlight w:val="yellow"/>
          <w:u w:val="single"/>
        </w:rPr>
        <w:t>than China</w:t>
      </w:r>
      <w:r w:rsidRPr="00BD6A24">
        <w:rPr>
          <w:rFonts w:eastAsia="Calibri"/>
          <w:b/>
          <w:iCs/>
          <w:u w:val="single"/>
        </w:rPr>
        <w:t>’s does</w:t>
      </w:r>
      <w:r w:rsidRPr="00BD6A24">
        <w:rPr>
          <w:rFonts w:eastAsia="Calibri"/>
          <w:sz w:val="14"/>
        </w:rPr>
        <w:t xml:space="preserve">. (China’s growth rate, though declining, is likely to be nearly twice as fast; however, as measured in classic terms, its GDP is still only a bit over half as large as our own.) This last point is crucial. </w:t>
      </w:r>
      <w:r w:rsidRPr="00BD6A24">
        <w:rPr>
          <w:rFonts w:eastAsia="Calibri"/>
          <w:highlight w:val="yellow"/>
          <w:u w:val="single"/>
        </w:rPr>
        <w:t>China</w:t>
      </w:r>
      <w:r w:rsidRPr="00BD6A24">
        <w:rPr>
          <w:rFonts w:eastAsia="Calibri"/>
          <w:u w:val="single"/>
        </w:rPr>
        <w:t xml:space="preserve"> has recorded historic achievements, but its </w:t>
      </w:r>
      <w:r w:rsidRPr="00BD6A24">
        <w:rPr>
          <w:rFonts w:eastAsia="Calibri"/>
          <w:highlight w:val="yellow"/>
          <w:u w:val="single"/>
        </w:rPr>
        <w:t>ascent</w:t>
      </w:r>
      <w:r w:rsidRPr="00BD6A24">
        <w:rPr>
          <w:rFonts w:eastAsia="Calibri"/>
          <w:sz w:val="14"/>
        </w:rPr>
        <w:t xml:space="preserve"> to </w:t>
      </w:r>
      <w:proofErr w:type="spellStart"/>
      <w:r w:rsidRPr="00BD6A24">
        <w:rPr>
          <w:rFonts w:eastAsia="Calibri"/>
          <w:sz w:val="14"/>
        </w:rPr>
        <w:t>superpowerdom</w:t>
      </w:r>
      <w:proofErr w:type="spellEnd"/>
      <w:r w:rsidRPr="00BD6A24">
        <w:rPr>
          <w:rFonts w:eastAsia="Calibri"/>
          <w:sz w:val="14"/>
        </w:rPr>
        <w:t xml:space="preserve"> </w:t>
      </w:r>
      <w:r w:rsidRPr="00BD6A24">
        <w:rPr>
          <w:rFonts w:eastAsia="Calibri"/>
          <w:b/>
          <w:iCs/>
          <w:highlight w:val="yellow"/>
          <w:u w:val="single"/>
        </w:rPr>
        <w:t>is not a given</w:t>
      </w:r>
      <w:r w:rsidRPr="00BD6A24">
        <w:rPr>
          <w:rFonts w:eastAsia="Calibri"/>
          <w:sz w:val="14"/>
        </w:rPr>
        <w:t xml:space="preserve">. </w:t>
      </w:r>
      <w:r w:rsidRPr="00BD6A24">
        <w:rPr>
          <w:rFonts w:eastAsia="Calibri"/>
          <w:highlight w:val="yellow"/>
          <w:u w:val="single"/>
        </w:rPr>
        <w:t>Leaving aside</w:t>
      </w:r>
      <w:r w:rsidRPr="00BD6A24">
        <w:rPr>
          <w:rFonts w:eastAsia="Calibri"/>
          <w:u w:val="single"/>
        </w:rPr>
        <w:t xml:space="preserve"> the </w:t>
      </w:r>
      <w:r w:rsidRPr="00BD6A24">
        <w:rPr>
          <w:rFonts w:eastAsia="Calibri"/>
          <w:highlight w:val="yellow"/>
          <w:u w:val="single"/>
        </w:rPr>
        <w:t>limited appeal of China’s</w:t>
      </w:r>
      <w:r w:rsidRPr="00BD6A24">
        <w:rPr>
          <w:rFonts w:eastAsia="Calibri"/>
          <w:sz w:val="14"/>
        </w:rPr>
        <w:t xml:space="preserve"> political and economic </w:t>
      </w:r>
      <w:r w:rsidRPr="00BD6A24">
        <w:rPr>
          <w:rFonts w:eastAsia="Calibri"/>
          <w:highlight w:val="yellow"/>
          <w:u w:val="single"/>
        </w:rPr>
        <w:t>model, it</w:t>
      </w:r>
      <w:r w:rsidRPr="00BD6A24">
        <w:rPr>
          <w:rFonts w:eastAsia="Calibri"/>
          <w:u w:val="single"/>
        </w:rPr>
        <w:t xml:space="preserve"> </w:t>
      </w:r>
      <w:r w:rsidRPr="00BD6A24">
        <w:rPr>
          <w:rFonts w:eastAsia="Calibri"/>
          <w:highlight w:val="yellow"/>
          <w:u w:val="single"/>
        </w:rPr>
        <w:t>faces the</w:t>
      </w:r>
      <w:r w:rsidRPr="00BD6A24">
        <w:rPr>
          <w:rFonts w:eastAsia="Calibri"/>
          <w:sz w:val="14"/>
        </w:rPr>
        <w:t xml:space="preserve"> imperatives of </w:t>
      </w:r>
      <w:r w:rsidRPr="00BD6A24">
        <w:rPr>
          <w:rFonts w:eastAsia="Calibri"/>
          <w:highlight w:val="yellow"/>
          <w:u w:val="single"/>
        </w:rPr>
        <w:t>transitioning</w:t>
      </w:r>
      <w:r w:rsidRPr="00BD6A24">
        <w:rPr>
          <w:rFonts w:eastAsia="Calibri"/>
          <w:sz w:val="14"/>
        </w:rPr>
        <w:t xml:space="preserve"> from a low-cost labor provider </w:t>
      </w:r>
      <w:r w:rsidRPr="00BD6A24">
        <w:rPr>
          <w:rFonts w:eastAsia="Calibri"/>
          <w:u w:val="single"/>
        </w:rPr>
        <w:t>to a value-added</w:t>
      </w:r>
      <w:r w:rsidRPr="00BD6A24">
        <w:rPr>
          <w:rFonts w:eastAsia="Calibri"/>
          <w:sz w:val="14"/>
        </w:rPr>
        <w:t xml:space="preserve"> and services </w:t>
      </w:r>
      <w:r w:rsidRPr="00BD6A24">
        <w:rPr>
          <w:rFonts w:eastAsia="Calibri"/>
          <w:highlight w:val="yellow"/>
          <w:u w:val="single"/>
        </w:rPr>
        <w:t>economy, reducing</w:t>
      </w:r>
      <w:r w:rsidRPr="00BD6A24">
        <w:rPr>
          <w:rFonts w:eastAsia="Calibri"/>
          <w:u w:val="single"/>
        </w:rPr>
        <w:t xml:space="preserve"> the</w:t>
      </w:r>
      <w:r w:rsidRPr="00BD6A24">
        <w:rPr>
          <w:rFonts w:eastAsia="Calibri"/>
          <w:sz w:val="14"/>
        </w:rPr>
        <w:t xml:space="preserve"> </w:t>
      </w:r>
      <w:r w:rsidRPr="00BD6A24">
        <w:rPr>
          <w:rFonts w:eastAsia="Calibri"/>
          <w:b/>
          <w:iCs/>
          <w:highlight w:val="yellow"/>
          <w:u w:val="single"/>
        </w:rPr>
        <w:t>world’s largest</w:t>
      </w:r>
      <w:r w:rsidRPr="00BD6A24">
        <w:rPr>
          <w:rFonts w:eastAsia="Calibri"/>
          <w:sz w:val="14"/>
          <w:highlight w:val="yellow"/>
        </w:rPr>
        <w:t xml:space="preserve"> </w:t>
      </w:r>
      <w:r w:rsidRPr="00BD6A24">
        <w:rPr>
          <w:rFonts w:eastAsia="Calibri"/>
          <w:highlight w:val="yellow"/>
          <w:u w:val="single"/>
        </w:rPr>
        <w:t>debt</w:t>
      </w:r>
      <w:r w:rsidRPr="00BD6A24">
        <w:rPr>
          <w:rFonts w:eastAsia="Calibri"/>
          <w:u w:val="single"/>
        </w:rPr>
        <w:t xml:space="preserve">-to-GDP ratio, </w:t>
      </w:r>
      <w:r w:rsidRPr="00BD6A24">
        <w:rPr>
          <w:rFonts w:eastAsia="Calibri"/>
          <w:highlight w:val="yellow"/>
          <w:u w:val="single"/>
        </w:rPr>
        <w:t xml:space="preserve">cutting pollution </w:t>
      </w:r>
      <w:r w:rsidRPr="00BD6A24">
        <w:rPr>
          <w:rFonts w:eastAsia="Calibri"/>
          <w:u w:val="single"/>
        </w:rPr>
        <w:t xml:space="preserve">and </w:t>
      </w:r>
      <w:r w:rsidRPr="00BD6A24">
        <w:rPr>
          <w:rFonts w:eastAsia="Calibri"/>
          <w:highlight w:val="yellow"/>
          <w:u w:val="single"/>
        </w:rPr>
        <w:t>corruption</w:t>
      </w:r>
      <w:r w:rsidRPr="00BD6A24">
        <w:rPr>
          <w:rFonts w:eastAsia="Calibri"/>
          <w:u w:val="single"/>
        </w:rPr>
        <w:t xml:space="preserve">, dealing with insufficiently competitive state-owned enterprises </w:t>
      </w:r>
      <w:r w:rsidRPr="00BD6A24">
        <w:rPr>
          <w:rFonts w:eastAsia="Calibri"/>
          <w:highlight w:val="yellow"/>
          <w:u w:val="single"/>
        </w:rPr>
        <w:t>and</w:t>
      </w:r>
      <w:r w:rsidRPr="00BD6A24">
        <w:rPr>
          <w:rFonts w:eastAsia="Calibri"/>
          <w:sz w:val="14"/>
        </w:rPr>
        <w:t xml:space="preserve"> addressing </w:t>
      </w:r>
      <w:r w:rsidRPr="00BD6A24">
        <w:rPr>
          <w:rFonts w:eastAsia="Calibri"/>
          <w:b/>
          <w:iCs/>
          <w:highlight w:val="yellow"/>
          <w:u w:val="single"/>
        </w:rPr>
        <w:t>numerous</w:t>
      </w:r>
      <w:r w:rsidRPr="00BD6A24">
        <w:rPr>
          <w:rFonts w:eastAsia="Calibri"/>
          <w:sz w:val="14"/>
        </w:rPr>
        <w:t xml:space="preserve"> </w:t>
      </w:r>
      <w:r w:rsidRPr="00BD6A24">
        <w:rPr>
          <w:rFonts w:eastAsia="Calibri"/>
          <w:u w:val="single"/>
        </w:rPr>
        <w:t xml:space="preserve">other </w:t>
      </w:r>
      <w:r w:rsidRPr="00BD6A24">
        <w:rPr>
          <w:rFonts w:eastAsia="Calibri"/>
          <w:highlight w:val="yellow"/>
          <w:u w:val="single"/>
        </w:rPr>
        <w:t>domestic challenges</w:t>
      </w:r>
      <w:r w:rsidRPr="00BD6A24">
        <w:rPr>
          <w:rFonts w:eastAsia="Calibri"/>
          <w:sz w:val="14"/>
        </w:rPr>
        <w:t xml:space="preserve">. In fact, </w:t>
      </w:r>
      <w:r w:rsidRPr="00BD6A24">
        <w:rPr>
          <w:rFonts w:eastAsia="Calibri"/>
          <w:u w:val="single"/>
        </w:rPr>
        <w:t>Brookings</w:t>
      </w:r>
      <w:r w:rsidRPr="00BD6A24">
        <w:rPr>
          <w:rFonts w:eastAsia="Calibri"/>
          <w:sz w:val="14"/>
        </w:rPr>
        <w:t xml:space="preserve"> Institution scholar David Dollar has </w:t>
      </w:r>
      <w:r w:rsidRPr="00BD6A24">
        <w:rPr>
          <w:rFonts w:eastAsia="Calibri"/>
          <w:u w:val="single"/>
        </w:rPr>
        <w:t>argued</w:t>
      </w:r>
      <w:r w:rsidRPr="00BD6A24">
        <w:rPr>
          <w:rFonts w:eastAsia="Calibri"/>
          <w:sz w:val="14"/>
        </w:rPr>
        <w:t xml:space="preserve"> that, </w:t>
      </w:r>
      <w:r w:rsidRPr="00BD6A24">
        <w:rPr>
          <w:rFonts w:eastAsia="Calibri"/>
          <w:u w:val="single"/>
        </w:rPr>
        <w:t xml:space="preserve">even if China overtakes the United States in absolute GDP </w:t>
      </w:r>
      <w:r w:rsidRPr="00BD6A24">
        <w:rPr>
          <w:rFonts w:eastAsia="Calibri"/>
          <w:sz w:val="14"/>
        </w:rPr>
        <w:t xml:space="preserve">within a couple of decades, </w:t>
      </w:r>
      <w:r w:rsidRPr="00BD6A24">
        <w:rPr>
          <w:rFonts w:eastAsia="Calibri"/>
          <w:u w:val="single"/>
        </w:rPr>
        <w:t xml:space="preserve">the United States </w:t>
      </w:r>
      <w:r w:rsidRPr="00BD6A24">
        <w:rPr>
          <w:rFonts w:eastAsia="Calibri"/>
          <w:b/>
          <w:iCs/>
          <w:u w:val="single"/>
        </w:rPr>
        <w:t>may regain the top spot</w:t>
      </w:r>
      <w:r w:rsidRPr="00BD6A24">
        <w:rPr>
          <w:rFonts w:eastAsia="Calibri"/>
          <w:u w:val="single"/>
        </w:rPr>
        <w:t xml:space="preserve"> later in the century</w:t>
      </w:r>
      <w:r w:rsidRPr="00BD6A24">
        <w:rPr>
          <w:rFonts w:eastAsia="Calibri"/>
          <w:sz w:val="14"/>
        </w:rPr>
        <w:t xml:space="preserve">, </w:t>
      </w:r>
      <w:r w:rsidRPr="00BD6A24">
        <w:rPr>
          <w:rFonts w:eastAsia="Calibri"/>
          <w:u w:val="single"/>
        </w:rPr>
        <w:t xml:space="preserve">especially if China’s political model remains autocratic. </w:t>
      </w:r>
      <w:r w:rsidRPr="00BD6A24">
        <w:rPr>
          <w:rFonts w:eastAsia="Calibri"/>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BD6A24">
        <w:rPr>
          <w:rFonts w:eastAsia="Calibri"/>
          <w:b/>
          <w:iCs/>
          <w:highlight w:val="yellow"/>
          <w:u w:val="single"/>
        </w:rPr>
        <w:t>more than any nation</w:t>
      </w:r>
      <w:r w:rsidRPr="00BD6A24">
        <w:rPr>
          <w:rFonts w:eastAsia="Calibri"/>
          <w:sz w:val="14"/>
        </w:rPr>
        <w:t xml:space="preserve"> on Earth, and arguably more than any </w:t>
      </w:r>
      <w:r w:rsidRPr="00BD6A24">
        <w:rPr>
          <w:rFonts w:eastAsia="Calibri"/>
          <w:highlight w:val="yellow"/>
          <w:u w:val="single"/>
        </w:rPr>
        <w:t>in history</w:t>
      </w:r>
      <w:r w:rsidRPr="00BD6A24">
        <w:rPr>
          <w:rFonts w:eastAsia="Calibri"/>
          <w:sz w:val="14"/>
          <w:highlight w:val="yellow"/>
        </w:rPr>
        <w:t xml:space="preserve">, </w:t>
      </w:r>
      <w:r w:rsidRPr="00BD6A24">
        <w:rPr>
          <w:rFonts w:eastAsia="Calibri"/>
          <w:u w:val="single"/>
        </w:rPr>
        <w:t>the</w:t>
      </w:r>
      <w:r w:rsidRPr="00BD6A24">
        <w:rPr>
          <w:rFonts w:eastAsia="Calibri"/>
          <w:sz w:val="14"/>
        </w:rPr>
        <w:t xml:space="preserve"> </w:t>
      </w:r>
      <w:r w:rsidRPr="00BD6A24">
        <w:rPr>
          <w:rFonts w:eastAsia="Calibri"/>
          <w:b/>
          <w:iCs/>
          <w:highlight w:val="yellow"/>
          <w:u w:val="single"/>
        </w:rPr>
        <w:t>U</w:t>
      </w:r>
      <w:r w:rsidRPr="00BD6A24">
        <w:rPr>
          <w:rFonts w:eastAsia="Calibri"/>
          <w:sz w:val="14"/>
        </w:rPr>
        <w:t xml:space="preserve">nited </w:t>
      </w:r>
      <w:r w:rsidRPr="00BD6A24">
        <w:rPr>
          <w:rFonts w:eastAsia="Calibri"/>
          <w:b/>
          <w:iCs/>
          <w:highlight w:val="yellow"/>
          <w:u w:val="single"/>
        </w:rPr>
        <w:t>S</w:t>
      </w:r>
      <w:r w:rsidRPr="00BD6A24">
        <w:rPr>
          <w:rFonts w:eastAsia="Calibri"/>
          <w:sz w:val="14"/>
        </w:rPr>
        <w:t xml:space="preserve">tates </w:t>
      </w:r>
      <w:r w:rsidRPr="00BD6A24">
        <w:rPr>
          <w:rFonts w:eastAsia="Calibri"/>
          <w:highlight w:val="yellow"/>
          <w:u w:val="single"/>
        </w:rPr>
        <w:t xml:space="preserve">has </w:t>
      </w:r>
      <w:r w:rsidRPr="00BD6A24">
        <w:rPr>
          <w:rFonts w:eastAsia="Calibri"/>
          <w:u w:val="single"/>
        </w:rPr>
        <w:t xml:space="preserve">the </w:t>
      </w:r>
      <w:r w:rsidRPr="00BD6A24">
        <w:rPr>
          <w:rFonts w:eastAsia="Calibri"/>
          <w:highlight w:val="yellow"/>
          <w:u w:val="single"/>
        </w:rPr>
        <w:t>assets needed</w:t>
      </w:r>
      <w:r w:rsidRPr="00BD6A24">
        <w:rPr>
          <w:rFonts w:eastAsia="Calibri"/>
          <w:u w:val="single"/>
        </w:rPr>
        <w:t xml:space="preserve"> to confront its problems head-on</w:t>
      </w:r>
      <w:r w:rsidRPr="00BD6A24">
        <w:rPr>
          <w:rFonts w:eastAsia="Calibri"/>
          <w:sz w:val="14"/>
        </w:rPr>
        <w:t xml:space="preserve">. Indeed, however our nation’s political parties differ on a variety of issues, </w:t>
      </w:r>
      <w:r w:rsidRPr="00BD6A24">
        <w:rPr>
          <w:rFonts w:eastAsia="Calibri"/>
          <w:u w:val="single"/>
        </w:rPr>
        <w:t>Democrats and Republicans should agree</w:t>
      </w:r>
      <w:r w:rsidRPr="00BD6A24">
        <w:rPr>
          <w:rFonts w:eastAsia="Calibri"/>
          <w:sz w:val="14"/>
        </w:rPr>
        <w:t xml:space="preserve"> on one proposition: </w:t>
      </w:r>
      <w:r w:rsidRPr="00BD6A24">
        <w:rPr>
          <w:rFonts w:eastAsia="Calibri"/>
          <w:b/>
          <w:iCs/>
          <w:highlight w:val="yellow"/>
          <w:u w:val="single"/>
        </w:rPr>
        <w:t>This is another American century</w:t>
      </w:r>
      <w:r w:rsidRPr="00BD6A24">
        <w:rPr>
          <w:rFonts w:eastAsia="Calibri"/>
          <w:b/>
          <w:iCs/>
          <w:u w:val="single"/>
        </w:rPr>
        <w:t>, and the future has seldom looked brighter.</w:t>
      </w:r>
      <w:r w:rsidRPr="00BD6A24">
        <w:rPr>
          <w:rFonts w:eastAsia="Calibri"/>
          <w:sz w:val="14"/>
        </w:rPr>
        <w:t xml:space="preserve"> Washington </w:t>
      </w:r>
      <w:r w:rsidRPr="00BD6A24">
        <w:rPr>
          <w:rFonts w:eastAsia="Calibri"/>
          <w:highlight w:val="yellow"/>
          <w:u w:val="single"/>
        </w:rPr>
        <w:t>policymakers</w:t>
      </w:r>
      <w:r w:rsidRPr="00BD6A24">
        <w:rPr>
          <w:rFonts w:eastAsia="Calibri"/>
          <w:u w:val="single"/>
        </w:rPr>
        <w:t xml:space="preserve"> do not </w:t>
      </w:r>
      <w:r w:rsidRPr="00BD6A24">
        <w:rPr>
          <w:rFonts w:eastAsia="Calibri"/>
          <w:highlight w:val="yellow"/>
          <w:u w:val="single"/>
        </w:rPr>
        <w:t>need to</w:t>
      </w:r>
      <w:r w:rsidRPr="00BD6A24">
        <w:rPr>
          <w:rFonts w:eastAsia="Calibri"/>
          <w:u w:val="single"/>
        </w:rPr>
        <w:t xml:space="preserve"> rescue the nation</w:t>
      </w:r>
      <w:r w:rsidRPr="00BD6A24">
        <w:rPr>
          <w:rFonts w:eastAsia="Calibri"/>
          <w:sz w:val="14"/>
        </w:rPr>
        <w:t xml:space="preserve"> from the precipice </w:t>
      </w:r>
      <w:r w:rsidRPr="00BD6A24">
        <w:rPr>
          <w:rFonts w:eastAsia="Calibri"/>
          <w:u w:val="single"/>
        </w:rPr>
        <w:t>so much as</w:t>
      </w:r>
      <w:r w:rsidRPr="00BD6A24">
        <w:rPr>
          <w:rFonts w:eastAsia="Calibri"/>
          <w:sz w:val="14"/>
        </w:rPr>
        <w:t xml:space="preserve"> to make reasonable, mid-size compromises on a number of policies and otherwise </w:t>
      </w:r>
      <w:r w:rsidRPr="00BD6A24">
        <w:rPr>
          <w:rFonts w:eastAsia="Calibri"/>
          <w:b/>
          <w:iCs/>
          <w:highlight w:val="yellow"/>
          <w:u w:val="single"/>
        </w:rPr>
        <w:t>get out of the way</w:t>
      </w:r>
      <w:r w:rsidRPr="00BD6A24">
        <w:rPr>
          <w:rFonts w:eastAsia="Calibri"/>
          <w:sz w:val="14"/>
        </w:rPr>
        <w:t>.</w:t>
      </w:r>
    </w:p>
    <w:p w:rsidR="00626C1A" w:rsidRDefault="00626C1A" w:rsidP="00626C1A">
      <w:pPr>
        <w:pStyle w:val="Heading4"/>
      </w:pPr>
      <w:proofErr w:type="spellStart"/>
      <w:r>
        <w:t>Heg</w:t>
      </w:r>
      <w:proofErr w:type="spellEnd"/>
      <w:r>
        <w:t xml:space="preserve"> solves nothing - studies</w:t>
      </w:r>
    </w:p>
    <w:p w:rsidR="00626C1A" w:rsidRDefault="00626C1A" w:rsidP="00626C1A">
      <w:proofErr w:type="spellStart"/>
      <w:r>
        <w:t>Amitai</w:t>
      </w:r>
      <w:proofErr w:type="spellEnd"/>
      <w:r>
        <w:t xml:space="preserve"> </w:t>
      </w:r>
      <w:proofErr w:type="spellStart"/>
      <w:r>
        <w:rPr>
          <w:rStyle w:val="Style13ptBold"/>
        </w:rPr>
        <w:t>Etzioni</w:t>
      </w:r>
      <w:proofErr w:type="spellEnd"/>
      <w:r>
        <w:t xml:space="preserve"> 6/28/</w:t>
      </w:r>
      <w:r>
        <w:rPr>
          <w:rStyle w:val="Style13ptBold"/>
        </w:rPr>
        <w:t>12</w:t>
      </w:r>
      <w:r>
        <w:t xml:space="preserve"> (</w:t>
      </w:r>
      <w:proofErr w:type="spellStart"/>
      <w:r>
        <w:t>Amitai</w:t>
      </w:r>
      <w:proofErr w:type="spellEnd"/>
      <w:r>
        <w:t xml:space="preserve"> </w:t>
      </w:r>
      <w:proofErr w:type="spellStart"/>
      <w:r>
        <w:t>Etzioni</w:t>
      </w:r>
      <w:proofErr w:type="spellEnd"/>
      <w:r>
        <w:t xml:space="preserve"> served as a senior advisor to the Carter White House; taught at Columbia University, Harvard and The University of California at Berkeley; and is a university professor and professor of international relations at The George Washington University, national interest, “The Folly of Nation Building” http://nationalinterest.org/article/the-folly-nation-building-7058?page=3</w:t>
      </w:r>
    </w:p>
    <w:p w:rsidR="00626C1A" w:rsidRDefault="00626C1A" w:rsidP="00626C1A">
      <w:pPr>
        <w:rPr>
          <w:rStyle w:val="StyleUnderline"/>
        </w:rPr>
      </w:pPr>
      <w:r>
        <w:rPr>
          <w:rStyle w:val="StyleUnderline"/>
        </w:rPr>
        <w:t>In a 2003 study,</w:t>
      </w:r>
      <w:r>
        <w:rPr>
          <w:sz w:val="14"/>
        </w:rPr>
        <w:t xml:space="preserve"> </w:t>
      </w:r>
      <w:proofErr w:type="spellStart"/>
      <w:r>
        <w:rPr>
          <w:sz w:val="14"/>
        </w:rPr>
        <w:t>Minxin</w:t>
      </w:r>
      <w:proofErr w:type="spellEnd"/>
      <w:r>
        <w:rPr>
          <w:sz w:val="14"/>
        </w:rPr>
        <w:t xml:space="preserve"> </w:t>
      </w:r>
      <w:r>
        <w:rPr>
          <w:rStyle w:val="StyleUnderline"/>
          <w:highlight w:val="yellow"/>
        </w:rPr>
        <w:t>Pei and</w:t>
      </w:r>
      <w:r>
        <w:rPr>
          <w:sz w:val="14"/>
        </w:rPr>
        <w:t xml:space="preserve"> Sara </w:t>
      </w:r>
      <w:r>
        <w:rPr>
          <w:rStyle w:val="StyleUnderline"/>
          <w:highlight w:val="yellow"/>
        </w:rPr>
        <w:t>Kasper</w:t>
      </w:r>
      <w:r>
        <w:rPr>
          <w:rStyle w:val="StyleUnderline"/>
        </w:rPr>
        <w:t xml:space="preserve"> examined U.S. attempts at </w:t>
      </w:r>
      <w:r>
        <w:rPr>
          <w:sz w:val="14"/>
        </w:rPr>
        <w:t xml:space="preserve">forced democratization, identifying sixteen U.S. </w:t>
      </w:r>
      <w:r>
        <w:rPr>
          <w:rStyle w:val="StyleUnderline"/>
        </w:rPr>
        <w:t>nation-building</w:t>
      </w:r>
      <w:r>
        <w:rPr>
          <w:sz w:val="14"/>
        </w:rPr>
        <w:t xml:space="preserve"> drives </w:t>
      </w:r>
      <w:r>
        <w:rPr>
          <w:rStyle w:val="StyleUnderline"/>
        </w:rPr>
        <w:t>since 1900</w:t>
      </w:r>
      <w:r>
        <w:rPr>
          <w:sz w:val="14"/>
        </w:rPr>
        <w:t xml:space="preserve">. </w:t>
      </w:r>
      <w:r>
        <w:rPr>
          <w:rStyle w:val="StyleUnderline"/>
        </w:rPr>
        <w:t xml:space="preserve">They </w:t>
      </w:r>
      <w:r>
        <w:rPr>
          <w:rStyle w:val="StyleUnderline"/>
          <w:highlight w:val="yellow"/>
        </w:rPr>
        <w:t>defined</w:t>
      </w:r>
      <w:r>
        <w:rPr>
          <w:rStyle w:val="StyleUnderline"/>
        </w:rPr>
        <w:t xml:space="preserve"> </w:t>
      </w:r>
      <w:r>
        <w:rPr>
          <w:rStyle w:val="StyleUnderline"/>
          <w:highlight w:val="yellow"/>
        </w:rPr>
        <w:t>nation building as operations that</w:t>
      </w:r>
      <w:r>
        <w:rPr>
          <w:sz w:val="14"/>
        </w:rPr>
        <w:t xml:space="preserve"> result in regime change or the shoring up of regimes that otherwise would collapse; </w:t>
      </w:r>
      <w:r>
        <w:rPr>
          <w:rStyle w:val="Emphasis"/>
          <w:highlight w:val="yellow"/>
        </w:rPr>
        <w:t>deploy large numbers of U.S. troops; and utilize American military</w:t>
      </w:r>
      <w:r>
        <w:rPr>
          <w:sz w:val="14"/>
        </w:rPr>
        <w:t xml:space="preserve"> and civilian personnel to assist the political administration. </w:t>
      </w:r>
      <w:r>
        <w:rPr>
          <w:rStyle w:val="StyleUnderline"/>
        </w:rPr>
        <w:t xml:space="preserve">By their calculation, </w:t>
      </w:r>
      <w:r>
        <w:rPr>
          <w:rStyle w:val="StyleUnderline"/>
          <w:highlight w:val="yellow"/>
        </w:rPr>
        <w:t>only two of the sixteen interventions were</w:t>
      </w:r>
      <w:r>
        <w:rPr>
          <w:rStyle w:val="StyleUnderline"/>
        </w:rPr>
        <w:t xml:space="preserve"> “</w:t>
      </w:r>
      <w:r>
        <w:rPr>
          <w:sz w:val="14"/>
        </w:rPr>
        <w:t xml:space="preserve">unambiguous </w:t>
      </w:r>
      <w:r>
        <w:rPr>
          <w:rStyle w:val="StyleUnderline"/>
          <w:highlight w:val="yellow"/>
        </w:rPr>
        <w:t>successes</w:t>
      </w:r>
      <w:r>
        <w:rPr>
          <w:sz w:val="14"/>
        </w:rPr>
        <w:t xml:space="preserve">” (Japan and West Germany). They labeled two others successful (Grenada and Panama) but noted that the small populations in these cases made nation building a much easier task. </w:t>
      </w:r>
      <w:r>
        <w:rPr>
          <w:rStyle w:val="StyleUnderline"/>
          <w:highlight w:val="yellow"/>
        </w:rPr>
        <w:t>The remaining</w:t>
      </w:r>
      <w:r>
        <w:rPr>
          <w:sz w:val="14"/>
        </w:rPr>
        <w:t xml:space="preserve"> eleven </w:t>
      </w:r>
      <w:r>
        <w:rPr>
          <w:rStyle w:val="StyleUnderline"/>
          <w:highlight w:val="yellow"/>
        </w:rPr>
        <w:t>cases</w:t>
      </w:r>
      <w:r>
        <w:rPr>
          <w:sz w:val="14"/>
        </w:rPr>
        <w:t xml:space="preserve"> (excluding Afghanistan, which was too recent for a sound determination) </w:t>
      </w:r>
      <w:r>
        <w:rPr>
          <w:rStyle w:val="StyleUnderline"/>
          <w:highlight w:val="yellow"/>
        </w:rPr>
        <w:t>were labeled failures</w:t>
      </w:r>
      <w:r>
        <w:rPr>
          <w:rStyle w:val="StyleUnderline"/>
        </w:rPr>
        <w:t>,</w:t>
      </w:r>
      <w:r>
        <w:rPr>
          <w:sz w:val="14"/>
        </w:rPr>
        <w:t xml:space="preserve"> </w:t>
      </w:r>
      <w:r>
        <w:rPr>
          <w:rStyle w:val="Emphasis"/>
          <w:highlight w:val="yellow"/>
        </w:rPr>
        <w:t>giving the United States a 26 percent success rate</w:t>
      </w:r>
      <w:r>
        <w:rPr>
          <w:sz w:val="14"/>
        </w:rPr>
        <w:t>. Pei and Kasper observed, “Historically, nation-building attempts by outside powers are notable mainly for their bitter disappointments, not their triumphs.”</w:t>
      </w:r>
      <w:r>
        <w:rPr>
          <w:sz w:val="12"/>
        </w:rPr>
        <w:t>¶</w:t>
      </w:r>
      <w:r>
        <w:rPr>
          <w:sz w:val="14"/>
        </w:rPr>
        <w:t xml:space="preserve"> </w:t>
      </w:r>
      <w:r>
        <w:rPr>
          <w:rStyle w:val="StyleUnderline"/>
        </w:rPr>
        <w:t xml:space="preserve">A study by a team from </w:t>
      </w:r>
      <w:r>
        <w:rPr>
          <w:sz w:val="14"/>
        </w:rPr>
        <w:t xml:space="preserve">the </w:t>
      </w:r>
      <w:r>
        <w:rPr>
          <w:rStyle w:val="StyleUnderline"/>
          <w:highlight w:val="yellow"/>
        </w:rPr>
        <w:t>RAND</w:t>
      </w:r>
      <w:r>
        <w:rPr>
          <w:sz w:val="14"/>
        </w:rPr>
        <w:t xml:space="preserve"> Corporation, also published in 2003, </w:t>
      </w:r>
      <w:r>
        <w:rPr>
          <w:rStyle w:val="StyleUnderline"/>
          <w:highlight w:val="yellow"/>
        </w:rPr>
        <w:t>finds a similar record</w:t>
      </w:r>
      <w:r>
        <w:rPr>
          <w:rStyle w:val="StyleUnderline"/>
        </w:rPr>
        <w:t xml:space="preserve"> of American</w:t>
      </w:r>
      <w:r>
        <w:rPr>
          <w:sz w:val="14"/>
        </w:rPr>
        <w:t xml:space="preserve"> nation-building </w:t>
      </w:r>
      <w:r>
        <w:rPr>
          <w:rStyle w:val="StyleUnderline"/>
        </w:rPr>
        <w:t>efforts</w:t>
      </w:r>
      <w:r>
        <w:rPr>
          <w:sz w:val="14"/>
        </w:rPr>
        <w:t xml:space="preserve">. </w:t>
      </w:r>
      <w:r>
        <w:rPr>
          <w:rStyle w:val="StyleUnderline"/>
        </w:rPr>
        <w:t>Of the seven nation-building drives</w:t>
      </w:r>
      <w:r>
        <w:rPr>
          <w:sz w:val="14"/>
        </w:rPr>
        <w:t xml:space="preserve"> identified by this study (West Germany, Japan, Somalia, Haiti, Bosnia, Kosovo and Afghanistan), </w:t>
      </w:r>
      <w:r>
        <w:rPr>
          <w:rStyle w:val="StyleUnderline"/>
        </w:rPr>
        <w:t>two were very successful</w:t>
      </w:r>
      <w:r>
        <w:rPr>
          <w:sz w:val="14"/>
        </w:rPr>
        <w:t>, two were not successful, and the remaining three had mixed or modest success (or, as in the case of Afghanistan, were too recent to tell</w:t>
      </w:r>
      <w:r>
        <w:rPr>
          <w:rStyle w:val="StyleUnderline"/>
        </w:rPr>
        <w:t>). The authors also note a trend of increasingly far-reaching interventions. “Each successive post–Cold War U.S.-led intervention,”</w:t>
      </w:r>
      <w:r>
        <w:rPr>
          <w:sz w:val="14"/>
        </w:rPr>
        <w:t xml:space="preserve"> the authors wrote, “</w:t>
      </w:r>
      <w:r>
        <w:rPr>
          <w:rStyle w:val="StyleUnderline"/>
        </w:rPr>
        <w:t>has generally been wider in scope and more ambitious in intent than its predecessor</w:t>
      </w:r>
      <w:r>
        <w:rPr>
          <w:sz w:val="14"/>
        </w:rPr>
        <w:t>.”</w:t>
      </w:r>
      <w:r>
        <w:rPr>
          <w:sz w:val="12"/>
        </w:rPr>
        <w:t>¶</w:t>
      </w:r>
      <w:r>
        <w:rPr>
          <w:sz w:val="14"/>
        </w:rPr>
        <w:t xml:space="preserve"> More generally, as Thomas Carothers, author of Aiding Democracy Abroad, puts it, “The idea that there’s a small democracy inside every society waiting to be released just isn’t true.” And F. Gregory </w:t>
      </w:r>
      <w:proofErr w:type="spellStart"/>
      <w:r>
        <w:rPr>
          <w:sz w:val="14"/>
        </w:rPr>
        <w:t>Gause</w:t>
      </w:r>
      <w:proofErr w:type="spellEnd"/>
      <w:r>
        <w:rPr>
          <w:sz w:val="14"/>
        </w:rPr>
        <w:t xml:space="preserve"> III observes that the “</w:t>
      </w:r>
      <w:r>
        <w:rPr>
          <w:rStyle w:val="Emphasis"/>
          <w:highlight w:val="yellow"/>
        </w:rPr>
        <w:t>confidence that Washington has in its ability to predict, and</w:t>
      </w:r>
      <w:r>
        <w:rPr>
          <w:rStyle w:val="Emphasis"/>
        </w:rPr>
        <w:t xml:space="preserve"> even </w:t>
      </w:r>
      <w:r>
        <w:rPr>
          <w:rStyle w:val="Emphasis"/>
          <w:highlight w:val="yellow"/>
        </w:rPr>
        <w:t xml:space="preserve">direct, the course of politics in other countries” is </w:t>
      </w:r>
      <w:r>
        <w:rPr>
          <w:sz w:val="14"/>
          <w:highlight w:val="yellow"/>
        </w:rPr>
        <w:t>both “</w:t>
      </w:r>
      <w:r>
        <w:rPr>
          <w:rStyle w:val="Emphasis"/>
          <w:highlight w:val="yellow"/>
        </w:rPr>
        <w:t>unjustified” and “problematic</w:t>
      </w:r>
      <w:r>
        <w:rPr>
          <w:rStyle w:val="StyleUnderline"/>
        </w:rPr>
        <w:t>.”</w:t>
      </w:r>
    </w:p>
    <w:p w:rsidR="00626C1A" w:rsidRDefault="00626C1A" w:rsidP="00626C1A">
      <w:pPr>
        <w:pStyle w:val="Heading3"/>
      </w:pPr>
      <w:r>
        <w:t xml:space="preserve">EXT – No </w:t>
      </w:r>
      <w:proofErr w:type="spellStart"/>
      <w:r>
        <w:t>Heg</w:t>
      </w:r>
      <w:proofErr w:type="spellEnd"/>
      <w:r>
        <w:t xml:space="preserve"> Impact</w:t>
      </w:r>
    </w:p>
    <w:p w:rsidR="00626C1A" w:rsidRDefault="00626C1A" w:rsidP="00234E37">
      <w:pPr>
        <w:pStyle w:val="Heading4"/>
        <w:rPr>
          <w:rFonts w:eastAsia="Times New Roman"/>
        </w:rPr>
      </w:pPr>
      <w:r>
        <w:rPr>
          <w:rFonts w:eastAsia="Times New Roman"/>
        </w:rPr>
        <w:t>Data disproves hegemony impacts</w:t>
      </w:r>
    </w:p>
    <w:p w:rsidR="00626C1A" w:rsidRDefault="00626C1A" w:rsidP="00626C1A">
      <w:pPr>
        <w:rPr>
          <w:rFonts w:eastAsia="Calibri"/>
          <w:b/>
          <w:bCs/>
        </w:rPr>
      </w:pPr>
      <w:proofErr w:type="spellStart"/>
      <w:r>
        <w:rPr>
          <w:rFonts w:eastAsia="Calibri"/>
          <w:b/>
          <w:bCs/>
        </w:rPr>
        <w:t>Fettweis</w:t>
      </w:r>
      <w:proofErr w:type="spellEnd"/>
      <w:r>
        <w:rPr>
          <w:rFonts w:eastAsia="Calibri"/>
          <w:b/>
          <w:bCs/>
        </w:rPr>
        <w:t>, 11 (</w:t>
      </w:r>
      <w:r>
        <w:rPr>
          <w:rFonts w:eastAsia="Calibri"/>
        </w:rPr>
        <w:t xml:space="preserve">Christopher J. </w:t>
      </w:r>
      <w:proofErr w:type="spellStart"/>
      <w:r>
        <w:rPr>
          <w:rFonts w:eastAsia="Calibri"/>
        </w:rPr>
        <w:t>Fettweis</w:t>
      </w:r>
      <w:proofErr w:type="spellEnd"/>
      <w:r>
        <w:rPr>
          <w:rFonts w:eastAsia="Calibri"/>
        </w:rPr>
        <w:t>, Department of Political Science, Tulane University, 9/26/11, Free Riding or Restraint? Examining European Grand Strategy, Comparative Strategy, 30:316–332, EBSCO)</w:t>
      </w:r>
    </w:p>
    <w:p w:rsidR="00626C1A" w:rsidRDefault="00626C1A" w:rsidP="00626C1A">
      <w:pPr>
        <w:rPr>
          <w:rFonts w:eastAsia="Calibri"/>
          <w:bCs/>
          <w:u w:val="single"/>
        </w:rPr>
      </w:pPr>
      <w:r>
        <w:rPr>
          <w:rFonts w:eastAsia="Calibri"/>
          <w:sz w:val="16"/>
        </w:rPr>
        <w:t xml:space="preserve">It is perhaps worth noting that </w:t>
      </w:r>
      <w:r>
        <w:rPr>
          <w:rFonts w:eastAsia="Calibri"/>
          <w:bCs/>
          <w:highlight w:val="yellow"/>
          <w:u w:val="single"/>
        </w:rPr>
        <w:t>there is no evidence to support a</w:t>
      </w:r>
      <w:r>
        <w:rPr>
          <w:rFonts w:eastAsia="Calibri"/>
          <w:bCs/>
          <w:u w:val="single"/>
        </w:rPr>
        <w:t xml:space="preserve"> direct </w:t>
      </w:r>
      <w:r>
        <w:rPr>
          <w:rFonts w:eastAsia="Calibri"/>
          <w:bCs/>
          <w:highlight w:val="yellow"/>
          <w:u w:val="single"/>
        </w:rPr>
        <w:t>relationship between</w:t>
      </w:r>
      <w:r>
        <w:rPr>
          <w:rFonts w:eastAsia="Calibri"/>
          <w:sz w:val="16"/>
        </w:rPr>
        <w:t xml:space="preserve"> the relative level of </w:t>
      </w:r>
      <w:r>
        <w:rPr>
          <w:rFonts w:eastAsia="Calibri"/>
          <w:bCs/>
          <w:highlight w:val="yellow"/>
          <w:u w:val="single"/>
        </w:rPr>
        <w:t>U.S. activism and international stability</w:t>
      </w:r>
      <w:r>
        <w:rPr>
          <w:rFonts w:eastAsia="Calibri"/>
          <w:sz w:val="16"/>
        </w:rPr>
        <w:t xml:space="preserve">. In fact, </w:t>
      </w:r>
      <w:r>
        <w:rPr>
          <w:rFonts w:eastAsia="Calibri"/>
          <w:bCs/>
          <w:u w:val="single"/>
        </w:rPr>
        <w:t>the limited data we do have suggest the opposite may be true</w:t>
      </w:r>
      <w:r>
        <w:rPr>
          <w:rFonts w:eastAsia="Calibri"/>
          <w:sz w:val="16"/>
        </w:rPr>
        <w:t>. During the 1990s, the United States cut back on its defense spending fairly substantially</w:t>
      </w:r>
      <w:r>
        <w:rPr>
          <w:rFonts w:eastAsia="Calibri"/>
          <w:bCs/>
          <w:u w:val="single"/>
        </w:rPr>
        <w:t>. By 1998, the United States was spending $100 billion less on defense in real terms than it had in 1990</w:t>
      </w:r>
      <w:r>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Pr>
          <w:rFonts w:eastAsia="Calibri"/>
          <w:bCs/>
          <w:u w:val="single"/>
        </w:rPr>
        <w:t>if</w:t>
      </w:r>
      <w:r>
        <w:rPr>
          <w:rFonts w:eastAsia="Calibri"/>
          <w:sz w:val="16"/>
        </w:rPr>
        <w:t xml:space="preserve"> the pacific </w:t>
      </w:r>
      <w:r>
        <w:rPr>
          <w:rFonts w:eastAsia="Calibri"/>
          <w:bCs/>
          <w:u w:val="single"/>
        </w:rPr>
        <w:t>trends were not based upon U.S. hegemony but</w:t>
      </w:r>
      <w:r>
        <w:rPr>
          <w:rFonts w:eastAsia="Calibri"/>
          <w:sz w:val="16"/>
        </w:rPr>
        <w:t xml:space="preserve"> </w:t>
      </w:r>
      <w:r>
        <w:rPr>
          <w:rFonts w:eastAsia="Calibri"/>
          <w:bCs/>
          <w:u w:val="single"/>
        </w:rPr>
        <w:t xml:space="preserve">a strengthening norm against interstate war, one would not have expected an increase in global instability and violence. </w:t>
      </w:r>
      <w:r>
        <w:rPr>
          <w:rFonts w:eastAsia="Calibri"/>
          <w:sz w:val="16"/>
        </w:rPr>
        <w:t xml:space="preserve">The verdict from the past two decades is fairly plain: </w:t>
      </w:r>
      <w:r>
        <w:rPr>
          <w:rFonts w:eastAsia="Calibri"/>
          <w:bCs/>
          <w:highlight w:val="yellow"/>
          <w:u w:val="single"/>
        </w:rPr>
        <w:t xml:space="preserve">The world grew more peaceful while the </w:t>
      </w:r>
      <w:r>
        <w:rPr>
          <w:b/>
          <w:iCs/>
          <w:highlight w:val="yellow"/>
          <w:u w:val="single"/>
          <w:bdr w:val="single" w:sz="18" w:space="0" w:color="auto" w:frame="1"/>
        </w:rPr>
        <w:t>U</w:t>
      </w:r>
      <w:r>
        <w:rPr>
          <w:rFonts w:eastAsia="Calibri"/>
          <w:sz w:val="16"/>
        </w:rPr>
        <w:t xml:space="preserve">nited </w:t>
      </w:r>
      <w:r>
        <w:rPr>
          <w:b/>
          <w:iCs/>
          <w:highlight w:val="yellow"/>
          <w:u w:val="single"/>
          <w:bdr w:val="single" w:sz="18" w:space="0" w:color="auto" w:frame="1"/>
        </w:rPr>
        <w:t>S</w:t>
      </w:r>
      <w:r>
        <w:rPr>
          <w:rFonts w:eastAsia="Calibri"/>
          <w:sz w:val="16"/>
        </w:rPr>
        <w:t xml:space="preserve">tates </w:t>
      </w:r>
      <w:r>
        <w:rPr>
          <w:rFonts w:eastAsia="Calibri"/>
          <w:bCs/>
          <w:highlight w:val="yellow"/>
          <w:u w:val="single"/>
        </w:rPr>
        <w:t>cut its forces. No state</w:t>
      </w:r>
      <w:r>
        <w:rPr>
          <w:rFonts w:eastAsia="Calibri"/>
          <w:bCs/>
          <w:u w:val="single"/>
        </w:rPr>
        <w:t xml:space="preserve"> seemed to believe that its security was endangered by a less-capable U</w:t>
      </w:r>
      <w:r>
        <w:rPr>
          <w:rFonts w:eastAsia="Calibri"/>
          <w:sz w:val="16"/>
        </w:rPr>
        <w:t xml:space="preserve">nited </w:t>
      </w:r>
      <w:r>
        <w:rPr>
          <w:rFonts w:eastAsia="Calibri"/>
          <w:bCs/>
          <w:u w:val="single"/>
        </w:rPr>
        <w:t>S</w:t>
      </w:r>
      <w:r>
        <w:rPr>
          <w:rFonts w:eastAsia="Calibri"/>
          <w:sz w:val="16"/>
        </w:rPr>
        <w:t xml:space="preserve">tates </w:t>
      </w:r>
      <w:r>
        <w:rPr>
          <w:rFonts w:eastAsia="Calibri"/>
          <w:bCs/>
          <w:u w:val="single"/>
        </w:rPr>
        <w:t>military</w:t>
      </w:r>
      <w:r>
        <w:rPr>
          <w:rFonts w:eastAsia="Calibri"/>
          <w:sz w:val="16"/>
        </w:rPr>
        <w:t xml:space="preserve">, or at least </w:t>
      </w:r>
      <w:r>
        <w:rPr>
          <w:rFonts w:eastAsia="Calibri"/>
          <w:bCs/>
          <w:u w:val="single"/>
        </w:rPr>
        <w:t xml:space="preserve">none </w:t>
      </w:r>
      <w:r>
        <w:rPr>
          <w:rFonts w:eastAsia="Calibri"/>
          <w:bCs/>
          <w:highlight w:val="yellow"/>
          <w:u w:val="single"/>
        </w:rPr>
        <w:t>took any action</w:t>
      </w:r>
      <w:r>
        <w:rPr>
          <w:rFonts w:eastAsia="Calibri"/>
          <w:bCs/>
          <w:u w:val="single"/>
        </w:rPr>
        <w:t xml:space="preserve"> that would suggest</w:t>
      </w:r>
      <w:r>
        <w:rPr>
          <w:rFonts w:eastAsia="Calibri"/>
          <w:sz w:val="16"/>
        </w:rPr>
        <w:t xml:space="preserve"> </w:t>
      </w:r>
      <w:r>
        <w:rPr>
          <w:rFonts w:eastAsia="Calibri"/>
          <w:bCs/>
          <w:u w:val="single"/>
        </w:rPr>
        <w:t>such a belief</w:t>
      </w:r>
      <w:r>
        <w:rPr>
          <w:rFonts w:eastAsia="Calibri"/>
          <w:sz w:val="16"/>
        </w:rPr>
        <w:t xml:space="preserve">. </w:t>
      </w:r>
      <w:r>
        <w:rPr>
          <w:rFonts w:eastAsia="Calibri"/>
          <w:bCs/>
          <w:highlight w:val="yellow"/>
          <w:u w:val="single"/>
        </w:rPr>
        <w:t>No militaries</w:t>
      </w:r>
      <w:r>
        <w:rPr>
          <w:rFonts w:eastAsia="Calibri"/>
          <w:bCs/>
          <w:u w:val="single"/>
        </w:rPr>
        <w:t xml:space="preserve"> were </w:t>
      </w:r>
      <w:r>
        <w:rPr>
          <w:rFonts w:eastAsia="Calibri"/>
          <w:bCs/>
          <w:highlight w:val="yellow"/>
          <w:u w:val="single"/>
        </w:rPr>
        <w:t>enhanced</w:t>
      </w:r>
      <w:r>
        <w:rPr>
          <w:rFonts w:eastAsia="Calibri"/>
          <w:bCs/>
          <w:u w:val="single"/>
        </w:rPr>
        <w:t xml:space="preserve"> to address power vacuums, </w:t>
      </w:r>
      <w:r>
        <w:rPr>
          <w:rFonts w:eastAsia="Calibri"/>
          <w:bCs/>
          <w:highlight w:val="yellow"/>
          <w:u w:val="single"/>
        </w:rPr>
        <w:t>no</w:t>
      </w:r>
      <w:r>
        <w:rPr>
          <w:rFonts w:eastAsia="Calibri"/>
          <w:bCs/>
          <w:u w:val="single"/>
        </w:rPr>
        <w:t xml:space="preserve"> security dilemmas drove insecurity or </w:t>
      </w:r>
      <w:r>
        <w:rPr>
          <w:rFonts w:eastAsia="Calibri"/>
          <w:bCs/>
          <w:highlight w:val="yellow"/>
          <w:u w:val="single"/>
        </w:rPr>
        <w:t>arms races</w:t>
      </w:r>
      <w:r>
        <w:rPr>
          <w:rFonts w:eastAsia="Calibri"/>
          <w:bCs/>
          <w:u w:val="single"/>
        </w:rPr>
        <w:t xml:space="preserve">, and </w:t>
      </w:r>
      <w:r>
        <w:rPr>
          <w:rFonts w:eastAsia="Calibri"/>
          <w:bCs/>
          <w:highlight w:val="yellow"/>
          <w:u w:val="single"/>
        </w:rPr>
        <w:t>no regional balancing</w:t>
      </w:r>
      <w:r>
        <w:rPr>
          <w:rFonts w:eastAsia="Calibri"/>
          <w:bCs/>
          <w:u w:val="single"/>
        </w:rPr>
        <w:t xml:space="preserve"> occurred once the stabilizing presence of the U.S. military was diminished</w:t>
      </w:r>
      <w:r>
        <w:rPr>
          <w:rFonts w:eastAsia="Calibri"/>
          <w:sz w:val="16"/>
        </w:rPr>
        <w:t xml:space="preserve">. </w:t>
      </w:r>
      <w:r>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Pr>
          <w:rFonts w:eastAsia="Calibri"/>
          <w:sz w:val="16"/>
        </w:rPr>
        <w:t xml:space="preserve"> </w:t>
      </w:r>
      <w:r>
        <w:rPr>
          <w:rFonts w:eastAsia="Calibri"/>
          <w:bCs/>
          <w:u w:val="single"/>
        </w:rPr>
        <w:t>even if it is true that either U.S. commitments</w:t>
      </w:r>
      <w:r>
        <w:rPr>
          <w:rFonts w:eastAsia="Calibri"/>
          <w:sz w:val="16"/>
        </w:rPr>
        <w:t xml:space="preserve"> or relative spending </w:t>
      </w:r>
      <w:r>
        <w:rPr>
          <w:rFonts w:eastAsia="Calibri"/>
          <w:bCs/>
          <w:u w:val="single"/>
        </w:rPr>
        <w:t>account for global</w:t>
      </w:r>
      <w:r>
        <w:rPr>
          <w:rFonts w:eastAsia="Calibri"/>
          <w:sz w:val="16"/>
        </w:rPr>
        <w:t xml:space="preserve"> pacific </w:t>
      </w:r>
      <w:r>
        <w:rPr>
          <w:rFonts w:eastAsia="Calibri"/>
          <w:bCs/>
          <w:u w:val="single"/>
        </w:rPr>
        <w:t>trends</w:t>
      </w:r>
      <w:r>
        <w:rPr>
          <w:rFonts w:eastAsia="Calibri"/>
          <w:sz w:val="16"/>
        </w:rPr>
        <w:t xml:space="preserve">, then at the very least stability can evidently be maintained at drastically lower levels of both. In other words, even if one can be allowed to argue in the alternative for a moment and suppose that </w:t>
      </w:r>
      <w:r>
        <w:rPr>
          <w:rFonts w:eastAsia="Calibri"/>
          <w:bCs/>
          <w:u w:val="single"/>
        </w:rPr>
        <w:t>there is in fact a level of engagement below which the U</w:t>
      </w:r>
      <w:r>
        <w:rPr>
          <w:rFonts w:eastAsia="Calibri"/>
          <w:sz w:val="16"/>
        </w:rPr>
        <w:t xml:space="preserve">nited </w:t>
      </w:r>
      <w:r>
        <w:rPr>
          <w:rFonts w:eastAsia="Calibri"/>
          <w:bCs/>
          <w:u w:val="single"/>
        </w:rPr>
        <w:t>S</w:t>
      </w:r>
      <w:r>
        <w:rPr>
          <w:rFonts w:eastAsia="Calibri"/>
          <w:sz w:val="16"/>
        </w:rPr>
        <w:t xml:space="preserve">tates </w:t>
      </w:r>
      <w:r>
        <w:rPr>
          <w:rFonts w:eastAsia="Calibri"/>
          <w:bCs/>
          <w:u w:val="single"/>
        </w:rPr>
        <w:t>cannot drop without increasing international disorder, a rational grand strategist would still recommend cutting back on engagement and spending until that level is determined</w:t>
      </w:r>
      <w:r>
        <w:rPr>
          <w:rFonts w:eastAsia="Calibri"/>
          <w:sz w:val="16"/>
        </w:rPr>
        <w:t xml:space="preserve">. </w:t>
      </w:r>
      <w:r>
        <w:rPr>
          <w:rFonts w:eastAsia="Calibri"/>
          <w:bCs/>
          <w:u w:val="single"/>
        </w:rPr>
        <w:t>Grand strategic decisions are never final</w:t>
      </w:r>
      <w:r>
        <w:rPr>
          <w:rFonts w:eastAsia="Calibri"/>
          <w:sz w:val="16"/>
        </w:rPr>
        <w:t xml:space="preserve">; continual </w:t>
      </w:r>
      <w:r>
        <w:rPr>
          <w:rFonts w:eastAsia="Calibri"/>
          <w:bCs/>
          <w:u w:val="single"/>
        </w:rPr>
        <w:t>adjustments can</w:t>
      </w:r>
      <w:r>
        <w:rPr>
          <w:rFonts w:eastAsia="Calibri"/>
          <w:sz w:val="16"/>
        </w:rPr>
        <w:t xml:space="preserve"> and must </w:t>
      </w:r>
      <w:r>
        <w:rPr>
          <w:rFonts w:eastAsia="Calibri"/>
          <w:bCs/>
          <w:u w:val="single"/>
        </w:rPr>
        <w:t>be made</w:t>
      </w:r>
      <w:r>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Pr>
          <w:rFonts w:eastAsia="Calibri"/>
          <w:bCs/>
          <w:u w:val="single"/>
        </w:rPr>
        <w:t>. If increases in conflict would have been interpreted as proof of the wisdom of internationalist strategies, then logical consistency demands that the lack thereof should</w:t>
      </w:r>
      <w:r>
        <w:rPr>
          <w:rFonts w:eastAsia="Calibri"/>
          <w:sz w:val="16"/>
        </w:rPr>
        <w:t xml:space="preserve"> at least </w:t>
      </w:r>
      <w:r>
        <w:rPr>
          <w:rFonts w:eastAsia="Calibri"/>
          <w:bCs/>
          <w:u w:val="single"/>
        </w:rPr>
        <w:t>pose a problem</w:t>
      </w:r>
      <w:r>
        <w:rPr>
          <w:rFonts w:eastAsia="Calibri"/>
          <w:sz w:val="16"/>
        </w:rPr>
        <w:t xml:space="preserve">. As it stands, </w:t>
      </w:r>
      <w:r>
        <w:rPr>
          <w:rFonts w:eastAsia="Calibri"/>
          <w:bCs/>
          <w:highlight w:val="yellow"/>
          <w:u w:val="single"/>
        </w:rPr>
        <w:t>the only evidence</w:t>
      </w:r>
      <w:r>
        <w:rPr>
          <w:rFonts w:eastAsia="Calibri"/>
          <w:bCs/>
          <w:u w:val="single"/>
        </w:rPr>
        <w:t xml:space="preserve"> we have </w:t>
      </w:r>
      <w:r>
        <w:rPr>
          <w:rFonts w:eastAsia="Calibri"/>
          <w:bCs/>
          <w:highlight w:val="yellow"/>
          <w:u w:val="single"/>
        </w:rPr>
        <w:t>regarding</w:t>
      </w:r>
      <w:r>
        <w:rPr>
          <w:rFonts w:eastAsia="Calibri"/>
          <w:bCs/>
          <w:u w:val="single"/>
        </w:rPr>
        <w:t xml:space="preserve"> the likely </w:t>
      </w:r>
      <w:r>
        <w:rPr>
          <w:rFonts w:eastAsia="Calibri"/>
          <w:bCs/>
          <w:highlight w:val="yellow"/>
          <w:u w:val="single"/>
        </w:rPr>
        <w:t>systemic reaction to a</w:t>
      </w:r>
      <w:r>
        <w:rPr>
          <w:rFonts w:eastAsia="Calibri"/>
          <w:bCs/>
          <w:u w:val="single"/>
        </w:rPr>
        <w:t xml:space="preserve"> more </w:t>
      </w:r>
      <w:r>
        <w:rPr>
          <w:rFonts w:eastAsia="Calibri"/>
          <w:bCs/>
          <w:highlight w:val="yellow"/>
          <w:u w:val="single"/>
        </w:rPr>
        <w:t xml:space="preserve">restrained </w:t>
      </w:r>
      <w:r>
        <w:rPr>
          <w:b/>
          <w:iCs/>
          <w:highlight w:val="yellow"/>
          <w:u w:val="single"/>
          <w:bdr w:val="single" w:sz="18" w:space="0" w:color="auto" w:frame="1"/>
        </w:rPr>
        <w:t>U</w:t>
      </w:r>
      <w:r>
        <w:rPr>
          <w:rFonts w:eastAsia="Calibri"/>
          <w:bCs/>
          <w:u w:val="single"/>
        </w:rPr>
        <w:t xml:space="preserve">nited </w:t>
      </w:r>
      <w:r>
        <w:rPr>
          <w:b/>
          <w:iCs/>
          <w:highlight w:val="yellow"/>
          <w:u w:val="single"/>
          <w:bdr w:val="single" w:sz="18" w:space="0" w:color="auto" w:frame="1"/>
        </w:rPr>
        <w:t>S</w:t>
      </w:r>
      <w:r>
        <w:rPr>
          <w:rFonts w:eastAsia="Calibri"/>
          <w:bCs/>
          <w:u w:val="single"/>
        </w:rPr>
        <w:t xml:space="preserve">tates </w:t>
      </w:r>
      <w:r>
        <w:rPr>
          <w:rFonts w:eastAsia="Calibri"/>
          <w:bCs/>
          <w:highlight w:val="yellow"/>
          <w:u w:val="single"/>
        </w:rPr>
        <w:t>suggests</w:t>
      </w:r>
      <w:r>
        <w:rPr>
          <w:rFonts w:eastAsia="Calibri"/>
          <w:bCs/>
          <w:u w:val="single"/>
        </w:rPr>
        <w:t xml:space="preserve"> that the current </w:t>
      </w:r>
      <w:r>
        <w:rPr>
          <w:rFonts w:eastAsia="Calibri"/>
          <w:bCs/>
          <w:highlight w:val="yellow"/>
          <w:u w:val="single"/>
        </w:rPr>
        <w:t>peaceful trends are unrelated to</w:t>
      </w:r>
      <w:r>
        <w:rPr>
          <w:rFonts w:eastAsia="Calibri"/>
          <w:bCs/>
          <w:u w:val="single"/>
        </w:rPr>
        <w:t xml:space="preserve"> U.S. military spending</w:t>
      </w:r>
      <w:r>
        <w:rPr>
          <w:rFonts w:eastAsia="Calibri"/>
          <w:sz w:val="16"/>
        </w:rPr>
        <w:t xml:space="preserve">. Evidently </w:t>
      </w:r>
      <w:r>
        <w:rPr>
          <w:rFonts w:eastAsia="Calibri"/>
          <w:bCs/>
          <w:u w:val="single"/>
        </w:rPr>
        <w:t>the rest of the world can operate</w:t>
      </w:r>
      <w:r>
        <w:rPr>
          <w:rFonts w:eastAsia="Calibri"/>
          <w:sz w:val="16"/>
        </w:rPr>
        <w:t xml:space="preserve"> quite </w:t>
      </w:r>
      <w:r>
        <w:rPr>
          <w:rFonts w:eastAsia="Calibri"/>
          <w:bCs/>
          <w:u w:val="single"/>
        </w:rPr>
        <w:t xml:space="preserve">effectively without the presence of </w:t>
      </w:r>
      <w:r>
        <w:rPr>
          <w:rFonts w:eastAsia="Calibri"/>
          <w:bCs/>
          <w:highlight w:val="yellow"/>
          <w:u w:val="single"/>
        </w:rPr>
        <w:t>a global policeman.</w:t>
      </w:r>
      <w:r>
        <w:rPr>
          <w:rFonts w:eastAsia="Calibri"/>
          <w:bCs/>
          <w:u w:val="single"/>
        </w:rPr>
        <w:t xml:space="preserve"> Those who think otherwise base their view on faith alone.</w:t>
      </w:r>
    </w:p>
    <w:p w:rsidR="00626C1A" w:rsidRPr="00626C1A" w:rsidRDefault="00626C1A" w:rsidP="00626C1A"/>
    <w:p w:rsidR="005B685B" w:rsidRDefault="000E4412" w:rsidP="000E4412">
      <w:pPr>
        <w:pStyle w:val="Heading1"/>
      </w:pPr>
      <w:r>
        <w:t>---Growth Bad---</w:t>
      </w:r>
    </w:p>
    <w:p w:rsidR="00CD4E25" w:rsidRDefault="00B8689A" w:rsidP="00CD4E25">
      <w:pPr>
        <w:pStyle w:val="Heading2"/>
      </w:pPr>
      <w:r>
        <w:t>General Defense</w:t>
      </w:r>
    </w:p>
    <w:p w:rsidR="00CD4E25" w:rsidRPr="00B8689A" w:rsidRDefault="00CD4E25" w:rsidP="00CD4E25">
      <w:pPr>
        <w:pStyle w:val="Heading3"/>
        <w:rPr>
          <w:bCs/>
        </w:rPr>
      </w:pPr>
      <w:r w:rsidRPr="00B8689A">
        <w:t>No Collapse/War</w:t>
      </w:r>
    </w:p>
    <w:p w:rsidR="00CD4E25" w:rsidRDefault="00CD4E25" w:rsidP="00CD4E25">
      <w:pPr>
        <w:pStyle w:val="Heading4"/>
        <w:rPr>
          <w:rStyle w:val="Style13ptBold"/>
        </w:rPr>
      </w:pPr>
      <w:r>
        <w:t>China Econ Collapse unlikely—worst case scenario turmoil stays in borders</w:t>
      </w:r>
      <w:r w:rsidRPr="00C15C59">
        <w:rPr>
          <w:rStyle w:val="Style13ptBold"/>
        </w:rPr>
        <w:t xml:space="preserve"> </w:t>
      </w:r>
    </w:p>
    <w:p w:rsidR="00CD4E25" w:rsidRPr="00234E37" w:rsidRDefault="00234E37" w:rsidP="00234E37">
      <w:r w:rsidRPr="00234E37">
        <w:rPr>
          <w:rStyle w:val="Style13ptBold"/>
        </w:rPr>
        <w:t xml:space="preserve">Egan </w:t>
      </w:r>
      <w:r w:rsidR="00CD4E25" w:rsidRPr="00234E37">
        <w:rPr>
          <w:rStyle w:val="Style13ptBold"/>
        </w:rPr>
        <w:t>15</w:t>
      </w:r>
      <w:r w:rsidR="00CD4E25" w:rsidRPr="00234E37">
        <w:t xml:space="preserve"> (Matt Egan is a staff writer on </w:t>
      </w:r>
      <w:proofErr w:type="spellStart"/>
      <w:r w:rsidR="00CD4E25" w:rsidRPr="00234E37">
        <w:t>CNNMoney's</w:t>
      </w:r>
      <w:proofErr w:type="spellEnd"/>
      <w:r w:rsidR="00CD4E25" w:rsidRPr="00234E37">
        <w:t xml:space="preserve"> markets and investing team. He covers Wall Street, alternative investing, M&amp;A moves, IPOs, geopolitics and cyber security. Egan also tweets throughout the day on the latest market moves @MattMEgan5. He's been with </w:t>
      </w:r>
      <w:proofErr w:type="spellStart"/>
      <w:r w:rsidR="00CD4E25" w:rsidRPr="00234E37">
        <w:t>CNNMoney</w:t>
      </w:r>
      <w:proofErr w:type="spellEnd"/>
      <w:r w:rsidR="00CD4E25" w:rsidRPr="00234E37">
        <w:t xml:space="preserve"> since April 2014 and previously was a senior reporter at FOXBusiness.com and a staff writer at the Trenton Times. Egan lives in Hoboken, NJ and graduated from The College of New Jersey in 2007, “China’s Economy is Getting Sick. Will it infect America?”, </w:t>
      </w:r>
      <w:hyperlink r:id="rId79" w:history="1">
        <w:r w:rsidR="00CD4E25" w:rsidRPr="00234E37">
          <w:rPr>
            <w:rStyle w:val="Hyperlink"/>
          </w:rPr>
          <w:t>http://money.cnn.com/2015/07/26/investing/china-slowdown-impact-us-stocks/</w:t>
        </w:r>
      </w:hyperlink>
      <w:r w:rsidR="00CD4E25" w:rsidRPr="00234E37">
        <w:t>)</w:t>
      </w:r>
    </w:p>
    <w:p w:rsidR="00CD4E25" w:rsidRPr="005C4395" w:rsidRDefault="00CD4E25" w:rsidP="00CD4E25">
      <w:pPr>
        <w:pStyle w:val="NormalWeb"/>
        <w:rPr>
          <w:rFonts w:ascii="Calibri" w:hAnsi="Calibri"/>
          <w:sz w:val="22"/>
          <w:szCs w:val="22"/>
        </w:rPr>
      </w:pPr>
      <w:r w:rsidRPr="005C4395">
        <w:rPr>
          <w:rFonts w:ascii="Calibri" w:hAnsi="Calibri"/>
          <w:sz w:val="16"/>
          <w:szCs w:val="22"/>
        </w:rPr>
        <w:t>Even if China's problems stay mostly within its own borders, it's clear the turmoil has changed the way investors look at the country</w:t>
      </w:r>
      <w:r w:rsidRPr="005C4395">
        <w:rPr>
          <w:rFonts w:ascii="Calibri" w:hAnsi="Calibri"/>
          <w:sz w:val="16"/>
          <w:szCs w:val="22"/>
          <w:highlight w:val="yellow"/>
        </w:rPr>
        <w:t xml:space="preserve">. </w:t>
      </w:r>
      <w:r w:rsidRPr="005C4395">
        <w:rPr>
          <w:rFonts w:ascii="Calibri" w:hAnsi="Calibri"/>
          <w:sz w:val="22"/>
          <w:szCs w:val="22"/>
          <w:highlight w:val="yellow"/>
          <w:u w:val="single"/>
        </w:rPr>
        <w:t>Chinese equities</w:t>
      </w:r>
      <w:r w:rsidRPr="005C4395">
        <w:rPr>
          <w:rFonts w:ascii="Calibri" w:hAnsi="Calibri"/>
          <w:sz w:val="22"/>
          <w:szCs w:val="22"/>
          <w:u w:val="single"/>
        </w:rPr>
        <w:t xml:space="preserve"> skyrocketed 150% during the 12 months before June 12. Then they </w:t>
      </w:r>
      <w:r w:rsidRPr="005C4395">
        <w:rPr>
          <w:rFonts w:ascii="Calibri" w:hAnsi="Calibri"/>
          <w:sz w:val="22"/>
          <w:szCs w:val="22"/>
          <w:highlight w:val="yellow"/>
          <w:u w:val="single"/>
        </w:rPr>
        <w:t>crashed by 32%, spooking investors who feared it was a signal of deeper economic trouble</w:t>
      </w:r>
      <w:r w:rsidRPr="005C4395">
        <w:rPr>
          <w:rFonts w:ascii="Calibri" w:hAnsi="Calibri"/>
          <w:sz w:val="22"/>
          <w:szCs w:val="22"/>
          <w:u w:val="single"/>
        </w:rPr>
        <w:t xml:space="preserve">. </w:t>
      </w:r>
      <w:r w:rsidRPr="005C4395">
        <w:rPr>
          <w:rFonts w:ascii="Calibri" w:hAnsi="Calibri"/>
          <w:sz w:val="22"/>
          <w:szCs w:val="22"/>
          <w:highlight w:val="yellow"/>
          <w:u w:val="single"/>
        </w:rPr>
        <w:t xml:space="preserve">The run up in Chinese stocks was fueled by </w:t>
      </w:r>
      <w:hyperlink r:id="rId80" w:history="1">
        <w:r w:rsidRPr="005C4395">
          <w:rPr>
            <w:rStyle w:val="Hyperlink"/>
            <w:rFonts w:ascii="Calibri" w:hAnsi="Calibri"/>
            <w:sz w:val="22"/>
            <w:szCs w:val="22"/>
            <w:highlight w:val="yellow"/>
            <w:u w:val="single"/>
          </w:rPr>
          <w:t>debt, heavy speculation and state-run media</w:t>
        </w:r>
      </w:hyperlink>
      <w:r w:rsidRPr="005C4395">
        <w:rPr>
          <w:rFonts w:ascii="Calibri" w:hAnsi="Calibri"/>
          <w:sz w:val="22"/>
          <w:szCs w:val="22"/>
          <w:highlight w:val="yellow"/>
          <w:u w:val="single"/>
        </w:rPr>
        <w:t xml:space="preserve"> promoting stock buying</w:t>
      </w:r>
      <w:r w:rsidRPr="005C4395">
        <w:rPr>
          <w:rFonts w:ascii="Calibri" w:hAnsi="Calibri"/>
          <w:sz w:val="22"/>
          <w:szCs w:val="22"/>
          <w:u w:val="single"/>
        </w:rPr>
        <w:t xml:space="preserve">. </w:t>
      </w:r>
      <w:r w:rsidRPr="00F80810">
        <w:rPr>
          <w:rStyle w:val="Emphasis"/>
          <w:highlight w:val="yellow"/>
        </w:rPr>
        <w:t>Regulators in China rushed to save the stock market.</w:t>
      </w:r>
      <w:r w:rsidRPr="005C4395">
        <w:rPr>
          <w:rFonts w:ascii="Calibri" w:hAnsi="Calibri"/>
          <w:sz w:val="16"/>
          <w:szCs w:val="22"/>
          <w:highlight w:val="yellow"/>
        </w:rPr>
        <w:t xml:space="preserve"> </w:t>
      </w:r>
      <w:r w:rsidRPr="00F80810">
        <w:rPr>
          <w:rStyle w:val="Emphasis"/>
          <w:highlight w:val="yellow"/>
        </w:rPr>
        <w:t xml:space="preserve">They rolled out a series of </w:t>
      </w:r>
      <w:hyperlink r:id="rId81" w:history="1">
        <w:r w:rsidRPr="00F80810">
          <w:rPr>
            <w:rStyle w:val="Emphasis"/>
            <w:highlight w:val="yellow"/>
          </w:rPr>
          <w:t xml:space="preserve">heavy-handed </w:t>
        </w:r>
      </w:hyperlink>
      <w:r w:rsidRPr="00F80810">
        <w:rPr>
          <w:rStyle w:val="Emphasis"/>
          <w:highlight w:val="yellow"/>
        </w:rPr>
        <w:t>moves that helped stabilize financial markets</w:t>
      </w:r>
      <w:r w:rsidRPr="00F80810">
        <w:rPr>
          <w:rStyle w:val="Emphasis"/>
        </w:rPr>
        <w:t>.</w:t>
      </w:r>
      <w:r w:rsidRPr="005C4395">
        <w:rPr>
          <w:rFonts w:ascii="Calibri" w:hAnsi="Calibri"/>
          <w:sz w:val="22"/>
          <w:szCs w:val="22"/>
          <w:u w:val="single"/>
        </w:rPr>
        <w:t xml:space="preserve"> However, those aggressive actions may have a chilling effect on investors who had hoped Beijing was making its markets more free.</w:t>
      </w:r>
      <w:r w:rsidRPr="005C4395">
        <w:rPr>
          <w:rFonts w:ascii="Calibri" w:hAnsi="Calibri"/>
          <w:sz w:val="16"/>
          <w:szCs w:val="22"/>
        </w:rPr>
        <w:t xml:space="preserve"> "They had no problem allowing the market to run up. Only when prices began to fall did they rush to the rescue of it. You can't have it both ways," said Joy. </w:t>
      </w:r>
      <w:r w:rsidRPr="005C4395">
        <w:rPr>
          <w:rFonts w:ascii="Calibri" w:hAnsi="Calibri"/>
          <w:sz w:val="22"/>
          <w:szCs w:val="22"/>
          <w:u w:val="single"/>
        </w:rPr>
        <w:t>Foreign trade is the most direct link between the U.S. and China. Over the next two years, U.S.-China trade is projected to surpass U.S.-Canada trade as the largest in the world, according to State Street Global Advisors</w:t>
      </w:r>
      <w:r w:rsidRPr="005C4395">
        <w:rPr>
          <w:rFonts w:ascii="Calibri" w:hAnsi="Calibri"/>
          <w:sz w:val="16"/>
          <w:szCs w:val="22"/>
        </w:rPr>
        <w:t xml:space="preserve">. </w:t>
      </w:r>
      <w:r w:rsidRPr="005C4395">
        <w:rPr>
          <w:rFonts w:ascii="Calibri" w:hAnsi="Calibri"/>
          <w:sz w:val="22"/>
          <w:szCs w:val="22"/>
          <w:highlight w:val="yellow"/>
          <w:u w:val="single"/>
        </w:rPr>
        <w:t>But if China slows drastically, it will lose its appetite for foreign products</w:t>
      </w:r>
      <w:r w:rsidRPr="005C4395">
        <w:rPr>
          <w:rFonts w:ascii="Calibri" w:hAnsi="Calibri"/>
          <w:sz w:val="16"/>
          <w:szCs w:val="22"/>
        </w:rPr>
        <w:t xml:space="preserve">, including those made in America. </w:t>
      </w:r>
      <w:r w:rsidRPr="00F80810">
        <w:rPr>
          <w:rStyle w:val="Emphasis"/>
          <w:highlight w:val="yellow"/>
        </w:rPr>
        <w:t>The good news is the American economy isn't really powered by foreign trade</w:t>
      </w:r>
      <w:r w:rsidRPr="005C4395">
        <w:rPr>
          <w:rFonts w:ascii="Calibri" w:hAnsi="Calibri"/>
          <w:sz w:val="22"/>
          <w:szCs w:val="22"/>
          <w:highlight w:val="yellow"/>
          <w:u w:val="single"/>
        </w:rPr>
        <w:t>.</w:t>
      </w:r>
      <w:r w:rsidRPr="005C4395">
        <w:rPr>
          <w:rFonts w:ascii="Calibri" w:hAnsi="Calibri"/>
          <w:sz w:val="22"/>
          <w:szCs w:val="22"/>
          <w:u w:val="single"/>
        </w:rPr>
        <w:t xml:space="preserve"> </w:t>
      </w:r>
      <w:r w:rsidRPr="005C4395">
        <w:rPr>
          <w:rFonts w:ascii="Calibri" w:hAnsi="Calibri"/>
          <w:sz w:val="22"/>
          <w:szCs w:val="22"/>
          <w:highlight w:val="yellow"/>
          <w:u w:val="single"/>
        </w:rPr>
        <w:t xml:space="preserve">Exports make up just </w:t>
      </w:r>
      <w:r w:rsidRPr="00F80810">
        <w:rPr>
          <w:rStyle w:val="Emphasis"/>
          <w:highlight w:val="yellow"/>
        </w:rPr>
        <w:t>13%</w:t>
      </w:r>
      <w:r w:rsidRPr="005C4395">
        <w:rPr>
          <w:rFonts w:ascii="Calibri" w:hAnsi="Calibri"/>
          <w:sz w:val="22"/>
          <w:szCs w:val="22"/>
          <w:highlight w:val="yellow"/>
          <w:u w:val="single"/>
        </w:rPr>
        <w:t xml:space="preserve"> of GDP</w:t>
      </w:r>
      <w:r w:rsidRPr="005C4395">
        <w:rPr>
          <w:rFonts w:ascii="Calibri" w:hAnsi="Calibri"/>
          <w:sz w:val="22"/>
          <w:szCs w:val="22"/>
          <w:u w:val="single"/>
        </w:rPr>
        <w:t>, while consumer spending accounts for more than two-thirds. That means as long as consumers aren't too spooked to spend, the U.S. economy should be able to weather the storm. "We are more insulated than other countries</w:t>
      </w:r>
      <w:r w:rsidRPr="005C4395">
        <w:rPr>
          <w:rFonts w:ascii="Calibri" w:hAnsi="Calibri"/>
          <w:sz w:val="16"/>
          <w:szCs w:val="22"/>
        </w:rPr>
        <w:t xml:space="preserve">. If China catches a flu, we could get a case of the sniffles," said Kristina Hooper, U.S. investment strategist at Allianz Global Advisors. </w:t>
      </w:r>
    </w:p>
    <w:p w:rsidR="00B8689A" w:rsidRDefault="00B8689A" w:rsidP="00B8689A">
      <w:pPr>
        <w:pStyle w:val="Heading3"/>
        <w:shd w:val="clear" w:color="auto" w:fill="FFFFFF" w:themeFill="background1"/>
      </w:pPr>
      <w:r>
        <w:t>Ext – No Lash Out</w:t>
      </w:r>
    </w:p>
    <w:p w:rsidR="00B8689A" w:rsidRDefault="00B8689A" w:rsidP="00B8689A">
      <w:pPr>
        <w:pStyle w:val="Heading4"/>
        <w:shd w:val="clear" w:color="auto" w:fill="FFFFFF" w:themeFill="background1"/>
      </w:pPr>
      <w:r>
        <w:t>No impact</w:t>
      </w:r>
    </w:p>
    <w:p w:rsidR="00B8689A" w:rsidRDefault="00B8689A" w:rsidP="00B8689A">
      <w:pPr>
        <w:shd w:val="clear" w:color="auto" w:fill="FFFFFF" w:themeFill="background1"/>
      </w:pPr>
      <w:r w:rsidRPr="00BE1EA7">
        <w:rPr>
          <w:rStyle w:val="Heading4Char"/>
        </w:rPr>
        <w:t>SCMP 2</w:t>
      </w:r>
      <w:r>
        <w:t xml:space="preserve"> (South China Morning Post, 11-2, Lexis)</w:t>
      </w:r>
    </w:p>
    <w:p w:rsidR="00B8689A" w:rsidRPr="00CF322E" w:rsidRDefault="00B8689A" w:rsidP="00B8689A">
      <w:pPr>
        <w:shd w:val="clear" w:color="auto" w:fill="FFFFFF" w:themeFill="background1"/>
        <w:rPr>
          <w:sz w:val="16"/>
        </w:rPr>
      </w:pPr>
      <w:r w:rsidRPr="00CF322E">
        <w:rPr>
          <w:sz w:val="16"/>
        </w:rPr>
        <w:t xml:space="preserve">Apparently oil-rich islands in the South China Sea have for decades been a sticking point in relations between </w:t>
      </w:r>
      <w:smartTag w:uri="urn:schemas-microsoft-com:office:smarttags" w:element="place">
        <w:smartTag w:uri="urn:schemas-microsoft-com:office:smarttags" w:element="country-region">
          <w:r w:rsidRPr="00CF322E">
            <w:rPr>
              <w:sz w:val="16"/>
            </w:rPr>
            <w:t>China</w:t>
          </w:r>
        </w:smartTag>
      </w:smartTag>
      <w:r w:rsidRPr="00CF322E">
        <w:rPr>
          <w:sz w:val="16"/>
        </w:rPr>
        <w:t xml:space="preserve"> and Southeast Asian nations. At times from the early to mid-1990s, the issue even teetered on the brink of military confrontation. But the </w:t>
      </w:r>
      <w:r w:rsidRPr="00CF322E">
        <w:rPr>
          <w:rStyle w:val="CharChar11"/>
          <w:shd w:val="clear" w:color="auto" w:fill="FFFFFF" w:themeFill="background1"/>
        </w:rPr>
        <w:t>meltdown of Asian economies</w:t>
      </w:r>
      <w:r w:rsidRPr="00CF322E">
        <w:rPr>
          <w:sz w:val="16"/>
          <w:shd w:val="clear" w:color="auto" w:fill="FFFFFF" w:themeFill="background1"/>
        </w:rPr>
        <w:t xml:space="preserve"> in 1997 </w:t>
      </w:r>
      <w:r w:rsidRPr="00CF322E">
        <w:rPr>
          <w:rStyle w:val="CharChar11"/>
          <w:shd w:val="clear" w:color="auto" w:fill="FFFFFF" w:themeFill="background1"/>
        </w:rPr>
        <w:t xml:space="preserve">steered the region's focus from territorial claims to matters closer to home - fiscal survival. </w:t>
      </w:r>
      <w:smartTag w:uri="urn:schemas-microsoft-com:office:smarttags" w:element="place">
        <w:smartTag w:uri="urn:schemas-microsoft-com:office:smarttags" w:element="country-region">
          <w:r w:rsidRPr="00CF322E">
            <w:rPr>
              <w:rStyle w:val="CharChar11"/>
              <w:shd w:val="clear" w:color="auto" w:fill="FFFFFF" w:themeFill="background1"/>
            </w:rPr>
            <w:t>China</w:t>
          </w:r>
        </w:smartTag>
      </w:smartTag>
      <w:r w:rsidRPr="00CF322E">
        <w:rPr>
          <w:rStyle w:val="CharChar11"/>
          <w:shd w:val="clear" w:color="auto" w:fill="FFFFFF" w:themeFill="background1"/>
        </w:rPr>
        <w:t xml:space="preserve"> and</w:t>
      </w:r>
      <w:r w:rsidRPr="00CF322E">
        <w:rPr>
          <w:sz w:val="16"/>
          <w:shd w:val="clear" w:color="auto" w:fill="FFFFFF" w:themeFill="background1"/>
        </w:rPr>
        <w:t xml:space="preserve"> the </w:t>
      </w:r>
      <w:r w:rsidRPr="00CF322E">
        <w:rPr>
          <w:rStyle w:val="CharChar11"/>
          <w:bdr w:val="single" w:sz="4" w:space="0" w:color="auto"/>
          <w:shd w:val="clear" w:color="auto" w:fill="FFFFFF" w:themeFill="background1"/>
        </w:rPr>
        <w:t>A</w:t>
      </w:r>
      <w:r w:rsidRPr="00CF322E">
        <w:rPr>
          <w:sz w:val="16"/>
          <w:shd w:val="clear" w:color="auto" w:fill="FFFFFF" w:themeFill="background1"/>
        </w:rPr>
        <w:t xml:space="preserve">ssociation of </w:t>
      </w:r>
      <w:r w:rsidRPr="00CF322E">
        <w:rPr>
          <w:rStyle w:val="CharChar11"/>
          <w:bdr w:val="single" w:sz="4" w:space="0" w:color="auto"/>
          <w:shd w:val="clear" w:color="auto" w:fill="FFFFFF" w:themeFill="background1"/>
        </w:rPr>
        <w:t>S</w:t>
      </w:r>
      <w:r w:rsidRPr="00CF322E">
        <w:rPr>
          <w:sz w:val="16"/>
          <w:shd w:val="clear" w:color="auto" w:fill="FFFFFF" w:themeFill="background1"/>
        </w:rPr>
        <w:t>outh</w:t>
      </w:r>
      <w:r w:rsidRPr="00CF322E">
        <w:rPr>
          <w:rStyle w:val="CharChar11"/>
          <w:bdr w:val="single" w:sz="4" w:space="0" w:color="auto"/>
          <w:shd w:val="clear" w:color="auto" w:fill="FFFFFF" w:themeFill="background1"/>
        </w:rPr>
        <w:t>e</w:t>
      </w:r>
      <w:r w:rsidRPr="00CF322E">
        <w:rPr>
          <w:sz w:val="16"/>
          <w:shd w:val="clear" w:color="auto" w:fill="FFFFFF" w:themeFill="background1"/>
        </w:rPr>
        <w:t xml:space="preserve">ast </w:t>
      </w:r>
      <w:r w:rsidRPr="00CF322E">
        <w:rPr>
          <w:rStyle w:val="CharChar11"/>
          <w:bdr w:val="single" w:sz="4" w:space="0" w:color="auto"/>
          <w:shd w:val="clear" w:color="auto" w:fill="FFFFFF" w:themeFill="background1"/>
        </w:rPr>
        <w:t>A</w:t>
      </w:r>
      <w:r w:rsidRPr="00CF322E">
        <w:rPr>
          <w:sz w:val="16"/>
          <w:shd w:val="clear" w:color="auto" w:fill="FFFFFF" w:themeFill="background1"/>
        </w:rPr>
        <w:t xml:space="preserve">sian </w:t>
      </w:r>
      <w:r w:rsidRPr="00CF322E">
        <w:rPr>
          <w:rStyle w:val="CharChar11"/>
          <w:bdr w:val="single" w:sz="4" w:space="0" w:color="auto"/>
          <w:shd w:val="clear" w:color="auto" w:fill="FFFFFF" w:themeFill="background1"/>
        </w:rPr>
        <w:t>N</w:t>
      </w:r>
      <w:r w:rsidRPr="00CF322E">
        <w:rPr>
          <w:sz w:val="16"/>
          <w:shd w:val="clear" w:color="auto" w:fill="FFFFFF" w:themeFill="background1"/>
        </w:rPr>
        <w:t xml:space="preserve">ations </w:t>
      </w:r>
      <w:r w:rsidRPr="00CF322E">
        <w:rPr>
          <w:rStyle w:val="Emphasis"/>
          <w:shd w:val="clear" w:color="auto" w:fill="FFFFFF" w:themeFill="background1"/>
        </w:rPr>
        <w:t>moved towards one another</w:t>
      </w:r>
      <w:r w:rsidRPr="00CF322E">
        <w:rPr>
          <w:sz w:val="16"/>
          <w:shd w:val="clear" w:color="auto" w:fill="FFFFFF" w:themeFill="background1"/>
        </w:rPr>
        <w:t xml:space="preserve">, </w:t>
      </w:r>
      <w:r w:rsidRPr="00CF322E">
        <w:rPr>
          <w:rStyle w:val="CharChar11"/>
          <w:shd w:val="clear" w:color="auto" w:fill="FFFFFF" w:themeFill="background1"/>
        </w:rPr>
        <w:t>seeking mutual benefits as a matter of necessity</w:t>
      </w:r>
      <w:r w:rsidRPr="00CF322E">
        <w:rPr>
          <w:sz w:val="16"/>
        </w:rPr>
        <w:t xml:space="preserve">. The mainland assisted by providing financial support and maintaining the value of the yuan. </w:t>
      </w:r>
    </w:p>
    <w:p w:rsidR="00CD4E25" w:rsidRDefault="00CD4E25" w:rsidP="00CD4E25">
      <w:pPr>
        <w:pStyle w:val="Heading2"/>
      </w:pPr>
      <w:proofErr w:type="spellStart"/>
      <w:r>
        <w:t>Heg</w:t>
      </w:r>
      <w:proofErr w:type="spellEnd"/>
      <w:r>
        <w:t xml:space="preserve"> DA</w:t>
      </w:r>
    </w:p>
    <w:p w:rsidR="008E67A3" w:rsidRDefault="008E67A3" w:rsidP="008E67A3">
      <w:pPr>
        <w:pStyle w:val="Heading3"/>
        <w:rPr>
          <w:rFonts w:eastAsia="Cambria"/>
        </w:rPr>
      </w:pPr>
      <w:r>
        <w:rPr>
          <w:rFonts w:eastAsia="Cambria"/>
        </w:rPr>
        <w:t xml:space="preserve">1NC – </w:t>
      </w:r>
      <w:proofErr w:type="spellStart"/>
      <w:r>
        <w:rPr>
          <w:rFonts w:eastAsia="Cambria"/>
        </w:rPr>
        <w:t>Heg</w:t>
      </w:r>
      <w:proofErr w:type="spellEnd"/>
      <w:r>
        <w:rPr>
          <w:rFonts w:eastAsia="Cambria"/>
        </w:rPr>
        <w:t xml:space="preserve"> DA</w:t>
      </w:r>
    </w:p>
    <w:p w:rsidR="008E67A3" w:rsidRDefault="008E67A3" w:rsidP="008E67A3">
      <w:pPr>
        <w:pStyle w:val="Heading4"/>
        <w:rPr>
          <w:rFonts w:eastAsia="Cambria"/>
        </w:rPr>
      </w:pPr>
      <w:r>
        <w:rPr>
          <w:rFonts w:eastAsia="Cambria"/>
        </w:rPr>
        <w:t xml:space="preserve">China growth causes security competition and collapses US </w:t>
      </w:r>
      <w:proofErr w:type="spellStart"/>
      <w:r>
        <w:rPr>
          <w:rFonts w:eastAsia="Cambria"/>
        </w:rPr>
        <w:t>heg</w:t>
      </w:r>
      <w:proofErr w:type="spellEnd"/>
      <w:r>
        <w:rPr>
          <w:rFonts w:eastAsia="Cambria"/>
        </w:rPr>
        <w:t xml:space="preserve"> – even peaceful rise causes containment wars</w:t>
      </w:r>
    </w:p>
    <w:p w:rsidR="008E67A3" w:rsidRPr="00455C63" w:rsidRDefault="008E67A3" w:rsidP="008E67A3">
      <w:pPr>
        <w:rPr>
          <w:rFonts w:eastAsia="Cambria"/>
          <w:sz w:val="16"/>
          <w:szCs w:val="16"/>
        </w:rPr>
      </w:pPr>
      <w:r w:rsidRPr="00455C63">
        <w:rPr>
          <w:rFonts w:eastAsia="Cambria"/>
        </w:rPr>
        <w:t xml:space="preserve">John J. </w:t>
      </w:r>
      <w:proofErr w:type="spellStart"/>
      <w:r w:rsidRPr="00455C63">
        <w:rPr>
          <w:rStyle w:val="Style13ptBold"/>
        </w:rPr>
        <w:t>Mearsheimer</w:t>
      </w:r>
      <w:proofErr w:type="spellEnd"/>
      <w:r>
        <w:rPr>
          <w:rFonts w:eastAsia="Cambria"/>
        </w:rPr>
        <w:t xml:space="preserve"> </w:t>
      </w:r>
      <w:r w:rsidRPr="00455C63">
        <w:rPr>
          <w:rFonts w:eastAsia="Cambria"/>
        </w:rPr>
        <w:t xml:space="preserve">October 25, </w:t>
      </w:r>
      <w:r w:rsidRPr="00455C63">
        <w:rPr>
          <w:rStyle w:val="Style13ptBold"/>
        </w:rPr>
        <w:t>2014</w:t>
      </w:r>
      <w:r>
        <w:rPr>
          <w:rFonts w:eastAsia="Cambria"/>
        </w:rPr>
        <w:t xml:space="preserve">, </w:t>
      </w:r>
      <w:r w:rsidRPr="00455C63">
        <w:rPr>
          <w:rFonts w:eastAsia="Cambria"/>
          <w:sz w:val="16"/>
          <w:szCs w:val="16"/>
        </w:rPr>
        <w:t>R. Wendell Harrison Distinguished Service Professor of Political Science at the University of Chicago. He is on the advisory council of The National Interest, and his most recent book, Why Leaders Lie: The Truth About Lying in International Politics, was published in January 2011 by Oxford University Press, "Can China Rise Peacefully?," National Interest, http://nationalinterest.org/commentary/can-china-rise-peacefully-10204?page=show, Accessed: 6-26-2016, /Bingham-JS</w:t>
      </w:r>
    </w:p>
    <w:p w:rsidR="008E67A3" w:rsidRPr="00234E37" w:rsidRDefault="008E67A3" w:rsidP="008E67A3">
      <w:pPr>
        <w:rPr>
          <w:u w:val="single"/>
        </w:rPr>
      </w:pPr>
      <w:r w:rsidRPr="008E67A3">
        <w:rPr>
          <w:sz w:val="16"/>
        </w:rPr>
        <w:t>The rise of China appears to be changing this situation, however, because this development has the potential to fundamentally alter the architecture of the international system</w:t>
      </w:r>
      <w:r w:rsidRPr="00455C63">
        <w:rPr>
          <w:rStyle w:val="StyleUnderline"/>
        </w:rPr>
        <w:t xml:space="preserve">. </w:t>
      </w:r>
      <w:r w:rsidRPr="00455C63">
        <w:rPr>
          <w:rStyle w:val="StyleUnderline"/>
          <w:highlight w:val="cyan"/>
        </w:rPr>
        <w:t>If the Chinese economy continues growin</w:t>
      </w:r>
      <w:r w:rsidRPr="00455C63">
        <w:rPr>
          <w:rStyle w:val="StyleUnderline"/>
        </w:rPr>
        <w:t xml:space="preserve">g at a brisk clip in the next few decades, </w:t>
      </w:r>
      <w:r w:rsidRPr="00455C63">
        <w:rPr>
          <w:rStyle w:val="StyleUnderline"/>
          <w:highlight w:val="cyan"/>
        </w:rPr>
        <w:t>the United States will</w:t>
      </w:r>
      <w:r w:rsidRPr="00455C63">
        <w:rPr>
          <w:rStyle w:val="StyleUnderline"/>
        </w:rPr>
        <w:t xml:space="preserve"> once again </w:t>
      </w:r>
      <w:r w:rsidRPr="00455C63">
        <w:rPr>
          <w:rStyle w:val="StyleUnderline"/>
          <w:highlight w:val="cyan"/>
        </w:rPr>
        <w:t>face a potential</w:t>
      </w:r>
      <w:r w:rsidRPr="00455C63">
        <w:rPr>
          <w:rStyle w:val="StyleUnderline"/>
        </w:rPr>
        <w:t xml:space="preserve"> peer </w:t>
      </w:r>
      <w:r w:rsidRPr="00455C63">
        <w:rPr>
          <w:rStyle w:val="StyleUnderline"/>
          <w:highlight w:val="cyan"/>
        </w:rPr>
        <w:t>competitor</w:t>
      </w:r>
      <w:r w:rsidRPr="00455C63">
        <w:rPr>
          <w:rStyle w:val="StyleUnderline"/>
        </w:rPr>
        <w:t xml:space="preserve">, </w:t>
      </w:r>
      <w:r w:rsidRPr="00455C63">
        <w:rPr>
          <w:rStyle w:val="StyleUnderline"/>
          <w:highlight w:val="cyan"/>
        </w:rPr>
        <w:t>and great-power politics will return in full force</w:t>
      </w:r>
      <w:r w:rsidRPr="008E67A3">
        <w:rPr>
          <w:sz w:val="16"/>
          <w:highlight w:val="cyan"/>
        </w:rPr>
        <w:t>.</w:t>
      </w:r>
      <w:r w:rsidRPr="008E67A3">
        <w:rPr>
          <w:sz w:val="16"/>
        </w:rPr>
        <w:t xml:space="preserve"> It is still an open question as to whether China’s economy will continue its spectacular rise or even continue growing at a more modest, but still impressive, rate. There are intelligent arguments on both sides of this debate, and it is hard to know who is right</w:t>
      </w:r>
      <w:r w:rsidRPr="00455C63">
        <w:rPr>
          <w:rStyle w:val="StyleUnderline"/>
        </w:rPr>
        <w:t>. But if those who are bullish on China are correct, it will almost certainly be the most important geopolitical development of the twenty-first century, for China will be transformed into an enormously powerful country.</w:t>
      </w:r>
      <w:r w:rsidRPr="008E67A3">
        <w:rPr>
          <w:sz w:val="16"/>
        </w:rPr>
        <w:t xml:space="preserve"> The attendant question that will concern every maker of foreign policy and student of international politics is a simple but profound one: </w:t>
      </w:r>
      <w:r w:rsidRPr="008E67A3">
        <w:rPr>
          <w:sz w:val="16"/>
          <w:highlight w:val="cyan"/>
        </w:rPr>
        <w:t>c</w:t>
      </w:r>
      <w:r w:rsidRPr="00455C63">
        <w:rPr>
          <w:rStyle w:val="StyleUnderline"/>
          <w:highlight w:val="cyan"/>
        </w:rPr>
        <w:t>an China rise peacefully?</w:t>
      </w:r>
      <w:r w:rsidRPr="008E67A3">
        <w:rPr>
          <w:sz w:val="16"/>
        </w:rPr>
        <w:t xml:space="preserve"> The aim of this chapter is to answer that question. </w:t>
      </w:r>
      <w:r w:rsidRPr="00455C63">
        <w:rPr>
          <w:rStyle w:val="StyleUnderline"/>
        </w:rPr>
        <w:t xml:space="preserve">To predict the future in Asia, one needs a theory of international politics that explains how rising great powers are likely to act and how the other states in the system will react to them. </w:t>
      </w:r>
      <w:r w:rsidRPr="008E67A3">
        <w:rPr>
          <w:sz w:val="16"/>
        </w:rPr>
        <w:t xml:space="preserve">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w:t>
      </w:r>
      <w:r w:rsidRPr="00455C63">
        <w:rPr>
          <w:rStyle w:val="StyleUnderline"/>
        </w:rPr>
        <w:t xml:space="preserve">Offensive realism offers important insights into China’s rise. My argument in a nutshell is that </w:t>
      </w:r>
      <w:r w:rsidRPr="003C7A32">
        <w:rPr>
          <w:rStyle w:val="StyleUnderline"/>
          <w:highlight w:val="cyan"/>
        </w:rPr>
        <w:t>if China continues to grow economically, it will attempt to dominate Asia the way the United States dominates the Western Hemisphere. The United States, however, will go to enormous lengths to prevent China from achieving regional hegemony. Most of Beijing’s neighbors</w:t>
      </w:r>
      <w:r w:rsidRPr="00455C63">
        <w:rPr>
          <w:rStyle w:val="StyleUnderline"/>
        </w:rPr>
        <w:t xml:space="preserve">, including India, Japan, Singapore, South Korea, Russia, and Vietnam, </w:t>
      </w:r>
      <w:r w:rsidRPr="003C7A32">
        <w:rPr>
          <w:rStyle w:val="StyleUnderline"/>
          <w:highlight w:val="cyan"/>
        </w:rPr>
        <w:t>will join with the United States to contain Chinese power. The result will be an intense security competition with considerable potential for war. In short, China’s rise is unlikely to be tranquil.</w:t>
      </w:r>
    </w:p>
    <w:p w:rsidR="008E67A3" w:rsidRPr="00693BAE" w:rsidRDefault="008E67A3" w:rsidP="008E67A3">
      <w:pPr>
        <w:pStyle w:val="Heading4"/>
        <w:rPr>
          <w:b w:val="0"/>
        </w:rPr>
      </w:pPr>
      <w:r>
        <w:t>East Asia is the determinant of US Hegemony</w:t>
      </w:r>
    </w:p>
    <w:p w:rsidR="008E67A3" w:rsidRDefault="008E67A3" w:rsidP="008E67A3">
      <w:r>
        <w:rPr>
          <w:rStyle w:val="Style13ptBold"/>
        </w:rPr>
        <w:t xml:space="preserve">Glaser 14 </w:t>
      </w:r>
      <w:r w:rsidRPr="00693BAE">
        <w:t xml:space="preserve">(John, syndicated defense columnist featured in The Washington Times/Al Jazeera/Huffington Post/The Daily Caller, 1/22, </w:t>
      </w:r>
      <w:hyperlink r:id="rId82" w:history="1">
        <w:r w:rsidRPr="00693BAE">
          <w:rPr>
            <w:rStyle w:val="Hyperlink"/>
          </w:rPr>
          <w:t>http://america.aljazeera.com/opinions/2014/1/are-u-s-troops-insouthkoreastillnecessary.html</w:t>
        </w:r>
      </w:hyperlink>
      <w:r w:rsidRPr="00693BAE">
        <w:t>)</w:t>
      </w:r>
    </w:p>
    <w:p w:rsidR="008E67A3" w:rsidRDefault="008E67A3" w:rsidP="008E67A3">
      <w:pPr>
        <w:rPr>
          <w:rStyle w:val="Emphasis"/>
        </w:rPr>
      </w:pPr>
      <w:r w:rsidRPr="008E67A3">
        <w:rPr>
          <w:rStyle w:val="StyleUnderline"/>
        </w:rPr>
        <w:t xml:space="preserve">Contrary to the rhetoric </w:t>
      </w:r>
      <w:r w:rsidRPr="008E67A3">
        <w:rPr>
          <w:sz w:val="16"/>
        </w:rPr>
        <w:t>that justifies continued U.S. meddling in a civil war</w:t>
      </w:r>
      <w:r w:rsidRPr="008E67A3">
        <w:rPr>
          <w:rStyle w:val="Style13ptBold"/>
          <w:b w:val="0"/>
          <w:sz w:val="16"/>
        </w:rPr>
        <w:t xml:space="preserve"> that is none of </w:t>
      </w:r>
      <w:r w:rsidRPr="008E67A3">
        <w:rPr>
          <w:sz w:val="16"/>
        </w:rPr>
        <w:t>our business, the U.S. military presence in South Korea is not about deterring North Korea. More accurately, it is about</w:t>
      </w:r>
      <w:r w:rsidRPr="008E67A3">
        <w:rPr>
          <w:rStyle w:val="StyleUnderline"/>
          <w:sz w:val="16"/>
        </w:rPr>
        <w:t xml:space="preserve"> </w:t>
      </w:r>
      <w:r w:rsidRPr="008E67A3">
        <w:rPr>
          <w:rStyle w:val="Emphasis"/>
        </w:rPr>
        <w:t>maintaining U.S. military dominance in the Asia-Pacific region</w:t>
      </w:r>
      <w:r w:rsidRPr="008E67A3">
        <w:rPr>
          <w:rStyle w:val="StyleUnderline"/>
        </w:rPr>
        <w:t xml:space="preserve">. </w:t>
      </w:r>
      <w:r w:rsidRPr="008E67A3">
        <w:rPr>
          <w:rStyle w:val="Style13ptBold"/>
          <w:b w:val="0"/>
          <w:sz w:val="16"/>
        </w:rPr>
        <w:t xml:space="preserve">As a January 2013 Congressional Research Service report (PDF) explained, </w:t>
      </w:r>
      <w:r w:rsidRPr="008E67A3">
        <w:rPr>
          <w:rStyle w:val="StyleUnderline"/>
        </w:rPr>
        <w:t xml:space="preserve">the U.S. has sought “to have a world-wide, continuous global military presence,” in order to </w:t>
      </w:r>
      <w:r w:rsidRPr="008E67A3">
        <w:rPr>
          <w:rStyle w:val="Emphasis"/>
        </w:rPr>
        <w:t>preserve the extraordinary military and economic superiority</w:t>
      </w:r>
      <w:r w:rsidRPr="008E67A3">
        <w:rPr>
          <w:rStyle w:val="StyleUnderline"/>
        </w:rPr>
        <w:t xml:space="preserve"> it had at the end of World War II.</w:t>
      </w:r>
      <w:r w:rsidRPr="008E67A3">
        <w:rPr>
          <w:rStyle w:val="Style13ptBold"/>
          <w:b w:val="0"/>
          <w:bCs w:val="0"/>
          <w:sz w:val="22"/>
          <w:u w:val="single"/>
        </w:rPr>
        <w:t xml:space="preserve"> </w:t>
      </w:r>
      <w:r w:rsidRPr="008E67A3">
        <w:rPr>
          <w:rStyle w:val="Style13ptBold"/>
          <w:b w:val="0"/>
          <w:sz w:val="16"/>
        </w:rPr>
        <w:t xml:space="preserve">Throughout the postwar period, </w:t>
      </w:r>
      <w:r w:rsidRPr="008E67A3">
        <w:rPr>
          <w:rStyle w:val="StyleUnderline"/>
        </w:rPr>
        <w:t xml:space="preserve">Washington has maintained a </w:t>
      </w:r>
      <w:r w:rsidRPr="008E67A3">
        <w:rPr>
          <w:rStyle w:val="Emphasis"/>
        </w:rPr>
        <w:t xml:space="preserve">constant </w:t>
      </w:r>
      <w:r w:rsidRPr="008E67A3">
        <w:rPr>
          <w:rStyle w:val="StyleUnderline"/>
        </w:rPr>
        <w:t xml:space="preserve">naval presence throughout the Asia-Pacific region as well as military bases </w:t>
      </w:r>
      <w:r w:rsidRPr="008E67A3">
        <w:rPr>
          <w:sz w:val="16"/>
        </w:rPr>
        <w:t>in Japan, South Korea,</w:t>
      </w:r>
      <w:r w:rsidRPr="008E67A3">
        <w:rPr>
          <w:rStyle w:val="Style13ptBold"/>
          <w:b w:val="0"/>
          <w:sz w:val="16"/>
        </w:rPr>
        <w:t xml:space="preserve"> the Philippines, Singapore, Thailand, Guam and, as of 2011, Australia. Washington even backed dictators in Indonesia and fought a disastrous war in Vietnam to help demonstrate its projection of power in the region. As in the case of South Korea, these military postures came with their own specific justifications. But </w:t>
      </w:r>
      <w:r w:rsidRPr="008E67A3">
        <w:rPr>
          <w:rStyle w:val="StyleUnderline"/>
        </w:rPr>
        <w:t xml:space="preserve">the real goal has always been to </w:t>
      </w:r>
      <w:r w:rsidRPr="008E67A3">
        <w:rPr>
          <w:rStyle w:val="Emphasis"/>
        </w:rPr>
        <w:t>maintain military dominance and prevent the rise of so-called peer competitors, or great power rivals that would undermine U.S. hegemony</w:t>
      </w:r>
      <w:r w:rsidRPr="008E67A3">
        <w:rPr>
          <w:rStyle w:val="StyleUnderline"/>
        </w:rPr>
        <w:t xml:space="preserve"> in the region.</w:t>
      </w:r>
      <w:r w:rsidRPr="00CD188F">
        <w:rPr>
          <w:rStyle w:val="Emphasis"/>
        </w:rPr>
        <w:t xml:space="preserve"> </w:t>
      </w:r>
    </w:p>
    <w:p w:rsidR="008E67A3" w:rsidRPr="00FF18E8" w:rsidRDefault="008E67A3" w:rsidP="008E67A3">
      <w:pPr>
        <w:pStyle w:val="Heading4"/>
      </w:pPr>
      <w:r w:rsidRPr="00FF18E8">
        <w:t>Extinction</w:t>
      </w:r>
    </w:p>
    <w:p w:rsidR="008E67A3" w:rsidRDefault="008E67A3" w:rsidP="008E67A3">
      <w:r w:rsidRPr="00B70AC4">
        <w:rPr>
          <w:rStyle w:val="Style13ptBold"/>
        </w:rPr>
        <w:t>Brzezinski 12</w:t>
      </w:r>
      <w:r w:rsidRPr="00B70AC4">
        <w:t xml:space="preserve"> </w:t>
      </w:r>
      <w:r>
        <w:t xml:space="preserve">– </w:t>
      </w:r>
      <w:proofErr w:type="spellStart"/>
      <w:r>
        <w:t>Zbigniew</w:t>
      </w:r>
      <w:proofErr w:type="spellEnd"/>
      <w:r>
        <w:t xml:space="preserve">, Professor of American Foreign Policy at the School of Advanced International Studies – Johns Hopkins University, Counselor – CSIS and Trustee and Co-Chair – CSIS Advisory Board, Former National Security Advisor – Carter, “After America”, Foreign Policy, January / February, </w:t>
      </w:r>
      <w:hyperlink r:id="rId83" w:history="1">
        <w:r w:rsidRPr="0014690F">
          <w:rPr>
            <w:rStyle w:val="Hyperlink"/>
          </w:rPr>
          <w:t>http://www.foreignpolicy.com/artic</w:t>
        </w:r>
      </w:hyperlink>
      <w:r>
        <w:t xml:space="preserve"> les/2012/01/03/</w:t>
      </w:r>
      <w:proofErr w:type="spellStart"/>
      <w:r>
        <w:t>after_america?page</w:t>
      </w:r>
      <w:proofErr w:type="spellEnd"/>
      <w:r>
        <w:t>=full</w:t>
      </w:r>
    </w:p>
    <w:p w:rsidR="008E67A3" w:rsidRPr="002B68B8" w:rsidRDefault="008E67A3" w:rsidP="008E67A3">
      <w:pPr>
        <w:rPr>
          <w:sz w:val="12"/>
        </w:rPr>
      </w:pPr>
      <w:r w:rsidRPr="008E67A3">
        <w:rPr>
          <w:sz w:val="16"/>
        </w:rPr>
        <w:t xml:space="preserve">For </w:t>
      </w:r>
      <w:r w:rsidRPr="008E67A3">
        <w:rPr>
          <w:rStyle w:val="StyleUnderline"/>
        </w:rPr>
        <w:t>if America falters</w:t>
      </w:r>
      <w:r w:rsidRPr="008E67A3">
        <w:rPr>
          <w:sz w:val="16"/>
        </w:rPr>
        <w:t xml:space="preserve">, the world is unlikely to be dominated by a single preeminent successor -- not even China. </w:t>
      </w:r>
      <w:r w:rsidRPr="008E67A3">
        <w:rPr>
          <w:rStyle w:val="StyleUnderline"/>
        </w:rPr>
        <w:t xml:space="preserve">International uncertainty, </w:t>
      </w:r>
      <w:r w:rsidRPr="008E67A3">
        <w:rPr>
          <w:rStyle w:val="Emphasis"/>
        </w:rPr>
        <w:t>increased tension</w:t>
      </w:r>
      <w:r w:rsidRPr="008E67A3">
        <w:rPr>
          <w:rStyle w:val="StyleUnderline"/>
        </w:rPr>
        <w:t xml:space="preserve"> among </w:t>
      </w:r>
      <w:r w:rsidRPr="008E67A3">
        <w:rPr>
          <w:rStyle w:val="Emphasis"/>
        </w:rPr>
        <w:t>global competitors</w:t>
      </w:r>
      <w:r w:rsidRPr="008E67A3">
        <w:rPr>
          <w:rStyle w:val="StyleUnderline"/>
        </w:rPr>
        <w:t xml:space="preserve">, and even </w:t>
      </w:r>
      <w:r w:rsidRPr="008E67A3">
        <w:rPr>
          <w:rStyle w:val="Emphasis"/>
        </w:rPr>
        <w:t>outright chaos</w:t>
      </w:r>
      <w:r w:rsidRPr="008E67A3">
        <w:rPr>
          <w:rStyle w:val="StyleUnderline"/>
        </w:rPr>
        <w:t xml:space="preserve"> would be far more likely outcomes</w:t>
      </w:r>
      <w:r w:rsidRPr="008E67A3">
        <w:rPr>
          <w:sz w:val="16"/>
        </w:rPr>
        <w:t xml:space="preserve">. While </w:t>
      </w:r>
      <w:r w:rsidRPr="008E67A3">
        <w:rPr>
          <w:rStyle w:val="StyleUnderline"/>
        </w:rPr>
        <w:t>a sudden, massive crisis</w:t>
      </w:r>
      <w:r w:rsidRPr="008E67A3">
        <w:rPr>
          <w:sz w:val="16"/>
        </w:rPr>
        <w:t xml:space="preserve"> of the American system -- </w:t>
      </w:r>
      <w:r w:rsidRPr="008E67A3">
        <w:rPr>
          <w:rStyle w:val="StyleUnderline"/>
        </w:rPr>
        <w:t xml:space="preserve">for instance, another financial crisis -- would produce a </w:t>
      </w:r>
      <w:r w:rsidRPr="008E67A3">
        <w:rPr>
          <w:rStyle w:val="Emphasis"/>
        </w:rPr>
        <w:t>fast-moving chain reaction</w:t>
      </w:r>
      <w:r w:rsidRPr="008E67A3">
        <w:rPr>
          <w:rStyle w:val="StyleUnderline"/>
        </w:rPr>
        <w:t xml:space="preserve"> leading to </w:t>
      </w:r>
      <w:r w:rsidRPr="008E67A3">
        <w:rPr>
          <w:rStyle w:val="Emphasis"/>
        </w:rPr>
        <w:t>global political and economic disorder</w:t>
      </w:r>
      <w:r w:rsidRPr="008E67A3">
        <w:rPr>
          <w:rStyle w:val="StyleUnderline"/>
        </w:rPr>
        <w:t>, a steady drift</w:t>
      </w:r>
      <w:r w:rsidRPr="008E67A3">
        <w:rPr>
          <w:sz w:val="16"/>
        </w:rPr>
        <w:t xml:space="preserve"> by America </w:t>
      </w:r>
      <w:r w:rsidRPr="008E67A3">
        <w:rPr>
          <w:rStyle w:val="StyleUnderline"/>
        </w:rPr>
        <w:t>into</w:t>
      </w:r>
      <w:r w:rsidRPr="008E67A3">
        <w:rPr>
          <w:sz w:val="16"/>
        </w:rPr>
        <w:t xml:space="preserve"> increasingly pervasive decay or </w:t>
      </w:r>
      <w:r w:rsidRPr="008E67A3">
        <w:rPr>
          <w:rStyle w:val="Emphasis"/>
        </w:rPr>
        <w:t>endlessly widening warfare</w:t>
      </w:r>
      <w:r w:rsidRPr="008E67A3">
        <w:rPr>
          <w:sz w:val="16"/>
        </w:rPr>
        <w:t xml:space="preserve"> with Islam would be unlikely to produce, even by 2025, an effective global successor. </w:t>
      </w:r>
      <w:r w:rsidRPr="008E67A3">
        <w:rPr>
          <w:rStyle w:val="StyleUnderline"/>
        </w:rPr>
        <w:t>No single power will be ready</w:t>
      </w:r>
      <w:r w:rsidRPr="008E67A3">
        <w:rPr>
          <w:sz w:val="16"/>
        </w:rPr>
        <w:t xml:space="preserve"> by then </w:t>
      </w:r>
      <w:r w:rsidRPr="008E67A3">
        <w:rPr>
          <w:rStyle w:val="StyleUnderline"/>
        </w:rPr>
        <w:t>to exercise the role</w:t>
      </w:r>
      <w:r w:rsidRPr="008E67A3">
        <w:rPr>
          <w:sz w:val="16"/>
        </w:rPr>
        <w:t xml:space="preserve"> that the world, upon the fall of the Soviet Union in 1991, expected the United States to play: the leader </w:t>
      </w:r>
      <w:r w:rsidRPr="008E67A3">
        <w:rPr>
          <w:rStyle w:val="StyleUnderline"/>
        </w:rPr>
        <w:t>of a new, globally cooperative world order. More probable would be a protracted phase of</w:t>
      </w:r>
      <w:r w:rsidRPr="008E67A3">
        <w:rPr>
          <w:sz w:val="16"/>
        </w:rPr>
        <w:t xml:space="preserve"> rather inconclusive </w:t>
      </w:r>
      <w:r w:rsidRPr="008E67A3">
        <w:rPr>
          <w:rStyle w:val="StyleUnderline"/>
        </w:rPr>
        <w:t>realignments</w:t>
      </w:r>
      <w:r w:rsidRPr="008E67A3">
        <w:rPr>
          <w:sz w:val="16"/>
        </w:rPr>
        <w:t xml:space="preserve"> of both global and regional power, with no grand winners and many more losers, in a setting of international uncertainty </w:t>
      </w:r>
      <w:r w:rsidRPr="008E67A3">
        <w:rPr>
          <w:rStyle w:val="StyleUnderline"/>
        </w:rPr>
        <w:t>and even of</w:t>
      </w:r>
      <w:r w:rsidRPr="008E67A3">
        <w:rPr>
          <w:sz w:val="16"/>
        </w:rPr>
        <w:t xml:space="preserve"> potentially </w:t>
      </w:r>
      <w:r w:rsidRPr="008E67A3">
        <w:rPr>
          <w:rStyle w:val="Emphasis"/>
        </w:rPr>
        <w:t>fatal risks to global well-being</w:t>
      </w:r>
      <w:r w:rsidRPr="008E67A3">
        <w:rPr>
          <w:sz w:val="16"/>
        </w:rPr>
        <w:t xml:space="preserve">. Rather than a world where dreams of democracy flourish, </w:t>
      </w:r>
      <w:r w:rsidRPr="008E67A3">
        <w:rPr>
          <w:rStyle w:val="StyleUnderline"/>
        </w:rPr>
        <w:t>a Hobbesian world of</w:t>
      </w:r>
      <w:r w:rsidRPr="008E67A3">
        <w:rPr>
          <w:sz w:val="16"/>
        </w:rPr>
        <w:t xml:space="preserve"> enhanced national security based on varying fusions of </w:t>
      </w:r>
      <w:r w:rsidRPr="008E67A3">
        <w:rPr>
          <w:rStyle w:val="StyleUnderline"/>
        </w:rPr>
        <w:t>authoritarianism, nationalism</w:t>
      </w:r>
      <w:r w:rsidRPr="008E67A3">
        <w:rPr>
          <w:sz w:val="16"/>
        </w:rPr>
        <w:t xml:space="preserve">, and religion </w:t>
      </w:r>
      <w:r w:rsidRPr="008E67A3">
        <w:rPr>
          <w:rStyle w:val="StyleUnderline"/>
        </w:rPr>
        <w:t>could ensue</w:t>
      </w:r>
      <w:r w:rsidRPr="008E67A3">
        <w:rPr>
          <w:sz w:val="12"/>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8E67A3">
        <w:rPr>
          <w:rStyle w:val="StyleUnderline"/>
        </w:rPr>
        <w:t>Russia</w:t>
      </w:r>
      <w:r w:rsidRPr="008E67A3">
        <w:rPr>
          <w:sz w:val="16"/>
        </w:rPr>
        <w:t xml:space="preserve">, while perhaps engaging in wishful thinking (even schadenfreude) about America's uncertain prospects, </w:t>
      </w:r>
      <w:r w:rsidRPr="008E67A3">
        <w:rPr>
          <w:rStyle w:val="StyleUnderline"/>
        </w:rPr>
        <w:t>will</w:t>
      </w:r>
      <w:r w:rsidRPr="008E67A3">
        <w:rPr>
          <w:sz w:val="16"/>
        </w:rPr>
        <w:t xml:space="preserve"> almost certainly </w:t>
      </w:r>
      <w:r w:rsidRPr="008E67A3">
        <w:rPr>
          <w:rStyle w:val="StyleUnderline"/>
        </w:rPr>
        <w:t>have its eye on the independent states of the former Soviet Union. Europe</w:t>
      </w:r>
      <w:r w:rsidRPr="008E67A3">
        <w:rPr>
          <w:sz w:val="16"/>
        </w:rPr>
        <w:t xml:space="preserve">, not yet cohesive, </w:t>
      </w:r>
      <w:r w:rsidRPr="008E67A3">
        <w:rPr>
          <w:rStyle w:val="StyleUnderline"/>
        </w:rPr>
        <w:t>would</w:t>
      </w:r>
      <w:r w:rsidRPr="008E67A3">
        <w:rPr>
          <w:sz w:val="16"/>
        </w:rPr>
        <w:t xml:space="preserve"> likely </w:t>
      </w:r>
      <w:r w:rsidRPr="008E67A3">
        <w:rPr>
          <w:rStyle w:val="StyleUnderline"/>
        </w:rPr>
        <w:t>be pulled in several directions</w:t>
      </w:r>
      <w:r w:rsidRPr="008E67A3">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E67A3">
        <w:rPr>
          <w:rStyle w:val="StyleUnderline"/>
        </w:rPr>
        <w:t>Others may</w:t>
      </w:r>
      <w:r w:rsidRPr="008E67A3">
        <w:rPr>
          <w:sz w:val="16"/>
        </w:rPr>
        <w:t xml:space="preserve"> move more </w:t>
      </w:r>
      <w:r w:rsidRPr="008E67A3">
        <w:rPr>
          <w:rStyle w:val="StyleUnderline"/>
        </w:rPr>
        <w:t>rapidly</w:t>
      </w:r>
      <w:r w:rsidRPr="008E67A3">
        <w:rPr>
          <w:sz w:val="16"/>
        </w:rPr>
        <w:t xml:space="preserve"> to </w:t>
      </w:r>
      <w:r w:rsidRPr="008E67A3">
        <w:rPr>
          <w:rStyle w:val="StyleUnderline"/>
        </w:rPr>
        <w:t>carve out their own</w:t>
      </w:r>
      <w:r w:rsidRPr="008E67A3">
        <w:rPr>
          <w:sz w:val="16"/>
        </w:rPr>
        <w:t xml:space="preserve"> regional </w:t>
      </w:r>
      <w:r w:rsidRPr="008E67A3">
        <w:rPr>
          <w:rStyle w:val="StyleUnderline"/>
        </w:rPr>
        <w:t>spheres: Turkey</w:t>
      </w:r>
      <w:r w:rsidRPr="008E67A3">
        <w:rPr>
          <w:sz w:val="16"/>
        </w:rPr>
        <w:t xml:space="preserve"> in the area of the old Ottoman Empire, </w:t>
      </w:r>
      <w:r w:rsidRPr="008E67A3">
        <w:rPr>
          <w:rStyle w:val="StyleUnderline"/>
        </w:rPr>
        <w:t>Brazil</w:t>
      </w:r>
      <w:r w:rsidRPr="008E67A3">
        <w:rPr>
          <w:sz w:val="16"/>
        </w:rPr>
        <w:t xml:space="preserve"> in the Southern Hemisphere, </w:t>
      </w:r>
      <w:r w:rsidRPr="008E67A3">
        <w:rPr>
          <w:rStyle w:val="StyleUnderline"/>
        </w:rPr>
        <w:t>and so forth</w:t>
      </w:r>
      <w:r w:rsidRPr="008E67A3">
        <w:rPr>
          <w:sz w:val="12"/>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w:t>
      </w:r>
      <w:r w:rsidRPr="008E67A3">
        <w:rPr>
          <w:sz w:val="16"/>
        </w:rPr>
        <w:t xml:space="preserve">Beijing's leaders themselves have repeatedly emphasized that on every important measure of development, wealth, and power, </w:t>
      </w:r>
      <w:r w:rsidRPr="008E67A3">
        <w:rPr>
          <w:rStyle w:val="StyleUnderline"/>
        </w:rPr>
        <w:t>China will</w:t>
      </w:r>
      <w:r w:rsidRPr="008E67A3">
        <w:rPr>
          <w:sz w:val="16"/>
        </w:rPr>
        <w:t xml:space="preserve"> still </w:t>
      </w:r>
      <w:r w:rsidRPr="008E67A3">
        <w:rPr>
          <w:rStyle w:val="StyleUnderline"/>
        </w:rPr>
        <w:t>be</w:t>
      </w:r>
      <w:r w:rsidRPr="008E67A3">
        <w:rPr>
          <w:sz w:val="16"/>
        </w:rPr>
        <w:t xml:space="preserve"> a </w:t>
      </w:r>
      <w:r w:rsidRPr="008E67A3">
        <w:rPr>
          <w:rStyle w:val="StyleUnderline"/>
        </w:rPr>
        <w:t>modernizing</w:t>
      </w:r>
      <w:r w:rsidRPr="008E67A3">
        <w:rPr>
          <w:sz w:val="16"/>
        </w:rPr>
        <w:t xml:space="preserve"> and developing state several decades from now, significantly behind not only the United States but also Europe and Japan in the major per capita indices of modernity and national power</w:t>
      </w:r>
      <w:r w:rsidRPr="008E67A3">
        <w:rPr>
          <w:sz w:val="12"/>
        </w:rPr>
        <w:t xml:space="preserve">. Accordingly, Chinese leaders have been restrained in laying any overt claims to global leadership. </w:t>
      </w:r>
      <w:r w:rsidRPr="008E67A3">
        <w:rPr>
          <w:sz w:val="16"/>
        </w:rPr>
        <w:t xml:space="preserve">At some stage, however, </w:t>
      </w:r>
      <w:r w:rsidRPr="008E67A3">
        <w:rPr>
          <w:rStyle w:val="StyleUnderline"/>
        </w:rPr>
        <w:t>a more assertive Chinese nationalism could arise</w:t>
      </w:r>
      <w:r w:rsidRPr="008E67A3">
        <w:rPr>
          <w:sz w:val="16"/>
        </w:rPr>
        <w:t xml:space="preserve"> and damage China's international interests. </w:t>
      </w:r>
      <w:r w:rsidRPr="008E67A3">
        <w:rPr>
          <w:rStyle w:val="StyleUnderline"/>
        </w:rPr>
        <w:t>A swaggering, nationalistic Beijing would</w:t>
      </w:r>
      <w:r w:rsidRPr="008E67A3">
        <w:rPr>
          <w:sz w:val="16"/>
        </w:rPr>
        <w:t xml:space="preserve"> unintentionally </w:t>
      </w:r>
      <w:r w:rsidRPr="008E67A3">
        <w:rPr>
          <w:rStyle w:val="StyleUnderline"/>
        </w:rPr>
        <w:t>mobilize a powerful regional coalition against itself</w:t>
      </w:r>
      <w:r w:rsidRPr="008E67A3">
        <w:rPr>
          <w:sz w:val="12"/>
        </w:rPr>
        <w:t xml:space="preserve">. None of China's key neighbors -- India, Japan, and Russia -- is ready to acknowledge China's entitlement to America's place on the global totem pole. They might even seek support from a waning America to offset an overly assertive China. </w:t>
      </w:r>
      <w:r w:rsidRPr="008E67A3">
        <w:rPr>
          <w:rStyle w:val="StyleUnderline"/>
        </w:rPr>
        <w:t>The resulting regional scramble could become intense</w:t>
      </w:r>
      <w:r w:rsidRPr="008E67A3">
        <w:rPr>
          <w:sz w:val="16"/>
        </w:rPr>
        <w:t xml:space="preserve">, especially given the similar nationalistic tendencies among China's neighbors. A phase of </w:t>
      </w:r>
      <w:r w:rsidRPr="008E67A3">
        <w:rPr>
          <w:rStyle w:val="Emphasis"/>
        </w:rPr>
        <w:t>acute international tension</w:t>
      </w:r>
      <w:r w:rsidRPr="008E67A3">
        <w:rPr>
          <w:rStyle w:val="StyleUnderline"/>
        </w:rPr>
        <w:t xml:space="preserve"> in Asia could ensue</w:t>
      </w:r>
      <w:r w:rsidRPr="008E67A3">
        <w:rPr>
          <w:sz w:val="16"/>
        </w:rPr>
        <w:t xml:space="preserve">. Asia of the 21st century could then begin to resemble Europe of the 20th century -- violent and bloodthirsty. At the same time, the </w:t>
      </w:r>
      <w:r w:rsidRPr="008E67A3">
        <w:rPr>
          <w:rStyle w:val="StyleUnderline"/>
        </w:rPr>
        <w:t>security of</w:t>
      </w:r>
      <w:r w:rsidRPr="008E67A3">
        <w:rPr>
          <w:sz w:val="16"/>
        </w:rPr>
        <w:t xml:space="preserve"> a number of </w:t>
      </w:r>
      <w:r w:rsidRPr="008E67A3">
        <w:rPr>
          <w:rStyle w:val="StyleUnderline"/>
        </w:rPr>
        <w:t>weaker states</w:t>
      </w:r>
      <w:r w:rsidRPr="008E67A3">
        <w:rPr>
          <w:sz w:val="16"/>
        </w:rPr>
        <w:t xml:space="preserve"> located geographically next to major regional powers also </w:t>
      </w:r>
      <w:r w:rsidRPr="008E67A3">
        <w:rPr>
          <w:rStyle w:val="StyleUnderline"/>
        </w:rPr>
        <w:t>depends on</w:t>
      </w:r>
      <w:r w:rsidRPr="008E67A3">
        <w:rPr>
          <w:sz w:val="16"/>
        </w:rPr>
        <w:t xml:space="preserve"> the international status quo reinforced by </w:t>
      </w:r>
      <w:r w:rsidRPr="008E67A3">
        <w:rPr>
          <w:rStyle w:val="StyleUnderline"/>
        </w:rPr>
        <w:t>America's global preeminence -- and would be made significantly more vulnerable in proportion to America's decline. The states</w:t>
      </w:r>
      <w:r w:rsidRPr="008E67A3">
        <w:rPr>
          <w:sz w:val="16"/>
        </w:rPr>
        <w:t xml:space="preserve"> in that exposed position -- </w:t>
      </w:r>
      <w:r w:rsidRPr="008E67A3">
        <w:rPr>
          <w:rStyle w:val="StyleUnderline"/>
        </w:rPr>
        <w:t xml:space="preserve">including </w:t>
      </w:r>
      <w:r w:rsidRPr="008E67A3">
        <w:rPr>
          <w:rStyle w:val="Emphasis"/>
        </w:rPr>
        <w:t>Georgia</w:t>
      </w:r>
      <w:r w:rsidRPr="008E67A3">
        <w:rPr>
          <w:rStyle w:val="StyleUnderline"/>
        </w:rPr>
        <w:t xml:space="preserve">, </w:t>
      </w:r>
      <w:r w:rsidRPr="008E67A3">
        <w:rPr>
          <w:rStyle w:val="Emphasis"/>
        </w:rPr>
        <w:t>Taiwan</w:t>
      </w:r>
      <w:r w:rsidRPr="008E67A3">
        <w:rPr>
          <w:rStyle w:val="StyleUnderline"/>
        </w:rPr>
        <w:t xml:space="preserve">, </w:t>
      </w:r>
      <w:r w:rsidRPr="008E67A3">
        <w:rPr>
          <w:rStyle w:val="Emphasis"/>
        </w:rPr>
        <w:t>South Korea</w:t>
      </w:r>
      <w:r w:rsidRPr="008E67A3">
        <w:rPr>
          <w:rStyle w:val="StyleUnderline"/>
        </w:rPr>
        <w:t xml:space="preserve">, </w:t>
      </w:r>
      <w:r w:rsidRPr="008E67A3">
        <w:rPr>
          <w:rStyle w:val="Emphasis"/>
        </w:rPr>
        <w:t>Belarus</w:t>
      </w:r>
      <w:r w:rsidRPr="008E67A3">
        <w:rPr>
          <w:rStyle w:val="StyleUnderline"/>
        </w:rPr>
        <w:t xml:space="preserve">, </w:t>
      </w:r>
      <w:r w:rsidRPr="008E67A3">
        <w:rPr>
          <w:rStyle w:val="Emphasis"/>
        </w:rPr>
        <w:t>Ukraine</w:t>
      </w:r>
      <w:r w:rsidRPr="008E67A3">
        <w:rPr>
          <w:rStyle w:val="StyleUnderline"/>
        </w:rPr>
        <w:t xml:space="preserve">, </w:t>
      </w:r>
      <w:r w:rsidRPr="008E67A3">
        <w:rPr>
          <w:rStyle w:val="Emphasis"/>
        </w:rPr>
        <w:t>Afghanistan</w:t>
      </w:r>
      <w:r w:rsidRPr="008E67A3">
        <w:rPr>
          <w:rStyle w:val="StyleUnderline"/>
        </w:rPr>
        <w:t xml:space="preserve">, </w:t>
      </w:r>
      <w:r w:rsidRPr="008E67A3">
        <w:rPr>
          <w:rStyle w:val="Emphasis"/>
        </w:rPr>
        <w:t>Pakistan</w:t>
      </w:r>
      <w:r w:rsidRPr="008E67A3">
        <w:rPr>
          <w:rStyle w:val="StyleUnderline"/>
        </w:rPr>
        <w:t xml:space="preserve">, </w:t>
      </w:r>
      <w:r w:rsidRPr="008E67A3">
        <w:rPr>
          <w:rStyle w:val="Emphasis"/>
        </w:rPr>
        <w:t>Israel</w:t>
      </w:r>
      <w:r w:rsidRPr="008E67A3">
        <w:rPr>
          <w:rStyle w:val="StyleUnderline"/>
        </w:rPr>
        <w:t xml:space="preserve">, and the greater </w:t>
      </w:r>
      <w:r w:rsidRPr="008E67A3">
        <w:rPr>
          <w:rStyle w:val="Emphasis"/>
        </w:rPr>
        <w:t>Middle East</w:t>
      </w:r>
      <w:r w:rsidRPr="008E67A3">
        <w:rPr>
          <w:rStyle w:val="StyleUnderline"/>
        </w:rPr>
        <w:t xml:space="preserve"> -- are</w:t>
      </w:r>
      <w:r w:rsidRPr="008E67A3">
        <w:rPr>
          <w:sz w:val="16"/>
        </w:rPr>
        <w:t xml:space="preserve"> today's geopolitical equivalents of nature's most </w:t>
      </w:r>
      <w:r w:rsidRPr="008E67A3">
        <w:rPr>
          <w:rStyle w:val="StyleUnderline"/>
        </w:rPr>
        <w:t>endangered</w:t>
      </w:r>
      <w:r w:rsidRPr="008E67A3">
        <w:rPr>
          <w:sz w:val="16"/>
        </w:rPr>
        <w:t xml:space="preserve"> species. Their fates are closely tied to the nature of the international environment left behind by a waning America, be it ordered and restrained or, much more likely, self-serving and expansionist. </w:t>
      </w:r>
      <w:r w:rsidRPr="008E67A3">
        <w:rPr>
          <w:rStyle w:val="StyleUnderline"/>
        </w:rPr>
        <w:t xml:space="preserve">A faltering </w:t>
      </w:r>
      <w:r w:rsidRPr="008E67A3">
        <w:rPr>
          <w:rStyle w:val="Emphasis"/>
        </w:rPr>
        <w:t>U</w:t>
      </w:r>
      <w:r w:rsidRPr="008E67A3">
        <w:rPr>
          <w:sz w:val="16"/>
        </w:rPr>
        <w:t xml:space="preserve">nited </w:t>
      </w:r>
      <w:r w:rsidRPr="008E67A3">
        <w:rPr>
          <w:rStyle w:val="Emphasis"/>
        </w:rPr>
        <w:t>S</w:t>
      </w:r>
      <w:r w:rsidRPr="008E67A3">
        <w:rPr>
          <w:sz w:val="16"/>
        </w:rPr>
        <w:t xml:space="preserve">tates </w:t>
      </w:r>
      <w:r w:rsidRPr="008E67A3">
        <w:rPr>
          <w:rStyle w:val="StyleUnderline"/>
        </w:rPr>
        <w:t>could</w:t>
      </w:r>
      <w:r w:rsidRPr="008E67A3">
        <w:rPr>
          <w:sz w:val="16"/>
        </w:rPr>
        <w:t xml:space="preserve"> also </w:t>
      </w:r>
      <w:r w:rsidRPr="008E67A3">
        <w:rPr>
          <w:rStyle w:val="StyleUnderline"/>
        </w:rPr>
        <w:t>find its strategic partnership with Mexico in jeopardy. America's economic resilience</w:t>
      </w:r>
      <w:r w:rsidRPr="008E67A3">
        <w:rPr>
          <w:sz w:val="16"/>
        </w:rPr>
        <w:t xml:space="preserve"> and political stability </w:t>
      </w:r>
      <w:r w:rsidRPr="008E67A3">
        <w:rPr>
          <w:rStyle w:val="StyleUnderline"/>
        </w:rPr>
        <w:t>have so far mitigated</w:t>
      </w:r>
      <w:r w:rsidRPr="008E67A3">
        <w:rPr>
          <w:sz w:val="16"/>
        </w:rPr>
        <w:t xml:space="preserve"> many of the </w:t>
      </w:r>
      <w:r w:rsidRPr="008E67A3">
        <w:rPr>
          <w:rStyle w:val="StyleUnderline"/>
        </w:rPr>
        <w:t>challenges</w:t>
      </w:r>
      <w:r w:rsidRPr="008E67A3">
        <w:rPr>
          <w:sz w:val="16"/>
        </w:rPr>
        <w:t xml:space="preserve"> posed by such sensitive neighborhood issues as economic dependence, immigration, and the narcotics trade. </w:t>
      </w:r>
      <w:r w:rsidRPr="008E67A3">
        <w:rPr>
          <w:rStyle w:val="StyleUnderline"/>
        </w:rPr>
        <w:t>A decline in American power, however, would</w:t>
      </w:r>
      <w:r w:rsidRPr="008E67A3">
        <w:rPr>
          <w:sz w:val="16"/>
        </w:rPr>
        <w:t xml:space="preserve"> likely </w:t>
      </w:r>
      <w:r w:rsidRPr="008E67A3">
        <w:rPr>
          <w:rStyle w:val="StyleUnderline"/>
        </w:rPr>
        <w:t>undermine the health</w:t>
      </w:r>
      <w:r w:rsidRPr="008E67A3">
        <w:rPr>
          <w:sz w:val="16"/>
        </w:rPr>
        <w:t xml:space="preserve"> and good judgment </w:t>
      </w:r>
      <w:r w:rsidRPr="008E67A3">
        <w:rPr>
          <w:rStyle w:val="StyleUnderline"/>
        </w:rPr>
        <w:t>of the U.S. economic</w:t>
      </w:r>
      <w:r w:rsidRPr="008E67A3">
        <w:rPr>
          <w:sz w:val="16"/>
        </w:rPr>
        <w:t xml:space="preserve"> and political </w:t>
      </w:r>
      <w:r w:rsidRPr="008E67A3">
        <w:rPr>
          <w:rStyle w:val="StyleUnderline"/>
        </w:rPr>
        <w:t>systems</w:t>
      </w:r>
      <w:r w:rsidRPr="008E67A3">
        <w:rPr>
          <w:sz w:val="12"/>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E67A3">
        <w:rPr>
          <w:rStyle w:val="StyleUnderline"/>
        </w:rPr>
        <w:t>Another consequence</w:t>
      </w:r>
      <w:r w:rsidRPr="008E67A3">
        <w:rPr>
          <w:sz w:val="16"/>
        </w:rPr>
        <w:t xml:space="preserve"> of American decline </w:t>
      </w:r>
      <w:r w:rsidRPr="008E67A3">
        <w:rPr>
          <w:rStyle w:val="StyleUnderline"/>
        </w:rPr>
        <w:t>could be</w:t>
      </w:r>
      <w:r w:rsidRPr="008E67A3">
        <w:rPr>
          <w:sz w:val="16"/>
        </w:rPr>
        <w:t xml:space="preserve"> a </w:t>
      </w:r>
      <w:r w:rsidRPr="008E67A3">
        <w:rPr>
          <w:rStyle w:val="StyleUnderline"/>
        </w:rPr>
        <w:t>corrosion of</w:t>
      </w:r>
      <w:r w:rsidRPr="008E67A3">
        <w:rPr>
          <w:sz w:val="16"/>
        </w:rPr>
        <w:t xml:space="preserve"> the generally </w:t>
      </w:r>
      <w:r w:rsidRPr="008E67A3">
        <w:rPr>
          <w:rStyle w:val="StyleUnderline"/>
        </w:rPr>
        <w:t xml:space="preserve">cooperative management of </w:t>
      </w:r>
      <w:r w:rsidRPr="008E67A3">
        <w:rPr>
          <w:sz w:val="16"/>
        </w:rPr>
        <w:t xml:space="preserve">the </w:t>
      </w:r>
      <w:r w:rsidRPr="008E67A3">
        <w:rPr>
          <w:rStyle w:val="StyleUnderline"/>
        </w:rPr>
        <w:t>global commons</w:t>
      </w:r>
      <w:r w:rsidRPr="008E67A3">
        <w:rPr>
          <w:sz w:val="16"/>
        </w:rPr>
        <w:t xml:space="preserve"> -- shared interests such as </w:t>
      </w:r>
      <w:r w:rsidRPr="008E67A3">
        <w:rPr>
          <w:rStyle w:val="Emphasis"/>
        </w:rPr>
        <w:t>sea lanes</w:t>
      </w:r>
      <w:r w:rsidRPr="008E67A3">
        <w:rPr>
          <w:rStyle w:val="StyleUnderline"/>
        </w:rPr>
        <w:t xml:space="preserve">, </w:t>
      </w:r>
      <w:r w:rsidRPr="008E67A3">
        <w:rPr>
          <w:rStyle w:val="Emphasis"/>
        </w:rPr>
        <w:t>space</w:t>
      </w:r>
      <w:r w:rsidRPr="008E67A3">
        <w:rPr>
          <w:rStyle w:val="StyleUnderline"/>
        </w:rPr>
        <w:t xml:space="preserve">, </w:t>
      </w:r>
      <w:r w:rsidRPr="008E67A3">
        <w:rPr>
          <w:rStyle w:val="Emphasis"/>
        </w:rPr>
        <w:t>cyberspace</w:t>
      </w:r>
      <w:r w:rsidRPr="008E67A3">
        <w:rPr>
          <w:rStyle w:val="StyleUnderline"/>
        </w:rPr>
        <w:t xml:space="preserve">, and </w:t>
      </w:r>
      <w:r w:rsidRPr="008E67A3">
        <w:rPr>
          <w:rStyle w:val="Emphasis"/>
        </w:rPr>
        <w:t>the environment</w:t>
      </w:r>
      <w:r w:rsidRPr="008E67A3">
        <w:rPr>
          <w:rStyle w:val="StyleUnderline"/>
        </w:rPr>
        <w:t>, whose protection is imperative to</w:t>
      </w:r>
      <w:r w:rsidRPr="008E67A3">
        <w:rPr>
          <w:sz w:val="16"/>
        </w:rPr>
        <w:t xml:space="preserve"> the </w:t>
      </w:r>
      <w:r w:rsidRPr="008E67A3">
        <w:rPr>
          <w:rStyle w:val="StyleUnderline"/>
        </w:rPr>
        <w:t xml:space="preserve">long-term </w:t>
      </w:r>
      <w:r w:rsidRPr="008E67A3">
        <w:rPr>
          <w:rStyle w:val="Emphasis"/>
        </w:rPr>
        <w:t>growth of the global economy</w:t>
      </w:r>
      <w:r w:rsidRPr="008E67A3">
        <w:rPr>
          <w:rStyle w:val="StyleUnderline"/>
        </w:rPr>
        <w:t xml:space="preserve"> and</w:t>
      </w:r>
      <w:r w:rsidRPr="008E67A3">
        <w:rPr>
          <w:sz w:val="16"/>
        </w:rPr>
        <w:t xml:space="preserve"> the continuation of basic </w:t>
      </w:r>
      <w:r w:rsidRPr="008E67A3">
        <w:rPr>
          <w:rStyle w:val="Emphasis"/>
        </w:rPr>
        <w:t>geopolitical stability</w:t>
      </w:r>
      <w:r w:rsidRPr="008E67A3">
        <w:rPr>
          <w:rStyle w:val="StyleUnderline"/>
        </w:rPr>
        <w:t>. In</w:t>
      </w:r>
      <w:r w:rsidRPr="008E67A3">
        <w:rPr>
          <w:sz w:val="16"/>
        </w:rPr>
        <w:t xml:space="preserve"> almost every case, the potential </w:t>
      </w:r>
      <w:r w:rsidRPr="008E67A3">
        <w:rPr>
          <w:rStyle w:val="StyleUnderline"/>
        </w:rPr>
        <w:t>absence of a</w:t>
      </w:r>
      <w:r w:rsidRPr="008E67A3">
        <w:rPr>
          <w:sz w:val="16"/>
        </w:rPr>
        <w:t xml:space="preserve"> constructive and </w:t>
      </w:r>
      <w:r w:rsidRPr="008E67A3">
        <w:rPr>
          <w:rStyle w:val="StyleUnderline"/>
        </w:rPr>
        <w:t>influential U.S. role would fatally undermine the</w:t>
      </w:r>
      <w:r w:rsidRPr="008E67A3">
        <w:rPr>
          <w:sz w:val="16"/>
        </w:rPr>
        <w:t xml:space="preserve"> essential communality of the </w:t>
      </w:r>
      <w:r w:rsidRPr="008E67A3">
        <w:rPr>
          <w:rStyle w:val="StyleUnderline"/>
        </w:rPr>
        <w:t>global commons because</w:t>
      </w:r>
      <w:r w:rsidRPr="008E67A3">
        <w:rPr>
          <w:sz w:val="16"/>
        </w:rPr>
        <w:t xml:space="preserve"> the superiority and ubiquity of </w:t>
      </w:r>
      <w:r w:rsidRPr="008E67A3">
        <w:rPr>
          <w:rStyle w:val="StyleUnderline"/>
        </w:rPr>
        <w:t>American power creates order where there would</w:t>
      </w:r>
      <w:r w:rsidRPr="008E67A3">
        <w:rPr>
          <w:sz w:val="16"/>
        </w:rPr>
        <w:t xml:space="preserve"> normally </w:t>
      </w:r>
      <w:r w:rsidRPr="008E67A3">
        <w:rPr>
          <w:rStyle w:val="StyleUnderline"/>
        </w:rPr>
        <w:t>be conflict</w:t>
      </w:r>
      <w:r w:rsidRPr="008E67A3">
        <w:rPr>
          <w:sz w:val="16"/>
        </w:rPr>
        <w:t xml:space="preserve">. None of this will necessarily come to pass. Nor is the concern that </w:t>
      </w:r>
      <w:r w:rsidRPr="008E67A3">
        <w:rPr>
          <w:rStyle w:val="StyleUnderline"/>
        </w:rPr>
        <w:t xml:space="preserve">America's decline would generate </w:t>
      </w:r>
      <w:r w:rsidRPr="008E67A3">
        <w:rPr>
          <w:rStyle w:val="Emphasis"/>
        </w:rPr>
        <w:t>global insecurity</w:t>
      </w:r>
      <w:r w:rsidRPr="008E67A3">
        <w:rPr>
          <w:rStyle w:val="StyleUnderline"/>
        </w:rPr>
        <w:t>,</w:t>
      </w:r>
      <w:r w:rsidRPr="008E67A3">
        <w:rPr>
          <w:sz w:val="16"/>
        </w:rPr>
        <w:t xml:space="preserve"> endanger some vulnerable states, and produce a more troubled North American neighborhood an argument for U.S. global supremacy</w:t>
      </w:r>
      <w:r w:rsidRPr="008E67A3">
        <w:rPr>
          <w:sz w:val="12"/>
        </w:rPr>
        <w:t>.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rsidR="001C2C3C" w:rsidRPr="005C2EC4" w:rsidRDefault="008E67A3" w:rsidP="001C2C3C">
      <w:pPr>
        <w:pStyle w:val="Heading3"/>
      </w:pPr>
      <w:r>
        <w:t>New Impact – Full Retrenchment</w:t>
      </w:r>
    </w:p>
    <w:p w:rsidR="001C2C3C" w:rsidRDefault="008E67A3" w:rsidP="001C2C3C">
      <w:pPr>
        <w:pStyle w:val="Heading4"/>
      </w:pPr>
      <w:r>
        <w:t>Causes full withdrawal from East Asia</w:t>
      </w:r>
    </w:p>
    <w:p w:rsidR="001C2C3C" w:rsidRPr="008E67A3" w:rsidRDefault="001C2C3C" w:rsidP="008E67A3">
      <w:r w:rsidRPr="008E67A3">
        <w:rPr>
          <w:rStyle w:val="Style13ptBold"/>
        </w:rPr>
        <w:t>Kelly 2014</w:t>
      </w:r>
      <w:r w:rsidRPr="008E67A3">
        <w:t xml:space="preserve"> (Dr. Robert E. Kelly is an associate professor of international relations in the Department of Political Science and Diplomacy at Pusan National University in South Korea. His research interests focus on security in northeast Asia, US foreign policy, and the international financial institutions. He has written for outlets including Foreign Affairs, the European Journal of International Relations, and the Economist, and he has spoken on television news services including BBC and CCTV., “What Would Chinese Hegemony Look Like”, </w:t>
      </w:r>
      <w:hyperlink r:id="rId84" w:history="1">
        <w:r w:rsidRPr="008E67A3">
          <w:rPr>
            <w:rStyle w:val="Hyperlink"/>
          </w:rPr>
          <w:t>http://thediplomat.com/2014/02/what-would-chinese-hegemony-look-like/</w:t>
        </w:r>
      </w:hyperlink>
      <w:r w:rsidRPr="008E67A3">
        <w:t xml:space="preserve">) </w:t>
      </w:r>
    </w:p>
    <w:p w:rsidR="001C2C3C" w:rsidRDefault="001C2C3C" w:rsidP="001C2C3C">
      <w:pPr>
        <w:rPr>
          <w:u w:val="single"/>
        </w:rPr>
      </w:pPr>
      <w:r w:rsidRPr="008E67A3">
        <w:rPr>
          <w:rFonts w:eastAsia="Times New Roman"/>
          <w:u w:val="single"/>
        </w:rPr>
        <w:t xml:space="preserve">Since 2009 however, China has increasingly resorted to </w:t>
      </w:r>
      <w:r w:rsidRPr="008E67A3">
        <w:rPr>
          <w:rFonts w:eastAsia="Times New Roman"/>
          <w:b/>
          <w:u w:val="single"/>
        </w:rPr>
        <w:t>bullying and threats</w:t>
      </w:r>
      <w:r w:rsidRPr="008E67A3">
        <w:rPr>
          <w:rFonts w:eastAsia="Times New Roman"/>
          <w:b/>
          <w:sz w:val="14"/>
        </w:rPr>
        <w:t>.</w:t>
      </w:r>
      <w:r w:rsidRPr="008E67A3">
        <w:rPr>
          <w:rFonts w:eastAsia="Times New Roman"/>
          <w:sz w:val="14"/>
        </w:rPr>
        <w:t xml:space="preserve"> The 2008 Olympics appears to have been read in Beijing as a sign of China’s newfound might and sway</w:t>
      </w:r>
      <w:r w:rsidRPr="008E67A3">
        <w:rPr>
          <w:rFonts w:eastAsia="Times New Roman"/>
          <w:u w:val="single"/>
        </w:rPr>
        <w:t xml:space="preserve">. In the South China Sea it has pushed a very expansive definition of </w:t>
      </w:r>
      <w:r w:rsidRPr="008E67A3">
        <w:rPr>
          <w:rFonts w:eastAsia="Times New Roman"/>
          <w:b/>
          <w:u w:val="single"/>
        </w:rPr>
        <w:t>its maritime zone of control</w:t>
      </w:r>
      <w:r w:rsidRPr="008E67A3">
        <w:rPr>
          <w:rFonts w:eastAsia="Times New Roman"/>
          <w:sz w:val="14"/>
        </w:rPr>
        <w:t xml:space="preserve">, and </w:t>
      </w:r>
      <w:r w:rsidRPr="008E67A3">
        <w:rPr>
          <w:rFonts w:eastAsia="Times New Roman"/>
          <w:u w:val="single"/>
        </w:rPr>
        <w:t xml:space="preserve">it </w:t>
      </w:r>
      <w:hyperlink r:id="rId85" w:tgtFrame="_blank" w:history="1">
        <w:r w:rsidRPr="008E67A3">
          <w:rPr>
            <w:rStyle w:val="Hyperlink"/>
            <w:rFonts w:eastAsia="Times New Roman"/>
            <w:u w:val="single"/>
          </w:rPr>
          <w:t>recently faced down the Philippines</w:t>
        </w:r>
      </w:hyperlink>
      <w:r w:rsidRPr="008E67A3">
        <w:rPr>
          <w:rFonts w:eastAsia="Times New Roman"/>
          <w:u w:val="single"/>
        </w:rPr>
        <w:t xml:space="preserve"> in a dispute over the Scarborough Shoal in that sea</w:t>
      </w:r>
      <w:r w:rsidRPr="008E67A3">
        <w:rPr>
          <w:rFonts w:eastAsia="Times New Roman"/>
          <w:sz w:val="14"/>
        </w:rPr>
        <w:t xml:space="preserve">. Indeed, one possible explanation for China’s expansion of its </w:t>
      </w:r>
      <w:hyperlink r:id="rId86" w:tgtFrame="_blank" w:history="1">
        <w:r w:rsidRPr="008E67A3">
          <w:rPr>
            <w:rStyle w:val="Hyperlink"/>
            <w:rFonts w:eastAsia="Times New Roman"/>
            <w:sz w:val="14"/>
          </w:rPr>
          <w:t>air defense identification zone (ADIZ) in the East China Sea</w:t>
        </w:r>
      </w:hyperlink>
      <w:r w:rsidRPr="008E67A3">
        <w:rPr>
          <w:rFonts w:eastAsia="Times New Roman"/>
          <w:sz w:val="14"/>
        </w:rPr>
        <w:t xml:space="preserve"> is that a hard line seems to be working in the South China Sea.</w:t>
      </w:r>
      <w:r w:rsidRPr="008E67A3">
        <w:rPr>
          <w:sz w:val="14"/>
        </w:rPr>
        <w:t xml:space="preserve"> </w:t>
      </w:r>
      <w:r w:rsidRPr="008E67A3">
        <w:rPr>
          <w:u w:val="single"/>
        </w:rPr>
        <w:t xml:space="preserve">For example, in 1823, U.S. president James Monroe proclaimed the Monroe Doctrine, which warned all non-American powers to stay out of the </w:t>
      </w:r>
      <w:r w:rsidRPr="008E67A3">
        <w:rPr>
          <w:b/>
          <w:u w:val="single"/>
        </w:rPr>
        <w:t>Western Hemisphere on pain of U.S. retaliation</w:t>
      </w:r>
      <w:r w:rsidRPr="008E67A3">
        <w:rPr>
          <w:sz w:val="14"/>
        </w:rPr>
        <w:t xml:space="preserve">. This has worked reasonably well for almost 200 years. The U.S. has variously used force, aid, covert CIA assistance, trade, and so on to eject foreign powers from what Washington (condescendingly) came to call “America’s backyard.” </w:t>
      </w:r>
      <w:r w:rsidRPr="008E67A3">
        <w:rPr>
          <w:u w:val="single"/>
        </w:rPr>
        <w:t xml:space="preserve">Today, of course, such language seems disturbingly neocolonial, but many assume that the fundamental illiberalism of such spheres of influence do not worry non-democracies like China. </w:t>
      </w:r>
      <w:r w:rsidRPr="008E67A3">
        <w:rPr>
          <w:b/>
          <w:u w:val="single"/>
        </w:rPr>
        <w:t xml:space="preserve">A </w:t>
      </w:r>
      <w:proofErr w:type="spellStart"/>
      <w:r w:rsidRPr="008E67A3">
        <w:rPr>
          <w:b/>
          <w:u w:val="single"/>
        </w:rPr>
        <w:t>Sinic</w:t>
      </w:r>
      <w:proofErr w:type="spellEnd"/>
      <w:r w:rsidRPr="008E67A3">
        <w:rPr>
          <w:b/>
          <w:u w:val="single"/>
        </w:rPr>
        <w:t xml:space="preserve"> Monroe Doctrine would likely include some mix of the following:</w:t>
      </w:r>
      <w:r w:rsidR="008E67A3" w:rsidRPr="008E67A3">
        <w:rPr>
          <w:b/>
          <w:u w:val="single"/>
        </w:rPr>
        <w:t xml:space="preserve"> </w:t>
      </w:r>
      <w:r w:rsidRPr="008E67A3">
        <w:rPr>
          <w:u w:val="single"/>
        </w:rPr>
        <w:t>-</w:t>
      </w:r>
      <w:r w:rsidR="008E67A3" w:rsidRPr="008E67A3">
        <w:rPr>
          <w:u w:val="single"/>
        </w:rPr>
        <w:t xml:space="preserve"> </w:t>
      </w:r>
      <w:r w:rsidRPr="008E67A3">
        <w:rPr>
          <w:u w:val="single"/>
        </w:rPr>
        <w:t>the withdrawal of U.S. forces from Japan and Korea,</w:t>
      </w:r>
      <w:r w:rsidR="008E67A3" w:rsidRPr="008E67A3">
        <w:rPr>
          <w:u w:val="single"/>
        </w:rPr>
        <w:t xml:space="preserve"> </w:t>
      </w:r>
      <w:r w:rsidRPr="008E67A3">
        <w:rPr>
          <w:u w:val="single"/>
        </w:rPr>
        <w:t>-</w:t>
      </w:r>
      <w:r w:rsidR="008E67A3" w:rsidRPr="008E67A3">
        <w:rPr>
          <w:u w:val="single"/>
        </w:rPr>
        <w:t xml:space="preserve"> </w:t>
      </w:r>
      <w:r w:rsidRPr="008E67A3">
        <w:rPr>
          <w:u w:val="single"/>
        </w:rPr>
        <w:t>U.S. naval r</w:t>
      </w:r>
      <w:r w:rsidRPr="008E67A3">
        <w:rPr>
          <w:b/>
          <w:u w:val="single"/>
        </w:rPr>
        <w:t>etrenchment</w:t>
      </w:r>
      <w:r w:rsidRPr="008E67A3">
        <w:rPr>
          <w:u w:val="single"/>
        </w:rPr>
        <w:t xml:space="preserve"> from east Asia, perhaps as far back as Hawaii,</w:t>
      </w:r>
      <w:r w:rsidR="008E67A3" w:rsidRPr="008E67A3">
        <w:rPr>
          <w:u w:val="single"/>
        </w:rPr>
        <w:t xml:space="preserve"> </w:t>
      </w:r>
      <w:r w:rsidRPr="008E67A3">
        <w:rPr>
          <w:u w:val="single"/>
        </w:rPr>
        <w:t>-</w:t>
      </w:r>
      <w:r w:rsidR="008E67A3" w:rsidRPr="008E67A3">
        <w:rPr>
          <w:u w:val="single"/>
        </w:rPr>
        <w:t xml:space="preserve"> </w:t>
      </w:r>
      <w:r w:rsidRPr="008E67A3">
        <w:rPr>
          <w:u w:val="single"/>
        </w:rPr>
        <w:t>a division of the Pacific into east/U.S. and west/China zones with a Chinese blue-water navy operating beyond the so-called second island chain running from Japan southeast to New Guinea,</w:t>
      </w:r>
      <w:r w:rsidR="008E67A3" w:rsidRPr="008E67A3">
        <w:rPr>
          <w:u w:val="single"/>
        </w:rPr>
        <w:t xml:space="preserve"> </w:t>
      </w:r>
      <w:r w:rsidRPr="008E67A3">
        <w:rPr>
          <w:u w:val="single"/>
        </w:rPr>
        <w:t>-</w:t>
      </w:r>
      <w:r w:rsidR="008E67A3" w:rsidRPr="008E67A3">
        <w:rPr>
          <w:u w:val="single"/>
        </w:rPr>
        <w:t xml:space="preserve"> </w:t>
      </w:r>
      <w:r w:rsidRPr="008E67A3">
        <w:rPr>
          <w:u w:val="single"/>
        </w:rPr>
        <w:t xml:space="preserve">an </w:t>
      </w:r>
      <w:r w:rsidRPr="008E67A3">
        <w:rPr>
          <w:b/>
          <w:u w:val="single"/>
        </w:rPr>
        <w:t>RMB currency bloc</w:t>
      </w:r>
      <w:r w:rsidRPr="008E67A3">
        <w:rPr>
          <w:u w:val="single"/>
        </w:rPr>
        <w:t xml:space="preserve"> in southeast Asia and possibly Korea,</w:t>
      </w:r>
      <w:r w:rsidR="008E67A3" w:rsidRPr="008E67A3">
        <w:rPr>
          <w:u w:val="single"/>
        </w:rPr>
        <w:t xml:space="preserve"> </w:t>
      </w:r>
      <w:r w:rsidRPr="008E67A3">
        <w:rPr>
          <w:u w:val="single"/>
        </w:rPr>
        <w:t>-</w:t>
      </w:r>
      <w:r w:rsidR="008E67A3" w:rsidRPr="008E67A3">
        <w:rPr>
          <w:u w:val="single"/>
        </w:rPr>
        <w:t xml:space="preserve"> </w:t>
      </w:r>
      <w:r w:rsidRPr="008E67A3">
        <w:rPr>
          <w:u w:val="single"/>
        </w:rPr>
        <w:t>a regional trading zone,</w:t>
      </w:r>
      <w:r w:rsidR="008E67A3" w:rsidRPr="008E67A3">
        <w:rPr>
          <w:u w:val="single"/>
        </w:rPr>
        <w:t xml:space="preserve"> </w:t>
      </w:r>
      <w:r w:rsidRPr="008E67A3">
        <w:rPr>
          <w:u w:val="single"/>
        </w:rPr>
        <w:t>-</w:t>
      </w:r>
      <w:r w:rsidR="008E67A3" w:rsidRPr="008E67A3">
        <w:rPr>
          <w:u w:val="single"/>
        </w:rPr>
        <w:t xml:space="preserve"> </w:t>
      </w:r>
      <w:r w:rsidRPr="008E67A3">
        <w:rPr>
          <w:u w:val="single"/>
        </w:rPr>
        <w:t>foreign policies from China’s neighbors broadly in sync with its own.</w:t>
      </w:r>
      <w:r w:rsidR="008E67A3" w:rsidRPr="008E67A3">
        <w:rPr>
          <w:u w:val="single"/>
        </w:rPr>
        <w:t xml:space="preserve"> </w:t>
      </w:r>
      <w:r w:rsidRPr="008E67A3">
        <w:rPr>
          <w:u w:val="single"/>
        </w:rPr>
        <w:t>-</w:t>
      </w:r>
      <w:r w:rsidR="008E67A3" w:rsidRPr="008E67A3">
        <w:rPr>
          <w:u w:val="single"/>
        </w:rPr>
        <w:t xml:space="preserve"> </w:t>
      </w:r>
      <w:r w:rsidRPr="008E67A3">
        <w:rPr>
          <w:b/>
          <w:u w:val="single"/>
        </w:rPr>
        <w:t>the isolation, if not absorption, of Taiwan</w:t>
      </w:r>
      <w:r w:rsidR="008E67A3" w:rsidRPr="008E67A3">
        <w:rPr>
          <w:u w:val="single"/>
        </w:rPr>
        <w:t xml:space="preserve"> </w:t>
      </w:r>
      <w:r w:rsidRPr="008E67A3">
        <w:rPr>
          <w:rFonts w:eastAsia="Times New Roman"/>
          <w:sz w:val="14"/>
        </w:rPr>
        <w:t>Such goals would broadly fit with what we have seen in the behavior of previous hegemons, including Imperial Japan and China, Rome, the British Empire, the U.S. in Latin America, and</w:t>
      </w:r>
      <w:r w:rsidRPr="008E67A3">
        <w:rPr>
          <w:rFonts w:eastAsia="Times New Roman"/>
          <w:u w:val="single"/>
        </w:rPr>
        <w:t xml:space="preserve"> various German plans for Eastern Europe in the first half of the twentieth century. The era of U.S. preponderance in Asia is coming to an end.</w:t>
      </w:r>
      <w:r w:rsidR="008E67A3">
        <w:rPr>
          <w:rFonts w:eastAsia="Times New Roman"/>
          <w:u w:val="single"/>
        </w:rPr>
        <w:t xml:space="preserve"> </w:t>
      </w:r>
    </w:p>
    <w:p w:rsidR="008E67A3" w:rsidRPr="00026D13" w:rsidRDefault="008E67A3" w:rsidP="008E67A3">
      <w:pPr>
        <w:pStyle w:val="Heading4"/>
      </w:pPr>
      <w:r>
        <w:t xml:space="preserve">Presence </w:t>
      </w:r>
      <w:r w:rsidRPr="008E67A3">
        <w:t>deters</w:t>
      </w:r>
      <w:r>
        <w:t xml:space="preserve"> Asian conflicts – withdrawal causes nuclear war</w:t>
      </w:r>
    </w:p>
    <w:p w:rsidR="008E67A3" w:rsidRPr="00026D13" w:rsidRDefault="008E67A3" w:rsidP="008E67A3">
      <w:r w:rsidRPr="00026D13">
        <w:rPr>
          <w:rStyle w:val="Style13ptBold"/>
        </w:rPr>
        <w:t>Tan 15 –</w:t>
      </w:r>
      <w:r>
        <w:t xml:space="preserve"> </w:t>
      </w:r>
      <w:r w:rsidRPr="00026D13">
        <w:t>Andrew T.H. Tan, Associate Professor in the School of Social Sciences, University of New South Wales, 2015, “Preventing the Next War in East Asia,” in Security and Conflict in East Asia, ed. Tan, p. 228-230</w:t>
      </w:r>
    </w:p>
    <w:p w:rsidR="008E67A3" w:rsidRPr="00026D13" w:rsidRDefault="008E67A3" w:rsidP="008E67A3">
      <w:pPr>
        <w:rPr>
          <w:sz w:val="12"/>
        </w:rPr>
      </w:pPr>
      <w:r w:rsidRPr="008E67A3">
        <w:rPr>
          <w:rStyle w:val="StyleUnderline"/>
        </w:rPr>
        <w:t xml:space="preserve">The </w:t>
      </w:r>
      <w:r w:rsidRPr="008E67A3">
        <w:rPr>
          <w:rStyle w:val="Emphasis"/>
        </w:rPr>
        <w:t>absence of effective regional institutions</w:t>
      </w:r>
      <w:r w:rsidRPr="008E67A3">
        <w:rPr>
          <w:sz w:val="12"/>
        </w:rPr>
        <w:t xml:space="preserve">, regimes, norms and laws </w:t>
      </w:r>
      <w:r w:rsidRPr="008E67A3">
        <w:rPr>
          <w:rStyle w:val="StyleUnderline"/>
        </w:rPr>
        <w:t>that could regulate tensions and conflicts between states has meant</w:t>
      </w:r>
      <w:r w:rsidRPr="008E67A3">
        <w:rPr>
          <w:sz w:val="12"/>
        </w:rPr>
        <w:t xml:space="preserve"> that </w:t>
      </w:r>
      <w:r w:rsidRPr="008E67A3">
        <w:rPr>
          <w:rStyle w:val="StyleUnderline"/>
        </w:rPr>
        <w:t>the geostrategic environment in East Asia is reminiscent of</w:t>
      </w:r>
      <w:r w:rsidRPr="008E67A3">
        <w:rPr>
          <w:sz w:val="12"/>
        </w:rPr>
        <w:t xml:space="preserve"> that in </w:t>
      </w:r>
      <w:r w:rsidRPr="008E67A3">
        <w:rPr>
          <w:rStyle w:val="StyleUnderline"/>
        </w:rPr>
        <w:t xml:space="preserve">Europe before the world wars, characterized by </w:t>
      </w:r>
      <w:r w:rsidRPr="008E67A3">
        <w:rPr>
          <w:rStyle w:val="Emphasis"/>
        </w:rPr>
        <w:t>changing power balances</w:t>
      </w:r>
      <w:r w:rsidRPr="008E67A3">
        <w:rPr>
          <w:rStyle w:val="StyleUnderline"/>
        </w:rPr>
        <w:t xml:space="preserve"> and the </w:t>
      </w:r>
      <w:r w:rsidRPr="008E67A3">
        <w:rPr>
          <w:rStyle w:val="Emphasis"/>
        </w:rPr>
        <w:t>outbreak of serious inter-state crises</w:t>
      </w:r>
      <w:r w:rsidRPr="008E67A3">
        <w:rPr>
          <w:rStyle w:val="StyleUnderline"/>
        </w:rPr>
        <w:t xml:space="preserve">. A regional war in East Asia would have </w:t>
      </w:r>
      <w:r w:rsidRPr="008E67A3">
        <w:rPr>
          <w:rStyle w:val="Emphasis"/>
        </w:rPr>
        <w:t>devastating global consequences</w:t>
      </w:r>
      <w:r w:rsidRPr="008E67A3">
        <w:rPr>
          <w:sz w:val="12"/>
        </w:rPr>
        <w:t xml:space="preserve">. Three of the key players, namely </w:t>
      </w:r>
      <w:r w:rsidRPr="008E67A3">
        <w:rPr>
          <w:rStyle w:val="StyleUnderline"/>
        </w:rPr>
        <w:t>the USA, China and Japan, are</w:t>
      </w:r>
      <w:r w:rsidRPr="008E67A3">
        <w:rPr>
          <w:sz w:val="12"/>
        </w:rPr>
        <w:t xml:space="preserve">, in that order, </w:t>
      </w:r>
      <w:r w:rsidRPr="008E67A3">
        <w:rPr>
          <w:rStyle w:val="StyleUnderline"/>
        </w:rPr>
        <w:t>the three largest economies</w:t>
      </w:r>
      <w:r w:rsidRPr="008E67A3">
        <w:rPr>
          <w:sz w:val="12"/>
        </w:rPr>
        <w:t xml:space="preserve"> in the world. More seriously, </w:t>
      </w:r>
      <w:r w:rsidRPr="008E67A3">
        <w:rPr>
          <w:rStyle w:val="StyleUnderline"/>
        </w:rPr>
        <w:t xml:space="preserve">any conflict could </w:t>
      </w:r>
      <w:r w:rsidRPr="008E67A3">
        <w:rPr>
          <w:rStyle w:val="Emphasis"/>
        </w:rPr>
        <w:t>escalate rapidly into nuclear war</w:t>
      </w:r>
      <w:r w:rsidRPr="008E67A3">
        <w:rPr>
          <w:rStyle w:val="StyleUnderline"/>
        </w:rPr>
        <w:t>, as the conventional war capabilities of the USA could compel North Korea and China to resort to weapons of mass destruction</w:t>
      </w:r>
      <w:r w:rsidRPr="008E67A3">
        <w:rPr>
          <w:sz w:val="12"/>
        </w:rPr>
        <w:t xml:space="preserve">, such as nuclear missiles and biological and chemical weapons. By 2013 the possibility of open warfare in East Asia had been taken seriously, with widespread warnings that tensions between China and Japan, for instance, had reached the highest levels since the end of the Second World War. </w:t>
      </w:r>
      <w:r w:rsidRPr="008E67A3">
        <w:rPr>
          <w:rStyle w:val="StyleUnderline"/>
        </w:rPr>
        <w:t>Due to the possibility of misperception and miscalculation, accidental war could break out</w:t>
      </w:r>
      <w:r w:rsidRPr="008E67A3">
        <w:rPr>
          <w:sz w:val="12"/>
        </w:rPr>
        <w:t xml:space="preserve"> - however implausible from a rational perspective that might sound. What can be done to prevent possible conflict in East Asia? One of the key lessons of the previous two world wars is the need for strong international institutions, regimes, norms and laws which could better manage the inevitable conflicts of interests between states. Another important lesson, taken from the Cold War in Europe, has been the need for a long process of confidence and security building measures - such as the Conventional Forces in Europe process - which would improve transparency and build trust, to accompany the parallel processes of deep dialogue, engagement and cooperation. This could eventually lead to more intrusive forms of regionalism which could reduce tensions, resolve or manage disputes without resort to violence, and more generally keep the peace among the main regional powers. While the imperative to take regionalism seriously is there, it remains to be seen whether there is tar-sighted leadership among the key state actors in East Asia to do so, even when the terrible consequences of a regional conflict are obvious and no one actually wants such a conflict to occur. Much depends on the two key players in East Asia, namely the USA and China. While the USA faces serious economic and financial difficulties, and its long-term decline is evident, it remains a key player in the region. China must thus realize that unless it arrives at an accommodation with the USA as well as its allies in managing regional security, it cannot hope to maintain regional stability in the long term, which it needs for its economic modernization and development. While it believes that the balance of power is shifting in its </w:t>
      </w:r>
      <w:proofErr w:type="spellStart"/>
      <w:r w:rsidRPr="008E67A3">
        <w:rPr>
          <w:sz w:val="12"/>
        </w:rPr>
        <w:t>favour</w:t>
      </w:r>
      <w:proofErr w:type="spellEnd"/>
      <w:r w:rsidRPr="008E67A3">
        <w:rPr>
          <w:sz w:val="12"/>
        </w:rPr>
        <w:t xml:space="preserve">, it has to understand that effective regional influence ultimately has to be earned, not imposed. Similarly, the reality of China's rise means that Washington must learn to accommodate it - the alternative being a dangerous and destabilizing </w:t>
      </w:r>
      <w:proofErr w:type="spellStart"/>
      <w:r w:rsidRPr="008E67A3">
        <w:rPr>
          <w:sz w:val="12"/>
        </w:rPr>
        <w:t>amis</w:t>
      </w:r>
      <w:proofErr w:type="spellEnd"/>
      <w:r w:rsidRPr="008E67A3">
        <w:rPr>
          <w:sz w:val="12"/>
        </w:rPr>
        <w:t xml:space="preserve"> race that would bankrupt the USA and lead to unpalatable outcomes, such as a general conflict. Learning to live with a peer competitor requires leadership, engagement and dialogue, rather than instinctively reaching out for a Cold War containment strategy. The two countries must therefore begin a broad-ranging dialogue to manage not just their relations but also regional security, as they are key players in ensuring stability in the region. In this respect, a glimmer of hope can be discerned from China's unusual silence and lack of open support for its traditional ally. North Korea, even as it carried out its unprecedented brinkmanship since the young Kim took power. China has also openly criticized North Korea for its nuclear tests and has supported United Nations sanctions, and there are clear signs of disarray in China's traditional policy of uncritical support for North Korea, as its behaviour could lead to unpalatable outcomes for China, such as an unwanted war on the Korean peninsula, or the acquisition of nuclear arms by Japan and South Korea. In April 2013, for instance, President Xi Jinping obliquely criticized North Korea, stating that 'no one should be allowed to throw a region and even the whole world into chaos for selfish gains ... while pursuing its own interests, a country should accommodate the legitimate interests of others' (Washington Post 2013). Media reports also indicate a flurry of visits by US officials to Beijing in early 2013 to discuss the situation in North Korea (New York Times 2013a). The surprise purge and execution in late 2013 of Kim Jong-un's powerful uncle, Jang Song-</w:t>
      </w:r>
      <w:proofErr w:type="spellStart"/>
      <w:r w:rsidRPr="008E67A3">
        <w:rPr>
          <w:sz w:val="12"/>
        </w:rPr>
        <w:t>thaek</w:t>
      </w:r>
      <w:proofErr w:type="spellEnd"/>
      <w:r w:rsidRPr="008E67A3">
        <w:rPr>
          <w:sz w:val="12"/>
        </w:rPr>
        <w:t xml:space="preserve">, who had been the key interlocutor in China's relations with North Korea, has also demonstrated that China is not in control of events in North Korea (New York Times 2013b). Thus, there is the possibility that China and the USA could in fact cooperate in managing regional security, such as over the Korean peninsula. The high tensions and historical animosities between China and Japan are more difficult to resolve, but these require strong and capable foreign policy leadership on the part of both countries, which appear to be lacking at this time. China, in particular, needs to understand that the long-term consequences of its promotion of nationalism by arousing anti-Japanese sentiments domestically would lead to an unstable regional </w:t>
      </w:r>
      <w:proofErr w:type="spellStart"/>
      <w:r w:rsidRPr="008E67A3">
        <w:rPr>
          <w:sz w:val="12"/>
        </w:rPr>
        <w:t>neighbourhood</w:t>
      </w:r>
      <w:proofErr w:type="spellEnd"/>
      <w:r w:rsidRPr="008E67A3">
        <w:rPr>
          <w:sz w:val="12"/>
        </w:rPr>
        <w:t xml:space="preserve"> and ultimately conflict with Japan, surely an undesirable outcome given that the two countries are each other's major trading partners with much to gain from joint cooperation. On Japan's part, the failure by its leaders, particularly conservative right-wing politicians, to come to terms with its role in the Second World War has led to various controversial statements which have only played to anti-Japanese nationalism in China and South Korea. As CNN noted in an opinion piece in May 2013, 'nearly 68 years after surrender, some Japanese conservatives are engaged in counterproductive battles over history- that make Japan appear weak and undignified, unable to take the measure of its history* (CNN 2013a). As an analyst noted regarding Shinzo Abe's performance as Prime Minister, Abe has in fact undermined Japan's interest by 'preserving redundant renderings of Japan in the 21st century, negating the positive and responsible record of Japan as a post-war nation-state' (</w:t>
      </w:r>
      <w:proofErr w:type="spellStart"/>
      <w:r w:rsidRPr="008E67A3">
        <w:rPr>
          <w:sz w:val="12"/>
        </w:rPr>
        <w:t>Kersten</w:t>
      </w:r>
      <w:proofErr w:type="spellEnd"/>
      <w:r w:rsidRPr="008E67A3">
        <w:rPr>
          <w:sz w:val="12"/>
        </w:rPr>
        <w:t xml:space="preserve"> 2013: 50). The high tensions in 2013-14 between the two countries, which are both now on a quasi-war footing, points to the urgent need for conflict and crisis management mechanisms to be immediately implemented to hold tensions in check. Ultimately, both governments would need to stop </w:t>
      </w:r>
      <w:proofErr w:type="spellStart"/>
      <w:r w:rsidRPr="008E67A3">
        <w:rPr>
          <w:sz w:val="12"/>
        </w:rPr>
        <w:t>fuelling</w:t>
      </w:r>
      <w:proofErr w:type="spellEnd"/>
      <w:r w:rsidRPr="008E67A3">
        <w:rPr>
          <w:sz w:val="12"/>
        </w:rPr>
        <w:t xml:space="preserve"> nationalist sentiments, and instead focus on maintaining stability as well as preserving the benefits arising from the deep economic interdependence between the two countries. The long-term decline of the USA's influence in the region, despite the fact that it has pledged to maintain or even increase its military presence in East Asia, is probably unavoidable. However, </w:t>
      </w:r>
      <w:r w:rsidRPr="008E67A3">
        <w:rPr>
          <w:rStyle w:val="StyleUnderline"/>
        </w:rPr>
        <w:t xml:space="preserve">an </w:t>
      </w:r>
      <w:r w:rsidRPr="008E67A3">
        <w:rPr>
          <w:rStyle w:val="Emphasis"/>
        </w:rPr>
        <w:t>effective US presence and role in the region remains essential</w:t>
      </w:r>
      <w:r w:rsidRPr="008E67A3">
        <w:rPr>
          <w:rStyle w:val="StyleUnderline"/>
        </w:rPr>
        <w:t xml:space="preserve">. Through </w:t>
      </w:r>
      <w:r w:rsidRPr="008E67A3">
        <w:rPr>
          <w:rStyle w:val="Emphasis"/>
        </w:rPr>
        <w:t>deterrence as well as engagement</w:t>
      </w:r>
      <w:r w:rsidRPr="008E67A3">
        <w:rPr>
          <w:rStyle w:val="StyleUnderline"/>
        </w:rPr>
        <w:t xml:space="preserve"> as an equal power, China could be persuaded to take part in dialogue about the management of regional security instead of making unilateral military moves which raise tensions and might spark conflict</w:t>
      </w:r>
      <w:r w:rsidRPr="008E67A3">
        <w:rPr>
          <w:sz w:val="12"/>
        </w:rPr>
        <w:t xml:space="preserve">. This requires other states in the region to help to shore up regional stability by becoming more effective security partners, first by investing in their own military capabilities, and second by providing more effective regional security cooperation. </w:t>
      </w:r>
      <w:r w:rsidRPr="008E67A3">
        <w:rPr>
          <w:rStyle w:val="StyleUnderline"/>
        </w:rPr>
        <w:t>The reason for this is not</w:t>
      </w:r>
      <w:r w:rsidRPr="008E67A3">
        <w:rPr>
          <w:sz w:val="12"/>
        </w:rPr>
        <w:t xml:space="preserve">, however, </w:t>
      </w:r>
      <w:r w:rsidRPr="008E67A3">
        <w:rPr>
          <w:rStyle w:val="StyleUnderline"/>
        </w:rPr>
        <w:t xml:space="preserve">to contain China, given that much greater efforts will have to be made to engage it, but to </w:t>
      </w:r>
      <w:r w:rsidRPr="008E67A3">
        <w:rPr>
          <w:rStyle w:val="Emphasis"/>
        </w:rPr>
        <w:t>ensure the maintenance of a regional balance of power</w:t>
      </w:r>
      <w:r w:rsidRPr="008E67A3">
        <w:rPr>
          <w:rStyle w:val="StyleUnderline"/>
        </w:rPr>
        <w:t xml:space="preserve"> that would channel foreign policy choices towards more peaceful means of resolving disputes</w:t>
      </w:r>
      <w:r w:rsidRPr="008E67A3">
        <w:rPr>
          <w:sz w:val="12"/>
        </w:rPr>
        <w:t>. Ultimately, however, China and the USA will have to find the strategic wisdom and political will to work out some form of entente cord idle in East Asia if conflict in the region is to be avoided.</w:t>
      </w:r>
    </w:p>
    <w:p w:rsidR="001C2C3C" w:rsidRPr="008E67A3" w:rsidRDefault="008E67A3" w:rsidP="001C2C3C">
      <w:pPr>
        <w:pStyle w:val="Heading3"/>
      </w:pPr>
      <w:r w:rsidRPr="008E67A3">
        <w:t xml:space="preserve">EXT – Collapses </w:t>
      </w:r>
      <w:proofErr w:type="spellStart"/>
      <w:r w:rsidRPr="008E67A3">
        <w:t>Heg</w:t>
      </w:r>
      <w:proofErr w:type="spellEnd"/>
    </w:p>
    <w:p w:rsidR="008E67A3" w:rsidRDefault="008E67A3" w:rsidP="008E67A3">
      <w:pPr>
        <w:pStyle w:val="Heading4"/>
      </w:pPr>
      <w:r w:rsidRPr="00665E6A">
        <w:t>China’s growth emboldens</w:t>
      </w:r>
      <w:r>
        <w:t xml:space="preserve"> them</w:t>
      </w:r>
      <w:r w:rsidRPr="00665E6A">
        <w:t>; flairs border conflict in India, Japan and Vietnam, also causes indo-</w:t>
      </w:r>
      <w:proofErr w:type="spellStart"/>
      <w:r w:rsidRPr="00665E6A">
        <w:t>pak</w:t>
      </w:r>
      <w:proofErr w:type="spellEnd"/>
      <w:r w:rsidRPr="00665E6A">
        <w:t xml:space="preserve"> war</w:t>
      </w:r>
    </w:p>
    <w:p w:rsidR="008E67A3" w:rsidRPr="00234E37" w:rsidRDefault="008E67A3" w:rsidP="00234E37">
      <w:r w:rsidRPr="00234E37">
        <w:rPr>
          <w:rStyle w:val="Style13ptBold"/>
        </w:rPr>
        <w:t>Menon 16</w:t>
      </w:r>
      <w:r w:rsidRPr="00234E37">
        <w:t xml:space="preserve"> (</w:t>
      </w:r>
      <w:proofErr w:type="spellStart"/>
      <w:r w:rsidRPr="00234E37">
        <w:t>hivshankar</w:t>
      </w:r>
      <w:proofErr w:type="spellEnd"/>
      <w:r w:rsidRPr="00234E37">
        <w:t xml:space="preserve"> Menon is a distinguished fellow in the Foreign Policy program at Brookings. His long career in public service spans diplomacy, national security, atomic energy, disarmament policy, and India’s relations with its neighbors and major global powers. Prior to joining Brookings, Menon served as national security advisor to the Indian Prime Minister from January 2010 to May 2014 and as India’s foreign secretary from October 2006 to August 2009. He currently serves as chairman of the advisory board of the Institute of Chinese Studies in New Delhi.—“What China’s rise means for India”—brookings.edu—4 March 2016-- http://www.brookings.edu/blogs/order-from-chaos/posts/2016/03/04-india-china-relations-menon)WHerbst</w:t>
      </w:r>
    </w:p>
    <w:p w:rsidR="008E67A3" w:rsidRPr="00234E37" w:rsidRDefault="008E67A3" w:rsidP="008E67A3">
      <w:pPr>
        <w:rPr>
          <w:sz w:val="16"/>
        </w:rPr>
      </w:pPr>
      <w:r w:rsidRPr="00665E6A">
        <w:rPr>
          <w:rStyle w:val="StyleUnderline"/>
        </w:rPr>
        <w:t>China’s economic achievements in the last three decades of 10 percent-plus GDP growth have inspired awe around the world. We all know the consequences—the accumulation of hard power in all its forms</w:t>
      </w:r>
      <w:r w:rsidRPr="00665E6A">
        <w:rPr>
          <w:sz w:val="16"/>
        </w:rPr>
        <w:t xml:space="preserve">, China as the world’s manufacturing workshop, the trillion dollar foreign exchange surpluses, the ability to determine commodity prices in world markets, the presence of China in most global value and production chains, and so on. The speed and scale of China’s transformation are astonishing. </w:t>
      </w:r>
      <w:r w:rsidRPr="00665E6A">
        <w:rPr>
          <w:rStyle w:val="StyleUnderline"/>
        </w:rPr>
        <w:t>As a rising power, meanwhile, China is determined to have an independent say in the economic, political, and security order around her and in the world.</w:t>
      </w:r>
      <w:r w:rsidRPr="00665E6A">
        <w:rPr>
          <w:rStyle w:val="StyleUnderline"/>
          <w:sz w:val="12"/>
        </w:rPr>
        <w:t>¶</w:t>
      </w:r>
      <w:r w:rsidRPr="00665E6A">
        <w:rPr>
          <w:sz w:val="16"/>
        </w:rPr>
        <w:t xml:space="preserve"> </w:t>
      </w:r>
      <w:r w:rsidRPr="00665E6A">
        <w:rPr>
          <w:rStyle w:val="StyleUnderline"/>
        </w:rPr>
        <w:t xml:space="preserve">What does China’s rise mean for India? </w:t>
      </w:r>
      <w:r w:rsidRPr="00665E6A">
        <w:rPr>
          <w:rStyle w:val="StyleUnderline"/>
          <w:sz w:val="12"/>
        </w:rPr>
        <w:t xml:space="preserve">¶ </w:t>
      </w:r>
      <w:r w:rsidRPr="00665E6A">
        <w:rPr>
          <w:rStyle w:val="StyleUnderline"/>
        </w:rPr>
        <w:t>Complicating the scene</w:t>
      </w:r>
      <w:r w:rsidRPr="00665E6A">
        <w:rPr>
          <w:rStyle w:val="StyleUnderline"/>
          <w:sz w:val="12"/>
        </w:rPr>
        <w:t>¶</w:t>
      </w:r>
      <w:r w:rsidRPr="00665E6A">
        <w:rPr>
          <w:sz w:val="16"/>
        </w:rPr>
        <w:t xml:space="preserve"> </w:t>
      </w:r>
      <w:r w:rsidRPr="00665E6A">
        <w:rPr>
          <w:rStyle w:val="StyleUnderline"/>
        </w:rPr>
        <w:t>Absent drastic modifications in Chinese</w:t>
      </w:r>
      <w:r w:rsidRPr="00665E6A">
        <w:rPr>
          <w:sz w:val="16"/>
        </w:rPr>
        <w:t xml:space="preserve"> or U.S. </w:t>
      </w:r>
      <w:r w:rsidRPr="00665E6A">
        <w:rPr>
          <w:rStyle w:val="StyleUnderline"/>
        </w:rPr>
        <w:t>behavior</w:t>
      </w:r>
      <w:r w:rsidRPr="00665E6A">
        <w:rPr>
          <w:sz w:val="16"/>
        </w:rPr>
        <w:t xml:space="preserve">—which I consider unlikely—the rise of China promises an extended period of political and security instability in Asia and the Pacific. There will be no quick recovery for the world economy, and security competition between the United States and China will remain the principal contradiction, as Mao would have said. The assertive China that we have seen since 2008 is here to stay for the foreseeable future. </w:t>
      </w:r>
      <w:r w:rsidRPr="00665E6A">
        <w:rPr>
          <w:rStyle w:val="StyleUnderline"/>
        </w:rPr>
        <w:t>Security dilemmas between China and Japan; China and India; China and Vietnam; and others will intensify.</w:t>
      </w:r>
      <w:r w:rsidRPr="00665E6A">
        <w:rPr>
          <w:sz w:val="16"/>
        </w:rPr>
        <w:t xml:space="preserve"> </w:t>
      </w:r>
      <w:r w:rsidRPr="00665E6A">
        <w:rPr>
          <w:sz w:val="12"/>
        </w:rPr>
        <w:t>¶</w:t>
      </w:r>
      <w:r w:rsidRPr="00665E6A">
        <w:rPr>
          <w:sz w:val="16"/>
        </w:rPr>
        <w:t xml:space="preserve"> T</w:t>
      </w:r>
      <w:r w:rsidRPr="00665E6A">
        <w:rPr>
          <w:rStyle w:val="StyleUnderline"/>
        </w:rPr>
        <w:t>he assertive China that we have seen since 2008 is here to stay for the foreseeable future.</w:t>
      </w:r>
      <w:r w:rsidRPr="00665E6A">
        <w:rPr>
          <w:sz w:val="12"/>
        </w:rPr>
        <w:t>¶</w:t>
      </w:r>
      <w:r w:rsidRPr="00665E6A">
        <w:rPr>
          <w:sz w:val="16"/>
        </w:rPr>
        <w:t xml:space="preserve"> In other words, the environment in which India pursues its interests will get more complex. And the very complexity of the situation in the Asia-Pacific gives India a choice of partners and collaborators to work with in the pursuit of its interests.</w:t>
      </w:r>
      <w:r w:rsidRPr="00665E6A">
        <w:rPr>
          <w:sz w:val="12"/>
        </w:rPr>
        <w:t>¶</w:t>
      </w:r>
      <w:r w:rsidRPr="00665E6A">
        <w:rPr>
          <w:sz w:val="16"/>
        </w:rPr>
        <w:t xml:space="preserve"> An assertive China is unlikely to seek an early settlement of the ongoing border dispute with India. Fifty years of stability on the border suggests that give and take on the status quo is most logical. But China’s other interests—its relationship with Pakistan, suspicions about Tibet, and desire to maintain levers in the relationship with India—suggest that a border settlement is not a Chinese priority at present. (Nor, for that matter, does it seem to be a priority of the present government in New Delhi.)</w:t>
      </w:r>
      <w:r w:rsidRPr="00665E6A">
        <w:rPr>
          <w:sz w:val="12"/>
        </w:rPr>
        <w:t>¶</w:t>
      </w:r>
      <w:r w:rsidRPr="00665E6A">
        <w:rPr>
          <w:sz w:val="16"/>
        </w:rPr>
        <w:t xml:space="preserve"> China’s other priorities—religious extremism and terrorism in Xinjiang, overland access to the Indian Ocean, keeping India in check, a window on Western arms technology, the </w:t>
      </w:r>
      <w:r w:rsidRPr="00665E6A">
        <w:rPr>
          <w:rStyle w:val="StyleUnderline"/>
        </w:rPr>
        <w:t>Chinese commitment and presence in Pakistan Occupied Kashmir—have made Pakistan even more crucial to China’s purposes. Pakistan’s game is to suck India into confrontation</w:t>
      </w:r>
      <w:r w:rsidRPr="00665E6A">
        <w:rPr>
          <w:sz w:val="16"/>
        </w:rPr>
        <w:t xml:space="preserve">, thus establishing Pakistan’s utility to those who feel the need to balance India’s rise (including China, the United States, and others). Today, </w:t>
      </w:r>
      <w:r w:rsidRPr="00665E6A">
        <w:rPr>
          <w:rStyle w:val="StyleUnderline"/>
        </w:rPr>
        <w:t>Russia sells arms to Pakistan, the United States supplies arms and discusses Pakistan’s nuclear weapons and Afghanistan’s future with it, and China has committed $46 billion to</w:t>
      </w:r>
      <w:r w:rsidRPr="00665E6A">
        <w:rPr>
          <w:sz w:val="16"/>
        </w:rPr>
        <w:t xml:space="preserve"> an economic corridor and Gwadar in </w:t>
      </w:r>
      <w:r w:rsidRPr="00665E6A">
        <w:rPr>
          <w:rStyle w:val="StyleUnderline"/>
        </w:rPr>
        <w:t>Pakistan.</w:t>
      </w:r>
      <w:r w:rsidRPr="00665E6A">
        <w:rPr>
          <w:sz w:val="16"/>
        </w:rPr>
        <w:t xml:space="preserve"> Each of these represents an increased commitment to Pakistan which is an order of magnitude bigger than ever before. </w:t>
      </w:r>
      <w:r w:rsidRPr="00665E6A">
        <w:rPr>
          <w:rStyle w:val="StyleUnderline"/>
        </w:rPr>
        <w:t>India asks the West to refrain from supporting Pakistan, but countries will act according to their own interests.</w:t>
      </w:r>
      <w:r w:rsidRPr="00665E6A">
        <w:rPr>
          <w:sz w:val="16"/>
        </w:rPr>
        <w:t xml:space="preserve"> So long as Pakistani terrorism is not a threat to them, they will not expend blood or treasure eliminating Pakistan origin terrorism for India.</w:t>
      </w:r>
      <w:r w:rsidRPr="00665E6A">
        <w:rPr>
          <w:sz w:val="12"/>
        </w:rPr>
        <w:t>¶</w:t>
      </w:r>
      <w:r w:rsidRPr="00665E6A">
        <w:rPr>
          <w:sz w:val="16"/>
        </w:rPr>
        <w:t xml:space="preserve"> China, meanwhile, remains dependent on the Indian Ocean and has suspicions about India-U.S. defense cooperation and strategic coordination. </w:t>
      </w:r>
      <w:r w:rsidRPr="00665E6A">
        <w:rPr>
          <w:rStyle w:val="StyleUnderline"/>
        </w:rPr>
        <w:t>Taken together, all these factors make it likely that China will keep the border issue alive as a lever in its relationship with India.</w:t>
      </w:r>
      <w:r w:rsidRPr="00665E6A">
        <w:rPr>
          <w:sz w:val="16"/>
        </w:rPr>
        <w:t xml:space="preserve"> Nevertheless, the overall salience of the border in the relationship has diminished considerably, now that the Border Peace and Tranquility Agreement of 1993 and subsequent confidence-building measures have stabilized the status quo.</w:t>
      </w:r>
    </w:p>
    <w:p w:rsidR="008E67A3" w:rsidRDefault="008E67A3" w:rsidP="008E67A3">
      <w:pPr>
        <w:pStyle w:val="Heading4"/>
      </w:pPr>
      <w:r>
        <w:t xml:space="preserve">Chinese Econ Leads to Military Prolif, Challenging US allies </w:t>
      </w:r>
    </w:p>
    <w:p w:rsidR="008E67A3" w:rsidRDefault="008E67A3" w:rsidP="008E67A3">
      <w:pPr>
        <w:rPr>
          <w:rFonts w:eastAsia="Times New Roman"/>
        </w:rPr>
      </w:pPr>
      <w:proofErr w:type="spellStart"/>
      <w:r>
        <w:rPr>
          <w:rStyle w:val="Style13ptBold"/>
        </w:rPr>
        <w:t>Rajagopalan</w:t>
      </w:r>
      <w:proofErr w:type="spellEnd"/>
      <w:r>
        <w:rPr>
          <w:rStyle w:val="Style13ptBold"/>
        </w:rPr>
        <w:t xml:space="preserve">, </w:t>
      </w:r>
      <w:r w:rsidRPr="00C15F3E">
        <w:rPr>
          <w:rStyle w:val="Style13ptBold"/>
        </w:rPr>
        <w:t>2015</w:t>
      </w:r>
      <w:r>
        <w:t>(</w:t>
      </w:r>
      <w:proofErr w:type="spellStart"/>
      <w:r>
        <w:rPr>
          <w:rFonts w:eastAsia="Times New Roman"/>
        </w:rPr>
        <w:t>Megha</w:t>
      </w:r>
      <w:proofErr w:type="spellEnd"/>
      <w:r>
        <w:rPr>
          <w:rFonts w:eastAsia="Times New Roman"/>
        </w:rPr>
        <w:t xml:space="preserve"> </w:t>
      </w:r>
      <w:proofErr w:type="spellStart"/>
      <w:r>
        <w:rPr>
          <w:rFonts w:eastAsia="Times New Roman"/>
        </w:rPr>
        <w:t>Rajagopalan</w:t>
      </w:r>
      <w:proofErr w:type="spellEnd"/>
      <w:r>
        <w:rPr>
          <w:rFonts w:eastAsia="Times New Roman"/>
        </w:rPr>
        <w:t xml:space="preserve"> was an intern at </w:t>
      </w:r>
      <w:proofErr w:type="spellStart"/>
      <w:r>
        <w:rPr>
          <w:rFonts w:eastAsia="Times New Roman"/>
        </w:rPr>
        <w:t>ProPublica</w:t>
      </w:r>
      <w:proofErr w:type="spellEnd"/>
      <w:r>
        <w:rPr>
          <w:rFonts w:eastAsia="Times New Roman"/>
        </w:rPr>
        <w:t xml:space="preserve">, reporting on digital privacy, security and freedom. She was a 2011 Fulbright fellow in Beijing, where she conducted research on the Chinese news media, and was previously a research fellow at the New America Foundation, a nonpartisan public policy institute in Washington, D.C. She has contributed to TIME Asia, The Wall Street Journal, CNN.com, Foreign Policy, The Christian Science Monitor and other publications. She speaks Mandarin Chinese., “China defense budget rise to defy slowing economy”, </w:t>
      </w:r>
      <w:hyperlink r:id="rId87" w:history="1">
        <w:r w:rsidRPr="00070D8F">
          <w:rPr>
            <w:rStyle w:val="Hyperlink"/>
            <w:rFonts w:eastAsia="Times New Roman"/>
          </w:rPr>
          <w:t>http://www.reuters.com/article/us-china-parliament-defence-idUSKBN0M009120150304</w:t>
        </w:r>
      </w:hyperlink>
      <w:r>
        <w:rPr>
          <w:rFonts w:eastAsia="Times New Roman"/>
        </w:rPr>
        <w:t>)</w:t>
      </w:r>
    </w:p>
    <w:p w:rsidR="008E67A3" w:rsidRPr="00234E37" w:rsidRDefault="008E67A3" w:rsidP="008E67A3">
      <w:pPr>
        <w:rPr>
          <w:sz w:val="16"/>
        </w:rPr>
      </w:pPr>
      <w:r w:rsidRPr="00C15F3E">
        <w:rPr>
          <w:highlight w:val="yellow"/>
          <w:u w:val="single"/>
        </w:rPr>
        <w:t xml:space="preserve">China's defense budget </w:t>
      </w:r>
      <w:r w:rsidRPr="00C15F3E">
        <w:rPr>
          <w:u w:val="single"/>
        </w:rPr>
        <w:t xml:space="preserve">this year </w:t>
      </w:r>
      <w:r w:rsidRPr="00C15F3E">
        <w:rPr>
          <w:highlight w:val="yellow"/>
          <w:u w:val="single"/>
        </w:rPr>
        <w:t>will rise about 10 percent compared with 2014</w:t>
      </w:r>
      <w:r w:rsidRPr="0062180F">
        <w:rPr>
          <w:sz w:val="16"/>
        </w:rPr>
        <w:t xml:space="preserve">, a top government official said on Wednesday, </w:t>
      </w:r>
      <w:r w:rsidRPr="00C15F3E">
        <w:rPr>
          <w:highlight w:val="yellow"/>
          <w:u w:val="single"/>
        </w:rPr>
        <w:t>outpacing the slowing economy</w:t>
      </w:r>
      <w:r w:rsidRPr="00C15F3E">
        <w:rPr>
          <w:u w:val="single"/>
        </w:rPr>
        <w:t xml:space="preserve"> </w:t>
      </w:r>
      <w:r w:rsidRPr="00C15F3E">
        <w:rPr>
          <w:highlight w:val="yellow"/>
          <w:u w:val="single"/>
        </w:rPr>
        <w:t>as the country ramps up investment in high-tech equipment such as submarines and stealth jets</w:t>
      </w:r>
      <w:r w:rsidRPr="0062180F">
        <w:rPr>
          <w:sz w:val="16"/>
        </w:rPr>
        <w:t xml:space="preserve">. Parliament spokeswoman Fu Ying told reporters the actual figure would be released on Thursday, when the annual session of the largely rubber-stamp National People's Congress opens. </w:t>
      </w:r>
      <w:r w:rsidRPr="00C15F3E">
        <w:rPr>
          <w:u w:val="single"/>
        </w:rPr>
        <w:t>Last year, defense spending was budgeted to rise 12.2 percent to $130 billion, second only to the United States.</w:t>
      </w:r>
      <w:r w:rsidRPr="0062180F">
        <w:rPr>
          <w:sz w:val="16"/>
        </w:rPr>
        <w:t xml:space="preserve">  </w:t>
      </w:r>
      <w:r w:rsidRPr="00C15F3E">
        <w:rPr>
          <w:u w:val="single"/>
        </w:rPr>
        <w:t>The official Xinhua news agency said the 2015 target - which would put defense outlays at around $145 billion</w:t>
      </w:r>
      <w:r w:rsidRPr="0062180F">
        <w:rPr>
          <w:sz w:val="16"/>
        </w:rPr>
        <w:t xml:space="preserve"> - would represent the slowest growth in military spending in five years.  </w:t>
      </w:r>
      <w:r w:rsidRPr="00C15F3E">
        <w:rPr>
          <w:highlight w:val="yellow"/>
          <w:u w:val="single"/>
        </w:rPr>
        <w:t>China has logged a nearly unbroken two-decade run of double-digit budget increases</w:t>
      </w:r>
      <w:r w:rsidRPr="00C15F3E">
        <w:rPr>
          <w:u w:val="single"/>
        </w:rPr>
        <w:t xml:space="preserve">, </w:t>
      </w:r>
      <w:r w:rsidRPr="00C15F3E">
        <w:rPr>
          <w:highlight w:val="yellow"/>
          <w:u w:val="single"/>
        </w:rPr>
        <w:t>though</w:t>
      </w:r>
      <w:r w:rsidRPr="00C15F3E">
        <w:rPr>
          <w:u w:val="single"/>
        </w:rPr>
        <w:t xml:space="preserve"> many experts think </w:t>
      </w:r>
      <w:r w:rsidRPr="00C15F3E">
        <w:rPr>
          <w:highlight w:val="yellow"/>
          <w:u w:val="single"/>
        </w:rPr>
        <w:t>the country's real defense outlays are larger than stated</w:t>
      </w:r>
      <w:r w:rsidRPr="00C15F3E">
        <w:rPr>
          <w:u w:val="single"/>
        </w:rPr>
        <w:t xml:space="preserve">. </w:t>
      </w:r>
      <w:r w:rsidRPr="00C15F3E">
        <w:rPr>
          <w:highlight w:val="yellow"/>
          <w:u w:val="single"/>
        </w:rPr>
        <w:t>The military build-up has jangled nerves around the region</w:t>
      </w:r>
      <w:r w:rsidRPr="00C15F3E">
        <w:rPr>
          <w:u w:val="single"/>
        </w:rPr>
        <w:t xml:space="preserve">, particularly </w:t>
      </w:r>
      <w:r w:rsidRPr="00C15F3E">
        <w:rPr>
          <w:highlight w:val="yellow"/>
          <w:u w:val="single"/>
        </w:rPr>
        <w:t>as China has taken an increasingly robust line on its territorial disputes in the East and South China Seas.</w:t>
      </w:r>
    </w:p>
    <w:p w:rsidR="001C2C3C" w:rsidRDefault="001C2C3C" w:rsidP="001C2C3C">
      <w:pPr>
        <w:pStyle w:val="Heading4"/>
      </w:pPr>
      <w:r>
        <w:t xml:space="preserve">China’s Economy is a threat to US </w:t>
      </w:r>
      <w:proofErr w:type="spellStart"/>
      <w:r>
        <w:t>Heg</w:t>
      </w:r>
      <w:proofErr w:type="spellEnd"/>
      <w:r>
        <w:t xml:space="preserve">—2020 will be a year where China goes toe to toe </w:t>
      </w:r>
    </w:p>
    <w:p w:rsidR="001C2C3C" w:rsidRPr="005C2EC4" w:rsidRDefault="001C2C3C" w:rsidP="001C2C3C">
      <w:r w:rsidRPr="005C2EC4">
        <w:rPr>
          <w:rStyle w:val="Style13ptBold"/>
        </w:rPr>
        <w:t>Layne</w:t>
      </w:r>
      <w:r w:rsidR="00234E37">
        <w:rPr>
          <w:rStyle w:val="Style13ptBold"/>
        </w:rPr>
        <w:t xml:space="preserve"> 8</w:t>
      </w:r>
      <w:r w:rsidRPr="005C2EC4">
        <w:t xml:space="preserve"> (Christopher Layne is professor, and Robert M. Gates Chair in National Security at the George Bush School of Government and Public Service at Texas A&amp;M University. His fields of interest are international relations theory, great power politics, U.S. foreign policy, transatlantic security relations, and grand strategy. “China’s Challenge to US Hegemony”, http://acme.highpoint.edu/~msetzler/IR/IRreadingsbank/chinauscontain.ch08.6.pdf)</w:t>
      </w:r>
    </w:p>
    <w:p w:rsidR="001C2C3C" w:rsidRDefault="001C2C3C" w:rsidP="001C2C3C">
      <w:pPr>
        <w:widowControl w:val="0"/>
        <w:autoSpaceDE w:val="0"/>
        <w:autoSpaceDN w:val="0"/>
        <w:adjustRightInd w:val="0"/>
        <w:spacing w:after="240"/>
        <w:rPr>
          <w:rStyle w:val="Emphasis"/>
        </w:rPr>
      </w:pPr>
      <w:r w:rsidRPr="005C2EC4">
        <w:rPr>
          <w:rFonts w:cs="Times"/>
          <w:u w:val="single"/>
        </w:rPr>
        <w:t xml:space="preserve">From the mid-1980s through the late 1990s </w:t>
      </w:r>
      <w:r w:rsidRPr="005C2EC4">
        <w:rPr>
          <w:rFonts w:cs="Times"/>
          <w:highlight w:val="yellow"/>
          <w:u w:val="single"/>
        </w:rPr>
        <w:t xml:space="preserve">China’s economy grew at a rate of approximately </w:t>
      </w:r>
      <w:r w:rsidRPr="00E6528C">
        <w:rPr>
          <w:rStyle w:val="Emphasis"/>
          <w:highlight w:val="yellow"/>
        </w:rPr>
        <w:t>10 percent a year</w:t>
      </w:r>
      <w:r w:rsidRPr="005C2EC4">
        <w:rPr>
          <w:rFonts w:cs="Times"/>
          <w:highlight w:val="yellow"/>
          <w:u w:val="single"/>
        </w:rPr>
        <w:t xml:space="preserve">. From the late 1990s until 2005 its economy grew at 8 percent to 9 percent </w:t>
      </w:r>
      <w:proofErr w:type="spellStart"/>
      <w:r w:rsidRPr="005C2EC4">
        <w:rPr>
          <w:rFonts w:cs="Times"/>
          <w:highlight w:val="yellow"/>
          <w:u w:val="single"/>
        </w:rPr>
        <w:t>annu</w:t>
      </w:r>
      <w:proofErr w:type="spellEnd"/>
      <w:r w:rsidRPr="005C2EC4">
        <w:rPr>
          <w:rFonts w:cs="Times"/>
          <w:highlight w:val="yellow"/>
          <w:u w:val="single"/>
        </w:rPr>
        <w:t>- ally</w:t>
      </w:r>
      <w:r w:rsidRPr="005C2EC4">
        <w:rPr>
          <w:rFonts w:cs="Times"/>
          <w:u w:val="single"/>
        </w:rPr>
        <w:t>. In 2006 China’s annual growth rate was above 11 percent</w:t>
      </w:r>
      <w:r w:rsidRPr="00B150A8">
        <w:rPr>
          <w:rFonts w:cs="Times"/>
          <w:sz w:val="14"/>
        </w:rPr>
        <w:t xml:space="preserve">, as it is projected to be for 2007. China’s phenomenal economic growth is driving its </w:t>
      </w:r>
      <w:proofErr w:type="spellStart"/>
      <w:r w:rsidRPr="00B150A8">
        <w:rPr>
          <w:rFonts w:cs="Times"/>
          <w:sz w:val="14"/>
        </w:rPr>
        <w:t>emer</w:t>
      </w:r>
      <w:proofErr w:type="spellEnd"/>
      <w:r w:rsidRPr="00B150A8">
        <w:rPr>
          <w:rFonts w:cs="Times"/>
          <w:sz w:val="14"/>
        </w:rPr>
        <w:t xml:space="preserve">- </w:t>
      </w:r>
      <w:proofErr w:type="spellStart"/>
      <w:r w:rsidRPr="00B150A8">
        <w:rPr>
          <w:rFonts w:cs="Times"/>
          <w:sz w:val="14"/>
        </w:rPr>
        <w:t>gence</w:t>
      </w:r>
      <w:proofErr w:type="spellEnd"/>
      <w:r w:rsidRPr="00B150A8">
        <w:rPr>
          <w:rFonts w:cs="Times"/>
          <w:sz w:val="14"/>
        </w:rPr>
        <w:t xml:space="preserve"> as a great power—and this is a familiar pat- tern in international politics. </w:t>
      </w:r>
      <w:r w:rsidRPr="005C2EC4">
        <w:rPr>
          <w:rFonts w:cs="Times"/>
          <w:u w:val="single"/>
        </w:rPr>
        <w:t>The economic power of states grows at different rates, which means that some states are always gaining power and some are losing power relative to others</w:t>
      </w:r>
      <w:r w:rsidRPr="00B150A8">
        <w:rPr>
          <w:rFonts w:cs="Times"/>
          <w:sz w:val="14"/>
        </w:rPr>
        <w:t xml:space="preserve">. As Paul Kennedy demonstrated in his 1987 book </w:t>
      </w:r>
      <w:r w:rsidRPr="00B150A8">
        <w:rPr>
          <w:rFonts w:cs="Times"/>
          <w:i/>
          <w:iCs/>
          <w:sz w:val="14"/>
        </w:rPr>
        <w:t xml:space="preserve">The Rise and Fall of the Great Powers, </w:t>
      </w:r>
      <w:r w:rsidRPr="00B150A8">
        <w:rPr>
          <w:rFonts w:cs="Times"/>
          <w:sz w:val="14"/>
        </w:rPr>
        <w:t xml:space="preserve">time and again these relative economic shifts have “heralded the rise of new great powers which one day would have a decisive impact on the military/territorial order.” </w:t>
      </w:r>
      <w:r w:rsidRPr="005C2EC4">
        <w:rPr>
          <w:rFonts w:cs="Times"/>
          <w:highlight w:val="yellow"/>
          <w:u w:val="single"/>
        </w:rPr>
        <w:t xml:space="preserve">The leadership in Beijing understands the link between </w:t>
      </w:r>
      <w:r w:rsidRPr="00E6528C">
        <w:rPr>
          <w:rStyle w:val="Emphasis"/>
          <w:highlight w:val="yellow"/>
        </w:rPr>
        <w:t>economic strength and geopolitical weight</w:t>
      </w:r>
      <w:r w:rsidRPr="005C2EC4">
        <w:rPr>
          <w:rFonts w:cs="Times"/>
          <w:highlight w:val="yellow"/>
          <w:u w:val="single"/>
        </w:rPr>
        <w:t>.</w:t>
      </w:r>
      <w:r w:rsidRPr="005C2EC4">
        <w:rPr>
          <w:rFonts w:cs="Times"/>
          <w:u w:val="single"/>
        </w:rPr>
        <w:t xml:space="preserve"> </w:t>
      </w:r>
      <w:r w:rsidRPr="005C2EC4">
        <w:rPr>
          <w:rFonts w:cs="Times"/>
          <w:highlight w:val="yellow"/>
          <w:u w:val="single"/>
        </w:rPr>
        <w:t xml:space="preserve">It realizes that, if China can continue to sustain </w:t>
      </w:r>
      <w:r w:rsidRPr="00E6528C">
        <w:rPr>
          <w:rStyle w:val="Emphasis"/>
          <w:highlight w:val="yellow"/>
        </w:rPr>
        <w:t>near–double digit growth</w:t>
      </w:r>
      <w:r w:rsidRPr="005C2EC4">
        <w:rPr>
          <w:rFonts w:cs="Times"/>
          <w:highlight w:val="yellow"/>
          <w:u w:val="single"/>
        </w:rPr>
        <w:t xml:space="preserve"> rates in the early decades of this century, it will </w:t>
      </w:r>
      <w:r w:rsidRPr="00E6528C">
        <w:rPr>
          <w:rStyle w:val="Emphasis"/>
          <w:highlight w:val="yellow"/>
        </w:rPr>
        <w:t>surpass the United States</w:t>
      </w:r>
      <w:r w:rsidRPr="005C2EC4">
        <w:rPr>
          <w:rFonts w:cs="Times"/>
          <w:highlight w:val="yellow"/>
          <w:u w:val="single"/>
        </w:rPr>
        <w:t xml:space="preserve"> as the world’s largest economy</w:t>
      </w:r>
      <w:r w:rsidRPr="005C2EC4">
        <w:rPr>
          <w:rFonts w:cs="Times"/>
          <w:u w:val="single"/>
        </w:rPr>
        <w:t xml:space="preserve"> (measured by gross domes- tic product)</w:t>
      </w:r>
      <w:r w:rsidRPr="00B150A8">
        <w:rPr>
          <w:rFonts w:cs="Times"/>
          <w:sz w:val="14"/>
        </w:rPr>
        <w:t xml:space="preserve">. Because of this astonishing economic growth, China is, as journalist James </w:t>
      </w:r>
      <w:proofErr w:type="spellStart"/>
      <w:r w:rsidRPr="00B150A8">
        <w:rPr>
          <w:rFonts w:cs="Times"/>
          <w:sz w:val="14"/>
        </w:rPr>
        <w:t>Kynge</w:t>
      </w:r>
      <w:proofErr w:type="spellEnd"/>
      <w:r w:rsidRPr="00B150A8">
        <w:rPr>
          <w:rFonts w:cs="Times"/>
          <w:sz w:val="14"/>
        </w:rPr>
        <w:t xml:space="preserve"> has put it (with a nod to Napoleon), truly shaking the world both economically </w:t>
      </w:r>
      <w:r w:rsidRPr="00B150A8">
        <w:rPr>
          <w:rFonts w:cs="Times"/>
          <w:i/>
          <w:iCs/>
          <w:sz w:val="14"/>
        </w:rPr>
        <w:t xml:space="preserve">and </w:t>
      </w:r>
      <w:r w:rsidRPr="00B150A8">
        <w:rPr>
          <w:rFonts w:cs="Times"/>
          <w:sz w:val="14"/>
        </w:rPr>
        <w:t xml:space="preserve">geopolitically. </w:t>
      </w:r>
      <w:r>
        <w:rPr>
          <w:rFonts w:cs="Times"/>
          <w:highlight w:val="yellow"/>
          <w:u w:val="single"/>
        </w:rPr>
        <w:t xml:space="preserve">Studies by the </w:t>
      </w:r>
      <w:r w:rsidRPr="00E6528C">
        <w:rPr>
          <w:rStyle w:val="Emphasis"/>
          <w:highlight w:val="yellow"/>
        </w:rPr>
        <w:t>US Central Intelligence Agency</w:t>
      </w:r>
      <w:r w:rsidRPr="005C2EC4">
        <w:rPr>
          <w:rFonts w:cs="Times"/>
          <w:highlight w:val="yellow"/>
          <w:u w:val="single"/>
        </w:rPr>
        <w:t xml:space="preserve"> and others have pro- </w:t>
      </w:r>
      <w:proofErr w:type="spellStart"/>
      <w:r w:rsidRPr="005C2EC4">
        <w:rPr>
          <w:rFonts w:cs="Times"/>
          <w:highlight w:val="yellow"/>
          <w:u w:val="single"/>
        </w:rPr>
        <w:t>jected</w:t>
      </w:r>
      <w:proofErr w:type="spellEnd"/>
      <w:r w:rsidRPr="005C2EC4">
        <w:rPr>
          <w:rFonts w:cs="Times"/>
          <w:highlight w:val="yellow"/>
          <w:u w:val="single"/>
        </w:rPr>
        <w:t xml:space="preserve"> that China will be a </w:t>
      </w:r>
      <w:r w:rsidRPr="00E6528C">
        <w:rPr>
          <w:rStyle w:val="Emphasis"/>
          <w:highlight w:val="yellow"/>
        </w:rPr>
        <w:t>first-rate</w:t>
      </w:r>
      <w:r w:rsidRPr="005C2EC4">
        <w:rPr>
          <w:rFonts w:cs="Times"/>
          <w:highlight w:val="yellow"/>
          <w:u w:val="single"/>
        </w:rPr>
        <w:t xml:space="preserve"> military power and will rival </w:t>
      </w:r>
      <w:r w:rsidRPr="00E6528C">
        <w:rPr>
          <w:rStyle w:val="Emphasis"/>
          <w:highlight w:val="yellow"/>
        </w:rPr>
        <w:t>America</w:t>
      </w:r>
      <w:r w:rsidRPr="005C2EC4">
        <w:rPr>
          <w:rFonts w:cs="Times"/>
          <w:highlight w:val="yellow"/>
          <w:u w:val="single"/>
        </w:rPr>
        <w:t xml:space="preserve"> in global power by </w:t>
      </w:r>
      <w:r w:rsidRPr="00E6528C">
        <w:rPr>
          <w:rStyle w:val="Emphasis"/>
          <w:highlight w:val="yellow"/>
        </w:rPr>
        <w:t>2020</w:t>
      </w:r>
      <w:r w:rsidRPr="00E6528C">
        <w:rPr>
          <w:rStyle w:val="Emphasis"/>
        </w:rPr>
        <w:t>.</w:t>
      </w:r>
    </w:p>
    <w:p w:rsidR="00CD4E25" w:rsidRPr="00626C1A" w:rsidRDefault="00CD4E25" w:rsidP="00CD4E25">
      <w:pPr>
        <w:pStyle w:val="Heading3"/>
      </w:pPr>
      <w:r w:rsidRPr="00626C1A">
        <w:t xml:space="preserve">A2: China Peaceful </w:t>
      </w:r>
    </w:p>
    <w:p w:rsidR="00CD4E25" w:rsidRDefault="00CD4E25" w:rsidP="00CD4E25">
      <w:pPr>
        <w:pStyle w:val="Heading4"/>
      </w:pPr>
      <w:r>
        <w:t>China is peaceful because of relative decline – increases make aggression possible</w:t>
      </w:r>
    </w:p>
    <w:p w:rsidR="00CD4E25" w:rsidRDefault="00CD4E25" w:rsidP="00CD4E25">
      <w:pPr>
        <w:rPr>
          <w:b/>
        </w:rPr>
      </w:pPr>
      <w:proofErr w:type="spellStart"/>
      <w:r w:rsidRPr="00486862">
        <w:rPr>
          <w:rStyle w:val="Style13ptBold"/>
        </w:rPr>
        <w:t>Denyer</w:t>
      </w:r>
      <w:proofErr w:type="spellEnd"/>
      <w:r w:rsidRPr="00486862">
        <w:rPr>
          <w:rStyle w:val="Style13ptBold"/>
        </w:rPr>
        <w:t xml:space="preserve"> 2016</w:t>
      </w:r>
      <w:r>
        <w:rPr>
          <w:b/>
        </w:rPr>
        <w:t xml:space="preserve"> (</w:t>
      </w:r>
      <w:r>
        <w:rPr>
          <w:rFonts w:eastAsia="Times New Roman"/>
        </w:rPr>
        <w:t xml:space="preserve">Simon </w:t>
      </w:r>
      <w:proofErr w:type="spellStart"/>
      <w:r>
        <w:rPr>
          <w:rFonts w:eastAsia="Times New Roman"/>
        </w:rPr>
        <w:t>Denyer</w:t>
      </w:r>
      <w:proofErr w:type="spellEnd"/>
      <w:r>
        <w:rPr>
          <w:rFonts w:eastAsia="Times New Roman"/>
        </w:rPr>
        <w:t xml:space="preserve"> is The Post’s bureau chief in China. He served previously as bureau chief in India and as a Reuters bureau chief in Washington, India and Pakistan/Afghanistan. He is author of “Rogue Elephant - Harnessing the Power of India’s Unruly Democracy,” published by Bloomsbury in 2014, and co-editor of “Foreign Correspondent: Fifty Years of Reporting South Asia.” He has also worked as a print and television correspondent in Nairobi, New York and London, and has made frequent TV appearances in the United States, Britain and India. “China’s slowing economy leads to smallest increase in military spending in years.”, </w:t>
      </w:r>
      <w:r w:rsidRPr="00486862">
        <w:rPr>
          <w:rFonts w:eastAsia="Times New Roman"/>
        </w:rPr>
        <w:t>https://www.washingtonpost.com/world/china-military-spending-growth-slows-in-line-with-economy-army-downsizing/2016/03/04/5c3686ab-b483-4f7d-86b2-77125c67dd4c_story.html#comments</w:t>
      </w:r>
      <w:r>
        <w:rPr>
          <w:rFonts w:eastAsia="Times New Roman"/>
        </w:rPr>
        <w:t>)</w:t>
      </w:r>
    </w:p>
    <w:p w:rsidR="00CD4E25" w:rsidRDefault="00CD4E25" w:rsidP="00CD4E25">
      <w:pPr>
        <w:rPr>
          <w:rFonts w:eastAsia="Times New Roman"/>
          <w:u w:val="single"/>
        </w:rPr>
      </w:pPr>
      <w:r w:rsidRPr="00486862">
        <w:rPr>
          <w:highlight w:val="yellow"/>
          <w:u w:val="single"/>
        </w:rPr>
        <w:t xml:space="preserve">China said Friday that its military spending will grow by </w:t>
      </w:r>
      <w:r w:rsidRPr="00C15F3E">
        <w:rPr>
          <w:rStyle w:val="Emphasis"/>
          <w:highlight w:val="yellow"/>
        </w:rPr>
        <w:t>7 to 8 percent</w:t>
      </w:r>
      <w:r w:rsidRPr="00486862">
        <w:rPr>
          <w:highlight w:val="yellow"/>
          <w:u w:val="single"/>
        </w:rPr>
        <w:t xml:space="preserve"> in</w:t>
      </w:r>
      <w:r w:rsidRPr="00486862">
        <w:rPr>
          <w:u w:val="single"/>
        </w:rPr>
        <w:t xml:space="preserve"> 2016, </w:t>
      </w:r>
      <w:r w:rsidRPr="00C15F3E">
        <w:rPr>
          <w:rStyle w:val="Emphasis"/>
          <w:highlight w:val="yellow"/>
        </w:rPr>
        <w:t xml:space="preserve">the smallest increase in six years </w:t>
      </w:r>
      <w:r w:rsidRPr="00486862">
        <w:rPr>
          <w:highlight w:val="yellow"/>
          <w:u w:val="single"/>
        </w:rPr>
        <w:t>and a lower figure than many experts had expected</w:t>
      </w:r>
      <w:r w:rsidRPr="00486862">
        <w:rPr>
          <w:u w:val="single"/>
        </w:rPr>
        <w:t>, reflecting a slowing economy and a cut in troop numbers.</w:t>
      </w:r>
      <w:r w:rsidRPr="0062180F">
        <w:rPr>
          <w:sz w:val="16"/>
        </w:rPr>
        <w:t xml:space="preserve"> Although experts say actual spending is significantly higher than the official budget, </w:t>
      </w:r>
      <w:r w:rsidRPr="00486862">
        <w:rPr>
          <w:highlight w:val="yellow"/>
          <w:u w:val="single"/>
        </w:rPr>
        <w:t xml:space="preserve">China’s military spending is still </w:t>
      </w:r>
      <w:r w:rsidRPr="00C15F3E">
        <w:rPr>
          <w:rStyle w:val="Emphasis"/>
          <w:highlight w:val="yellow"/>
        </w:rPr>
        <w:t xml:space="preserve">dwarfed </w:t>
      </w:r>
      <w:r w:rsidRPr="00486862">
        <w:rPr>
          <w:highlight w:val="yellow"/>
          <w:u w:val="single"/>
        </w:rPr>
        <w:t xml:space="preserve">by that of the United States, both in </w:t>
      </w:r>
      <w:r w:rsidRPr="00C15F3E">
        <w:rPr>
          <w:rStyle w:val="Emphasis"/>
          <w:highlight w:val="yellow"/>
        </w:rPr>
        <w:t>monetary terms and as a proportion of the overall economy</w:t>
      </w:r>
      <w:r w:rsidRPr="0062180F">
        <w:rPr>
          <w:sz w:val="16"/>
        </w:rPr>
        <w:t>.</w:t>
      </w:r>
      <w:r w:rsidRPr="0062180F">
        <w:rPr>
          <w:rFonts w:eastAsia="Times New Roman"/>
          <w:sz w:val="16"/>
        </w:rPr>
        <w:t xml:space="preserve"> </w:t>
      </w:r>
      <w:r w:rsidRPr="00486862">
        <w:rPr>
          <w:highlight w:val="yellow"/>
          <w:u w:val="single"/>
        </w:rPr>
        <w:t xml:space="preserve">Ni </w:t>
      </w:r>
      <w:proofErr w:type="spellStart"/>
      <w:r w:rsidRPr="00486862">
        <w:rPr>
          <w:highlight w:val="yellow"/>
          <w:u w:val="single"/>
        </w:rPr>
        <w:t>Lexiong</w:t>
      </w:r>
      <w:proofErr w:type="spellEnd"/>
      <w:r w:rsidRPr="00486862">
        <w:rPr>
          <w:highlight w:val="yellow"/>
          <w:u w:val="single"/>
        </w:rPr>
        <w:t>, a professor of political science and military expert</w:t>
      </w:r>
      <w:r w:rsidRPr="0062180F">
        <w:rPr>
          <w:sz w:val="16"/>
        </w:rPr>
        <w:t xml:space="preserve"> at the Shanghai University of Political Science and Law, </w:t>
      </w:r>
      <w:r w:rsidRPr="00486862">
        <w:rPr>
          <w:highlight w:val="yellow"/>
          <w:u w:val="single"/>
        </w:rPr>
        <w:t>said he</w:t>
      </w:r>
      <w:r w:rsidRPr="00486862">
        <w:rPr>
          <w:u w:val="single"/>
        </w:rPr>
        <w:t xml:space="preserve"> had </w:t>
      </w:r>
      <w:r w:rsidRPr="00486862">
        <w:rPr>
          <w:highlight w:val="yellow"/>
          <w:u w:val="single"/>
        </w:rPr>
        <w:t xml:space="preserve">expected an </w:t>
      </w:r>
      <w:r w:rsidRPr="00C15F3E">
        <w:rPr>
          <w:rStyle w:val="Emphasis"/>
          <w:highlight w:val="yellow"/>
        </w:rPr>
        <w:t>increase of 12 to 15 percent</w:t>
      </w:r>
      <w:r w:rsidRPr="00486862">
        <w:rPr>
          <w:highlight w:val="yellow"/>
          <w:u w:val="single"/>
        </w:rPr>
        <w:t xml:space="preserve"> in response</w:t>
      </w:r>
      <w:r w:rsidRPr="00486862">
        <w:rPr>
          <w:u w:val="single"/>
        </w:rPr>
        <w:t xml:space="preserve"> </w:t>
      </w:r>
      <w:r w:rsidRPr="00486862">
        <w:rPr>
          <w:highlight w:val="yellow"/>
          <w:u w:val="single"/>
        </w:rPr>
        <w:t>to</w:t>
      </w:r>
      <w:r w:rsidRPr="00486862">
        <w:rPr>
          <w:u w:val="single"/>
        </w:rPr>
        <w:t xml:space="preserve"> rising </w:t>
      </w:r>
      <w:r w:rsidRPr="00486862">
        <w:rPr>
          <w:highlight w:val="yellow"/>
          <w:u w:val="single"/>
        </w:rPr>
        <w:t>regional tensions</w:t>
      </w:r>
      <w:r w:rsidRPr="0062180F">
        <w:rPr>
          <w:sz w:val="16"/>
        </w:rPr>
        <w:t>. “</w:t>
      </w:r>
      <w:r w:rsidRPr="00486862">
        <w:rPr>
          <w:highlight w:val="yellow"/>
          <w:u w:val="single"/>
        </w:rPr>
        <w:t>Obviously it shows that</w:t>
      </w:r>
      <w:r w:rsidRPr="00486862">
        <w:rPr>
          <w:u w:val="single"/>
        </w:rPr>
        <w:t xml:space="preserve"> China wants to demonstrate to the West, including the U.S. and the neighboring countries that it has disputes with, </w:t>
      </w:r>
      <w:r w:rsidRPr="00486862">
        <w:rPr>
          <w:highlight w:val="yellow"/>
          <w:u w:val="single"/>
        </w:rPr>
        <w:t>that China sincerely wants to solve the problems through peaceful means</w:t>
      </w:r>
      <w:r w:rsidRPr="00486862">
        <w:rPr>
          <w:u w:val="single"/>
        </w:rPr>
        <w:t xml:space="preserve">,” he said. </w:t>
      </w:r>
      <w:r w:rsidRPr="0062180F">
        <w:rPr>
          <w:sz w:val="16"/>
        </w:rPr>
        <w:t>“</w:t>
      </w:r>
      <w:r w:rsidRPr="00486862">
        <w:rPr>
          <w:highlight w:val="yellow"/>
          <w:u w:val="single"/>
        </w:rPr>
        <w:t xml:space="preserve">But the second reason is that China’s economy </w:t>
      </w:r>
      <w:r w:rsidRPr="00C15F3E">
        <w:rPr>
          <w:rStyle w:val="Emphasis"/>
          <w:highlight w:val="yellow"/>
        </w:rPr>
        <w:t>is bad indeed</w:t>
      </w:r>
      <w:r w:rsidRPr="00486862">
        <w:rPr>
          <w:u w:val="single"/>
        </w:rPr>
        <w:t>.”</w:t>
      </w:r>
      <w:r w:rsidRPr="00486862">
        <w:rPr>
          <w:rFonts w:eastAsia="Times New Roman"/>
          <w:u w:val="single"/>
        </w:rPr>
        <w:t xml:space="preserve"> In relation to the overall economy, </w:t>
      </w:r>
      <w:r w:rsidRPr="00486862">
        <w:rPr>
          <w:rFonts w:eastAsia="Times New Roman"/>
          <w:highlight w:val="yellow"/>
          <w:u w:val="single"/>
        </w:rPr>
        <w:t xml:space="preserve">China’s official defense budget amounts to 1.3 </w:t>
      </w:r>
      <w:r w:rsidRPr="00C15F3E">
        <w:rPr>
          <w:rStyle w:val="Emphasis"/>
          <w:highlight w:val="yellow"/>
        </w:rPr>
        <w:t>percent of gross domestic product, compared with 3.1 percent i</w:t>
      </w:r>
      <w:r w:rsidRPr="00486862">
        <w:rPr>
          <w:rFonts w:eastAsia="Times New Roman"/>
          <w:highlight w:val="yellow"/>
          <w:u w:val="single"/>
        </w:rPr>
        <w:t>n the United States.</w:t>
      </w:r>
    </w:p>
    <w:p w:rsidR="008E67A3" w:rsidRPr="00814004" w:rsidRDefault="008E67A3" w:rsidP="008E67A3">
      <w:pPr>
        <w:pStyle w:val="Heading4"/>
      </w:pPr>
      <w:r w:rsidRPr="00814004">
        <w:t>Globalization didn</w:t>
      </w:r>
      <w:r>
        <w:t>’t change the game – nationalism</w:t>
      </w:r>
      <w:r w:rsidRPr="00814004">
        <w:t xml:space="preserve"> is a comparatively larger determinant of China’s military and political leader’s behavior</w:t>
      </w:r>
    </w:p>
    <w:p w:rsidR="008E67A3" w:rsidRPr="00234E37" w:rsidRDefault="008E67A3" w:rsidP="00234E37">
      <w:proofErr w:type="spellStart"/>
      <w:r w:rsidRPr="00234E37">
        <w:rPr>
          <w:rStyle w:val="Style13ptBold"/>
        </w:rPr>
        <w:t>Mearsheimer</w:t>
      </w:r>
      <w:proofErr w:type="spellEnd"/>
      <w:r w:rsidRPr="00234E37">
        <w:rPr>
          <w:rStyle w:val="Style13ptBold"/>
        </w:rPr>
        <w:t xml:space="preserve"> 14</w:t>
      </w:r>
      <w:r w:rsidRPr="00234E37">
        <w:t xml:space="preserve"> (John J.</w:t>
      </w:r>
      <w:r w:rsidR="00234E37">
        <w:t>,</w:t>
      </w:r>
      <w:r w:rsidRPr="00234E37">
        <w:t xml:space="preserve"> Distinguished Service Professor of Political Science at the University of Chicago, “Can </w:t>
      </w:r>
      <w:r w:rsidR="00234E37">
        <w:t>China Rise Peacefully?” 10/25</w:t>
      </w:r>
      <w:r w:rsidRPr="00234E37">
        <w:t>)</w:t>
      </w:r>
    </w:p>
    <w:p w:rsidR="008E67A3" w:rsidRPr="00814004" w:rsidRDefault="008E67A3" w:rsidP="008E67A3">
      <w:pPr>
        <w:rPr>
          <w:sz w:val="12"/>
        </w:rPr>
      </w:pPr>
      <w:r w:rsidRPr="00814004">
        <w:rPr>
          <w:sz w:val="12"/>
        </w:rPr>
        <w:t xml:space="preserve">Make </w:t>
      </w:r>
      <w:r w:rsidRPr="008E67A3">
        <w:rPr>
          <w:sz w:val="12"/>
        </w:rPr>
        <w:t xml:space="preserve">Money, Not War Probably </w:t>
      </w:r>
      <w:r w:rsidRPr="008E67A3">
        <w:rPr>
          <w:u w:val="single"/>
        </w:rPr>
        <w:t xml:space="preserve">the </w:t>
      </w:r>
      <w:r w:rsidRPr="008E67A3">
        <w:rPr>
          <w:sz w:val="12"/>
        </w:rPr>
        <w:t xml:space="preserve">most frequently heard </w:t>
      </w:r>
      <w:r w:rsidRPr="008E67A3">
        <w:rPr>
          <w:u w:val="single"/>
        </w:rPr>
        <w:t>argument that China’s rise can be peaceful</w:t>
      </w:r>
      <w:r w:rsidRPr="008E67A3">
        <w:rPr>
          <w:sz w:val="12"/>
        </w:rPr>
        <w:t xml:space="preserve"> is </w:t>
      </w:r>
      <w:r w:rsidRPr="008E67A3">
        <w:rPr>
          <w:u w:val="single"/>
        </w:rPr>
        <w:t>based on</w:t>
      </w:r>
      <w:r w:rsidRPr="008E67A3">
        <w:rPr>
          <w:sz w:val="12"/>
        </w:rPr>
        <w:t xml:space="preserve"> the theory of </w:t>
      </w:r>
      <w:r w:rsidRPr="008E67A3">
        <w:rPr>
          <w:u w:val="single"/>
        </w:rPr>
        <w:t>economic interdependence</w:t>
      </w:r>
      <w:r w:rsidRPr="008E67A3">
        <w:rPr>
          <w:sz w:val="12"/>
        </w:rPr>
        <w:t xml:space="preserve">. This perspective has two components. First is the claim that China’s economy is inextricably bound to the economies of its potential rivals, including Japan and the United States. This linkage means not only that China and its trading partners depend on each other to keep prospering but also that prosperity in turn depends on peaceful relations among them. A war involving them would have disastrous economic consequences for all the belligerents. It would be tantamount to mutual assured destruction (MAD) at the economic level. Second, prosperity is the main goal of modern states. Publics today expect their leaders to deliver economic growth; if they fail, they are likely to be thrown out of office. In some cases, there might be significant unrest at home and the regime itself be threatened. This imperative to get rich means no rational leader would start a war. Indeed, even security competition among the relevant countries is likely to be moderate, not just because leaders prefer to concentrate on maximizing their country’s wealth, but also because of the danger that an intense rivalry might inadvertently lead to war. In a world of economically interdependent states, leaders have a marked aversion to conflict, for fear it will put an end to prosperity as well as their political careers. It would be wrong to argue that economic interdependence does not matter at all for the fostering of peace. </w:t>
      </w:r>
      <w:r w:rsidRPr="008E67A3">
        <w:rPr>
          <w:u w:val="single"/>
        </w:rPr>
        <w:t>Leaders do care greatly about their country’s prosperity, and</w:t>
      </w:r>
      <w:r w:rsidRPr="008E67A3">
        <w:rPr>
          <w:sz w:val="12"/>
        </w:rPr>
        <w:t xml:space="preserve"> in certain circumstances that concern will help dampen any enthusiasm they might have for war. </w:t>
      </w:r>
      <w:r w:rsidRPr="008E67A3">
        <w:rPr>
          <w:u w:val="single"/>
        </w:rPr>
        <w:t>The key question, however, is whether such calculations are likely to decisively influence policymakers</w:t>
      </w:r>
      <w:r w:rsidRPr="008E67A3">
        <w:rPr>
          <w:sz w:val="12"/>
        </w:rPr>
        <w:t xml:space="preserve"> in a wide variety of circumstances. In other words, will the impact of economic interdependence be weighty enough to serve as a firm basis for peace between China and its potential rivals over a long period of time? I believe there are good reasons to doubt that concerns about mutual prosperity will keep Asia peaceful as China grows more powerful. </w:t>
      </w:r>
      <w:r w:rsidRPr="008E67A3">
        <w:rPr>
          <w:u w:val="single"/>
        </w:rPr>
        <w:t xml:space="preserve">At the most basic level, </w:t>
      </w:r>
      <w:r w:rsidRPr="008E67A3">
        <w:rPr>
          <w:b/>
          <w:u w:val="single"/>
          <w:bdr w:val="single" w:sz="4" w:space="0" w:color="auto" w:frame="1"/>
        </w:rPr>
        <w:t>political calculations often trump economic ones when they come into conflict.</w:t>
      </w:r>
      <w:r w:rsidRPr="008E67A3">
        <w:rPr>
          <w:u w:val="single"/>
        </w:rPr>
        <w:t xml:space="preserve"> This is certainly true regarding matters of national security</w:t>
      </w:r>
      <w:r w:rsidRPr="008E67A3">
        <w:rPr>
          <w:sz w:val="12"/>
        </w:rPr>
        <w:t xml:space="preserve">, </w:t>
      </w:r>
      <w:r w:rsidRPr="008E67A3">
        <w:rPr>
          <w:u w:val="single"/>
        </w:rPr>
        <w:t>because concerns about survival are invariably at stake in the security realm, and they are more important than worries about prosperity</w:t>
      </w:r>
      <w:r w:rsidRPr="008E67A3">
        <w:rPr>
          <w:sz w:val="12"/>
        </w:rPr>
        <w:t xml:space="preserve">. As emphasized, </w:t>
      </w:r>
      <w:r w:rsidRPr="008E67A3">
        <w:rPr>
          <w:u w:val="single"/>
        </w:rPr>
        <w:t>if you do not survive, you cannot prosper.</w:t>
      </w:r>
      <w:r w:rsidRPr="008E67A3">
        <w:rPr>
          <w:sz w:val="12"/>
        </w:rPr>
        <w:t xml:space="preserve"> It is worth noting </w:t>
      </w:r>
      <w:r w:rsidRPr="008E67A3">
        <w:rPr>
          <w:u w:val="single"/>
        </w:rPr>
        <w:t>in this regard that there was substantial economic interdependence and prosperity among the European great powers before 1914.</w:t>
      </w:r>
      <w:r w:rsidRPr="008E67A3">
        <w:rPr>
          <w:sz w:val="12"/>
        </w:rPr>
        <w:t xml:space="preserve"> Nevertheless, World War I happened. Germany, which was principally responsible for causing that conflict, was bent on preventing Russia from growing more powerful while at the same time trying to become a hegemon in Europe. Politics overwhelmed economics in this important case. </w:t>
      </w:r>
      <w:r w:rsidRPr="008E67A3">
        <w:rPr>
          <w:b/>
          <w:u w:val="single"/>
          <w:bdr w:val="single" w:sz="4" w:space="0" w:color="auto" w:frame="1"/>
        </w:rPr>
        <w:t>Politics</w:t>
      </w:r>
      <w:r w:rsidRPr="008E67A3">
        <w:rPr>
          <w:b/>
          <w:sz w:val="12"/>
          <w:bdr w:val="single" w:sz="4" w:space="0" w:color="auto" w:frame="1"/>
        </w:rPr>
        <w:t xml:space="preserve"> </w:t>
      </w:r>
      <w:r w:rsidRPr="008E67A3">
        <w:rPr>
          <w:b/>
          <w:u w:val="single"/>
          <w:bdr w:val="single" w:sz="4" w:space="0" w:color="auto" w:frame="1"/>
        </w:rPr>
        <w:t>also tends to win out</w:t>
      </w:r>
      <w:r w:rsidRPr="008E67A3">
        <w:rPr>
          <w:sz w:val="12"/>
        </w:rPr>
        <w:t xml:space="preserve"> over concerns about prosperity </w:t>
      </w:r>
      <w:r w:rsidRPr="008E67A3">
        <w:rPr>
          <w:b/>
          <w:u w:val="single"/>
          <w:bdr w:val="single" w:sz="4" w:space="0" w:color="auto" w:frame="1"/>
        </w:rPr>
        <w:t>when nationalism affects the issue</w:t>
      </w:r>
      <w:r w:rsidRPr="008E67A3">
        <w:rPr>
          <w:u w:val="single"/>
        </w:rPr>
        <w:t xml:space="preserve"> at stake. Consider Beijing’s position on Taiwan</w:t>
      </w:r>
      <w:r w:rsidRPr="008E67A3">
        <w:rPr>
          <w:sz w:val="12"/>
        </w:rPr>
        <w:t xml:space="preserve">. Chinese </w:t>
      </w:r>
      <w:r w:rsidRPr="008E67A3">
        <w:rPr>
          <w:u w:val="single"/>
        </w:rPr>
        <w:t>leaders have stressed that they will go to war if Taiwan declares its independence, even though they believe the ensuing conflict would damage China’s economy.</w:t>
      </w:r>
      <w:r w:rsidRPr="008E67A3">
        <w:rPr>
          <w:sz w:val="12"/>
        </w:rPr>
        <w:t xml:space="preserve"> Of course, nationalism is at the core of Chinese thinking on Taiwan; that island is considered sacred territory. One might also note that </w:t>
      </w:r>
      <w:r w:rsidRPr="008E67A3">
        <w:rPr>
          <w:u w:val="single"/>
        </w:rPr>
        <w:t>history is littered with civil wars, and in almost every case there was substantial economic interdependence between the combatants</w:t>
      </w:r>
      <w:r w:rsidRPr="008E67A3">
        <w:rPr>
          <w:sz w:val="12"/>
        </w:rPr>
        <w:t xml:space="preserve"> before the fighting broke out. But political calculations proved to be more influential in the end. </w:t>
      </w:r>
      <w:r w:rsidRPr="008E67A3">
        <w:rPr>
          <w:u w:val="single"/>
        </w:rPr>
        <w:t xml:space="preserve">There are three other reasons to doubt the claim </w:t>
      </w:r>
      <w:r w:rsidRPr="008E67A3">
        <w:rPr>
          <w:sz w:val="12"/>
        </w:rPr>
        <w:t xml:space="preserve">that economic interdependence can sustain peace in Asia in the face of an increasingly powerful China. </w:t>
      </w:r>
      <w:r w:rsidRPr="008E67A3">
        <w:rPr>
          <w:u w:val="single"/>
        </w:rPr>
        <w:t>The theory depends on permanent prosperity to work, but there is no guarantee there will not be a trade war or a major economic crisis that undermines that assumption</w:t>
      </w:r>
      <w:r w:rsidRPr="008E67A3">
        <w:rPr>
          <w:sz w:val="12"/>
        </w:rPr>
        <w:t xml:space="preserve">. Consider, for example, how the ongoing euro crisis is doing serious damage to the economies of many European countries. But even in the absence of a severe global economic downturn, </w:t>
      </w:r>
      <w:r w:rsidRPr="008E67A3">
        <w:rPr>
          <w:u w:val="single"/>
        </w:rPr>
        <w:t>a particular state might be having significant economic problems, which could put it in a position where it had little to lose economically</w:t>
      </w:r>
      <w:r w:rsidRPr="008E67A3">
        <w:rPr>
          <w:sz w:val="12"/>
        </w:rPr>
        <w:t xml:space="preserve">, and maybe even something to gain, by starting a war. For instance, a key reason Iraq invaded Kuwait in August 1990—despite their close economic ties—is that Kuwait was exceeding its OPEC oil production quotas and driving down Iraq’s oil profits, which its economy could ill afford. </w:t>
      </w:r>
      <w:r w:rsidRPr="008E67A3">
        <w:rPr>
          <w:u w:val="single"/>
        </w:rPr>
        <w:t>Another reason</w:t>
      </w:r>
      <w:r w:rsidRPr="008E67A3">
        <w:rPr>
          <w:sz w:val="12"/>
        </w:rPr>
        <w:t xml:space="preserve"> to question economic-interdependence </w:t>
      </w:r>
      <w:r w:rsidRPr="008E67A3">
        <w:rPr>
          <w:u w:val="single"/>
        </w:rPr>
        <w:t xml:space="preserve">theory is that </w:t>
      </w:r>
      <w:r w:rsidRPr="008E67A3">
        <w:rPr>
          <w:b/>
          <w:u w:val="single"/>
          <w:bdr w:val="single" w:sz="4" w:space="0" w:color="auto" w:frame="1"/>
        </w:rPr>
        <w:t>states sometimes start wars in the expectation that victory will bring them substantial economic and strategic</w:t>
      </w:r>
      <w:r w:rsidRPr="008E67A3">
        <w:rPr>
          <w:b/>
          <w:sz w:val="12"/>
          <w:bdr w:val="single" w:sz="4" w:space="0" w:color="auto" w:frame="1"/>
        </w:rPr>
        <w:t xml:space="preserve"> </w:t>
      </w:r>
      <w:r w:rsidRPr="008E67A3">
        <w:rPr>
          <w:b/>
          <w:u w:val="single"/>
          <w:bdr w:val="single" w:sz="4" w:space="0" w:color="auto" w:frame="1"/>
        </w:rPr>
        <w:t>benefits</w:t>
      </w:r>
      <w:r w:rsidRPr="008E67A3">
        <w:rPr>
          <w:sz w:val="12"/>
        </w:rPr>
        <w:t xml:space="preserve"> and that those prospective benefits will be greater than the prosperity lost from damaged inter-dependence. For example, it is widely believed there are abundant natural resources on the floor of the South China Sea. However, China and its neighbors disagree significantly over who controls that large body of water. Although it is unlikely, </w:t>
      </w:r>
      <w:r w:rsidRPr="008E67A3">
        <w:rPr>
          <w:u w:val="single"/>
        </w:rPr>
        <w:t>one can imagine a more powerful China using military force to gain control</w:t>
      </w:r>
      <w:r w:rsidRPr="008E67A3">
        <w:rPr>
          <w:sz w:val="12"/>
        </w:rPr>
        <w:t xml:space="preserve"> </w:t>
      </w:r>
      <w:r w:rsidRPr="008E67A3">
        <w:rPr>
          <w:u w:val="single"/>
        </w:rPr>
        <w:t>over the South</w:t>
      </w:r>
      <w:r w:rsidRPr="008E67A3">
        <w:rPr>
          <w:sz w:val="12"/>
        </w:rPr>
        <w:t xml:space="preserve"> </w:t>
      </w:r>
      <w:r w:rsidRPr="008E67A3">
        <w:rPr>
          <w:u w:val="single"/>
        </w:rPr>
        <w:t>China Sea</w:t>
      </w:r>
      <w:r w:rsidRPr="008E67A3">
        <w:rPr>
          <w:sz w:val="12"/>
        </w:rPr>
        <w:t xml:space="preserve"> so that it can exploit its seabed and fuel Chinese economic growth. </w:t>
      </w:r>
      <w:r w:rsidRPr="008E67A3">
        <w:rPr>
          <w:u w:val="single"/>
        </w:rPr>
        <w:t>The final reason</w:t>
      </w:r>
      <w:r w:rsidRPr="008E67A3">
        <w:rPr>
          <w:sz w:val="12"/>
        </w:rPr>
        <w:t xml:space="preserve"> for doubting this theory of peace </w:t>
      </w:r>
      <w:r w:rsidRPr="008E67A3">
        <w:rPr>
          <w:u w:val="single"/>
        </w:rPr>
        <w:t>is that economically interdependent countries can sometimes fight wars and still avoid incurring significant economic costs</w:t>
      </w:r>
      <w:r w:rsidRPr="008E67A3">
        <w:rPr>
          <w:sz w:val="12"/>
        </w:rPr>
        <w:t xml:space="preserve">. To begin with, </w:t>
      </w:r>
      <w:r w:rsidRPr="008E67A3">
        <w:rPr>
          <w:u w:val="single"/>
        </w:rPr>
        <w:t xml:space="preserve">a country can take aim at a single rival, devise a clever military strategy, and win a quick and decisive victory. </w:t>
      </w:r>
      <w:r w:rsidRPr="008E67A3">
        <w:rPr>
          <w:sz w:val="12"/>
        </w:rPr>
        <w:t xml:space="preserve">In fact, </w:t>
      </w:r>
      <w:r w:rsidRPr="008E67A3">
        <w:rPr>
          <w:u w:val="single"/>
        </w:rPr>
        <w:t xml:space="preserve">most states go to war </w:t>
      </w:r>
      <w:r w:rsidRPr="008E67A3">
        <w:rPr>
          <w:b/>
          <w:u w:val="single"/>
          <w:bdr w:val="single" w:sz="4" w:space="0" w:color="auto" w:frame="1"/>
        </w:rPr>
        <w:t>thinking they will achieve a swift triumph</w:t>
      </w:r>
      <w:r w:rsidRPr="008E67A3">
        <w:rPr>
          <w:sz w:val="12"/>
        </w:rPr>
        <w:t xml:space="preserve">, </w:t>
      </w:r>
      <w:r w:rsidRPr="008E67A3">
        <w:rPr>
          <w:u w:val="single"/>
        </w:rPr>
        <w:t>although it does not always work out that way</w:t>
      </w:r>
      <w:r w:rsidRPr="008E67A3">
        <w:rPr>
          <w:sz w:val="12"/>
        </w:rPr>
        <w:t xml:space="preserve">. When it does, however, the economic costs are not likely to be significant, since the fight is with a single rival and success comes quickly. The economic </w:t>
      </w:r>
      <w:r w:rsidRPr="008E67A3">
        <w:rPr>
          <w:u w:val="single"/>
        </w:rPr>
        <w:t xml:space="preserve">costs </w:t>
      </w:r>
      <w:r w:rsidRPr="008E67A3">
        <w:rPr>
          <w:sz w:val="12"/>
        </w:rPr>
        <w:t xml:space="preserve">of war </w:t>
      </w:r>
      <w:r w:rsidRPr="008E67A3">
        <w:rPr>
          <w:u w:val="single"/>
        </w:rPr>
        <w:t>are</w:t>
      </w:r>
      <w:r w:rsidRPr="008E67A3">
        <w:rPr>
          <w:sz w:val="12"/>
        </w:rPr>
        <w:t xml:space="preserve"> usually </w:t>
      </w:r>
      <w:r w:rsidRPr="008E67A3">
        <w:rPr>
          <w:u w:val="single"/>
        </w:rPr>
        <w:t>greatest</w:t>
      </w:r>
      <w:r w:rsidRPr="008E67A3">
        <w:rPr>
          <w:sz w:val="12"/>
        </w:rPr>
        <w:t xml:space="preserve"> when states get involved </w:t>
      </w:r>
      <w:r w:rsidRPr="008E67A3">
        <w:rPr>
          <w:u w:val="single"/>
        </w:rPr>
        <w:t>in protracted wars</w:t>
      </w:r>
      <w:r w:rsidRPr="008E67A3">
        <w:rPr>
          <w:sz w:val="12"/>
        </w:rPr>
        <w:t xml:space="preserve"> with multiple countries, as happened in the two world wars. </w:t>
      </w:r>
      <w:r w:rsidRPr="008E67A3">
        <w:rPr>
          <w:u w:val="single"/>
        </w:rPr>
        <w:t>But leaders do not take their country to war expecting that outcome; indeed, they expect to avoid i</w:t>
      </w:r>
      <w:r w:rsidRPr="008E67A3">
        <w:rPr>
          <w:sz w:val="12"/>
        </w:rPr>
        <w:t xml:space="preserve">t. Furthermore, as discussed earlier, nuclear weapons make it extremely unlikely that China will end up fighting a major conventional conflict resembling World War II. In fact, any wars that break out in Asia are likely to be limited in terms of both goals and means. In such circumstances, the economic costs of fighting are likely to be limited and thus do not pose a significant threat to the prosperity of the belligerents. Winning a small-scale war might indeed add to a country’s prosperity, as might happen if China seized control of the South China Sea. </w:t>
      </w:r>
      <w:r w:rsidRPr="008E67A3">
        <w:rPr>
          <w:u w:val="single"/>
        </w:rPr>
        <w:t>Furthermore, there is abundant evidence that states at war with each other often do not break off economic relations</w:t>
      </w:r>
      <w:r w:rsidRPr="008E67A3">
        <w:rPr>
          <w:sz w:val="12"/>
        </w:rPr>
        <w:t xml:space="preserve">. In other words, </w:t>
      </w:r>
      <w:r w:rsidRPr="008E67A3">
        <w:rPr>
          <w:u w:val="single"/>
        </w:rPr>
        <w:t xml:space="preserve">states </w:t>
      </w:r>
      <w:r w:rsidRPr="008E67A3">
        <w:rPr>
          <w:b/>
          <w:u w:val="single"/>
          <w:bdr w:val="single" w:sz="4" w:space="0" w:color="auto" w:frame="1"/>
        </w:rPr>
        <w:t>trade with the enemy in wartime</w:t>
      </w:r>
      <w:r w:rsidRPr="008E67A3">
        <w:rPr>
          <w:sz w:val="12"/>
        </w:rPr>
        <w:t xml:space="preserve">, </w:t>
      </w:r>
      <w:r w:rsidRPr="008E67A3">
        <w:rPr>
          <w:u w:val="single"/>
        </w:rPr>
        <w:t>mainly because each side believes it benefits</w:t>
      </w:r>
      <w:r w:rsidRPr="008E67A3">
        <w:rPr>
          <w:sz w:val="12"/>
        </w:rPr>
        <w:t xml:space="preserve"> from the intercourse. Jack Levy and Katherine Barbieri, two of the leading experts on this subject, write, “It is clear that trading with the enemy occurs frequently enough</w:t>
      </w:r>
      <w:r w:rsidRPr="00814004">
        <w:rPr>
          <w:sz w:val="12"/>
        </w:rPr>
        <w:t xml:space="preserve"> to contradict the conventional wisdom that war will systematically and significantly disrupt trade between adversaries.” They add that “trading with the enemy occurs during all-out wars fought for national independence or global dominance as well as during more limited military encounters.” In short, it is possible for a country to fight a war against a rival with which it is economically interdependent, and not threaten its own prosperity. All of these reasons make it hard to be confident that economic interdependence can serve as a firm foundation for peace in Asia in the decades ahead. This is not to deny, however, that it might serve as a brake on war in certain circumstances. </w:t>
      </w:r>
    </w:p>
    <w:p w:rsidR="008E67A3" w:rsidRPr="00485EE5" w:rsidRDefault="008E67A3" w:rsidP="008E67A3">
      <w:pPr>
        <w:pStyle w:val="Heading4"/>
      </w:pPr>
      <w:r w:rsidRPr="00485EE5">
        <w:t>Detailed historical analysis proves offensive realism is accurate when applied to China and meets the standard of falsifiable social science</w:t>
      </w:r>
    </w:p>
    <w:p w:rsidR="008E67A3" w:rsidRDefault="008E67A3" w:rsidP="008E67A3">
      <w:r w:rsidRPr="00234E37">
        <w:rPr>
          <w:rStyle w:val="Style13ptBold"/>
        </w:rPr>
        <w:t>Li 15</w:t>
      </w:r>
      <w:r w:rsidRPr="00485EE5">
        <w:rPr>
          <w:b/>
        </w:rPr>
        <w:t xml:space="preserve"> </w:t>
      </w:r>
      <w:r>
        <w:t>(</w:t>
      </w:r>
      <w:proofErr w:type="spellStart"/>
      <w:r>
        <w:t>Xiaoting</w:t>
      </w:r>
      <w:proofErr w:type="spellEnd"/>
      <w:r>
        <w:t xml:space="preserve">, </w:t>
      </w:r>
      <w:r w:rsidRPr="00BC7553">
        <w:t>School of Advanced International and Area Studies, East China Normal University</w:t>
      </w:r>
      <w:r>
        <w:t>, “</w:t>
      </w:r>
      <w:r w:rsidRPr="00BC7553">
        <w:t>Applying offensive realism to the rise of China: structural incentives and Chinese diplomacy toward the neighboring states</w:t>
      </w:r>
      <w:r>
        <w:t xml:space="preserve">” </w:t>
      </w:r>
      <w:proofErr w:type="spellStart"/>
      <w:r w:rsidRPr="00BC7553">
        <w:rPr>
          <w:i/>
        </w:rPr>
        <w:t>Int</w:t>
      </w:r>
      <w:proofErr w:type="spellEnd"/>
      <w:r w:rsidRPr="00BC7553">
        <w:rPr>
          <w:i/>
        </w:rPr>
        <w:t xml:space="preserve"> </w:t>
      </w:r>
      <w:proofErr w:type="spellStart"/>
      <w:r w:rsidRPr="00BC7553">
        <w:rPr>
          <w:i/>
        </w:rPr>
        <w:t>Relat</w:t>
      </w:r>
      <w:proofErr w:type="spellEnd"/>
      <w:r w:rsidRPr="00BC7553">
        <w:rPr>
          <w:i/>
        </w:rPr>
        <w:t xml:space="preserve"> Asia Pac</w:t>
      </w:r>
      <w:r>
        <w:t xml:space="preserve"> 15.3)</w:t>
      </w:r>
    </w:p>
    <w:p w:rsidR="008E67A3" w:rsidRDefault="008E67A3" w:rsidP="008E67A3">
      <w:pPr>
        <w:rPr>
          <w:rStyle w:val="Emphasis"/>
        </w:rPr>
      </w:pPr>
      <w:r w:rsidRPr="008E67A3">
        <w:rPr>
          <w:sz w:val="12"/>
        </w:rPr>
        <w:t xml:space="preserve">Nevertheless, </w:t>
      </w:r>
      <w:r w:rsidRPr="008E67A3">
        <w:rPr>
          <w:rStyle w:val="StyleUnderline"/>
        </w:rPr>
        <w:t>offensive realism would anticipate that accommodation and goodwill is only part of the picture in the PRC's relationship to its neighbors.</w:t>
      </w:r>
      <w:r w:rsidRPr="008E67A3">
        <w:rPr>
          <w:sz w:val="12"/>
        </w:rPr>
        <w:t xml:space="preserve"> Conceivably, </w:t>
      </w:r>
      <w:r w:rsidRPr="008E67A3">
        <w:rPr>
          <w:rStyle w:val="StyleUnderline"/>
        </w:rPr>
        <w:t>while Beijing could reward some neighbors for their cooperation</w:t>
      </w:r>
      <w:r w:rsidRPr="008E67A3">
        <w:rPr>
          <w:sz w:val="12"/>
        </w:rPr>
        <w:t xml:space="preserve"> in preventing an antagonistic great power from encircling China, </w:t>
      </w:r>
      <w:r w:rsidRPr="008E67A3">
        <w:rPr>
          <w:rStyle w:val="Emphasis"/>
        </w:rPr>
        <w:t>it could also punish others for their noncooperation.</w:t>
      </w:r>
      <w:r w:rsidRPr="008E67A3">
        <w:rPr>
          <w:sz w:val="12"/>
        </w:rPr>
        <w:t xml:space="preserve"> Offering concessions to any and all would make no practical sense, for it only signals weakness, invites contempt, and emboldens an adversary to demand more. Instead, </w:t>
      </w:r>
      <w:r w:rsidRPr="008E67A3">
        <w:rPr>
          <w:rStyle w:val="Emphasis"/>
        </w:rPr>
        <w:t>through calculated strikes at unbending foes, a rising state could demonstrate to its neighbors that it is not a paper tiger and defying its ascendance has a price, thereby deterring further challenges to its interests.</w:t>
      </w:r>
      <w:r w:rsidRPr="008E67A3">
        <w:rPr>
          <w:sz w:val="12"/>
        </w:rPr>
        <w:t xml:space="preserve"> Furthermore, as China's relative capabilities continue to grow apace, the </w:t>
      </w:r>
      <w:r w:rsidRPr="008E67A3">
        <w:rPr>
          <w:rStyle w:val="StyleUnderline"/>
        </w:rPr>
        <w:t>local balance of power</w:t>
      </w:r>
      <w:r w:rsidRPr="008E67A3">
        <w:rPr>
          <w:sz w:val="12"/>
        </w:rPr>
        <w:t xml:space="preserve"> and geography </w:t>
      </w:r>
      <w:r w:rsidRPr="008E67A3">
        <w:rPr>
          <w:rStyle w:val="StyleUnderline"/>
        </w:rPr>
        <w:t>will cease to pose insurmountable obstacles</w:t>
      </w:r>
      <w:r w:rsidRPr="008E67A3">
        <w:rPr>
          <w:sz w:val="12"/>
        </w:rPr>
        <w:t xml:space="preserve"> to the flexing of Chinese muscles. </w:t>
      </w:r>
      <w:r w:rsidRPr="008E67A3">
        <w:rPr>
          <w:rStyle w:val="Emphasis"/>
        </w:rPr>
        <w:t>The PRC's rapid military modernization</w:t>
      </w:r>
      <w:r w:rsidRPr="008E67A3">
        <w:rPr>
          <w:sz w:val="12"/>
        </w:rPr>
        <w:t xml:space="preserve">, for example, </w:t>
      </w:r>
      <w:r w:rsidRPr="008E67A3">
        <w:rPr>
          <w:rStyle w:val="StyleUnderline"/>
        </w:rPr>
        <w:t>has enabled the progressive expansion of China's maritime defense perimeter, enhancing Beijing's ability to frustrate or complicate American intervention in a major conflict on China's periphery</w:t>
      </w:r>
      <w:r w:rsidRPr="008E67A3">
        <w:rPr>
          <w:sz w:val="12"/>
        </w:rPr>
        <w:t xml:space="preserve"> (Montgomery, 2014). In contrast, many Asian states are worried that US budgetary constraints would erode Washington's strategic preponderance in the Asia-Pacific, leaving them unable to withstand China's burgeoning power (Johnson et al., 2014, pp. 39–43). This is not to imply, however, that a materially stronger China will attempt to conquer the rest of Asia, which offensive realism considers unlikely as well as infeasible (</w:t>
      </w:r>
      <w:proofErr w:type="spellStart"/>
      <w:r w:rsidRPr="008E67A3">
        <w:rPr>
          <w:sz w:val="12"/>
        </w:rPr>
        <w:t>Mearsheimer</w:t>
      </w:r>
      <w:proofErr w:type="spellEnd"/>
      <w:r w:rsidRPr="008E67A3">
        <w:rPr>
          <w:sz w:val="12"/>
        </w:rPr>
        <w:t xml:space="preserve">, 2014[2001], p. 370). Rather, the point is that Beijing will possess great coercive means – economic, military, and diplomatic – to influence the foreign policy choices of its neighbors and to push harder for a distinct sphere of influence. In this process, the PRC might offer sweeter carrots to those cooperative neighbors, as even a superpower needs friends and partners to cope with potential rivals more effectively. Yet meanwhile, it could also wield heavier sticks against those uncooperative neighbors, to discourage noncompliance with its wishes. In sum, offensive realism suggests that China has strong and structurally driven incentives to diminish the influence of other great powers (especially an adversarial one) in its home region and that these incentives may lead Beijing to act both cooperatively and coercively toward its neighbors, depending on the latter's readiness to accommodate China's rise and/or keep a cautious distance from external powers. Admittedly, that a state's power-seeking strategy is often complex and contingent upon varying circumstances is not a novel tenet in realist theory. Like </w:t>
      </w:r>
      <w:proofErr w:type="spellStart"/>
      <w:r w:rsidRPr="008E67A3">
        <w:rPr>
          <w:sz w:val="12"/>
        </w:rPr>
        <w:t>Mearsheimer</w:t>
      </w:r>
      <w:proofErr w:type="spellEnd"/>
      <w:r w:rsidRPr="008E67A3">
        <w:rPr>
          <w:sz w:val="12"/>
        </w:rPr>
        <w:t xml:space="preserve">, classical realists such as E. H. </w:t>
      </w:r>
      <w:proofErr w:type="spellStart"/>
      <w:r w:rsidRPr="008E67A3">
        <w:rPr>
          <w:sz w:val="12"/>
        </w:rPr>
        <w:t>Carr</w:t>
      </w:r>
      <w:proofErr w:type="spellEnd"/>
      <w:r w:rsidRPr="008E67A3">
        <w:rPr>
          <w:sz w:val="12"/>
        </w:rPr>
        <w:t xml:space="preserve"> (1964, pp. 112, 145) and Hans Morgenthau (1978, pp. 10–11) also perceived international politics as an endless struggle for power, which is nevertheless moderated by the necessity to exercise power prudently to attain one's ends. Theoretically, this line of thinking is consistent with the above propositions about how a rising state should approach its neighbors, both to secure their support and to compel their awe. Unlike </w:t>
      </w:r>
      <w:proofErr w:type="spellStart"/>
      <w:r w:rsidRPr="008E67A3">
        <w:rPr>
          <w:sz w:val="12"/>
        </w:rPr>
        <w:t>Mearsheimer</w:t>
      </w:r>
      <w:proofErr w:type="spellEnd"/>
      <w:r w:rsidRPr="008E67A3">
        <w:rPr>
          <w:sz w:val="12"/>
        </w:rPr>
        <w:t xml:space="preserve">, however, </w:t>
      </w:r>
      <w:proofErr w:type="spellStart"/>
      <w:r w:rsidRPr="008E67A3">
        <w:rPr>
          <w:sz w:val="12"/>
        </w:rPr>
        <w:t>Carr</w:t>
      </w:r>
      <w:proofErr w:type="spellEnd"/>
      <w:r w:rsidRPr="008E67A3">
        <w:rPr>
          <w:sz w:val="12"/>
        </w:rPr>
        <w:t>, Morgenthau, and their adherents believed that a dominating great power could placate a rising competitor and moderate the latter's foreign policy by making sufficient concessions to accommodate its interests (</w:t>
      </w:r>
      <w:proofErr w:type="spellStart"/>
      <w:r w:rsidRPr="008E67A3">
        <w:rPr>
          <w:sz w:val="12"/>
        </w:rPr>
        <w:t>Kirshner</w:t>
      </w:r>
      <w:proofErr w:type="spellEnd"/>
      <w:r w:rsidRPr="008E67A3">
        <w:rPr>
          <w:sz w:val="12"/>
        </w:rPr>
        <w:t xml:space="preserve">, 2012, pp. 65–69). On this point, offensive realism would probably retort: if a reigning power like America has an abiding interest in preserving its primacy over any regional competitors, and if a latecomer like China has an equally dogged determination to vitiate and ultimately eliminate the US sway over its periphery, there seems to be little room for resolving this fundamental clash of interest. Consequently, offensive realism predicts a greater likelihood of conflict between Beijing on the one hand and Washington and its Asian allies on the other. In this regard, the differences between defensive and offensive realism are striking too. Implicitly, defensive realism considers international politics a more peaceful arena wherein the top priority of states is not to maximize power, but to preserve security. Accordingly, states are well-advised to maintain a posture of self-restraint and avoid unnecessarily aggressive or provocative actions that could impact their security negatively (Waltz, 1979, pp. 126–127; see also Taliaferro, 2000). From this perspective, it is in the best interest of a rising state like China to come to terms with American hegemony, as well as to pursue moderate policies toward all its neighbors. Likewise, Washington and its partners should keep signaling their restraint and reassurance to Beijing, to avert a ‘security dilemma’ in which uncertainties about each other's intentions prevent purely security-seeking nations from cooperating to sustain a mutually acceptable status quo order (for this view, see Johnston, 2003, 2013). </w:t>
      </w:r>
      <w:r w:rsidRPr="008E67A3">
        <w:rPr>
          <w:rStyle w:val="StyleUnderline"/>
        </w:rPr>
        <w:t>In the offensive realist view</w:t>
      </w:r>
      <w:r w:rsidRPr="008E67A3">
        <w:rPr>
          <w:sz w:val="12"/>
        </w:rPr>
        <w:t xml:space="preserve">, however, </w:t>
      </w:r>
      <w:r w:rsidRPr="008E67A3">
        <w:rPr>
          <w:rStyle w:val="StyleUnderline"/>
        </w:rPr>
        <w:t>the Achilles' heel of this defensive realist prediction lies in its failure to see that for an ascending power, security does not always consist in the maintenance of the status quo.</w:t>
      </w:r>
      <w:r w:rsidRPr="008E67A3">
        <w:rPr>
          <w:sz w:val="12"/>
        </w:rPr>
        <w:t xml:space="preserve"> Rather, </w:t>
      </w:r>
      <w:r w:rsidRPr="008E67A3">
        <w:rPr>
          <w:rStyle w:val="StyleUnderline"/>
        </w:rPr>
        <w:t>given the lasting strategic distrust between Beijing and Washington, the PRC might find it more advisable to improve its long-term security position by seeking a gradual reduction of American influence</w:t>
      </w:r>
      <w:r w:rsidRPr="008E67A3">
        <w:rPr>
          <w:sz w:val="12"/>
        </w:rPr>
        <w:t xml:space="preserve"> in Asia </w:t>
      </w:r>
      <w:r w:rsidRPr="008E67A3">
        <w:rPr>
          <w:rStyle w:val="StyleUnderline"/>
        </w:rPr>
        <w:t>and forging a new ‘status quo’ in its own favor.</w:t>
      </w:r>
      <w:r w:rsidRPr="008E67A3">
        <w:rPr>
          <w:sz w:val="12"/>
        </w:rPr>
        <w:t xml:space="preserve"> If that is the case, then </w:t>
      </w:r>
      <w:r w:rsidRPr="008E67A3">
        <w:rPr>
          <w:rStyle w:val="Emphasis"/>
        </w:rPr>
        <w:t>Sino–American relations may face stormy times ahead</w:t>
      </w:r>
      <w:r w:rsidRPr="008E67A3">
        <w:rPr>
          <w:sz w:val="12"/>
        </w:rPr>
        <w:t xml:space="preserve">, as the United States obviously has no intention of abandoning its Asian allies and partners to their fate and letting China hold the reins in this vitally important region. Viewed in this light, </w:t>
      </w:r>
      <w:r w:rsidRPr="008E67A3">
        <w:rPr>
          <w:rStyle w:val="Emphasis"/>
        </w:rPr>
        <w:t>offensive realism becomes readily falsifiable in regard to the behavior of a rising China</w:t>
      </w:r>
      <w:r w:rsidRPr="008E67A3">
        <w:rPr>
          <w:rStyle w:val="StyleUnderline"/>
        </w:rPr>
        <w:t>. The theory would be invalid if the PRC customarily welcomes</w:t>
      </w:r>
      <w:r w:rsidRPr="008E67A3">
        <w:rPr>
          <w:sz w:val="12"/>
        </w:rPr>
        <w:t xml:space="preserve">, not just in words but in deeds, </w:t>
      </w:r>
      <w:r w:rsidRPr="008E67A3">
        <w:rPr>
          <w:rStyle w:val="StyleUnderline"/>
        </w:rPr>
        <w:t>a sustained US presence</w:t>
      </w:r>
      <w:r w:rsidRPr="008E67A3">
        <w:rPr>
          <w:sz w:val="12"/>
        </w:rPr>
        <w:t xml:space="preserve"> and leadership role in Asia's security architecture, or if process-tracing reveals that Beijing frequently offers territorial compromises to the neighboring countries without considering the question of having the concerned countries keep the United States at arm's length. </w:t>
      </w:r>
      <w:r w:rsidRPr="008E67A3">
        <w:rPr>
          <w:rStyle w:val="Emphasis"/>
        </w:rPr>
        <w:t>Perusing the empirical record of Chinese foreign policy from the 1950s onward</w:t>
      </w:r>
      <w:r w:rsidRPr="008E67A3">
        <w:rPr>
          <w:sz w:val="12"/>
        </w:rPr>
        <w:t xml:space="preserve">, however, the next section will show that </w:t>
      </w:r>
      <w:r w:rsidRPr="008E67A3">
        <w:rPr>
          <w:rStyle w:val="Emphasis"/>
        </w:rPr>
        <w:t>offensive realism appears to find much sustenance in the PRC's regional diplomacy, as manifested particularly by Beijing's strategy of treating friends and foes differently in territorial disputes.</w:t>
      </w:r>
    </w:p>
    <w:p w:rsidR="00626C1A" w:rsidRDefault="00234E37" w:rsidP="00626C1A">
      <w:pPr>
        <w:pStyle w:val="Heading3"/>
      </w:pPr>
      <w:r>
        <w:t xml:space="preserve">A2: Econ Not K2 </w:t>
      </w:r>
      <w:r w:rsidR="00626C1A">
        <w:t>Hegemony</w:t>
      </w:r>
    </w:p>
    <w:p w:rsidR="00626C1A" w:rsidRDefault="00626C1A" w:rsidP="00626C1A">
      <w:pPr>
        <w:pStyle w:val="Heading4"/>
      </w:pPr>
      <w:r>
        <w:t>Economics are key – escalates to nuclear war</w:t>
      </w:r>
    </w:p>
    <w:p w:rsidR="00626C1A" w:rsidRPr="00062147" w:rsidRDefault="00626C1A" w:rsidP="00626C1A">
      <w:pPr>
        <w:spacing w:after="200" w:line="276" w:lineRule="auto"/>
      </w:pPr>
      <w:proofErr w:type="spellStart"/>
      <w:r w:rsidRPr="00062147">
        <w:rPr>
          <w:rStyle w:val="Style13ptBold"/>
        </w:rPr>
        <w:t>Khalilzad</w:t>
      </w:r>
      <w:proofErr w:type="spellEnd"/>
      <w:r w:rsidRPr="00062147">
        <w:rPr>
          <w:rStyle w:val="Style13ptBold"/>
        </w:rPr>
        <w:t xml:space="preserve"> 11</w:t>
      </w:r>
      <w:r w:rsidRPr="00062147">
        <w:t xml:space="preserve"> (</w:t>
      </w:r>
      <w:proofErr w:type="spellStart"/>
      <w:r w:rsidRPr="00062147">
        <w:t>Zalmay</w:t>
      </w:r>
      <w:proofErr w:type="spellEnd"/>
      <w:r w:rsidRPr="00062147">
        <w:t>, Counselor – Center for Strategic and International Studies, Former U.S. Permanent Representative – United Nations, Former U.S. Ambassador – Iraq, “The Economy and National Security”, National Review, 2-8, http://www.nationalreview.com/articles/259024/economy-and-national-security-zalmay-khalilzad)</w:t>
      </w:r>
    </w:p>
    <w:p w:rsidR="00626C1A" w:rsidRDefault="00626C1A" w:rsidP="00626C1A">
      <w:pPr>
        <w:spacing w:after="200" w:line="276" w:lineRule="auto"/>
        <w:rPr>
          <w:sz w:val="14"/>
        </w:rPr>
      </w:pPr>
      <w:r w:rsidRPr="00062147">
        <w:rPr>
          <w:sz w:val="14"/>
        </w:rPr>
        <w:t xml:space="preserve">Today, </w:t>
      </w:r>
      <w:r w:rsidRPr="00062147">
        <w:rPr>
          <w:rStyle w:val="StyleUnderline"/>
          <w:highlight w:val="yellow"/>
        </w:rPr>
        <w:t>economic</w:t>
      </w:r>
      <w:r w:rsidRPr="00062147">
        <w:rPr>
          <w:sz w:val="14"/>
        </w:rPr>
        <w:t xml:space="preserve"> and fiscal </w:t>
      </w:r>
      <w:r w:rsidRPr="00062147">
        <w:rPr>
          <w:rStyle w:val="StyleUnderline"/>
          <w:highlight w:val="yellow"/>
        </w:rPr>
        <w:t>trends pose the most severe</w:t>
      </w:r>
      <w:r w:rsidRPr="00062147">
        <w:rPr>
          <w:rStyle w:val="StyleUnderline"/>
        </w:rPr>
        <w:t xml:space="preserve"> long-term </w:t>
      </w:r>
      <w:r w:rsidRPr="00062147">
        <w:rPr>
          <w:rStyle w:val="StyleUnderline"/>
          <w:highlight w:val="yellow"/>
        </w:rPr>
        <w:t xml:space="preserve">threat to the </w:t>
      </w:r>
      <w:r w:rsidRPr="00062147">
        <w:rPr>
          <w:rStyle w:val="Emphasis"/>
          <w:highlight w:val="yellow"/>
        </w:rPr>
        <w:t>U</w:t>
      </w:r>
      <w:r w:rsidRPr="00062147">
        <w:rPr>
          <w:sz w:val="14"/>
        </w:rPr>
        <w:t xml:space="preserve">nited </w:t>
      </w:r>
      <w:r w:rsidRPr="00062147">
        <w:rPr>
          <w:rStyle w:val="Emphasis"/>
          <w:highlight w:val="yellow"/>
        </w:rPr>
        <w:t>S</w:t>
      </w:r>
      <w:r w:rsidRPr="00062147">
        <w:rPr>
          <w:sz w:val="14"/>
        </w:rPr>
        <w:t xml:space="preserve">tates’ </w:t>
      </w:r>
      <w:r w:rsidRPr="00062147">
        <w:rPr>
          <w:rStyle w:val="StyleUnderline"/>
        </w:rPr>
        <w:t xml:space="preserve">position </w:t>
      </w:r>
      <w:r w:rsidRPr="00062147">
        <w:rPr>
          <w:rStyle w:val="StyleUnderline"/>
          <w:highlight w:val="yellow"/>
        </w:rPr>
        <w:t>as</w:t>
      </w:r>
      <w:r w:rsidRPr="00062147">
        <w:rPr>
          <w:rStyle w:val="StyleUnderline"/>
        </w:rPr>
        <w:t xml:space="preserve"> global </w:t>
      </w:r>
      <w:r w:rsidRPr="00062147">
        <w:rPr>
          <w:rStyle w:val="StyleUnderline"/>
          <w:highlight w:val="yellow"/>
        </w:rPr>
        <w:t>leader</w:t>
      </w:r>
      <w:r w:rsidRPr="00062147">
        <w:rPr>
          <w:sz w:val="14"/>
        </w:rPr>
        <w:t xml:space="preserve">. While the </w:t>
      </w:r>
      <w:smartTag w:uri="urn:schemas-microsoft-com:office:smarttags" w:element="place">
        <w:smartTag w:uri="urn:schemas-microsoft-com:office:smarttags" w:element="country-region">
          <w:r w:rsidRPr="00062147">
            <w:rPr>
              <w:sz w:val="14"/>
            </w:rPr>
            <w:t>United States</w:t>
          </w:r>
        </w:smartTag>
      </w:smartTag>
      <w:r w:rsidRPr="00062147">
        <w:rPr>
          <w:sz w:val="14"/>
        </w:rPr>
        <w:t xml:space="preserve"> suffers from fiscal imbalances and low economic growth, </w:t>
      </w:r>
      <w:r w:rsidRPr="00062147">
        <w:rPr>
          <w:rStyle w:val="StyleUnderline"/>
          <w:highlight w:val="yellow"/>
        </w:rPr>
        <w:t>the economies of rival powers are developing rapidly.</w:t>
      </w:r>
      <w:r w:rsidRPr="00062147">
        <w:rPr>
          <w:rFonts w:ascii="Courier New" w:hAnsi="Courier New" w:cs="Courier New"/>
          <w:sz w:val="14"/>
        </w:rPr>
        <w:t xml:space="preserve"> The</w:t>
      </w:r>
      <w:r w:rsidRPr="00062147">
        <w:rPr>
          <w:sz w:val="14"/>
        </w:rPr>
        <w:t xml:space="preserve"> continuation of these two </w:t>
      </w:r>
      <w:r w:rsidRPr="00062147">
        <w:rPr>
          <w:rStyle w:val="StyleUnderline"/>
          <w:highlight w:val="yellow"/>
        </w:rPr>
        <w:t>trends could lead to</w:t>
      </w:r>
      <w:r w:rsidRPr="00062147">
        <w:rPr>
          <w:rStyle w:val="StyleUnderline"/>
        </w:rPr>
        <w:t xml:space="preserve"> a shift from</w:t>
      </w:r>
      <w:r w:rsidRPr="00062147">
        <w:rPr>
          <w:sz w:val="14"/>
        </w:rPr>
        <w:t xml:space="preserve"> American </w:t>
      </w:r>
      <w:r w:rsidRPr="00062147">
        <w:rPr>
          <w:rStyle w:val="StyleUnderline"/>
        </w:rPr>
        <w:t>primacy toward a multi-polar global system, leading</w:t>
      </w:r>
      <w:r w:rsidRPr="00062147">
        <w:rPr>
          <w:sz w:val="14"/>
        </w:rPr>
        <w:t xml:space="preserve"> in turn </w:t>
      </w:r>
      <w:r w:rsidRPr="00062147">
        <w:rPr>
          <w:rStyle w:val="StyleUnderline"/>
        </w:rPr>
        <w:t>to increased geopolitical rivalry and</w:t>
      </w:r>
      <w:r w:rsidRPr="00062147">
        <w:rPr>
          <w:sz w:val="14"/>
        </w:rPr>
        <w:t xml:space="preserve"> even </w:t>
      </w:r>
      <w:r w:rsidRPr="00062147">
        <w:rPr>
          <w:rStyle w:val="Emphasis"/>
          <w:highlight w:val="yellow"/>
        </w:rPr>
        <w:t>war among</w:t>
      </w:r>
      <w:r w:rsidRPr="00062147">
        <w:rPr>
          <w:sz w:val="14"/>
        </w:rPr>
        <w:t xml:space="preserve"> the </w:t>
      </w:r>
      <w:r w:rsidRPr="00062147">
        <w:rPr>
          <w:rStyle w:val="Emphasis"/>
          <w:highlight w:val="yellow"/>
        </w:rPr>
        <w:t>great</w:t>
      </w:r>
      <w:r w:rsidRPr="00062147">
        <w:rPr>
          <w:sz w:val="14"/>
          <w:highlight w:val="yellow"/>
        </w:rPr>
        <w:t xml:space="preserve"> </w:t>
      </w:r>
      <w:r w:rsidRPr="00062147">
        <w:rPr>
          <w:rStyle w:val="Emphasis"/>
          <w:highlight w:val="yellow"/>
        </w:rPr>
        <w:t>powers</w:t>
      </w:r>
      <w:r w:rsidRPr="00062147">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w:t>
      </w:r>
      <w:hyperlink r:id="rId88" w:history="1">
        <w:r w:rsidRPr="00062147">
          <w:rPr>
            <w:sz w:val="14"/>
          </w:rPr>
          <w:t>tax</w:t>
        </w:r>
      </w:hyperlink>
      <w:r w:rsidRPr="00062147">
        <w:rPr>
          <w:sz w:val="14"/>
        </w:rPr>
        <w:t xml:space="preserve"> revenues and massive countercyclical spending put the </w:t>
      </w:r>
      <w:smartTag w:uri="urn:schemas-microsoft-com:office:smarttags" w:element="place">
        <w:smartTag w:uri="urn:schemas-microsoft-com:office:smarttags" w:element="country-region">
          <w:r w:rsidRPr="00062147">
            <w:rPr>
              <w:sz w:val="14"/>
            </w:rPr>
            <w:t>U.S.</w:t>
          </w:r>
        </w:smartTag>
      </w:smartTag>
      <w:r w:rsidRPr="00062147">
        <w:rPr>
          <w:sz w:val="14"/>
        </w:rPr>
        <w:t xml:space="preserve"> government on an unsustainable fiscal path. Publicly held national debt rose from 38 to over 60 percent of GDP in three years. </w:t>
      </w:r>
      <w:r w:rsidRPr="00062147">
        <w:rPr>
          <w:rStyle w:val="StyleUnderline"/>
          <w:highlight w:val="yellow"/>
        </w:rPr>
        <w:t>Without faster</w:t>
      </w:r>
      <w:r w:rsidRPr="00062147">
        <w:rPr>
          <w:rStyle w:val="StyleUnderline"/>
        </w:rPr>
        <w:t xml:space="preserve"> economic </w:t>
      </w:r>
      <w:r w:rsidRPr="00062147">
        <w:rPr>
          <w:rStyle w:val="StyleUnderline"/>
          <w:highlight w:val="yellow"/>
        </w:rPr>
        <w:t>growth</w:t>
      </w:r>
      <w:r w:rsidRPr="00062147">
        <w:rPr>
          <w:sz w:val="14"/>
        </w:rPr>
        <w:t xml:space="preserve"> and actions to reduce deficits, </w:t>
      </w:r>
      <w:r w:rsidRPr="00062147">
        <w:rPr>
          <w:rStyle w:val="StyleUnderline"/>
        </w:rPr>
        <w:t xml:space="preserve">publicly held national </w:t>
      </w:r>
      <w:r w:rsidRPr="00062147">
        <w:rPr>
          <w:rStyle w:val="StyleUnderline"/>
          <w:highlight w:val="yellow"/>
        </w:rPr>
        <w:t>debt is projected to reach dangerous proportions</w:t>
      </w:r>
      <w:r w:rsidRPr="00062147">
        <w:rPr>
          <w:rStyle w:val="StyleUnderline"/>
        </w:rPr>
        <w:t>.</w:t>
      </w:r>
      <w:r w:rsidRPr="00062147">
        <w:rPr>
          <w:sz w:val="14"/>
        </w:rPr>
        <w:t xml:space="preserve"> If </w:t>
      </w:r>
      <w:hyperlink r:id="rId89" w:history="1">
        <w:r w:rsidRPr="00062147">
          <w:rPr>
            <w:sz w:val="14"/>
          </w:rPr>
          <w:t>interest rates</w:t>
        </w:r>
      </w:hyperlink>
      <w:r w:rsidRPr="00062147">
        <w:rPr>
          <w:sz w:val="14"/>
        </w:rPr>
        <w:t xml:space="preserve">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w:t>
      </w:r>
      <w:smartTag w:uri="urn:schemas-microsoft-com:office:smarttags" w:element="country-region">
        <w:r w:rsidRPr="00062147">
          <w:rPr>
            <w:sz w:val="14"/>
          </w:rPr>
          <w:t>U.S.</w:t>
        </w:r>
      </w:smartTag>
      <w:r w:rsidRPr="00062147">
        <w:rPr>
          <w:sz w:val="14"/>
        </w:rPr>
        <w:t xml:space="preserve"> debt, the </w:t>
      </w:r>
      <w:smartTag w:uri="urn:schemas-microsoft-com:office:smarttags" w:element="country-region">
        <w:r w:rsidRPr="00062147">
          <w:rPr>
            <w:sz w:val="14"/>
          </w:rPr>
          <w:t>United States</w:t>
        </w:r>
      </w:smartTag>
      <w:r w:rsidRPr="00062147">
        <w:rPr>
          <w:sz w:val="14"/>
        </w:rPr>
        <w:t xml:space="preserve"> would be unable to roll over its outstanding obligations, precipitating a sovereign-debt crisis that would almost certainly compel a radical retrenchment of the </w:t>
      </w:r>
      <w:smartTag w:uri="urn:schemas-microsoft-com:office:smarttags" w:element="place">
        <w:smartTag w:uri="urn:schemas-microsoft-com:office:smarttags" w:element="country-region">
          <w:r w:rsidRPr="00062147">
            <w:rPr>
              <w:sz w:val="14"/>
            </w:rPr>
            <w:t>United States</w:t>
          </w:r>
        </w:smartTag>
      </w:smartTag>
      <w:r w:rsidRPr="00062147">
        <w:rPr>
          <w:sz w:val="14"/>
        </w:rPr>
        <w:t xml:space="preserve"> internationally. Such scenarios would reshape the international order. It was the economic devastation of </w:t>
      </w:r>
      <w:smartTag w:uri="urn:schemas-microsoft-com:office:smarttags" w:element="country-region">
        <w:r w:rsidRPr="00062147">
          <w:rPr>
            <w:sz w:val="14"/>
          </w:rPr>
          <w:t>Britain</w:t>
        </w:r>
      </w:smartTag>
      <w:r w:rsidRPr="00062147">
        <w:rPr>
          <w:sz w:val="14"/>
        </w:rPr>
        <w:t xml:space="preserve"> and </w:t>
      </w:r>
      <w:smartTag w:uri="urn:schemas-microsoft-com:office:smarttags" w:element="place">
        <w:smartTag w:uri="urn:schemas-microsoft-com:office:smarttags" w:element="country-region">
          <w:r w:rsidRPr="00062147">
            <w:rPr>
              <w:sz w:val="14"/>
            </w:rPr>
            <w:t>France</w:t>
          </w:r>
        </w:smartTag>
      </w:smartTag>
      <w:r w:rsidRPr="00062147">
        <w:rPr>
          <w:sz w:val="14"/>
        </w:rPr>
        <w:t xml:space="preserve"> during World War II, as well as the rise of other powers, that led both countries to relinquish their empires. In the late 1960s, British leaders concluded that they lacked the economic capacity to maintain a presence “east of </w:t>
      </w:r>
      <w:smartTag w:uri="urn:schemas-microsoft-com:office:smarttags" w:element="place">
        <w:smartTag w:uri="urn:schemas-microsoft-com:office:smarttags" w:element="City">
          <w:r w:rsidRPr="00062147">
            <w:rPr>
              <w:sz w:val="14"/>
            </w:rPr>
            <w:t>Suez</w:t>
          </w:r>
        </w:smartTag>
      </w:smartTag>
      <w:r w:rsidRPr="00062147">
        <w:rPr>
          <w:sz w:val="14"/>
        </w:rPr>
        <w:t xml:space="preserve">.” Soviet economic weakness, which crystallized under Gorbachev, contributed to their decisions to withdraw from </w:t>
      </w:r>
      <w:smartTag w:uri="urn:schemas-microsoft-com:office:smarttags" w:element="country-region">
        <w:r w:rsidRPr="00062147">
          <w:rPr>
            <w:sz w:val="14"/>
          </w:rPr>
          <w:t>Afghanistan</w:t>
        </w:r>
      </w:smartTag>
      <w:r w:rsidRPr="00062147">
        <w:rPr>
          <w:sz w:val="14"/>
        </w:rPr>
        <w:t xml:space="preserve">, abandon Communist regimes in Eastern Europe, and allow the </w:t>
      </w:r>
      <w:smartTag w:uri="urn:schemas-microsoft-com:office:smarttags" w:element="place">
        <w:r w:rsidRPr="00062147">
          <w:rPr>
            <w:sz w:val="14"/>
          </w:rPr>
          <w:t>Soviet Union</w:t>
        </w:r>
      </w:smartTag>
      <w:r w:rsidRPr="00062147">
        <w:rPr>
          <w:sz w:val="14"/>
        </w:rPr>
        <w:t xml:space="preserve"> to fragment. If the </w:t>
      </w:r>
      <w:smartTag w:uri="urn:schemas-microsoft-com:office:smarttags" w:element="country-region">
        <w:r w:rsidRPr="00062147">
          <w:rPr>
            <w:sz w:val="14"/>
          </w:rPr>
          <w:t>U.S.</w:t>
        </w:r>
      </w:smartTag>
      <w:r w:rsidRPr="00062147">
        <w:rPr>
          <w:sz w:val="14"/>
        </w:rPr>
        <w:t xml:space="preserve"> debt problem goes critical, </w:t>
      </w:r>
      <w:r w:rsidRPr="00062147">
        <w:rPr>
          <w:rStyle w:val="StyleUnderline"/>
        </w:rPr>
        <w:t xml:space="preserve">the </w:t>
      </w:r>
      <w:r w:rsidRPr="00062147">
        <w:rPr>
          <w:rStyle w:val="Emphasis"/>
        </w:rPr>
        <w:t>U</w:t>
      </w:r>
      <w:r w:rsidRPr="00062147">
        <w:rPr>
          <w:sz w:val="14"/>
        </w:rPr>
        <w:t xml:space="preserve">nited </w:t>
      </w:r>
      <w:r w:rsidRPr="00062147">
        <w:rPr>
          <w:rStyle w:val="Emphasis"/>
        </w:rPr>
        <w:t>S</w:t>
      </w:r>
      <w:r w:rsidRPr="00062147">
        <w:rPr>
          <w:sz w:val="14"/>
        </w:rPr>
        <w:t xml:space="preserve">tates </w:t>
      </w:r>
      <w:r w:rsidRPr="00062147">
        <w:rPr>
          <w:rStyle w:val="StyleUnderline"/>
        </w:rPr>
        <w:t>would be compelled to retrench, reducing its military spending and shedding international commitments</w:t>
      </w:r>
      <w:r w:rsidRPr="00062147">
        <w:rPr>
          <w:sz w:val="14"/>
        </w:rPr>
        <w:t xml:space="preserve">. We face this domestic challenge while other major powers are experiencing rapid economic growth. Even though countries such as </w:t>
      </w:r>
      <w:smartTag w:uri="urn:schemas-microsoft-com:office:smarttags" w:element="country-region">
        <w:r w:rsidRPr="00062147">
          <w:rPr>
            <w:sz w:val="14"/>
          </w:rPr>
          <w:t>China</w:t>
        </w:r>
      </w:smartTag>
      <w:r w:rsidRPr="00062147">
        <w:rPr>
          <w:sz w:val="14"/>
        </w:rPr>
        <w:t xml:space="preserve">, </w:t>
      </w:r>
      <w:smartTag w:uri="urn:schemas-microsoft-com:office:smarttags" w:element="country-region">
        <w:r w:rsidRPr="00062147">
          <w:rPr>
            <w:sz w:val="14"/>
          </w:rPr>
          <w:t>India</w:t>
        </w:r>
      </w:smartTag>
      <w:r w:rsidRPr="00062147">
        <w:rPr>
          <w:sz w:val="14"/>
        </w:rPr>
        <w:t xml:space="preserve">, and </w:t>
      </w:r>
      <w:smartTag w:uri="urn:schemas-microsoft-com:office:smarttags" w:element="place">
        <w:smartTag w:uri="urn:schemas-microsoft-com:office:smarttags" w:element="country-region">
          <w:r w:rsidRPr="00062147">
            <w:rPr>
              <w:sz w:val="14"/>
            </w:rPr>
            <w:t>Brazil</w:t>
          </w:r>
        </w:smartTag>
      </w:smartTag>
      <w:r w:rsidRPr="00062147">
        <w:rPr>
          <w:sz w:val="14"/>
        </w:rPr>
        <w:t xml:space="preserve"> have profound political, social, demographic, and economic problems, their economies are growing faster than ours, and this could alter the global distribution of </w:t>
      </w:r>
      <w:hyperlink r:id="rId90" w:history="1">
        <w:r w:rsidRPr="00062147">
          <w:rPr>
            <w:sz w:val="14"/>
          </w:rPr>
          <w:t>power</w:t>
        </w:r>
      </w:hyperlink>
      <w:r w:rsidRPr="00062147">
        <w:rPr>
          <w:sz w:val="14"/>
        </w:rPr>
        <w:t xml:space="preserve">. These trends could in the long term produce a multi-polar world. If </w:t>
      </w:r>
      <w:smartTag w:uri="urn:schemas-microsoft-com:office:smarttags" w:element="place">
        <w:smartTag w:uri="urn:schemas-microsoft-com:office:smarttags" w:element="country-region">
          <w:r w:rsidRPr="00062147">
            <w:rPr>
              <w:sz w:val="14"/>
            </w:rPr>
            <w:t>U.S.</w:t>
          </w:r>
        </w:smartTag>
      </w:smartTag>
      <w:r w:rsidRPr="00062147">
        <w:rPr>
          <w:sz w:val="14"/>
        </w:rPr>
        <w:t xml:space="preserve"> policymakers fail to act and other powers continue to grow, it is not a question of whether but when a new international order will emerge. The closing of the gap between the </w:t>
      </w:r>
      <w:smartTag w:uri="urn:schemas-microsoft-com:office:smarttags" w:element="place">
        <w:smartTag w:uri="urn:schemas-microsoft-com:office:smarttags" w:element="country-region">
          <w:r w:rsidRPr="00062147">
            <w:rPr>
              <w:sz w:val="14"/>
            </w:rPr>
            <w:t>United States</w:t>
          </w:r>
        </w:smartTag>
      </w:smartTag>
      <w:r w:rsidRPr="00062147">
        <w:rPr>
          <w:sz w:val="14"/>
        </w:rPr>
        <w:t xml:space="preserve">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062147">
        <w:rPr>
          <w:rStyle w:val="StyleUnderline"/>
          <w:highlight w:val="yellow"/>
        </w:rPr>
        <w:t>The stakes are high.</w:t>
      </w:r>
      <w:r w:rsidRPr="00062147">
        <w:rPr>
          <w:rStyle w:val="StyleUnderline"/>
        </w:rPr>
        <w:t xml:space="preserve"> In modern history, </w:t>
      </w:r>
      <w:r w:rsidRPr="00062147">
        <w:rPr>
          <w:rStyle w:val="StyleUnderline"/>
          <w:highlight w:val="yellow"/>
        </w:rPr>
        <w:t>the longest period of peace</w:t>
      </w:r>
      <w:r w:rsidRPr="00062147">
        <w:rPr>
          <w:rStyle w:val="StyleUnderline"/>
        </w:rPr>
        <w:t xml:space="preserve"> among the great powers </w:t>
      </w:r>
      <w:r w:rsidRPr="00062147">
        <w:rPr>
          <w:rStyle w:val="StyleUnderline"/>
          <w:highlight w:val="yellow"/>
        </w:rPr>
        <w:t>has been the era of U.S. leadership.</w:t>
      </w:r>
      <w:r w:rsidRPr="00062147">
        <w:rPr>
          <w:rStyle w:val="StyleUnderline"/>
        </w:rPr>
        <w:t xml:space="preserve"> By contrast, multi-polar systems have been unstable, with</w:t>
      </w:r>
      <w:r w:rsidRPr="00062147">
        <w:rPr>
          <w:sz w:val="14"/>
        </w:rPr>
        <w:t xml:space="preserve"> their </w:t>
      </w:r>
      <w:r w:rsidRPr="00062147">
        <w:rPr>
          <w:rStyle w:val="StyleUnderline"/>
        </w:rPr>
        <w:t xml:space="preserve">competitive dynamics resulting in frequent crises and major wars among the great powers. </w:t>
      </w:r>
      <w:r w:rsidRPr="00062147">
        <w:rPr>
          <w:rStyle w:val="StyleUnderline"/>
          <w:highlight w:val="yellow"/>
        </w:rPr>
        <w:t>Failures</w:t>
      </w:r>
      <w:r w:rsidRPr="00062147">
        <w:rPr>
          <w:sz w:val="14"/>
        </w:rPr>
        <w:t xml:space="preserve"> of multi-polar international systems </w:t>
      </w:r>
      <w:r w:rsidRPr="00062147">
        <w:rPr>
          <w:rStyle w:val="StyleUnderline"/>
          <w:highlight w:val="yellow"/>
        </w:rPr>
        <w:t>produced</w:t>
      </w:r>
      <w:r w:rsidRPr="00062147">
        <w:rPr>
          <w:sz w:val="14"/>
        </w:rPr>
        <w:t xml:space="preserve"> both </w:t>
      </w:r>
      <w:r w:rsidRPr="00062147">
        <w:rPr>
          <w:rStyle w:val="Emphasis"/>
          <w:highlight w:val="yellow"/>
        </w:rPr>
        <w:t>world wars</w:t>
      </w:r>
      <w:r w:rsidRPr="00062147">
        <w:rPr>
          <w:rStyle w:val="StyleUnderline"/>
        </w:rPr>
        <w:t xml:space="preserve">. </w:t>
      </w:r>
      <w:r w:rsidRPr="00062147">
        <w:rPr>
          <w:sz w:val="14"/>
        </w:rPr>
        <w:t xml:space="preserve">American retrenchment could have devastating consequences. Without an American security blanket, regional powers could rearm in an attempt to balance against emerging threats. </w:t>
      </w:r>
      <w:r w:rsidRPr="00062147">
        <w:rPr>
          <w:rStyle w:val="StyleUnderline"/>
        </w:rPr>
        <w:t xml:space="preserve">Under this scenario, </w:t>
      </w:r>
      <w:r w:rsidRPr="00062147">
        <w:rPr>
          <w:rStyle w:val="StyleUnderline"/>
          <w:highlight w:val="yellow"/>
        </w:rPr>
        <w:t>there would be a heightened possibility of</w:t>
      </w:r>
      <w:r w:rsidRPr="00062147">
        <w:rPr>
          <w:rStyle w:val="StyleUnderline"/>
        </w:rPr>
        <w:t xml:space="preserve"> </w:t>
      </w:r>
      <w:r w:rsidRPr="00062147">
        <w:rPr>
          <w:rStyle w:val="Emphasis"/>
        </w:rPr>
        <w:t>arms races</w:t>
      </w:r>
      <w:r w:rsidRPr="00062147">
        <w:rPr>
          <w:rStyle w:val="StyleUnderline"/>
        </w:rPr>
        <w:t xml:space="preserve">, </w:t>
      </w:r>
      <w:r w:rsidRPr="00062147">
        <w:rPr>
          <w:rStyle w:val="Emphasis"/>
        </w:rPr>
        <w:t>miscalculation</w:t>
      </w:r>
      <w:r w:rsidRPr="00062147">
        <w:rPr>
          <w:rStyle w:val="StyleUnderline"/>
        </w:rPr>
        <w:t xml:space="preserve">, or other </w:t>
      </w:r>
      <w:r w:rsidRPr="00062147">
        <w:rPr>
          <w:rStyle w:val="Emphasis"/>
          <w:highlight w:val="yellow"/>
        </w:rPr>
        <w:t>crises spiraling into all-out conflict</w:t>
      </w:r>
      <w:r w:rsidRPr="00062147">
        <w:rPr>
          <w:sz w:val="14"/>
        </w:rPr>
        <w:t xml:space="preserve">. Alternatively, in seeking to accommodate the stronger powers, weaker powers may shift their geopolitical posture away from the United States. Either way, hostile states would be emboldened to make </w:t>
      </w:r>
      <w:hyperlink r:id="rId91" w:history="1">
        <w:r w:rsidRPr="00062147">
          <w:rPr>
            <w:rStyle w:val="Hyperlink"/>
            <w:sz w:val="14"/>
          </w:rPr>
          <w:t>aggressive</w:t>
        </w:r>
      </w:hyperlink>
      <w:r w:rsidRPr="00062147">
        <w:rPr>
          <w:sz w:val="14"/>
        </w:rPr>
        <w:t xml:space="preserve"> moves in their regions.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w:t>
      </w:r>
      <w:smartTag w:uri="urn:schemas-microsoft-com:office:smarttags" w:element="country-region">
        <w:r w:rsidRPr="00062147">
          <w:rPr>
            <w:sz w:val="14"/>
          </w:rPr>
          <w:t>China</w:t>
        </w:r>
      </w:smartTag>
      <w:r w:rsidRPr="00062147">
        <w:rPr>
          <w:sz w:val="14"/>
        </w:rPr>
        <w:t xml:space="preserve">’s strategic modernization is aimed, ultimately, at denying the </w:t>
      </w:r>
      <w:smartTag w:uri="urn:schemas-microsoft-com:office:smarttags" w:element="country-region">
        <w:r w:rsidRPr="00062147">
          <w:rPr>
            <w:sz w:val="14"/>
          </w:rPr>
          <w:t>United States</w:t>
        </w:r>
      </w:smartTag>
      <w:r w:rsidRPr="00062147">
        <w:rPr>
          <w:sz w:val="14"/>
        </w:rPr>
        <w:t xml:space="preserve"> access to the seas around </w:t>
      </w:r>
      <w:smartTag w:uri="urn:schemas-microsoft-com:office:smarttags" w:element="place">
        <w:smartTag w:uri="urn:schemas-microsoft-com:office:smarttags" w:element="country-region">
          <w:r w:rsidRPr="00062147">
            <w:rPr>
              <w:sz w:val="14"/>
            </w:rPr>
            <w:t>China</w:t>
          </w:r>
        </w:smartTag>
      </w:smartTag>
      <w:r w:rsidRPr="00062147">
        <w:rPr>
          <w:sz w:val="14"/>
        </w:rPr>
        <w:t xml:space="preserve">. Even as cooperative economic ties in the region have grown, China’s expansive territorial claims — and provocative statements and actions following crises in Korea and incidents at sea — have roiled its relations with South Korea, Japan, India, and Southeast Asian states. Still, the </w:t>
      </w:r>
      <w:smartTag w:uri="urn:schemas-microsoft-com:office:smarttags" w:element="place">
        <w:smartTag w:uri="urn:schemas-microsoft-com:office:smarttags" w:element="country-region">
          <w:r w:rsidRPr="00062147">
            <w:rPr>
              <w:sz w:val="14"/>
            </w:rPr>
            <w:t>United States</w:t>
          </w:r>
        </w:smartTag>
      </w:smartTag>
      <w:r w:rsidRPr="00062147">
        <w:rPr>
          <w:sz w:val="14"/>
        </w:rPr>
        <w:t xml:space="preserve"> is the most significant barrier facing Chinese hegemony and aggression.</w:t>
      </w:r>
    </w:p>
    <w:p w:rsidR="00626C1A" w:rsidRDefault="00626C1A" w:rsidP="00626C1A">
      <w:pPr>
        <w:pStyle w:val="Heading3"/>
      </w:pPr>
      <w:r>
        <w:t xml:space="preserve">A2: </w:t>
      </w:r>
      <w:proofErr w:type="spellStart"/>
      <w:r>
        <w:t>Heg</w:t>
      </w:r>
      <w:proofErr w:type="spellEnd"/>
      <w:r>
        <w:t xml:space="preserve"> Impact Defense</w:t>
      </w:r>
    </w:p>
    <w:p w:rsidR="00626C1A" w:rsidRPr="00093287" w:rsidRDefault="00626C1A" w:rsidP="00626C1A">
      <w:pPr>
        <w:pStyle w:val="Heading4"/>
        <w:rPr>
          <w:rFonts w:cs="Times New Roman"/>
        </w:rPr>
      </w:pPr>
      <w:r>
        <w:rPr>
          <w:rFonts w:cs="Times New Roman"/>
        </w:rPr>
        <w:t>Transition escalates to nukes</w:t>
      </w:r>
    </w:p>
    <w:p w:rsidR="00626C1A" w:rsidRPr="00093287" w:rsidRDefault="00626C1A" w:rsidP="00626C1A">
      <w:r w:rsidRPr="00093287">
        <w:rPr>
          <w:rStyle w:val="Style13ptBold"/>
        </w:rPr>
        <w:t>Müller 8</w:t>
      </w:r>
      <w:r w:rsidRPr="00093287">
        <w:t xml:space="preserve"> (Harold, Director – Peace Research Institute and Professor of International Relations – Frankfurt University, “The Future of Nuclear Weapons in an Interdependent World”, Washington Quarterly, Spring, Lexis)</w:t>
      </w:r>
    </w:p>
    <w:p w:rsidR="00626C1A" w:rsidRPr="00234E37" w:rsidRDefault="00626C1A" w:rsidP="00234E37">
      <w:pPr>
        <w:rPr>
          <w:sz w:val="16"/>
        </w:rPr>
      </w:pPr>
      <w:r w:rsidRPr="00626C1A">
        <w:rPr>
          <w:rStyle w:val="StyleUnderline"/>
          <w:highlight w:val="yellow"/>
        </w:rPr>
        <w:t>A power transition creates dangerous times</w:t>
      </w:r>
      <w:r w:rsidRPr="00626C1A">
        <w:rPr>
          <w:rStyle w:val="StyleUnderline"/>
        </w:rPr>
        <w:t xml:space="preserve">. </w:t>
      </w:r>
      <w:bookmarkStart w:id="1" w:name="fnr9"/>
      <w:r w:rsidRPr="00626C1A">
        <w:rPr>
          <w:sz w:val="16"/>
        </w:rPr>
        <w:fldChar w:fldCharType="begin"/>
      </w:r>
      <w:r w:rsidRPr="00626C1A">
        <w:rPr>
          <w:sz w:val="16"/>
        </w:rPr>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"fnote9" \t "_self" </w:instrText>
      </w:r>
      <w:r w:rsidRPr="00626C1A">
        <w:rPr>
          <w:sz w:val="16"/>
        </w:rPr>
        <w:fldChar w:fldCharType="separate"/>
      </w:r>
      <w:r w:rsidRPr="00626C1A">
        <w:rPr>
          <w:rStyle w:val="Hyperlink"/>
          <w:sz w:val="16"/>
        </w:rPr>
        <w:t>9</w:t>
      </w:r>
      <w:r w:rsidRPr="00626C1A">
        <w:rPr>
          <w:sz w:val="16"/>
        </w:rPr>
        <w:fldChar w:fldCharType="end"/>
      </w:r>
      <w:bookmarkEnd w:id="1"/>
      <w:r w:rsidRPr="00626C1A">
        <w:rPr>
          <w:sz w:val="16"/>
        </w:rPr>
        <w:t xml:space="preserve"> Most challenges to a hegemon in world history, whether successful or not, have precipitated war or a series of wars. Today's interdependence will surely serve to make great powers cautious about armed conflict, but it cannot completely guarantee such a conflict will not occur. </w:t>
      </w:r>
      <w:r w:rsidRPr="00626C1A">
        <w:rPr>
          <w:rStyle w:val="StyleUnderline"/>
          <w:highlight w:val="yellow"/>
        </w:rPr>
        <w:t>Bones of contention exist</w:t>
      </w:r>
      <w:r w:rsidRPr="00626C1A">
        <w:rPr>
          <w:rStyle w:val="StyleUnderline"/>
        </w:rPr>
        <w:t xml:space="preserve">, notably between the United States and China: </w:t>
      </w:r>
      <w:r w:rsidRPr="00626C1A">
        <w:rPr>
          <w:rStyle w:val="StyleUnderline"/>
          <w:highlight w:val="yellow"/>
        </w:rPr>
        <w:t>Taiwan</w:t>
      </w:r>
      <w:r w:rsidRPr="00626C1A">
        <w:rPr>
          <w:rStyle w:val="StyleUnderline"/>
        </w:rPr>
        <w:t xml:space="preserve">, the </w:t>
      </w:r>
      <w:r w:rsidRPr="00626C1A">
        <w:rPr>
          <w:rStyle w:val="StyleUnderline"/>
          <w:highlight w:val="yellow"/>
        </w:rPr>
        <w:t>South China Sea</w:t>
      </w:r>
      <w:r w:rsidRPr="00626C1A">
        <w:rPr>
          <w:rStyle w:val="StyleUnderline"/>
        </w:rPr>
        <w:t xml:space="preserve">, and the competition for </w:t>
      </w:r>
      <w:r w:rsidRPr="00626C1A">
        <w:rPr>
          <w:rStyle w:val="StyleUnderline"/>
          <w:highlight w:val="yellow"/>
        </w:rPr>
        <w:t>Persian Gulf and Central Asia</w:t>
      </w:r>
      <w:r w:rsidRPr="00626C1A">
        <w:rPr>
          <w:rStyle w:val="StyleUnderline"/>
        </w:rPr>
        <w:t>n energy resource</w:t>
      </w:r>
      <w:r w:rsidRPr="00626C1A">
        <w:rPr>
          <w:sz w:val="16"/>
        </w:rPr>
        <w:t xml:space="preserve">s. Although there exists a naive belief that great-power war has been eliminated as a possibility in world politics, exaggerated complacency could become extremely dangerous. </w:t>
      </w:r>
      <w:r w:rsidRPr="00626C1A">
        <w:rPr>
          <w:rStyle w:val="StyleUnderline"/>
          <w:highlight w:val="yellow"/>
        </w:rPr>
        <w:t xml:space="preserve">Interdependence </w:t>
      </w:r>
      <w:r w:rsidRPr="00626C1A">
        <w:rPr>
          <w:rStyle w:val="StyleUnderline"/>
        </w:rPr>
        <w:t xml:space="preserve">itself </w:t>
      </w:r>
      <w:r w:rsidRPr="00626C1A">
        <w:rPr>
          <w:rStyle w:val="StyleUnderline"/>
          <w:highlight w:val="yellow"/>
        </w:rPr>
        <w:t xml:space="preserve">and </w:t>
      </w:r>
      <w:r w:rsidRPr="00626C1A">
        <w:rPr>
          <w:rStyle w:val="StyleUnderline"/>
        </w:rPr>
        <w:t xml:space="preserve">advanced weaponry, </w:t>
      </w:r>
      <w:r w:rsidRPr="00626C1A">
        <w:rPr>
          <w:rStyle w:val="StyleUnderline"/>
          <w:highlight w:val="yellow"/>
        </w:rPr>
        <w:t xml:space="preserve">nuclear weapons </w:t>
      </w:r>
      <w:r w:rsidRPr="00626C1A">
        <w:rPr>
          <w:rStyle w:val="StyleUnderline"/>
        </w:rPr>
        <w:t xml:space="preserve">included, would </w:t>
      </w:r>
      <w:r w:rsidRPr="00626C1A">
        <w:rPr>
          <w:rStyle w:val="StyleUnderline"/>
          <w:highlight w:val="yellow"/>
        </w:rPr>
        <w:t xml:space="preserve">mean </w:t>
      </w:r>
      <w:r w:rsidRPr="00626C1A">
        <w:rPr>
          <w:rStyle w:val="StyleUnderline"/>
        </w:rPr>
        <w:t xml:space="preserve">that a </w:t>
      </w:r>
      <w:r w:rsidRPr="00626C1A">
        <w:rPr>
          <w:rStyle w:val="StyleUnderline"/>
          <w:highlight w:val="yellow"/>
        </w:rPr>
        <w:t xml:space="preserve">violent contest among </w:t>
      </w:r>
      <w:r w:rsidRPr="00626C1A">
        <w:rPr>
          <w:rStyle w:val="StyleUnderline"/>
        </w:rPr>
        <w:t xml:space="preserve">the </w:t>
      </w:r>
      <w:r w:rsidRPr="00626C1A">
        <w:rPr>
          <w:rStyle w:val="StyleUnderline"/>
          <w:highlight w:val="yellow"/>
        </w:rPr>
        <w:t>big powers would be an unmitigated catastrophe</w:t>
      </w:r>
      <w:r w:rsidRPr="00626C1A">
        <w:rPr>
          <w:rStyle w:val="StyleUnderline"/>
        </w:rPr>
        <w:t xml:space="preserve">. The relationships among those powers must be carefully managed if a clash is to be avoided, </w:t>
      </w:r>
      <w:r w:rsidRPr="00626C1A">
        <w:rPr>
          <w:sz w:val="16"/>
        </w:rPr>
        <w:t>and nuclear weapons reductions are an essential contribution to this management.</w:t>
      </w:r>
    </w:p>
    <w:p w:rsidR="00626C1A" w:rsidRDefault="00626C1A" w:rsidP="00626C1A">
      <w:pPr>
        <w:pStyle w:val="Heading4"/>
      </w:pPr>
      <w:r>
        <w:t>Hegemony solves global nuclear war</w:t>
      </w:r>
    </w:p>
    <w:p w:rsidR="00626C1A" w:rsidRPr="000F072C" w:rsidRDefault="00626C1A" w:rsidP="00626C1A">
      <w:proofErr w:type="spellStart"/>
      <w:r w:rsidRPr="0094618B">
        <w:rPr>
          <w:rStyle w:val="Style13ptBold"/>
        </w:rPr>
        <w:t>Khalilzad</w:t>
      </w:r>
      <w:proofErr w:type="spellEnd"/>
      <w:r w:rsidRPr="0094618B">
        <w:rPr>
          <w:rStyle w:val="Style13ptBold"/>
        </w:rPr>
        <w:t xml:space="preserve"> 11</w:t>
      </w:r>
      <w:r>
        <w:t xml:space="preserve"> (</w:t>
      </w:r>
      <w:proofErr w:type="spellStart"/>
      <w:r>
        <w:t>Zalmay</w:t>
      </w:r>
      <w:proofErr w:type="spellEnd"/>
      <w:r>
        <w:t xml:space="preserve">, Counselor – Center for Strategic and International Studies, Former U.S. Permanent Representative – United Nations, Former U.S. Ambassador – Iraq, “The Economy and National Security”, National Review, 2-8, </w:t>
      </w:r>
      <w:r w:rsidRPr="000F072C">
        <w:t>http://www.nationalreview.com/articles/259024/economy-and-national-security-zalmay-khalilzad</w:t>
      </w:r>
      <w:r>
        <w:t>)</w:t>
      </w:r>
    </w:p>
    <w:p w:rsidR="00626C1A" w:rsidRPr="00234E37" w:rsidRDefault="00626C1A" w:rsidP="00626C1A">
      <w:pPr>
        <w:rPr>
          <w:bCs/>
          <w:u w:val="single"/>
        </w:rPr>
      </w:pPr>
      <w:r w:rsidRPr="0094618B">
        <w:rPr>
          <w:rStyle w:val="StyleUnderline"/>
        </w:rPr>
        <w:t>Today, economic and fiscal trends pose the most severe long-term threat to the United States’ position as global leader. While the United States suffers from fiscal imbalances and low economic growth, the economies of rival powers are developing rapidly. The continuation of these two trends could lead to a shift from American primacy toward a multi-polar global system, leading in turn to increased geopolitical rivalry and even war among the great powers</w:t>
      </w:r>
      <w:r w:rsidRPr="00626C1A">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w:t>
      </w:r>
      <w:hyperlink r:id="rId92" w:history="1">
        <w:r w:rsidRPr="00626C1A">
          <w:rPr>
            <w:sz w:val="16"/>
          </w:rPr>
          <w:t>tax</w:t>
        </w:r>
      </w:hyperlink>
      <w:r w:rsidRPr="00626C1A">
        <w:rPr>
          <w:sz w:val="16"/>
        </w:rPr>
        <w:t xml:space="preserve"> revenues and massive countercyclical spending put the </w:t>
      </w:r>
      <w:smartTag w:uri="urn:schemas-microsoft-com:office:smarttags" w:element="place">
        <w:smartTag w:uri="urn:schemas-microsoft-com:office:smarttags" w:element="country-region">
          <w:r w:rsidRPr="00626C1A">
            <w:rPr>
              <w:sz w:val="16"/>
            </w:rPr>
            <w:t>U.S.</w:t>
          </w:r>
        </w:smartTag>
      </w:smartTag>
      <w:r w:rsidRPr="00626C1A">
        <w:rPr>
          <w:sz w:val="16"/>
        </w:rPr>
        <w:t xml:space="preserve"> government on an unsustainable fiscal path. Publicly held national debt  rose from 38 to over 60 percent of GDP in three years. </w:t>
      </w:r>
      <w:r w:rsidRPr="0094618B">
        <w:rPr>
          <w:rStyle w:val="StyleUnderline"/>
        </w:rPr>
        <w:t>Without faster economic growth and actions to reduce deficits, publicly held national debt is projected to reach dangerous proportions.</w:t>
      </w:r>
      <w:r w:rsidRPr="00626C1A">
        <w:rPr>
          <w:sz w:val="16"/>
        </w:rPr>
        <w:t xml:space="preserve"> If </w:t>
      </w:r>
      <w:hyperlink r:id="rId93" w:history="1">
        <w:r w:rsidRPr="00626C1A">
          <w:rPr>
            <w:sz w:val="16"/>
          </w:rPr>
          <w:t>interest rates</w:t>
        </w:r>
      </w:hyperlink>
      <w:r w:rsidRPr="00626C1A">
        <w:rPr>
          <w:sz w:val="16"/>
        </w:rPr>
        <w:t xml:space="preserve">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w:t>
      </w:r>
      <w:smartTag w:uri="urn:schemas-microsoft-com:office:smarttags" w:element="country-region">
        <w:r w:rsidRPr="00626C1A">
          <w:rPr>
            <w:sz w:val="16"/>
          </w:rPr>
          <w:t>U.S.</w:t>
        </w:r>
      </w:smartTag>
      <w:r w:rsidRPr="00626C1A">
        <w:rPr>
          <w:sz w:val="16"/>
        </w:rPr>
        <w:t xml:space="preserve"> debt, the </w:t>
      </w:r>
      <w:smartTag w:uri="urn:schemas-microsoft-com:office:smarttags" w:element="country-region">
        <w:r w:rsidRPr="00626C1A">
          <w:rPr>
            <w:sz w:val="16"/>
          </w:rPr>
          <w:t>United States</w:t>
        </w:r>
      </w:smartTag>
      <w:r w:rsidRPr="00626C1A">
        <w:rPr>
          <w:sz w:val="16"/>
        </w:rPr>
        <w:t xml:space="preserve"> would be unable to roll over its outstanding obligations, precipitating a sovereign-debt crisis that would almost certainly compel a radical retrenchment of the </w:t>
      </w:r>
      <w:smartTag w:uri="urn:schemas-microsoft-com:office:smarttags" w:element="place">
        <w:smartTag w:uri="urn:schemas-microsoft-com:office:smarttags" w:element="country-region">
          <w:r w:rsidRPr="00626C1A">
            <w:rPr>
              <w:sz w:val="16"/>
            </w:rPr>
            <w:t>United States</w:t>
          </w:r>
        </w:smartTag>
      </w:smartTag>
      <w:r w:rsidRPr="00626C1A">
        <w:rPr>
          <w:sz w:val="16"/>
        </w:rPr>
        <w:t xml:space="preserve"> internationally.  Such scenarios would reshape the international order. It was the economic devastation of </w:t>
      </w:r>
      <w:smartTag w:uri="urn:schemas-microsoft-com:office:smarttags" w:element="country-region">
        <w:r w:rsidRPr="00626C1A">
          <w:rPr>
            <w:sz w:val="16"/>
          </w:rPr>
          <w:t>Britain</w:t>
        </w:r>
      </w:smartTag>
      <w:r w:rsidRPr="00626C1A">
        <w:rPr>
          <w:sz w:val="16"/>
        </w:rPr>
        <w:t xml:space="preserve"> and </w:t>
      </w:r>
      <w:smartTag w:uri="urn:schemas-microsoft-com:office:smarttags" w:element="place">
        <w:smartTag w:uri="urn:schemas-microsoft-com:office:smarttags" w:element="country-region">
          <w:r w:rsidRPr="00626C1A">
            <w:rPr>
              <w:sz w:val="16"/>
            </w:rPr>
            <w:t>France</w:t>
          </w:r>
        </w:smartTag>
      </w:smartTag>
      <w:r w:rsidRPr="00626C1A">
        <w:rPr>
          <w:sz w:val="16"/>
        </w:rPr>
        <w:t xml:space="preserve"> during World War II, as well as the rise of other powers, that led both countries to relinquish their empires. In the late 1960s, British leaders concluded that they lacked the economic capacity to maintain a presence “east of </w:t>
      </w:r>
      <w:smartTag w:uri="urn:schemas-microsoft-com:office:smarttags" w:element="place">
        <w:smartTag w:uri="urn:schemas-microsoft-com:office:smarttags" w:element="City">
          <w:r w:rsidRPr="00626C1A">
            <w:rPr>
              <w:sz w:val="16"/>
            </w:rPr>
            <w:t>Suez</w:t>
          </w:r>
        </w:smartTag>
      </w:smartTag>
      <w:r w:rsidRPr="00626C1A">
        <w:rPr>
          <w:sz w:val="16"/>
        </w:rPr>
        <w:t xml:space="preserve">.” Soviet economic weakness, which crystallized under Gorbachev, contributed to their decisions to withdraw from </w:t>
      </w:r>
      <w:smartTag w:uri="urn:schemas-microsoft-com:office:smarttags" w:element="country-region">
        <w:r w:rsidRPr="00626C1A">
          <w:rPr>
            <w:sz w:val="16"/>
          </w:rPr>
          <w:t>Afghanistan</w:t>
        </w:r>
      </w:smartTag>
      <w:r w:rsidRPr="00626C1A">
        <w:rPr>
          <w:sz w:val="16"/>
        </w:rPr>
        <w:t xml:space="preserve">, abandon Communist regimes in Eastern Europe, and allow the </w:t>
      </w:r>
      <w:smartTag w:uri="urn:schemas-microsoft-com:office:smarttags" w:element="place">
        <w:r w:rsidRPr="00626C1A">
          <w:rPr>
            <w:sz w:val="16"/>
          </w:rPr>
          <w:t>Soviet Union</w:t>
        </w:r>
      </w:smartTag>
      <w:r w:rsidRPr="00626C1A">
        <w:rPr>
          <w:sz w:val="16"/>
        </w:rPr>
        <w:t xml:space="preserve"> to fragment. If the </w:t>
      </w:r>
      <w:smartTag w:uri="urn:schemas-microsoft-com:office:smarttags" w:element="country-region">
        <w:r w:rsidRPr="00626C1A">
          <w:rPr>
            <w:sz w:val="16"/>
          </w:rPr>
          <w:t>U.S.</w:t>
        </w:r>
      </w:smartTag>
      <w:r w:rsidRPr="00626C1A">
        <w:rPr>
          <w:sz w:val="16"/>
        </w:rPr>
        <w:t xml:space="preserve"> debt problem goes critical, </w:t>
      </w:r>
      <w:r w:rsidRPr="0094618B">
        <w:rPr>
          <w:rStyle w:val="StyleUnderline"/>
        </w:rPr>
        <w:t>the United States would be compelled to retrench, reducing its military spending and shedding international commitments.</w:t>
      </w:r>
      <w:r w:rsidRPr="00626C1A">
        <w:rPr>
          <w:sz w:val="16"/>
        </w:rPr>
        <w:t xml:space="preserve"> We face this domestic challenge while other major powers are experiencing rapid economic growth. Even though countries such as </w:t>
      </w:r>
      <w:smartTag w:uri="urn:schemas-microsoft-com:office:smarttags" w:element="country-region">
        <w:r w:rsidRPr="00626C1A">
          <w:rPr>
            <w:sz w:val="16"/>
          </w:rPr>
          <w:t>China</w:t>
        </w:r>
      </w:smartTag>
      <w:r w:rsidRPr="00626C1A">
        <w:rPr>
          <w:sz w:val="16"/>
        </w:rPr>
        <w:t xml:space="preserve">, </w:t>
      </w:r>
      <w:smartTag w:uri="urn:schemas-microsoft-com:office:smarttags" w:element="country-region">
        <w:r w:rsidRPr="00626C1A">
          <w:rPr>
            <w:sz w:val="16"/>
          </w:rPr>
          <w:t>India</w:t>
        </w:r>
      </w:smartTag>
      <w:r w:rsidRPr="00626C1A">
        <w:rPr>
          <w:sz w:val="16"/>
        </w:rPr>
        <w:t xml:space="preserve">, and </w:t>
      </w:r>
      <w:smartTag w:uri="urn:schemas-microsoft-com:office:smarttags" w:element="place">
        <w:smartTag w:uri="urn:schemas-microsoft-com:office:smarttags" w:element="country-region">
          <w:r w:rsidRPr="00626C1A">
            <w:rPr>
              <w:sz w:val="16"/>
            </w:rPr>
            <w:t>Brazil</w:t>
          </w:r>
        </w:smartTag>
      </w:smartTag>
      <w:r w:rsidRPr="00626C1A">
        <w:rPr>
          <w:sz w:val="16"/>
        </w:rPr>
        <w:t xml:space="preserve"> have profound political, social, demographic, and economic problems, their economies are growing faster than ours, and this could alter the global distribution of </w:t>
      </w:r>
      <w:hyperlink r:id="rId94" w:history="1">
        <w:r w:rsidRPr="00626C1A">
          <w:rPr>
            <w:sz w:val="16"/>
          </w:rPr>
          <w:t>power</w:t>
        </w:r>
      </w:hyperlink>
      <w:r w:rsidRPr="00626C1A">
        <w:rPr>
          <w:sz w:val="16"/>
        </w:rPr>
        <w:t xml:space="preserve">. These trends could in the long term produce a multi-polar world. If </w:t>
      </w:r>
      <w:smartTag w:uri="urn:schemas-microsoft-com:office:smarttags" w:element="place">
        <w:smartTag w:uri="urn:schemas-microsoft-com:office:smarttags" w:element="country-region">
          <w:r w:rsidRPr="00626C1A">
            <w:rPr>
              <w:sz w:val="16"/>
            </w:rPr>
            <w:t>U.S.</w:t>
          </w:r>
        </w:smartTag>
      </w:smartTag>
      <w:r w:rsidRPr="00626C1A">
        <w:rPr>
          <w:sz w:val="16"/>
        </w:rPr>
        <w:t xml:space="preserve"> policymakers fail to act and other powers continue to grow, it is not a question of whether but when a new international order will emerge. The closing of the gap between the </w:t>
      </w:r>
      <w:smartTag w:uri="urn:schemas-microsoft-com:office:smarttags" w:element="place">
        <w:smartTag w:uri="urn:schemas-microsoft-com:office:smarttags" w:element="country-region">
          <w:r w:rsidRPr="00626C1A">
            <w:rPr>
              <w:sz w:val="16"/>
            </w:rPr>
            <w:t>United States</w:t>
          </w:r>
        </w:smartTag>
      </w:smartTag>
      <w:r w:rsidRPr="00626C1A">
        <w:rPr>
          <w:sz w:val="16"/>
        </w:rPr>
        <w:t xml:space="preserve">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94618B">
        <w:rPr>
          <w:rStyle w:val="StyleUnderline"/>
        </w:rPr>
        <w:t xml:space="preserve">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w:t>
      </w:r>
      <w:hyperlink r:id="rId95" w:history="1">
        <w:r w:rsidRPr="0094618B">
          <w:rPr>
            <w:rStyle w:val="StyleUnderline"/>
          </w:rPr>
          <w:t>aggressive</w:t>
        </w:r>
      </w:hyperlink>
      <w:r w:rsidRPr="0094618B">
        <w:rPr>
          <w:rStyle w:val="StyleUnderline"/>
        </w:rPr>
        <w:t xml:space="preserve"> moves in their regions. As rival powers rise, Asia in particular is likely to emerge as a zone of great-power competition.</w:t>
      </w:r>
      <w:r w:rsidRPr="00626C1A">
        <w:rPr>
          <w:sz w:val="16"/>
        </w:rPr>
        <w:t xml:space="preserve"> </w:t>
      </w:r>
      <w:smartTag w:uri="urn:schemas-microsoft-com:office:smarttags" w:element="place">
        <w:smartTag w:uri="urn:schemas-microsoft-com:office:smarttags" w:element="City">
          <w:r w:rsidRPr="00626C1A">
            <w:rPr>
              <w:sz w:val="16"/>
            </w:rPr>
            <w:t>Beijing</w:t>
          </w:r>
        </w:smartTag>
      </w:smartTag>
      <w:r w:rsidRPr="00626C1A">
        <w:rPr>
          <w:sz w:val="16"/>
        </w:rPr>
        <w:t xml:space="preserve">’s economic rise has enabled a dramatic military buildup focused on acquisitions of naval, cruise, and ballistic missiles, long-range stealth aircraft, and anti-satellite capabilities. </w:t>
      </w:r>
      <w:smartTag w:uri="urn:schemas-microsoft-com:office:smarttags" w:element="country-region">
        <w:r w:rsidRPr="00626C1A">
          <w:rPr>
            <w:sz w:val="16"/>
          </w:rPr>
          <w:t>China</w:t>
        </w:r>
      </w:smartTag>
      <w:r w:rsidRPr="00626C1A">
        <w:rPr>
          <w:sz w:val="16"/>
        </w:rPr>
        <w:t xml:space="preserve">’s strategic modernization is aimed, ultimately, at denying the </w:t>
      </w:r>
      <w:smartTag w:uri="urn:schemas-microsoft-com:office:smarttags" w:element="country-region">
        <w:r w:rsidRPr="00626C1A">
          <w:rPr>
            <w:sz w:val="16"/>
          </w:rPr>
          <w:t>United States</w:t>
        </w:r>
      </w:smartTag>
      <w:r w:rsidRPr="00626C1A">
        <w:rPr>
          <w:sz w:val="16"/>
        </w:rPr>
        <w:t xml:space="preserve"> access to the seas around </w:t>
      </w:r>
      <w:smartTag w:uri="urn:schemas-microsoft-com:office:smarttags" w:element="place">
        <w:smartTag w:uri="urn:schemas-microsoft-com:office:smarttags" w:element="country-region">
          <w:r w:rsidRPr="00626C1A">
            <w:rPr>
              <w:sz w:val="16"/>
            </w:rPr>
            <w:t>China</w:t>
          </w:r>
        </w:smartTag>
      </w:smartTag>
      <w:r w:rsidRPr="00626C1A">
        <w:rPr>
          <w:sz w:val="16"/>
        </w:rPr>
        <w:t>.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980CF2" w:rsidRDefault="00980CF2" w:rsidP="00980CF2">
      <w:pPr>
        <w:pStyle w:val="Heading2"/>
      </w:pPr>
      <w:r>
        <w:t>India</w:t>
      </w:r>
    </w:p>
    <w:p w:rsidR="00626C1A" w:rsidRDefault="00626C1A" w:rsidP="00980CF2">
      <w:pPr>
        <w:pStyle w:val="Heading3"/>
      </w:pPr>
      <w:r>
        <w:t>1NC – India DA</w:t>
      </w:r>
    </w:p>
    <w:p w:rsidR="00626C1A" w:rsidRDefault="00626C1A" w:rsidP="00626C1A">
      <w:pPr>
        <w:pStyle w:val="Heading4"/>
      </w:pPr>
      <w:r>
        <w:t>China slowdown brings Indian growth- five reasons</w:t>
      </w:r>
    </w:p>
    <w:p w:rsidR="00626C1A" w:rsidRPr="00626C1A" w:rsidRDefault="00626C1A" w:rsidP="00626C1A">
      <w:r w:rsidRPr="00626C1A">
        <w:rPr>
          <w:rStyle w:val="Style13ptBold"/>
        </w:rPr>
        <w:t>Sinha 15</w:t>
      </w:r>
      <w:r w:rsidRPr="00626C1A">
        <w:t xml:space="preserve"> (Sunil Sinha is the principal economist and director, public finance, India Ratings and Research, a unit of Fitch Ratings.—“ Five ways India can benefit from China’s slowdown”—qz.com-- http://www.investopedia.com/articles/investing/091515/chinas-economic-collapse-good-us.asp)WHerbst</w:t>
      </w:r>
    </w:p>
    <w:p w:rsidR="00626C1A" w:rsidRDefault="00626C1A" w:rsidP="00626C1A">
      <w:pPr>
        <w:rPr>
          <w:sz w:val="16"/>
        </w:rPr>
      </w:pPr>
      <w:r w:rsidRPr="00E62AEE">
        <w:rPr>
          <w:sz w:val="16"/>
        </w:rPr>
        <w:t xml:space="preserve">With the recent stock market crash, it is clear that </w:t>
      </w:r>
      <w:r w:rsidRPr="00E62AEE">
        <w:rPr>
          <w:rStyle w:val="StyleUnderline"/>
        </w:rPr>
        <w:t>China is in the middle of a crisis</w:t>
      </w:r>
      <w:r w:rsidRPr="00E62AEE">
        <w:rPr>
          <w:sz w:val="16"/>
        </w:rPr>
        <w:t xml:space="preserve">—and there is no easy way out. As the second largest economy in the world that primarily relies on global demand to drive its growth, </w:t>
      </w:r>
      <w:r w:rsidRPr="00055369">
        <w:rPr>
          <w:b/>
          <w:sz w:val="16"/>
          <w:u w:val="single"/>
        </w:rPr>
        <w:t>C</w:t>
      </w:r>
      <w:r w:rsidRPr="00055369">
        <w:rPr>
          <w:rStyle w:val="StyleUnderline"/>
        </w:rPr>
        <w:t>h</w:t>
      </w:r>
      <w:r w:rsidRPr="00E62AEE">
        <w:rPr>
          <w:rStyle w:val="StyleUnderline"/>
        </w:rPr>
        <w:t>ina’s slowdown will have repercussions not only for India, but also for the entire world.</w:t>
      </w:r>
      <w:r w:rsidRPr="00E62AEE">
        <w:rPr>
          <w:rStyle w:val="StyleUnderline"/>
          <w:sz w:val="12"/>
        </w:rPr>
        <w:t xml:space="preserve">¶ </w:t>
      </w:r>
      <w:r w:rsidRPr="00E62AEE">
        <w:rPr>
          <w:sz w:val="16"/>
        </w:rPr>
        <w:t xml:space="preserve">However, </w:t>
      </w:r>
      <w:r w:rsidRPr="00E62AEE">
        <w:rPr>
          <w:rStyle w:val="StyleUnderline"/>
        </w:rPr>
        <w:t>in the midst of this crisis, there is also an opportunity for India.</w:t>
      </w:r>
      <w:r w:rsidRPr="00E62AEE">
        <w:rPr>
          <w:rStyle w:val="StyleUnderline"/>
          <w:sz w:val="12"/>
        </w:rPr>
        <w:t xml:space="preserve">¶ </w:t>
      </w:r>
      <w:r w:rsidRPr="00E62AEE">
        <w:rPr>
          <w:rStyle w:val="StyleUnderline"/>
        </w:rPr>
        <w:t>First, India stands to gain due to cheaper global commodity prices</w:t>
      </w:r>
      <w:r w:rsidRPr="00E62AEE">
        <w:rPr>
          <w:sz w:val="16"/>
        </w:rPr>
        <w:t xml:space="preserve">, particularly crude that has crashed lately in view of Chinese growth slowdown. </w:t>
      </w:r>
      <w:r w:rsidRPr="00E62AEE">
        <w:rPr>
          <w:rStyle w:val="StyleUnderline"/>
        </w:rPr>
        <w:t>Cheaper crude, besides cushioning India’s current account, will be a huge positive for the government finances.</w:t>
      </w:r>
      <w:r w:rsidRPr="00E62AEE">
        <w:rPr>
          <w:sz w:val="16"/>
        </w:rPr>
        <w:t xml:space="preserve"> The oil subsidy of Rs30,000 crore for the 2016 financial year was calculated assuming an average price of $70 per barrel for the Indian crude basket.</w:t>
      </w:r>
      <w:r w:rsidRPr="00E62AEE">
        <w:rPr>
          <w:sz w:val="12"/>
        </w:rPr>
        <w:t>¶</w:t>
      </w:r>
      <w:r w:rsidRPr="00E62AEE">
        <w:rPr>
          <w:sz w:val="16"/>
        </w:rPr>
        <w:t xml:space="preserve"> However, </w:t>
      </w:r>
      <w:r w:rsidRPr="00E62AEE">
        <w:rPr>
          <w:rStyle w:val="StyleUnderline"/>
        </w:rPr>
        <w:t>it is likely to go much lower than this</w:t>
      </w:r>
      <w:r w:rsidRPr="00E62AEE">
        <w:rPr>
          <w:sz w:val="16"/>
        </w:rPr>
        <w:t xml:space="preserve">. If we assume the average cost of Indian crude basket to be $55 per barrel, crude imports of 191.806 million metric </w:t>
      </w:r>
      <w:proofErr w:type="spellStart"/>
      <w:r w:rsidRPr="00E62AEE">
        <w:rPr>
          <w:sz w:val="16"/>
        </w:rPr>
        <w:t>tonnes</w:t>
      </w:r>
      <w:proofErr w:type="spellEnd"/>
      <w:r w:rsidRPr="00E62AEE">
        <w:rPr>
          <w:sz w:val="16"/>
        </w:rPr>
        <w:t xml:space="preserve"> (MMT)—in the 2015 fiscal, imports were 189.432 MMT—and an average exchange rate of Rs64.5 per US dollar, then </w:t>
      </w:r>
      <w:r w:rsidRPr="00E62AEE">
        <w:rPr>
          <w:rStyle w:val="StyleUnderline"/>
        </w:rPr>
        <w:t>the total savings on oil subsidy for the government in 2015-16 alone would be Rs18,750</w:t>
      </w:r>
      <w:r w:rsidRPr="00E62AEE">
        <w:rPr>
          <w:sz w:val="16"/>
        </w:rPr>
        <w:t xml:space="preserve"> crore. </w:t>
      </w:r>
      <w:r w:rsidRPr="00E62AEE">
        <w:rPr>
          <w:rStyle w:val="StyleUnderline"/>
        </w:rPr>
        <w:t xml:space="preserve">This additional fiscal space could be </w:t>
      </w:r>
      <w:proofErr w:type="spellStart"/>
      <w:r w:rsidRPr="00E62AEE">
        <w:rPr>
          <w:rStyle w:val="StyleUnderline"/>
        </w:rPr>
        <w:t>utilised</w:t>
      </w:r>
      <w:proofErr w:type="spellEnd"/>
      <w:r w:rsidRPr="00E62AEE">
        <w:rPr>
          <w:rStyle w:val="StyleUnderline"/>
        </w:rPr>
        <w:t xml:space="preserve"> for higher capital expenditure and </w:t>
      </w:r>
      <w:proofErr w:type="spellStart"/>
      <w:r w:rsidRPr="00E62AEE">
        <w:rPr>
          <w:rStyle w:val="StyleUnderline"/>
        </w:rPr>
        <w:t>recapitalisation</w:t>
      </w:r>
      <w:proofErr w:type="spellEnd"/>
      <w:r w:rsidRPr="00E62AEE">
        <w:rPr>
          <w:rStyle w:val="StyleUnderline"/>
        </w:rPr>
        <w:t xml:space="preserve"> of public sector banks.</w:t>
      </w:r>
      <w:r w:rsidRPr="00E62AEE">
        <w:rPr>
          <w:rStyle w:val="StyleUnderline"/>
          <w:sz w:val="12"/>
        </w:rPr>
        <w:t xml:space="preserve">¶ </w:t>
      </w:r>
      <w:r w:rsidRPr="00E62AEE">
        <w:rPr>
          <w:rStyle w:val="StyleUnderline"/>
        </w:rPr>
        <w:t xml:space="preserve">Second, cheap </w:t>
      </w:r>
      <w:r w:rsidRPr="00E62AEE">
        <w:rPr>
          <w:sz w:val="16"/>
        </w:rPr>
        <w:t xml:space="preserve">global crude and commodity </w:t>
      </w:r>
      <w:r w:rsidRPr="00E62AEE">
        <w:rPr>
          <w:rStyle w:val="StyleUnderline"/>
        </w:rPr>
        <w:t>prices mean that</w:t>
      </w:r>
      <w:r w:rsidRPr="00E62AEE">
        <w:rPr>
          <w:sz w:val="16"/>
        </w:rPr>
        <w:t xml:space="preserve"> the imported component of </w:t>
      </w:r>
      <w:r w:rsidRPr="00E62AEE">
        <w:rPr>
          <w:rStyle w:val="StyleUnderline"/>
        </w:rPr>
        <w:t>inflation will also be lower.</w:t>
      </w:r>
      <w:r w:rsidRPr="00E62AEE">
        <w:rPr>
          <w:sz w:val="16"/>
        </w:rPr>
        <w:t xml:space="preserve"> In fact, its impact is clearly visible in the wholesale price index, which has been showing negative growth for nine consecutive months now, mainly due to high deflation in minerals and mineral oil.</w:t>
      </w:r>
      <w:r w:rsidRPr="00E62AEE">
        <w:rPr>
          <w:sz w:val="12"/>
        </w:rPr>
        <w:t>¶</w:t>
      </w:r>
      <w:r w:rsidRPr="00E62AEE">
        <w:rPr>
          <w:sz w:val="16"/>
        </w:rPr>
        <w:t xml:space="preserve"> </w:t>
      </w:r>
      <w:r w:rsidRPr="00E62AEE">
        <w:rPr>
          <w:rStyle w:val="StyleUnderline"/>
        </w:rPr>
        <w:t>Third, cheap</w:t>
      </w:r>
      <w:r w:rsidRPr="00E62AEE">
        <w:rPr>
          <w:sz w:val="16"/>
        </w:rPr>
        <w:t xml:space="preserve"> global crude and commodity </w:t>
      </w:r>
      <w:r w:rsidRPr="00E62AEE">
        <w:rPr>
          <w:rStyle w:val="StyleUnderline"/>
        </w:rPr>
        <w:t>prices mean lower input costs translating into higher profit margins for many Indian corporates.</w:t>
      </w:r>
      <w:r w:rsidRPr="00E62AEE">
        <w:rPr>
          <w:sz w:val="16"/>
        </w:rPr>
        <w:t xml:space="preserve"> This will be a major respite for them. Due to depressed domestic demand, they had been struggling with their pricing power over the past few years, and were not able to pass on the increased cost. This was also getting reflected in core (non-food manufacturing) inflation remaining either low or negative.</w:t>
      </w:r>
      <w:r w:rsidRPr="00E62AEE">
        <w:rPr>
          <w:sz w:val="12"/>
        </w:rPr>
        <w:t>¶</w:t>
      </w:r>
      <w:r w:rsidRPr="00E62AEE">
        <w:rPr>
          <w:sz w:val="16"/>
        </w:rPr>
        <w:t xml:space="preserve"> </w:t>
      </w:r>
      <w:r w:rsidRPr="00E62AEE">
        <w:rPr>
          <w:rStyle w:val="StyleUnderline"/>
        </w:rPr>
        <w:t>Fourth</w:t>
      </w:r>
      <w:r w:rsidRPr="00E62AEE">
        <w:rPr>
          <w:sz w:val="16"/>
        </w:rPr>
        <w:t xml:space="preserve">, with the government of India </w:t>
      </w:r>
      <w:proofErr w:type="spellStart"/>
      <w:r w:rsidRPr="00E62AEE">
        <w:rPr>
          <w:sz w:val="16"/>
        </w:rPr>
        <w:t>focussing</w:t>
      </w:r>
      <w:proofErr w:type="spellEnd"/>
      <w:r w:rsidRPr="00E62AEE">
        <w:rPr>
          <w:sz w:val="16"/>
        </w:rPr>
        <w:t xml:space="preserve"> on “Make in India,” </w:t>
      </w:r>
      <w:r w:rsidRPr="00E62AEE">
        <w:rPr>
          <w:rStyle w:val="StyleUnderline"/>
        </w:rPr>
        <w:t xml:space="preserve">this may be the time to provide impetus to manufacturing and even invite Chinese companies to set up manufacturing base in India. </w:t>
      </w:r>
      <w:r w:rsidRPr="00E62AEE">
        <w:rPr>
          <w:sz w:val="16"/>
        </w:rPr>
        <w:t>However, this may require fast-tracking several pending economic reforms and easing the norms for doing business in India.</w:t>
      </w:r>
      <w:r w:rsidRPr="00E62AEE">
        <w:rPr>
          <w:sz w:val="12"/>
        </w:rPr>
        <w:t>¶</w:t>
      </w:r>
      <w:r w:rsidRPr="00E62AEE">
        <w:rPr>
          <w:sz w:val="16"/>
        </w:rPr>
        <w:t xml:space="preserve"> </w:t>
      </w:r>
      <w:r w:rsidRPr="00E62AEE">
        <w:rPr>
          <w:rStyle w:val="StyleUnderline"/>
        </w:rPr>
        <w:t>Fifth, a slowdown in the Chinese economy would</w:t>
      </w:r>
      <w:r w:rsidRPr="00E62AEE">
        <w:rPr>
          <w:sz w:val="16"/>
        </w:rPr>
        <w:t xml:space="preserve"> also </w:t>
      </w:r>
      <w:r w:rsidRPr="00E62AEE">
        <w:rPr>
          <w:rStyle w:val="StyleUnderline"/>
        </w:rPr>
        <w:t xml:space="preserve">mean that global finance and capital would look for new growth </w:t>
      </w:r>
      <w:proofErr w:type="spellStart"/>
      <w:r w:rsidRPr="00E62AEE">
        <w:rPr>
          <w:rStyle w:val="StyleUnderline"/>
        </w:rPr>
        <w:t>centres</w:t>
      </w:r>
      <w:proofErr w:type="spellEnd"/>
      <w:r w:rsidRPr="00E62AEE">
        <w:rPr>
          <w:rStyle w:val="StyleUnderline"/>
        </w:rPr>
        <w:t xml:space="preserve"> to invest. By providing an</w:t>
      </w:r>
      <w:r w:rsidRPr="00E62AEE">
        <w:rPr>
          <w:sz w:val="16"/>
        </w:rPr>
        <w:t xml:space="preserve"> attractive </w:t>
      </w:r>
      <w:r w:rsidRPr="00E62AEE">
        <w:rPr>
          <w:rStyle w:val="Emphasis"/>
        </w:rPr>
        <w:t>alternative to China</w:t>
      </w:r>
      <w:r w:rsidRPr="00E62AEE">
        <w:rPr>
          <w:sz w:val="16"/>
        </w:rPr>
        <w:t xml:space="preserve">, </w:t>
      </w:r>
      <w:r w:rsidRPr="00E62AEE">
        <w:rPr>
          <w:rStyle w:val="StyleUnderline"/>
        </w:rPr>
        <w:t>India can have a much bigger pie of global capital</w:t>
      </w:r>
      <w:r w:rsidRPr="00E62AEE">
        <w:rPr>
          <w:sz w:val="16"/>
        </w:rPr>
        <w:t>, which in any case it needs to fund its huge infrastructure funding requirement.</w:t>
      </w:r>
    </w:p>
    <w:p w:rsidR="00626C1A" w:rsidRDefault="00626C1A" w:rsidP="00626C1A">
      <w:pPr>
        <w:pStyle w:val="Heading4"/>
      </w:pPr>
      <w:r>
        <w:t>Indian economic decline spurs aggression and miscalculation. It increases risk of nuclear war.</w:t>
      </w:r>
    </w:p>
    <w:p w:rsidR="00626C1A" w:rsidRPr="00301171" w:rsidRDefault="00626C1A" w:rsidP="00626C1A">
      <w:pPr>
        <w:rPr>
          <w:sz w:val="18"/>
          <w:szCs w:val="18"/>
        </w:rPr>
      </w:pPr>
      <w:r w:rsidRPr="00301171">
        <w:rPr>
          <w:rStyle w:val="Style13ptBold"/>
        </w:rPr>
        <w:t>Camp ‘14</w:t>
      </w:r>
      <w:r>
        <w:rPr>
          <w:rStyle w:val="Style13ptBold"/>
        </w:rPr>
        <w:t xml:space="preserve"> </w:t>
      </w:r>
      <w:r w:rsidRPr="00301171">
        <w:rPr>
          <w:sz w:val="18"/>
          <w:szCs w:val="18"/>
        </w:rPr>
        <w:t>Donald Camp was most recently the senior adviser on South and Central Asia at the U.S. mission to the United Nations in 2012. He was senior director for South and Central Asia on the National Security Council staff through August 2009. Prior to that, he was principal deputy assistant secretary for South and Central Asia. “Regional Dynamics and Strategic Concerns in South Asia India’s Role” A Background Paper of the CSIS Program on Crisis, Conflict, and Cooperation January 2014 - http://csis.org/files/publication/140124_Camp_India_Web.pdf</w:t>
      </w:r>
    </w:p>
    <w:p w:rsidR="00626C1A" w:rsidRPr="00301171" w:rsidRDefault="00626C1A" w:rsidP="00626C1A">
      <w:pPr>
        <w:rPr>
          <w:sz w:val="14"/>
        </w:rPr>
      </w:pPr>
      <w:r w:rsidRPr="00626C1A">
        <w:rPr>
          <w:sz w:val="14"/>
        </w:rPr>
        <w:t>The worst-case scenario</w:t>
      </w:r>
      <w:r w:rsidRPr="00626C1A">
        <w:rPr>
          <w:rStyle w:val="StyleUnderline"/>
        </w:rPr>
        <w:t>, a nuclear exchange</w:t>
      </w:r>
      <w:r w:rsidRPr="00626C1A">
        <w:rPr>
          <w:sz w:val="14"/>
        </w:rPr>
        <w:t xml:space="preserve">, </w:t>
      </w:r>
      <w:r w:rsidRPr="00626C1A">
        <w:rPr>
          <w:rStyle w:val="StyleUnderline"/>
        </w:rPr>
        <w:t xml:space="preserve">is </w:t>
      </w:r>
      <w:r w:rsidRPr="00626C1A">
        <w:rPr>
          <w:sz w:val="14"/>
        </w:rPr>
        <w:t xml:space="preserve">by most estimates very unlikely, but </w:t>
      </w:r>
      <w:r w:rsidRPr="00626C1A">
        <w:rPr>
          <w:rStyle w:val="StyleUnderline"/>
        </w:rPr>
        <w:t>hardly impossible.</w:t>
      </w:r>
      <w:r w:rsidRPr="00626C1A">
        <w:rPr>
          <w:sz w:val="14"/>
        </w:rPr>
        <w:t xml:space="preserve"> Attacks by terrorists on Pakistani military bases, so far unsuccessful, have raised Indian concern about a seizure of nuclear materials. Equally </w:t>
      </w:r>
      <w:r w:rsidRPr="00626C1A">
        <w:rPr>
          <w:rStyle w:val="StyleUnderline"/>
        </w:rPr>
        <w:t>worrisome is Indian and Pakistani misunderstanding of what constitutes their respective redlines for a nuclear response. If Pakistani leaders, for instance, perceived that a conventional conflict was threatening th</w:t>
      </w:r>
      <w:r w:rsidRPr="00626C1A">
        <w:rPr>
          <w:sz w:val="14"/>
        </w:rPr>
        <w:t xml:space="preserve">e unity or existence of the </w:t>
      </w:r>
      <w:r w:rsidRPr="00626C1A">
        <w:rPr>
          <w:rStyle w:val="StyleUnderline"/>
        </w:rPr>
        <w:t xml:space="preserve">nation, they might resort to a nuclear warning shot. </w:t>
      </w:r>
      <w:r w:rsidRPr="00626C1A">
        <w:rPr>
          <w:sz w:val="14"/>
        </w:rPr>
        <w:t xml:space="preserve">Conflict with Pakistan spells disaster for India’s hopes for the near future. </w:t>
      </w:r>
      <w:r w:rsidRPr="00626C1A">
        <w:rPr>
          <w:rStyle w:val="StyleUnderline"/>
        </w:rPr>
        <w:t>Wars in the past</w:t>
      </w:r>
      <w:r w:rsidRPr="00626C1A">
        <w:rPr>
          <w:sz w:val="14"/>
        </w:rPr>
        <w:t xml:space="preserve"> (against China in 1962 and Pakistan in 1965 and 1972) </w:t>
      </w:r>
      <w:r w:rsidRPr="00626C1A">
        <w:rPr>
          <w:rStyle w:val="StyleUnderline"/>
        </w:rPr>
        <w:t>have stirred patriotic and nationalist fervor</w:t>
      </w:r>
      <w:r w:rsidRPr="00626C1A">
        <w:rPr>
          <w:sz w:val="14"/>
        </w:rPr>
        <w:t xml:space="preserve">. A new war may not follow the same path. The Indian economy, increasingly interdependent with Asia and the West, would suffer a sharp and immediate blow at a time of conflict. </w:t>
      </w:r>
      <w:r w:rsidRPr="00626C1A">
        <w:rPr>
          <w:rStyle w:val="StyleUnderline"/>
        </w:rPr>
        <w:t>The economic plight of the relatively poorer Muslim community</w:t>
      </w:r>
      <w:r w:rsidRPr="00626C1A">
        <w:rPr>
          <w:sz w:val="14"/>
        </w:rPr>
        <w:t xml:space="preserve"> combined with a Pakistan war </w:t>
      </w:r>
      <w:r w:rsidRPr="00626C1A">
        <w:rPr>
          <w:rStyle w:val="StyleUnderline"/>
        </w:rPr>
        <w:t>could produce India’s ethnic nightmare</w:t>
      </w:r>
      <w:r w:rsidRPr="00626C1A">
        <w:rPr>
          <w:sz w:val="14"/>
        </w:rPr>
        <w:t xml:space="preserve">—a radicalization of elements of that community with some turning to domestic terrorism. </w:t>
      </w:r>
      <w:r w:rsidRPr="00626C1A">
        <w:rPr>
          <w:rStyle w:val="StyleUnderline"/>
        </w:rPr>
        <w:t xml:space="preserve">This scenario is the </w:t>
      </w:r>
      <w:r w:rsidRPr="00626C1A">
        <w:rPr>
          <w:rStyle w:val="Emphasis"/>
        </w:rPr>
        <w:t>most likely to lead to</w:t>
      </w:r>
      <w:r w:rsidRPr="00626C1A">
        <w:rPr>
          <w:rStyle w:val="StyleUnderline"/>
        </w:rPr>
        <w:t xml:space="preserve"> </w:t>
      </w:r>
      <w:r w:rsidRPr="00626C1A">
        <w:rPr>
          <w:sz w:val="14"/>
        </w:rPr>
        <w:t>regional instability and</w:t>
      </w:r>
      <w:r w:rsidRPr="00626C1A">
        <w:rPr>
          <w:rStyle w:val="StyleUnderline"/>
        </w:rPr>
        <w:t xml:space="preserve"> </w:t>
      </w:r>
      <w:r w:rsidRPr="00626C1A">
        <w:rPr>
          <w:rStyle w:val="Emphasis"/>
        </w:rPr>
        <w:t>conflict</w:t>
      </w:r>
      <w:r w:rsidRPr="00626C1A">
        <w:rPr>
          <w:rStyle w:val="StyleUnderline"/>
        </w:rPr>
        <w:t>.</w:t>
      </w:r>
      <w:r w:rsidRPr="00626C1A">
        <w:rPr>
          <w:sz w:val="14"/>
        </w:rPr>
        <w:t xml:space="preserve"> </w:t>
      </w:r>
      <w:r w:rsidRPr="00626C1A">
        <w:rPr>
          <w:rStyle w:val="StyleUnderline"/>
        </w:rPr>
        <w:t>India has been a force for stability in the region but</w:t>
      </w:r>
      <w:r w:rsidRPr="00626C1A">
        <w:rPr>
          <w:sz w:val="14"/>
        </w:rPr>
        <w:t xml:space="preserve"> increased violence and terrorism at home—with </w:t>
      </w:r>
      <w:r w:rsidRPr="00626C1A">
        <w:rPr>
          <w:rStyle w:val="Emphasis"/>
        </w:rPr>
        <w:t>dramatically lowered economic growth</w:t>
      </w:r>
      <w:r w:rsidRPr="00626C1A">
        <w:rPr>
          <w:sz w:val="14"/>
        </w:rPr>
        <w:t>—</w:t>
      </w:r>
      <w:r w:rsidRPr="00626C1A">
        <w:rPr>
          <w:rStyle w:val="StyleUnderline"/>
        </w:rPr>
        <w:t>is a recipe for a more</w:t>
      </w:r>
      <w:r w:rsidRPr="00626C1A">
        <w:rPr>
          <w:sz w:val="14"/>
        </w:rPr>
        <w:t xml:space="preserve"> jingoistic and </w:t>
      </w:r>
      <w:r w:rsidRPr="00626C1A">
        <w:rPr>
          <w:rStyle w:val="StyleUnderline"/>
        </w:rPr>
        <w:t>aggressive government,</w:t>
      </w:r>
      <w:r w:rsidRPr="00626C1A">
        <w:rPr>
          <w:sz w:val="14"/>
        </w:rPr>
        <w:t xml:space="preserve"> supported by Hindu revivalists and an angry and aggressive civil society.</w:t>
      </w:r>
    </w:p>
    <w:p w:rsidR="00626C1A" w:rsidRDefault="00626C1A" w:rsidP="00626C1A">
      <w:pPr>
        <w:pStyle w:val="Heading4"/>
      </w:pPr>
      <w:r>
        <w:t>Indo/Pak war causes extinction</w:t>
      </w:r>
    </w:p>
    <w:p w:rsidR="00626C1A" w:rsidRPr="00E37008" w:rsidRDefault="00626C1A" w:rsidP="00626C1A">
      <w:proofErr w:type="spellStart"/>
      <w:r w:rsidRPr="007D0CEB">
        <w:rPr>
          <w:rStyle w:val="Style13ptBold"/>
        </w:rPr>
        <w:t>Robock</w:t>
      </w:r>
      <w:proofErr w:type="spellEnd"/>
      <w:r w:rsidRPr="007D0CEB">
        <w:rPr>
          <w:rStyle w:val="Style13ptBold"/>
        </w:rPr>
        <w:t xml:space="preserve"> 10</w:t>
      </w:r>
      <w:r>
        <w:t xml:space="preserve"> – </w:t>
      </w:r>
      <w:r w:rsidRPr="000C6E26">
        <w:t>Alan</w:t>
      </w:r>
      <w:r>
        <w:t>,</w:t>
      </w:r>
      <w:r w:rsidRPr="000C6E26">
        <w:t xml:space="preserve"> Professor of Climatology at Rutgers University and Associate Director of the Center for Environmental Prediction and Owen Brian Toon, chair of the department of atmospheric and oceanic sciences at the University of Colorado at Boulder and a fellow of the Laboratory for Atmospheric and Space Physics, fellow of the American Meteorological Society and the American Geophysical Union, “Local War, Global Suffering,” Scientific American, January, http://climate.envsci.rutgers.edu/pdf/RobockToonSciAmJan2010.pdf</w:t>
      </w:r>
    </w:p>
    <w:p w:rsidR="00626C1A" w:rsidRPr="00A51118" w:rsidRDefault="00626C1A" w:rsidP="00626C1A">
      <w:pPr>
        <w:rPr>
          <w:sz w:val="16"/>
          <w:szCs w:val="20"/>
        </w:rPr>
      </w:pPr>
      <w:r w:rsidRPr="00A51118">
        <w:rPr>
          <w:sz w:val="16"/>
          <w:szCs w:val="20"/>
        </w:rPr>
        <w:t>Abolition: The Only Policy</w:t>
      </w:r>
    </w:p>
    <w:p w:rsidR="00626C1A" w:rsidRPr="00A51118" w:rsidRDefault="00626C1A" w:rsidP="00626C1A">
      <w:pPr>
        <w:rPr>
          <w:rStyle w:val="underline"/>
          <w:szCs w:val="20"/>
        </w:rPr>
      </w:pPr>
      <w:r w:rsidRPr="00A51118">
        <w:rPr>
          <w:sz w:val="16"/>
          <w:szCs w:val="20"/>
        </w:rPr>
        <w:t xml:space="preserve">People have several incorrect impressions about nuclear winter. One is that the climatic effects were disproved; this is just not true [see sidebar on page 78]. Another is that the world would experience “nuclear autumn” instead of winter. But our </w:t>
      </w:r>
      <w:r w:rsidRPr="00A51118">
        <w:rPr>
          <w:rStyle w:val="underline"/>
          <w:szCs w:val="20"/>
        </w:rPr>
        <w:t xml:space="preserve">new calculations show that the </w:t>
      </w:r>
      <w:r w:rsidRPr="00B35840">
        <w:rPr>
          <w:rStyle w:val="underline"/>
          <w:szCs w:val="20"/>
          <w:highlight w:val="yellow"/>
        </w:rPr>
        <w:t>climate effects even of</w:t>
      </w:r>
      <w:r w:rsidRPr="00A51118">
        <w:rPr>
          <w:rStyle w:val="underline"/>
          <w:szCs w:val="20"/>
        </w:rPr>
        <w:t xml:space="preserve"> a </w:t>
      </w:r>
      <w:r w:rsidRPr="00B35840">
        <w:rPr>
          <w:rStyle w:val="underline"/>
          <w:szCs w:val="20"/>
          <w:highlight w:val="yellow"/>
        </w:rPr>
        <w:t>regional conflict would</w:t>
      </w:r>
      <w:r w:rsidRPr="00A51118">
        <w:rPr>
          <w:rStyle w:val="underline"/>
          <w:szCs w:val="20"/>
        </w:rPr>
        <w:t xml:space="preserve"> be widespread and </w:t>
      </w:r>
      <w:r w:rsidRPr="00B35840">
        <w:rPr>
          <w:rStyle w:val="underline"/>
          <w:szCs w:val="20"/>
          <w:highlight w:val="yellow"/>
        </w:rPr>
        <w:t>severe</w:t>
      </w:r>
      <w:r w:rsidRPr="00A51118">
        <w:rPr>
          <w:sz w:val="16"/>
          <w:szCs w:val="20"/>
        </w:rPr>
        <w:t>. The models and computers used in the 1980s were not able to simulate the lofting and persistence of the smoke or the long time it would take oceans to warm back up as the smoke eventually dissipated;</w:t>
      </w:r>
      <w:r w:rsidRPr="00A51118">
        <w:rPr>
          <w:rStyle w:val="underline"/>
          <w:szCs w:val="20"/>
        </w:rPr>
        <w:t xml:space="preserve"> </w:t>
      </w:r>
      <w:r w:rsidRPr="00A51118">
        <w:rPr>
          <w:rStyle w:val="Emphasis"/>
          <w:szCs w:val="20"/>
        </w:rPr>
        <w:t xml:space="preserve">current </w:t>
      </w:r>
      <w:r w:rsidRPr="00B35840">
        <w:rPr>
          <w:rStyle w:val="Emphasis"/>
          <w:szCs w:val="20"/>
          <w:highlight w:val="yellow"/>
        </w:rPr>
        <w:t>models of</w:t>
      </w:r>
      <w:r w:rsidRPr="00A51118">
        <w:rPr>
          <w:rStyle w:val="Emphasis"/>
          <w:szCs w:val="20"/>
        </w:rPr>
        <w:t xml:space="preserve"> a full-scale </w:t>
      </w:r>
      <w:r w:rsidRPr="00B35840">
        <w:rPr>
          <w:rStyle w:val="Emphasis"/>
          <w:szCs w:val="20"/>
          <w:highlight w:val="yellow"/>
        </w:rPr>
        <w:t>nuclear exchange predict</w:t>
      </w:r>
      <w:r w:rsidRPr="00A51118">
        <w:rPr>
          <w:rStyle w:val="Emphasis"/>
          <w:szCs w:val="20"/>
        </w:rPr>
        <w:t xml:space="preserve"> a </w:t>
      </w:r>
      <w:r w:rsidRPr="00B35840">
        <w:rPr>
          <w:rStyle w:val="Emphasis"/>
          <w:szCs w:val="20"/>
          <w:highlight w:val="yellow"/>
        </w:rPr>
        <w:t>nuclear winter</w:t>
      </w:r>
      <w:r w:rsidRPr="00A51118">
        <w:rPr>
          <w:sz w:val="16"/>
          <w:szCs w:val="20"/>
        </w:rPr>
        <w:t>, not a nuclear fall.</w:t>
      </w:r>
    </w:p>
    <w:p w:rsidR="00626C1A" w:rsidRDefault="00626C1A" w:rsidP="00626C1A">
      <w:pPr>
        <w:rPr>
          <w:sz w:val="16"/>
          <w:szCs w:val="20"/>
        </w:rPr>
      </w:pPr>
      <w:r w:rsidRPr="00A51118">
        <w:rPr>
          <w:sz w:val="16"/>
          <w:szCs w:val="20"/>
        </w:rPr>
        <w:t xml:space="preserve">Another misimpression is that the problem, even if it existed, has been solved by the end of the nuclear arms race. In fact, a </w:t>
      </w:r>
      <w:r w:rsidRPr="00A51118">
        <w:rPr>
          <w:rStyle w:val="underline"/>
          <w:szCs w:val="20"/>
        </w:rPr>
        <w:t>nuclear winter could readily be produced by the American and Russian nuclear arsenals that are slated to remain in 2012</w:t>
      </w:r>
      <w:r w:rsidRPr="00A51118">
        <w:rPr>
          <w:sz w:val="16"/>
          <w:szCs w:val="20"/>
        </w:rPr>
        <w:t xml:space="preserve">. Furthermore, the increasing number of nuclear states raises the chances of a war starting deliberately or by accident. For example, North Korea has threatened war should the world stop its ships and inspect them for transporting nuclear materials. Fortunately, </w:t>
      </w:r>
      <w:r w:rsidRPr="00A51118">
        <w:rPr>
          <w:rStyle w:val="underline"/>
          <w:szCs w:val="20"/>
        </w:rPr>
        <w:t xml:space="preserve">North Korea does not now have a usable nuclear arsenal, but it may have one capable of global reach in the near future. </w:t>
      </w:r>
      <w:r w:rsidRPr="00A51118">
        <w:rPr>
          <w:sz w:val="16"/>
          <w:szCs w:val="20"/>
        </w:rPr>
        <w:t xml:space="preserve">Some </w:t>
      </w:r>
      <w:r w:rsidRPr="00A51118">
        <w:rPr>
          <w:rStyle w:val="underline"/>
          <w:szCs w:val="20"/>
        </w:rPr>
        <w:t>extremist leaders in India advocated attacking Pakistan with nuclear weapons following recent terrorist attacks</w:t>
      </w:r>
      <w:r w:rsidRPr="00A51118">
        <w:rPr>
          <w:sz w:val="16"/>
          <w:szCs w:val="20"/>
        </w:rPr>
        <w:t xml:space="preserve"> on India. </w:t>
      </w:r>
      <w:r w:rsidRPr="00A51118">
        <w:rPr>
          <w:rStyle w:val="underline"/>
          <w:szCs w:val="20"/>
        </w:rPr>
        <w:t xml:space="preserve">Because India could rapidly overrun Pakistan </w:t>
      </w:r>
      <w:r w:rsidRPr="00A51118">
        <w:rPr>
          <w:sz w:val="16"/>
          <w:szCs w:val="20"/>
        </w:rPr>
        <w:t xml:space="preserve">with conventional forces, </w:t>
      </w:r>
      <w:r w:rsidRPr="00B35840">
        <w:rPr>
          <w:rStyle w:val="underline"/>
          <w:szCs w:val="20"/>
          <w:highlight w:val="yellow"/>
        </w:rPr>
        <w:t>it would be conceivable for Pakistan to attack India with nuclear weapons</w:t>
      </w:r>
      <w:r w:rsidRPr="00A51118">
        <w:rPr>
          <w:rStyle w:val="underline"/>
          <w:szCs w:val="20"/>
        </w:rPr>
        <w:t xml:space="preserve"> if it thought that India was about to go on the offensive</w:t>
      </w:r>
      <w:r w:rsidRPr="00A51118">
        <w:rPr>
          <w:sz w:val="16"/>
          <w:szCs w:val="20"/>
        </w:rPr>
        <w:t xml:space="preserve">. </w:t>
      </w:r>
      <w:r w:rsidRPr="00A51118">
        <w:rPr>
          <w:rStyle w:val="underline"/>
          <w:szCs w:val="20"/>
        </w:rPr>
        <w:t>Iran has threatened to destroy Israel, already a nuclear power, which in turn has vowed never to allow Iran to become a nuclear state</w:t>
      </w:r>
      <w:r w:rsidRPr="00A51118">
        <w:rPr>
          <w:sz w:val="16"/>
          <w:szCs w:val="20"/>
        </w:rPr>
        <w:t xml:space="preserve">. </w:t>
      </w:r>
      <w:r w:rsidRPr="00A51118">
        <w:rPr>
          <w:rStyle w:val="underline"/>
          <w:szCs w:val="20"/>
        </w:rPr>
        <w:t>Each of these</w:t>
      </w:r>
      <w:r w:rsidRPr="00A51118">
        <w:rPr>
          <w:sz w:val="16"/>
          <w:szCs w:val="20"/>
        </w:rPr>
        <w:t xml:space="preserve"> examples </w:t>
      </w:r>
      <w:r w:rsidRPr="00A51118">
        <w:rPr>
          <w:rStyle w:val="underline"/>
          <w:szCs w:val="20"/>
        </w:rPr>
        <w:t xml:space="preserve">represent countries that imagine their existence to be threatened completely and with little warning. </w:t>
      </w:r>
      <w:r w:rsidRPr="00B35840">
        <w:rPr>
          <w:rStyle w:val="Emphasis"/>
          <w:sz w:val="20"/>
          <w:szCs w:val="20"/>
          <w:highlight w:val="yellow"/>
        </w:rPr>
        <w:t>These points of conflict have</w:t>
      </w:r>
      <w:r w:rsidRPr="00A51118">
        <w:rPr>
          <w:rStyle w:val="Emphasis"/>
          <w:sz w:val="20"/>
          <w:szCs w:val="20"/>
        </w:rPr>
        <w:t xml:space="preserve"> the </w:t>
      </w:r>
      <w:r w:rsidRPr="00B35840">
        <w:rPr>
          <w:rStyle w:val="Emphasis"/>
          <w:sz w:val="20"/>
          <w:szCs w:val="20"/>
          <w:highlight w:val="yellow"/>
        </w:rPr>
        <w:t xml:space="preserve">potential to </w:t>
      </w:r>
      <w:r w:rsidRPr="00B35840">
        <w:rPr>
          <w:rStyle w:val="Emphasis"/>
          <w:szCs w:val="20"/>
          <w:highlight w:val="yellow"/>
        </w:rPr>
        <w:t>erupt suddenly</w:t>
      </w:r>
      <w:r w:rsidRPr="00A51118">
        <w:rPr>
          <w:sz w:val="16"/>
          <w:szCs w:val="20"/>
        </w:rPr>
        <w:t>.</w:t>
      </w:r>
    </w:p>
    <w:p w:rsidR="00980CF2" w:rsidRDefault="00626C1A" w:rsidP="00980CF2">
      <w:pPr>
        <w:pStyle w:val="Heading3"/>
      </w:pPr>
      <w:r>
        <w:t xml:space="preserve">U – </w:t>
      </w:r>
      <w:r w:rsidR="00980CF2">
        <w:t xml:space="preserve">India Econ </w:t>
      </w:r>
      <w:r>
        <w:t>Strong</w:t>
      </w:r>
    </w:p>
    <w:p w:rsidR="00980CF2" w:rsidRDefault="00980CF2" w:rsidP="00980CF2">
      <w:pPr>
        <w:pStyle w:val="Heading4"/>
      </w:pPr>
      <w:r>
        <w:t>Indian economy strong and growing</w:t>
      </w:r>
    </w:p>
    <w:p w:rsidR="00980CF2" w:rsidRPr="00626C1A" w:rsidRDefault="00980CF2" w:rsidP="00626C1A">
      <w:proofErr w:type="spellStart"/>
      <w:r w:rsidRPr="00626C1A">
        <w:rPr>
          <w:rStyle w:val="Style13ptBold"/>
        </w:rPr>
        <w:t>Worstall</w:t>
      </w:r>
      <w:proofErr w:type="spellEnd"/>
      <w:r w:rsidRPr="00626C1A">
        <w:rPr>
          <w:rStyle w:val="Style13ptBold"/>
        </w:rPr>
        <w:t xml:space="preserve"> 16</w:t>
      </w:r>
      <w:r w:rsidRPr="00626C1A">
        <w:t xml:space="preserve"> (Tim </w:t>
      </w:r>
      <w:proofErr w:type="spellStart"/>
      <w:r w:rsidRPr="00626C1A">
        <w:t>Worstall</w:t>
      </w:r>
      <w:proofErr w:type="spellEnd"/>
      <w:r w:rsidRPr="00626C1A">
        <w:t xml:space="preserve"> is a Fellow at the Adam Smith Institute in London and a global expert on the rare earth metal scandium!—“India's Economic Growth Up To 7.9% Of GDP For Quarter, 7.6% For The Year”—forbes.com—31 May 2016-- http://www.forbes.com/sites/timworstall/2016/05/31/indias-economic-growth-up-to-7-9-of-gdp-for-quarter-7-6-for-the-year/#656d26b64777)WHerbst</w:t>
      </w:r>
    </w:p>
    <w:p w:rsidR="00980CF2" w:rsidRPr="00234E37" w:rsidRDefault="00980CF2" w:rsidP="00980CF2">
      <w:pPr>
        <w:rPr>
          <w:u w:val="single"/>
        </w:rPr>
      </w:pPr>
      <w:r w:rsidRPr="00290BF9">
        <w:rPr>
          <w:rStyle w:val="StyleUnderline"/>
        </w:rPr>
        <w:t>Good economic news just out from India. The country’s GDP rose</w:t>
      </w:r>
      <w:r w:rsidRPr="00290BF9">
        <w:rPr>
          <w:sz w:val="16"/>
        </w:rPr>
        <w:t xml:space="preserve"> by 7.9% in the final quarter of the last fiscal year and </w:t>
      </w:r>
      <w:r w:rsidRPr="00290BF9">
        <w:rPr>
          <w:rStyle w:val="StyleUnderline"/>
        </w:rPr>
        <w:t>7.6% for the whole of that fiscal year.</w:t>
      </w:r>
      <w:r w:rsidRPr="00290BF9">
        <w:rPr>
          <w:sz w:val="16"/>
        </w:rPr>
        <w:t xml:space="preserve"> The reason that this is all being reported in May is not that it takes them that long to compile the figures. India runs on something very similar to the British fiscal year, ending on 31 March each year*. So the first three months of India’s calendar year are the last three months of its fiscal year.</w:t>
      </w:r>
      <w:r w:rsidRPr="00290BF9">
        <w:rPr>
          <w:sz w:val="12"/>
        </w:rPr>
        <w:t>¶</w:t>
      </w:r>
      <w:r w:rsidRPr="00290BF9">
        <w:rPr>
          <w:sz w:val="16"/>
        </w:rPr>
        <w:t xml:space="preserve"> The performance is of course welcome: who cannot be cheered by the idea of a poor country getting richer? And getting richer about as fast as any place ever has done. </w:t>
      </w:r>
      <w:r w:rsidRPr="00290BF9">
        <w:rPr>
          <w:rStyle w:val="StyleUnderline"/>
        </w:rPr>
        <w:t>In terms of economic performance this is about as good as it gets.</w:t>
      </w:r>
      <w:r w:rsidRPr="00290BF9">
        <w:rPr>
          <w:sz w:val="16"/>
        </w:rPr>
        <w:t xml:space="preserve"> Sure, it will take decades of this sort of growth to achieve the goal (that being the end of poverty) but we’ve all got to start somewhere, don’t we?</w:t>
      </w:r>
      <w:r w:rsidRPr="00290BF9">
        <w:rPr>
          <w:sz w:val="12"/>
        </w:rPr>
        <w:t>¶</w:t>
      </w:r>
      <w:r w:rsidRPr="00290BF9">
        <w:rPr>
          <w:sz w:val="16"/>
        </w:rPr>
        <w:t xml:space="preserve"> The new data on the Indian economy released by the government on Tuesday provides further evidence that India is seeing a strengthening economic recovery led by consumption. </w:t>
      </w:r>
      <w:r w:rsidRPr="00290BF9">
        <w:rPr>
          <w:rStyle w:val="StyleUnderline"/>
        </w:rPr>
        <w:t>The story of improved momentum fits well with other recent private sector data</w:t>
      </w:r>
      <w:r w:rsidRPr="00290BF9">
        <w:rPr>
          <w:sz w:val="16"/>
        </w:rPr>
        <w:t xml:space="preserve"> on passenger car sales, cement dispatches, corporate profit margins and power production. </w:t>
      </w:r>
      <w:r w:rsidRPr="00290BF9">
        <w:rPr>
          <w:rStyle w:val="StyleUnderline"/>
        </w:rPr>
        <w:t>The advance estimates of crop production too have been surprisingly strong.</w:t>
      </w:r>
      <w:r w:rsidRPr="00290BF9">
        <w:rPr>
          <w:rStyle w:val="StyleUnderline"/>
          <w:sz w:val="12"/>
        </w:rPr>
        <w:t>¶</w:t>
      </w:r>
      <w:r w:rsidRPr="00290BF9">
        <w:rPr>
          <w:sz w:val="16"/>
        </w:rPr>
        <w:t xml:space="preserve"> </w:t>
      </w:r>
      <w:r w:rsidRPr="00290BF9">
        <w:rPr>
          <w:rStyle w:val="StyleUnderline"/>
        </w:rPr>
        <w:t>Headline economic growth has accelerated in the three months to March to 7.9%</w:t>
      </w:r>
      <w:r w:rsidRPr="00290BF9">
        <w:rPr>
          <w:sz w:val="16"/>
        </w:rPr>
        <w:t xml:space="preserve">. In fact, it is one of </w:t>
      </w:r>
      <w:r w:rsidRPr="00290BF9">
        <w:rPr>
          <w:rStyle w:val="StyleUnderline"/>
        </w:rPr>
        <w:t>the highest rates of quarterly growth in recent years.</w:t>
      </w:r>
      <w:r w:rsidRPr="00290BF9">
        <w:rPr>
          <w:sz w:val="16"/>
        </w:rPr>
        <w:t xml:space="preserve"> Only the growth performance in the second quarter of fiscal 2015 was better.</w:t>
      </w:r>
      <w:r w:rsidRPr="00290BF9">
        <w:rPr>
          <w:sz w:val="12"/>
        </w:rPr>
        <w:t>¶</w:t>
      </w:r>
      <w:r w:rsidRPr="00290BF9">
        <w:rPr>
          <w:sz w:val="16"/>
        </w:rPr>
        <w:t xml:space="preserve"> </w:t>
      </w:r>
      <w:r w:rsidRPr="00290BF9">
        <w:rPr>
          <w:rStyle w:val="StyleUnderline"/>
        </w:rPr>
        <w:t>The past 30 years have seen the biggest fall in absolute poverty</w:t>
      </w:r>
      <w:r w:rsidRPr="00290BF9">
        <w:rPr>
          <w:sz w:val="16"/>
        </w:rPr>
        <w:t xml:space="preserve"> in the entire history of our species. Part of that story was that China had this sort of rate of growth for a couple of decades. If India can manage the same feat, and outside politics there’s no reason why it cannot, then we really will be well on the way to that goal of abolishing absolute poverty:</w:t>
      </w:r>
      <w:r w:rsidRPr="00290BF9">
        <w:rPr>
          <w:sz w:val="12"/>
        </w:rPr>
        <w:t>¶</w:t>
      </w:r>
      <w:r w:rsidRPr="00290BF9">
        <w:rPr>
          <w:sz w:val="16"/>
        </w:rPr>
        <w:t xml:space="preserve"> Modi, leader of the Hindu nationalist </w:t>
      </w:r>
      <w:proofErr w:type="spellStart"/>
      <w:r w:rsidRPr="00290BF9">
        <w:rPr>
          <w:sz w:val="16"/>
        </w:rPr>
        <w:t>Bharatiya</w:t>
      </w:r>
      <w:proofErr w:type="spellEnd"/>
      <w:r w:rsidRPr="00290BF9">
        <w:rPr>
          <w:sz w:val="16"/>
        </w:rPr>
        <w:t xml:space="preserve"> Janata Party, has generated huge amounts of buzz around India’s economy. As prime minister, he has spent huge amounts of political capital trying to push common sense economic reforms through parliament.</w:t>
      </w:r>
      <w:r w:rsidRPr="00290BF9">
        <w:rPr>
          <w:sz w:val="12"/>
        </w:rPr>
        <w:t>¶</w:t>
      </w:r>
      <w:r w:rsidRPr="00290BF9">
        <w:rPr>
          <w:sz w:val="16"/>
        </w:rPr>
        <w:t xml:space="preserve"> Modi has also packed his schedule with foreign trips, during which he exhorts global companies to “Make in India.”</w:t>
      </w:r>
      <w:r w:rsidRPr="00290BF9">
        <w:rPr>
          <w:sz w:val="12"/>
        </w:rPr>
        <w:t>¶</w:t>
      </w:r>
      <w:r w:rsidRPr="00290BF9">
        <w:rPr>
          <w:sz w:val="16"/>
        </w:rPr>
        <w:t xml:space="preserve"> If we’re honest about this Modi is not the cause here. There’s not a huge amount that government can do to create growth. There is however a huge amount that government can do to prevent growth. And the real secret of India’s growth is that they’ve spent, however slowly, a couple of decades now dismantling the </w:t>
      </w:r>
      <w:proofErr w:type="spellStart"/>
      <w:r w:rsidRPr="00290BF9">
        <w:rPr>
          <w:sz w:val="16"/>
        </w:rPr>
        <w:t>Licence</w:t>
      </w:r>
      <w:proofErr w:type="spellEnd"/>
      <w:r w:rsidRPr="00290BF9">
        <w:rPr>
          <w:sz w:val="16"/>
        </w:rPr>
        <w:t xml:space="preserve"> Raj. Yes, the right policy and so on but not solely or even directly Modi.</w:t>
      </w:r>
      <w:r w:rsidRPr="00290BF9">
        <w:rPr>
          <w:sz w:val="12"/>
        </w:rPr>
        <w:t>¶</w:t>
      </w:r>
      <w:r w:rsidRPr="00290BF9">
        <w:rPr>
          <w:sz w:val="16"/>
        </w:rPr>
        <w:t xml:space="preserve"> Tuesday’s data from the Central Statistics Office is in line with the government’s earlier estimate in February. The economy grew 7.2 percent in the previous fiscal year.</w:t>
      </w:r>
      <w:r w:rsidRPr="00290BF9">
        <w:rPr>
          <w:sz w:val="12"/>
        </w:rPr>
        <w:t>¶</w:t>
      </w:r>
      <w:r w:rsidRPr="00290BF9">
        <w:rPr>
          <w:sz w:val="16"/>
        </w:rPr>
        <w:t xml:space="preserve"> </w:t>
      </w:r>
      <w:r w:rsidRPr="00290BF9">
        <w:rPr>
          <w:rStyle w:val="StyleUnderline"/>
        </w:rPr>
        <w:t>Things are getting better, the trick now will to keep the show on the road. And continued deregulation is very much going to be part of that trick.</w:t>
      </w:r>
    </w:p>
    <w:p w:rsidR="00980CF2" w:rsidRDefault="00980CF2" w:rsidP="00980CF2">
      <w:pPr>
        <w:pStyle w:val="Heading4"/>
      </w:pPr>
      <w:r>
        <w:t>Indian economy will continue to grow</w:t>
      </w:r>
    </w:p>
    <w:p w:rsidR="00980CF2" w:rsidRPr="00626C1A" w:rsidRDefault="00980CF2" w:rsidP="00626C1A">
      <w:r w:rsidRPr="00626C1A">
        <w:rPr>
          <w:rStyle w:val="Style13ptBold"/>
        </w:rPr>
        <w:t>IBEF 16</w:t>
      </w:r>
      <w:r w:rsidRPr="00626C1A">
        <w:t xml:space="preserve"> (India Brand Equity Foundation—“</w:t>
      </w:r>
      <w:r w:rsidR="00234E37" w:rsidRPr="00626C1A">
        <w:t>Indian Economy Overview</w:t>
      </w:r>
      <w:r w:rsidRPr="00626C1A">
        <w:t>”—ibef.org—April 2016-- http://www.ibef.org/economy/indian-economy-overview)WHerbst</w:t>
      </w:r>
    </w:p>
    <w:p w:rsidR="00980CF2" w:rsidRDefault="00980CF2" w:rsidP="00980CF2">
      <w:pPr>
        <w:rPr>
          <w:sz w:val="16"/>
        </w:rPr>
      </w:pPr>
      <w:r w:rsidRPr="00290BF9">
        <w:rPr>
          <w:rStyle w:val="StyleUnderline"/>
        </w:rPr>
        <w:t>India has emerged as the fastest growing major economy in the world</w:t>
      </w:r>
      <w:r w:rsidRPr="00290BF9">
        <w:rPr>
          <w:sz w:val="16"/>
        </w:rPr>
        <w:t xml:space="preserve"> as per the Central Statistics </w:t>
      </w:r>
      <w:proofErr w:type="spellStart"/>
      <w:r w:rsidRPr="00290BF9">
        <w:rPr>
          <w:sz w:val="16"/>
        </w:rPr>
        <w:t>Organisation</w:t>
      </w:r>
      <w:proofErr w:type="spellEnd"/>
      <w:r w:rsidRPr="00290BF9">
        <w:rPr>
          <w:sz w:val="16"/>
        </w:rPr>
        <w:t xml:space="preserve"> (CSO) and International Monetary Fund (IMF). According to the Economic Survey 2015-16, </w:t>
      </w:r>
      <w:r w:rsidRPr="00290BF9">
        <w:rPr>
          <w:rStyle w:val="StyleUnderline"/>
        </w:rPr>
        <w:t>the Indian economy will continue to grow more than 7 per cent in 2016-17.</w:t>
      </w:r>
      <w:r w:rsidRPr="00290BF9">
        <w:rPr>
          <w:sz w:val="12"/>
        </w:rPr>
        <w:t>¶</w:t>
      </w:r>
      <w:r w:rsidRPr="00290BF9">
        <w:rPr>
          <w:sz w:val="16"/>
        </w:rPr>
        <w:t xml:space="preserve"> The </w:t>
      </w:r>
      <w:r w:rsidRPr="00290BF9">
        <w:rPr>
          <w:rStyle w:val="StyleUnderline"/>
        </w:rPr>
        <w:t>improvement in India’s economic fundamentals has accelerated</w:t>
      </w:r>
      <w:r w:rsidRPr="00290BF9">
        <w:rPr>
          <w:sz w:val="16"/>
        </w:rPr>
        <w:t xml:space="preserve"> in the year 2015 with the combined impact of strong government reforms, RBI's inflation focus supported by benign global commodity prices.</w:t>
      </w:r>
      <w:r w:rsidRPr="00290BF9">
        <w:rPr>
          <w:sz w:val="12"/>
        </w:rPr>
        <w:t>¶</w:t>
      </w:r>
      <w:r w:rsidRPr="00290BF9">
        <w:rPr>
          <w:sz w:val="16"/>
        </w:rPr>
        <w:t xml:space="preserve"> </w:t>
      </w:r>
      <w:r w:rsidRPr="00290BF9">
        <w:rPr>
          <w:rStyle w:val="StyleUnderline"/>
        </w:rPr>
        <w:t>India was ranked the highest globally in terms of consumer confidence</w:t>
      </w:r>
      <w:r w:rsidRPr="00290BF9">
        <w:rPr>
          <w:sz w:val="16"/>
        </w:rPr>
        <w:t xml:space="preserve"> during October-December quarter of 2015, continuing its earlier trend of being ranked the highest during first three quarters of 2015, as per the global consumer confidence index created by Nielsen.</w:t>
      </w:r>
      <w:r w:rsidRPr="00290BF9">
        <w:rPr>
          <w:sz w:val="12"/>
        </w:rPr>
        <w:t>¶</w:t>
      </w:r>
      <w:r w:rsidRPr="00290BF9">
        <w:rPr>
          <w:sz w:val="16"/>
        </w:rPr>
        <w:t xml:space="preserve"> Market size</w:t>
      </w:r>
      <w:r w:rsidRPr="00290BF9">
        <w:rPr>
          <w:sz w:val="12"/>
        </w:rPr>
        <w:t>¶</w:t>
      </w:r>
      <w:r w:rsidRPr="00290BF9">
        <w:rPr>
          <w:sz w:val="16"/>
        </w:rPr>
        <w:t xml:space="preserve"> According to IMF World Economic Outlook Update (January 2016), </w:t>
      </w:r>
      <w:r w:rsidRPr="00290BF9">
        <w:rPr>
          <w:rStyle w:val="StyleUnderline"/>
        </w:rPr>
        <w:t>Indian economy is expected to grow at 7-7.75 per cent during FY 2016-17</w:t>
      </w:r>
      <w:r w:rsidRPr="00290BF9">
        <w:rPr>
          <w:sz w:val="16"/>
        </w:rPr>
        <w:t>, despite the uncertainties in the global market. The Economic Survey 2015-16 had forecasted that the Indian economy will growing by more than seven per cent for the third successive year 2016-17 and can start growing at eight per cent or more in next two years.</w:t>
      </w:r>
      <w:r w:rsidRPr="00290BF9">
        <w:rPr>
          <w:sz w:val="12"/>
        </w:rPr>
        <w:t>¶</w:t>
      </w:r>
      <w:r w:rsidRPr="00290BF9">
        <w:rPr>
          <w:sz w:val="16"/>
        </w:rPr>
        <w:t xml:space="preserve"> Foreign direct investment </w:t>
      </w:r>
      <w:r w:rsidRPr="00290BF9">
        <w:rPr>
          <w:rStyle w:val="StyleUnderline"/>
        </w:rPr>
        <w:t>(FDI) in India have increased by 29 per cent during October 2014-December 2015 period</w:t>
      </w:r>
      <w:r w:rsidRPr="00290BF9">
        <w:rPr>
          <w:sz w:val="16"/>
        </w:rPr>
        <w:t xml:space="preserve"> post the launch of Make in India campaign, compared to the 15-month period before the launch.</w:t>
      </w:r>
      <w:r w:rsidRPr="00290BF9">
        <w:rPr>
          <w:sz w:val="12"/>
        </w:rPr>
        <w:t>¶</w:t>
      </w:r>
      <w:r w:rsidRPr="00290BF9">
        <w:rPr>
          <w:sz w:val="16"/>
        </w:rPr>
        <w:t xml:space="preserve"> The Nikkei/</w:t>
      </w:r>
      <w:proofErr w:type="spellStart"/>
      <w:r w:rsidRPr="00290BF9">
        <w:rPr>
          <w:sz w:val="16"/>
        </w:rPr>
        <w:t>Markit</w:t>
      </w:r>
      <w:proofErr w:type="spellEnd"/>
      <w:r w:rsidRPr="00290BF9">
        <w:rPr>
          <w:sz w:val="16"/>
        </w:rPr>
        <w:t xml:space="preserve"> Manufacturing Purchasing Managers’ Index (PMI) for February 2016 was reported at 51.1, indicating expansion in Indian manufacturing activity for a second month in a row, as both domestic and foreign demand increased due to lower prices.</w:t>
      </w:r>
      <w:r w:rsidRPr="00290BF9">
        <w:rPr>
          <w:sz w:val="12"/>
        </w:rPr>
        <w:t>¶</w:t>
      </w:r>
      <w:r w:rsidRPr="00290BF9">
        <w:rPr>
          <w:sz w:val="16"/>
        </w:rPr>
        <w:t xml:space="preserve"> </w:t>
      </w:r>
      <w:r w:rsidRPr="00290BF9">
        <w:rPr>
          <w:rStyle w:val="StyleUnderline"/>
        </w:rPr>
        <w:t>The steps taken by the government in recent times have shown positive results</w:t>
      </w:r>
      <w:r w:rsidRPr="00290BF9">
        <w:rPr>
          <w:sz w:val="16"/>
        </w:rPr>
        <w:t xml:space="preserve"> as India's gross domestic product (GDP) at factor cost at constant (2011-12) prices 2015-16 is </w:t>
      </w:r>
      <w:proofErr w:type="spellStart"/>
      <w:r w:rsidRPr="00290BF9">
        <w:rPr>
          <w:sz w:val="16"/>
        </w:rPr>
        <w:t>Rs</w:t>
      </w:r>
      <w:proofErr w:type="spellEnd"/>
      <w:r w:rsidRPr="00290BF9">
        <w:rPr>
          <w:sz w:val="16"/>
        </w:rPr>
        <w:t xml:space="preserve"> 113.5 trillion (US$ 1.668 trillion), as against </w:t>
      </w:r>
      <w:proofErr w:type="spellStart"/>
      <w:r w:rsidRPr="00290BF9">
        <w:rPr>
          <w:sz w:val="16"/>
        </w:rPr>
        <w:t>Rs</w:t>
      </w:r>
      <w:proofErr w:type="spellEnd"/>
      <w:r w:rsidRPr="00290BF9">
        <w:rPr>
          <w:sz w:val="16"/>
        </w:rPr>
        <w:t xml:space="preserve"> 105.5 trillion (US$ 1.55 trillion) in 2014-15, registering a growth rate of 7.6 per cent. The economic activities which witnessed significant growth were ‘financing, insurance, real estate and business services’ at 11.5 per cent and ‘trade, hotels, transport, communication services’ at 10.7 per cent.</w:t>
      </w:r>
      <w:r w:rsidRPr="00290BF9">
        <w:rPr>
          <w:sz w:val="12"/>
        </w:rPr>
        <w:t>¶</w:t>
      </w:r>
      <w:r w:rsidRPr="00290BF9">
        <w:rPr>
          <w:sz w:val="16"/>
        </w:rPr>
        <w:t xml:space="preserve"> According to a Goldman Sachs report released in September 2015, </w:t>
      </w:r>
      <w:r w:rsidRPr="00290BF9">
        <w:rPr>
          <w:rStyle w:val="StyleUnderline"/>
        </w:rPr>
        <w:t xml:space="preserve">India could grow at a potential 8 per cent on average during from fiscal 2016 to 2020 powered by greater access to banking, technology adoption, </w:t>
      </w:r>
      <w:proofErr w:type="spellStart"/>
      <w:r w:rsidRPr="00290BF9">
        <w:rPr>
          <w:rStyle w:val="StyleUnderline"/>
        </w:rPr>
        <w:t>urbanisation</w:t>
      </w:r>
      <w:proofErr w:type="spellEnd"/>
      <w:r w:rsidRPr="00290BF9">
        <w:rPr>
          <w:rStyle w:val="StyleUnderline"/>
        </w:rPr>
        <w:t xml:space="preserve"> and other structural reforms.</w:t>
      </w:r>
      <w:r w:rsidRPr="00290BF9">
        <w:rPr>
          <w:rStyle w:val="StyleUnderline"/>
          <w:sz w:val="12"/>
        </w:rPr>
        <w:t xml:space="preserve">¶ </w:t>
      </w:r>
      <w:r w:rsidRPr="00290BF9">
        <w:rPr>
          <w:sz w:val="16"/>
        </w:rPr>
        <w:t>Recent Developments</w:t>
      </w:r>
      <w:r w:rsidRPr="00290BF9">
        <w:rPr>
          <w:sz w:val="12"/>
        </w:rPr>
        <w:t>¶</w:t>
      </w:r>
      <w:r w:rsidRPr="00290BF9">
        <w:rPr>
          <w:sz w:val="16"/>
        </w:rPr>
        <w:t xml:space="preserve"> With the improvement in the economic scenario, there have been various investments leading to increased M&amp;A activity. Some of them are as follows:</w:t>
      </w:r>
      <w:r w:rsidRPr="00290BF9">
        <w:rPr>
          <w:sz w:val="12"/>
        </w:rPr>
        <w:t>¶</w:t>
      </w:r>
      <w:r w:rsidRPr="00290BF9">
        <w:rPr>
          <w:sz w:val="16"/>
        </w:rPr>
        <w:t xml:space="preserve"> </w:t>
      </w:r>
      <w:r w:rsidRPr="00290BF9">
        <w:rPr>
          <w:rStyle w:val="StyleUnderline"/>
        </w:rPr>
        <w:t>India has emerged as one of the strongest performers with respect to deals across the world</w:t>
      </w:r>
      <w:r w:rsidRPr="00290BF9">
        <w:rPr>
          <w:sz w:val="16"/>
        </w:rPr>
        <w:t xml:space="preserve"> in terms of </w:t>
      </w:r>
      <w:proofErr w:type="spellStart"/>
      <w:r w:rsidRPr="00290BF9">
        <w:rPr>
          <w:sz w:val="16"/>
        </w:rPr>
        <w:t>Aergers</w:t>
      </w:r>
      <w:proofErr w:type="spellEnd"/>
      <w:r w:rsidRPr="00290BF9">
        <w:rPr>
          <w:sz w:val="16"/>
        </w:rPr>
        <w:t xml:space="preserve"> and Acquisitions (M&amp;A). The total transaction value of M&amp;A involving Indian companies stood at US$ 26.3 billion with 930 deals in 2015 as against US$ 29.4 billion involving 870 deals in 2014.In the M&amp;A space, Telecom was the dominant sector, amounting to 40 per cent of the total transaction value. Also, Private equity (PE) investments increased 86 per cent y-o-y to US$ 1.43 billion.</w:t>
      </w:r>
    </w:p>
    <w:p w:rsidR="00980CF2" w:rsidRDefault="00626C1A" w:rsidP="00980CF2">
      <w:pPr>
        <w:pStyle w:val="Heading3"/>
      </w:pPr>
      <w:r>
        <w:t xml:space="preserve">U – </w:t>
      </w:r>
      <w:r w:rsidR="00980CF2">
        <w:t xml:space="preserve">India Econ </w:t>
      </w:r>
      <w:r>
        <w:t>Declining</w:t>
      </w:r>
    </w:p>
    <w:p w:rsidR="00980CF2" w:rsidRPr="008E57AF" w:rsidRDefault="00980CF2" w:rsidP="00980CF2">
      <w:pPr>
        <w:pStyle w:val="Heading4"/>
      </w:pPr>
      <w:r>
        <w:t xml:space="preserve">Indian growth is just a façade; The </w:t>
      </w:r>
      <w:r w:rsidR="00234E37">
        <w:t>economy is weak, weak like the U</w:t>
      </w:r>
      <w:r>
        <w:t>kraine</w:t>
      </w:r>
    </w:p>
    <w:p w:rsidR="00980CF2" w:rsidRPr="00626C1A" w:rsidRDefault="00980CF2" w:rsidP="00626C1A">
      <w:r w:rsidRPr="00626C1A">
        <w:rPr>
          <w:rStyle w:val="Style13ptBold"/>
        </w:rPr>
        <w:t>Patel 16</w:t>
      </w:r>
      <w:r w:rsidRPr="00626C1A">
        <w:t xml:space="preserve"> (</w:t>
      </w:r>
      <w:proofErr w:type="spellStart"/>
      <w:r w:rsidRPr="00626C1A">
        <w:t>Aakar</w:t>
      </w:r>
      <w:proofErr w:type="spellEnd"/>
      <w:r w:rsidRPr="00626C1A">
        <w:t xml:space="preserve"> Patel is a writer and columnist based in Bangalore.—“The reality of the Indian economy”—tribune.com—16 January 2016-- http://tribune.com.pk/story/1028564/the-reality-of-the-indian-economy/)WHerbst</w:t>
      </w:r>
    </w:p>
    <w:p w:rsidR="00980CF2" w:rsidRPr="008E57AF" w:rsidRDefault="00980CF2" w:rsidP="00980CF2">
      <w:pPr>
        <w:rPr>
          <w:sz w:val="16"/>
        </w:rPr>
      </w:pPr>
      <w:r w:rsidRPr="008E57AF">
        <w:rPr>
          <w:sz w:val="16"/>
        </w:rPr>
        <w:t xml:space="preserve">India is going through a strange period in its economic history. The finance minister spoke recently of the possibility of nine per cent GDP growth by the country this year. </w:t>
      </w:r>
      <w:r w:rsidRPr="008E57AF">
        <w:rPr>
          <w:rStyle w:val="StyleUnderline"/>
        </w:rPr>
        <w:t>The fact that India is the world’s fastest growing major economy is often cited as a signal achievement of this government</w:t>
      </w:r>
      <w:r w:rsidRPr="008E57AF">
        <w:rPr>
          <w:sz w:val="16"/>
        </w:rPr>
        <w:t>. If we go by official statements, India is an island of economic calm in a world of turmoil. And much of the bad economic management of the Manmohan Singh years is now behind us.</w:t>
      </w:r>
      <w:r w:rsidRPr="008E57AF">
        <w:rPr>
          <w:sz w:val="12"/>
        </w:rPr>
        <w:t>¶</w:t>
      </w:r>
      <w:r w:rsidRPr="008E57AF">
        <w:rPr>
          <w:sz w:val="16"/>
        </w:rPr>
        <w:t xml:space="preserve"> Meanwhile, the stock market is below where it was when Narendra Modi took office in 2014. The rupee is below where it was when he took office. And so </w:t>
      </w:r>
      <w:r w:rsidRPr="008E57AF">
        <w:rPr>
          <w:rStyle w:val="StyleUnderline"/>
        </w:rPr>
        <w:t>there is a mismatch between the optimism of the government and the pessimism of the markets.</w:t>
      </w:r>
      <w:r w:rsidRPr="008E57AF">
        <w:rPr>
          <w:rStyle w:val="StyleUnderline"/>
          <w:sz w:val="12"/>
        </w:rPr>
        <w:t>¶</w:t>
      </w:r>
      <w:r w:rsidRPr="008E57AF">
        <w:rPr>
          <w:sz w:val="16"/>
        </w:rPr>
        <w:t xml:space="preserve"> In a fascinating interview with NDTV’s </w:t>
      </w:r>
      <w:proofErr w:type="spellStart"/>
      <w:r w:rsidRPr="008E57AF">
        <w:rPr>
          <w:sz w:val="16"/>
        </w:rPr>
        <w:t>Prannoy</w:t>
      </w:r>
      <w:proofErr w:type="spellEnd"/>
      <w:r w:rsidRPr="008E57AF">
        <w:rPr>
          <w:sz w:val="16"/>
        </w:rPr>
        <w:t xml:space="preserve"> Roy a few days ago, Morgan Stanley’s </w:t>
      </w:r>
      <w:proofErr w:type="spellStart"/>
      <w:r w:rsidRPr="008E57AF">
        <w:rPr>
          <w:sz w:val="16"/>
        </w:rPr>
        <w:t>Ruchir</w:t>
      </w:r>
      <w:proofErr w:type="spellEnd"/>
      <w:r w:rsidRPr="008E57AF">
        <w:rPr>
          <w:sz w:val="16"/>
        </w:rPr>
        <w:t xml:space="preserve"> Sharma made some points about India’s economic prospects. He had studied the world’s economic performance and data, and the indicators told him the following:</w:t>
      </w:r>
      <w:r w:rsidRPr="008E57AF">
        <w:rPr>
          <w:sz w:val="12"/>
        </w:rPr>
        <w:t>¶</w:t>
      </w:r>
      <w:r w:rsidRPr="008E57AF">
        <w:rPr>
          <w:sz w:val="16"/>
        </w:rPr>
        <w:t xml:space="preserve"> </w:t>
      </w:r>
      <w:r w:rsidRPr="008E57AF">
        <w:rPr>
          <w:rStyle w:val="StyleUnderline"/>
        </w:rPr>
        <w:t>First, that growth in global trade had collapsed to zero per cent</w:t>
      </w:r>
      <w:r w:rsidRPr="008E57AF">
        <w:rPr>
          <w:sz w:val="16"/>
        </w:rPr>
        <w:t xml:space="preserve"> in 2015. </w:t>
      </w:r>
      <w:r w:rsidRPr="008E57AF">
        <w:rPr>
          <w:rStyle w:val="StyleUnderline"/>
        </w:rPr>
        <w:t>Second, that zero per cent global trade growth historically occurred during recessions,</w:t>
      </w:r>
      <w:r w:rsidRPr="008E57AF">
        <w:rPr>
          <w:sz w:val="16"/>
        </w:rPr>
        <w:t xml:space="preserve"> meaning that we were possibly entering a recession. Another indicator of this was that the recessions came on average every eight years and by that logic, one was now due.</w:t>
      </w:r>
      <w:r w:rsidRPr="008E57AF">
        <w:rPr>
          <w:sz w:val="12"/>
        </w:rPr>
        <w:t>¶</w:t>
      </w:r>
      <w:r w:rsidRPr="008E57AF">
        <w:rPr>
          <w:sz w:val="16"/>
        </w:rPr>
        <w:t xml:space="preserve"> T</w:t>
      </w:r>
      <w:r w:rsidRPr="008E57AF">
        <w:rPr>
          <w:rStyle w:val="StyleUnderline"/>
        </w:rPr>
        <w:t>hird, that India’s exports growth has collapsed to a negative five per cent. And that it is impossible for India to grow at eight per cent with exports growing at negative five per cent</w:t>
      </w:r>
      <w:r w:rsidRPr="008E57AF">
        <w:rPr>
          <w:sz w:val="16"/>
        </w:rPr>
        <w:t xml:space="preserve"> (when India was growing at eight per cent, exports were growing at over 20 per cent annually).</w:t>
      </w:r>
      <w:r w:rsidRPr="008E57AF">
        <w:rPr>
          <w:sz w:val="12"/>
        </w:rPr>
        <w:t>¶</w:t>
      </w:r>
      <w:r w:rsidRPr="008E57AF">
        <w:rPr>
          <w:sz w:val="16"/>
        </w:rPr>
        <w:t xml:space="preserve"> </w:t>
      </w:r>
      <w:r w:rsidRPr="008E57AF">
        <w:rPr>
          <w:rStyle w:val="StyleUnderline"/>
        </w:rPr>
        <w:t>Fourth, that India continues to be one of the most protectionist countries in the world.</w:t>
      </w:r>
      <w:r w:rsidRPr="008E57AF">
        <w:rPr>
          <w:sz w:val="16"/>
        </w:rPr>
        <w:t xml:space="preserve"> Also, that little if any reforms have been made under Modi. Of all the world’s countries, India took the second highest protectionist measures in 2015. I was personally surprised by this because we hear so much about the various reforms being blocked by the opposition, but never about the government actively reversing reforms.</w:t>
      </w:r>
      <w:r w:rsidRPr="008E57AF">
        <w:rPr>
          <w:sz w:val="12"/>
        </w:rPr>
        <w:t>¶</w:t>
      </w:r>
      <w:r w:rsidRPr="008E57AF">
        <w:rPr>
          <w:sz w:val="16"/>
        </w:rPr>
        <w:t xml:space="preserve"> </w:t>
      </w:r>
      <w:r w:rsidRPr="008E57AF">
        <w:rPr>
          <w:rStyle w:val="StyleUnderline"/>
        </w:rPr>
        <w:t>Fifth, that the top 500 Indian companies saw zero per cent sales growth in 2015.</w:t>
      </w:r>
      <w:r w:rsidRPr="008E57AF">
        <w:rPr>
          <w:sz w:val="16"/>
        </w:rPr>
        <w:t xml:space="preserve"> Subsequently, their profit growth is likely to be negative for the year ending March 2016. This was the second indicator (along with negative export growth) that our GDP growth was stressed.</w:t>
      </w:r>
      <w:r w:rsidRPr="008E57AF">
        <w:rPr>
          <w:sz w:val="12"/>
        </w:rPr>
        <w:t>¶</w:t>
      </w:r>
      <w:r w:rsidRPr="008E57AF">
        <w:rPr>
          <w:sz w:val="16"/>
        </w:rPr>
        <w:t xml:space="preserve"> </w:t>
      </w:r>
      <w:r w:rsidRPr="008E57AF">
        <w:rPr>
          <w:rStyle w:val="StyleUnderline"/>
        </w:rPr>
        <w:t>Sixth, that there was a dichotomy between the government’s GDP data and corporate performance. Because of this, the Indian government’s data credibility is under question.</w:t>
      </w:r>
      <w:r w:rsidRPr="008E57AF">
        <w:rPr>
          <w:rStyle w:val="StyleUnderline"/>
          <w:sz w:val="12"/>
        </w:rPr>
        <w:t>¶</w:t>
      </w:r>
      <w:r w:rsidRPr="008E57AF">
        <w:rPr>
          <w:sz w:val="16"/>
        </w:rPr>
        <w:t xml:space="preserve"> </w:t>
      </w:r>
      <w:r w:rsidRPr="008E57AF">
        <w:rPr>
          <w:rStyle w:val="StyleUnderline"/>
        </w:rPr>
        <w:t>There were other troubling indicators. The growth in credit</w:t>
      </w:r>
      <w:r w:rsidRPr="008E57AF">
        <w:rPr>
          <w:sz w:val="16"/>
        </w:rPr>
        <w:t xml:space="preserve"> (meaning loans for new economic activity) </w:t>
      </w:r>
      <w:r w:rsidRPr="008E57AF">
        <w:rPr>
          <w:rStyle w:val="StyleUnderline"/>
        </w:rPr>
        <w:t>had fallen. There was enormous debt in corporate India</w:t>
      </w:r>
      <w:r w:rsidRPr="008E57AF">
        <w:rPr>
          <w:sz w:val="16"/>
        </w:rPr>
        <w:t>, and public sector banks had a high proportion of non-performing loans.</w:t>
      </w:r>
      <w:r w:rsidRPr="008E57AF">
        <w:rPr>
          <w:sz w:val="12"/>
        </w:rPr>
        <w:t>¶</w:t>
      </w:r>
      <w:r w:rsidRPr="008E57AF">
        <w:rPr>
          <w:sz w:val="16"/>
        </w:rPr>
        <w:t xml:space="preserve"> The government has stood by its data and said that certain specific things, like a rise in tax collections, were more credible than the theories being floated around on the basis of speculation. Also, foreign institutions continue to assign high growth (in the seven per cent region) to India for 2016. This is creating the strangeness which I referred to at the beginning of this piece.</w:t>
      </w:r>
      <w:r w:rsidRPr="008E57AF">
        <w:rPr>
          <w:sz w:val="12"/>
        </w:rPr>
        <w:t>¶</w:t>
      </w:r>
      <w:r w:rsidRPr="008E57AF">
        <w:rPr>
          <w:sz w:val="16"/>
        </w:rPr>
        <w:t xml:space="preserve"> </w:t>
      </w:r>
      <w:r w:rsidRPr="008E57AF">
        <w:rPr>
          <w:rStyle w:val="StyleUnderline"/>
        </w:rPr>
        <w:t>Is India in excellent economic shape and about to touch nine per cent growth or is it in poor shape and is slowing down?</w:t>
      </w:r>
      <w:r w:rsidRPr="008E57AF">
        <w:rPr>
          <w:sz w:val="16"/>
        </w:rPr>
        <w:t xml:space="preserve"> Is the government committed to reforms or has it spent 2015 undoing reforms? Both of these things cannot be true. It has to be one or the other. Why is there such a difference between the government’s numbers and what Sharma is saying? Why is the market not reflecting the confidence of the finance minister? Is it only because of global cues and not domestic ones?</w:t>
      </w:r>
      <w:r w:rsidRPr="008E57AF">
        <w:rPr>
          <w:sz w:val="12"/>
        </w:rPr>
        <w:t>¶</w:t>
      </w:r>
      <w:r w:rsidRPr="008E57AF">
        <w:rPr>
          <w:sz w:val="16"/>
        </w:rPr>
        <w:t xml:space="preserve"> I do not have any problem accepting the government’s data, but I think the issue is something the prime minister will have to address more directly than he has. Each month brings either numbers that are not in keeping with the government’s optimism or they are confusing. For instance, automobile sales have risen consecutively for many months even as exports have declined. And growth in industrial production does not have any predictability.</w:t>
      </w:r>
      <w:r w:rsidRPr="008E57AF">
        <w:rPr>
          <w:sz w:val="12"/>
        </w:rPr>
        <w:t>¶</w:t>
      </w:r>
      <w:r w:rsidRPr="008E57AF">
        <w:rPr>
          <w:sz w:val="16"/>
        </w:rPr>
        <w:t xml:space="preserve"> </w:t>
      </w:r>
      <w:r w:rsidRPr="008E57AF">
        <w:rPr>
          <w:rStyle w:val="StyleUnderline"/>
        </w:rPr>
        <w:t>Even the price of oil may actually not be bringing us the good news we think it is.</w:t>
      </w:r>
      <w:r w:rsidRPr="008E57AF">
        <w:rPr>
          <w:sz w:val="16"/>
        </w:rPr>
        <w:t xml:space="preserve"> Sharma says that </w:t>
      </w:r>
      <w:r w:rsidRPr="008E57AF">
        <w:rPr>
          <w:rStyle w:val="StyleUnderline"/>
        </w:rPr>
        <w:t>a further fall in the price</w:t>
      </w:r>
      <w:r w:rsidRPr="008E57AF">
        <w:rPr>
          <w:sz w:val="16"/>
        </w:rPr>
        <w:t xml:space="preserve"> (or even it remaining at the same price of around $30 a barrel) </w:t>
      </w:r>
      <w:r w:rsidRPr="008E57AF">
        <w:rPr>
          <w:rStyle w:val="StyleUnderline"/>
        </w:rPr>
        <w:t>is actually bad news for the world’s economy and a sign that there is a recession around the corner.</w:t>
      </w:r>
      <w:r w:rsidRPr="008E57AF">
        <w:rPr>
          <w:sz w:val="12"/>
        </w:rPr>
        <w:t>¶</w:t>
      </w:r>
      <w:r w:rsidRPr="008E57AF">
        <w:rPr>
          <w:sz w:val="16"/>
        </w:rPr>
        <w:t xml:space="preserve"> I am happy to accept that there is much less corruption in this government at the highest levels than there was in Singh’s time. But to me that is only a marginal thing. The most important issue for Indians, the only way in which to get them out of poverty quickly, is sustained high growth. If </w:t>
      </w:r>
      <w:r w:rsidRPr="008E57AF">
        <w:rPr>
          <w:rStyle w:val="StyleUnderline"/>
        </w:rPr>
        <w:t>India is not achieving</w:t>
      </w:r>
      <w:r w:rsidRPr="008E57AF">
        <w:rPr>
          <w:sz w:val="16"/>
        </w:rPr>
        <w:t xml:space="preserve"> that despite a strong government and a leader with clarity of vision and purpose, </w:t>
      </w:r>
      <w:r w:rsidRPr="008E57AF">
        <w:rPr>
          <w:rStyle w:val="StyleUnderline"/>
        </w:rPr>
        <w:t>it is facing big trouble.</w:t>
      </w:r>
    </w:p>
    <w:p w:rsidR="00980CF2" w:rsidRDefault="00980CF2" w:rsidP="00980CF2">
      <w:pPr>
        <w:pStyle w:val="Heading4"/>
      </w:pPr>
      <w:r>
        <w:t>India economy is meh and here’s ten things that make it suck</w:t>
      </w:r>
    </w:p>
    <w:p w:rsidR="00980CF2" w:rsidRPr="00626C1A" w:rsidRDefault="00626C1A" w:rsidP="00626C1A">
      <w:r>
        <w:rPr>
          <w:rStyle w:val="Style13ptBold"/>
        </w:rPr>
        <w:t>EH</w:t>
      </w:r>
      <w:r w:rsidR="00980CF2" w:rsidRPr="00626C1A">
        <w:rPr>
          <w:rStyle w:val="Style13ptBold"/>
        </w:rPr>
        <w:t xml:space="preserve"> 14</w:t>
      </w:r>
      <w:r w:rsidR="00980CF2" w:rsidRPr="00626C1A">
        <w:t xml:space="preserve"> (“Problems Facing Indian Economy”—economicshelp.org—2014--http://www.economicshelp.org/india/problems-indian-economy/)WHerbst</w:t>
      </w:r>
    </w:p>
    <w:p w:rsidR="00980CF2" w:rsidRDefault="00980CF2" w:rsidP="00980CF2">
      <w:pPr>
        <w:rPr>
          <w:rStyle w:val="StyleUnderline"/>
        </w:rPr>
      </w:pPr>
      <w:r w:rsidRPr="00993374">
        <w:rPr>
          <w:sz w:val="16"/>
        </w:rPr>
        <w:t xml:space="preserve">Since 1991, the Indian economy has pursued free market </w:t>
      </w:r>
      <w:proofErr w:type="spellStart"/>
      <w:r w:rsidRPr="00993374">
        <w:rPr>
          <w:sz w:val="16"/>
        </w:rPr>
        <w:t>liberalisation</w:t>
      </w:r>
      <w:proofErr w:type="spellEnd"/>
      <w:r w:rsidRPr="00993374">
        <w:rPr>
          <w:sz w:val="16"/>
        </w:rPr>
        <w:t xml:space="preserve">, greater openness in trade and increase investment in infrastructure. This helped </w:t>
      </w:r>
      <w:r w:rsidRPr="00993374">
        <w:rPr>
          <w:rStyle w:val="StyleUnderline"/>
        </w:rPr>
        <w:t>the Indian economy</w:t>
      </w:r>
      <w:r w:rsidRPr="00993374">
        <w:rPr>
          <w:sz w:val="16"/>
        </w:rPr>
        <w:t xml:space="preserve"> to </w:t>
      </w:r>
      <w:r w:rsidRPr="00993374">
        <w:rPr>
          <w:rStyle w:val="StyleUnderline"/>
        </w:rPr>
        <w:t>achieve a rapid rate of economic growth</w:t>
      </w:r>
      <w:r w:rsidRPr="00993374">
        <w:rPr>
          <w:sz w:val="16"/>
        </w:rPr>
        <w:t xml:space="preserve"> and economic development. </w:t>
      </w:r>
      <w:r w:rsidRPr="00993374">
        <w:rPr>
          <w:rStyle w:val="StyleUnderline"/>
        </w:rPr>
        <w:t>However, the economy still faces various problems and challenges.</w:t>
      </w:r>
      <w:r w:rsidRPr="00993374">
        <w:rPr>
          <w:rStyle w:val="StyleUnderline"/>
          <w:sz w:val="12"/>
        </w:rPr>
        <w:t>¶</w:t>
      </w:r>
      <w:r w:rsidRPr="00993374">
        <w:rPr>
          <w:sz w:val="16"/>
        </w:rPr>
        <w:t xml:space="preserve"> </w:t>
      </w:r>
      <w:r w:rsidRPr="00993374">
        <w:rPr>
          <w:rStyle w:val="StyleUnderline"/>
        </w:rPr>
        <w:t>1. Inflation</w:t>
      </w:r>
      <w:r w:rsidRPr="00993374">
        <w:rPr>
          <w:rStyle w:val="StyleUnderline"/>
          <w:sz w:val="12"/>
        </w:rPr>
        <w:t>¶</w:t>
      </w:r>
      <w:r w:rsidRPr="00993374">
        <w:rPr>
          <w:sz w:val="16"/>
        </w:rPr>
        <w:t xml:space="preserve"> </w:t>
      </w:r>
      <w:proofErr w:type="spellStart"/>
      <w:r w:rsidRPr="00993374">
        <w:rPr>
          <w:sz w:val="16"/>
        </w:rPr>
        <w:t>Fuelled</w:t>
      </w:r>
      <w:proofErr w:type="spellEnd"/>
      <w:r w:rsidRPr="00993374">
        <w:rPr>
          <w:sz w:val="16"/>
        </w:rPr>
        <w:t xml:space="preserve"> by rising wages, property prices and food prices inflation in India is an increasing problem. Inflation is currently between 8-10%. This inflation has been a problem despite periods of economic slowdown. For example in late 2013, Indian inflation reached 11%, despite growth falling to 4.8%. This suggests that inflation is not just due to excess demand, but is also related to cost push inflationary factors. For example, supply constraints in agriculture have caused rising food prices. This causes inflation and is also </w:t>
      </w:r>
      <w:r w:rsidRPr="00993374">
        <w:rPr>
          <w:rStyle w:val="StyleUnderline"/>
        </w:rPr>
        <w:t>a major factor reducing living standards</w:t>
      </w:r>
      <w:r w:rsidRPr="00993374">
        <w:rPr>
          <w:sz w:val="16"/>
        </w:rPr>
        <w:t xml:space="preserve"> of the poor who are sensitive to food prices. The Central Bank of India have made reducing inflation a top priority and have been willing to raise interest rates, but </w:t>
      </w:r>
      <w:r w:rsidRPr="00993374">
        <w:rPr>
          <w:rStyle w:val="StyleUnderline"/>
        </w:rPr>
        <w:t>cost push inflation is more difficult to solve and it may cause a fall in growth as they try to reduce inflation.</w:t>
      </w:r>
      <w:r w:rsidRPr="00993374">
        <w:rPr>
          <w:rStyle w:val="StyleUnderline"/>
          <w:sz w:val="12"/>
        </w:rPr>
        <w:t>¶</w:t>
      </w:r>
      <w:r w:rsidRPr="00993374">
        <w:rPr>
          <w:sz w:val="16"/>
        </w:rPr>
        <w:t xml:space="preserve"> </w:t>
      </w:r>
      <w:r w:rsidRPr="00993374">
        <w:rPr>
          <w:rStyle w:val="StyleUnderline"/>
        </w:rPr>
        <w:t>2. Poor educational standards</w:t>
      </w:r>
      <w:r w:rsidRPr="00993374">
        <w:rPr>
          <w:rStyle w:val="StyleUnderline"/>
          <w:sz w:val="12"/>
        </w:rPr>
        <w:t>¶</w:t>
      </w:r>
      <w:r w:rsidRPr="00993374">
        <w:rPr>
          <w:sz w:val="16"/>
        </w:rPr>
        <w:t xml:space="preserve"> Although India has benefited from a high % of English speakers. (important for call </w:t>
      </w:r>
      <w:proofErr w:type="spellStart"/>
      <w:r w:rsidRPr="00993374">
        <w:rPr>
          <w:sz w:val="16"/>
        </w:rPr>
        <w:t>centre</w:t>
      </w:r>
      <w:proofErr w:type="spellEnd"/>
      <w:r w:rsidRPr="00993374">
        <w:rPr>
          <w:sz w:val="16"/>
        </w:rPr>
        <w:t xml:space="preserve"> industry) </w:t>
      </w:r>
      <w:r w:rsidRPr="00993374">
        <w:rPr>
          <w:rStyle w:val="StyleUnderline"/>
        </w:rPr>
        <w:t>there is still high levels of illiteracy amongst the population</w:t>
      </w:r>
      <w:r w:rsidRPr="00993374">
        <w:rPr>
          <w:sz w:val="16"/>
        </w:rPr>
        <w:t xml:space="preserve">. It is worse in rural areas and amongst women. Over 50% of Indian women are illiterate. </w:t>
      </w:r>
      <w:r w:rsidRPr="00993374">
        <w:rPr>
          <w:rStyle w:val="StyleUnderline"/>
        </w:rPr>
        <w:t>This limits economic development and a more skilled workforce.</w:t>
      </w:r>
      <w:r w:rsidRPr="00993374">
        <w:rPr>
          <w:rStyle w:val="StyleUnderline"/>
          <w:sz w:val="12"/>
        </w:rPr>
        <w:t>¶</w:t>
      </w:r>
      <w:r w:rsidRPr="00993374">
        <w:rPr>
          <w:sz w:val="16"/>
        </w:rPr>
        <w:t xml:space="preserve"> </w:t>
      </w:r>
      <w:r w:rsidRPr="00993374">
        <w:rPr>
          <w:rStyle w:val="StyleUnderline"/>
        </w:rPr>
        <w:t>3. Poor Infrastructure</w:t>
      </w:r>
      <w:r w:rsidRPr="00993374">
        <w:rPr>
          <w:rStyle w:val="StyleUnderline"/>
          <w:sz w:val="12"/>
        </w:rPr>
        <w:t>¶</w:t>
      </w:r>
      <w:r w:rsidRPr="00993374">
        <w:rPr>
          <w:sz w:val="16"/>
        </w:rPr>
        <w:t xml:space="preserve"> </w:t>
      </w:r>
      <w:r w:rsidRPr="00EC1A9D">
        <w:rPr>
          <w:rStyle w:val="StyleUnderline"/>
        </w:rPr>
        <w:t xml:space="preserve">Many Indians lack basic amenities lack access to running water. </w:t>
      </w:r>
      <w:r w:rsidRPr="00993374">
        <w:rPr>
          <w:sz w:val="16"/>
        </w:rPr>
        <w:t xml:space="preserve">Indian public services are creaking under the strain of bureaucracy and inefficiency. Over 40% of Indian fruit rots before it reaches the market; </w:t>
      </w:r>
      <w:r w:rsidRPr="00993374">
        <w:rPr>
          <w:rStyle w:val="StyleUnderline"/>
        </w:rPr>
        <w:t>this is one example of the supply constraints and inefficiency’s facing the Indian economy.</w:t>
      </w:r>
      <w:r w:rsidRPr="00993374">
        <w:rPr>
          <w:rStyle w:val="StyleUnderline"/>
          <w:sz w:val="12"/>
        </w:rPr>
        <w:t>¶</w:t>
      </w:r>
      <w:r w:rsidRPr="00993374">
        <w:rPr>
          <w:sz w:val="16"/>
        </w:rPr>
        <w:t xml:space="preserve"> </w:t>
      </w:r>
      <w:r w:rsidRPr="00993374">
        <w:rPr>
          <w:rStyle w:val="StyleUnderline"/>
        </w:rPr>
        <w:t>4. Balance of Payments deterioration.</w:t>
      </w:r>
      <w:r w:rsidRPr="00993374">
        <w:rPr>
          <w:rStyle w:val="StyleUnderline"/>
          <w:sz w:val="12"/>
        </w:rPr>
        <w:t>¶</w:t>
      </w:r>
      <w:r w:rsidRPr="00993374">
        <w:rPr>
          <w:sz w:val="16"/>
        </w:rPr>
        <w:t xml:space="preserve"> Although India has built up large amounts of foreign currency reserves the high rates of </w:t>
      </w:r>
      <w:r w:rsidRPr="00993374">
        <w:rPr>
          <w:rStyle w:val="StyleUnderline"/>
        </w:rPr>
        <w:t>economic growth have been at the cost of a persistent current account deficit.</w:t>
      </w:r>
      <w:r w:rsidRPr="00993374">
        <w:rPr>
          <w:sz w:val="16"/>
        </w:rPr>
        <w:t xml:space="preserve"> In late 2012, the current account reached a peak of 6% of GDP. Since then there has been an improvement in the current account. But, the Indian economy has seen imports growth faster than exports. This means India needs to attract capital flows to finance the deficit. Also, the large deficit caused the depreciation in the Rupee between 2012 and 2014. Whilst the deficit remains, there is always the fear of a further devaluation in the Rupee. </w:t>
      </w:r>
      <w:r w:rsidRPr="00993374">
        <w:rPr>
          <w:rStyle w:val="StyleUnderline"/>
        </w:rPr>
        <w:t>There is a need to rebalance the economy and improve competitiveness of exports.</w:t>
      </w:r>
      <w:r w:rsidRPr="00993374">
        <w:rPr>
          <w:rStyle w:val="StyleUnderline"/>
          <w:sz w:val="12"/>
        </w:rPr>
        <w:t>¶</w:t>
      </w:r>
      <w:r w:rsidRPr="00993374">
        <w:rPr>
          <w:sz w:val="16"/>
        </w:rPr>
        <w:t xml:space="preserve"> </w:t>
      </w:r>
      <w:r w:rsidRPr="00993374">
        <w:rPr>
          <w:rStyle w:val="StyleUnderline"/>
        </w:rPr>
        <w:t>5. High levels of private debt</w:t>
      </w:r>
      <w:r w:rsidRPr="00993374">
        <w:rPr>
          <w:rStyle w:val="StyleUnderline"/>
          <w:sz w:val="12"/>
        </w:rPr>
        <w:t>¶</w:t>
      </w:r>
      <w:r w:rsidRPr="00993374">
        <w:rPr>
          <w:sz w:val="16"/>
        </w:rPr>
        <w:t xml:space="preserve"> Buoyed by a property boom the amount of lending in India has grown by 30% in the past year. However there are concerns about the risk of such loans. If they are dependent on rising property prices it could be problematic. Furthermore if inflation increases further it may force the RBI to increase interest rates. </w:t>
      </w:r>
      <w:r w:rsidRPr="00993374">
        <w:rPr>
          <w:rStyle w:val="StyleUnderline"/>
        </w:rPr>
        <w:t>If interest rates rise substantially it will leave those indebted facing rising interest payments and potentially reducing consumer spending in the future</w:t>
      </w:r>
      <w:r w:rsidRPr="00993374">
        <w:rPr>
          <w:rStyle w:val="StyleUnderline"/>
          <w:sz w:val="12"/>
        </w:rPr>
        <w:t xml:space="preserve">¶ </w:t>
      </w:r>
      <w:r w:rsidRPr="00993374">
        <w:rPr>
          <w:rStyle w:val="StyleUnderline"/>
        </w:rPr>
        <w:t>6. Inequality has risen rather than decreased.</w:t>
      </w:r>
      <w:r w:rsidRPr="00993374">
        <w:rPr>
          <w:rStyle w:val="StyleUnderline"/>
          <w:sz w:val="12"/>
        </w:rPr>
        <w:t>¶</w:t>
      </w:r>
      <w:r w:rsidRPr="00993374">
        <w:rPr>
          <w:sz w:val="16"/>
        </w:rPr>
        <w:t xml:space="preserve"> It is hoped that economic growth would help drag the Indian poor above the poverty line. However so far economic growth has been highly uneven benefiting the skilled and wealthy disproportionately. Many of India’s rural poor are yet to receive any tangible benefit from the India’s economic growth. More than 78 million homes do not have electricity. 33% (268million) of the population live on less than $1 per day. Furthermore with the spread of television in Indian villages the poor are increasingly aware of the disparity between rich and poor. (3)</w:t>
      </w:r>
      <w:r w:rsidRPr="00993374">
        <w:rPr>
          <w:sz w:val="12"/>
        </w:rPr>
        <w:t>¶</w:t>
      </w:r>
      <w:r w:rsidRPr="00993374">
        <w:rPr>
          <w:sz w:val="16"/>
        </w:rPr>
        <w:t xml:space="preserve"> </w:t>
      </w:r>
      <w:r w:rsidRPr="00993374">
        <w:rPr>
          <w:rStyle w:val="StyleUnderline"/>
        </w:rPr>
        <w:t>7. Large Budget Deficit</w:t>
      </w:r>
      <w:r w:rsidRPr="00993374">
        <w:rPr>
          <w:rStyle w:val="StyleUnderline"/>
          <w:sz w:val="12"/>
        </w:rPr>
        <w:t>¶</w:t>
      </w:r>
      <w:r w:rsidRPr="00993374">
        <w:rPr>
          <w:sz w:val="16"/>
        </w:rPr>
        <w:t xml:space="preserve"> India has one of the largest budget deficits in the developing world. Excluding subsidies it amounts to nearly 8% of GDP. Although it is fallen a little in the past year. </w:t>
      </w:r>
      <w:r w:rsidRPr="00993374">
        <w:rPr>
          <w:rStyle w:val="StyleUnderline"/>
        </w:rPr>
        <w:t>It still allows little scope for increasing investment in public services like health and education.</w:t>
      </w:r>
      <w:r w:rsidRPr="00993374">
        <w:rPr>
          <w:rStyle w:val="StyleUnderline"/>
          <w:sz w:val="12"/>
        </w:rPr>
        <w:t>¶</w:t>
      </w:r>
      <w:r w:rsidRPr="00993374">
        <w:rPr>
          <w:sz w:val="16"/>
        </w:rPr>
        <w:t xml:space="preserve"> </w:t>
      </w:r>
      <w:r w:rsidRPr="00993374">
        <w:rPr>
          <w:rStyle w:val="StyleUnderline"/>
        </w:rPr>
        <w:t>8. Rigid labour Laws</w:t>
      </w:r>
      <w:r w:rsidRPr="00993374">
        <w:rPr>
          <w:rStyle w:val="StyleUnderline"/>
          <w:sz w:val="12"/>
        </w:rPr>
        <w:t>¶</w:t>
      </w:r>
      <w:r w:rsidRPr="00993374">
        <w:rPr>
          <w:sz w:val="16"/>
        </w:rPr>
        <w:t xml:space="preserve"> As an example Firms employing more than 100 people cannot fire workers without government permission. The effect of this is to discourage firms from expanding to over 100 people. It also discourages foreign investment. Trades Unions have an important political power base and governments often shy away from tackling potentially politically sensitive labour laws.</w:t>
      </w:r>
      <w:r w:rsidRPr="00993374">
        <w:rPr>
          <w:sz w:val="12"/>
        </w:rPr>
        <w:t>¶</w:t>
      </w:r>
      <w:r w:rsidRPr="00993374">
        <w:rPr>
          <w:sz w:val="16"/>
        </w:rPr>
        <w:t xml:space="preserve"> </w:t>
      </w:r>
      <w:r w:rsidRPr="00993374">
        <w:rPr>
          <w:rStyle w:val="StyleUnderline"/>
        </w:rPr>
        <w:t>9. Inefficient agriculture</w:t>
      </w:r>
      <w:r w:rsidRPr="00993374">
        <w:rPr>
          <w:rStyle w:val="StyleUnderline"/>
          <w:sz w:val="12"/>
        </w:rPr>
        <w:t>¶</w:t>
      </w:r>
      <w:r w:rsidRPr="00993374">
        <w:rPr>
          <w:sz w:val="16"/>
        </w:rPr>
        <w:t xml:space="preserve"> Agriculture produces 17.4% of economic output but, over 51% of the work force are employed in agriculture. This is the most inefficient sector of the economy and reform has proved slow.</w:t>
      </w:r>
      <w:r w:rsidRPr="00993374">
        <w:rPr>
          <w:sz w:val="12"/>
        </w:rPr>
        <w:t>¶</w:t>
      </w:r>
      <w:r w:rsidRPr="00993374">
        <w:rPr>
          <w:sz w:val="16"/>
        </w:rPr>
        <w:t xml:space="preserve"> </w:t>
      </w:r>
      <w:r w:rsidRPr="00993374">
        <w:rPr>
          <w:rStyle w:val="StyleUnderline"/>
        </w:rPr>
        <w:t>10. Slowdown in growth</w:t>
      </w:r>
      <w:r w:rsidRPr="00993374">
        <w:rPr>
          <w:rStyle w:val="StyleUnderline"/>
          <w:sz w:val="12"/>
        </w:rPr>
        <w:t>¶</w:t>
      </w:r>
      <w:r w:rsidRPr="00993374">
        <w:rPr>
          <w:sz w:val="16"/>
        </w:rPr>
        <w:t xml:space="preserve"> 2013/14 has seen a slowdown in the rate of economic growth to 4-5%. Real GDP per capita growth is even lower. </w:t>
      </w:r>
      <w:r w:rsidRPr="00993374">
        <w:rPr>
          <w:rStyle w:val="StyleUnderline"/>
        </w:rPr>
        <w:t>This is a cause for concern as India needs a high growth rate to see rising living standards, lower unemployment and encouraging investment. India has fallen behind China, which is a comparable developing economy</w:t>
      </w:r>
      <w:r>
        <w:rPr>
          <w:rStyle w:val="StyleUnderline"/>
        </w:rPr>
        <w:t>.</w:t>
      </w:r>
    </w:p>
    <w:p w:rsidR="00980CF2" w:rsidRPr="00BF1C01" w:rsidRDefault="00980CF2" w:rsidP="00980CF2">
      <w:pPr>
        <w:pStyle w:val="Heading4"/>
      </w:pPr>
      <w:r w:rsidRPr="00BF1C01">
        <w:t>Indian growth is slowing; needs reinvigoration</w:t>
      </w:r>
    </w:p>
    <w:p w:rsidR="00980CF2" w:rsidRPr="00626C1A" w:rsidRDefault="00980CF2" w:rsidP="00626C1A">
      <w:proofErr w:type="spellStart"/>
      <w:r w:rsidRPr="00626C1A">
        <w:rPr>
          <w:rStyle w:val="Style13ptBold"/>
        </w:rPr>
        <w:t>Karnik</w:t>
      </w:r>
      <w:proofErr w:type="spellEnd"/>
      <w:r w:rsidRPr="00626C1A">
        <w:rPr>
          <w:rStyle w:val="Style13ptBold"/>
        </w:rPr>
        <w:t xml:space="preserve"> 15</w:t>
      </w:r>
      <w:r w:rsidRPr="00626C1A">
        <w:t xml:space="preserve"> (</w:t>
      </w:r>
      <w:proofErr w:type="spellStart"/>
      <w:r w:rsidRPr="00626C1A">
        <w:t>Madhura</w:t>
      </w:r>
      <w:proofErr w:type="spellEnd"/>
      <w:r w:rsidRPr="00626C1A">
        <w:t xml:space="preserve"> </w:t>
      </w:r>
      <w:proofErr w:type="spellStart"/>
      <w:r w:rsidRPr="00626C1A">
        <w:t>Karnik</w:t>
      </w:r>
      <w:proofErr w:type="spellEnd"/>
      <w:r w:rsidRPr="00626C1A">
        <w:t xml:space="preserve"> is a writer for Quartz, based in Mumbai. She has previously worked with the Mint newspaper and </w:t>
      </w:r>
      <w:proofErr w:type="spellStart"/>
      <w:r w:rsidRPr="00626C1A">
        <w:t>Crisil</w:t>
      </w:r>
      <w:proofErr w:type="spellEnd"/>
      <w:r w:rsidRPr="00626C1A">
        <w:t>, a credit ratings agency, in Mumbai. She holds a master's degree in journalism from the City University of New York Graduate School of Journalism and is passionate about economics, business and impact investing.—“India’s economy is growing at 7%—but it’s not good enough”—qz.com—1 September 2015--http://qz.com/491436/indias-economy-is-growing-at-7-but-its-not-good-enough/)WHerbst</w:t>
      </w:r>
    </w:p>
    <w:p w:rsidR="00980CF2" w:rsidRPr="00BF1C01" w:rsidRDefault="00980CF2" w:rsidP="00980CF2">
      <w:pPr>
        <w:rPr>
          <w:rStyle w:val="Style13ptBold"/>
          <w:b w:val="0"/>
          <w:sz w:val="16"/>
        </w:rPr>
      </w:pPr>
    </w:p>
    <w:p w:rsidR="00980CF2" w:rsidRPr="00BF1C01" w:rsidRDefault="00980CF2" w:rsidP="00980CF2">
      <w:pPr>
        <w:rPr>
          <w:sz w:val="16"/>
        </w:rPr>
      </w:pPr>
      <w:r w:rsidRPr="00BF1C01">
        <w:rPr>
          <w:rStyle w:val="StyleUnderline"/>
        </w:rPr>
        <w:t>India’s economy grew at 7%</w:t>
      </w:r>
      <w:r w:rsidRPr="00BF1C01">
        <w:rPr>
          <w:sz w:val="16"/>
        </w:rPr>
        <w:t xml:space="preserve"> in the first quarter of the 2016 financial year.</w:t>
      </w:r>
      <w:r w:rsidRPr="00BF1C01">
        <w:rPr>
          <w:sz w:val="12"/>
        </w:rPr>
        <w:t>¶</w:t>
      </w:r>
      <w:r w:rsidRPr="00BF1C01">
        <w:rPr>
          <w:sz w:val="16"/>
        </w:rPr>
        <w:t xml:space="preserve"> Compared to global peers, </w:t>
      </w:r>
      <w:r w:rsidRPr="00BF1C01">
        <w:rPr>
          <w:rStyle w:val="StyleUnderline"/>
        </w:rPr>
        <w:t>the growth seems quite something</w:t>
      </w:r>
      <w:r w:rsidRPr="00BF1C01">
        <w:rPr>
          <w:sz w:val="16"/>
        </w:rPr>
        <w:t xml:space="preserve"> for Asia’s third largest economy. But it doesn’t really meet domestic expectations. After all, prime minister Narendra Modi wants to take India’s economy on the double-digit growth trajectory.</w:t>
      </w:r>
      <w:r w:rsidRPr="00BF1C01">
        <w:rPr>
          <w:sz w:val="12"/>
        </w:rPr>
        <w:t>¶</w:t>
      </w:r>
      <w:r w:rsidRPr="00BF1C01">
        <w:rPr>
          <w:sz w:val="16"/>
        </w:rPr>
        <w:t xml:space="preserve"> </w:t>
      </w:r>
      <w:r w:rsidRPr="00BF1C01">
        <w:rPr>
          <w:rStyle w:val="StyleUnderline"/>
        </w:rPr>
        <w:t>But such ambitious growth targets</w:t>
      </w:r>
      <w:r w:rsidRPr="00BF1C01">
        <w:rPr>
          <w:sz w:val="16"/>
        </w:rPr>
        <w:t>—India’s finance ministry expects GDP growth of at least 8.1% for the entire year—</w:t>
      </w:r>
      <w:r w:rsidRPr="00BF1C01">
        <w:rPr>
          <w:rStyle w:val="StyleUnderline"/>
        </w:rPr>
        <w:t>are perhaps looking somewhat untenable</w:t>
      </w:r>
      <w:r w:rsidRPr="00BF1C01">
        <w:rPr>
          <w:sz w:val="16"/>
        </w:rPr>
        <w:t>. The all-important monsoon rains haven’t entirely delivered, key reforms are hanging fire and India’s power sector looks like it’s in a mess.</w:t>
      </w:r>
      <w:r w:rsidRPr="00BF1C01">
        <w:rPr>
          <w:sz w:val="12"/>
        </w:rPr>
        <w:t>¶</w:t>
      </w:r>
      <w:r w:rsidRPr="00BF1C01">
        <w:rPr>
          <w:sz w:val="16"/>
        </w:rPr>
        <w:t xml:space="preserve"> “Perhaps </w:t>
      </w:r>
      <w:r w:rsidRPr="00BF1C01">
        <w:rPr>
          <w:rStyle w:val="StyleUnderline"/>
        </w:rPr>
        <w:t>expectations are getting ahead of themselves at this stage</w:t>
      </w:r>
      <w:r w:rsidRPr="00BF1C01">
        <w:rPr>
          <w:sz w:val="16"/>
        </w:rPr>
        <w:t xml:space="preserve">,” </w:t>
      </w:r>
      <w:proofErr w:type="spellStart"/>
      <w:r w:rsidRPr="00BF1C01">
        <w:rPr>
          <w:sz w:val="16"/>
        </w:rPr>
        <w:t>Jyotinder</w:t>
      </w:r>
      <w:proofErr w:type="spellEnd"/>
      <w:r w:rsidRPr="00BF1C01">
        <w:rPr>
          <w:sz w:val="16"/>
        </w:rPr>
        <w:t xml:space="preserve"> Kaur, chief economist at HDFC Bank, told Reuters. “There’s a lot of emphasis that’s being put on the opportunities that lie ahead for India and not too much attention is being paid to the challenges that remain today.”</w:t>
      </w:r>
      <w:r w:rsidRPr="00BF1C01">
        <w:rPr>
          <w:sz w:val="12"/>
        </w:rPr>
        <w:t>¶</w:t>
      </w:r>
      <w:r w:rsidRPr="00BF1C01">
        <w:rPr>
          <w:sz w:val="16"/>
        </w:rPr>
        <w:t xml:space="preserve"> “Overall the message is that </w:t>
      </w:r>
      <w:r w:rsidRPr="00BF1C01">
        <w:rPr>
          <w:rStyle w:val="StyleUnderline"/>
        </w:rPr>
        <w:t>growth is still weak</w:t>
      </w:r>
      <w:r w:rsidRPr="00BF1C01">
        <w:rPr>
          <w:sz w:val="16"/>
        </w:rPr>
        <w:t xml:space="preserve">,” </w:t>
      </w:r>
      <w:proofErr w:type="spellStart"/>
      <w:r w:rsidRPr="00BF1C01">
        <w:rPr>
          <w:sz w:val="16"/>
        </w:rPr>
        <w:t>Prasanna</w:t>
      </w:r>
      <w:proofErr w:type="spellEnd"/>
      <w:r w:rsidRPr="00BF1C01">
        <w:rPr>
          <w:sz w:val="16"/>
        </w:rPr>
        <w:t xml:space="preserve"> </w:t>
      </w:r>
      <w:proofErr w:type="spellStart"/>
      <w:r w:rsidRPr="00BF1C01">
        <w:rPr>
          <w:sz w:val="16"/>
        </w:rPr>
        <w:t>Ananthasubramanian</w:t>
      </w:r>
      <w:proofErr w:type="spellEnd"/>
      <w:r w:rsidRPr="00BF1C01">
        <w:rPr>
          <w:sz w:val="16"/>
        </w:rPr>
        <w:t>, chief economist at ICICI Securities Primary Dealership, told Bloomberg.</w:t>
      </w:r>
      <w:r w:rsidRPr="00BF1C01">
        <w:rPr>
          <w:sz w:val="12"/>
        </w:rPr>
        <w:t>¶</w:t>
      </w:r>
      <w:r w:rsidRPr="00BF1C01">
        <w:rPr>
          <w:sz w:val="16"/>
        </w:rPr>
        <w:t xml:space="preserve"> Credit ratings agency Moody’s has already lowered the full year GDP growth estimate for India to 7% owing to a below normal monsoon rainfall. </w:t>
      </w:r>
      <w:proofErr w:type="spellStart"/>
      <w:r w:rsidRPr="00BF1C01">
        <w:rPr>
          <w:sz w:val="16"/>
        </w:rPr>
        <w:t>Skymet</w:t>
      </w:r>
      <w:proofErr w:type="spellEnd"/>
      <w:r w:rsidRPr="00BF1C01">
        <w:rPr>
          <w:sz w:val="16"/>
        </w:rPr>
        <w:t>—India’s largest private weather forecaster—has declared that the core monsoon months have come to an end and rainfall deficiency across the country currently stands at 12%.</w:t>
      </w:r>
      <w:r w:rsidRPr="00BF1C01">
        <w:rPr>
          <w:sz w:val="12"/>
        </w:rPr>
        <w:t>¶</w:t>
      </w:r>
      <w:r w:rsidRPr="00BF1C01">
        <w:rPr>
          <w:sz w:val="16"/>
        </w:rPr>
        <w:t xml:space="preserve"> Moody’s also outlines a drop off in the government’s reforms pace as a significant risk. In his 15 months in power, the Modi government has not yet announced any “big-bang reforms” as promised, and domestic investment is yet to pick up. A proposed land acquisition legislation has been withdrawn, while the goods and services tax is stuck.</w:t>
      </w:r>
      <w:r w:rsidRPr="00BF1C01">
        <w:rPr>
          <w:sz w:val="12"/>
        </w:rPr>
        <w:t>¶</w:t>
      </w:r>
      <w:r w:rsidRPr="00BF1C01">
        <w:rPr>
          <w:sz w:val="16"/>
        </w:rPr>
        <w:t xml:space="preserve"> Electricity woes</w:t>
      </w:r>
      <w:r w:rsidRPr="00BF1C01">
        <w:rPr>
          <w:sz w:val="12"/>
        </w:rPr>
        <w:t>¶</w:t>
      </w:r>
      <w:r w:rsidRPr="00BF1C01">
        <w:rPr>
          <w:sz w:val="16"/>
        </w:rPr>
        <w:t xml:space="preserve"> Meanwhile, </w:t>
      </w:r>
      <w:r w:rsidRPr="00BF1C01">
        <w:rPr>
          <w:rStyle w:val="StyleUnderline"/>
        </w:rPr>
        <w:t>India’s power sector is spluttering.</w:t>
      </w:r>
      <w:r w:rsidRPr="00BF1C01">
        <w:rPr>
          <w:rStyle w:val="StyleUnderline"/>
          <w:sz w:val="12"/>
        </w:rPr>
        <w:t xml:space="preserve">¶ </w:t>
      </w:r>
      <w:r w:rsidRPr="00BF1C01">
        <w:rPr>
          <w:sz w:val="16"/>
        </w:rPr>
        <w:t>The electricity, gas, water supply and other utility services industry saw a significant slowdown in growth. It’s gross value added (GVA)—the measure of the value of goods or services produced by a sector—rose 3.2% in last quarter, compared to 10.1% growth in the same period a year ago.</w:t>
      </w:r>
      <w:r w:rsidRPr="00BF1C01">
        <w:rPr>
          <w:sz w:val="12"/>
        </w:rPr>
        <w:t>¶</w:t>
      </w:r>
      <w:r w:rsidRPr="00BF1C01">
        <w:rPr>
          <w:sz w:val="16"/>
        </w:rPr>
        <w:t xml:space="preserve"> “</w:t>
      </w:r>
      <w:r w:rsidRPr="00BF1C01">
        <w:rPr>
          <w:rStyle w:val="StyleUnderline"/>
        </w:rPr>
        <w:t>The dismal electricity sector performance pulled down first quarter industrial growth to 6.5% from 7.7%</w:t>
      </w:r>
      <w:r w:rsidRPr="00BF1C01">
        <w:rPr>
          <w:sz w:val="16"/>
        </w:rPr>
        <w:t xml:space="preserve">,” </w:t>
      </w:r>
      <w:proofErr w:type="spellStart"/>
      <w:r w:rsidRPr="00BF1C01">
        <w:rPr>
          <w:sz w:val="16"/>
        </w:rPr>
        <w:t>Devendra</w:t>
      </w:r>
      <w:proofErr w:type="spellEnd"/>
      <w:r w:rsidRPr="00BF1C01">
        <w:rPr>
          <w:sz w:val="16"/>
        </w:rPr>
        <w:t xml:space="preserve"> Kumar Pant, chief economist at India Ratings and Research, a credit ratings agency and a unit of Fitch Ratings, said in a note.</w:t>
      </w:r>
      <w:r w:rsidRPr="00BF1C01">
        <w:rPr>
          <w:sz w:val="12"/>
        </w:rPr>
        <w:t>¶</w:t>
      </w:r>
      <w:r w:rsidRPr="00BF1C01">
        <w:rPr>
          <w:sz w:val="16"/>
        </w:rPr>
        <w:t xml:space="preserve"> Another set of data released on Aug.31 showed that </w:t>
      </w:r>
      <w:r w:rsidRPr="00BF1C01">
        <w:rPr>
          <w:rStyle w:val="StyleUnderline"/>
        </w:rPr>
        <w:t>core sector growth fell to a three-month low in July with electricity generation growth slowing to 3.5%, compared to 11.8% a year ago.</w:t>
      </w:r>
      <w:r w:rsidRPr="00BF1C01">
        <w:rPr>
          <w:rStyle w:val="StyleUnderline"/>
          <w:sz w:val="12"/>
        </w:rPr>
        <w:t xml:space="preserve">¶ </w:t>
      </w:r>
      <w:r w:rsidRPr="00BF1C01">
        <w:rPr>
          <w:sz w:val="16"/>
        </w:rPr>
        <w:t xml:space="preserve">But the country’s coal and power minister </w:t>
      </w:r>
      <w:proofErr w:type="spellStart"/>
      <w:r w:rsidRPr="00BF1C01">
        <w:rPr>
          <w:sz w:val="16"/>
        </w:rPr>
        <w:t>Piyush</w:t>
      </w:r>
      <w:proofErr w:type="spellEnd"/>
      <w:r w:rsidRPr="00BF1C01">
        <w:rPr>
          <w:sz w:val="16"/>
        </w:rPr>
        <w:t xml:space="preserve"> Goyal is promising the moon. Goyal is confident of doubling the electricity generation capacity in the next seven years and wants to provide electricity to every Indian.</w:t>
      </w:r>
      <w:r w:rsidRPr="00BF1C01">
        <w:rPr>
          <w:sz w:val="12"/>
        </w:rPr>
        <w:t>¶</w:t>
      </w:r>
      <w:r w:rsidRPr="00BF1C01">
        <w:rPr>
          <w:sz w:val="16"/>
        </w:rPr>
        <w:t xml:space="preserve"> India’s power sector has been a mess as power generating firms are burdened with huge debt. Low demand is adding to the woes. In fact, in the 2015 financial year, the country saw the lowest plant load factor—the ratio of the actual electricity generated at a plant to the maximum electricity that can be generated—in about 15 years.</w:t>
      </w:r>
    </w:p>
    <w:p w:rsidR="00980CF2" w:rsidRPr="00290BF9" w:rsidRDefault="00980CF2" w:rsidP="00980CF2">
      <w:pPr>
        <w:rPr>
          <w:sz w:val="16"/>
        </w:rPr>
      </w:pPr>
    </w:p>
    <w:p w:rsidR="00980CF2" w:rsidRDefault="00626C1A" w:rsidP="00980CF2">
      <w:pPr>
        <w:pStyle w:val="Heading3"/>
      </w:pPr>
      <w:r>
        <w:t>U – A2: India Resilient</w:t>
      </w:r>
    </w:p>
    <w:p w:rsidR="00980CF2" w:rsidRDefault="00980CF2" w:rsidP="00980CF2">
      <w:pPr>
        <w:pStyle w:val="Heading4"/>
      </w:pPr>
      <w:r>
        <w:t>Not resilient</w:t>
      </w:r>
    </w:p>
    <w:p w:rsidR="00980CF2" w:rsidRPr="0008700C" w:rsidRDefault="00980CF2" w:rsidP="00980CF2">
      <w:pPr>
        <w:rPr>
          <w:rStyle w:val="Style13ptBold"/>
          <w:b w:val="0"/>
          <w:sz w:val="16"/>
        </w:rPr>
      </w:pPr>
      <w:proofErr w:type="spellStart"/>
      <w:r>
        <w:rPr>
          <w:rStyle w:val="Style13ptBold"/>
        </w:rPr>
        <w:t>Aiyar</w:t>
      </w:r>
      <w:proofErr w:type="spellEnd"/>
      <w:r>
        <w:rPr>
          <w:rStyle w:val="Style13ptBold"/>
        </w:rPr>
        <w:t xml:space="preserve"> 16 </w:t>
      </w:r>
      <w:r>
        <w:rPr>
          <w:rStyle w:val="Style13ptBold"/>
          <w:b w:val="0"/>
          <w:sz w:val="16"/>
        </w:rPr>
        <w:t>(</w:t>
      </w:r>
      <w:proofErr w:type="spellStart"/>
      <w:r w:rsidRPr="0008700C">
        <w:rPr>
          <w:rStyle w:val="Style13ptBold"/>
          <w:b w:val="0"/>
          <w:sz w:val="16"/>
        </w:rPr>
        <w:t>Swaminathan</w:t>
      </w:r>
      <w:proofErr w:type="spellEnd"/>
      <w:r w:rsidRPr="0008700C">
        <w:rPr>
          <w:rStyle w:val="Style13ptBold"/>
          <w:b w:val="0"/>
          <w:sz w:val="16"/>
        </w:rPr>
        <w:t xml:space="preserve"> </w:t>
      </w:r>
      <w:proofErr w:type="spellStart"/>
      <w:r w:rsidRPr="0008700C">
        <w:rPr>
          <w:rStyle w:val="Style13ptBold"/>
          <w:b w:val="0"/>
          <w:sz w:val="16"/>
        </w:rPr>
        <w:t>Aiyar</w:t>
      </w:r>
      <w:proofErr w:type="spellEnd"/>
      <w:r>
        <w:rPr>
          <w:rStyle w:val="Style13ptBold"/>
          <w:b w:val="0"/>
          <w:sz w:val="16"/>
        </w:rPr>
        <w:t xml:space="preserve"> is a fellow at the Cato Institute—“</w:t>
      </w:r>
      <w:r w:rsidRPr="0008700C">
        <w:rPr>
          <w:rStyle w:val="Style13ptBold"/>
          <w:b w:val="0"/>
          <w:sz w:val="16"/>
        </w:rPr>
        <w:t>Infighting at the top puts the Indian economy at risk</w:t>
      </w:r>
      <w:r>
        <w:rPr>
          <w:rStyle w:val="Style13ptBold"/>
          <w:b w:val="0"/>
          <w:sz w:val="16"/>
        </w:rPr>
        <w:t>”—</w:t>
      </w:r>
      <w:r>
        <w:rPr>
          <w:rStyle w:val="Style13ptBold"/>
          <w:b w:val="0"/>
          <w:i/>
          <w:sz w:val="16"/>
        </w:rPr>
        <w:t>next.ft.com</w:t>
      </w:r>
      <w:r>
        <w:rPr>
          <w:rStyle w:val="Style13ptBold"/>
          <w:b w:val="0"/>
          <w:sz w:val="16"/>
        </w:rPr>
        <w:t>—25 February 2016--</w:t>
      </w:r>
      <w:r w:rsidRPr="0008700C">
        <w:t xml:space="preserve"> </w:t>
      </w:r>
      <w:r w:rsidRPr="0008700C">
        <w:rPr>
          <w:rStyle w:val="Style13ptBold"/>
          <w:b w:val="0"/>
          <w:sz w:val="16"/>
        </w:rPr>
        <w:t>https://next.ft.com/content/5a684356-dbcc-11e5-a72f-1e7744c66818</w:t>
      </w:r>
      <w:r>
        <w:rPr>
          <w:rStyle w:val="Style13ptBold"/>
          <w:b w:val="0"/>
          <w:sz w:val="16"/>
        </w:rPr>
        <w:t>)WHerbst</w:t>
      </w:r>
    </w:p>
    <w:p w:rsidR="00980CF2" w:rsidRPr="0008700C" w:rsidRDefault="00980CF2" w:rsidP="00980CF2">
      <w:pPr>
        <w:rPr>
          <w:sz w:val="16"/>
        </w:rPr>
      </w:pPr>
      <w:r w:rsidRPr="0008700C">
        <w:rPr>
          <w:sz w:val="16"/>
        </w:rPr>
        <w:t xml:space="preserve">At a time when most emerging markets are sinking, India is an exception. Its growth estimate for 2015-16 has just been revised upwards to 7.6 per cent, making it the fastest-growing major economy in the world. Its resilience is, however, being tested by tough global conditions. India’s budget, due on Monday, must address not only local concerns but also those of global investors. If it does not, </w:t>
      </w:r>
      <w:r w:rsidRPr="0008700C">
        <w:rPr>
          <w:rStyle w:val="StyleUnderline"/>
        </w:rPr>
        <w:t>India may join other emerging markets in a downward spiral.</w:t>
      </w:r>
      <w:r w:rsidRPr="0008700C">
        <w:rPr>
          <w:rStyle w:val="StyleUnderline"/>
          <w:b/>
          <w:sz w:val="12"/>
        </w:rPr>
        <w:t>¶</w:t>
      </w:r>
      <w:r w:rsidRPr="0008700C">
        <w:rPr>
          <w:sz w:val="16"/>
        </w:rPr>
        <w:t xml:space="preserve"> To fiscally loosen or not to loosen, that is the question. Finance minister </w:t>
      </w:r>
      <w:proofErr w:type="spellStart"/>
      <w:r w:rsidRPr="0008700C">
        <w:rPr>
          <w:sz w:val="16"/>
        </w:rPr>
        <w:t>Arun</w:t>
      </w:r>
      <w:proofErr w:type="spellEnd"/>
      <w:r w:rsidRPr="0008700C">
        <w:rPr>
          <w:sz w:val="16"/>
        </w:rPr>
        <w:t xml:space="preserve"> </w:t>
      </w:r>
      <w:proofErr w:type="spellStart"/>
      <w:r w:rsidRPr="0008700C">
        <w:rPr>
          <w:sz w:val="16"/>
        </w:rPr>
        <w:t>Jaitley</w:t>
      </w:r>
      <w:proofErr w:type="spellEnd"/>
      <w:r w:rsidRPr="0008700C">
        <w:rPr>
          <w:sz w:val="16"/>
        </w:rPr>
        <w:t xml:space="preserve"> is vacillating after receiving conflicting advice from his chief economic adviser, Arvind Subramanian, and </w:t>
      </w:r>
      <w:proofErr w:type="spellStart"/>
      <w:r w:rsidRPr="0008700C">
        <w:rPr>
          <w:sz w:val="16"/>
        </w:rPr>
        <w:t>Raghuram</w:t>
      </w:r>
      <w:proofErr w:type="spellEnd"/>
      <w:r w:rsidRPr="0008700C">
        <w:rPr>
          <w:sz w:val="16"/>
        </w:rPr>
        <w:t xml:space="preserve"> </w:t>
      </w:r>
      <w:proofErr w:type="spellStart"/>
      <w:r w:rsidRPr="0008700C">
        <w:rPr>
          <w:sz w:val="16"/>
        </w:rPr>
        <w:t>Rajan</w:t>
      </w:r>
      <w:proofErr w:type="spellEnd"/>
      <w:r w:rsidRPr="0008700C">
        <w:rPr>
          <w:sz w:val="16"/>
        </w:rPr>
        <w:t xml:space="preserve">, the governor of the Reserve Bank of India. On assuming office in 2014, </w:t>
      </w:r>
      <w:proofErr w:type="spellStart"/>
      <w:r w:rsidRPr="0008700C">
        <w:rPr>
          <w:sz w:val="16"/>
        </w:rPr>
        <w:t>Mr</w:t>
      </w:r>
      <w:proofErr w:type="spellEnd"/>
      <w:r w:rsidRPr="0008700C">
        <w:rPr>
          <w:sz w:val="16"/>
        </w:rPr>
        <w:t xml:space="preserve"> </w:t>
      </w:r>
      <w:proofErr w:type="spellStart"/>
      <w:r w:rsidRPr="0008700C">
        <w:rPr>
          <w:sz w:val="16"/>
        </w:rPr>
        <w:t>Jaitley</w:t>
      </w:r>
      <w:proofErr w:type="spellEnd"/>
      <w:r w:rsidRPr="0008700C">
        <w:rPr>
          <w:sz w:val="16"/>
        </w:rPr>
        <w:t xml:space="preserve"> castigated the outgoing Congress government for profligacy and promised a return to fiscal discipline. He pledged to cut the fiscal deficit to 4.1 per cent of gross domestic product in his first year, 3.5 per cent in his second year, and 3 per cent in his third year.</w:t>
      </w:r>
      <w:r w:rsidRPr="0008700C">
        <w:rPr>
          <w:sz w:val="12"/>
        </w:rPr>
        <w:t>¶</w:t>
      </w:r>
      <w:r w:rsidRPr="0008700C">
        <w:rPr>
          <w:sz w:val="16"/>
        </w:rPr>
        <w:t xml:space="preserve"> </w:t>
      </w:r>
      <w:proofErr w:type="spellStart"/>
      <w:r w:rsidRPr="0008700C">
        <w:rPr>
          <w:sz w:val="16"/>
        </w:rPr>
        <w:t>Mr</w:t>
      </w:r>
      <w:proofErr w:type="spellEnd"/>
      <w:r w:rsidRPr="0008700C">
        <w:rPr>
          <w:sz w:val="16"/>
        </w:rPr>
        <w:t xml:space="preserve"> </w:t>
      </w:r>
      <w:proofErr w:type="spellStart"/>
      <w:r w:rsidRPr="0008700C">
        <w:rPr>
          <w:sz w:val="16"/>
        </w:rPr>
        <w:t>Jaitley</w:t>
      </w:r>
      <w:proofErr w:type="spellEnd"/>
      <w:r w:rsidRPr="0008700C">
        <w:rPr>
          <w:sz w:val="16"/>
        </w:rPr>
        <w:t xml:space="preserve"> has already postponed that target by a year, however, and </w:t>
      </w:r>
      <w:proofErr w:type="spellStart"/>
      <w:r w:rsidRPr="0008700C">
        <w:rPr>
          <w:sz w:val="16"/>
        </w:rPr>
        <w:t>Mr</w:t>
      </w:r>
      <w:proofErr w:type="spellEnd"/>
      <w:r w:rsidRPr="0008700C">
        <w:rPr>
          <w:sz w:val="16"/>
        </w:rPr>
        <w:t xml:space="preserve"> Subramanian is pushing for a second postponement. The fiscal deficit is scheduled to fall from 3.9 per cent of GDP this year to 3.5 per cent next year. </w:t>
      </w:r>
      <w:proofErr w:type="spellStart"/>
      <w:r w:rsidRPr="0008700C">
        <w:rPr>
          <w:sz w:val="16"/>
        </w:rPr>
        <w:t>Mr</w:t>
      </w:r>
      <w:proofErr w:type="spellEnd"/>
      <w:r w:rsidRPr="0008700C">
        <w:rPr>
          <w:sz w:val="16"/>
        </w:rPr>
        <w:t xml:space="preserve"> Subramanian wants to keep the deficit unchanged at 3.9 per cent, giving a countercyclical boost to offset global headwinds.</w:t>
      </w:r>
      <w:r w:rsidRPr="0008700C">
        <w:rPr>
          <w:sz w:val="12"/>
        </w:rPr>
        <w:t>¶</w:t>
      </w:r>
      <w:r w:rsidRPr="0008700C">
        <w:rPr>
          <w:sz w:val="16"/>
        </w:rPr>
        <w:t xml:space="preserve"> </w:t>
      </w:r>
      <w:r w:rsidRPr="0008700C">
        <w:rPr>
          <w:rStyle w:val="StyleUnderline"/>
        </w:rPr>
        <w:t>Indian corporations are highly leveraged</w:t>
      </w:r>
      <w:r w:rsidRPr="0008700C">
        <w:rPr>
          <w:sz w:val="16"/>
        </w:rPr>
        <w:t xml:space="preserve">, struggle to service massive loans and are unable to invest in badly needed infrastructure. </w:t>
      </w:r>
      <w:proofErr w:type="spellStart"/>
      <w:r w:rsidRPr="0008700C">
        <w:rPr>
          <w:sz w:val="16"/>
        </w:rPr>
        <w:t>Mr</w:t>
      </w:r>
      <w:proofErr w:type="spellEnd"/>
      <w:r w:rsidRPr="0008700C">
        <w:rPr>
          <w:sz w:val="16"/>
        </w:rPr>
        <w:t xml:space="preserve"> Subramanian has said public investment must rise to offset the shortfall in private investment. </w:t>
      </w:r>
      <w:r w:rsidRPr="0008700C">
        <w:rPr>
          <w:rStyle w:val="StyleUnderline"/>
        </w:rPr>
        <w:t>The government faces a wage revision of $10bn</w:t>
      </w:r>
      <w:r w:rsidRPr="0008700C">
        <w:rPr>
          <w:sz w:val="16"/>
        </w:rPr>
        <w:t xml:space="preserve"> next year, squeezing its room for </w:t>
      </w:r>
      <w:proofErr w:type="spellStart"/>
      <w:r w:rsidRPr="0008700C">
        <w:rPr>
          <w:sz w:val="16"/>
        </w:rPr>
        <w:t>manoeuvre</w:t>
      </w:r>
      <w:proofErr w:type="spellEnd"/>
      <w:r w:rsidRPr="0008700C">
        <w:rPr>
          <w:sz w:val="16"/>
        </w:rPr>
        <w:t xml:space="preserve">. It also has to provide significant sums to </w:t>
      </w:r>
      <w:proofErr w:type="spellStart"/>
      <w:r w:rsidRPr="0008700C">
        <w:rPr>
          <w:sz w:val="16"/>
        </w:rPr>
        <w:t>recapitalise</w:t>
      </w:r>
      <w:proofErr w:type="spellEnd"/>
      <w:r w:rsidRPr="0008700C">
        <w:rPr>
          <w:sz w:val="16"/>
        </w:rPr>
        <w:t xml:space="preserve"> public sector banks, which have made large provisions for dud loans following </w:t>
      </w:r>
      <w:proofErr w:type="spellStart"/>
      <w:r w:rsidRPr="0008700C">
        <w:rPr>
          <w:sz w:val="16"/>
        </w:rPr>
        <w:t>Mr</w:t>
      </w:r>
      <w:proofErr w:type="spellEnd"/>
      <w:r w:rsidRPr="0008700C">
        <w:rPr>
          <w:sz w:val="16"/>
        </w:rPr>
        <w:t xml:space="preserve"> </w:t>
      </w:r>
      <w:proofErr w:type="spellStart"/>
      <w:r w:rsidRPr="0008700C">
        <w:rPr>
          <w:sz w:val="16"/>
        </w:rPr>
        <w:t>Rajan’s</w:t>
      </w:r>
      <w:proofErr w:type="spellEnd"/>
      <w:r w:rsidRPr="0008700C">
        <w:rPr>
          <w:sz w:val="16"/>
        </w:rPr>
        <w:t xml:space="preserve"> orders to clean up their books. </w:t>
      </w:r>
      <w:proofErr w:type="spellStart"/>
      <w:r w:rsidRPr="0008700C">
        <w:rPr>
          <w:sz w:val="16"/>
        </w:rPr>
        <w:t>Mr</w:t>
      </w:r>
      <w:proofErr w:type="spellEnd"/>
      <w:r w:rsidRPr="0008700C">
        <w:rPr>
          <w:sz w:val="16"/>
        </w:rPr>
        <w:t xml:space="preserve"> Subramanian’s solution is to postpone fiscal consolidation and to finance an infrastructure boost after taking care of other expenses.</w:t>
      </w:r>
      <w:r w:rsidRPr="0008700C">
        <w:rPr>
          <w:sz w:val="12"/>
        </w:rPr>
        <w:t>¶</w:t>
      </w:r>
      <w:r w:rsidRPr="0008700C">
        <w:rPr>
          <w:sz w:val="16"/>
        </w:rPr>
        <w:t xml:space="preserve"> </w:t>
      </w:r>
      <w:proofErr w:type="spellStart"/>
      <w:r w:rsidRPr="0008700C">
        <w:rPr>
          <w:sz w:val="16"/>
        </w:rPr>
        <w:t>Mr</w:t>
      </w:r>
      <w:proofErr w:type="spellEnd"/>
      <w:r w:rsidRPr="0008700C">
        <w:rPr>
          <w:sz w:val="16"/>
        </w:rPr>
        <w:t xml:space="preserve"> </w:t>
      </w:r>
      <w:proofErr w:type="spellStart"/>
      <w:r w:rsidRPr="0008700C">
        <w:rPr>
          <w:sz w:val="16"/>
        </w:rPr>
        <w:t>Rajan</w:t>
      </w:r>
      <w:proofErr w:type="spellEnd"/>
      <w:r w:rsidRPr="0008700C">
        <w:rPr>
          <w:sz w:val="16"/>
        </w:rPr>
        <w:t xml:space="preserve"> is opposed. </w:t>
      </w:r>
      <w:r w:rsidRPr="0008700C">
        <w:rPr>
          <w:rStyle w:val="StyleUnderline"/>
        </w:rPr>
        <w:t>Fiscal reputations are difficult to build, he maintains, and easy to destroy. If India abandons fiscal consolidation, global investors may lose confidence and pull billions out.</w:t>
      </w:r>
      <w:r w:rsidRPr="0008700C">
        <w:rPr>
          <w:sz w:val="16"/>
        </w:rPr>
        <w:t xml:space="preserve"> “As Brazil’s experience suggests,” </w:t>
      </w:r>
      <w:proofErr w:type="spellStart"/>
      <w:r w:rsidRPr="0008700C">
        <w:rPr>
          <w:sz w:val="16"/>
        </w:rPr>
        <w:t>Mr</w:t>
      </w:r>
      <w:proofErr w:type="spellEnd"/>
      <w:r w:rsidRPr="0008700C">
        <w:rPr>
          <w:sz w:val="16"/>
        </w:rPr>
        <w:t xml:space="preserve"> </w:t>
      </w:r>
      <w:proofErr w:type="spellStart"/>
      <w:r w:rsidRPr="0008700C">
        <w:rPr>
          <w:sz w:val="16"/>
        </w:rPr>
        <w:t>Rajan</w:t>
      </w:r>
      <w:proofErr w:type="spellEnd"/>
      <w:r w:rsidRPr="0008700C">
        <w:rPr>
          <w:sz w:val="16"/>
        </w:rPr>
        <w:t xml:space="preserve"> said in a lecture last month: “The enormous costs of becoming an unstable country far outweigh any small growth benefits that can be obtained through aggressive policies.”</w:t>
      </w:r>
      <w:r w:rsidRPr="0008700C">
        <w:rPr>
          <w:sz w:val="12"/>
        </w:rPr>
        <w:t>¶</w:t>
      </w:r>
      <w:r w:rsidRPr="0008700C">
        <w:rPr>
          <w:sz w:val="16"/>
        </w:rPr>
        <w:t xml:space="preserve"> He </w:t>
      </w:r>
      <w:proofErr w:type="spellStart"/>
      <w:r w:rsidRPr="0008700C">
        <w:rPr>
          <w:sz w:val="16"/>
        </w:rPr>
        <w:t>emphasised</w:t>
      </w:r>
      <w:proofErr w:type="spellEnd"/>
      <w:r w:rsidRPr="0008700C">
        <w:rPr>
          <w:sz w:val="16"/>
        </w:rPr>
        <w:t xml:space="preserve"> that state </w:t>
      </w:r>
      <w:r w:rsidRPr="0008700C">
        <w:rPr>
          <w:rStyle w:val="StyleUnderline"/>
        </w:rPr>
        <w:t>government fiscal deficits have also started widening</w:t>
      </w:r>
      <w:r w:rsidRPr="0008700C">
        <w:rPr>
          <w:sz w:val="16"/>
        </w:rPr>
        <w:t xml:space="preserve">. The combined fiscal deficit of the central and state governments was 7.2 per cent of GDP in 2015, much too high for a country whose debt-GDP ratio is already 66 per cent. India must therefore eliminate risks to macroeconomic stability, </w:t>
      </w:r>
      <w:proofErr w:type="spellStart"/>
      <w:r w:rsidRPr="0008700C">
        <w:rPr>
          <w:sz w:val="16"/>
        </w:rPr>
        <w:t>Mr</w:t>
      </w:r>
      <w:proofErr w:type="spellEnd"/>
      <w:r w:rsidRPr="0008700C">
        <w:rPr>
          <w:sz w:val="16"/>
        </w:rPr>
        <w:t xml:space="preserve"> </w:t>
      </w:r>
      <w:proofErr w:type="spellStart"/>
      <w:r w:rsidRPr="0008700C">
        <w:rPr>
          <w:sz w:val="16"/>
        </w:rPr>
        <w:t>Rajan</w:t>
      </w:r>
      <w:proofErr w:type="spellEnd"/>
      <w:r w:rsidRPr="0008700C">
        <w:rPr>
          <w:sz w:val="16"/>
        </w:rPr>
        <w:t xml:space="preserve"> said, not increase them through fiscal adventures.</w:t>
      </w:r>
    </w:p>
    <w:p w:rsidR="00980CF2" w:rsidRDefault="00980CF2" w:rsidP="00980CF2">
      <w:pPr>
        <w:pStyle w:val="Heading4"/>
      </w:pPr>
      <w:r>
        <w:t xml:space="preserve">Growth is slowing, more is needed </w:t>
      </w:r>
    </w:p>
    <w:p w:rsidR="00980CF2" w:rsidRPr="007F54C0" w:rsidRDefault="00980CF2" w:rsidP="00980CF2">
      <w:pPr>
        <w:rPr>
          <w:rStyle w:val="Style13ptBold"/>
          <w:b w:val="0"/>
          <w:sz w:val="16"/>
        </w:rPr>
      </w:pPr>
      <w:r>
        <w:rPr>
          <w:rStyle w:val="Style13ptBold"/>
        </w:rPr>
        <w:t xml:space="preserve">Mishra 16 </w:t>
      </w:r>
      <w:r>
        <w:rPr>
          <w:rStyle w:val="Style13ptBold"/>
          <w:b w:val="0"/>
          <w:sz w:val="16"/>
        </w:rPr>
        <w:t>(</w:t>
      </w:r>
      <w:proofErr w:type="spellStart"/>
      <w:r>
        <w:rPr>
          <w:rStyle w:val="Style13ptBold"/>
          <w:b w:val="0"/>
          <w:sz w:val="16"/>
        </w:rPr>
        <w:t>Asit</w:t>
      </w:r>
      <w:proofErr w:type="spellEnd"/>
      <w:r>
        <w:rPr>
          <w:rStyle w:val="Style13ptBold"/>
          <w:b w:val="0"/>
          <w:sz w:val="16"/>
        </w:rPr>
        <w:t xml:space="preserve"> </w:t>
      </w:r>
      <w:proofErr w:type="spellStart"/>
      <w:r>
        <w:rPr>
          <w:rStyle w:val="Style13ptBold"/>
          <w:b w:val="0"/>
          <w:sz w:val="16"/>
        </w:rPr>
        <w:t>Ranjan</w:t>
      </w:r>
      <w:proofErr w:type="spellEnd"/>
      <w:r>
        <w:rPr>
          <w:rStyle w:val="Style13ptBold"/>
          <w:b w:val="0"/>
          <w:sz w:val="16"/>
        </w:rPr>
        <w:t xml:space="preserve"> Mishra is j</w:t>
      </w:r>
      <w:r w:rsidRPr="007F54C0">
        <w:rPr>
          <w:rStyle w:val="Style13ptBold"/>
          <w:b w:val="0"/>
          <w:sz w:val="16"/>
        </w:rPr>
        <w:t>ournalist covering India's domestic and external economy.</w:t>
      </w:r>
      <w:r>
        <w:rPr>
          <w:rStyle w:val="Style13ptBold"/>
          <w:b w:val="0"/>
          <w:sz w:val="16"/>
        </w:rPr>
        <w:t>—“</w:t>
      </w:r>
      <w:r w:rsidRPr="007F54C0">
        <w:rPr>
          <w:rStyle w:val="Style13ptBold"/>
          <w:b w:val="0"/>
          <w:sz w:val="16"/>
        </w:rPr>
        <w:t>India’s economic growth seen slowing to 7.4% in 2016-17</w:t>
      </w:r>
      <w:r>
        <w:rPr>
          <w:rStyle w:val="Style13ptBold"/>
          <w:b w:val="0"/>
          <w:sz w:val="16"/>
        </w:rPr>
        <w:t>”—</w:t>
      </w:r>
      <w:r>
        <w:rPr>
          <w:rStyle w:val="Style13ptBold"/>
          <w:b w:val="0"/>
          <w:i/>
          <w:sz w:val="16"/>
        </w:rPr>
        <w:t>livemint.com</w:t>
      </w:r>
      <w:r>
        <w:rPr>
          <w:rStyle w:val="Style13ptBold"/>
          <w:b w:val="0"/>
          <w:sz w:val="16"/>
        </w:rPr>
        <w:t>—30 March 2016--</w:t>
      </w:r>
      <w:r w:rsidRPr="007F54C0">
        <w:t xml:space="preserve"> </w:t>
      </w:r>
      <w:r w:rsidRPr="007F54C0">
        <w:rPr>
          <w:rStyle w:val="Style13ptBold"/>
          <w:b w:val="0"/>
          <w:sz w:val="16"/>
        </w:rPr>
        <w:t>http://www.livemint.com/Politics/Vn14yY2tXZGRiinw7sBqWL/ADB-cuts-Indias-growth-forecast-to-74-for-201617.html</w:t>
      </w:r>
      <w:r>
        <w:rPr>
          <w:rStyle w:val="Style13ptBold"/>
          <w:b w:val="0"/>
          <w:sz w:val="16"/>
        </w:rPr>
        <w:t>)WHerbst</w:t>
      </w:r>
    </w:p>
    <w:p w:rsidR="00980CF2" w:rsidRDefault="00980CF2" w:rsidP="00980CF2">
      <w:pPr>
        <w:rPr>
          <w:sz w:val="16"/>
        </w:rPr>
      </w:pPr>
      <w:r w:rsidRPr="007F54C0">
        <w:rPr>
          <w:sz w:val="16"/>
        </w:rPr>
        <w:t xml:space="preserve">New Delhi: </w:t>
      </w:r>
      <w:r w:rsidRPr="0008700C">
        <w:rPr>
          <w:rStyle w:val="StyleUnderline"/>
        </w:rPr>
        <w:t>India’s economic growth will slow to 7.4%</w:t>
      </w:r>
      <w:r w:rsidRPr="007F54C0">
        <w:rPr>
          <w:sz w:val="16"/>
        </w:rPr>
        <w:t xml:space="preserve"> in 2016-17, from 7.6% in 2015-16, with tepid external demand offsetting the pickup in domestic demand, Asian Development Bank (ADB) said on Wednesday.</w:t>
      </w:r>
      <w:r w:rsidRPr="007F54C0">
        <w:rPr>
          <w:sz w:val="12"/>
        </w:rPr>
        <w:t>¶</w:t>
      </w:r>
      <w:r w:rsidRPr="007F54C0">
        <w:rPr>
          <w:sz w:val="16"/>
        </w:rPr>
        <w:t xml:space="preserve"> In its annual Asian Development Outlook 2016 report, ADB </w:t>
      </w:r>
      <w:proofErr w:type="spellStart"/>
      <w:r w:rsidRPr="007F54C0">
        <w:rPr>
          <w:sz w:val="16"/>
        </w:rPr>
        <w:t>said:“GDP</w:t>
      </w:r>
      <w:proofErr w:type="spellEnd"/>
      <w:r w:rsidRPr="007F54C0">
        <w:rPr>
          <w:sz w:val="16"/>
        </w:rPr>
        <w:t xml:space="preserve"> (gross domestic product) growth in </w:t>
      </w:r>
      <w:r w:rsidRPr="0008700C">
        <w:rPr>
          <w:rStyle w:val="StyleUnderline"/>
        </w:rPr>
        <w:t>India is expected to dip</w:t>
      </w:r>
      <w:r w:rsidRPr="007F54C0">
        <w:rPr>
          <w:sz w:val="16"/>
        </w:rPr>
        <w:t xml:space="preserve"> marginally </w:t>
      </w:r>
      <w:r w:rsidRPr="0008700C">
        <w:rPr>
          <w:rStyle w:val="StyleUnderline"/>
        </w:rPr>
        <w:t>this year as expansion in public investment weakens</w:t>
      </w:r>
      <w:r w:rsidRPr="007F54C0">
        <w:rPr>
          <w:sz w:val="16"/>
        </w:rPr>
        <w:t xml:space="preserve"> under fiscal constraints, private corporations continue to deleverage, and external demand remains </w:t>
      </w:r>
      <w:proofErr w:type="spellStart"/>
      <w:r w:rsidRPr="007F54C0">
        <w:rPr>
          <w:sz w:val="16"/>
        </w:rPr>
        <w:t>anaemic</w:t>
      </w:r>
      <w:proofErr w:type="spellEnd"/>
      <w:r w:rsidRPr="007F54C0">
        <w:rPr>
          <w:sz w:val="16"/>
        </w:rPr>
        <w:t>. Moreover, the weak balance sheets of public sector banks will hamper lending and growth prospects.”</w:t>
      </w:r>
      <w:r w:rsidRPr="007F54C0">
        <w:rPr>
          <w:sz w:val="12"/>
        </w:rPr>
        <w:t>¶</w:t>
      </w:r>
      <w:r w:rsidRPr="007F54C0">
        <w:rPr>
          <w:sz w:val="16"/>
        </w:rPr>
        <w:t xml:space="preserve"> The Economic Survey pegged the economy’s growth at 7-7.75% in 2016-17, indicating a greater chance of deceleration from the previous year’s GDP estimate of 7.6%.</w:t>
      </w:r>
      <w:r w:rsidRPr="007F54C0">
        <w:rPr>
          <w:sz w:val="12"/>
        </w:rPr>
        <w:t>¶</w:t>
      </w:r>
      <w:r w:rsidRPr="007F54C0">
        <w:rPr>
          <w:sz w:val="16"/>
        </w:rPr>
        <w:t xml:space="preserve"> </w:t>
      </w:r>
      <w:r w:rsidRPr="0008700C">
        <w:rPr>
          <w:rStyle w:val="StyleUnderline"/>
        </w:rPr>
        <w:t>The slowdown in advanced economies, including US, lower commodity prices and weaker currencies in some major trading partners, vis-à-vis the Indian rupee, are likely to hit merchandise exports and financial, telecom, business and other tradable services.</w:t>
      </w:r>
      <w:r w:rsidRPr="007F54C0">
        <w:rPr>
          <w:rStyle w:val="StyleUnderline"/>
          <w:b/>
          <w:sz w:val="12"/>
        </w:rPr>
        <w:t>¶</w:t>
      </w:r>
      <w:r w:rsidRPr="007F54C0">
        <w:rPr>
          <w:sz w:val="16"/>
        </w:rPr>
        <w:t xml:space="preserve"> “</w:t>
      </w:r>
      <w:r w:rsidRPr="0008700C">
        <w:rPr>
          <w:rStyle w:val="StyleUnderline"/>
        </w:rPr>
        <w:t>Lower net exports could thus impinge on growth</w:t>
      </w:r>
      <w:r w:rsidRPr="007F54C0">
        <w:rPr>
          <w:sz w:val="16"/>
        </w:rPr>
        <w:t>,” ADB said.</w:t>
      </w:r>
      <w:r w:rsidRPr="007F54C0">
        <w:rPr>
          <w:sz w:val="12"/>
        </w:rPr>
        <w:t>¶</w:t>
      </w:r>
      <w:r w:rsidRPr="007F54C0">
        <w:rPr>
          <w:sz w:val="16"/>
        </w:rPr>
        <w:t xml:space="preserve"> ADB projected growth to pick up to 7.8% in 2017-18, “helped by the government’s strengthening of public sector banks’ capital and operations, private investment benefiting from corporate deleveraging, the financing of stalled projects, and an uptick in bank credit”.</w:t>
      </w:r>
      <w:r w:rsidRPr="007F54C0">
        <w:rPr>
          <w:sz w:val="12"/>
        </w:rPr>
        <w:t>¶</w:t>
      </w:r>
      <w:r w:rsidRPr="007F54C0">
        <w:rPr>
          <w:sz w:val="16"/>
        </w:rPr>
        <w:t xml:space="preserve"> ADB chief economist Shang-</w:t>
      </w:r>
      <w:proofErr w:type="spellStart"/>
      <w:r w:rsidRPr="007F54C0">
        <w:rPr>
          <w:sz w:val="16"/>
        </w:rPr>
        <w:t>Jin</w:t>
      </w:r>
      <w:proofErr w:type="spellEnd"/>
      <w:r w:rsidRPr="007F54C0">
        <w:rPr>
          <w:sz w:val="16"/>
        </w:rPr>
        <w:t xml:space="preserve"> Wei said India will remain the fastest growing large economy in the world in the near term. “The potential growth of the country can be raised further if it can successfully implement necessary reforms including unifying the tax regime, improving the labour market regulations, as well as opening up further to foreign direct investment and trade,” Wei said.</w:t>
      </w:r>
      <w:r w:rsidRPr="007F54C0">
        <w:rPr>
          <w:sz w:val="12"/>
        </w:rPr>
        <w:t>¶</w:t>
      </w:r>
      <w:r w:rsidRPr="007F54C0">
        <w:rPr>
          <w:sz w:val="16"/>
        </w:rPr>
        <w:t xml:space="preserve"> Asia’s two giant developing economies, India and China, are heading in opposite directions, with China—in the midst of a structural shift towards more sustainable growth—slowing down while India is set to pick up, ADB said. ADB has projected China’s economic growth to slow to 6.5% and 6.3% in 2016-17 and 2017-18, respectively, against 6.9% in 2015-16.</w:t>
      </w:r>
      <w:r w:rsidRPr="007F54C0">
        <w:rPr>
          <w:sz w:val="12"/>
        </w:rPr>
        <w:t>¶</w:t>
      </w:r>
      <w:r w:rsidRPr="007F54C0">
        <w:rPr>
          <w:sz w:val="16"/>
        </w:rPr>
        <w:t xml:space="preserve"> “In India, </w:t>
      </w:r>
      <w:r w:rsidRPr="007F54C0">
        <w:rPr>
          <w:rStyle w:val="StyleUnderline"/>
        </w:rPr>
        <w:t>structural reform intended to attract more foreign direct investment is gradually moving forward, but further reform is needed to raise private investment and lift potential growth</w:t>
      </w:r>
      <w:r w:rsidRPr="007F54C0">
        <w:rPr>
          <w:sz w:val="16"/>
        </w:rPr>
        <w:t>,” the ADB report added.</w:t>
      </w:r>
      <w:r w:rsidRPr="007F54C0">
        <w:rPr>
          <w:sz w:val="12"/>
        </w:rPr>
        <w:t>¶</w:t>
      </w:r>
      <w:r w:rsidRPr="007F54C0">
        <w:rPr>
          <w:sz w:val="16"/>
        </w:rPr>
        <w:t xml:space="preserve"> ADB said public investment will continue to be an important driver of growth, as the government is expected to use savings from oil to further boost government investment. “However, the </w:t>
      </w:r>
      <w:r w:rsidRPr="007F54C0">
        <w:rPr>
          <w:rStyle w:val="StyleUnderline"/>
        </w:rPr>
        <w:t>finances available</w:t>
      </w:r>
      <w:r w:rsidRPr="007F54C0">
        <w:rPr>
          <w:sz w:val="16"/>
        </w:rPr>
        <w:t xml:space="preserve"> to ramp up investment in FY17 </w:t>
      </w:r>
      <w:r w:rsidRPr="007F54C0">
        <w:rPr>
          <w:rStyle w:val="StyleUnderline"/>
        </w:rPr>
        <w:t xml:space="preserve">will be considerably smaller </w:t>
      </w:r>
      <w:r w:rsidRPr="007F54C0">
        <w:rPr>
          <w:sz w:val="16"/>
        </w:rPr>
        <w:t>than in FY16, given the sharper pace of fiscal tightening and increased outgo on account of a higher public sector wage bill,” it added.</w:t>
      </w:r>
      <w:r w:rsidRPr="007F54C0">
        <w:rPr>
          <w:sz w:val="12"/>
        </w:rPr>
        <w:t>¶</w:t>
      </w:r>
      <w:r w:rsidRPr="007F54C0">
        <w:rPr>
          <w:sz w:val="16"/>
        </w:rPr>
        <w:t xml:space="preserve"> Private consumption growth is estimated to have picked up to 7.6% in 2015-16 from 6.2% a year earlier. However, ADB said these estimates are likely to be optimistic, as achieving them would require private consumption to grow at 11.7% in the fourth quarter of 2015-16, nearly double the 6.1% growth rate achieved in the first three quarters.</w:t>
      </w:r>
      <w:r w:rsidRPr="007F54C0">
        <w:rPr>
          <w:sz w:val="12"/>
        </w:rPr>
        <w:t>¶</w:t>
      </w:r>
      <w:r w:rsidRPr="007F54C0">
        <w:rPr>
          <w:sz w:val="16"/>
        </w:rPr>
        <w:t xml:space="preserve"> “Much of the improvement in private consumption stems from a pick-up in urban consumption, while </w:t>
      </w:r>
      <w:r w:rsidRPr="007F54C0">
        <w:rPr>
          <w:rStyle w:val="StyleUnderline"/>
        </w:rPr>
        <w:t>rural consumption has remained subdued</w:t>
      </w:r>
      <w:r w:rsidRPr="007F54C0">
        <w:rPr>
          <w:sz w:val="16"/>
        </w:rPr>
        <w:t xml:space="preserve"> as a result of two consecutive weak monsoons,” the report added.</w:t>
      </w:r>
      <w:r w:rsidRPr="007F54C0">
        <w:rPr>
          <w:sz w:val="12"/>
        </w:rPr>
        <w:t>¶</w:t>
      </w:r>
      <w:r w:rsidRPr="007F54C0">
        <w:rPr>
          <w:sz w:val="16"/>
        </w:rPr>
        <w:t xml:space="preserve"> After two years of decline, ADB is projecting consumer inflation to accelerate to an average of 5.4% in 2016-17 and 5.8% in 2017-18 as global oil prices firm up and domestic demand strengthens.</w:t>
      </w:r>
      <w:r w:rsidRPr="007F54C0">
        <w:rPr>
          <w:sz w:val="12"/>
        </w:rPr>
        <w:t>¶</w:t>
      </w:r>
      <w:r w:rsidRPr="007F54C0">
        <w:rPr>
          <w:sz w:val="16"/>
        </w:rPr>
        <w:t xml:space="preserve"> ADB said the Reserve Bank of India has </w:t>
      </w:r>
      <w:proofErr w:type="spellStart"/>
      <w:r w:rsidRPr="007F54C0">
        <w:rPr>
          <w:sz w:val="16"/>
        </w:rPr>
        <w:t>signalled</w:t>
      </w:r>
      <w:proofErr w:type="spellEnd"/>
      <w:r w:rsidRPr="007F54C0">
        <w:rPr>
          <w:sz w:val="16"/>
        </w:rPr>
        <w:t xml:space="preserve"> an accommodative monetary stance, though further cuts to key policy rates would be contingent on the evolving inflation trajectory and implementation of planned budget consolidation. “Thus, while aggressive rate cuts are unlikely, </w:t>
      </w:r>
      <w:r w:rsidRPr="007F54C0">
        <w:rPr>
          <w:rStyle w:val="StyleUnderline"/>
        </w:rPr>
        <w:t>2016-17 may see some monetary easing</w:t>
      </w:r>
      <w:r w:rsidRPr="007F54C0">
        <w:rPr>
          <w:sz w:val="16"/>
        </w:rPr>
        <w:t>,” ADB said.</w:t>
      </w:r>
    </w:p>
    <w:p w:rsidR="00980CF2" w:rsidRDefault="00980CF2" w:rsidP="00980CF2">
      <w:pPr>
        <w:pStyle w:val="Heading4"/>
      </w:pPr>
      <w:r>
        <w:t xml:space="preserve">Structural factors inhibit </w:t>
      </w:r>
      <w:proofErr w:type="spellStart"/>
      <w:r>
        <w:t>indias</w:t>
      </w:r>
      <w:proofErr w:type="spellEnd"/>
      <w:r>
        <w:t xml:space="preserve"> economy, it remains vulnerable</w:t>
      </w:r>
    </w:p>
    <w:p w:rsidR="00980CF2" w:rsidRPr="002D4924" w:rsidRDefault="00980CF2" w:rsidP="00980CF2">
      <w:pPr>
        <w:rPr>
          <w:rStyle w:val="Style13ptBold"/>
          <w:b w:val="0"/>
          <w:sz w:val="16"/>
        </w:rPr>
      </w:pPr>
      <w:proofErr w:type="spellStart"/>
      <w:r>
        <w:rPr>
          <w:rStyle w:val="Style13ptBold"/>
        </w:rPr>
        <w:t>Karnik</w:t>
      </w:r>
      <w:proofErr w:type="spellEnd"/>
      <w:r>
        <w:rPr>
          <w:rStyle w:val="Style13ptBold"/>
        </w:rPr>
        <w:t xml:space="preserve"> and </w:t>
      </w:r>
      <w:r w:rsidRPr="002D4924">
        <w:rPr>
          <w:rStyle w:val="Style13ptBold"/>
        </w:rPr>
        <w:t>Balachandran</w:t>
      </w:r>
      <w:r>
        <w:rPr>
          <w:rStyle w:val="Style13ptBold"/>
        </w:rPr>
        <w:t xml:space="preserve"> 15 </w:t>
      </w:r>
      <w:r>
        <w:rPr>
          <w:rStyle w:val="Style13ptBold"/>
          <w:b w:val="0"/>
          <w:sz w:val="16"/>
        </w:rPr>
        <w:t>(</w:t>
      </w:r>
      <w:proofErr w:type="spellStart"/>
      <w:r w:rsidRPr="002D4924">
        <w:rPr>
          <w:rStyle w:val="Style13ptBold"/>
          <w:b w:val="0"/>
          <w:sz w:val="16"/>
        </w:rPr>
        <w:t>Madhura</w:t>
      </w:r>
      <w:proofErr w:type="spellEnd"/>
      <w:r w:rsidRPr="002D4924">
        <w:rPr>
          <w:rStyle w:val="Style13ptBold"/>
          <w:b w:val="0"/>
          <w:sz w:val="16"/>
        </w:rPr>
        <w:t xml:space="preserve"> </w:t>
      </w:r>
      <w:proofErr w:type="spellStart"/>
      <w:r w:rsidRPr="002D4924">
        <w:rPr>
          <w:rStyle w:val="Style13ptBold"/>
          <w:b w:val="0"/>
          <w:sz w:val="16"/>
        </w:rPr>
        <w:t>Karnik</w:t>
      </w:r>
      <w:proofErr w:type="spellEnd"/>
      <w:r w:rsidRPr="002D4924">
        <w:rPr>
          <w:rStyle w:val="Style13ptBold"/>
          <w:b w:val="0"/>
          <w:sz w:val="16"/>
        </w:rPr>
        <w:t xml:space="preserve"> is a writer for Quartz, based in Mumbai. She has previously worked with the Mint newspaper and </w:t>
      </w:r>
      <w:proofErr w:type="spellStart"/>
      <w:r w:rsidRPr="002D4924">
        <w:rPr>
          <w:rStyle w:val="Style13ptBold"/>
          <w:b w:val="0"/>
          <w:sz w:val="16"/>
        </w:rPr>
        <w:t>Crisil</w:t>
      </w:r>
      <w:proofErr w:type="spellEnd"/>
      <w:r w:rsidRPr="002D4924">
        <w:rPr>
          <w:rStyle w:val="Style13ptBold"/>
          <w:b w:val="0"/>
          <w:sz w:val="16"/>
        </w:rPr>
        <w:t>, a credit ratings agency, in Mumbai. She holds a master's degree in journalism from the City University of New York Graduate School of Journalism and is passionate about economics, business and impact investing.</w:t>
      </w:r>
      <w:r>
        <w:rPr>
          <w:rStyle w:val="Style13ptBold"/>
          <w:b w:val="0"/>
          <w:sz w:val="16"/>
        </w:rPr>
        <w:t xml:space="preserve"> </w:t>
      </w:r>
      <w:r w:rsidRPr="002D4924">
        <w:rPr>
          <w:rStyle w:val="Style13ptBold"/>
          <w:b w:val="0"/>
          <w:sz w:val="16"/>
        </w:rPr>
        <w:t>Manu Balachandran is a writer for Quartz, based in New Delhi. He has previously worked with The Economic Times and Business Standard in Mumbai and New Delhi, where he covered public policy and business. He holds a master's degree in journalism from Cardiff University and is passionate about politics, policy, economics, business and formula 1.</w:t>
      </w:r>
      <w:r>
        <w:rPr>
          <w:rStyle w:val="Style13ptBold"/>
          <w:b w:val="0"/>
          <w:sz w:val="16"/>
        </w:rPr>
        <w:t>—“</w:t>
      </w:r>
      <w:r w:rsidRPr="002D4924">
        <w:t xml:space="preserve"> </w:t>
      </w:r>
      <w:r w:rsidRPr="002D4924">
        <w:rPr>
          <w:rStyle w:val="Style13ptBold"/>
          <w:b w:val="0"/>
          <w:sz w:val="16"/>
        </w:rPr>
        <w:t>Don’t celebrate just yet: India’s economy is still far away from a full recovery</w:t>
      </w:r>
      <w:r>
        <w:rPr>
          <w:rStyle w:val="Style13ptBold"/>
          <w:b w:val="0"/>
          <w:sz w:val="16"/>
        </w:rPr>
        <w:t>”—</w:t>
      </w:r>
      <w:r>
        <w:rPr>
          <w:rStyle w:val="Style13ptBold"/>
          <w:b w:val="0"/>
          <w:i/>
          <w:sz w:val="16"/>
        </w:rPr>
        <w:t>qz.com</w:t>
      </w:r>
      <w:r>
        <w:rPr>
          <w:rStyle w:val="Style13ptBold"/>
          <w:b w:val="0"/>
          <w:sz w:val="16"/>
        </w:rPr>
        <w:t>—30 November 2015--</w:t>
      </w:r>
      <w:r w:rsidRPr="002D4924">
        <w:t xml:space="preserve"> </w:t>
      </w:r>
      <w:r w:rsidRPr="002D4924">
        <w:rPr>
          <w:rStyle w:val="Style13ptBold"/>
          <w:b w:val="0"/>
          <w:sz w:val="16"/>
        </w:rPr>
        <w:t>http://qz.com/561605/dont-rejoice-yet-indias-economy-is-still-a-long-way-from-its-full-recovery/</w:t>
      </w:r>
      <w:r>
        <w:rPr>
          <w:rStyle w:val="Style13ptBold"/>
          <w:b w:val="0"/>
          <w:sz w:val="16"/>
        </w:rPr>
        <w:t>)WHerbst</w:t>
      </w:r>
    </w:p>
    <w:p w:rsidR="00980CF2" w:rsidRPr="002D4924" w:rsidRDefault="00980CF2" w:rsidP="00980CF2">
      <w:pPr>
        <w:rPr>
          <w:sz w:val="16"/>
        </w:rPr>
      </w:pPr>
      <w:r w:rsidRPr="002D4924">
        <w:rPr>
          <w:sz w:val="16"/>
        </w:rPr>
        <w:t xml:space="preserve">Improved domestic demand and manufacturing activity boosted growth in the quarter that ended on Sept. 30. But while the GDP numbers are robust, </w:t>
      </w:r>
      <w:r w:rsidRPr="007F54C0">
        <w:rPr>
          <w:rStyle w:val="StyleUnderline"/>
        </w:rPr>
        <w:t>the economy isn’t exactly firing at all cylinders</w:t>
      </w:r>
      <w:r w:rsidRPr="002D4924">
        <w:rPr>
          <w:sz w:val="16"/>
        </w:rPr>
        <w:t>, and analysts are worried about weak rural demand and a slowdown in the construction sector.</w:t>
      </w:r>
      <w:r w:rsidRPr="002D4924">
        <w:rPr>
          <w:sz w:val="12"/>
        </w:rPr>
        <w:t>¶</w:t>
      </w:r>
      <w:r w:rsidRPr="002D4924">
        <w:rPr>
          <w:sz w:val="16"/>
        </w:rPr>
        <w:t xml:space="preserve"> Here is how some of the </w:t>
      </w:r>
      <w:r w:rsidRPr="007F54C0">
        <w:rPr>
          <w:rStyle w:val="StyleUnderline"/>
        </w:rPr>
        <w:t>leading economists in India decoded these new GDP numbers.</w:t>
      </w:r>
      <w:r w:rsidRPr="002D4924">
        <w:rPr>
          <w:rStyle w:val="StyleUnderline"/>
          <w:b/>
          <w:sz w:val="12"/>
        </w:rPr>
        <w:t>¶</w:t>
      </w:r>
      <w:r w:rsidRPr="002D4924">
        <w:rPr>
          <w:rStyle w:val="StyleUnderline"/>
          <w:sz w:val="12"/>
        </w:rPr>
        <w:t xml:space="preserve"> </w:t>
      </w:r>
      <w:r w:rsidRPr="007F54C0">
        <w:rPr>
          <w:rStyle w:val="StyleUnderline"/>
        </w:rPr>
        <w:t>“We are still below our potential growth”</w:t>
      </w:r>
      <w:r w:rsidRPr="002D4924">
        <w:rPr>
          <w:rStyle w:val="StyleUnderline"/>
          <w:b/>
          <w:sz w:val="12"/>
        </w:rPr>
        <w:t>¶</w:t>
      </w:r>
      <w:r w:rsidRPr="002D4924">
        <w:rPr>
          <w:sz w:val="16"/>
        </w:rPr>
        <w:t xml:space="preserve"> </w:t>
      </w:r>
      <w:proofErr w:type="spellStart"/>
      <w:r w:rsidRPr="002D4924">
        <w:rPr>
          <w:sz w:val="16"/>
        </w:rPr>
        <w:t>Abheek</w:t>
      </w:r>
      <w:proofErr w:type="spellEnd"/>
      <w:r w:rsidRPr="002D4924">
        <w:rPr>
          <w:sz w:val="16"/>
        </w:rPr>
        <w:t xml:space="preserve"> </w:t>
      </w:r>
      <w:proofErr w:type="spellStart"/>
      <w:r w:rsidRPr="002D4924">
        <w:rPr>
          <w:sz w:val="16"/>
        </w:rPr>
        <w:t>Barua</w:t>
      </w:r>
      <w:proofErr w:type="spellEnd"/>
      <w:r w:rsidRPr="002D4924">
        <w:rPr>
          <w:sz w:val="16"/>
        </w:rPr>
        <w:t>, chief economist at HDFC Bank</w:t>
      </w:r>
      <w:r w:rsidRPr="002D4924">
        <w:rPr>
          <w:sz w:val="12"/>
        </w:rPr>
        <w:t>¶</w:t>
      </w:r>
      <w:r w:rsidRPr="002D4924">
        <w:rPr>
          <w:sz w:val="16"/>
        </w:rPr>
        <w:t xml:space="preserve"> The headline numbers are in line with our expectation. </w:t>
      </w:r>
      <w:r w:rsidRPr="007F54C0">
        <w:rPr>
          <w:rStyle w:val="StyleUnderline"/>
        </w:rPr>
        <w:t>But we are still grappling with viewing these healthy numbers in the current context. The global economy is still not doing any better and we are still below our potential growth.</w:t>
      </w:r>
      <w:r w:rsidRPr="002D4924">
        <w:rPr>
          <w:rStyle w:val="StyleUnderline"/>
          <w:b/>
          <w:sz w:val="12"/>
        </w:rPr>
        <w:t>¶</w:t>
      </w:r>
      <w:r w:rsidRPr="002D4924">
        <w:rPr>
          <w:rStyle w:val="StyleUnderline"/>
          <w:sz w:val="12"/>
        </w:rPr>
        <w:t xml:space="preserve"> </w:t>
      </w:r>
      <w:r w:rsidRPr="002D4924">
        <w:rPr>
          <w:sz w:val="16"/>
        </w:rPr>
        <w:t>The government on its part is doing well, but the problem is a lot of policy measures do take time to reflect. So in a way, input is happening, but output will still take time to reflect, such as in the case of the roads and power sectors.</w:t>
      </w:r>
      <w:r w:rsidRPr="002D4924">
        <w:rPr>
          <w:sz w:val="12"/>
        </w:rPr>
        <w:t>¶</w:t>
      </w:r>
      <w:r w:rsidRPr="002D4924">
        <w:rPr>
          <w:sz w:val="16"/>
        </w:rPr>
        <w:t xml:space="preserve"> The private sector has also been constrained by over-capacity in recent years, so we can hopefully see the country achieving its full potential by next year.</w:t>
      </w:r>
      <w:r w:rsidRPr="002D4924">
        <w:rPr>
          <w:sz w:val="12"/>
        </w:rPr>
        <w:t>¶</w:t>
      </w:r>
      <w:r w:rsidRPr="002D4924">
        <w:rPr>
          <w:sz w:val="16"/>
        </w:rPr>
        <w:t xml:space="preserve"> </w:t>
      </w:r>
      <w:r>
        <w:rPr>
          <w:rStyle w:val="StyleUnderline"/>
        </w:rPr>
        <w:t>m</w:t>
      </w:r>
      <w:r w:rsidRPr="002D4924">
        <w:rPr>
          <w:rStyle w:val="StyleUnderline"/>
          <w:b/>
          <w:sz w:val="12"/>
        </w:rPr>
        <w:t>¶</w:t>
      </w:r>
      <w:r w:rsidRPr="002D4924">
        <w:rPr>
          <w:sz w:val="16"/>
        </w:rPr>
        <w:t xml:space="preserve"> </w:t>
      </w:r>
      <w:proofErr w:type="spellStart"/>
      <w:r w:rsidRPr="002D4924">
        <w:rPr>
          <w:sz w:val="16"/>
        </w:rPr>
        <w:t>Pravakar</w:t>
      </w:r>
      <w:proofErr w:type="spellEnd"/>
      <w:r w:rsidRPr="002D4924">
        <w:rPr>
          <w:sz w:val="16"/>
        </w:rPr>
        <w:t xml:space="preserve"> </w:t>
      </w:r>
      <w:proofErr w:type="spellStart"/>
      <w:r w:rsidRPr="002D4924">
        <w:rPr>
          <w:sz w:val="16"/>
        </w:rPr>
        <w:t>Sahoo</w:t>
      </w:r>
      <w:proofErr w:type="spellEnd"/>
      <w:r w:rsidRPr="002D4924">
        <w:rPr>
          <w:sz w:val="16"/>
        </w:rPr>
        <w:t>, associate professor, Institute of Economic Growth at Delhi University</w:t>
      </w:r>
      <w:r w:rsidRPr="002D4924">
        <w:rPr>
          <w:sz w:val="12"/>
        </w:rPr>
        <w:t>¶</w:t>
      </w:r>
      <w:r w:rsidRPr="002D4924">
        <w:rPr>
          <w:sz w:val="16"/>
        </w:rPr>
        <w:t xml:space="preserve"> I think 7.4% in Q2 is a good number given that the export growth for the last 12 months has been almost zero. Exports constitute around one quarter of the GDP, and until last year, the export growth was about 12%. So you were getting one-sixth of your GDP growth from exports only. Now, with a nearly zero export growth for the last 12 months at a stretch, that gap needs to be compensated by domestic demand. So we should be happy. In sectors like automobiles and electronics, you see a lot of consumer-led demand.</w:t>
      </w:r>
      <w:r w:rsidRPr="002D4924">
        <w:rPr>
          <w:sz w:val="12"/>
        </w:rPr>
        <w:t>¶</w:t>
      </w:r>
      <w:r w:rsidRPr="002D4924">
        <w:rPr>
          <w:sz w:val="16"/>
        </w:rPr>
        <w:t xml:space="preserve"> Even with agriculture, the 2.2% growth is good because the last two years have seen bad and erratic monsoons. </w:t>
      </w:r>
      <w:r w:rsidRPr="007F54C0">
        <w:rPr>
          <w:rStyle w:val="StyleUnderline"/>
        </w:rPr>
        <w:t>Overall, the GDP growth is not very exciting but is cheerful.</w:t>
      </w:r>
      <w:r w:rsidRPr="002D4924">
        <w:rPr>
          <w:rStyle w:val="StyleUnderline"/>
          <w:b/>
          <w:sz w:val="12"/>
        </w:rPr>
        <w:t>¶</w:t>
      </w:r>
      <w:r w:rsidRPr="002D4924">
        <w:rPr>
          <w:rStyle w:val="StyleUnderline"/>
          <w:sz w:val="12"/>
        </w:rPr>
        <w:t xml:space="preserve"> </w:t>
      </w:r>
      <w:r w:rsidRPr="007F54C0">
        <w:rPr>
          <w:rStyle w:val="StyleUnderline"/>
        </w:rPr>
        <w:t>“The corporate sector is in a poor shape”</w:t>
      </w:r>
      <w:r w:rsidRPr="002D4924">
        <w:rPr>
          <w:rStyle w:val="StyleUnderline"/>
          <w:b/>
          <w:sz w:val="12"/>
        </w:rPr>
        <w:t>¶</w:t>
      </w:r>
      <w:r w:rsidRPr="002D4924">
        <w:rPr>
          <w:sz w:val="16"/>
        </w:rPr>
        <w:t xml:space="preserve"> </w:t>
      </w:r>
      <w:proofErr w:type="spellStart"/>
      <w:r w:rsidRPr="002D4924">
        <w:rPr>
          <w:sz w:val="16"/>
        </w:rPr>
        <w:t>Devendra</w:t>
      </w:r>
      <w:proofErr w:type="spellEnd"/>
      <w:r w:rsidRPr="002D4924">
        <w:rPr>
          <w:sz w:val="16"/>
        </w:rPr>
        <w:t xml:space="preserve"> Kumar Pant, chief economist and senior director at India Ratings and Research</w:t>
      </w:r>
      <w:r w:rsidRPr="002D4924">
        <w:rPr>
          <w:sz w:val="12"/>
        </w:rPr>
        <w:t>¶</w:t>
      </w:r>
      <w:r w:rsidRPr="002D4924">
        <w:rPr>
          <w:sz w:val="16"/>
        </w:rPr>
        <w:t xml:space="preserve"> We are seeing robust growth in some of the sectors like manufacturing and finance, but </w:t>
      </w:r>
      <w:r w:rsidRPr="007F54C0">
        <w:rPr>
          <w:rStyle w:val="StyleUnderline"/>
        </w:rPr>
        <w:t xml:space="preserve">sectors like construction and </w:t>
      </w:r>
      <w:proofErr w:type="spellStart"/>
      <w:r w:rsidRPr="007F54C0">
        <w:rPr>
          <w:rStyle w:val="StyleUnderline"/>
        </w:rPr>
        <w:t>defence</w:t>
      </w:r>
      <w:proofErr w:type="spellEnd"/>
      <w:r w:rsidRPr="007F54C0">
        <w:rPr>
          <w:rStyle w:val="StyleUnderline"/>
        </w:rPr>
        <w:t xml:space="preserve"> are yet to pick up.</w:t>
      </w:r>
      <w:r w:rsidRPr="002D4924">
        <w:rPr>
          <w:rStyle w:val="StyleUnderline"/>
          <w:b/>
          <w:sz w:val="12"/>
        </w:rPr>
        <w:t>¶</w:t>
      </w:r>
      <w:r w:rsidRPr="002D4924">
        <w:rPr>
          <w:rStyle w:val="StyleUnderline"/>
          <w:sz w:val="12"/>
        </w:rPr>
        <w:t xml:space="preserve"> </w:t>
      </w:r>
      <w:r w:rsidRPr="002D4924">
        <w:rPr>
          <w:sz w:val="16"/>
        </w:rPr>
        <w:t xml:space="preserve">But, do </w:t>
      </w:r>
      <w:r w:rsidRPr="007F54C0">
        <w:rPr>
          <w:rStyle w:val="StyleUnderline"/>
        </w:rPr>
        <w:t>not expect investments and growth to pick up immediately. It will be gradual. The corporate sector is in a poor shape and the sectors that have growth potential are struggling.</w:t>
      </w:r>
      <w:r w:rsidRPr="002D4924">
        <w:rPr>
          <w:sz w:val="16"/>
        </w:rPr>
        <w:t xml:space="preserve"> For instance, look at infrastructure sector: companies are in a bad shape and banks that can fund them are clearing their books.</w:t>
      </w:r>
      <w:r w:rsidRPr="002D4924">
        <w:rPr>
          <w:sz w:val="12"/>
        </w:rPr>
        <w:t>¶</w:t>
      </w:r>
      <w:r w:rsidRPr="002D4924">
        <w:rPr>
          <w:sz w:val="16"/>
        </w:rPr>
        <w:t xml:space="preserve"> As for the government, it can’t push up investment recovery since it has a fiscal situation to control. So, we are expecting the economy to return to full scale in the next year or in a year and half. Corporate recovery should also happen by then. If you look at the consumer durable sector this quarter, much of the production took place during the festive season and if that doesn’t sell, then production will be hit again.</w:t>
      </w:r>
      <w:r w:rsidRPr="002D4924">
        <w:rPr>
          <w:sz w:val="12"/>
        </w:rPr>
        <w:t>¶</w:t>
      </w:r>
      <w:r w:rsidRPr="002D4924">
        <w:rPr>
          <w:sz w:val="16"/>
        </w:rPr>
        <w:t xml:space="preserve"> We think the economy will grow at 7.5% during the 2016 fiscal. To grow at a faster pace, the government can remove bottlenecks and build capacity.</w:t>
      </w:r>
      <w:r w:rsidRPr="002D4924">
        <w:rPr>
          <w:sz w:val="12"/>
        </w:rPr>
        <w:t>¶</w:t>
      </w:r>
      <w:r w:rsidRPr="002D4924">
        <w:rPr>
          <w:sz w:val="16"/>
        </w:rPr>
        <w:t xml:space="preserve"> “The construction sector still remains a worry”</w:t>
      </w:r>
      <w:r w:rsidRPr="002D4924">
        <w:rPr>
          <w:sz w:val="12"/>
        </w:rPr>
        <w:t>¶</w:t>
      </w:r>
      <w:r w:rsidRPr="002D4924">
        <w:rPr>
          <w:sz w:val="16"/>
        </w:rPr>
        <w:t xml:space="preserve"> </w:t>
      </w:r>
      <w:proofErr w:type="spellStart"/>
      <w:r w:rsidRPr="007F54C0">
        <w:rPr>
          <w:rStyle w:val="StyleUnderline"/>
        </w:rPr>
        <w:t>Saugata</w:t>
      </w:r>
      <w:proofErr w:type="spellEnd"/>
      <w:r w:rsidRPr="007F54C0">
        <w:rPr>
          <w:rStyle w:val="StyleUnderline"/>
        </w:rPr>
        <w:t xml:space="preserve"> Bhattacharya, chief economist at Axis Bank</w:t>
      </w:r>
      <w:r w:rsidRPr="002D4924">
        <w:rPr>
          <w:rStyle w:val="StyleUnderline"/>
          <w:b/>
          <w:sz w:val="12"/>
        </w:rPr>
        <w:t>¶</w:t>
      </w:r>
      <w:r w:rsidRPr="002D4924">
        <w:rPr>
          <w:rStyle w:val="StyleUnderline"/>
          <w:sz w:val="12"/>
        </w:rPr>
        <w:t xml:space="preserve"> </w:t>
      </w:r>
      <w:r w:rsidRPr="002D4924">
        <w:rPr>
          <w:sz w:val="16"/>
        </w:rPr>
        <w:t>The growth in manufacturing is coming from a lot of mid-sized companies in the capital goods space—spare part makers, construction equipment manufacturers, or tower makers, among others. These companies are getting new orders from government contracts in the power or construction sector.</w:t>
      </w:r>
      <w:r w:rsidRPr="002D4924">
        <w:rPr>
          <w:sz w:val="12"/>
        </w:rPr>
        <w:t>¶</w:t>
      </w:r>
      <w:r w:rsidRPr="002D4924">
        <w:rPr>
          <w:sz w:val="16"/>
        </w:rPr>
        <w:t xml:space="preserve"> </w:t>
      </w:r>
      <w:r w:rsidRPr="007F54C0">
        <w:rPr>
          <w:rStyle w:val="StyleUnderline"/>
        </w:rPr>
        <w:t>The construction sector still remains a worry, because that is where jobs are likely to be created. But the sector could soon see improvement with railway and roads construction orders from the government.</w:t>
      </w:r>
      <w:r w:rsidRPr="002D4924">
        <w:rPr>
          <w:sz w:val="16"/>
        </w:rPr>
        <w:t xml:space="preserve"> Additionally, the overall rural demand is still weak because of deficient monsoon. The government has also not made any significant increase in the rural outlay.</w:t>
      </w:r>
      <w:r w:rsidRPr="002D4924">
        <w:rPr>
          <w:sz w:val="12"/>
        </w:rPr>
        <w:t>¶</w:t>
      </w:r>
      <w:r w:rsidRPr="002D4924">
        <w:rPr>
          <w:sz w:val="16"/>
        </w:rPr>
        <w:t xml:space="preserve"> “Reaching 8% is very difficult”</w:t>
      </w:r>
    </w:p>
    <w:p w:rsidR="00980CF2" w:rsidRDefault="00980CF2" w:rsidP="00980CF2">
      <w:pPr>
        <w:pStyle w:val="Heading4"/>
        <w:rPr>
          <w:rStyle w:val="Emphasis"/>
          <w:b/>
        </w:rPr>
      </w:pPr>
      <w:r w:rsidRPr="00AD75F6">
        <w:t>GDP growth is meaningless, Indian ec</w:t>
      </w:r>
      <w:r>
        <w:t>onomy is anything but resilient;</w:t>
      </w:r>
      <w:r w:rsidRPr="00AD75F6">
        <w:t xml:space="preserve"> </w:t>
      </w:r>
      <w:r w:rsidRPr="00AD75F6">
        <w:rPr>
          <w:rStyle w:val="Emphasis"/>
          <w:b/>
          <w:highlight w:val="cyan"/>
        </w:rPr>
        <w:t>we’ll insert</w:t>
      </w:r>
      <w:r w:rsidRPr="00AD75F6">
        <w:rPr>
          <w:rStyle w:val="Emphasis"/>
          <w:highlight w:val="cyan"/>
        </w:rPr>
        <w:t xml:space="preserve"> </w:t>
      </w:r>
      <w:r w:rsidRPr="00AD75F6">
        <w:rPr>
          <w:rStyle w:val="Emphasis"/>
          <w:b/>
          <w:sz w:val="56"/>
          <w:highlight w:val="yellow"/>
        </w:rPr>
        <w:t>2</w:t>
      </w:r>
      <w:r w:rsidRPr="00AD75F6">
        <w:t xml:space="preserve"> </w:t>
      </w:r>
      <w:r w:rsidRPr="00AD75F6">
        <w:rPr>
          <w:rStyle w:val="Emphasis"/>
          <w:b/>
          <w:highlight w:val="cyan"/>
        </w:rPr>
        <w:t>charts into this debate</w:t>
      </w:r>
    </w:p>
    <w:p w:rsidR="00980CF2" w:rsidRPr="00AD75F6" w:rsidRDefault="00980CF2" w:rsidP="00980CF2">
      <w:pPr>
        <w:rPr>
          <w:rStyle w:val="Style13ptBold"/>
          <w:b w:val="0"/>
          <w:sz w:val="16"/>
        </w:rPr>
      </w:pPr>
      <w:proofErr w:type="spellStart"/>
      <w:r>
        <w:rPr>
          <w:rStyle w:val="Style13ptBold"/>
        </w:rPr>
        <w:t>Kaul</w:t>
      </w:r>
      <w:proofErr w:type="spellEnd"/>
      <w:r>
        <w:rPr>
          <w:rStyle w:val="Style13ptBold"/>
        </w:rPr>
        <w:t xml:space="preserve"> 15 </w:t>
      </w:r>
      <w:r>
        <w:rPr>
          <w:rStyle w:val="Style13ptBold"/>
          <w:b w:val="0"/>
          <w:sz w:val="16"/>
        </w:rPr>
        <w:t>(</w:t>
      </w:r>
      <w:proofErr w:type="spellStart"/>
      <w:r>
        <w:rPr>
          <w:rStyle w:val="Style13ptBold"/>
          <w:b w:val="0"/>
          <w:sz w:val="16"/>
        </w:rPr>
        <w:t>Vivek</w:t>
      </w:r>
      <w:proofErr w:type="spellEnd"/>
      <w:r>
        <w:rPr>
          <w:rStyle w:val="Style13ptBold"/>
          <w:b w:val="0"/>
          <w:sz w:val="16"/>
        </w:rPr>
        <w:t xml:space="preserve"> </w:t>
      </w:r>
      <w:proofErr w:type="spellStart"/>
      <w:r>
        <w:rPr>
          <w:rStyle w:val="Style13ptBold"/>
          <w:b w:val="0"/>
          <w:sz w:val="16"/>
        </w:rPr>
        <w:t>Kaul</w:t>
      </w:r>
      <w:proofErr w:type="spellEnd"/>
      <w:r>
        <w:rPr>
          <w:rStyle w:val="Style13ptBold"/>
          <w:b w:val="0"/>
          <w:sz w:val="16"/>
        </w:rPr>
        <w:t xml:space="preserve"> -</w:t>
      </w:r>
      <w:r w:rsidRPr="00AD75F6">
        <w:rPr>
          <w:rStyle w:val="Style13ptBold"/>
          <w:b w:val="0"/>
          <w:sz w:val="16"/>
        </w:rPr>
        <w:t>s the author of the Easy Money trilogy.</w:t>
      </w:r>
      <w:r>
        <w:rPr>
          <w:rStyle w:val="Style13ptBold"/>
          <w:b w:val="0"/>
          <w:sz w:val="16"/>
        </w:rPr>
        <w:t>—“</w:t>
      </w:r>
      <w:r w:rsidRPr="00AD75F6">
        <w:t xml:space="preserve"> </w:t>
      </w:r>
      <w:r w:rsidRPr="00AD75F6">
        <w:rPr>
          <w:rStyle w:val="Emphasis"/>
        </w:rPr>
        <w:t>Two charts</w:t>
      </w:r>
      <w:r w:rsidRPr="00AD75F6">
        <w:rPr>
          <w:rStyle w:val="Style13ptBold"/>
          <w:b w:val="0"/>
          <w:sz w:val="16"/>
        </w:rPr>
        <w:t xml:space="preserve"> </w:t>
      </w:r>
      <w:r w:rsidRPr="00AD75F6">
        <w:rPr>
          <w:rStyle w:val="StyleUnderline"/>
        </w:rPr>
        <w:t>that clearly tell you why the Indian economy is not in good shape</w:t>
      </w:r>
      <w:r>
        <w:rPr>
          <w:rStyle w:val="Style13ptBold"/>
          <w:b w:val="0"/>
          <w:sz w:val="16"/>
        </w:rPr>
        <w:t>”—</w:t>
      </w:r>
      <w:r>
        <w:rPr>
          <w:rStyle w:val="Style13ptBold"/>
          <w:b w:val="0"/>
          <w:i/>
          <w:sz w:val="16"/>
        </w:rPr>
        <w:t>firstpost.com</w:t>
      </w:r>
      <w:r>
        <w:rPr>
          <w:rStyle w:val="Style13ptBold"/>
          <w:b w:val="0"/>
          <w:sz w:val="16"/>
        </w:rPr>
        <w:t>—9 June 2015--</w:t>
      </w:r>
      <w:r w:rsidRPr="00AD75F6">
        <w:t xml:space="preserve"> </w:t>
      </w:r>
      <w:r w:rsidRPr="00AD75F6">
        <w:rPr>
          <w:rStyle w:val="Style13ptBold"/>
          <w:b w:val="0"/>
          <w:sz w:val="16"/>
        </w:rPr>
        <w:t>http://www.firstpost.com/business/two-charts-clearly-tell-indian-economy-not-good-shape-2286640.html</w:t>
      </w:r>
      <w:r>
        <w:rPr>
          <w:rStyle w:val="Style13ptBold"/>
          <w:b w:val="0"/>
          <w:sz w:val="16"/>
        </w:rPr>
        <w:t>)WHerbst</w:t>
      </w:r>
    </w:p>
    <w:p w:rsidR="00980CF2" w:rsidRPr="00AD75F6" w:rsidRDefault="00980CF2" w:rsidP="00980CF2">
      <w:pPr>
        <w:rPr>
          <w:sz w:val="16"/>
        </w:rPr>
      </w:pPr>
      <w:r w:rsidRPr="00AD75F6">
        <w:rPr>
          <w:sz w:val="16"/>
        </w:rPr>
        <w:t xml:space="preserve">In fact, RBI Governor </w:t>
      </w:r>
      <w:proofErr w:type="spellStart"/>
      <w:r w:rsidRPr="00AD75F6">
        <w:rPr>
          <w:sz w:val="16"/>
        </w:rPr>
        <w:t>Raghuram</w:t>
      </w:r>
      <w:proofErr w:type="spellEnd"/>
      <w:r w:rsidRPr="00AD75F6">
        <w:rPr>
          <w:sz w:val="16"/>
        </w:rPr>
        <w:t xml:space="preserve"> </w:t>
      </w:r>
      <w:proofErr w:type="spellStart"/>
      <w:r w:rsidRPr="00AD75F6">
        <w:rPr>
          <w:sz w:val="16"/>
        </w:rPr>
        <w:t>Rajan</w:t>
      </w:r>
      <w:proofErr w:type="spellEnd"/>
      <w:r w:rsidRPr="00AD75F6">
        <w:rPr>
          <w:sz w:val="16"/>
        </w:rPr>
        <w:t>, in the interaction he had with the media after presenting the monetary policy on 2 June, said: "</w:t>
      </w:r>
      <w:r w:rsidRPr="002D4924">
        <w:rPr>
          <w:rStyle w:val="StyleUnderline"/>
        </w:rPr>
        <w:t>In the eyes of the rest of the world, it is a discrepancy why we feel the need for rate cuts when the economy is growing at 7.5 percent. Most economies growing at 7-7.5 percent are just going gang-busters and the issue there would be to restrain rather than accelerate growth."</w:t>
      </w:r>
      <w:r w:rsidRPr="00AD75F6">
        <w:rPr>
          <w:rStyle w:val="StyleUnderline"/>
          <w:b/>
          <w:sz w:val="12"/>
          <w:u w:val="none"/>
        </w:rPr>
        <w:t>¶</w:t>
      </w:r>
      <w:r w:rsidRPr="00AD75F6">
        <w:rPr>
          <w:rStyle w:val="StyleUnderline"/>
          <w:sz w:val="12"/>
        </w:rPr>
        <w:t xml:space="preserve"> </w:t>
      </w:r>
      <w:r w:rsidRPr="00AD75F6">
        <w:rPr>
          <w:sz w:val="16"/>
        </w:rPr>
        <w:t xml:space="preserve">The answer lies in the fact that </w:t>
      </w:r>
      <w:r w:rsidRPr="002D4924">
        <w:rPr>
          <w:rStyle w:val="StyleUnderline"/>
        </w:rPr>
        <w:t>there is something not quite right about the GDP growth number.</w:t>
      </w:r>
      <w:r w:rsidRPr="00AD75F6">
        <w:rPr>
          <w:sz w:val="16"/>
        </w:rPr>
        <w:t xml:space="preserve"> As </w:t>
      </w:r>
      <w:proofErr w:type="spellStart"/>
      <w:r w:rsidRPr="00AD75F6">
        <w:rPr>
          <w:sz w:val="16"/>
        </w:rPr>
        <w:t>Rajan</w:t>
      </w:r>
      <w:proofErr w:type="spellEnd"/>
      <w:r w:rsidRPr="00AD75F6">
        <w:rPr>
          <w:sz w:val="16"/>
        </w:rPr>
        <w:t xml:space="preserve"> put it: "</w:t>
      </w:r>
      <w:r w:rsidRPr="002D4924">
        <w:rPr>
          <w:rStyle w:val="StyleUnderline"/>
        </w:rPr>
        <w:t>We still have very weak investment.</w:t>
      </w:r>
      <w:r w:rsidRPr="00AD75F6">
        <w:rPr>
          <w:sz w:val="16"/>
        </w:rPr>
        <w:t xml:space="preserve"> Corporate results, even after adjusting for slow inflation, have been quite weak, suggesting that demand is yet to pick up strongly...Even with the 7.5 percent growth number, there is some discussion of how much that includes special factors in the last quarter, including excise taxes and subsidies. When you subtract that, the growth in the last quarter does not look as strong."</w:t>
      </w:r>
      <w:r w:rsidRPr="00AD75F6">
        <w:rPr>
          <w:sz w:val="12"/>
        </w:rPr>
        <w:t>¶</w:t>
      </w:r>
      <w:r w:rsidRPr="00AD75F6">
        <w:rPr>
          <w:sz w:val="16"/>
        </w:rPr>
        <w:t xml:space="preserve"> </w:t>
      </w:r>
      <w:r w:rsidRPr="002D4924">
        <w:rPr>
          <w:rStyle w:val="StyleUnderline"/>
        </w:rPr>
        <w:t xml:space="preserve">In fact, </w:t>
      </w:r>
      <w:proofErr w:type="spellStart"/>
      <w:r w:rsidRPr="002D4924">
        <w:rPr>
          <w:rStyle w:val="StyleUnderline"/>
        </w:rPr>
        <w:t>Rajan's</w:t>
      </w:r>
      <w:proofErr w:type="spellEnd"/>
      <w:r w:rsidRPr="002D4924">
        <w:rPr>
          <w:rStyle w:val="StyleUnderline"/>
        </w:rPr>
        <w:t xml:space="preserve"> argument can be taken further by looking at the accompanying chart</w:t>
      </w:r>
      <w:r w:rsidRPr="00AD75F6">
        <w:rPr>
          <w:sz w:val="16"/>
        </w:rPr>
        <w:t xml:space="preserve"> 1.</w:t>
      </w:r>
      <w:r w:rsidRPr="00AD75F6">
        <w:rPr>
          <w:sz w:val="12"/>
        </w:rPr>
        <w:t>¶</w:t>
      </w:r>
      <w:r w:rsidRPr="00AD75F6">
        <w:rPr>
          <w:sz w:val="16"/>
        </w:rPr>
        <w:t xml:space="preserve"> </w:t>
      </w:r>
      <w:r w:rsidRPr="002D4924">
        <w:rPr>
          <w:rStyle w:val="Emphasis"/>
        </w:rPr>
        <w:t>Chart1</w:t>
      </w:r>
      <w:r w:rsidRPr="00AD75F6">
        <w:rPr>
          <w:noProof/>
          <w:sz w:val="16"/>
        </w:rPr>
        <w:drawing>
          <wp:inline distT="0" distB="0" distL="0" distR="0" wp14:anchorId="0A023AB6" wp14:editId="12931350">
            <wp:extent cx="5474970" cy="3356610"/>
            <wp:effectExtent l="0" t="0" r="11430" b="0"/>
            <wp:docPr id="1" name="Picture 1" descr="Macintosh HD:Users:willherbst:Desktop:Ch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illherbst:Desktop:Chart1.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74970" cy="3356610"/>
                    </a:xfrm>
                    <a:prstGeom prst="rect">
                      <a:avLst/>
                    </a:prstGeom>
                    <a:noFill/>
                    <a:ln>
                      <a:noFill/>
                    </a:ln>
                  </pic:spPr>
                </pic:pic>
              </a:graphicData>
            </a:graphic>
          </wp:inline>
        </w:drawing>
      </w:r>
      <w:r w:rsidRPr="00AD75F6">
        <w:rPr>
          <w:sz w:val="12"/>
        </w:rPr>
        <w:t>¶</w:t>
      </w:r>
      <w:r w:rsidRPr="00AD75F6">
        <w:rPr>
          <w:sz w:val="16"/>
        </w:rPr>
        <w:t xml:space="preserve"> </w:t>
      </w:r>
      <w:r w:rsidRPr="002D4924">
        <w:rPr>
          <w:rStyle w:val="StyleUnderline"/>
        </w:rPr>
        <w:t>This chart</w:t>
      </w:r>
      <w:r w:rsidRPr="00AD75F6">
        <w:rPr>
          <w:sz w:val="16"/>
        </w:rPr>
        <w:t xml:space="preserve"> essentially </w:t>
      </w:r>
      <w:r w:rsidRPr="002D4924">
        <w:rPr>
          <w:rStyle w:val="StyleUnderline"/>
        </w:rPr>
        <w:t>maps the nominal GDP growth</w:t>
      </w:r>
      <w:r w:rsidRPr="00AD75F6">
        <w:rPr>
          <w:sz w:val="16"/>
        </w:rPr>
        <w:t xml:space="preserve"> as per the old method as well as the new method. Nominal GDP is essentially GDP growth which has not been adjusted for inflation. The blue curve shows GDP growth using the old method whereas the red curve shows GDP growth as per the new method. The data for the GDP growth as per the new method is available only for the last few years.</w:t>
      </w:r>
      <w:r w:rsidRPr="00AD75F6">
        <w:rPr>
          <w:sz w:val="12"/>
        </w:rPr>
        <w:t>¶</w:t>
      </w:r>
      <w:r w:rsidRPr="00AD75F6">
        <w:rPr>
          <w:sz w:val="16"/>
        </w:rPr>
        <w:t xml:space="preserve"> While, there may be a lot of debate around the validity of the new method of calculating GDP, what it clearly shows is that nominal GDP growth has been falling for a while. In fact, the red and the blue curves almost go hand in hand over the last few years.</w:t>
      </w:r>
      <w:r w:rsidRPr="00AD75F6">
        <w:rPr>
          <w:sz w:val="12"/>
        </w:rPr>
        <w:t>¶</w:t>
      </w:r>
      <w:r w:rsidRPr="00AD75F6">
        <w:rPr>
          <w:sz w:val="16"/>
        </w:rPr>
        <w:t xml:space="preserve"> As </w:t>
      </w:r>
      <w:proofErr w:type="spellStart"/>
      <w:r w:rsidRPr="00AD75F6">
        <w:rPr>
          <w:sz w:val="16"/>
        </w:rPr>
        <w:t>Anindya</w:t>
      </w:r>
      <w:proofErr w:type="spellEnd"/>
      <w:r w:rsidRPr="00AD75F6">
        <w:rPr>
          <w:sz w:val="16"/>
        </w:rPr>
        <w:t xml:space="preserve"> Banerjee of Kotak Securities puts it: "Though the real GDP growth has created quite a bit of controversy, </w:t>
      </w:r>
      <w:r w:rsidRPr="00AD75F6">
        <w:rPr>
          <w:rStyle w:val="StyleUnderline"/>
        </w:rPr>
        <w:t>it’s the nominal growth picture which has immense information value. There is continuity between the old series and the new series and they together are pointing towards the weak state of the economy."</w:t>
      </w:r>
      <w:r w:rsidRPr="00AD75F6">
        <w:rPr>
          <w:rStyle w:val="StyleUnderline"/>
          <w:b/>
          <w:sz w:val="12"/>
          <w:u w:val="none"/>
        </w:rPr>
        <w:t>¶</w:t>
      </w:r>
      <w:r w:rsidRPr="00AD75F6">
        <w:rPr>
          <w:rStyle w:val="StyleUnderline"/>
          <w:sz w:val="12"/>
        </w:rPr>
        <w:t xml:space="preserve"> </w:t>
      </w:r>
      <w:r w:rsidRPr="00AD75F6">
        <w:rPr>
          <w:rStyle w:val="StyleUnderline"/>
        </w:rPr>
        <w:t>Now take a look at chart 2 which shows corporate profits expressed as a proportion of GDP.</w:t>
      </w:r>
      <w:r w:rsidRPr="00AD75F6">
        <w:rPr>
          <w:sz w:val="16"/>
        </w:rPr>
        <w:t xml:space="preserve"> In the last financial year they stood at 4.3 percent of the GDP, which was a 10-year low.</w:t>
      </w:r>
      <w:r w:rsidRPr="00AD75F6">
        <w:rPr>
          <w:sz w:val="12"/>
        </w:rPr>
        <w:t>¶</w:t>
      </w:r>
      <w:r w:rsidRPr="00AD75F6">
        <w:rPr>
          <w:sz w:val="16"/>
        </w:rPr>
        <w:t xml:space="preserve"> </w:t>
      </w:r>
      <w:r w:rsidRPr="00AD75F6">
        <w:rPr>
          <w:rStyle w:val="Emphasis"/>
        </w:rPr>
        <w:t>Chart2</w:t>
      </w:r>
      <w:r w:rsidRPr="00AD75F6">
        <w:rPr>
          <w:noProof/>
          <w:sz w:val="16"/>
        </w:rPr>
        <w:drawing>
          <wp:inline distT="0" distB="0" distL="0" distR="0" wp14:anchorId="2F58AA92" wp14:editId="779479F4">
            <wp:extent cx="5474970" cy="2858770"/>
            <wp:effectExtent l="0" t="0" r="11430" b="11430"/>
            <wp:docPr id="2" name="Picture 2" descr="Macintosh HD:Users:willherbst:Desktop:Chart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illherbst:Desktop:Chart2-1.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74970" cy="2858770"/>
                    </a:xfrm>
                    <a:prstGeom prst="rect">
                      <a:avLst/>
                    </a:prstGeom>
                    <a:noFill/>
                    <a:ln>
                      <a:noFill/>
                    </a:ln>
                  </pic:spPr>
                </pic:pic>
              </a:graphicData>
            </a:graphic>
          </wp:inline>
        </w:drawing>
      </w:r>
      <w:r w:rsidRPr="00AD75F6">
        <w:rPr>
          <w:sz w:val="12"/>
        </w:rPr>
        <w:t>¶</w:t>
      </w:r>
      <w:r w:rsidRPr="00AD75F6">
        <w:rPr>
          <w:sz w:val="16"/>
        </w:rPr>
        <w:t xml:space="preserve"> As Banerjee, who brought these charts to my notice, puts it: "</w:t>
      </w:r>
      <w:r w:rsidRPr="00AD75F6">
        <w:rPr>
          <w:rStyle w:val="StyleUnderline"/>
        </w:rPr>
        <w:t>Nominal GDP, which portrays both real growth as well as inflation in the economy, has a strong correlation with the taxes that government earns, the earnings of corporates and hence the price multiples that the equity markets enjoy. A decadal low in the nominal GDP is in line with the decadal low witnessed in corporate profit growth or share of corporate profits in GDP. Corporate profits as a share of GDP is at lowest level seen at least since FY04, at 4.3 percent."</w:t>
      </w:r>
      <w:r w:rsidRPr="00AD75F6">
        <w:rPr>
          <w:sz w:val="12"/>
        </w:rPr>
        <w:t>¶</w:t>
      </w:r>
      <w:r w:rsidRPr="00AD75F6">
        <w:rPr>
          <w:sz w:val="16"/>
        </w:rPr>
        <w:t xml:space="preserve"> </w:t>
      </w:r>
      <w:r w:rsidRPr="00AD75F6">
        <w:rPr>
          <w:rStyle w:val="StyleUnderline"/>
        </w:rPr>
        <w:t>These two charts clearly tell us that the Indian economy is not in a good shape, despite wherever the real GDP growth number might be.</w:t>
      </w:r>
      <w:r w:rsidRPr="00AD75F6">
        <w:rPr>
          <w:sz w:val="16"/>
        </w:rPr>
        <w:t xml:space="preserve"> It will be difficult for the government to spend its way out of trouble simply because it won't earn enough taxes to do that. If it wants to spend more and pump prime the economy then it will have to borrow more and in the process compromise on fiscal discipline. The government borrowing more will also push up interest rates and that will have its own share of repercussions.</w:t>
      </w:r>
    </w:p>
    <w:p w:rsidR="00980CF2" w:rsidRDefault="00980CF2" w:rsidP="00980CF2">
      <w:pPr>
        <w:pStyle w:val="Heading4"/>
      </w:pPr>
      <w:r>
        <w:t xml:space="preserve">Indian Economy not resilient – structural vulnerabilities and government </w:t>
      </w:r>
      <w:proofErr w:type="spellStart"/>
      <w:r>
        <w:t>mis</w:t>
      </w:r>
      <w:proofErr w:type="spellEnd"/>
      <w:r>
        <w:t>-steps.</w:t>
      </w:r>
    </w:p>
    <w:p w:rsidR="00980CF2" w:rsidRPr="0074086D" w:rsidRDefault="00980CF2" w:rsidP="00980CF2">
      <w:pPr>
        <w:rPr>
          <w:b/>
          <w:sz w:val="26"/>
        </w:rPr>
      </w:pPr>
      <w:r w:rsidRPr="00122B12">
        <w:rPr>
          <w:rStyle w:val="Style13ptBold"/>
        </w:rPr>
        <w:t xml:space="preserve">Patnaik </w:t>
      </w:r>
      <w:r>
        <w:rPr>
          <w:rStyle w:val="Style13ptBold"/>
        </w:rPr>
        <w:t>’</w:t>
      </w:r>
      <w:r w:rsidRPr="00122B12">
        <w:rPr>
          <w:rStyle w:val="Style13ptBold"/>
        </w:rPr>
        <w:t>13</w:t>
      </w:r>
      <w:r w:rsidR="00234E37">
        <w:rPr>
          <w:rStyle w:val="Style13ptBold"/>
        </w:rPr>
        <w:t xml:space="preserve"> </w:t>
      </w:r>
      <w:r>
        <w:rPr>
          <w:rStyle w:val="Style13ptBold"/>
          <w:sz w:val="18"/>
          <w:szCs w:val="18"/>
        </w:rPr>
        <w:t>(</w:t>
      </w:r>
      <w:r w:rsidRPr="00EC1A9D">
        <w:rPr>
          <w:sz w:val="18"/>
          <w:szCs w:val="18"/>
        </w:rPr>
        <w:t xml:space="preserve">Ila Patnaik is a nonresident senior associate in The Carnegie Endowment’s South Asia Program. She is also a professor at the National Institute of Public Finance and Policy (NIPFP) in New Delhi. “How to Make India’s Economy More Resilient” – October 24 – </w:t>
      </w:r>
      <w:r w:rsidRPr="00EC1A9D">
        <w:rPr>
          <w:sz w:val="18"/>
          <w:szCs w:val="18"/>
          <w:u w:val="single"/>
        </w:rPr>
        <w:t>Carnegie Endowment for International Peace</w:t>
      </w:r>
      <w:r w:rsidRPr="00EC1A9D">
        <w:rPr>
          <w:sz w:val="18"/>
          <w:szCs w:val="18"/>
        </w:rPr>
        <w:t xml:space="preserve"> - http://carnegieendowment.org/2013/10/24/how-to-make-india-s-economy-more-resilient</w:t>
      </w:r>
      <w:r>
        <w:rPr>
          <w:sz w:val="18"/>
          <w:szCs w:val="18"/>
        </w:rPr>
        <w:t>)</w:t>
      </w:r>
    </w:p>
    <w:p w:rsidR="00980CF2" w:rsidRPr="00122B12" w:rsidRDefault="00980CF2" w:rsidP="00980CF2">
      <w:pPr>
        <w:rPr>
          <w:rStyle w:val="StyleUnderline"/>
        </w:rPr>
      </w:pPr>
      <w:r w:rsidRPr="00EC1A9D">
        <w:rPr>
          <w:sz w:val="14"/>
        </w:rPr>
        <w:t xml:space="preserve">In some ways, </w:t>
      </w:r>
      <w:r w:rsidRPr="00EC1A9D">
        <w:rPr>
          <w:rStyle w:val="StyleUnderline"/>
        </w:rPr>
        <w:t>the rupee did worse than other emerging-market currencies because of</w:t>
      </w:r>
      <w:r w:rsidRPr="00EC1A9D">
        <w:rPr>
          <w:sz w:val="14"/>
        </w:rPr>
        <w:t xml:space="preserve"> the </w:t>
      </w:r>
      <w:r w:rsidRPr="00EC1A9D">
        <w:rPr>
          <w:rStyle w:val="Emphasis"/>
        </w:rPr>
        <w:t>government’s missteps.</w:t>
      </w:r>
      <w:r w:rsidRPr="00EC1A9D">
        <w:rPr>
          <w:sz w:val="14"/>
        </w:rPr>
        <w:t xml:space="preserve"> However, after Bernanke’s remarks on September 18, in which he reversed the U.S. position on the tapering of its monetary stimulus, the rupee regained a lot of ground, as did other emerging-market currencies. So I don’t buy the line that the Reserve Bank of India made the right move in mounting an interest rate defense; the capital controls and sudden sharp interest rate hikes that were implemented made things worse for the rupee in the short run. </w:t>
      </w:r>
      <w:r w:rsidRPr="00EC1A9D">
        <w:rPr>
          <w:rStyle w:val="StyleUnderline"/>
        </w:rPr>
        <w:t>Looking ahead, India’s economy is vulnerable because there continues to be significant volatility</w:t>
      </w:r>
      <w:r w:rsidRPr="00EC1A9D">
        <w:rPr>
          <w:sz w:val="14"/>
        </w:rPr>
        <w:t xml:space="preserve"> in global markets. </w:t>
      </w:r>
      <w:r w:rsidRPr="00EC1A9D">
        <w:rPr>
          <w:rStyle w:val="StyleUnderline"/>
        </w:rPr>
        <w:t>The government should not overreact to this volatility; if it does, it will make a bad situation even worse. India’s</w:t>
      </w:r>
      <w:r w:rsidRPr="00EC1A9D">
        <w:rPr>
          <w:sz w:val="14"/>
        </w:rPr>
        <w:t xml:space="preserve"> policy on </w:t>
      </w:r>
      <w:r w:rsidRPr="00EC1A9D">
        <w:rPr>
          <w:rStyle w:val="StyleUnderline"/>
        </w:rPr>
        <w:t>interest rates,</w:t>
      </w:r>
      <w:r w:rsidRPr="00EC1A9D">
        <w:rPr>
          <w:sz w:val="14"/>
        </w:rPr>
        <w:t xml:space="preserve"> for instance, </w:t>
      </w:r>
      <w:r w:rsidRPr="00EC1A9D">
        <w:rPr>
          <w:rStyle w:val="StyleUnderline"/>
        </w:rPr>
        <w:t xml:space="preserve">should be driven by the domestic business cycle and </w:t>
      </w:r>
      <w:r w:rsidRPr="00EC1A9D">
        <w:rPr>
          <w:sz w:val="14"/>
        </w:rPr>
        <w:t xml:space="preserve">economic factors, </w:t>
      </w:r>
      <w:r w:rsidRPr="00EC1A9D">
        <w:rPr>
          <w:rStyle w:val="StyleUnderline"/>
        </w:rPr>
        <w:t>not by an attempt to defend an artificial value for the rupee.</w:t>
      </w:r>
    </w:p>
    <w:p w:rsidR="00980CF2" w:rsidRPr="00F30FF1" w:rsidRDefault="00626C1A" w:rsidP="00980CF2">
      <w:pPr>
        <w:pStyle w:val="Heading3"/>
      </w:pPr>
      <w:r>
        <w:t>EXT – China Collapse Helps India</w:t>
      </w:r>
    </w:p>
    <w:p w:rsidR="00980CF2" w:rsidRDefault="00980CF2" w:rsidP="00980CF2">
      <w:pPr>
        <w:pStyle w:val="Heading4"/>
      </w:pPr>
      <w:r>
        <w:t>Good for India- specifically galvanizes manufacturing and infrastructure</w:t>
      </w:r>
    </w:p>
    <w:p w:rsidR="00980CF2" w:rsidRPr="00E9594F" w:rsidRDefault="00980CF2" w:rsidP="00980CF2">
      <w:pPr>
        <w:rPr>
          <w:rStyle w:val="Style13ptBold"/>
          <w:b w:val="0"/>
          <w:sz w:val="16"/>
        </w:rPr>
      </w:pPr>
      <w:r>
        <w:rPr>
          <w:rStyle w:val="Style13ptBold"/>
        </w:rPr>
        <w:t xml:space="preserve">Mathew 16 </w:t>
      </w:r>
      <w:r>
        <w:rPr>
          <w:rStyle w:val="Style13ptBold"/>
          <w:sz w:val="16"/>
        </w:rPr>
        <w:t>(Joe Mathew is s</w:t>
      </w:r>
      <w:r w:rsidRPr="00C1460A">
        <w:rPr>
          <w:rStyle w:val="Style13ptBold"/>
          <w:sz w:val="16"/>
        </w:rPr>
        <w:t xml:space="preserve">enior associate editor </w:t>
      </w:r>
      <w:r>
        <w:rPr>
          <w:rStyle w:val="Style13ptBold"/>
          <w:sz w:val="16"/>
        </w:rPr>
        <w:t xml:space="preserve">for </w:t>
      </w:r>
      <w:proofErr w:type="spellStart"/>
      <w:r>
        <w:rPr>
          <w:rStyle w:val="Style13ptBold"/>
          <w:sz w:val="16"/>
        </w:rPr>
        <w:t>buisnesstoday</w:t>
      </w:r>
      <w:proofErr w:type="spellEnd"/>
      <w:r>
        <w:rPr>
          <w:rStyle w:val="Style13ptBold"/>
          <w:sz w:val="16"/>
        </w:rPr>
        <w:t>—“</w:t>
      </w:r>
      <w:r w:rsidRPr="00E9594F">
        <w:rPr>
          <w:rStyle w:val="Style13ptBold"/>
          <w:sz w:val="16"/>
        </w:rPr>
        <w:t>The bad and the good for India behind China's slowdown</w:t>
      </w:r>
      <w:r>
        <w:rPr>
          <w:rStyle w:val="Style13ptBold"/>
          <w:sz w:val="16"/>
        </w:rPr>
        <w:t>”--</w:t>
      </w:r>
      <w:r w:rsidRPr="00E9594F">
        <w:t xml:space="preserve"> </w:t>
      </w:r>
      <w:r w:rsidRPr="00E9594F">
        <w:rPr>
          <w:rStyle w:val="Style13ptBold"/>
          <w:i/>
          <w:sz w:val="16"/>
        </w:rPr>
        <w:t>businesstoday.in</w:t>
      </w:r>
      <w:r>
        <w:rPr>
          <w:rStyle w:val="Style13ptBold"/>
          <w:sz w:val="16"/>
        </w:rPr>
        <w:t>—11 January 2016--</w:t>
      </w:r>
      <w:r w:rsidRPr="00E9594F">
        <w:t xml:space="preserve"> </w:t>
      </w:r>
      <w:r w:rsidRPr="00E9594F">
        <w:rPr>
          <w:rStyle w:val="Style13ptBold"/>
          <w:sz w:val="16"/>
        </w:rPr>
        <w:t>http://www.businesstoday.in/opinion/columns/the-bad-and-the-good-for-india-behind-china-slowdown/story/227995.html</w:t>
      </w:r>
      <w:r>
        <w:rPr>
          <w:rStyle w:val="Style13ptBold"/>
          <w:sz w:val="16"/>
        </w:rPr>
        <w:t>)WHerbst</w:t>
      </w:r>
    </w:p>
    <w:p w:rsidR="00980CF2" w:rsidRPr="00234E37" w:rsidRDefault="00980CF2" w:rsidP="00980CF2">
      <w:pPr>
        <w:rPr>
          <w:u w:val="single"/>
        </w:rPr>
      </w:pPr>
      <w:r w:rsidRPr="00055369">
        <w:rPr>
          <w:sz w:val="16"/>
        </w:rPr>
        <w:t xml:space="preserve">Ever </w:t>
      </w:r>
      <w:r w:rsidRPr="00055369">
        <w:rPr>
          <w:rStyle w:val="StyleUnderline"/>
        </w:rPr>
        <w:t>since the economic growth of China</w:t>
      </w:r>
      <w:r w:rsidRPr="00055369">
        <w:rPr>
          <w:sz w:val="16"/>
        </w:rPr>
        <w:t xml:space="preserve"> - India's largest trading partner in goods - </w:t>
      </w:r>
      <w:r w:rsidRPr="00055369">
        <w:rPr>
          <w:rStyle w:val="StyleUnderline"/>
        </w:rPr>
        <w:t>started slowing down, concerns have been raised over its possible impact on the Indian economy</w:t>
      </w:r>
      <w:r w:rsidRPr="00055369">
        <w:rPr>
          <w:sz w:val="16"/>
        </w:rPr>
        <w:t>. The steep fall in value of the Chinese currency Yuan in recent weeks has once again emboldened the naysayers. Last week's stock market crash in India, though it was only a shade of what happened in China, has only added strength to such voices.</w:t>
      </w:r>
      <w:r w:rsidRPr="00055369">
        <w:rPr>
          <w:sz w:val="12"/>
        </w:rPr>
        <w:t xml:space="preserve">¶ </w:t>
      </w:r>
      <w:r w:rsidRPr="00055369">
        <w:rPr>
          <w:sz w:val="16"/>
        </w:rPr>
        <w:t xml:space="preserve">While it will be erroneous to argue that India will not be impacted by the economic churning happening in China, </w:t>
      </w:r>
      <w:r w:rsidRPr="00055369">
        <w:rPr>
          <w:rStyle w:val="StyleUnderline"/>
        </w:rPr>
        <w:t>it will be</w:t>
      </w:r>
      <w:r w:rsidRPr="00055369">
        <w:rPr>
          <w:sz w:val="16"/>
        </w:rPr>
        <w:t xml:space="preserve"> equally </w:t>
      </w:r>
      <w:r w:rsidRPr="00055369">
        <w:rPr>
          <w:rStyle w:val="StyleUnderline"/>
        </w:rPr>
        <w:t>irresponsible to suggest that India will be completely doomed if China falters.</w:t>
      </w:r>
      <w:r>
        <w:rPr>
          <w:sz w:val="16"/>
        </w:rPr>
        <w:t xml:space="preserve"> </w:t>
      </w:r>
      <w:r w:rsidRPr="00055369">
        <w:rPr>
          <w:sz w:val="12"/>
        </w:rPr>
        <w:t xml:space="preserve">¶ </w:t>
      </w:r>
      <w:r w:rsidRPr="00055369">
        <w:rPr>
          <w:sz w:val="16"/>
        </w:rPr>
        <w:t xml:space="preserve">Let us look at the basics first. In value terms, </w:t>
      </w:r>
      <w:r w:rsidRPr="00055369">
        <w:rPr>
          <w:rStyle w:val="StyleUnderline"/>
        </w:rPr>
        <w:t>China accounts for</w:t>
      </w:r>
      <w:r w:rsidRPr="00055369">
        <w:rPr>
          <w:sz w:val="16"/>
        </w:rPr>
        <w:t xml:space="preserve"> approximately </w:t>
      </w:r>
      <w:r w:rsidRPr="00055369">
        <w:rPr>
          <w:rStyle w:val="StyleUnderline"/>
        </w:rPr>
        <w:t>one-tenth of India's merchandise trade</w:t>
      </w:r>
      <w:r w:rsidRPr="00055369">
        <w:rPr>
          <w:sz w:val="16"/>
        </w:rPr>
        <w:t>, and bulk of it comes from imports of goods to India. In 2014/15, Chinese imports accounted for 13.5 per cent of India's total merchandise import bill of $448 billion. In comparison</w:t>
      </w:r>
      <w:r w:rsidRPr="00055369">
        <w:rPr>
          <w:rStyle w:val="StyleUnderline"/>
        </w:rPr>
        <w:t>, the value of goods exported from India to china was just 3.9 per cent of</w:t>
      </w:r>
      <w:r w:rsidRPr="00055369">
        <w:rPr>
          <w:sz w:val="16"/>
        </w:rPr>
        <w:t xml:space="preserve"> $310 billion, </w:t>
      </w:r>
      <w:r w:rsidRPr="00055369">
        <w:rPr>
          <w:rStyle w:val="StyleUnderline"/>
        </w:rPr>
        <w:t>India's total merchandise export earnings that financial year.</w:t>
      </w:r>
      <w:r w:rsidRPr="00055369">
        <w:rPr>
          <w:sz w:val="12"/>
        </w:rPr>
        <w:t xml:space="preserve">¶ </w:t>
      </w:r>
      <w:r w:rsidRPr="00055369">
        <w:rPr>
          <w:sz w:val="16"/>
        </w:rPr>
        <w:t xml:space="preserve">Unlike merchandise trade, </w:t>
      </w:r>
      <w:r w:rsidRPr="00055369">
        <w:rPr>
          <w:rStyle w:val="StyleUnderline"/>
        </w:rPr>
        <w:t>Chinese presence in India's</w:t>
      </w:r>
      <w:r w:rsidRPr="00055369">
        <w:rPr>
          <w:sz w:val="16"/>
        </w:rPr>
        <w:t xml:space="preserve"> $235 billion worth </w:t>
      </w:r>
      <w:r w:rsidRPr="00055369">
        <w:rPr>
          <w:rStyle w:val="Emphasis"/>
        </w:rPr>
        <w:t>services trade is minimal</w:t>
      </w:r>
      <w:r w:rsidRPr="00055369">
        <w:rPr>
          <w:sz w:val="16"/>
        </w:rPr>
        <w:t xml:space="preserve"> and hence can be kept aside for a moment.</w:t>
      </w:r>
      <w:r w:rsidRPr="00055369">
        <w:rPr>
          <w:sz w:val="12"/>
        </w:rPr>
        <w:t xml:space="preserve">¶ </w:t>
      </w:r>
      <w:r w:rsidRPr="00055369">
        <w:rPr>
          <w:sz w:val="16"/>
        </w:rPr>
        <w:t xml:space="preserve">So, </w:t>
      </w:r>
      <w:r w:rsidRPr="00055369">
        <w:rPr>
          <w:rStyle w:val="StyleUnderline"/>
        </w:rPr>
        <w:t>what does India import from China?</w:t>
      </w:r>
      <w:r w:rsidRPr="00055369">
        <w:rPr>
          <w:rStyle w:val="StyleUnderline"/>
          <w:sz w:val="12"/>
        </w:rPr>
        <w:t xml:space="preserve">¶ </w:t>
      </w:r>
      <w:r w:rsidRPr="00055369">
        <w:rPr>
          <w:sz w:val="16"/>
        </w:rPr>
        <w:t xml:space="preserve">Well, almost </w:t>
      </w:r>
      <w:r w:rsidRPr="00055369">
        <w:rPr>
          <w:rStyle w:val="Emphasis"/>
        </w:rPr>
        <w:t>all toys</w:t>
      </w:r>
      <w:r w:rsidRPr="00055369">
        <w:rPr>
          <w:sz w:val="16"/>
        </w:rPr>
        <w:t xml:space="preserve">, a child might say. For the grown-ups, nearly all household smart phone brands, be it Apple, </w:t>
      </w:r>
      <w:proofErr w:type="spellStart"/>
      <w:r w:rsidRPr="00055369">
        <w:rPr>
          <w:sz w:val="16"/>
        </w:rPr>
        <w:t>Micromax</w:t>
      </w:r>
      <w:proofErr w:type="spellEnd"/>
      <w:r w:rsidRPr="00055369">
        <w:rPr>
          <w:sz w:val="16"/>
        </w:rPr>
        <w:t>, Xiaomi or Lenovo, would either have been shipped from China, or will have some components made in China. Telecom instruments, right from the handset to equipment that goes into telecom infrastructure, come from China. Pharmaceutical companies will tell you how dependent they are on China made basic raw materials - intermediates, bulk drugs etc. - for the manufacture of medicines in India.</w:t>
      </w:r>
      <w:r w:rsidRPr="00055369">
        <w:rPr>
          <w:sz w:val="12"/>
        </w:rPr>
        <w:t xml:space="preserve">¶ </w:t>
      </w:r>
      <w:r w:rsidRPr="00055369">
        <w:rPr>
          <w:sz w:val="16"/>
        </w:rPr>
        <w:t>×</w:t>
      </w:r>
      <w:r w:rsidRPr="00055369">
        <w:rPr>
          <w:sz w:val="12"/>
        </w:rPr>
        <w:t xml:space="preserve">¶ </w:t>
      </w:r>
      <w:r w:rsidRPr="00055369">
        <w:rPr>
          <w:sz w:val="16"/>
        </w:rPr>
        <w:t xml:space="preserve">How will the devaluation of Yuan affect these imports? As Commerce Minister Nirmala </w:t>
      </w:r>
      <w:proofErr w:type="spellStart"/>
      <w:r w:rsidRPr="00055369">
        <w:rPr>
          <w:sz w:val="16"/>
        </w:rPr>
        <w:t>Sitharaman</w:t>
      </w:r>
      <w:proofErr w:type="spellEnd"/>
      <w:r w:rsidRPr="00055369">
        <w:rPr>
          <w:sz w:val="16"/>
        </w:rPr>
        <w:t xml:space="preserve"> rightly points out, "It is a worrying development as it will make imports from China cheaper and our products more expensive." </w:t>
      </w:r>
      <w:r w:rsidRPr="00055369">
        <w:rPr>
          <w:rStyle w:val="StyleUnderline"/>
        </w:rPr>
        <w:t>Slowing down of economy in China will also create excess capacities, leading to increased dumping of cheap products into China.</w:t>
      </w:r>
      <w:r w:rsidRPr="00055369">
        <w:rPr>
          <w:sz w:val="12"/>
        </w:rPr>
        <w:t xml:space="preserve">¶ </w:t>
      </w:r>
      <w:r w:rsidRPr="00055369">
        <w:rPr>
          <w:rStyle w:val="StyleUnderline"/>
        </w:rPr>
        <w:t>The government is monitoring the situation and would be initiating anti-dumping measures</w:t>
      </w:r>
      <w:r w:rsidRPr="00055369">
        <w:rPr>
          <w:sz w:val="16"/>
        </w:rPr>
        <w:t xml:space="preserve"> on products - such as steel, where cheap imports are known to be doing material harm to domestic manufacturers - if it gets bad to worse. The early signals of this trend are already there. India's import of Chinese goods has grown 18.4 per cent, from $51 billion in 2013/14 to $60 billion in 2014/15.</w:t>
      </w:r>
      <w:r w:rsidRPr="00055369">
        <w:rPr>
          <w:sz w:val="12"/>
        </w:rPr>
        <w:t xml:space="preserve">¶ </w:t>
      </w:r>
      <w:r w:rsidRPr="00055369">
        <w:rPr>
          <w:sz w:val="16"/>
        </w:rPr>
        <w:t>What about the impact of Chinese slowdown on our exports?</w:t>
      </w:r>
      <w:r w:rsidRPr="00055369">
        <w:rPr>
          <w:sz w:val="12"/>
        </w:rPr>
        <w:t xml:space="preserve">¶ </w:t>
      </w:r>
      <w:r w:rsidRPr="00055369">
        <w:rPr>
          <w:sz w:val="16"/>
        </w:rPr>
        <w:t>Compared to what we import from China, Indian exports to that country are less diverse</w:t>
      </w:r>
      <w:r w:rsidRPr="00055369">
        <w:rPr>
          <w:rStyle w:val="StyleUnderline"/>
          <w:sz w:val="16"/>
        </w:rPr>
        <w:t>.</w:t>
      </w:r>
      <w:r w:rsidRPr="00055369">
        <w:rPr>
          <w:sz w:val="10"/>
        </w:rPr>
        <w:t xml:space="preserve"> </w:t>
      </w:r>
      <w:r w:rsidRPr="00055369">
        <w:rPr>
          <w:sz w:val="16"/>
        </w:rPr>
        <w:t>Raw cotton and cotton yarn, petroleum products, iron ore, granite, copper and metal products, and some spices will account for over 70 per cent of our imports (by value). If Chinese demand slows down, its raw material requirement will be less, and India's exports to that country will decrease to such an extent that we may not be able to take advantage of the Yuan devaluation to earn more dollars. The fact that India's exports to China declined 19.5 per cent to $11.9 billion in 2014/15 from $14.8 a year ago illustrates this.</w:t>
      </w:r>
      <w:r w:rsidRPr="00055369">
        <w:rPr>
          <w:sz w:val="12"/>
        </w:rPr>
        <w:t xml:space="preserve">¶ </w:t>
      </w:r>
      <w:r w:rsidRPr="00055369">
        <w:rPr>
          <w:sz w:val="16"/>
        </w:rPr>
        <w:t>The government may have the ability to take some measures to curb dumping of cheap goods, but it can probably do nothing to trigger growth and demand in China to help Indian exporters. India and China do not necessarily compete for the same product segment in same markets abroad, but availability of cheaper products from China increases the possibility of intense competition in global markets as well.</w:t>
      </w:r>
      <w:r w:rsidRPr="00055369">
        <w:rPr>
          <w:sz w:val="12"/>
        </w:rPr>
        <w:t xml:space="preserve">¶ </w:t>
      </w:r>
      <w:r w:rsidRPr="00055369">
        <w:rPr>
          <w:sz w:val="16"/>
        </w:rPr>
        <w:t xml:space="preserve">It is quite evident that </w:t>
      </w:r>
      <w:r w:rsidRPr="00055369">
        <w:rPr>
          <w:rStyle w:val="StyleUnderline"/>
        </w:rPr>
        <w:t>China's slowdown will have an impact on India's bilateral trade.</w:t>
      </w:r>
      <w:r w:rsidRPr="00055369">
        <w:rPr>
          <w:sz w:val="16"/>
        </w:rPr>
        <w:t xml:space="preserve"> But, can it improve the chances of India becoming a more </w:t>
      </w:r>
      <w:proofErr w:type="spellStart"/>
      <w:r w:rsidRPr="00055369">
        <w:rPr>
          <w:sz w:val="16"/>
        </w:rPr>
        <w:t>favourable</w:t>
      </w:r>
      <w:proofErr w:type="spellEnd"/>
      <w:r w:rsidRPr="00055369">
        <w:rPr>
          <w:sz w:val="16"/>
        </w:rPr>
        <w:t xml:space="preserve"> destination for manufacturing and investments for Chinese players? In addition to electronic components, consumer electronics, electric, equipment and industry machinery and chemicals, India is also one of the largest markets for project exports from China. It is estimated at over $60 billion worth projects are under execution by Chinese companies in India. As per Chinese figures, cumulative Chinese investments into India till December 2014 stood at $2.8 billion.</w:t>
      </w:r>
      <w:r w:rsidRPr="00055369">
        <w:rPr>
          <w:sz w:val="12"/>
        </w:rPr>
        <w:t xml:space="preserve">¶ </w:t>
      </w:r>
      <w:r w:rsidRPr="00055369">
        <w:rPr>
          <w:rStyle w:val="StyleUnderline"/>
        </w:rPr>
        <w:t>India's big push for infrastructure development perhaps could get a boost from cheaper Chinese funds and resources.</w:t>
      </w:r>
      <w:r w:rsidRPr="00055369">
        <w:rPr>
          <w:sz w:val="16"/>
        </w:rPr>
        <w:t xml:space="preserve"> Chinese cooperation in the development of India's high-speed rail network, renewable energy sector, smart cities and more importantly, </w:t>
      </w:r>
      <w:r w:rsidRPr="00055369">
        <w:rPr>
          <w:rStyle w:val="StyleUnderline"/>
        </w:rPr>
        <w:t>the manufacturing sector, could become more feasible in the wake of reduced possibilities and opportunities for Chinese companies in their home country.</w:t>
      </w:r>
      <w:r w:rsidRPr="00055369">
        <w:rPr>
          <w:rStyle w:val="StyleUnderline"/>
          <w:sz w:val="12"/>
        </w:rPr>
        <w:t xml:space="preserve">¶ </w:t>
      </w:r>
      <w:r w:rsidRPr="00055369">
        <w:rPr>
          <w:rStyle w:val="StyleUnderline"/>
        </w:rPr>
        <w:t>India should cushion itself to reduce the negative impact of a Chinese slowdown. At the same time, it should also explore the positive side of a Chinese slowdown.</w:t>
      </w:r>
    </w:p>
    <w:p w:rsidR="00980CF2" w:rsidRDefault="00980CF2" w:rsidP="00980CF2">
      <w:pPr>
        <w:pStyle w:val="Heading4"/>
      </w:pPr>
      <w:r>
        <w:t xml:space="preserve">India is cushioned from china- only a risk it helps </w:t>
      </w:r>
      <w:proofErr w:type="spellStart"/>
      <w:r>
        <w:t>india</w:t>
      </w:r>
      <w:proofErr w:type="spellEnd"/>
    </w:p>
    <w:p w:rsidR="00980CF2" w:rsidRPr="00E9594F" w:rsidRDefault="00980CF2" w:rsidP="00980CF2">
      <w:pPr>
        <w:rPr>
          <w:rStyle w:val="Style13ptBold"/>
          <w:b w:val="0"/>
          <w:sz w:val="16"/>
        </w:rPr>
      </w:pPr>
      <w:proofErr w:type="spellStart"/>
      <w:r>
        <w:rPr>
          <w:rStyle w:val="Style13ptBold"/>
        </w:rPr>
        <w:t>Karnik</w:t>
      </w:r>
      <w:proofErr w:type="spellEnd"/>
      <w:r>
        <w:rPr>
          <w:rStyle w:val="Style13ptBold"/>
        </w:rPr>
        <w:t xml:space="preserve"> 15 </w:t>
      </w:r>
      <w:r>
        <w:rPr>
          <w:rStyle w:val="Style13ptBold"/>
          <w:sz w:val="16"/>
        </w:rPr>
        <w:t>(</w:t>
      </w:r>
      <w:proofErr w:type="spellStart"/>
      <w:r>
        <w:rPr>
          <w:rStyle w:val="Style13ptBold"/>
          <w:sz w:val="16"/>
        </w:rPr>
        <w:t>M</w:t>
      </w:r>
      <w:r w:rsidRPr="00E9594F">
        <w:rPr>
          <w:rStyle w:val="Style13ptBold"/>
          <w:sz w:val="16"/>
        </w:rPr>
        <w:t>adhura</w:t>
      </w:r>
      <w:proofErr w:type="spellEnd"/>
      <w:r w:rsidRPr="00E9594F">
        <w:rPr>
          <w:rStyle w:val="Style13ptBold"/>
          <w:sz w:val="16"/>
        </w:rPr>
        <w:t xml:space="preserve"> </w:t>
      </w:r>
      <w:proofErr w:type="spellStart"/>
      <w:r w:rsidRPr="00E9594F">
        <w:rPr>
          <w:rStyle w:val="Style13ptBold"/>
          <w:sz w:val="16"/>
        </w:rPr>
        <w:t>Karnik</w:t>
      </w:r>
      <w:proofErr w:type="spellEnd"/>
      <w:r w:rsidRPr="00E9594F">
        <w:rPr>
          <w:rStyle w:val="Style13ptBold"/>
          <w:sz w:val="16"/>
        </w:rPr>
        <w:t xml:space="preserve"> is a writer for Quartz, based in Mumbai. She has previously worked with the Mint newspaper and </w:t>
      </w:r>
      <w:proofErr w:type="spellStart"/>
      <w:r w:rsidRPr="00E9594F">
        <w:rPr>
          <w:rStyle w:val="Style13ptBold"/>
          <w:sz w:val="16"/>
        </w:rPr>
        <w:t>Crisil</w:t>
      </w:r>
      <w:proofErr w:type="spellEnd"/>
      <w:r w:rsidRPr="00E9594F">
        <w:rPr>
          <w:rStyle w:val="Style13ptBold"/>
          <w:sz w:val="16"/>
        </w:rPr>
        <w:t>, a credit ratings agency, in Mumbai. She holds a master's degree in journalism from the City University of New York Graduate School of Journalism and is passionate about economics, business and impact investing.</w:t>
      </w:r>
      <w:r>
        <w:rPr>
          <w:rStyle w:val="Style13ptBold"/>
          <w:sz w:val="16"/>
        </w:rPr>
        <w:t>—“</w:t>
      </w:r>
      <w:r w:rsidRPr="00E9594F">
        <w:t xml:space="preserve"> </w:t>
      </w:r>
      <w:r w:rsidRPr="00E9594F">
        <w:rPr>
          <w:rStyle w:val="Style13ptBold"/>
          <w:sz w:val="16"/>
        </w:rPr>
        <w:t>What China’s market crash means for India’s economy</w:t>
      </w:r>
      <w:r>
        <w:rPr>
          <w:rStyle w:val="Style13ptBold"/>
          <w:sz w:val="16"/>
        </w:rPr>
        <w:t>”—</w:t>
      </w:r>
      <w:r>
        <w:rPr>
          <w:rStyle w:val="Style13ptBold"/>
          <w:i/>
          <w:sz w:val="16"/>
        </w:rPr>
        <w:t>qz.com</w:t>
      </w:r>
      <w:r>
        <w:rPr>
          <w:rStyle w:val="Style13ptBold"/>
          <w:sz w:val="16"/>
        </w:rPr>
        <w:t>—26 August 2015--</w:t>
      </w:r>
      <w:r w:rsidRPr="00A57953">
        <w:t xml:space="preserve"> </w:t>
      </w:r>
      <w:r w:rsidRPr="00A57953">
        <w:rPr>
          <w:rStyle w:val="Style13ptBold"/>
          <w:sz w:val="16"/>
        </w:rPr>
        <w:t>http://qz.com/488135/what-chinas-market-crash-means-for-indias-economy/</w:t>
      </w:r>
      <w:r>
        <w:rPr>
          <w:rStyle w:val="Style13ptBold"/>
          <w:sz w:val="16"/>
        </w:rPr>
        <w:t>)WHerbst</w:t>
      </w:r>
    </w:p>
    <w:p w:rsidR="00980CF2" w:rsidRDefault="00980CF2" w:rsidP="00980CF2">
      <w:pPr>
        <w:rPr>
          <w:sz w:val="16"/>
        </w:rPr>
      </w:pPr>
      <w:r w:rsidRPr="00E9594F">
        <w:rPr>
          <w:rStyle w:val="StyleUnderline"/>
        </w:rPr>
        <w:t>A slowdown in the Chinese economy isn’t a terrible</w:t>
      </w:r>
      <w:r w:rsidRPr="00E9594F">
        <w:rPr>
          <w:sz w:val="16"/>
        </w:rPr>
        <w:t xml:space="preserve"> event when you consider that </w:t>
      </w:r>
      <w:r w:rsidRPr="00E9594F">
        <w:rPr>
          <w:rStyle w:val="StyleUnderline"/>
        </w:rPr>
        <w:t>Modi is trying to attract manufacturers with his Make in India pitch.</w:t>
      </w:r>
      <w:r w:rsidRPr="00E9594F">
        <w:rPr>
          <w:rStyle w:val="StyleUnderline"/>
          <w:sz w:val="12"/>
        </w:rPr>
        <w:t xml:space="preserve">¶ </w:t>
      </w:r>
      <w:r w:rsidRPr="00E9594F">
        <w:rPr>
          <w:sz w:val="16"/>
        </w:rPr>
        <w:t xml:space="preserve">Milan </w:t>
      </w:r>
      <w:proofErr w:type="spellStart"/>
      <w:r w:rsidRPr="00E9594F">
        <w:rPr>
          <w:sz w:val="16"/>
        </w:rPr>
        <w:t>Vaishnav</w:t>
      </w:r>
      <w:proofErr w:type="spellEnd"/>
      <w:r w:rsidRPr="00E9594F">
        <w:rPr>
          <w:sz w:val="16"/>
        </w:rPr>
        <w:t>, an associate in the South Asia Program at the Carnegie Endowment for International Peace:</w:t>
      </w:r>
      <w:r w:rsidRPr="00E9594F">
        <w:rPr>
          <w:sz w:val="12"/>
        </w:rPr>
        <w:t xml:space="preserve">¶ </w:t>
      </w:r>
      <w:r w:rsidRPr="00E9594F">
        <w:rPr>
          <w:sz w:val="16"/>
        </w:rPr>
        <w:t xml:space="preserve">To some extent, </w:t>
      </w:r>
      <w:r w:rsidRPr="00E9594F">
        <w:rPr>
          <w:rStyle w:val="StyleUnderline"/>
        </w:rPr>
        <w:t>we are already seeing that with big investments from the likes of Foxconn and others</w:t>
      </w:r>
      <w:r w:rsidRPr="00E9594F">
        <w:rPr>
          <w:sz w:val="16"/>
        </w:rPr>
        <w:t>. Among emerging markets,</w:t>
      </w:r>
      <w:r w:rsidRPr="00E9594F">
        <w:rPr>
          <w:rStyle w:val="StyleUnderline"/>
        </w:rPr>
        <w:t xml:space="preserve"> India</w:t>
      </w:r>
      <w:r w:rsidRPr="00E9594F">
        <w:rPr>
          <w:sz w:val="16"/>
        </w:rPr>
        <w:t xml:space="preserve"> is still </w:t>
      </w:r>
      <w:r w:rsidRPr="00E9594F">
        <w:rPr>
          <w:rStyle w:val="StyleUnderline"/>
        </w:rPr>
        <w:t>a happy story</w:t>
      </w:r>
      <w:r w:rsidRPr="00E9594F">
        <w:rPr>
          <w:sz w:val="16"/>
        </w:rPr>
        <w:t>. That is not an excuse for complacency but the poor fortunes of India’s peers have provided the Modi government with a useful cushion.</w:t>
      </w:r>
      <w:r w:rsidRPr="00E9594F">
        <w:rPr>
          <w:sz w:val="12"/>
        </w:rPr>
        <w:t xml:space="preserve">¶ </w:t>
      </w:r>
      <w:r w:rsidRPr="00E9594F">
        <w:rPr>
          <w:sz w:val="16"/>
        </w:rPr>
        <w:t>Rajiv Biswas, senior director and Asia-Pacific chief economist at IHS, a consultancy:</w:t>
      </w:r>
      <w:r w:rsidRPr="00E9594F">
        <w:rPr>
          <w:sz w:val="12"/>
        </w:rPr>
        <w:t xml:space="preserve">¶ </w:t>
      </w:r>
      <w:r w:rsidRPr="00E9594F">
        <w:rPr>
          <w:rStyle w:val="StyleUnderline"/>
        </w:rPr>
        <w:t xml:space="preserve">If India can continue to pursue economic reforms and boost infrastructure investment, it has the potential to grow at 7% to 8% per year for a sustained period. Meanwhile, the Chinese economy is transitioning </w:t>
      </w:r>
      <w:r w:rsidRPr="00E9594F">
        <w:rPr>
          <w:sz w:val="16"/>
        </w:rPr>
        <w:t xml:space="preserve">from a high growth economy to a more mature economy whose potential growth rate is gradually moderating below 7% per year. </w:t>
      </w:r>
      <w:r w:rsidRPr="00E9594F">
        <w:rPr>
          <w:rStyle w:val="StyleUnderline"/>
        </w:rPr>
        <w:t>Therefore, India could well assume the mantle of being the fastest growing BRICS economy</w:t>
      </w:r>
      <w:r w:rsidRPr="00E9594F">
        <w:rPr>
          <w:sz w:val="16"/>
        </w:rPr>
        <w:t xml:space="preserve"> over the medium to long term, </w:t>
      </w:r>
      <w:r w:rsidRPr="00E9594F">
        <w:rPr>
          <w:rStyle w:val="StyleUnderline"/>
        </w:rPr>
        <w:t>which would make it a very attractive destination for investment in new factories and plants by global multinationals</w:t>
      </w:r>
      <w:r w:rsidRPr="00E9594F">
        <w:rPr>
          <w:sz w:val="16"/>
        </w:rPr>
        <w:t xml:space="preserve"> keen to tap the fast-growing Indian consumer market.</w:t>
      </w:r>
      <w:r w:rsidRPr="00E9594F">
        <w:rPr>
          <w:sz w:val="12"/>
        </w:rPr>
        <w:t xml:space="preserve">¶ </w:t>
      </w:r>
      <w:r w:rsidRPr="00E9594F">
        <w:rPr>
          <w:sz w:val="16"/>
        </w:rPr>
        <w:t>Radhika Rao, an economist with DBS Bank:</w:t>
      </w:r>
      <w:r w:rsidRPr="00E9594F">
        <w:rPr>
          <w:sz w:val="12"/>
        </w:rPr>
        <w:t xml:space="preserve">¶ </w:t>
      </w:r>
      <w:r w:rsidRPr="00E9594F">
        <w:rPr>
          <w:sz w:val="16"/>
        </w:rPr>
        <w:t>We haven’t seen major signs of relocation of companies from China. All this while the talk has been about inflows. Inflows can come in but there are some issues that need to be settled like regulatory issues, land allocation, coal supplies among others. Simultaneously the recovery in domestic investments needs to happen.</w:t>
      </w:r>
      <w:r w:rsidRPr="00E9594F">
        <w:rPr>
          <w:sz w:val="12"/>
        </w:rPr>
        <w:t xml:space="preserve">¶ </w:t>
      </w:r>
      <w:r w:rsidRPr="00E9594F">
        <w:rPr>
          <w:sz w:val="16"/>
        </w:rPr>
        <w:t>Markets</w:t>
      </w:r>
      <w:r w:rsidRPr="00E9594F">
        <w:rPr>
          <w:sz w:val="12"/>
        </w:rPr>
        <w:t xml:space="preserve">¶ </w:t>
      </w:r>
      <w:r w:rsidRPr="00E9594F">
        <w:rPr>
          <w:rStyle w:val="StyleUnderline"/>
        </w:rPr>
        <w:t>While investors pull out funds parked in China</w:t>
      </w:r>
      <w:r w:rsidRPr="00E9594F">
        <w:rPr>
          <w:sz w:val="16"/>
        </w:rPr>
        <w:t xml:space="preserve"> and other emerging economies, </w:t>
      </w:r>
      <w:r w:rsidRPr="00E9594F">
        <w:rPr>
          <w:rStyle w:val="StyleUnderline"/>
        </w:rPr>
        <w:t>India still is an attractive market.</w:t>
      </w:r>
      <w:r w:rsidRPr="00E9594F">
        <w:rPr>
          <w:sz w:val="16"/>
        </w:rPr>
        <w:t xml:space="preserve"> And the fall in the equity markets is temporary.</w:t>
      </w:r>
      <w:r w:rsidRPr="00E9594F">
        <w:rPr>
          <w:sz w:val="12"/>
        </w:rPr>
        <w:t xml:space="preserve">¶ </w:t>
      </w:r>
      <w:r w:rsidRPr="00E9594F">
        <w:rPr>
          <w:sz w:val="16"/>
        </w:rPr>
        <w:t>DBS Bank’s Rao:</w:t>
      </w:r>
      <w:r w:rsidRPr="00E9594F">
        <w:rPr>
          <w:sz w:val="12"/>
        </w:rPr>
        <w:t xml:space="preserve">¶ </w:t>
      </w:r>
      <w:r w:rsidRPr="00E9594F">
        <w:rPr>
          <w:sz w:val="16"/>
        </w:rPr>
        <w:t xml:space="preserve">The crash has a short-term focus. </w:t>
      </w:r>
      <w:r w:rsidRPr="00E9594F">
        <w:rPr>
          <w:rStyle w:val="StyleUnderline"/>
        </w:rPr>
        <w:t xml:space="preserve">The Yuan devaluation will be a short-term pain for the rupee </w:t>
      </w:r>
      <w:r w:rsidRPr="00E9594F">
        <w:rPr>
          <w:sz w:val="16"/>
        </w:rPr>
        <w:t>and the equity markets in India draw a lot of direction from the US markets, so any reaction will be because of what is happening in the US rather than in China.</w:t>
      </w:r>
      <w:r w:rsidRPr="00E9594F">
        <w:rPr>
          <w:sz w:val="12"/>
        </w:rPr>
        <w:t xml:space="preserve">¶ </w:t>
      </w:r>
      <w:r w:rsidRPr="00E9594F">
        <w:rPr>
          <w:sz w:val="16"/>
        </w:rPr>
        <w:t xml:space="preserve">The Indian rupee has hit fresh two-year lows against the US dollar, which means imports will be costlier. </w:t>
      </w:r>
      <w:proofErr w:type="spellStart"/>
      <w:r w:rsidRPr="00E9594F">
        <w:rPr>
          <w:sz w:val="16"/>
        </w:rPr>
        <w:t>Morever</w:t>
      </w:r>
      <w:proofErr w:type="spellEnd"/>
      <w:r w:rsidRPr="00E9594F">
        <w:rPr>
          <w:sz w:val="16"/>
        </w:rPr>
        <w:t xml:space="preserve">, Indian exports have been sliding in the recent months and a slowdown in China won’t help. </w:t>
      </w:r>
      <w:r w:rsidRPr="00E9594F">
        <w:rPr>
          <w:rStyle w:val="StyleUnderline"/>
        </w:rPr>
        <w:t>But it’s not all doom and gloom.</w:t>
      </w:r>
      <w:r w:rsidRPr="00E9594F">
        <w:rPr>
          <w:sz w:val="12"/>
        </w:rPr>
        <w:t xml:space="preserve">¶ </w:t>
      </w:r>
      <w:r w:rsidRPr="00E9594F">
        <w:rPr>
          <w:sz w:val="16"/>
        </w:rPr>
        <w:t>IHS’ Biswas said:</w:t>
      </w:r>
      <w:r w:rsidRPr="00E9594F">
        <w:rPr>
          <w:sz w:val="12"/>
        </w:rPr>
        <w:t xml:space="preserve">¶ </w:t>
      </w:r>
      <w:r w:rsidRPr="00E9594F">
        <w:rPr>
          <w:rStyle w:val="StyleUnderline"/>
        </w:rPr>
        <w:t>India is not as vulnerable to external shocks as many other Asian countries</w:t>
      </w:r>
      <w:r w:rsidRPr="00E9594F">
        <w:rPr>
          <w:sz w:val="16"/>
        </w:rPr>
        <w:t xml:space="preserve">, as </w:t>
      </w:r>
      <w:r w:rsidRPr="00E9594F">
        <w:rPr>
          <w:rStyle w:val="StyleUnderline"/>
        </w:rPr>
        <w:t>exports are a relatively lower share of total GDP</w:t>
      </w:r>
      <w:r w:rsidRPr="00E9594F">
        <w:rPr>
          <w:sz w:val="16"/>
        </w:rPr>
        <w:t xml:space="preserve"> than many east Asian countries such as South Korea, Thailand or Malaysia. Moreover, India has a more diversified export base, being less reliant on exports of goods than many other Asian countries due to the large value of Indian service sector exports, notably information technology and business process outsourcing services.</w:t>
      </w:r>
      <w:r w:rsidRPr="00E9594F">
        <w:rPr>
          <w:sz w:val="12"/>
        </w:rPr>
        <w:t xml:space="preserve">¶ </w:t>
      </w:r>
      <w:r w:rsidRPr="00E9594F">
        <w:rPr>
          <w:sz w:val="16"/>
        </w:rPr>
        <w:t>Reforms by Modi</w:t>
      </w:r>
      <w:r w:rsidRPr="00E9594F">
        <w:rPr>
          <w:sz w:val="12"/>
        </w:rPr>
        <w:t xml:space="preserve">¶ </w:t>
      </w:r>
      <w:r w:rsidRPr="00E9594F">
        <w:rPr>
          <w:sz w:val="16"/>
        </w:rPr>
        <w:t>from the markets, so this part might get derailed.</w:t>
      </w:r>
    </w:p>
    <w:p w:rsidR="00980CF2" w:rsidRDefault="00980CF2" w:rsidP="00980CF2">
      <w:pPr>
        <w:pStyle w:val="Heading4"/>
      </w:pPr>
      <w:r>
        <w:t>India fills in for China, no risk of offense</w:t>
      </w:r>
    </w:p>
    <w:p w:rsidR="00980CF2" w:rsidRPr="00234E37" w:rsidRDefault="00980CF2" w:rsidP="00234E37">
      <w:proofErr w:type="spellStart"/>
      <w:r w:rsidRPr="00234E37">
        <w:rPr>
          <w:rStyle w:val="Style13ptBold"/>
        </w:rPr>
        <w:t>Domínguez</w:t>
      </w:r>
      <w:proofErr w:type="spellEnd"/>
      <w:r w:rsidRPr="00234E37">
        <w:rPr>
          <w:rStyle w:val="Style13ptBold"/>
        </w:rPr>
        <w:t xml:space="preserve"> 15</w:t>
      </w:r>
      <w:r w:rsidRPr="00234E37">
        <w:t xml:space="preserve"> (Gabriel </w:t>
      </w:r>
      <w:proofErr w:type="spellStart"/>
      <w:r w:rsidRPr="00234E37">
        <w:t>Domínguez</w:t>
      </w:r>
      <w:proofErr w:type="spellEnd"/>
      <w:r w:rsidRPr="00234E37">
        <w:t xml:space="preserve"> is a writer, citing Rajiv Biswas who is a Senior Director and Asia-Pacific Chief Economist within the IHS Economics &amp; Country Risk group, international economist for the Royal Bank of Scotland, </w:t>
      </w:r>
      <w:proofErr w:type="spellStart"/>
      <w:r w:rsidRPr="00234E37">
        <w:t>raduate</w:t>
      </w:r>
      <w:proofErr w:type="spellEnd"/>
      <w:r w:rsidRPr="00234E37">
        <w:t xml:space="preserve"> of the London School of Economics, UK, with a Bachelor of Science (Honors) in Economics. He received his Master of Science and a Diploma of the Imperial College from the Imperial College at London University—“China's economic slowdown - India's opportunity?”—dw.com—9 July 2015-- http://www.dw.com/en/chinas-economic-slowdown-indias-opportunity/a-18697860)WHerbst</w:t>
      </w:r>
    </w:p>
    <w:p w:rsidR="00980CF2" w:rsidRPr="00B71245" w:rsidRDefault="00980CF2" w:rsidP="00980CF2">
      <w:pPr>
        <w:rPr>
          <w:rStyle w:val="StyleUnderline"/>
        </w:rPr>
      </w:pPr>
      <w:r w:rsidRPr="00F30FF1">
        <w:rPr>
          <w:sz w:val="16"/>
        </w:rPr>
        <w:t>China 2014 growth revised down</w:t>
      </w:r>
      <w:r w:rsidRPr="00F30FF1">
        <w:rPr>
          <w:sz w:val="12"/>
        </w:rPr>
        <w:t xml:space="preserve">¶ </w:t>
      </w:r>
      <w:r w:rsidRPr="00F30FF1">
        <w:rPr>
          <w:sz w:val="16"/>
        </w:rPr>
        <w:t xml:space="preserve">China's gross domestic product (GDP) grew slightly less strongly in 2014 than originally calculated, </w:t>
      </w:r>
      <w:proofErr w:type="spellStart"/>
      <w:r w:rsidRPr="00F30FF1">
        <w:rPr>
          <w:sz w:val="16"/>
        </w:rPr>
        <w:t>fuelling</w:t>
      </w:r>
      <w:proofErr w:type="spellEnd"/>
      <w:r w:rsidRPr="00F30FF1">
        <w:rPr>
          <w:sz w:val="16"/>
        </w:rPr>
        <w:t xml:space="preserve"> concerns that the world's second largest economy might be headed for a period of slower expansion. (07.09.2015)</w:t>
      </w:r>
      <w:r w:rsidRPr="00F30FF1">
        <w:rPr>
          <w:sz w:val="12"/>
        </w:rPr>
        <w:t xml:space="preserve">¶ </w:t>
      </w:r>
      <w:r w:rsidRPr="00F30FF1">
        <w:rPr>
          <w:sz w:val="16"/>
        </w:rPr>
        <w:t>How can India capitalize on its population growth?</w:t>
      </w:r>
      <w:r w:rsidRPr="00F30FF1">
        <w:rPr>
          <w:sz w:val="12"/>
        </w:rPr>
        <w:t xml:space="preserve">¶ </w:t>
      </w:r>
      <w:r w:rsidRPr="00F30FF1">
        <w:rPr>
          <w:sz w:val="16"/>
        </w:rPr>
        <w:t>ADB Chief Economist: Claims of China's growth collapse 'greatly exaggerated'</w:t>
      </w:r>
      <w:r w:rsidRPr="00F30FF1">
        <w:rPr>
          <w:sz w:val="12"/>
        </w:rPr>
        <w:t xml:space="preserve">¶ </w:t>
      </w:r>
      <w:r w:rsidRPr="00F30FF1">
        <w:rPr>
          <w:rStyle w:val="StyleUnderline"/>
        </w:rPr>
        <w:t>China's stocks rout evokes global slowdown fears</w:t>
      </w:r>
      <w:r w:rsidRPr="00F30FF1">
        <w:rPr>
          <w:rStyle w:val="StyleUnderline"/>
          <w:sz w:val="12"/>
        </w:rPr>
        <w:t xml:space="preserve">¶ </w:t>
      </w:r>
      <w:r w:rsidRPr="00F30FF1">
        <w:rPr>
          <w:rStyle w:val="StyleUnderline"/>
        </w:rPr>
        <w:t>India</w:t>
      </w:r>
      <w:r w:rsidRPr="00F30FF1">
        <w:rPr>
          <w:sz w:val="16"/>
        </w:rPr>
        <w:t xml:space="preserve"> also </w:t>
      </w:r>
      <w:r w:rsidRPr="00F30FF1">
        <w:rPr>
          <w:rStyle w:val="StyleUnderline"/>
        </w:rPr>
        <w:t xml:space="preserve">stands to profit from cheaper commodity prices which have dropped as a result of the Chinese slowdown. </w:t>
      </w:r>
      <w:r w:rsidRPr="00F30FF1">
        <w:rPr>
          <w:sz w:val="16"/>
        </w:rPr>
        <w:t xml:space="preserve">"Commodity prices will stay low for a longer period if China grows at five rather than eight percent. As an importer of minerals, oil, and other commodities, </w:t>
      </w:r>
      <w:r w:rsidRPr="00F30FF1">
        <w:rPr>
          <w:rStyle w:val="StyleUnderline"/>
        </w:rPr>
        <w:t>India will be able to buy at cheaper prices,</w:t>
      </w:r>
      <w:r w:rsidRPr="00F30FF1">
        <w:rPr>
          <w:sz w:val="16"/>
        </w:rPr>
        <w:t xml:space="preserve">" explained Gary </w:t>
      </w:r>
      <w:proofErr w:type="spellStart"/>
      <w:r w:rsidRPr="00F30FF1">
        <w:rPr>
          <w:sz w:val="16"/>
        </w:rPr>
        <w:t>Hufbauer</w:t>
      </w:r>
      <w:proofErr w:type="spellEnd"/>
      <w:r w:rsidRPr="00F30FF1">
        <w:rPr>
          <w:sz w:val="16"/>
        </w:rPr>
        <w:t>, an international trade expert at the Washington-based Peterson Institute for International Economics.</w:t>
      </w:r>
      <w:r w:rsidRPr="00F30FF1">
        <w:rPr>
          <w:sz w:val="12"/>
        </w:rPr>
        <w:t xml:space="preserve">¶ </w:t>
      </w:r>
      <w:r w:rsidRPr="00F30FF1">
        <w:rPr>
          <w:sz w:val="16"/>
        </w:rPr>
        <w:t xml:space="preserve">At the same time, </w:t>
      </w:r>
      <w:r w:rsidRPr="00F30FF1">
        <w:rPr>
          <w:rStyle w:val="StyleUnderline"/>
        </w:rPr>
        <w:t>lower commodity prices are helping India to keep its current account in check and also reduce input costs.</w:t>
      </w:r>
      <w:r w:rsidRPr="00F30FF1">
        <w:rPr>
          <w:rStyle w:val="StyleUnderline"/>
          <w:sz w:val="12"/>
        </w:rPr>
        <w:t xml:space="preserve">¶ </w:t>
      </w:r>
      <w:r w:rsidRPr="00F30FF1">
        <w:rPr>
          <w:sz w:val="16"/>
        </w:rPr>
        <w:t xml:space="preserve">Another favorable aspect for India is that </w:t>
      </w:r>
      <w:r w:rsidRPr="00F30FF1">
        <w:rPr>
          <w:rStyle w:val="StyleUnderline"/>
        </w:rPr>
        <w:t>investors interested in developing markets have a narrowing set of options given the current economic troubles gripping most emerging market economies.</w:t>
      </w:r>
      <w:r w:rsidRPr="00F30FF1">
        <w:rPr>
          <w:rStyle w:val="StyleUnderline"/>
          <w:sz w:val="12"/>
        </w:rPr>
        <w:t xml:space="preserve">¶ </w:t>
      </w:r>
      <w:r w:rsidRPr="00F30FF1">
        <w:rPr>
          <w:sz w:val="16"/>
        </w:rPr>
        <w:t>In this context</w:t>
      </w:r>
      <w:r w:rsidRPr="00F30FF1">
        <w:rPr>
          <w:rStyle w:val="StyleUnderline"/>
        </w:rPr>
        <w:t>, India stands out as a relatively bright spot given its stable macroeconomic conditions</w:t>
      </w:r>
      <w:r w:rsidRPr="00F30FF1">
        <w:rPr>
          <w:sz w:val="16"/>
        </w:rPr>
        <w:t xml:space="preserve">, renewed policy momentum, and a business-friendly government, as Milan </w:t>
      </w:r>
      <w:proofErr w:type="spellStart"/>
      <w:r w:rsidRPr="00F30FF1">
        <w:rPr>
          <w:sz w:val="16"/>
        </w:rPr>
        <w:t>Vaishnav</w:t>
      </w:r>
      <w:proofErr w:type="spellEnd"/>
      <w:r w:rsidRPr="00F30FF1">
        <w:rPr>
          <w:sz w:val="16"/>
        </w:rPr>
        <w:t>, an expert on India's political economy at the Carnegie Endowment for International Peace, indicates. "</w:t>
      </w:r>
      <w:r w:rsidRPr="00F30FF1">
        <w:rPr>
          <w:rStyle w:val="StyleUnderline"/>
        </w:rPr>
        <w:t>While India's domestic scenario is not without its difficulties, it is profiting from the hard times its peers are facing at present</w:t>
      </w:r>
      <w:r w:rsidRPr="00F30FF1">
        <w:rPr>
          <w:sz w:val="16"/>
        </w:rPr>
        <w:t xml:space="preserve">," </w:t>
      </w:r>
      <w:proofErr w:type="spellStart"/>
      <w:r w:rsidRPr="00F30FF1">
        <w:rPr>
          <w:sz w:val="16"/>
        </w:rPr>
        <w:t>Vaishnav</w:t>
      </w:r>
      <w:proofErr w:type="spellEnd"/>
      <w:r w:rsidRPr="00F30FF1">
        <w:rPr>
          <w:sz w:val="16"/>
        </w:rPr>
        <w:t xml:space="preserve"> told DW.</w:t>
      </w:r>
      <w:r w:rsidRPr="00F30FF1">
        <w:rPr>
          <w:sz w:val="12"/>
        </w:rPr>
        <w:t xml:space="preserve">¶ </w:t>
      </w:r>
      <w:r w:rsidRPr="00F30FF1">
        <w:rPr>
          <w:sz w:val="16"/>
        </w:rPr>
        <w:t>'Not the new China'</w:t>
      </w:r>
      <w:r w:rsidRPr="00F30FF1">
        <w:rPr>
          <w:sz w:val="12"/>
        </w:rPr>
        <w:t xml:space="preserve">¶ </w:t>
      </w:r>
      <w:r w:rsidRPr="00F30FF1">
        <w:rPr>
          <w:sz w:val="16"/>
        </w:rPr>
        <w:t xml:space="preserve">All of this goes to show how recent </w:t>
      </w:r>
      <w:r w:rsidRPr="00F30FF1">
        <w:rPr>
          <w:rStyle w:val="StyleUnderline"/>
        </w:rPr>
        <w:t>events in China have presented India with an opportunity to make its mark on the world economy.</w:t>
      </w:r>
      <w:r w:rsidRPr="00F30FF1">
        <w:rPr>
          <w:sz w:val="16"/>
        </w:rPr>
        <w:t xml:space="preserve"> However, experts caution that India is not "the new China," and therefore unlikely to rival the East Asian giant's global economic impact - at least in the short run.</w:t>
      </w:r>
      <w:r w:rsidRPr="00F30FF1">
        <w:rPr>
          <w:sz w:val="12"/>
        </w:rPr>
        <w:t xml:space="preserve">¶ </w:t>
      </w:r>
      <w:r w:rsidRPr="00F30FF1">
        <w:rPr>
          <w:sz w:val="16"/>
        </w:rPr>
        <w:t>The vastly bigger size of China's economy means that it will continue to contribute far more than India's to global GDP growth even if it grows at a slower rate. Although the size of India's population is similar to that of China's, Chinese GDP at $10.3 trillion in 2014 is five times larger than India's, which was valued at around $2 trillion in 2014. Indian per capita GDP is therefore only a fraction of Chinese per capita GDP, which is reflected in much lower living standards and less favorable human development indicators than in China.</w:t>
      </w:r>
      <w:r w:rsidRPr="00F30FF1">
        <w:rPr>
          <w:sz w:val="12"/>
        </w:rPr>
        <w:t xml:space="preserve">¶ </w:t>
      </w:r>
      <w:r w:rsidRPr="00F30FF1">
        <w:rPr>
          <w:sz w:val="16"/>
        </w:rPr>
        <w:t>India continues to play an important role in BRICS group</w:t>
      </w:r>
      <w:r w:rsidRPr="00F30FF1">
        <w:rPr>
          <w:sz w:val="12"/>
        </w:rPr>
        <w:t xml:space="preserve">¶ </w:t>
      </w:r>
      <w:proofErr w:type="spellStart"/>
      <w:r w:rsidRPr="00F30FF1">
        <w:rPr>
          <w:sz w:val="16"/>
        </w:rPr>
        <w:t>Shilan</w:t>
      </w:r>
      <w:proofErr w:type="spellEnd"/>
      <w:r w:rsidRPr="00F30FF1">
        <w:rPr>
          <w:sz w:val="16"/>
        </w:rPr>
        <w:t xml:space="preserve"> Shah, an India economist at UK-based Capital Economics, explains that </w:t>
      </w:r>
      <w:r w:rsidRPr="00F30FF1">
        <w:rPr>
          <w:rStyle w:val="StyleUnderline"/>
        </w:rPr>
        <w:t>even if China were to grow at only five percent per annum over the next three years, it would still contribute around 0.8-0.9 percentage points each year to global GDP growth.</w:t>
      </w:r>
      <w:r w:rsidRPr="00F30FF1">
        <w:rPr>
          <w:rStyle w:val="StyleUnderline"/>
          <w:sz w:val="12"/>
        </w:rPr>
        <w:t xml:space="preserve">¶ </w:t>
      </w:r>
      <w:r w:rsidRPr="00F30FF1">
        <w:rPr>
          <w:sz w:val="16"/>
        </w:rPr>
        <w:t>"Assume, by contrast, that India does achieve seven percent average growth. In that case it would still contribute only 0.5 percentage-points to world GDP growth," said Shah. This is why analysts believe developments in China will continue to have much bigger knock-on effects in other areas, such as commodity prices and in emerging markets more generally, than developments in India.</w:t>
      </w:r>
      <w:r w:rsidRPr="00F30FF1">
        <w:rPr>
          <w:sz w:val="12"/>
        </w:rPr>
        <w:t xml:space="preserve">¶ </w:t>
      </w:r>
      <w:r w:rsidRPr="00F30FF1">
        <w:rPr>
          <w:sz w:val="16"/>
        </w:rPr>
        <w:t>A manufacturing hub?</w:t>
      </w:r>
      <w:r w:rsidRPr="00F30FF1">
        <w:rPr>
          <w:sz w:val="12"/>
        </w:rPr>
        <w:t xml:space="preserve">¶ </w:t>
      </w:r>
      <w:r w:rsidRPr="00F30FF1">
        <w:rPr>
          <w:sz w:val="16"/>
        </w:rPr>
        <w:t xml:space="preserve">As economist Biswas explains, one of the most significant differences between the two countries is not only the quality and depth of infrastructure, but also the fact that </w:t>
      </w:r>
      <w:r w:rsidRPr="00F30FF1">
        <w:rPr>
          <w:rStyle w:val="StyleUnderline"/>
        </w:rPr>
        <w:t>China has a much larger industrial economy, whereas India's economy is domestically driven and therefore needs to significantly strengthen its manufacturing sector to become much more competitive as a global export hub.</w:t>
      </w:r>
      <w:r w:rsidRPr="00F30FF1">
        <w:rPr>
          <w:rStyle w:val="StyleUnderline"/>
          <w:sz w:val="12"/>
        </w:rPr>
        <w:t xml:space="preserve">¶ </w:t>
      </w:r>
      <w:r w:rsidRPr="00F30FF1">
        <w:rPr>
          <w:sz w:val="16"/>
        </w:rPr>
        <w:t>And while India aspires to become the world's next manufacturing powerhouse, it is not clear - given the recent decline in global demand and the fierce opposition to PM Narendra Modi's economic agenda - whether these plans are feasible anytime soon.</w:t>
      </w:r>
      <w:r w:rsidRPr="00F30FF1">
        <w:rPr>
          <w:sz w:val="12"/>
        </w:rPr>
        <w:t>¶</w:t>
      </w:r>
      <w:r>
        <w:rPr>
          <w:sz w:val="12"/>
        </w:rPr>
        <w:t xml:space="preserve"> </w:t>
      </w:r>
      <w:r w:rsidRPr="00F30FF1">
        <w:rPr>
          <w:sz w:val="16"/>
        </w:rPr>
        <w:t>Indian trade union activists shout slogans against the central government during a protest rally in Ranchi on September 2, 2015</w:t>
      </w:r>
      <w:r w:rsidRPr="00F30FF1">
        <w:rPr>
          <w:sz w:val="12"/>
        </w:rPr>
        <w:t xml:space="preserve">¶ </w:t>
      </w:r>
      <w:r w:rsidRPr="00F30FF1">
        <w:rPr>
          <w:sz w:val="16"/>
        </w:rPr>
        <w:t>(Photo: STR/AFP/Getty Images)</w:t>
      </w:r>
      <w:r w:rsidRPr="00F30FF1">
        <w:rPr>
          <w:sz w:val="12"/>
        </w:rPr>
        <w:t xml:space="preserve">¶ </w:t>
      </w:r>
      <w:r w:rsidRPr="00F30FF1">
        <w:rPr>
          <w:sz w:val="16"/>
        </w:rPr>
        <w:t>There is a fierce opposition to PM Narendra Modi's economic agenda at home</w:t>
      </w:r>
      <w:r w:rsidRPr="00F30FF1">
        <w:rPr>
          <w:sz w:val="12"/>
        </w:rPr>
        <w:t xml:space="preserve">¶ </w:t>
      </w:r>
      <w:r w:rsidRPr="00F30FF1">
        <w:rPr>
          <w:sz w:val="16"/>
        </w:rPr>
        <w:t>For instance, despite Modi's strong electoral mandate, the prospects for wide-ranging reform to amend land acquisition laws and ease labor market rigidities - two major constraints on the development of a thriving manufacturing sector - look slim for now.</w:t>
      </w:r>
      <w:r w:rsidRPr="00F30FF1">
        <w:rPr>
          <w:sz w:val="12"/>
        </w:rPr>
        <w:t xml:space="preserve">¶ </w:t>
      </w:r>
      <w:r w:rsidRPr="00F30FF1">
        <w:rPr>
          <w:sz w:val="16"/>
        </w:rPr>
        <w:t>Long-term forecast</w:t>
      </w:r>
      <w:r w:rsidRPr="00F30FF1">
        <w:rPr>
          <w:sz w:val="12"/>
        </w:rPr>
        <w:t xml:space="preserve">¶ </w:t>
      </w:r>
      <w:r w:rsidRPr="00F30FF1">
        <w:rPr>
          <w:sz w:val="16"/>
        </w:rPr>
        <w:t xml:space="preserve">However, economists say that things might change in the long run. </w:t>
      </w:r>
      <w:r w:rsidRPr="00F30FF1">
        <w:rPr>
          <w:rStyle w:val="StyleUnderline"/>
        </w:rPr>
        <w:t>With India projected to grow more rapidly than China over the next two to three decades, the Indian economy - which will soon boast the world's largest workforce - is also expected to account for a rising share of global GDP.</w:t>
      </w:r>
      <w:r w:rsidRPr="00F30FF1">
        <w:rPr>
          <w:rStyle w:val="StyleUnderline"/>
          <w:sz w:val="12"/>
        </w:rPr>
        <w:t xml:space="preserve">¶ </w:t>
      </w:r>
      <w:r w:rsidRPr="00F30FF1">
        <w:rPr>
          <w:sz w:val="16"/>
        </w:rPr>
        <w:t>"</w:t>
      </w:r>
      <w:r w:rsidRPr="00F30FF1">
        <w:rPr>
          <w:rStyle w:val="StyleUnderline"/>
        </w:rPr>
        <w:t>This will make India a</w:t>
      </w:r>
      <w:r w:rsidRPr="00F30FF1">
        <w:rPr>
          <w:sz w:val="16"/>
        </w:rPr>
        <w:t xml:space="preserve"> much more important </w:t>
      </w:r>
      <w:r w:rsidRPr="00F30FF1">
        <w:rPr>
          <w:rStyle w:val="StyleUnderline"/>
        </w:rPr>
        <w:t>global growth engine for trade and investment flows</w:t>
      </w:r>
      <w:r w:rsidRPr="00F30FF1">
        <w:rPr>
          <w:sz w:val="16"/>
        </w:rPr>
        <w:t>, particularly with other Asian countries," said IHS economist Biswas, adding that this would also make India's voice increasingly important in international policy-making forums such as the G-20, IMF and World Bank.</w:t>
      </w:r>
      <w:r w:rsidR="00234E37">
        <w:rPr>
          <w:sz w:val="16"/>
        </w:rPr>
        <w:t xml:space="preserve"> </w:t>
      </w:r>
      <w:r w:rsidRPr="00B71245">
        <w:rPr>
          <w:rStyle w:val="StyleUnderline"/>
        </w:rPr>
        <w:t xml:space="preserve">India’s Finance Minister </w:t>
      </w:r>
      <w:proofErr w:type="spellStart"/>
      <w:r w:rsidRPr="00B71245">
        <w:rPr>
          <w:rStyle w:val="StyleUnderline"/>
        </w:rPr>
        <w:t>Arun</w:t>
      </w:r>
      <w:proofErr w:type="spellEnd"/>
      <w:r w:rsidRPr="00B71245">
        <w:rPr>
          <w:rStyle w:val="StyleUnderline"/>
        </w:rPr>
        <w:t xml:space="preserve"> </w:t>
      </w:r>
      <w:proofErr w:type="spellStart"/>
      <w:r w:rsidRPr="00B71245">
        <w:rPr>
          <w:rStyle w:val="StyleUnderline"/>
        </w:rPr>
        <w:t>Jaitley</w:t>
      </w:r>
      <w:proofErr w:type="spellEnd"/>
      <w:r w:rsidRPr="00B71245">
        <w:rPr>
          <w:rStyle w:val="StyleUnderline"/>
        </w:rPr>
        <w:t xml:space="preserve"> has said that the slowdown in the Chinese economy was not going to impact his country and India could become the “additional shoulder” the global economy needed to stand on.</w:t>
      </w:r>
    </w:p>
    <w:p w:rsidR="00980CF2" w:rsidRDefault="00980CF2" w:rsidP="00980CF2">
      <w:pPr>
        <w:pStyle w:val="Heading4"/>
      </w:pPr>
      <w:r w:rsidRPr="00B71245">
        <w:t>The world will stand on the sho</w:t>
      </w:r>
      <w:r>
        <w:t>u</w:t>
      </w:r>
      <w:r w:rsidRPr="00B71245">
        <w:t>lders of India</w:t>
      </w:r>
    </w:p>
    <w:p w:rsidR="00980CF2" w:rsidRPr="00234E37" w:rsidRDefault="00980CF2" w:rsidP="00234E37">
      <w:proofErr w:type="spellStart"/>
      <w:r w:rsidRPr="00234E37">
        <w:rPr>
          <w:rStyle w:val="Style13ptBold"/>
        </w:rPr>
        <w:t>Jaitley</w:t>
      </w:r>
      <w:proofErr w:type="spellEnd"/>
      <w:r w:rsidRPr="00234E37">
        <w:rPr>
          <w:rStyle w:val="Style13ptBold"/>
        </w:rPr>
        <w:t xml:space="preserve"> 15</w:t>
      </w:r>
      <w:r w:rsidRPr="00234E37">
        <w:t xml:space="preserve"> (He’s the finance minister of India—“ </w:t>
      </w:r>
      <w:proofErr w:type="spellStart"/>
      <w:r w:rsidRPr="00234E37">
        <w:t>Jaitely</w:t>
      </w:r>
      <w:proofErr w:type="spellEnd"/>
      <w:r w:rsidRPr="00234E37">
        <w:t xml:space="preserve"> says, China slowdown won’t impact India”-- jantakareporter.com—5 March 2015-- http://www.jantakareporter.com/india/jaitely-says-china-slowdown-wont-impact-india/19242)WHerbst</w:t>
      </w:r>
    </w:p>
    <w:p w:rsidR="00980CF2" w:rsidRDefault="00980CF2" w:rsidP="00980CF2">
      <w:pPr>
        <w:rPr>
          <w:sz w:val="16"/>
        </w:rPr>
      </w:pPr>
      <w:r w:rsidRPr="00B71245">
        <w:rPr>
          <w:sz w:val="16"/>
        </w:rPr>
        <w:t>He said, “</w:t>
      </w:r>
      <w:r w:rsidRPr="00B71245">
        <w:rPr>
          <w:rStyle w:val="StyleUnderline"/>
        </w:rPr>
        <w:t>We are not a part of the Chinese supply chain,” Therefore, “we are not impacted.”</w:t>
      </w:r>
      <w:r w:rsidRPr="00B71245">
        <w:rPr>
          <w:sz w:val="12"/>
        </w:rPr>
        <w:t xml:space="preserve">¶ </w:t>
      </w:r>
      <w:r w:rsidRPr="00B71245">
        <w:rPr>
          <w:sz w:val="16"/>
        </w:rPr>
        <w:t>He said that China’s slowdown did, however, affect Indian stock markets and the currency. But he did not see the fallout from China extending beyond them.</w:t>
      </w:r>
      <w:r w:rsidRPr="00B71245">
        <w:rPr>
          <w:sz w:val="12"/>
        </w:rPr>
        <w:t xml:space="preserve">¶ </w:t>
      </w:r>
      <w:r w:rsidRPr="00B71245">
        <w:rPr>
          <w:sz w:val="16"/>
        </w:rPr>
        <w:t>China, which had played a role in world economic growth, was now having an adverse effect globally, he said. After China, “</w:t>
      </w:r>
      <w:r w:rsidRPr="00B71245">
        <w:rPr>
          <w:rStyle w:val="StyleUnderline"/>
        </w:rPr>
        <w:t>the world needs additional shoulders to stand on” and India could provide them he added.</w:t>
      </w:r>
      <w:r w:rsidRPr="00B71245">
        <w:rPr>
          <w:rStyle w:val="StyleUnderline"/>
          <w:sz w:val="12"/>
        </w:rPr>
        <w:t>¶</w:t>
      </w:r>
      <w:r w:rsidRPr="00B71245">
        <w:rPr>
          <w:sz w:val="12"/>
        </w:rPr>
        <w:t xml:space="preserve"> </w:t>
      </w:r>
      <w:proofErr w:type="spellStart"/>
      <w:r w:rsidRPr="00B71245">
        <w:rPr>
          <w:sz w:val="16"/>
        </w:rPr>
        <w:t>Jaitley</w:t>
      </w:r>
      <w:proofErr w:type="spellEnd"/>
      <w:r w:rsidRPr="00B71245">
        <w:rPr>
          <w:sz w:val="16"/>
        </w:rPr>
        <w:t xml:space="preserve"> was speaking Monday at the inauguration of the Deepak and </w:t>
      </w:r>
      <w:proofErr w:type="spellStart"/>
      <w:r w:rsidRPr="00B71245">
        <w:rPr>
          <w:sz w:val="16"/>
        </w:rPr>
        <w:t>Neera</w:t>
      </w:r>
      <w:proofErr w:type="spellEnd"/>
      <w:r w:rsidRPr="00B71245">
        <w:rPr>
          <w:sz w:val="16"/>
        </w:rPr>
        <w:t xml:space="preserve"> Raj Center on Indian Economic Policies at Columbia University.</w:t>
      </w:r>
      <w:r w:rsidRPr="00B71245">
        <w:rPr>
          <w:sz w:val="12"/>
        </w:rPr>
        <w:t xml:space="preserve">¶ </w:t>
      </w:r>
      <w:r w:rsidRPr="00B71245">
        <w:rPr>
          <w:sz w:val="16"/>
        </w:rPr>
        <w:t>The global economic situation will be a challenge for India because it was beyond its control, he said, “The new normal is living in a period of turbulence and volatility.” International crises used to come up every ten years or so, but now they were occurring more frequently, he added</w:t>
      </w:r>
    </w:p>
    <w:p w:rsidR="00980CF2" w:rsidRDefault="00234E37" w:rsidP="00980CF2">
      <w:pPr>
        <w:pStyle w:val="Heading4"/>
      </w:pPr>
      <w:r>
        <w:t>Here’s a bunch of</w:t>
      </w:r>
      <w:r w:rsidR="00980CF2">
        <w:t xml:space="preserve"> irrelevant ways that China collapse effects </w:t>
      </w:r>
      <w:proofErr w:type="spellStart"/>
      <w:r w:rsidR="00980CF2">
        <w:t>india</w:t>
      </w:r>
      <w:proofErr w:type="spellEnd"/>
    </w:p>
    <w:p w:rsidR="00980CF2" w:rsidRPr="00234E37" w:rsidRDefault="00980CF2" w:rsidP="00234E37">
      <w:r w:rsidRPr="00234E37">
        <w:rPr>
          <w:rStyle w:val="Style13ptBold"/>
        </w:rPr>
        <w:t>Asthana 15</w:t>
      </w:r>
      <w:r w:rsidRPr="00234E37">
        <w:t xml:space="preserve"> (Asthana, </w:t>
      </w:r>
      <w:proofErr w:type="spellStart"/>
      <w:r w:rsidRPr="00234E37">
        <w:t>Shishir</w:t>
      </w:r>
      <w:proofErr w:type="spellEnd"/>
      <w:r w:rsidRPr="00234E37">
        <w:t>. 2016. “5 Ways China Market Meltdown Can Impact India.”</w:t>
      </w:r>
      <w:r w:rsidR="00234E37" w:rsidRPr="00234E37">
        <w:t xml:space="preserve"> </w:t>
      </w:r>
      <w:r w:rsidRPr="00234E37">
        <w:t>http://www.business-standard.com/article/international/5-ways-china-market-meltdown-can-impact-india- 115070800667_1.html.)</w:t>
      </w:r>
      <w:proofErr w:type="spellStart"/>
      <w:r w:rsidRPr="00234E37">
        <w:t>WHerbst</w:t>
      </w:r>
      <w:proofErr w:type="spellEnd"/>
    </w:p>
    <w:p w:rsidR="00980CF2" w:rsidRPr="00234E37" w:rsidRDefault="00980CF2" w:rsidP="00980CF2">
      <w:pPr>
        <w:rPr>
          <w:u w:val="single"/>
        </w:rPr>
      </w:pPr>
      <w:r w:rsidRPr="00180762">
        <w:rPr>
          <w:rStyle w:val="StyleUnderline"/>
        </w:rPr>
        <w:t>Here are five ways in which Indian economy may be impacted in case Chinese economy crash lands.</w:t>
      </w:r>
      <w:r w:rsidRPr="00180762">
        <w:rPr>
          <w:rStyle w:val="StyleUnderline"/>
          <w:sz w:val="12"/>
        </w:rPr>
        <w:t>¶</w:t>
      </w:r>
      <w:r>
        <w:rPr>
          <w:rStyle w:val="StyleUnderline"/>
          <w:sz w:val="12"/>
        </w:rPr>
        <w:t xml:space="preserve"> </w:t>
      </w:r>
      <w:r w:rsidRPr="00180762">
        <w:rPr>
          <w:sz w:val="12"/>
        </w:rPr>
        <w:t xml:space="preserve">¶ </w:t>
      </w:r>
      <w:r w:rsidRPr="00180762">
        <w:rPr>
          <w:rStyle w:val="StyleUnderline"/>
        </w:rPr>
        <w:t>1. Good for smart cities: Hard commodities have been hit in expectation</w:t>
      </w:r>
      <w:r w:rsidRPr="00180762">
        <w:rPr>
          <w:sz w:val="16"/>
        </w:rPr>
        <w:t xml:space="preserve"> of a Chinese slowdown. </w:t>
      </w:r>
      <w:r w:rsidRPr="00180762">
        <w:rPr>
          <w:rStyle w:val="StyleUnderline"/>
        </w:rPr>
        <w:t>Copper is trading at a 6-year-low.</w:t>
      </w:r>
      <w:r>
        <w:rPr>
          <w:sz w:val="16"/>
        </w:rPr>
        <w:t xml:space="preserve"> </w:t>
      </w:r>
      <w:r w:rsidRPr="00180762">
        <w:rPr>
          <w:sz w:val="16"/>
        </w:rPr>
        <w:t xml:space="preserve">China is the world’s top copper consumer, accounting for 40% of global consumption. Similarly, </w:t>
      </w:r>
      <w:proofErr w:type="spellStart"/>
      <w:r w:rsidRPr="00180762">
        <w:rPr>
          <w:rStyle w:val="StyleUnderline"/>
        </w:rPr>
        <w:t>aluminium</w:t>
      </w:r>
      <w:proofErr w:type="spellEnd"/>
      <w:r w:rsidRPr="00180762">
        <w:rPr>
          <w:rStyle w:val="StyleUnderline"/>
        </w:rPr>
        <w:t xml:space="preserve"> is trading at new lows</w:t>
      </w:r>
      <w:r w:rsidRPr="00180762">
        <w:rPr>
          <w:sz w:val="16"/>
        </w:rPr>
        <w:t xml:space="preserve"> and is already trading at prices below cost of production of many Chinese companies. For India as a consumer, </w:t>
      </w:r>
      <w:r w:rsidRPr="00DF7062">
        <w:rPr>
          <w:rStyle w:val="StyleUnderline"/>
        </w:rPr>
        <w:t>this is good news as the cost of constructing new infrastructure, especially smart cities, will come down.</w:t>
      </w:r>
      <w:r w:rsidRPr="00180762">
        <w:rPr>
          <w:sz w:val="16"/>
        </w:rPr>
        <w:t xml:space="preserve"> For producers of these metals, low prices are bad, especially so because </w:t>
      </w:r>
      <w:r w:rsidRPr="00DF7062">
        <w:rPr>
          <w:rStyle w:val="StyleUnderline"/>
        </w:rPr>
        <w:t>China has resorted to aggressive selling to clear its inventory and raise cash during adversity.</w:t>
      </w:r>
      <w:r w:rsidRPr="00180762">
        <w:rPr>
          <w:sz w:val="16"/>
        </w:rPr>
        <w:t xml:space="preserve"> Little wonder metal stocks are bearing the brunt of the fall.</w:t>
      </w:r>
      <w:r w:rsidRPr="00180762">
        <w:rPr>
          <w:sz w:val="12"/>
        </w:rPr>
        <w:t>¶</w:t>
      </w:r>
      <w:r>
        <w:rPr>
          <w:sz w:val="12"/>
        </w:rPr>
        <w:t xml:space="preserve"> </w:t>
      </w:r>
      <w:r w:rsidRPr="00180762">
        <w:rPr>
          <w:sz w:val="12"/>
        </w:rPr>
        <w:t xml:space="preserve">¶ </w:t>
      </w:r>
      <w:r w:rsidRPr="00180762">
        <w:rPr>
          <w:sz w:val="16"/>
        </w:rPr>
        <w:t>2</w:t>
      </w:r>
      <w:r w:rsidRPr="00DF7062">
        <w:rPr>
          <w:sz w:val="12"/>
        </w:rPr>
        <w:t xml:space="preserve">. </w:t>
      </w:r>
      <w:r w:rsidRPr="00DF7062">
        <w:rPr>
          <w:rStyle w:val="StyleUnderline"/>
        </w:rPr>
        <w:t>Good for deficit and inflation management:</w:t>
      </w:r>
      <w:r w:rsidRPr="00180762">
        <w:rPr>
          <w:sz w:val="16"/>
        </w:rPr>
        <w:t xml:space="preserve"> Oil prices were already taking a beating, with global slowdown and a possible US-Iran deal, China only nudged the prices lower. For India, </w:t>
      </w:r>
      <w:r w:rsidRPr="00DF7062">
        <w:rPr>
          <w:rStyle w:val="StyleUnderline"/>
        </w:rPr>
        <w:t>low oil prices helps in controlling its deficit and keeps inflation under check.¶</w:t>
      </w:r>
      <w:r>
        <w:rPr>
          <w:sz w:val="12"/>
        </w:rPr>
        <w:t xml:space="preserve"> </w:t>
      </w:r>
      <w:r w:rsidRPr="00180762">
        <w:rPr>
          <w:sz w:val="12"/>
        </w:rPr>
        <w:t xml:space="preserve">¶ </w:t>
      </w:r>
      <w:r w:rsidRPr="00180762">
        <w:rPr>
          <w:sz w:val="16"/>
        </w:rPr>
        <w:t>3. Bad for automobile producers: Automobile exporters and manufacturers, especially Tata Motors will feel the pinch as China was its fastest growing market, especially for JLR, and the company was investing in the market to drive future growth. But auto-ancillary suppliers will be hit as China consumption falls.</w:t>
      </w:r>
      <w:r w:rsidRPr="00180762">
        <w:rPr>
          <w:sz w:val="12"/>
        </w:rPr>
        <w:t>¶</w:t>
      </w:r>
      <w:r>
        <w:rPr>
          <w:sz w:val="12"/>
        </w:rPr>
        <w:t xml:space="preserve"> </w:t>
      </w:r>
      <w:r w:rsidRPr="00180762">
        <w:rPr>
          <w:sz w:val="12"/>
        </w:rPr>
        <w:t xml:space="preserve">¶ </w:t>
      </w:r>
      <w:r w:rsidRPr="00DF7062">
        <w:rPr>
          <w:rStyle w:val="StyleUnderline"/>
        </w:rPr>
        <w:t>4. Gold might glitter: Chinese had overtaken India as the largest consumer of gold.</w:t>
      </w:r>
      <w:r w:rsidRPr="00180762">
        <w:rPr>
          <w:sz w:val="16"/>
        </w:rPr>
        <w:t xml:space="preserve"> Prices of gold have slipped to a four month low in expectation that the present meltdown will spill over to the gold market. </w:t>
      </w:r>
      <w:r w:rsidRPr="00DF7062">
        <w:rPr>
          <w:rStyle w:val="StyleUnderline"/>
        </w:rPr>
        <w:t>But the fall in gold prices seems to be a temporary blip.</w:t>
      </w:r>
      <w:r w:rsidRPr="00180762">
        <w:rPr>
          <w:sz w:val="16"/>
        </w:rPr>
        <w:t xml:space="preserve"> China imported 36% more gold both on a year-on-year and month-on-month basis, </w:t>
      </w:r>
      <w:r w:rsidRPr="00DF7062">
        <w:rPr>
          <w:rStyle w:val="StyleUnderline"/>
        </w:rPr>
        <w:t>suggesting investors are parking their money in safe havens. Gold prices may move up soon.</w:t>
      </w:r>
      <w:r w:rsidRPr="00180762">
        <w:rPr>
          <w:sz w:val="12"/>
        </w:rPr>
        <w:t>¶</w:t>
      </w:r>
      <w:r>
        <w:rPr>
          <w:sz w:val="12"/>
        </w:rPr>
        <w:t xml:space="preserve"> </w:t>
      </w:r>
      <w:r w:rsidRPr="00180762">
        <w:rPr>
          <w:sz w:val="12"/>
        </w:rPr>
        <w:t xml:space="preserve">¶ </w:t>
      </w:r>
      <w:r w:rsidRPr="00DF7062">
        <w:rPr>
          <w:rStyle w:val="StyleUnderline"/>
        </w:rPr>
        <w:t xml:space="preserve">5. Mobiles can be cheaper: The real impact of the Chinese meltdown will be clear from the government’s action in the foreign exchange market. </w:t>
      </w:r>
      <w:r w:rsidRPr="00180762">
        <w:rPr>
          <w:sz w:val="16"/>
        </w:rPr>
        <w:t xml:space="preserve">China has been pegging its currency against the dollar but the Yuan which also trades on the New York currency exchange hit a three month low on fears that the market meltdown will impact the economy. </w:t>
      </w:r>
      <w:r w:rsidRPr="00DF7062">
        <w:rPr>
          <w:rStyle w:val="StyleUnderline"/>
        </w:rPr>
        <w:t>If the Chinese officials do devalue their currency to push growth, world markets will be flooded with Chinese goods at low prices affecting exports of other countries including India.</w:t>
      </w:r>
      <w:r w:rsidR="00234E37">
        <w:rPr>
          <w:rStyle w:val="StyleUnderline"/>
        </w:rPr>
        <w:t xml:space="preserve"> </w:t>
      </w:r>
      <w:r w:rsidRPr="00DF7062">
        <w:rPr>
          <w:rStyle w:val="StyleUnderline"/>
        </w:rPr>
        <w:t xml:space="preserve">The </w:t>
      </w:r>
      <w:proofErr w:type="spellStart"/>
      <w:r w:rsidRPr="00DF7062">
        <w:rPr>
          <w:rStyle w:val="StyleUnderline"/>
        </w:rPr>
        <w:t>urbanisation</w:t>
      </w:r>
      <w:proofErr w:type="spellEnd"/>
      <w:r w:rsidRPr="00DF7062">
        <w:rPr>
          <w:rStyle w:val="StyleUnderline"/>
        </w:rPr>
        <w:t xml:space="preserve"> of India and its swelling middle class will step in to fill the breach as China’s economic growth slows</w:t>
      </w:r>
      <w:r w:rsidRPr="00DF7062">
        <w:t xml:space="preserve">, according to the resources minister, Josh </w:t>
      </w:r>
      <w:proofErr w:type="spellStart"/>
      <w:r w:rsidRPr="00DF7062">
        <w:t>Frydenberg</w:t>
      </w:r>
      <w:proofErr w:type="spellEnd"/>
      <w:r w:rsidRPr="00DF7062">
        <w:t>.</w:t>
      </w:r>
      <w:r w:rsidR="00234E37">
        <w:t xml:space="preserve"> </w:t>
      </w:r>
      <w:r w:rsidRPr="00DF7062">
        <w:rPr>
          <w:rStyle w:val="StyleUnderline"/>
        </w:rPr>
        <w:t>Despite a slowdown in China</w:t>
      </w:r>
      <w:r w:rsidRPr="00DF7062">
        <w:t xml:space="preserve"> and the International Monetary Fund cutting its forecasts for global growth for the third time in less than a year, </w:t>
      </w:r>
      <w:proofErr w:type="spellStart"/>
      <w:r w:rsidRPr="00DF7062">
        <w:t>Frydenberg</w:t>
      </w:r>
      <w:proofErr w:type="spellEnd"/>
      <w:r w:rsidRPr="00DF7062">
        <w:t xml:space="preserve"> said on Wednesday that </w:t>
      </w:r>
      <w:r w:rsidRPr="00DF7062">
        <w:rPr>
          <w:rStyle w:val="StyleUnderline"/>
        </w:rPr>
        <w:t xml:space="preserve">the fundamentals of the world economy were still in </w:t>
      </w:r>
      <w:proofErr w:type="spellStart"/>
      <w:r w:rsidRPr="00DF7062">
        <w:rPr>
          <w:rStyle w:val="StyleUnderline"/>
        </w:rPr>
        <w:t>favour</w:t>
      </w:r>
      <w:proofErr w:type="spellEnd"/>
      <w:r w:rsidRPr="00DF7062">
        <w:rPr>
          <w:rStyle w:val="StyleUnderline"/>
        </w:rPr>
        <w:t xml:space="preserve"> of commodities.</w:t>
      </w:r>
    </w:p>
    <w:p w:rsidR="00980CF2" w:rsidRDefault="00980CF2" w:rsidP="00980CF2">
      <w:pPr>
        <w:pStyle w:val="Heading4"/>
        <w:rPr>
          <w:b w:val="0"/>
        </w:rPr>
      </w:pPr>
      <w:r w:rsidRPr="00DF7062">
        <w:t>India fills in</w:t>
      </w:r>
      <w:r>
        <w:t xml:space="preserve"> </w:t>
      </w:r>
    </w:p>
    <w:p w:rsidR="00980CF2" w:rsidRPr="00234E37" w:rsidRDefault="00980CF2" w:rsidP="00234E37">
      <w:r w:rsidRPr="00234E37">
        <w:rPr>
          <w:rStyle w:val="Style13ptBold"/>
        </w:rPr>
        <w:t>AAP 16</w:t>
      </w:r>
      <w:r w:rsidRPr="00234E37">
        <w:t xml:space="preserve"> (Australia Associated Press—“India will step up as China's economy slows, says Josh </w:t>
      </w:r>
      <w:proofErr w:type="spellStart"/>
      <w:r w:rsidRPr="00234E37">
        <w:t>Frydenberg</w:t>
      </w:r>
      <w:proofErr w:type="spellEnd"/>
      <w:r w:rsidRPr="00234E37">
        <w:t>”—theguardian.com—19 January 2016-- https://www.theguardian.com/business/2016/jan/20/india-will-step-up-as-chinas-economy-slows-says-josh-frydenberg)WHerbst</w:t>
      </w:r>
    </w:p>
    <w:p w:rsidR="00980CF2" w:rsidRDefault="00980CF2" w:rsidP="00980CF2">
      <w:pPr>
        <w:rPr>
          <w:sz w:val="16"/>
        </w:rPr>
      </w:pPr>
      <w:r w:rsidRPr="00DF7062">
        <w:rPr>
          <w:sz w:val="16"/>
        </w:rPr>
        <w:t>China economy grows at slowest pace in 25 years, latest GDP figures show</w:t>
      </w:r>
      <w:r w:rsidRPr="00DF7062">
        <w:rPr>
          <w:sz w:val="12"/>
        </w:rPr>
        <w:t>¶</w:t>
      </w:r>
      <w:r w:rsidRPr="00DF7062">
        <w:rPr>
          <w:sz w:val="16"/>
        </w:rPr>
        <w:t xml:space="preserve"> Read more</w:t>
      </w:r>
      <w:r w:rsidRPr="00DF7062">
        <w:rPr>
          <w:sz w:val="12"/>
        </w:rPr>
        <w:t>¶</w:t>
      </w:r>
      <w:r w:rsidRPr="00DF7062">
        <w:rPr>
          <w:sz w:val="16"/>
        </w:rPr>
        <w:t xml:space="preserve"> The IMF downgraded its growth forecasts for China on Tuesday and expected Brazil, a large exporter of iron ore like Australia, to remain mired in recession in 2016 amid lower Chinese demand.</w:t>
      </w:r>
      <w:r w:rsidRPr="00DF7062">
        <w:rPr>
          <w:sz w:val="12"/>
        </w:rPr>
        <w:t>¶</w:t>
      </w:r>
      <w:r w:rsidRPr="00DF7062">
        <w:rPr>
          <w:sz w:val="16"/>
        </w:rPr>
        <w:t xml:space="preserve"> </w:t>
      </w:r>
      <w:proofErr w:type="spellStart"/>
      <w:r w:rsidRPr="00DF7062">
        <w:rPr>
          <w:sz w:val="16"/>
        </w:rPr>
        <w:t>Frydenberg</w:t>
      </w:r>
      <w:proofErr w:type="spellEnd"/>
      <w:r w:rsidRPr="00DF7062">
        <w:rPr>
          <w:sz w:val="16"/>
        </w:rPr>
        <w:t xml:space="preserve"> said the IMF’s forecasts of 3.4% in 2016 and 3.6% in 2017 (down 0.2 percentage points from estimates in October) were still very strong.</w:t>
      </w:r>
      <w:r w:rsidRPr="00DF7062">
        <w:rPr>
          <w:sz w:val="12"/>
        </w:rPr>
        <w:t>¶</w:t>
      </w:r>
      <w:r w:rsidRPr="00DF7062">
        <w:rPr>
          <w:sz w:val="16"/>
        </w:rPr>
        <w:t xml:space="preserve"> He said Australia was in the production stage of a commodities super-cycle, with a massive increase in supply putting downward pressure on prices.</w:t>
      </w:r>
      <w:r w:rsidRPr="00DF7062">
        <w:rPr>
          <w:sz w:val="12"/>
        </w:rPr>
        <w:t>¶</w:t>
      </w:r>
      <w:r w:rsidRPr="00DF7062">
        <w:rPr>
          <w:sz w:val="16"/>
        </w:rPr>
        <w:t xml:space="preserve"> It would take some time for demand to catch up but </w:t>
      </w:r>
      <w:proofErr w:type="spellStart"/>
      <w:r w:rsidRPr="00DF7062">
        <w:rPr>
          <w:rStyle w:val="StyleUnderline"/>
        </w:rPr>
        <w:t>urbanisation</w:t>
      </w:r>
      <w:proofErr w:type="spellEnd"/>
      <w:r w:rsidRPr="00DF7062">
        <w:rPr>
          <w:rStyle w:val="StyleUnderline"/>
        </w:rPr>
        <w:t xml:space="preserve"> throughout the Asian region would create plenty of opportunities.</w:t>
      </w:r>
      <w:r w:rsidRPr="00DF7062">
        <w:rPr>
          <w:rStyle w:val="StyleUnderline"/>
          <w:sz w:val="12"/>
        </w:rPr>
        <w:t>¶</w:t>
      </w:r>
      <w:r w:rsidRPr="00DF7062">
        <w:rPr>
          <w:sz w:val="16"/>
        </w:rPr>
        <w:t xml:space="preserve"> “Other opportunities in the region, particularly in </w:t>
      </w:r>
      <w:proofErr w:type="spellStart"/>
      <w:r w:rsidRPr="00DF7062">
        <w:rPr>
          <w:sz w:val="16"/>
        </w:rPr>
        <w:t>Asean</w:t>
      </w:r>
      <w:proofErr w:type="spellEnd"/>
      <w:r w:rsidRPr="00DF7062">
        <w:rPr>
          <w:sz w:val="16"/>
        </w:rPr>
        <w:t xml:space="preserve"> countries, particularly in </w:t>
      </w:r>
      <w:r w:rsidRPr="00DF7062">
        <w:rPr>
          <w:rStyle w:val="StyleUnderline"/>
        </w:rPr>
        <w:t>India, will</w:t>
      </w:r>
      <w:r w:rsidRPr="00DF7062">
        <w:rPr>
          <w:sz w:val="16"/>
        </w:rPr>
        <w:t xml:space="preserve"> hopefully </w:t>
      </w:r>
      <w:r w:rsidRPr="00DF7062">
        <w:rPr>
          <w:rStyle w:val="StyleUnderline"/>
        </w:rPr>
        <w:t>meet the hole that has been left by the slowdown in China,</w:t>
      </w:r>
      <w:r w:rsidRPr="00DF7062">
        <w:rPr>
          <w:sz w:val="16"/>
        </w:rPr>
        <w:t>” he told Sky News on Wednesday.</w:t>
      </w:r>
      <w:r w:rsidRPr="00DF7062">
        <w:rPr>
          <w:sz w:val="12"/>
        </w:rPr>
        <w:t>¶</w:t>
      </w:r>
      <w:r w:rsidRPr="00DF7062">
        <w:rPr>
          <w:sz w:val="16"/>
        </w:rPr>
        <w:t xml:space="preserve"> </w:t>
      </w:r>
      <w:r w:rsidRPr="00DF7062">
        <w:rPr>
          <w:rStyle w:val="StyleUnderline"/>
        </w:rPr>
        <w:t xml:space="preserve">“[India] hasn’t gone through the </w:t>
      </w:r>
      <w:proofErr w:type="spellStart"/>
      <w:r w:rsidRPr="00DF7062">
        <w:rPr>
          <w:rStyle w:val="StyleUnderline"/>
        </w:rPr>
        <w:t>urbanisation</w:t>
      </w:r>
      <w:proofErr w:type="spellEnd"/>
      <w:r w:rsidRPr="00DF7062">
        <w:rPr>
          <w:rStyle w:val="StyleUnderline"/>
        </w:rPr>
        <w:t xml:space="preserve"> and development that China has but under the Modi government they’re very intent on following that path.”</w:t>
      </w:r>
      <w:r w:rsidRPr="00DF7062">
        <w:rPr>
          <w:rStyle w:val="StyleUnderline"/>
          <w:sz w:val="12"/>
        </w:rPr>
        <w:t>¶</w:t>
      </w:r>
      <w:r w:rsidRPr="00DF7062">
        <w:rPr>
          <w:sz w:val="16"/>
        </w:rPr>
        <w:t xml:space="preserve"> Iron ore shipments to China hit a record in December as the world’s second-largest economy increased its steel exports to India, </w:t>
      </w:r>
      <w:proofErr w:type="spellStart"/>
      <w:r w:rsidRPr="00DF7062">
        <w:rPr>
          <w:sz w:val="16"/>
        </w:rPr>
        <w:t>Frydenberg</w:t>
      </w:r>
      <w:proofErr w:type="spellEnd"/>
      <w:r w:rsidRPr="00DF7062">
        <w:rPr>
          <w:sz w:val="16"/>
        </w:rPr>
        <w:t xml:space="preserve"> said.</w:t>
      </w:r>
      <w:r w:rsidRPr="00DF7062">
        <w:rPr>
          <w:sz w:val="12"/>
        </w:rPr>
        <w:t>¶</w:t>
      </w:r>
      <w:r w:rsidRPr="00DF7062">
        <w:rPr>
          <w:sz w:val="16"/>
        </w:rPr>
        <w:t xml:space="preserve"> Though other resource-dependent economies such as Brazil and Canada were technically in recession last year, Australia continued to grow strongly, creating 300,000 jobs.</w:t>
      </w:r>
      <w:r w:rsidRPr="00DF7062">
        <w:rPr>
          <w:sz w:val="12"/>
        </w:rPr>
        <w:t>¶</w:t>
      </w:r>
      <w:r w:rsidRPr="00DF7062">
        <w:rPr>
          <w:sz w:val="16"/>
        </w:rPr>
        <w:t xml:space="preserve"> Australian consumer confidence falls again amid Chinese economy worries</w:t>
      </w:r>
      <w:r w:rsidRPr="00DF7062">
        <w:rPr>
          <w:sz w:val="12"/>
        </w:rPr>
        <w:t>¶</w:t>
      </w:r>
      <w:r w:rsidRPr="00DF7062">
        <w:rPr>
          <w:sz w:val="16"/>
        </w:rPr>
        <w:t xml:space="preserve"> Read more</w:t>
      </w:r>
      <w:r w:rsidRPr="00DF7062">
        <w:rPr>
          <w:sz w:val="12"/>
        </w:rPr>
        <w:t>¶</w:t>
      </w:r>
      <w:r w:rsidRPr="00DF7062">
        <w:rPr>
          <w:sz w:val="16"/>
        </w:rPr>
        <w:t xml:space="preserve"> The Australian economy was diverse, with strong growth prospects in tourism as the Indian middle class grew, he said.</w:t>
      </w:r>
      <w:r w:rsidRPr="00DF7062">
        <w:rPr>
          <w:sz w:val="12"/>
        </w:rPr>
        <w:t>¶</w:t>
      </w:r>
      <w:r w:rsidRPr="00DF7062">
        <w:rPr>
          <w:sz w:val="16"/>
        </w:rPr>
        <w:t xml:space="preserve"> </w:t>
      </w:r>
      <w:proofErr w:type="spellStart"/>
      <w:r w:rsidRPr="00DF7062">
        <w:rPr>
          <w:sz w:val="16"/>
        </w:rPr>
        <w:t>Frydenberg’s</w:t>
      </w:r>
      <w:proofErr w:type="spellEnd"/>
      <w:r w:rsidRPr="00DF7062">
        <w:rPr>
          <w:sz w:val="16"/>
        </w:rPr>
        <w:t xml:space="preserve"> comments came as consumer confidence showed signs of suffering amid heavy losses on the Australian </w:t>
      </w:r>
      <w:proofErr w:type="spellStart"/>
      <w:r w:rsidRPr="00DF7062">
        <w:rPr>
          <w:sz w:val="16"/>
        </w:rPr>
        <w:t>sharemarket</w:t>
      </w:r>
      <w:proofErr w:type="spellEnd"/>
      <w:r w:rsidRPr="00DF7062">
        <w:rPr>
          <w:sz w:val="16"/>
        </w:rPr>
        <w:t xml:space="preserve"> in recent weeks.</w:t>
      </w:r>
      <w:r w:rsidRPr="00DF7062">
        <w:rPr>
          <w:sz w:val="12"/>
        </w:rPr>
        <w:t>¶</w:t>
      </w:r>
      <w:r w:rsidRPr="00DF7062">
        <w:rPr>
          <w:sz w:val="16"/>
        </w:rPr>
        <w:t xml:space="preserve"> Consumer confidence fell 3.5% in January, according to the Westpac/Melbourne Institute index of consumer sentiment released on Wednesday, a four-month low.</w:t>
      </w:r>
      <w:r w:rsidRPr="00DF7062">
        <w:rPr>
          <w:sz w:val="12"/>
        </w:rPr>
        <w:t>¶</w:t>
      </w:r>
      <w:r w:rsidRPr="00DF7062">
        <w:rPr>
          <w:sz w:val="16"/>
        </w:rPr>
        <w:t xml:space="preserve"> The index slumped to 97.3 points, indicating there are more pessimists about the economy than optimists.</w:t>
      </w:r>
      <w:r w:rsidRPr="00DF7062">
        <w:rPr>
          <w:sz w:val="12"/>
        </w:rPr>
        <w:t>¶</w:t>
      </w:r>
      <w:r w:rsidRPr="00DF7062">
        <w:rPr>
          <w:sz w:val="16"/>
        </w:rPr>
        <w:t xml:space="preserve"> Figures on Tuesday showed China’s annual economic growth had slowed to a 25-year low of 6.9%.</w:t>
      </w:r>
    </w:p>
    <w:p w:rsidR="00980CF2" w:rsidRDefault="00980CF2" w:rsidP="00980CF2">
      <w:pPr>
        <w:pStyle w:val="Heading4"/>
      </w:pPr>
      <w:r>
        <w:t xml:space="preserve">China slowdown helps </w:t>
      </w:r>
      <w:proofErr w:type="spellStart"/>
      <w:r>
        <w:t>india</w:t>
      </w:r>
      <w:proofErr w:type="spellEnd"/>
      <w:r>
        <w:t>- infrastructure, FDI, commodity prices</w:t>
      </w:r>
    </w:p>
    <w:p w:rsidR="00980CF2" w:rsidRPr="00234E37" w:rsidRDefault="00980CF2" w:rsidP="00234E37">
      <w:r w:rsidRPr="00234E37">
        <w:rPr>
          <w:rStyle w:val="Style13ptBold"/>
        </w:rPr>
        <w:t>Ray 16</w:t>
      </w:r>
      <w:r w:rsidRPr="00234E37">
        <w:t xml:space="preserve"> (</w:t>
      </w:r>
      <w:proofErr w:type="spellStart"/>
      <w:r w:rsidRPr="00234E37">
        <w:t>Alok</w:t>
      </w:r>
      <w:proofErr w:type="spellEnd"/>
      <w:r w:rsidRPr="00234E37">
        <w:t xml:space="preserve"> Ray is a former professor of economics at IIM, Calcutta—“ Slowing China, good news for India”-- thehindubusinessline.com—5 January 2016-- http://www.thehindubusinessline.com/opinion/slowing-china-good-news-for-india/article8069281.ece)WHerbst</w:t>
      </w:r>
    </w:p>
    <w:p w:rsidR="00980CF2" w:rsidRDefault="00980CF2" w:rsidP="00980CF2">
      <w:pPr>
        <w:rPr>
          <w:sz w:val="16"/>
        </w:rPr>
      </w:pPr>
      <w:r>
        <w:rPr>
          <w:sz w:val="16"/>
        </w:rPr>
        <w:t>N</w:t>
      </w:r>
      <w:r w:rsidRPr="00DF7062">
        <w:rPr>
          <w:sz w:val="16"/>
        </w:rPr>
        <w:t xml:space="preserve">o doubt, the Chinese economy is slowing down. Even the Chinese Planning Commission has projected a GDP growth rate of around 6.5 per cent for 2016-20. This is largely attributed to the ongoing global slowdown that has impacted Chinese exports and the rising wages in China, affecting its international competitiveness in </w:t>
      </w:r>
      <w:proofErr w:type="spellStart"/>
      <w:r w:rsidRPr="00DF7062">
        <w:rPr>
          <w:sz w:val="16"/>
        </w:rPr>
        <w:t>labour-intensive</w:t>
      </w:r>
      <w:proofErr w:type="spellEnd"/>
      <w:r w:rsidRPr="00DF7062">
        <w:rPr>
          <w:sz w:val="16"/>
        </w:rPr>
        <w:t xml:space="preserve"> manufacturing.</w:t>
      </w:r>
      <w:r w:rsidRPr="00A279D1">
        <w:rPr>
          <w:sz w:val="12"/>
        </w:rPr>
        <w:t xml:space="preserve">¶ </w:t>
      </w:r>
      <w:r w:rsidRPr="00DF7062">
        <w:rPr>
          <w:rStyle w:val="StyleUnderline"/>
        </w:rPr>
        <w:t>Investors — both Chinese and foreign — are now looking for cheaper production locations elsewhere</w:t>
      </w:r>
      <w:r w:rsidRPr="00DF7062">
        <w:rPr>
          <w:sz w:val="16"/>
        </w:rPr>
        <w:t xml:space="preserve">. As a result, </w:t>
      </w:r>
      <w:r w:rsidRPr="00DF7062">
        <w:rPr>
          <w:rStyle w:val="StyleUnderline"/>
        </w:rPr>
        <w:t>these developments are opening up a window of opportunity for India</w:t>
      </w:r>
      <w:r w:rsidRPr="00DF7062">
        <w:rPr>
          <w:sz w:val="16"/>
        </w:rPr>
        <w:t xml:space="preserve">, </w:t>
      </w:r>
      <w:r w:rsidRPr="00DF7062">
        <w:rPr>
          <w:rStyle w:val="StyleUnderline"/>
        </w:rPr>
        <w:t>which is potentially becoming a relatively attractive production and investment choice.</w:t>
      </w:r>
      <w:r w:rsidRPr="00A279D1">
        <w:rPr>
          <w:rStyle w:val="StyleUnderline"/>
          <w:sz w:val="12"/>
        </w:rPr>
        <w:t>¶</w:t>
      </w:r>
      <w:r w:rsidRPr="00A279D1">
        <w:rPr>
          <w:sz w:val="12"/>
        </w:rPr>
        <w:t xml:space="preserve"> </w:t>
      </w:r>
      <w:r w:rsidRPr="00DF7062">
        <w:rPr>
          <w:sz w:val="16"/>
        </w:rPr>
        <w:t xml:space="preserve">But is this slowdown a temporary blip? India cannot bank on a temporary weakness of others. But </w:t>
      </w:r>
      <w:r w:rsidRPr="00DF7062">
        <w:rPr>
          <w:rStyle w:val="StyleUnderline"/>
        </w:rPr>
        <w:t>if the Chinese economy slows down permanently, it would have a long-run depressing effect on the price of oil, minerals and other commodities which would benefit net importers of such goods like India.</w:t>
      </w:r>
      <w:r w:rsidRPr="00A279D1">
        <w:rPr>
          <w:rStyle w:val="StyleUnderline"/>
          <w:sz w:val="12"/>
        </w:rPr>
        <w:t>¶</w:t>
      </w:r>
      <w:r w:rsidRPr="00A279D1">
        <w:rPr>
          <w:sz w:val="12"/>
        </w:rPr>
        <w:t xml:space="preserve"> </w:t>
      </w:r>
      <w:r w:rsidRPr="00DF7062">
        <w:rPr>
          <w:sz w:val="16"/>
        </w:rPr>
        <w:t xml:space="preserve">Historically, </w:t>
      </w:r>
      <w:r w:rsidRPr="00DF7062">
        <w:rPr>
          <w:rStyle w:val="StyleUnderline"/>
        </w:rPr>
        <w:t>no country has been able to sustain a near 10-per cent annual GDP growth rate for over some three decades</w:t>
      </w:r>
      <w:r w:rsidRPr="00DF7062">
        <w:rPr>
          <w:sz w:val="16"/>
        </w:rPr>
        <w:t xml:space="preserve"> or so. This has been the case for Soviet Union, Japan, other East Asian miracle countries such as South Korea, Singapore, Taiwan and Hong Kong — not to speak of earlier developed countries like Holland, Britain or the US which never experienced even a 4- per cent growth rate for any extended period.</w:t>
      </w:r>
      <w:r w:rsidRPr="00A279D1">
        <w:rPr>
          <w:sz w:val="12"/>
        </w:rPr>
        <w:t xml:space="preserve">¶ </w:t>
      </w:r>
      <w:r w:rsidRPr="00DF7062">
        <w:rPr>
          <w:sz w:val="16"/>
        </w:rPr>
        <w:t>The middle income trap</w:t>
      </w:r>
      <w:r w:rsidRPr="00A279D1">
        <w:rPr>
          <w:sz w:val="12"/>
        </w:rPr>
        <w:t xml:space="preserve">¶ </w:t>
      </w:r>
      <w:r w:rsidRPr="00DF7062">
        <w:rPr>
          <w:sz w:val="16"/>
        </w:rPr>
        <w:t xml:space="preserve">Hence, </w:t>
      </w:r>
      <w:r w:rsidRPr="00A279D1">
        <w:rPr>
          <w:rStyle w:val="StyleUnderline"/>
        </w:rPr>
        <w:t>the statistical probability of China being an exception is low</w:t>
      </w:r>
      <w:r w:rsidRPr="00DF7062">
        <w:rPr>
          <w:sz w:val="16"/>
        </w:rPr>
        <w:t>. But, then, exceptions and low probability events occur. So, we have to understand the basic reasons why high growth eventually slows down and in what respects the Chinese story may be different. In this connection, economists talk of a ‘middle-income trap’. The World Bank classification of a middle income country is one with per capita income (PCI) of more than $1,045 but less than $12,746 in 2014 while China’s PCI is $7,380.</w:t>
      </w:r>
      <w:r w:rsidRPr="00A279D1">
        <w:rPr>
          <w:sz w:val="12"/>
        </w:rPr>
        <w:t xml:space="preserve">¶ </w:t>
      </w:r>
      <w:r w:rsidRPr="00DF7062">
        <w:rPr>
          <w:sz w:val="16"/>
        </w:rPr>
        <w:t xml:space="preserve">The middle-income trap is nothing but the operation of the law of diminishing returns. According to this theory, </w:t>
      </w:r>
      <w:r w:rsidRPr="00A279D1">
        <w:rPr>
          <w:rStyle w:val="StyleUnderline"/>
        </w:rPr>
        <w:t xml:space="preserve">it is easier for a poor country to grow at a fast rate by accumulation of physical capital </w:t>
      </w:r>
      <w:r w:rsidRPr="00DF7062">
        <w:rPr>
          <w:sz w:val="16"/>
        </w:rPr>
        <w:t>( investing in machines, factories and infrastructure) and developing human capital ( investing in education and skill formation for workers). Using more workers (by shifting people from the rural areas) in higher productivity industrial occupations in towns and copying or adapting superior technologies available in other developed countries is part of this process.</w:t>
      </w:r>
      <w:r w:rsidRPr="00A279D1">
        <w:rPr>
          <w:sz w:val="12"/>
        </w:rPr>
        <w:t xml:space="preserve">¶ </w:t>
      </w:r>
      <w:r w:rsidRPr="00DF7062">
        <w:rPr>
          <w:sz w:val="16"/>
        </w:rPr>
        <w:t xml:space="preserve">But </w:t>
      </w:r>
      <w:r w:rsidRPr="00A279D1">
        <w:rPr>
          <w:rStyle w:val="StyleUnderline"/>
        </w:rPr>
        <w:t>this kind of growth would eventually slow down as use of more machines and workers would yield diminishing returns</w:t>
      </w:r>
      <w:r w:rsidRPr="00DF7062">
        <w:rPr>
          <w:sz w:val="16"/>
        </w:rPr>
        <w:t>. Over time, the supply of surplus workers from the country side would dwindle, pushing up the wage rate. For China, this problem has been further accentuated by the official ‘one-child policy’.</w:t>
      </w:r>
      <w:r w:rsidRPr="00A279D1">
        <w:rPr>
          <w:sz w:val="12"/>
        </w:rPr>
        <w:t xml:space="preserve">¶ </w:t>
      </w:r>
      <w:r w:rsidRPr="00DF7062">
        <w:rPr>
          <w:sz w:val="16"/>
        </w:rPr>
        <w:t xml:space="preserve">The scope for using simpler low-hanging technology borrowed from others in </w:t>
      </w:r>
      <w:proofErr w:type="spellStart"/>
      <w:r w:rsidRPr="00DF7062">
        <w:rPr>
          <w:sz w:val="16"/>
        </w:rPr>
        <w:t>labour-intensive</w:t>
      </w:r>
      <w:proofErr w:type="spellEnd"/>
      <w:r w:rsidRPr="00DF7062">
        <w:rPr>
          <w:sz w:val="16"/>
        </w:rPr>
        <w:t xml:space="preserve"> processes (often low value-added assembly operations) would progressively diminish. In addition, the cost of land, energy and finance picks up with rising demand, cutting further into the country’s international cost competitiveness.</w:t>
      </w:r>
      <w:r w:rsidRPr="00A279D1">
        <w:rPr>
          <w:sz w:val="12"/>
        </w:rPr>
        <w:t xml:space="preserve">¶ </w:t>
      </w:r>
      <w:r w:rsidRPr="00A279D1">
        <w:rPr>
          <w:rStyle w:val="StyleUnderline"/>
        </w:rPr>
        <w:t xml:space="preserve">The rising cost (and increasing social awareness) of pollution and environmental damage caused by rapid </w:t>
      </w:r>
      <w:proofErr w:type="spellStart"/>
      <w:r w:rsidRPr="00A279D1">
        <w:rPr>
          <w:rStyle w:val="StyleUnderline"/>
        </w:rPr>
        <w:t>industrialisation</w:t>
      </w:r>
      <w:proofErr w:type="spellEnd"/>
      <w:r w:rsidRPr="00A279D1">
        <w:rPr>
          <w:rStyle w:val="StyleUnderline"/>
        </w:rPr>
        <w:t xml:space="preserve"> also acts as a constraint on growth of industries running on coal-fired energy or spewing chemicals.¶ In other words</w:t>
      </w:r>
      <w:r w:rsidRPr="00DF7062">
        <w:rPr>
          <w:sz w:val="16"/>
        </w:rPr>
        <w:t xml:space="preserve">, at the middle income stage, </w:t>
      </w:r>
      <w:r w:rsidRPr="00A279D1">
        <w:rPr>
          <w:rStyle w:val="StyleUnderline"/>
        </w:rPr>
        <w:t>the country gets sandwiched between competition from lower cost poorer countries and more innovative high income nations.</w:t>
      </w:r>
      <w:r w:rsidRPr="00DF7062">
        <w:rPr>
          <w:sz w:val="16"/>
        </w:rPr>
        <w:t xml:space="preserve"> Graduation to high-tech manufacturing or high-skill service activities is not easy. The education and skill level of workers needs to be continuously upgraded.</w:t>
      </w:r>
      <w:r w:rsidRPr="00A279D1">
        <w:rPr>
          <w:sz w:val="12"/>
        </w:rPr>
        <w:t xml:space="preserve">¶ </w:t>
      </w:r>
      <w:r w:rsidRPr="00DF7062">
        <w:rPr>
          <w:sz w:val="16"/>
        </w:rPr>
        <w:t>Innovation and more</w:t>
      </w:r>
      <w:r w:rsidRPr="00A279D1">
        <w:rPr>
          <w:sz w:val="12"/>
        </w:rPr>
        <w:t xml:space="preserve">¶ </w:t>
      </w:r>
      <w:r w:rsidRPr="00DF7062">
        <w:rPr>
          <w:sz w:val="16"/>
        </w:rPr>
        <w:t>Also, a culture of innovation and ‘creative destruction’ (allowing firms/industries to die and new ones to rise) has to be cultivated to move up the value chain. Since this process of graduation becomes progressively harder, it is observed that many countries such as Brazil, Malaysia, Thailand, South Africa reaching the middle income range got trapped at that level and have not moved to the high income category.</w:t>
      </w:r>
      <w:r w:rsidRPr="00A279D1">
        <w:rPr>
          <w:sz w:val="12"/>
        </w:rPr>
        <w:t xml:space="preserve">¶ </w:t>
      </w:r>
      <w:r w:rsidRPr="00DF7062">
        <w:rPr>
          <w:sz w:val="16"/>
        </w:rPr>
        <w:t>In any case, the longer-run trend growth rate of GDP of mature industrial economies like Britain, US and Japan lies between 2 to 3 per cent per annum which is broadly determined by its productivity growth.</w:t>
      </w:r>
      <w:r w:rsidRPr="00A279D1">
        <w:rPr>
          <w:sz w:val="12"/>
        </w:rPr>
        <w:t xml:space="preserve">¶ </w:t>
      </w:r>
      <w:r w:rsidRPr="00DF7062">
        <w:rPr>
          <w:sz w:val="16"/>
        </w:rPr>
        <w:t xml:space="preserve">So, even if China becomes able to break the middle income trap and joins the high income club, the days of double digit growth would be over. </w:t>
      </w:r>
      <w:r w:rsidRPr="00A279D1">
        <w:rPr>
          <w:rStyle w:val="StyleUnderline"/>
        </w:rPr>
        <w:t xml:space="preserve">The vacuum created by the gradual exit of China from the export market of </w:t>
      </w:r>
      <w:proofErr w:type="spellStart"/>
      <w:r w:rsidRPr="00A279D1">
        <w:rPr>
          <w:rStyle w:val="StyleUnderline"/>
        </w:rPr>
        <w:t>labour-intensive</w:t>
      </w:r>
      <w:proofErr w:type="spellEnd"/>
      <w:r w:rsidRPr="00A279D1">
        <w:rPr>
          <w:rStyle w:val="StyleUnderline"/>
        </w:rPr>
        <w:t xml:space="preserve"> manufactures would open up opportunities for</w:t>
      </w:r>
      <w:r w:rsidRPr="00DF7062">
        <w:rPr>
          <w:sz w:val="16"/>
        </w:rPr>
        <w:t xml:space="preserve"> other nations, including </w:t>
      </w:r>
      <w:r w:rsidRPr="00A279D1">
        <w:rPr>
          <w:rStyle w:val="StyleUnderline"/>
        </w:rPr>
        <w:t>India.</w:t>
      </w:r>
      <w:r w:rsidRPr="00A279D1">
        <w:rPr>
          <w:sz w:val="12"/>
        </w:rPr>
        <w:t xml:space="preserve">¶ </w:t>
      </w:r>
      <w:r w:rsidRPr="00DF7062">
        <w:rPr>
          <w:sz w:val="16"/>
        </w:rPr>
        <w:t>Coming back to the question of whether China would be able to graduate to a high income country, the majority opinion among Western experts is that China would not succeed unless it reforms its ‘extractive’ political institutions</w:t>
      </w:r>
    </w:p>
    <w:p w:rsidR="00980CF2" w:rsidRDefault="00980CF2" w:rsidP="00980CF2">
      <w:pPr>
        <w:pStyle w:val="Heading4"/>
      </w:pPr>
      <w:r>
        <w:t>Chinese slowdown makes everyone give India their money</w:t>
      </w:r>
    </w:p>
    <w:p w:rsidR="00980CF2" w:rsidRPr="00234E37" w:rsidRDefault="00980CF2" w:rsidP="00234E37">
      <w:r w:rsidRPr="00234E37">
        <w:t xml:space="preserve">Mathew and </w:t>
      </w:r>
      <w:r w:rsidRPr="00234E37">
        <w:rPr>
          <w:rStyle w:val="Style13ptBold"/>
        </w:rPr>
        <w:t>Narayan 15</w:t>
      </w:r>
      <w:r w:rsidRPr="00234E37">
        <w:t xml:space="preserve"> (George Mathew and </w:t>
      </w:r>
      <w:proofErr w:type="spellStart"/>
      <w:r w:rsidRPr="00234E37">
        <w:t>Khushboo</w:t>
      </w:r>
      <w:proofErr w:type="spellEnd"/>
      <w:r w:rsidRPr="00234E37">
        <w:t xml:space="preserve"> Narayan—“ How China’s loss may become India’s gain”-- financialexpress.com—9 July 2015-- http://www.financialexpress.com/article/markets/chinas-loss-may-become-indias-gain/97478/)WHerbst</w:t>
      </w:r>
    </w:p>
    <w:p w:rsidR="00980CF2" w:rsidRDefault="00980CF2" w:rsidP="00980CF2">
      <w:pPr>
        <w:rPr>
          <w:sz w:val="16"/>
        </w:rPr>
      </w:pPr>
      <w:r w:rsidRPr="00A279D1">
        <w:rPr>
          <w:sz w:val="16"/>
        </w:rPr>
        <w:t xml:space="preserve">The two ongoing global crises — </w:t>
      </w:r>
      <w:r w:rsidRPr="00A279D1">
        <w:rPr>
          <w:rStyle w:val="StyleUnderline"/>
        </w:rPr>
        <w:t>Greece debt woes and the China’s market meltdown</w:t>
      </w:r>
      <w:r w:rsidRPr="00A279D1">
        <w:rPr>
          <w:sz w:val="16"/>
        </w:rPr>
        <w:t xml:space="preserve"> — </w:t>
      </w:r>
      <w:r w:rsidRPr="00A279D1">
        <w:rPr>
          <w:rStyle w:val="StyleUnderline"/>
        </w:rPr>
        <w:t>have not led to a sell-off by foreign investors in India</w:t>
      </w:r>
      <w:r w:rsidRPr="00A279D1">
        <w:rPr>
          <w:sz w:val="16"/>
        </w:rPr>
        <w:t xml:space="preserve">, at least till July 8. </w:t>
      </w:r>
      <w:r w:rsidRPr="00A279D1">
        <w:rPr>
          <w:rStyle w:val="StyleUnderline"/>
        </w:rPr>
        <w:t>On the contrary, India has witnessed capital inflows and analysts are expecting a rise in inflows in the wake of the Chinese market crash</w:t>
      </w:r>
      <w:r w:rsidRPr="00A279D1">
        <w:rPr>
          <w:sz w:val="16"/>
        </w:rPr>
        <w:t xml:space="preserve"> as they are not ruling out a significant hike in fund allocation to emerging markets like India.</w:t>
      </w:r>
      <w:r w:rsidRPr="00A279D1">
        <w:rPr>
          <w:sz w:val="12"/>
        </w:rPr>
        <w:t xml:space="preserve">¶ </w:t>
      </w:r>
      <w:r w:rsidRPr="00A279D1">
        <w:rPr>
          <w:sz w:val="16"/>
        </w:rPr>
        <w:t xml:space="preserve">While the Greek debt drama has been playing out for almost a week, there has been a net rise of </w:t>
      </w:r>
      <w:proofErr w:type="spellStart"/>
      <w:r w:rsidRPr="00A279D1">
        <w:rPr>
          <w:sz w:val="16"/>
        </w:rPr>
        <w:t>Rs</w:t>
      </w:r>
      <w:proofErr w:type="spellEnd"/>
      <w:r w:rsidRPr="00A279D1">
        <w:rPr>
          <w:sz w:val="16"/>
        </w:rPr>
        <w:t xml:space="preserve"> 3,757 crore in foreign portfolio investment in the equity market in the month of July (till 8th). </w:t>
      </w:r>
      <w:r w:rsidRPr="00A279D1">
        <w:rPr>
          <w:rStyle w:val="StyleUnderline"/>
        </w:rPr>
        <w:t xml:space="preserve">This reversal of the trend came after foreign investors pulled out </w:t>
      </w:r>
      <w:proofErr w:type="spellStart"/>
      <w:r w:rsidRPr="00A279D1">
        <w:rPr>
          <w:rStyle w:val="StyleUnderline"/>
        </w:rPr>
        <w:t>Rs</w:t>
      </w:r>
      <w:proofErr w:type="spellEnd"/>
      <w:r w:rsidRPr="00A279D1">
        <w:rPr>
          <w:rStyle w:val="StyleUnderline"/>
        </w:rPr>
        <w:t xml:space="preserve"> 5,768 crore in May and </w:t>
      </w:r>
      <w:proofErr w:type="spellStart"/>
      <w:r w:rsidRPr="00A279D1">
        <w:rPr>
          <w:rStyle w:val="StyleUnderline"/>
        </w:rPr>
        <w:t>Rs</w:t>
      </w:r>
      <w:proofErr w:type="spellEnd"/>
      <w:r w:rsidRPr="00A279D1">
        <w:rPr>
          <w:rStyle w:val="StyleUnderline"/>
        </w:rPr>
        <w:t xml:space="preserve"> 3,344 crore in June this year, </w:t>
      </w:r>
      <w:proofErr w:type="spellStart"/>
      <w:r w:rsidRPr="00A279D1">
        <w:rPr>
          <w:rStyle w:val="StyleUnderline"/>
        </w:rPr>
        <w:t>signalling</w:t>
      </w:r>
      <w:proofErr w:type="spellEnd"/>
      <w:r w:rsidRPr="00A279D1">
        <w:rPr>
          <w:rStyle w:val="StyleUnderline"/>
        </w:rPr>
        <w:t xml:space="preserve"> that foreign investors are likely to focus on markets like India.</w:t>
      </w:r>
      <w:r w:rsidRPr="00A279D1">
        <w:rPr>
          <w:sz w:val="16"/>
        </w:rPr>
        <w:t xml:space="preserve"> Indications from the market are that many of the </w:t>
      </w:r>
      <w:r w:rsidRPr="00A279D1">
        <w:rPr>
          <w:rStyle w:val="StyleUnderline"/>
        </w:rPr>
        <w:t>funds are likely to turn away from Europe and China and increase their investments in India</w:t>
      </w:r>
      <w:r w:rsidRPr="00A279D1">
        <w:rPr>
          <w:sz w:val="16"/>
        </w:rPr>
        <w:t xml:space="preserve"> and other safe havens. The Shanghai Composite index which vaulted 152 per cent since July 2014 has now lost 32 per cent of its value since the June 12 peak of 5,166.</w:t>
      </w:r>
      <w:r w:rsidRPr="00A279D1">
        <w:rPr>
          <w:sz w:val="12"/>
        </w:rPr>
        <w:t xml:space="preserve">¶ </w:t>
      </w:r>
      <w:r w:rsidRPr="00A279D1">
        <w:rPr>
          <w:sz w:val="16"/>
        </w:rPr>
        <w:t xml:space="preserve">Experts says </w:t>
      </w:r>
      <w:r w:rsidRPr="00A279D1">
        <w:rPr>
          <w:rStyle w:val="StyleUnderline"/>
        </w:rPr>
        <w:t xml:space="preserve">investments to India will come on merit, given the fact that the economy is recovering slowly and capital investments have started picking up. “There are a lot of positives for the Indian market after the Chinese </w:t>
      </w:r>
      <w:proofErr w:type="spellStart"/>
      <w:r w:rsidRPr="00A279D1">
        <w:rPr>
          <w:rStyle w:val="StyleUnderline"/>
        </w:rPr>
        <w:t>metldown</w:t>
      </w:r>
      <w:proofErr w:type="spellEnd"/>
      <w:r w:rsidRPr="00A279D1">
        <w:rPr>
          <w:rStyle w:val="StyleUnderline"/>
        </w:rPr>
        <w:t xml:space="preserve"> as oil prices and commodity prices have come down.</w:t>
      </w:r>
      <w:r w:rsidRPr="00A279D1">
        <w:rPr>
          <w:sz w:val="16"/>
        </w:rPr>
        <w:t xml:space="preserve"> But at the same time I still feel that investments will in happen in India on merits,” said Sanjeev Prasad senior executive director &amp; co head (Strategy) of Kotak Institutional Equities’ Network.</w:t>
      </w:r>
      <w:r w:rsidRPr="00A279D1">
        <w:rPr>
          <w:sz w:val="12"/>
        </w:rPr>
        <w:t xml:space="preserve">¶ </w:t>
      </w:r>
      <w:r w:rsidRPr="00A279D1">
        <w:rPr>
          <w:sz w:val="16"/>
        </w:rPr>
        <w:t xml:space="preserve">Reserve Bank Governor </w:t>
      </w:r>
      <w:proofErr w:type="spellStart"/>
      <w:r w:rsidRPr="00A279D1">
        <w:rPr>
          <w:sz w:val="16"/>
        </w:rPr>
        <w:t>Raghuram</w:t>
      </w:r>
      <w:proofErr w:type="spellEnd"/>
      <w:r w:rsidRPr="00A279D1">
        <w:rPr>
          <w:sz w:val="16"/>
        </w:rPr>
        <w:t xml:space="preserve"> </w:t>
      </w:r>
      <w:proofErr w:type="spellStart"/>
      <w:r w:rsidRPr="00A279D1">
        <w:rPr>
          <w:sz w:val="16"/>
        </w:rPr>
        <w:t>Rajan</w:t>
      </w:r>
      <w:proofErr w:type="spellEnd"/>
      <w:r w:rsidRPr="00A279D1">
        <w:rPr>
          <w:sz w:val="16"/>
        </w:rPr>
        <w:t xml:space="preserve"> had last week said </w:t>
      </w:r>
      <w:r w:rsidRPr="00BB0A71">
        <w:rPr>
          <w:rStyle w:val="StyleUnderline"/>
        </w:rPr>
        <w:t>India will face only a limited impact from the global woes and also indicated that the country’s “macro policies were good and we had enough buffers, including foreign exchange reserves to protect against any possible eventuality</w:t>
      </w:r>
      <w:r w:rsidRPr="00A279D1">
        <w:rPr>
          <w:sz w:val="16"/>
        </w:rPr>
        <w:t>”.</w:t>
      </w:r>
      <w:r w:rsidRPr="00A279D1">
        <w:rPr>
          <w:sz w:val="12"/>
        </w:rPr>
        <w:t xml:space="preserve">¶ </w:t>
      </w:r>
      <w:r w:rsidRPr="00A279D1">
        <w:rPr>
          <w:sz w:val="16"/>
        </w:rPr>
        <w:t xml:space="preserve">“I would say economy is picking up. We see some signs of capital investment picking up. There is a continuing need, which the government is trying to address, of putting some of the stalled projects back on track,” </w:t>
      </w:r>
      <w:proofErr w:type="spellStart"/>
      <w:r w:rsidRPr="00A279D1">
        <w:rPr>
          <w:sz w:val="16"/>
        </w:rPr>
        <w:t>Rajan</w:t>
      </w:r>
      <w:proofErr w:type="spellEnd"/>
      <w:r w:rsidRPr="00A279D1">
        <w:rPr>
          <w:sz w:val="16"/>
        </w:rPr>
        <w:t xml:space="preserve"> said.</w:t>
      </w:r>
      <w:r w:rsidRPr="00A279D1">
        <w:rPr>
          <w:sz w:val="12"/>
        </w:rPr>
        <w:t xml:space="preserve">¶ </w:t>
      </w:r>
      <w:r w:rsidRPr="00A279D1">
        <w:rPr>
          <w:sz w:val="16"/>
        </w:rPr>
        <w:t>That said, foreign investment won’t come in a hurry. “</w:t>
      </w:r>
      <w:r w:rsidRPr="00BB0A71">
        <w:rPr>
          <w:rStyle w:val="StyleUnderline"/>
        </w:rPr>
        <w:t xml:space="preserve">Economy wise India will benefit because of falling commodity prices. And if we have a good monsoon then the rate cut which is anticipated in the final quarter of this financial year may happen in this calendar year. </w:t>
      </w:r>
      <w:r w:rsidRPr="00A279D1">
        <w:rPr>
          <w:sz w:val="16"/>
        </w:rPr>
        <w:t xml:space="preserve">I am not saying that the funds that is allocated for China will immediately come to India but </w:t>
      </w:r>
      <w:r w:rsidRPr="00BB0A71">
        <w:rPr>
          <w:rStyle w:val="StyleUnderline"/>
        </w:rPr>
        <w:t xml:space="preserve">because of the </w:t>
      </w:r>
      <w:proofErr w:type="spellStart"/>
      <w:r w:rsidRPr="00BB0A71">
        <w:rPr>
          <w:rStyle w:val="StyleUnderline"/>
        </w:rPr>
        <w:t>the</w:t>
      </w:r>
      <w:proofErr w:type="spellEnd"/>
      <w:r w:rsidRPr="00BB0A71">
        <w:rPr>
          <w:rStyle w:val="StyleUnderline"/>
        </w:rPr>
        <w:t xml:space="preserve"> Greece and Chinese volatility, India’s pecking order in the emerging countries will improve</w:t>
      </w:r>
      <w:r w:rsidRPr="00A279D1">
        <w:rPr>
          <w:sz w:val="16"/>
        </w:rPr>
        <w:t xml:space="preserve"> over long term,” said </w:t>
      </w:r>
      <w:proofErr w:type="spellStart"/>
      <w:r w:rsidRPr="00A279D1">
        <w:rPr>
          <w:sz w:val="16"/>
        </w:rPr>
        <w:t>Harendra</w:t>
      </w:r>
      <w:proofErr w:type="spellEnd"/>
      <w:r w:rsidRPr="00A279D1">
        <w:rPr>
          <w:sz w:val="16"/>
        </w:rPr>
        <w:t xml:space="preserve"> Kumar, head- </w:t>
      </w:r>
      <w:proofErr w:type="spellStart"/>
      <w:r w:rsidRPr="00A279D1">
        <w:rPr>
          <w:sz w:val="16"/>
        </w:rPr>
        <w:t>Instituional</w:t>
      </w:r>
      <w:proofErr w:type="spellEnd"/>
      <w:r w:rsidRPr="00A279D1">
        <w:rPr>
          <w:sz w:val="16"/>
        </w:rPr>
        <w:t xml:space="preserve"> Broking and Global research at Elara Capital</w:t>
      </w:r>
      <w:r>
        <w:rPr>
          <w:sz w:val="16"/>
        </w:rPr>
        <w:t xml:space="preserve">. </w:t>
      </w:r>
    </w:p>
    <w:p w:rsidR="00980CF2" w:rsidRDefault="00980CF2" w:rsidP="00980CF2">
      <w:pPr>
        <w:pStyle w:val="Heading4"/>
        <w:rPr>
          <w:b w:val="0"/>
          <w:sz w:val="16"/>
        </w:rPr>
      </w:pPr>
      <w:r>
        <w:t xml:space="preserve">India has it made in the shade </w:t>
      </w:r>
    </w:p>
    <w:p w:rsidR="00980CF2" w:rsidRPr="00BB0A71" w:rsidRDefault="00980CF2" w:rsidP="00980CF2">
      <w:pPr>
        <w:rPr>
          <w:rStyle w:val="Style13ptBold"/>
          <w:b w:val="0"/>
          <w:sz w:val="16"/>
        </w:rPr>
      </w:pPr>
      <w:proofErr w:type="spellStart"/>
      <w:r w:rsidRPr="00BB0A71">
        <w:rPr>
          <w:rStyle w:val="Style13ptBold"/>
        </w:rPr>
        <w:t>Jagannathan</w:t>
      </w:r>
      <w:proofErr w:type="spellEnd"/>
      <w:r>
        <w:rPr>
          <w:rStyle w:val="Style13ptBold"/>
        </w:rPr>
        <w:t xml:space="preserve"> 15 </w:t>
      </w:r>
      <w:r w:rsidRPr="00234E37">
        <w:t>(“The global economy is crashing and here's how India can benefit from it”—firstpost.com—25 August 2015-- http://www.firstpost.com/business/why-the-world-economy-is-crashing-and-why-india-should-benefit-from-it-2406622.html)WHerbst</w:t>
      </w:r>
    </w:p>
    <w:p w:rsidR="00980CF2" w:rsidRDefault="00980CF2" w:rsidP="00980CF2">
      <w:pPr>
        <w:rPr>
          <w:sz w:val="16"/>
        </w:rPr>
      </w:pPr>
      <w:r w:rsidRPr="00BB0A71">
        <w:rPr>
          <w:sz w:val="16"/>
        </w:rPr>
        <w:t xml:space="preserve">Fifth, </w:t>
      </w:r>
      <w:r w:rsidRPr="00BB0A71">
        <w:rPr>
          <w:rStyle w:val="StyleUnderline"/>
        </w:rPr>
        <w:t>the Chinese are unable to grapple with the new challenges that come with becoming the world’s second largest economy</w:t>
      </w:r>
      <w:r w:rsidRPr="00BB0A71">
        <w:rPr>
          <w:sz w:val="16"/>
        </w:rPr>
        <w:t xml:space="preserve"> and key driver of demand. Two issues are paramount: one, </w:t>
      </w:r>
      <w:r w:rsidRPr="00BB0A71">
        <w:rPr>
          <w:rStyle w:val="StyleUnderline"/>
        </w:rPr>
        <w:t>there is huge financial repression, where Chinese savers are paid low returns and the cheap money raised from them has been invested uneconomically</w:t>
      </w:r>
      <w:r w:rsidRPr="00BB0A71">
        <w:rPr>
          <w:sz w:val="16"/>
        </w:rPr>
        <w:t xml:space="preserve"> in unwanted infrastructure; and </w:t>
      </w:r>
      <w:r w:rsidRPr="00BB0A71">
        <w:rPr>
          <w:rStyle w:val="StyleUnderline"/>
        </w:rPr>
        <w:t>two, while financial repression helped fund investment-led growth over the last three decades, today it is constricting consumption – which is what China needs to boost internal growth.</w:t>
      </w:r>
      <w:r w:rsidRPr="00BB0A71">
        <w:rPr>
          <w:rStyle w:val="StyleUnderline"/>
          <w:sz w:val="12"/>
        </w:rPr>
        <w:t xml:space="preserve">¶ </w:t>
      </w:r>
      <w:r w:rsidRPr="00BB0A71">
        <w:rPr>
          <w:rStyle w:val="StyleUnderline"/>
        </w:rPr>
        <w:t>Clearly, China has to do the opposite of what it is doing</w:t>
      </w:r>
      <w:r w:rsidRPr="00BB0A71">
        <w:rPr>
          <w:sz w:val="16"/>
        </w:rPr>
        <w:t xml:space="preserve"> – cutting rates to boost growth. Instead it needs to raise lending rates so that overinvestment halts and consumption is given a boost. A China that consumes more (and invests less at home) will become the world’s growth engine once more.</w:t>
      </w:r>
      <w:r w:rsidRPr="00BB0A71">
        <w:rPr>
          <w:sz w:val="12"/>
        </w:rPr>
        <w:t xml:space="preserve">¶ </w:t>
      </w:r>
      <w:r w:rsidRPr="00BB0A71">
        <w:rPr>
          <w:rStyle w:val="StyleUnderline"/>
        </w:rPr>
        <w:t>Sixth, India must use the opportunity provided by China’s problems to get its own growth engines revving. It must</w:t>
      </w:r>
      <w:r w:rsidRPr="00BB0A71">
        <w:rPr>
          <w:sz w:val="16"/>
        </w:rPr>
        <w:t xml:space="preserve"> do five things. One, </w:t>
      </w:r>
      <w:r w:rsidRPr="00BB0A71">
        <w:rPr>
          <w:rStyle w:val="StyleUnderline"/>
        </w:rPr>
        <w:t>use higher taxation of cheap oil to boost government revenues</w:t>
      </w:r>
      <w:r w:rsidRPr="00BB0A71">
        <w:rPr>
          <w:sz w:val="16"/>
        </w:rPr>
        <w:t xml:space="preserve"> for public investment. This situation of ever-cheap oil won’t last forever. Two, </w:t>
      </w:r>
      <w:proofErr w:type="spellStart"/>
      <w:r w:rsidRPr="00BB0A71">
        <w:rPr>
          <w:rStyle w:val="StyleUnderline"/>
        </w:rPr>
        <w:t>recapitalise</w:t>
      </w:r>
      <w:proofErr w:type="spellEnd"/>
      <w:r w:rsidRPr="00BB0A71">
        <w:rPr>
          <w:rStyle w:val="StyleUnderline"/>
        </w:rPr>
        <w:t xml:space="preserve"> and </w:t>
      </w:r>
      <w:proofErr w:type="spellStart"/>
      <w:r w:rsidRPr="00BB0A71">
        <w:rPr>
          <w:rStyle w:val="StyleUnderline"/>
        </w:rPr>
        <w:t>privatise</w:t>
      </w:r>
      <w:proofErr w:type="spellEnd"/>
      <w:r w:rsidRPr="00BB0A71">
        <w:rPr>
          <w:rStyle w:val="StyleUnderline"/>
        </w:rPr>
        <w:t xml:space="preserve"> some banks so that the lending cycle can resume.</w:t>
      </w:r>
      <w:r w:rsidRPr="00BB0A71">
        <w:rPr>
          <w:sz w:val="16"/>
        </w:rPr>
        <w:t xml:space="preserve"> Three, </w:t>
      </w:r>
      <w:r w:rsidRPr="00BB0A71">
        <w:rPr>
          <w:rStyle w:val="StyleUnderline"/>
        </w:rPr>
        <w:t>generate resources for growth by shifting more subsidies to cash</w:t>
      </w:r>
      <w:r w:rsidRPr="00BB0A71">
        <w:rPr>
          <w:sz w:val="16"/>
        </w:rPr>
        <w:t xml:space="preserve"> (after LPG, kerosene, food and </w:t>
      </w:r>
      <w:proofErr w:type="spellStart"/>
      <w:r w:rsidRPr="00BB0A71">
        <w:rPr>
          <w:sz w:val="16"/>
        </w:rPr>
        <w:t>fertiliser</w:t>
      </w:r>
      <w:proofErr w:type="spellEnd"/>
      <w:r w:rsidRPr="00BB0A71">
        <w:rPr>
          <w:sz w:val="16"/>
        </w:rPr>
        <w:t xml:space="preserve"> are obvious candidates for huge savings by eliminating wastage and </w:t>
      </w:r>
      <w:proofErr w:type="spellStart"/>
      <w:r w:rsidRPr="00BB0A71">
        <w:rPr>
          <w:sz w:val="16"/>
        </w:rPr>
        <w:t>mis</w:t>
      </w:r>
      <w:proofErr w:type="spellEnd"/>
      <w:r w:rsidRPr="00BB0A71">
        <w:rPr>
          <w:sz w:val="16"/>
        </w:rPr>
        <w:t>-targeting).</w:t>
      </w:r>
      <w:r w:rsidRPr="00BB0A71">
        <w:rPr>
          <w:sz w:val="12"/>
        </w:rPr>
        <w:t xml:space="preserve">¶ </w:t>
      </w:r>
      <w:r w:rsidRPr="00BB0A71">
        <w:rPr>
          <w:sz w:val="16"/>
        </w:rPr>
        <w:t xml:space="preserve">Four, </w:t>
      </w:r>
      <w:r w:rsidRPr="00BB0A71">
        <w:rPr>
          <w:rStyle w:val="StyleUnderline"/>
        </w:rPr>
        <w:t>get states to start moving on land and labour reforms</w:t>
      </w:r>
      <w:r w:rsidRPr="00BB0A71">
        <w:rPr>
          <w:sz w:val="16"/>
        </w:rPr>
        <w:t xml:space="preserve">, till the </w:t>
      </w:r>
      <w:proofErr w:type="spellStart"/>
      <w:r w:rsidRPr="00BB0A71">
        <w:rPr>
          <w:sz w:val="16"/>
        </w:rPr>
        <w:t>centre</w:t>
      </w:r>
      <w:proofErr w:type="spellEnd"/>
      <w:r w:rsidRPr="00BB0A71">
        <w:rPr>
          <w:sz w:val="16"/>
        </w:rPr>
        <w:t xml:space="preserve"> itself is able to act when its </w:t>
      </w:r>
      <w:proofErr w:type="spellStart"/>
      <w:r w:rsidRPr="00BB0A71">
        <w:rPr>
          <w:sz w:val="16"/>
        </w:rPr>
        <w:t>Rajya</w:t>
      </w:r>
      <w:proofErr w:type="spellEnd"/>
      <w:r w:rsidRPr="00BB0A71">
        <w:rPr>
          <w:sz w:val="16"/>
        </w:rPr>
        <w:t xml:space="preserve"> Sabha numbers are better. And five, </w:t>
      </w:r>
      <w:r w:rsidRPr="00BB0A71">
        <w:rPr>
          <w:rStyle w:val="StyleUnderline"/>
        </w:rPr>
        <w:t>consistently improve ease of doing business.</w:t>
      </w:r>
      <w:r w:rsidRPr="00BB0A71">
        <w:rPr>
          <w:sz w:val="16"/>
        </w:rPr>
        <w:t xml:space="preserve"> There should be a permanent secretariat constantly liaising with business to eliminate the pain points.</w:t>
      </w:r>
      <w:r w:rsidRPr="00BB0A71">
        <w:rPr>
          <w:sz w:val="12"/>
        </w:rPr>
        <w:t xml:space="preserve">¶ </w:t>
      </w:r>
      <w:r w:rsidRPr="00BB0A71">
        <w:rPr>
          <w:sz w:val="16"/>
        </w:rPr>
        <w:t xml:space="preserve">And what about the stock market, and where it is heading? Rest easy. </w:t>
      </w:r>
      <w:r w:rsidRPr="00BB0A71">
        <w:rPr>
          <w:rStyle w:val="StyleUnderline"/>
        </w:rPr>
        <w:t>If the rest of the world is going down, India will remain an obvious magnet.</w:t>
      </w:r>
      <w:r w:rsidRPr="00BB0A71">
        <w:rPr>
          <w:sz w:val="16"/>
        </w:rPr>
        <w:t xml:space="preserve"> If the rupee falls, FII selling becomes uneconomic and inflows attractive. The reason for the sharp market fall is simple: when markets decide to move in one direction, they do so quickly. Falls that used to take months when information was slow to travel from the real economy to the financial, now happen in days, if not hours.</w:t>
      </w:r>
    </w:p>
    <w:p w:rsidR="00980CF2" w:rsidRDefault="00234E37" w:rsidP="00980CF2">
      <w:pPr>
        <w:pStyle w:val="Heading4"/>
      </w:pPr>
      <w:r>
        <w:t>China bad =</w:t>
      </w:r>
      <w:r w:rsidR="00980CF2">
        <w:t xml:space="preserve"> </w:t>
      </w:r>
      <w:proofErr w:type="spellStart"/>
      <w:r w:rsidR="00980CF2">
        <w:t>india</w:t>
      </w:r>
      <w:proofErr w:type="spellEnd"/>
      <w:r w:rsidR="00980CF2">
        <w:t xml:space="preserve"> good </w:t>
      </w:r>
    </w:p>
    <w:p w:rsidR="00980CF2" w:rsidRPr="00234E37" w:rsidRDefault="00980CF2" w:rsidP="00980CF2">
      <w:r>
        <w:rPr>
          <w:rStyle w:val="Style13ptBold"/>
        </w:rPr>
        <w:t xml:space="preserve">Sands 15 </w:t>
      </w:r>
      <w:r w:rsidRPr="00234E37">
        <w:t>(David R. Sands received an undergraduate degree from the University of Virginia and a master's degree from the Fletcher School of Law and Diplomacy at Tufts University.—“China’s economic woes provide India with ‘great opportunity”—washingtontimes.com—3 September 2013--http://www.washingtontimes.com/news/2015/sep/3/chinas-economic-woes-provide-india-with-great-oppo/)</w:t>
      </w:r>
    </w:p>
    <w:p w:rsidR="00980CF2" w:rsidRPr="00DF7062" w:rsidRDefault="00980CF2" w:rsidP="00980CF2">
      <w:pPr>
        <w:rPr>
          <w:sz w:val="16"/>
        </w:rPr>
      </w:pPr>
      <w:r w:rsidRPr="00BF1C01">
        <w:rPr>
          <w:rStyle w:val="StyleUnderline"/>
        </w:rPr>
        <w:t>India’s economy has long labored in the shadow of its great Asian rival</w:t>
      </w:r>
      <w:r w:rsidRPr="00BF1C01">
        <w:rPr>
          <w:sz w:val="16"/>
        </w:rPr>
        <w:t xml:space="preserve">, but now officials in New Delhi and private economists say </w:t>
      </w:r>
      <w:r w:rsidRPr="00BF1C01">
        <w:rPr>
          <w:rStyle w:val="StyleUnderline"/>
        </w:rPr>
        <w:t>Beijing’s recent stumbles could provide a big opportunity for India to close the gap.</w:t>
      </w:r>
      <w:r w:rsidRPr="00BF1C01">
        <w:rPr>
          <w:rStyle w:val="StyleUnderline"/>
          <w:sz w:val="12"/>
        </w:rPr>
        <w:t xml:space="preserve">¶ </w:t>
      </w:r>
      <w:r w:rsidRPr="00BF1C01">
        <w:rPr>
          <w:sz w:val="16"/>
        </w:rPr>
        <w:t xml:space="preserve">While China’s stock markets have tanked amid mounting reports of slowing growth, </w:t>
      </w:r>
      <w:r w:rsidRPr="00BF1C01">
        <w:rPr>
          <w:rStyle w:val="StyleUnderline"/>
        </w:rPr>
        <w:t>India is poised to steal the mantle as the world’s fastest-growing major economy</w:t>
      </w:r>
      <w:r w:rsidRPr="00BF1C01">
        <w:rPr>
          <w:sz w:val="16"/>
        </w:rPr>
        <w:t xml:space="preserve"> while </w:t>
      </w:r>
      <w:r w:rsidRPr="00BF1C01">
        <w:rPr>
          <w:rStyle w:val="StyleUnderline"/>
        </w:rPr>
        <w:t>sidestepping many of the problems that face other emerging economies as China cools.</w:t>
      </w:r>
      <w:r w:rsidRPr="00BF1C01">
        <w:rPr>
          <w:rStyle w:val="StyleUnderline"/>
          <w:sz w:val="12"/>
        </w:rPr>
        <w:t xml:space="preserve">¶ </w:t>
      </w:r>
      <w:r w:rsidRPr="00BF1C01">
        <w:rPr>
          <w:rStyle w:val="StyleUnderline"/>
        </w:rPr>
        <w:t xml:space="preserve">“I see this as a great opportunity,” Indian Finance Minister </w:t>
      </w:r>
      <w:proofErr w:type="spellStart"/>
      <w:r w:rsidRPr="00BF1C01">
        <w:rPr>
          <w:rStyle w:val="StyleUnderline"/>
        </w:rPr>
        <w:t>Arun</w:t>
      </w:r>
      <w:proofErr w:type="spellEnd"/>
      <w:r w:rsidRPr="00BF1C01">
        <w:rPr>
          <w:rStyle w:val="StyleUnderline"/>
        </w:rPr>
        <w:t xml:space="preserve"> </w:t>
      </w:r>
      <w:proofErr w:type="spellStart"/>
      <w:r w:rsidRPr="00BF1C01">
        <w:rPr>
          <w:rStyle w:val="StyleUnderline"/>
        </w:rPr>
        <w:t>Jaitley</w:t>
      </w:r>
      <w:proofErr w:type="spellEnd"/>
      <w:r w:rsidRPr="00BF1C01">
        <w:rPr>
          <w:rStyle w:val="StyleUnderline"/>
        </w:rPr>
        <w:t xml:space="preserve"> told the BBC</w:t>
      </w:r>
      <w:r w:rsidRPr="00BF1C01">
        <w:rPr>
          <w:sz w:val="16"/>
        </w:rPr>
        <w:t xml:space="preserve"> last week as global markets reeled from the bad news and volatility coming from China.</w:t>
      </w:r>
      <w:r w:rsidRPr="00BF1C01">
        <w:rPr>
          <w:sz w:val="12"/>
        </w:rPr>
        <w:t xml:space="preserve">¶ </w:t>
      </w:r>
      <w:r w:rsidRPr="00BF1C01">
        <w:rPr>
          <w:sz w:val="16"/>
        </w:rPr>
        <w:t xml:space="preserve">“The Chinese ‘normal’ has now changed. It is no longer the 9 percent, 10 percent, 11 percent growth rate,” Mr. </w:t>
      </w:r>
      <w:proofErr w:type="spellStart"/>
      <w:r w:rsidRPr="00BF1C01">
        <w:rPr>
          <w:sz w:val="16"/>
        </w:rPr>
        <w:t>Jaitley</w:t>
      </w:r>
      <w:proofErr w:type="spellEnd"/>
      <w:r w:rsidRPr="00BF1C01">
        <w:rPr>
          <w:sz w:val="16"/>
        </w:rPr>
        <w:t xml:space="preserve"> said. “So </w:t>
      </w:r>
      <w:r w:rsidRPr="00BF1C01">
        <w:rPr>
          <w:rStyle w:val="StyleUnderline"/>
        </w:rPr>
        <w:t>the world needs other engines to carry the growth process, and in a slowdown environment in the world, an economy which can grow at 8 to 9 percent like India certainly has viable shoulders to provide the support to the global economy.”</w:t>
      </w:r>
      <w:r w:rsidRPr="00BF1C01">
        <w:rPr>
          <w:rStyle w:val="StyleUnderline"/>
          <w:sz w:val="12"/>
        </w:rPr>
        <w:t xml:space="preserve">¶ </w:t>
      </w:r>
      <w:proofErr w:type="spellStart"/>
      <w:r w:rsidRPr="00BF1C01">
        <w:rPr>
          <w:sz w:val="16"/>
        </w:rPr>
        <w:t>Bikky</w:t>
      </w:r>
      <w:proofErr w:type="spellEnd"/>
      <w:r w:rsidRPr="00BF1C01">
        <w:rPr>
          <w:sz w:val="16"/>
        </w:rPr>
        <w:t xml:space="preserve"> Khosla, writing on the Indian business web publication SME Times, said there was a growing feeling in the government of Prime Minister Narendra Modi that “</w:t>
      </w:r>
      <w:r w:rsidRPr="00BF1C01">
        <w:rPr>
          <w:rStyle w:val="StyleUnderline"/>
        </w:rPr>
        <w:t>China’s loss is going to be India’s gain.</w:t>
      </w:r>
      <w:r w:rsidRPr="00BF1C01">
        <w:rPr>
          <w:sz w:val="16"/>
        </w:rPr>
        <w:t>” India’s population is younger and soon will be bigger than China‘s</w:t>
      </w:r>
      <w:r w:rsidRPr="00BF1C01">
        <w:rPr>
          <w:rStyle w:val="StyleUnderline"/>
        </w:rPr>
        <w:t>. Debt levels are low, falling oil prices are a boon for the energy-importing Indian economy, and there is room for massive productivity growth given the country’s huge infrastructure needs and the movement of hundreds of millions of Indians from poverty to the middle class.</w:t>
      </w:r>
      <w:r w:rsidRPr="00BF1C01">
        <w:rPr>
          <w:rStyle w:val="StyleUnderline"/>
          <w:sz w:val="12"/>
        </w:rPr>
        <w:t xml:space="preserve">¶ </w:t>
      </w:r>
      <w:r w:rsidRPr="00BF1C01">
        <w:rPr>
          <w:rStyle w:val="StyleUnderline"/>
        </w:rPr>
        <w:t>“I strongly believe that we are today in better shape compared to China,” Mr. Khosla wrote. “The Chinese economy is slowing, but India is gathering pace.”</w:t>
      </w:r>
    </w:p>
    <w:p w:rsidR="00980CF2" w:rsidRDefault="00626C1A" w:rsidP="00980CF2">
      <w:pPr>
        <w:pStyle w:val="Heading3"/>
      </w:pPr>
      <w:r>
        <w:t>EXT – China Growth Collapses India</w:t>
      </w:r>
    </w:p>
    <w:p w:rsidR="00980CF2" w:rsidRPr="00F84D48" w:rsidRDefault="00980CF2" w:rsidP="00980CF2">
      <w:pPr>
        <w:pStyle w:val="Heading4"/>
      </w:pPr>
      <w:r>
        <w:t>Chinese collapse is necessary for Indian growth; it’s zero sum and continued Chinese growth strangles India</w:t>
      </w:r>
    </w:p>
    <w:p w:rsidR="00980CF2" w:rsidRPr="00234E37" w:rsidRDefault="00980CF2" w:rsidP="00980CF2">
      <w:r w:rsidRPr="00F84D48">
        <w:rPr>
          <w:rStyle w:val="Style13ptBold"/>
        </w:rPr>
        <w:t>BHADRAKUMAR</w:t>
      </w:r>
      <w:r>
        <w:rPr>
          <w:rStyle w:val="Style13ptBold"/>
        </w:rPr>
        <w:t xml:space="preserve"> 15 </w:t>
      </w:r>
      <w:r w:rsidRPr="00234E37">
        <w:t xml:space="preserve">(M.K. BHADRAKUMAR is a writer for Asia Times –“ </w:t>
      </w:r>
      <w:r w:rsidRPr="00234E37">
        <w:rPr>
          <w:rStyle w:val="Emphasis"/>
          <w:highlight w:val="cyan"/>
        </w:rPr>
        <w:t>If China’s pain is India’s gain, won’t China’s gain be India’s pain?</w:t>
      </w:r>
      <w:r w:rsidRPr="00234E37">
        <w:t>”—atimes.com—13 September 2015-- http://atimes.com/2015/09/if-chinas-pain-is-indias-gain-wont-chinas-gain-be-indias-pain/)WHerbst</w:t>
      </w:r>
    </w:p>
    <w:p w:rsidR="00980CF2" w:rsidRPr="00F84D48" w:rsidRDefault="00980CF2" w:rsidP="00980CF2">
      <w:pPr>
        <w:rPr>
          <w:rStyle w:val="StyleUnderline"/>
        </w:rPr>
      </w:pPr>
      <w:r w:rsidRPr="00F84D48">
        <w:rPr>
          <w:sz w:val="16"/>
        </w:rPr>
        <w:t xml:space="preserve">However, the fundamental issue behind this hiatus between illusions and reality is political. In a nutshell, </w:t>
      </w:r>
      <w:r w:rsidRPr="00F84D48">
        <w:rPr>
          <w:rStyle w:val="StyleUnderline"/>
        </w:rPr>
        <w:t>Indian pundits love to exaggerate China’s woes.</w:t>
      </w:r>
      <w:r w:rsidRPr="00F84D48">
        <w:rPr>
          <w:sz w:val="16"/>
        </w:rPr>
        <w:t xml:space="preserve"> They keep scanning the horizons for China’s spasms and are only willing to read too much into them and rush to judgment that China is caught up in an existential crisis. It is a desperate attempt to cling on to the naïve belief that India still has a fighting chance to ‘overtake’ China.</w:t>
      </w:r>
      <w:r w:rsidRPr="00F84D48">
        <w:rPr>
          <w:sz w:val="12"/>
        </w:rPr>
        <w:t>¶</w:t>
      </w:r>
      <w:r w:rsidRPr="00F84D48">
        <w:rPr>
          <w:sz w:val="16"/>
        </w:rPr>
        <w:t xml:space="preserve"> Take the recent market spams in China. </w:t>
      </w:r>
      <w:r w:rsidRPr="00F84D48">
        <w:rPr>
          <w:rStyle w:val="StyleUnderline"/>
        </w:rPr>
        <w:t>The Indian reading completely overlooks that China’s economic structure is improving.</w:t>
      </w:r>
      <w:r w:rsidRPr="00F84D48">
        <w:rPr>
          <w:sz w:val="16"/>
        </w:rPr>
        <w:t xml:space="preserve"> The services sector in China today contributes to half of the GDP and consumption is accounting for 60% of growth. The growth in high-tech sector is noticeably higher than for the entire industrial sector. </w:t>
      </w:r>
      <w:r w:rsidRPr="00F84D48">
        <w:rPr>
          <w:rStyle w:val="StyleUnderline"/>
        </w:rPr>
        <w:t>Clearly, new economic growth areas have appeared in consonance with the structural reforms.</w:t>
      </w:r>
      <w:r w:rsidRPr="00F84D48">
        <w:rPr>
          <w:rStyle w:val="StyleUnderline"/>
          <w:sz w:val="12"/>
        </w:rPr>
        <w:t>¶</w:t>
      </w:r>
      <w:r w:rsidRPr="00F84D48">
        <w:rPr>
          <w:sz w:val="16"/>
        </w:rPr>
        <w:t xml:space="preserve"> In the first six-month period, almost three-quarters of the target for urban job creation has been met – 7.8 million new urban jobs. </w:t>
      </w:r>
      <w:r w:rsidRPr="00F84D48">
        <w:rPr>
          <w:rStyle w:val="StyleUnderline"/>
        </w:rPr>
        <w:t>Evidently, there is disposable income – the number of Chinese tourists traveling abroad, topping 100 million last year, is showing a 10 percent increase currently.</w:t>
      </w:r>
      <w:r w:rsidRPr="00F84D48">
        <w:rPr>
          <w:sz w:val="16"/>
        </w:rPr>
        <w:t xml:space="preserve"> Making allowance for the estimated 70 million Chinese people still below poverty line, the middle-income population has become sizeable enough to rev up consumer demands.</w:t>
      </w:r>
      <w:r w:rsidRPr="00F84D48">
        <w:rPr>
          <w:sz w:val="12"/>
        </w:rPr>
        <w:t>¶</w:t>
      </w:r>
      <w:r w:rsidRPr="00F84D48">
        <w:rPr>
          <w:sz w:val="16"/>
        </w:rPr>
        <w:t xml:space="preserve"> The point is, as the well-known Singaporean diplomat-scholar Kishore </w:t>
      </w:r>
      <w:proofErr w:type="spellStart"/>
      <w:r w:rsidRPr="00F84D48">
        <w:rPr>
          <w:sz w:val="16"/>
        </w:rPr>
        <w:t>Mahbubani</w:t>
      </w:r>
      <w:proofErr w:type="spellEnd"/>
      <w:r w:rsidRPr="00F84D48">
        <w:rPr>
          <w:sz w:val="16"/>
        </w:rPr>
        <w:t xml:space="preserve"> wrote last week, the fluctuations in the Chinese financial markets are partly a reflection of the robust push for restructuring the economy that is under way and partly symptomatic of the vulnerability of all emerging markets. Interestingly, </w:t>
      </w:r>
      <w:proofErr w:type="spellStart"/>
      <w:r w:rsidRPr="00F84D48">
        <w:rPr>
          <w:sz w:val="16"/>
        </w:rPr>
        <w:t>Mahbubani</w:t>
      </w:r>
      <w:proofErr w:type="spellEnd"/>
      <w:r w:rsidRPr="00F84D48">
        <w:rPr>
          <w:sz w:val="16"/>
        </w:rPr>
        <w:t xml:space="preserve"> made out a good case for India to work with China.</w:t>
      </w:r>
      <w:r w:rsidRPr="00F84D48">
        <w:rPr>
          <w:sz w:val="12"/>
        </w:rPr>
        <w:t>¶</w:t>
      </w:r>
      <w:r w:rsidRPr="00F84D48">
        <w:rPr>
          <w:sz w:val="16"/>
        </w:rPr>
        <w:t xml:space="preserve"> He wrote: “</w:t>
      </w:r>
      <w:r w:rsidRPr="00F84D48">
        <w:rPr>
          <w:rStyle w:val="StyleUnderline"/>
        </w:rPr>
        <w:t>Going forward, the emerging markets could rise together and fall together</w:t>
      </w:r>
      <w:r w:rsidRPr="00F84D48">
        <w:rPr>
          <w:sz w:val="16"/>
        </w:rPr>
        <w:t>. And if they were to fall, they can no longer expect the big rescue packages of the past. The insecure populations of the EU and the US have no appetite to help the rest of the world, and certainly not the larger emerging markets, which are often seen as future threats</w:t>
      </w:r>
      <w:r w:rsidRPr="00F84D48">
        <w:rPr>
          <w:rStyle w:val="StyleUnderline"/>
        </w:rPr>
        <w:t>. This is why it would be wise for the emerging economies to begin planning for worst-case scenarios.</w:t>
      </w:r>
      <w:r w:rsidRPr="00F84D48">
        <w:rPr>
          <w:sz w:val="16"/>
        </w:rPr>
        <w:t xml:space="preserve"> Given the fickleness of modern financial markets, exaggerated by computerized trading programs, we can expect to see more gyrations in equity, bond and currency markets”.</w:t>
      </w:r>
      <w:r w:rsidRPr="00F84D48">
        <w:rPr>
          <w:sz w:val="12"/>
        </w:rPr>
        <w:t>¶</w:t>
      </w:r>
      <w:r w:rsidRPr="00F84D48">
        <w:rPr>
          <w:sz w:val="16"/>
        </w:rPr>
        <w:t xml:space="preserve"> </w:t>
      </w:r>
      <w:proofErr w:type="spellStart"/>
      <w:r w:rsidRPr="00F84D48">
        <w:rPr>
          <w:sz w:val="16"/>
        </w:rPr>
        <w:t>Mahbubani</w:t>
      </w:r>
      <w:proofErr w:type="spellEnd"/>
      <w:r w:rsidRPr="00F84D48">
        <w:rPr>
          <w:sz w:val="16"/>
        </w:rPr>
        <w:t xml:space="preserve"> went on to explain that if the US Fed were to proceed with its long-awaited rate hike, there is likelihood of a ‘global economic turmoil’ and, therefore, as leading market economies, China and India “should announce that they are engaging in high-level economic dialogue to work toward greater coordination of macroeconomic policies… Such coordination will of course not be easy. The political and economic interests… are not yet aligned… But there could also be significant gains if they collaborate”.</w:t>
      </w:r>
      <w:r w:rsidRPr="00F84D48">
        <w:rPr>
          <w:sz w:val="12"/>
        </w:rPr>
        <w:t>¶</w:t>
      </w:r>
      <w:r w:rsidRPr="00F84D48">
        <w:rPr>
          <w:sz w:val="16"/>
        </w:rPr>
        <w:t xml:space="preserve"> He added: “</w:t>
      </w:r>
      <w:r w:rsidRPr="00F84D48">
        <w:rPr>
          <w:rStyle w:val="StyleUnderline"/>
        </w:rPr>
        <w:t>India has a $1 trillion infrastructure deficit that needs to be bridged if its fast pace of growth is to continue. China can provide investment and assistance to resolve this deficit more efficiently and cheaply than any other country. Initiatives like this could be clear win-wins for both countries… All of this will require visionary long-term leadership”.</w:t>
      </w:r>
      <w:r w:rsidRPr="00F84D48">
        <w:rPr>
          <w:rStyle w:val="StyleUnderline"/>
          <w:sz w:val="12"/>
        </w:rPr>
        <w:t>¶</w:t>
      </w:r>
      <w:r w:rsidRPr="00F84D48">
        <w:rPr>
          <w:sz w:val="16"/>
        </w:rPr>
        <w:t xml:space="preserve"> Significantly, Chinese Communist Party newspaper Global Times featured </w:t>
      </w:r>
      <w:proofErr w:type="spellStart"/>
      <w:r w:rsidRPr="00F84D48">
        <w:rPr>
          <w:sz w:val="16"/>
        </w:rPr>
        <w:t>Mahbubani’s</w:t>
      </w:r>
      <w:proofErr w:type="spellEnd"/>
      <w:r w:rsidRPr="00F84D48">
        <w:rPr>
          <w:sz w:val="16"/>
        </w:rPr>
        <w:t xml:space="preserve"> article. But Modi’s remark – </w:t>
      </w:r>
      <w:r w:rsidRPr="00F84D48">
        <w:rPr>
          <w:rStyle w:val="StyleUnderline"/>
        </w:rPr>
        <w:t>China’s pain being India’s gain – betrays a zero-sum mentality. Simply put, the ‘big picture’ is lacking. Maybe, the computer maker Dell’s planned $125 billion investment in China – China’s gain becoming India’s pain – will have a sobering effect.</w:t>
      </w:r>
    </w:p>
    <w:p w:rsidR="00980CF2" w:rsidRPr="006A46FC" w:rsidRDefault="00626C1A" w:rsidP="00980CF2">
      <w:pPr>
        <w:pStyle w:val="Heading3"/>
      </w:pPr>
      <w:r>
        <w:t>EXT – Decline Bad – Indo/Pak War</w:t>
      </w:r>
    </w:p>
    <w:p w:rsidR="00626C1A" w:rsidRDefault="00626C1A" w:rsidP="00626C1A">
      <w:pPr>
        <w:pStyle w:val="Heading4"/>
      </w:pPr>
      <w:r>
        <w:t>Indian growth stops Indo/Pak nuclear war --- goes global</w:t>
      </w:r>
    </w:p>
    <w:p w:rsidR="00626C1A" w:rsidRPr="00D744C9" w:rsidRDefault="00626C1A" w:rsidP="00626C1A">
      <w:r w:rsidRPr="00AD14FB">
        <w:rPr>
          <w:rStyle w:val="Style13ptBold"/>
        </w:rPr>
        <w:t>Bouton 10</w:t>
      </w:r>
      <w:r>
        <w:t xml:space="preserve"> (Marshall M., President – Chicago Council on Global Affairs, “America’s Interests in India”, CNAS Working Paper, October, </w:t>
      </w:r>
      <w:hyperlink r:id="rId98" w:history="1">
        <w:r w:rsidRPr="00DD5DD3">
          <w:rPr>
            <w:rStyle w:val="Hyperlink"/>
          </w:rPr>
          <w:t>http://www.cnas.org/files/documents/publications/CNAS_USInterestsinIndia_</w:t>
        </w:r>
      </w:hyperlink>
      <w:r>
        <w:t xml:space="preserve"> Bouton.pdf)</w:t>
      </w:r>
    </w:p>
    <w:p w:rsidR="00626C1A" w:rsidRDefault="00626C1A" w:rsidP="00626C1A">
      <w:pPr>
        <w:rPr>
          <w:sz w:val="16"/>
        </w:rPr>
      </w:pPr>
      <w:r w:rsidRPr="00A67844">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United States has a vital interest in preventing </w:t>
      </w:r>
      <w:r w:rsidRPr="00BA7B36">
        <w:rPr>
          <w:rStyle w:val="StyleUnderline"/>
          <w:highlight w:val="yellow"/>
        </w:rPr>
        <w:t>conflict between Pakistan and India</w:t>
      </w:r>
      <w:r w:rsidRPr="00A67844">
        <w:rPr>
          <w:sz w:val="16"/>
        </w:rPr>
        <w:t xml:space="preserve">, immediately because such a conflict would do great damage to U.S. efforts in Afghanistan and Pakistan (such as the diversion of Pakistani military attention away from the insurgency) and because it </w:t>
      </w:r>
      <w:r w:rsidRPr="00BA7B36">
        <w:rPr>
          <w:rStyle w:val="StyleUnderline"/>
          <w:highlight w:val="yellow"/>
        </w:rPr>
        <w:t>would pose</w:t>
      </w:r>
      <w:r w:rsidRPr="00A67844">
        <w:rPr>
          <w:rStyle w:val="StyleUnderline"/>
        </w:rPr>
        <w:t xml:space="preserve"> the </w:t>
      </w:r>
      <w:r w:rsidRPr="00BA7B36">
        <w:rPr>
          <w:rStyle w:val="StyleUnderline"/>
          <w:highlight w:val="yellow"/>
        </w:rPr>
        <w:t xml:space="preserve">severe risk of </w:t>
      </w:r>
      <w:r w:rsidRPr="00BA7B36">
        <w:rPr>
          <w:rStyle w:val="Emphasis"/>
          <w:highlight w:val="yellow"/>
        </w:rPr>
        <w:t>nuclear escalation</w:t>
      </w:r>
      <w:r w:rsidRPr="00A67844">
        <w:rPr>
          <w:sz w:val="16"/>
        </w:rP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a politically stable and </w:t>
      </w:r>
      <w:r w:rsidRPr="00BA7B36">
        <w:rPr>
          <w:rStyle w:val="StyleUnderline"/>
          <w:highlight w:val="yellow"/>
        </w:rPr>
        <w:t>economically dynamic India is a</w:t>
      </w:r>
      <w:r w:rsidRPr="00A67844">
        <w:rPr>
          <w:rStyle w:val="StyleUnderline"/>
        </w:rPr>
        <w:t xml:space="preserve"> hugely important </w:t>
      </w:r>
      <w:r w:rsidRPr="00BA7B36">
        <w:rPr>
          <w:rStyle w:val="StyleUnderline"/>
          <w:highlight w:val="yellow"/>
        </w:rPr>
        <w:t>counterweight to</w:t>
      </w:r>
      <w:r w:rsidRPr="00A67844">
        <w:rPr>
          <w:sz w:val="16"/>
        </w:rPr>
        <w:t xml:space="preserve"> the prevalent </w:t>
      </w:r>
      <w:r w:rsidRPr="00A67844">
        <w:rPr>
          <w:rStyle w:val="StyleUnderline"/>
        </w:rPr>
        <w:t xml:space="preserve">instability and </w:t>
      </w:r>
      <w:r w:rsidRPr="00BA7B36">
        <w:rPr>
          <w:rStyle w:val="StyleUnderline"/>
          <w:highlight w:val="yellow"/>
        </w:rPr>
        <w:t>conflict</w:t>
      </w:r>
      <w:r w:rsidRPr="00A67844">
        <w:rPr>
          <w:sz w:val="16"/>
        </w:rPr>
        <w:t xml:space="preserve"> all around India’s periphery. Imagining the counterfactual scenario, a South Asian region, including </w:t>
      </w:r>
      <w:r w:rsidRPr="00A67844">
        <w:rPr>
          <w:rStyle w:val="StyleUnderline"/>
        </w:rPr>
        <w:t>India</w:t>
      </w:r>
      <w:r w:rsidRPr="00A67844">
        <w:rPr>
          <w:sz w:val="16"/>
        </w:rPr>
        <w:t xml:space="preserve">, that is </w:t>
      </w:r>
      <w:r w:rsidRPr="00BA7B36">
        <w:rPr>
          <w:rStyle w:val="StyleUnderline"/>
          <w:highlight w:val="yellow"/>
        </w:rPr>
        <w:t>failing economically</w:t>
      </w:r>
      <w:r w:rsidRPr="00A67844">
        <w:rPr>
          <w:sz w:val="16"/>
        </w:rPr>
        <w:t xml:space="preserve"> and stumbling politically, </w:t>
      </w:r>
      <w:r w:rsidRPr="00BA7B36">
        <w:rPr>
          <w:rStyle w:val="StyleUnderline"/>
          <w:highlight w:val="yellow"/>
        </w:rPr>
        <w:t>is</w:t>
      </w:r>
      <w:r w:rsidRPr="00A67844">
        <w:rPr>
          <w:rStyle w:val="StyleUnderline"/>
        </w:rPr>
        <w:t xml:space="preserve"> to imagine </w:t>
      </w:r>
      <w:r w:rsidRPr="00BA7B36">
        <w:rPr>
          <w:rStyle w:val="StyleUnderline"/>
          <w:highlight w:val="yellow"/>
        </w:rPr>
        <w:t>instability</w:t>
      </w:r>
      <w:r w:rsidRPr="00A67844">
        <w:rPr>
          <w:rStyle w:val="StyleUnderline"/>
        </w:rPr>
        <w:t xml:space="preserve"> on a scale </w:t>
      </w:r>
      <w:r w:rsidRPr="00BA7B36">
        <w:rPr>
          <w:rStyle w:val="StyleUnderline"/>
          <w:highlight w:val="yellow"/>
        </w:rPr>
        <w:t xml:space="preserve">that would have </w:t>
      </w:r>
      <w:r w:rsidRPr="00BA7B36">
        <w:rPr>
          <w:rStyle w:val="Emphasis"/>
          <w:highlight w:val="yellow"/>
        </w:rPr>
        <w:t>global consequences</w:t>
      </w:r>
      <w:r w:rsidRPr="00BA7B36">
        <w:rPr>
          <w:rStyle w:val="StyleUnderline"/>
          <w:highlight w:val="yellow"/>
        </w:rPr>
        <w:t>, including</w:t>
      </w:r>
      <w:r w:rsidRPr="00A67844">
        <w:rPr>
          <w:rStyle w:val="StyleUnderline"/>
        </w:rPr>
        <w:t xml:space="preserve"> damage </w:t>
      </w:r>
      <w:r w:rsidRPr="00BA7B36">
        <w:rPr>
          <w:rStyle w:val="StyleUnderline"/>
          <w:highlight w:val="yellow"/>
        </w:rPr>
        <w:t xml:space="preserve">to the </w:t>
      </w:r>
      <w:r w:rsidRPr="004128A2">
        <w:rPr>
          <w:rStyle w:val="Emphasis"/>
        </w:rPr>
        <w:t xml:space="preserve">global </w:t>
      </w:r>
      <w:r w:rsidRPr="00BA7B36">
        <w:rPr>
          <w:rStyle w:val="Emphasis"/>
          <w:highlight w:val="yellow"/>
        </w:rPr>
        <w:t>economy</w:t>
      </w:r>
      <w:r w:rsidRPr="00A67844">
        <w:rPr>
          <w:rStyle w:val="StyleUnderline"/>
        </w:rPr>
        <w:t xml:space="preserve">, </w:t>
      </w:r>
      <w:r w:rsidRPr="00A67844">
        <w:rPr>
          <w:rStyle w:val="Emphasis"/>
        </w:rPr>
        <w:t>huge dislocations</w:t>
      </w:r>
      <w:r w:rsidRPr="00A67844">
        <w:rPr>
          <w:sz w:val="16"/>
        </w:rPr>
        <w:t xml:space="preserve"> of people and humanitarian crisis, increasing </w:t>
      </w:r>
      <w:r w:rsidRPr="00A67844">
        <w:rPr>
          <w:rStyle w:val="Emphasis"/>
        </w:rPr>
        <w:t>extremism</w:t>
      </w:r>
      <w:r w:rsidRPr="00A67844">
        <w:rPr>
          <w:rStyle w:val="StyleUnderline"/>
        </w:rPr>
        <w:t xml:space="preserve"> and </w:t>
      </w:r>
      <w:r w:rsidRPr="00BA7B36">
        <w:rPr>
          <w:rStyle w:val="Emphasis"/>
          <w:highlight w:val="yellow"/>
        </w:rPr>
        <w:t>terrorism</w:t>
      </w:r>
      <w:r w:rsidRPr="00BA7B36">
        <w:rPr>
          <w:rStyle w:val="StyleUnderline"/>
          <w:highlight w:val="yellow"/>
        </w:rPr>
        <w:t>, and</w:t>
      </w:r>
      <w:r w:rsidRPr="00A67844">
        <w:rPr>
          <w:rStyle w:val="StyleUnderline"/>
        </w:rPr>
        <w:t xml:space="preserve"> much greater potential for </w:t>
      </w:r>
      <w:r w:rsidRPr="00BA7B36">
        <w:rPr>
          <w:rStyle w:val="Emphasis"/>
          <w:highlight w:val="yellow"/>
        </w:rPr>
        <w:t>unchecked interstate</w:t>
      </w:r>
      <w:r w:rsidRPr="00A67844">
        <w:rPr>
          <w:rStyle w:val="Emphasis"/>
        </w:rPr>
        <w:t xml:space="preserve"> and civil </w:t>
      </w:r>
      <w:r w:rsidRPr="00BA7B36">
        <w:rPr>
          <w:rStyle w:val="Emphasis"/>
          <w:highlight w:val="yellow"/>
        </w:rPr>
        <w:t>conflict</w:t>
      </w:r>
      <w:r>
        <w:rPr>
          <w:sz w:val="16"/>
        </w:rPr>
        <w:t>.</w:t>
      </w:r>
    </w:p>
    <w:p w:rsidR="00980CF2" w:rsidRPr="00F46E08" w:rsidRDefault="00980CF2" w:rsidP="00980CF2">
      <w:pPr>
        <w:pStyle w:val="Heading4"/>
      </w:pPr>
      <w:r w:rsidRPr="00F46E08">
        <w:t>Indian economic decline ruins relations and causes Indo-Pak war</w:t>
      </w:r>
    </w:p>
    <w:p w:rsidR="00980CF2" w:rsidRPr="00F46E08" w:rsidRDefault="00980CF2" w:rsidP="00980CF2">
      <w:pPr>
        <w:rPr>
          <w:sz w:val="16"/>
        </w:rPr>
      </w:pPr>
      <w:proofErr w:type="spellStart"/>
      <w:r w:rsidRPr="00F46E08">
        <w:rPr>
          <w:rStyle w:val="Style13ptBold"/>
        </w:rPr>
        <w:t>Mamoon</w:t>
      </w:r>
      <w:proofErr w:type="spellEnd"/>
      <w:r w:rsidRPr="00F46E08">
        <w:rPr>
          <w:rStyle w:val="Style13ptBold"/>
        </w:rPr>
        <w:t xml:space="preserve"> and </w:t>
      </w:r>
      <w:proofErr w:type="spellStart"/>
      <w:r w:rsidRPr="00F46E08">
        <w:rPr>
          <w:rStyle w:val="Style13ptBold"/>
        </w:rPr>
        <w:t>Murshed</w:t>
      </w:r>
      <w:proofErr w:type="spellEnd"/>
      <w:r w:rsidRPr="00F46E08">
        <w:rPr>
          <w:rStyle w:val="Style13ptBold"/>
        </w:rPr>
        <w:t>, 10</w:t>
      </w:r>
      <w:r w:rsidRPr="00F46E08">
        <w:rPr>
          <w:sz w:val="16"/>
        </w:rPr>
        <w:t xml:space="preserve"> (Dawood, Institute of Social Studies , S. </w:t>
      </w:r>
      <w:proofErr w:type="spellStart"/>
      <w:r w:rsidRPr="00F46E08">
        <w:rPr>
          <w:sz w:val="16"/>
        </w:rPr>
        <w:t>Mansoob</w:t>
      </w:r>
      <w:proofErr w:type="spellEnd"/>
      <w:r w:rsidRPr="00F46E08">
        <w:rPr>
          <w:sz w:val="16"/>
        </w:rPr>
        <w:t xml:space="preserve">, The Birmingham Business </w:t>
      </w:r>
      <w:proofErr w:type="spellStart"/>
      <w:r w:rsidRPr="00F46E08">
        <w:rPr>
          <w:sz w:val="16"/>
        </w:rPr>
        <w:t>Schoolm</w:t>
      </w:r>
      <w:proofErr w:type="spellEnd"/>
      <w:r w:rsidRPr="00F46E08">
        <w:rPr>
          <w:sz w:val="16"/>
        </w:rPr>
        <w:t>, “The conﬂict mitigating effects of trade in the India-Pakistan case”, 2010, http://download.springer.com/static/pdf/64/art%253A10.1007%252Fs10101-010-0074-y.pdf?auth66=1405038867_e688e2a40ca511a9c379615ad1b0bcd9&amp;ext=.pdf)</w:t>
      </w:r>
    </w:p>
    <w:p w:rsidR="00980CF2" w:rsidRPr="00F46E08" w:rsidRDefault="00980CF2" w:rsidP="00980CF2">
      <w:pPr>
        <w:rPr>
          <w:sz w:val="16"/>
        </w:rPr>
      </w:pPr>
      <w:r w:rsidRPr="00F46E08">
        <w:rPr>
          <w:sz w:val="16"/>
        </w:rPr>
        <w:t xml:space="preserve">However, if India is able to export or import more, this would at least put a check on any rise in the severity of conﬂict and hostilities would adjust to some average level. </w:t>
      </w:r>
      <w:r w:rsidRPr="00F46E08">
        <w:rPr>
          <w:rStyle w:val="StyleUnderline"/>
        </w:rPr>
        <w:t>Any decline in Indian trade will enhance hostilities</w:t>
      </w:r>
      <w:r w:rsidRPr="00F46E08">
        <w:rPr>
          <w:sz w:val="16"/>
        </w:rPr>
        <w:t xml:space="preserve">. The current </w:t>
      </w:r>
      <w:r w:rsidRPr="00F46E08">
        <w:rPr>
          <w:rStyle w:val="StyleUnderline"/>
        </w:rPr>
        <w:t>low levels of bilateral trade</w:t>
      </w:r>
      <w:r w:rsidRPr="00F46E08">
        <w:rPr>
          <w:sz w:val="16"/>
        </w:rPr>
        <w:t xml:space="preserve"> between Pakistan and India </w:t>
      </w:r>
      <w:r w:rsidRPr="00F46E08">
        <w:rPr>
          <w:rStyle w:val="StyleUnderline"/>
        </w:rPr>
        <w:t>is conﬂict enhancing</w:t>
      </w:r>
      <w:r w:rsidRPr="00F46E08">
        <w:rPr>
          <w:sz w:val="16"/>
        </w:rPr>
        <w:t xml:space="preserve">, so more trade with increased exports by both sides to each other should be encouraged. More access to Pakistani markets on the Indian side may not lead to conﬂict mitigation if Pakistan is not able to also export more to India. </w:t>
      </w:r>
      <w:r w:rsidRPr="00F46E08">
        <w:rPr>
          <w:rStyle w:val="StyleUnderline"/>
        </w:rPr>
        <w:t>A rise in education expenditure puts a check on hostilities</w:t>
      </w:r>
      <w:r w:rsidRPr="00F46E08">
        <w:rPr>
          <w:sz w:val="16"/>
        </w:rPr>
        <w:t xml:space="preserve">, as seen in Graph 1e. Graph 1f is the standard representation of India-Pakistan conﬂict, and not only best ﬁts historical trends but also explain the rationale behind recent India Pakistan peace initiatives with decreasing hostilities when not only India but Pakistan also has had economic growth rates as high as 7% per annum. </w:t>
      </w:r>
      <w:r w:rsidRPr="00F46E08">
        <w:rPr>
          <w:rStyle w:val="StyleUnderline"/>
        </w:rPr>
        <w:t>The forecasts suggest that conﬂict will rise, even if there is a significant increase in combined democracy scores, if growth rates plummet. Both Pakistan and India have seen many such years, when hostilities between both countries rose significantly when at least one of the countries is performing poorly</w:t>
      </w:r>
      <w:r w:rsidRPr="00F46E08">
        <w:rPr>
          <w:sz w:val="16"/>
        </w:rPr>
        <w:t xml:space="preserve">, but were channeling more resources on the military as a proportion of their GDPs. The forecasts </w:t>
      </w:r>
      <w:proofErr w:type="spellStart"/>
      <w:r w:rsidRPr="00F46E08">
        <w:rPr>
          <w:sz w:val="16"/>
        </w:rPr>
        <w:t>favour</w:t>
      </w:r>
      <w:proofErr w:type="spellEnd"/>
      <w:r w:rsidRPr="00F46E08">
        <w:rPr>
          <w:sz w:val="16"/>
        </w:rPr>
        <w:t xml:space="preserve"> the economic version over the democratic version of the liberal peace. Thus </w:t>
      </w:r>
      <w:r w:rsidRPr="00F46E08">
        <w:rPr>
          <w:rStyle w:val="StyleUnderline"/>
        </w:rPr>
        <w:t>one may look at current peace talks between both countries with optimism as both are performing well on the economic front and channeling fewer resources on the military as a proportion of national income</w:t>
      </w:r>
      <w:r w:rsidRPr="00F46E08">
        <w:rPr>
          <w:sz w:val="16"/>
        </w:rPr>
        <w:t>, while at the same time having a divergent set of political institutions, though recently Pakistan has edged towards greater democracy with elections in February 2008.</w:t>
      </w:r>
    </w:p>
    <w:p w:rsidR="00980CF2" w:rsidRDefault="00980CF2" w:rsidP="00980CF2">
      <w:pPr>
        <w:pStyle w:val="Heading4"/>
      </w:pPr>
      <w:r>
        <w:t xml:space="preserve">Indian economic upheaval sparks nuclear war with Pakistan – risks of accident, </w:t>
      </w:r>
      <w:proofErr w:type="spellStart"/>
      <w:r>
        <w:t>miscalc</w:t>
      </w:r>
      <w:proofErr w:type="spellEnd"/>
      <w:r>
        <w:t xml:space="preserve">, and unauthorized theft all increase.  </w:t>
      </w:r>
    </w:p>
    <w:p w:rsidR="00980CF2" w:rsidRPr="00473759" w:rsidRDefault="00980CF2" w:rsidP="00980CF2">
      <w:pPr>
        <w:rPr>
          <w:sz w:val="18"/>
          <w:szCs w:val="18"/>
        </w:rPr>
      </w:pPr>
      <w:r w:rsidRPr="00AE48C1">
        <w:rPr>
          <w:rStyle w:val="Style13ptBold"/>
        </w:rPr>
        <w:t>Busch ‘4</w:t>
      </w:r>
      <w:r w:rsidR="00626C1A">
        <w:rPr>
          <w:rStyle w:val="Style13ptBold"/>
        </w:rPr>
        <w:t xml:space="preserve"> </w:t>
      </w:r>
      <w:r w:rsidRPr="00AE48C1">
        <w:rPr>
          <w:sz w:val="18"/>
          <w:szCs w:val="18"/>
        </w:rPr>
        <w:t xml:space="preserve">Please note that an updated edition of this book was re-released in Feb of 2015, but the original date </w:t>
      </w:r>
      <w:r>
        <w:rPr>
          <w:sz w:val="18"/>
          <w:szCs w:val="18"/>
        </w:rPr>
        <w:t xml:space="preserve">was placed </w:t>
      </w:r>
      <w:r w:rsidRPr="00AE48C1">
        <w:rPr>
          <w:sz w:val="18"/>
          <w:szCs w:val="18"/>
        </w:rPr>
        <w:t xml:space="preserve">in the citation. Dr. Nathan Busch, Professor of Government and co-director of the Center for American Studies at Christopher Newport University. The author holds a Ph.D. in International relations from the University of Toronto and an MA in Political Science from Michigan State University. The author previously held the position of Research Fellow, </w:t>
      </w:r>
      <w:proofErr w:type="spellStart"/>
      <w:r w:rsidRPr="00AE48C1">
        <w:rPr>
          <w:sz w:val="18"/>
          <w:szCs w:val="18"/>
        </w:rPr>
        <w:t>Belfer</w:t>
      </w:r>
      <w:proofErr w:type="spellEnd"/>
      <w:r w:rsidRPr="00AE48C1">
        <w:rPr>
          <w:sz w:val="18"/>
          <w:szCs w:val="18"/>
        </w:rPr>
        <w:t xml:space="preserve"> Center for Science and International Affairs, Kennedy School of Government, Harvard University and also held the position of Visiting Faculty, National Security Office, Los Alamos National Laboratory. This piece of evidence internally quotes George </w:t>
      </w:r>
      <w:proofErr w:type="spellStart"/>
      <w:r w:rsidRPr="00AE48C1">
        <w:rPr>
          <w:sz w:val="18"/>
          <w:szCs w:val="18"/>
        </w:rPr>
        <w:t>Perkovich</w:t>
      </w:r>
      <w:proofErr w:type="spellEnd"/>
      <w:r w:rsidRPr="00AE48C1">
        <w:rPr>
          <w:sz w:val="18"/>
          <w:szCs w:val="18"/>
        </w:rPr>
        <w:t xml:space="preserve">, a South Asia expert at the Carnegie Endowment for International Peace. It also internally quotes François </w:t>
      </w:r>
      <w:proofErr w:type="spellStart"/>
      <w:r w:rsidRPr="00AE48C1">
        <w:rPr>
          <w:sz w:val="18"/>
          <w:szCs w:val="18"/>
        </w:rPr>
        <w:t>Heisbourg</w:t>
      </w:r>
      <w:proofErr w:type="spellEnd"/>
      <w:r w:rsidRPr="00AE48C1">
        <w:rPr>
          <w:sz w:val="18"/>
          <w:szCs w:val="18"/>
        </w:rPr>
        <w:t xml:space="preserve">. He chairs the Geneva Centre for Security Policy and the London-based International Institute for Strategic Studies. His career has included positions in government (member of the French mission to the UN, international security adviser to the Minister of </w:t>
      </w:r>
      <w:proofErr w:type="spellStart"/>
      <w:r w:rsidRPr="00AE48C1">
        <w:rPr>
          <w:sz w:val="18"/>
          <w:szCs w:val="18"/>
        </w:rPr>
        <w:t>Defence</w:t>
      </w:r>
      <w:proofErr w:type="spellEnd"/>
      <w:r w:rsidRPr="00AE48C1">
        <w:rPr>
          <w:sz w:val="18"/>
          <w:szCs w:val="18"/>
        </w:rPr>
        <w:t xml:space="preserve">), in the defense industry (vice-president of Thomson-CSF; senior vice president for strategy at </w:t>
      </w:r>
      <w:proofErr w:type="spellStart"/>
      <w:r w:rsidRPr="00AE48C1">
        <w:rPr>
          <w:sz w:val="18"/>
          <w:szCs w:val="18"/>
        </w:rPr>
        <w:t>Matra</w:t>
      </w:r>
      <w:proofErr w:type="spellEnd"/>
      <w:r w:rsidRPr="00AE48C1">
        <w:rPr>
          <w:sz w:val="18"/>
          <w:szCs w:val="18"/>
        </w:rPr>
        <w:t xml:space="preserve"> </w:t>
      </w:r>
      <w:proofErr w:type="spellStart"/>
      <w:r w:rsidRPr="00AE48C1">
        <w:rPr>
          <w:sz w:val="18"/>
          <w:szCs w:val="18"/>
        </w:rPr>
        <w:t>Défense</w:t>
      </w:r>
      <w:proofErr w:type="spellEnd"/>
      <w:r w:rsidRPr="00AE48C1">
        <w:rPr>
          <w:sz w:val="18"/>
          <w:szCs w:val="18"/>
        </w:rPr>
        <w:t xml:space="preserve"> </w:t>
      </w:r>
      <w:proofErr w:type="spellStart"/>
      <w:r w:rsidRPr="00AE48C1">
        <w:rPr>
          <w:sz w:val="18"/>
          <w:szCs w:val="18"/>
        </w:rPr>
        <w:t>Espace</w:t>
      </w:r>
      <w:proofErr w:type="spellEnd"/>
      <w:r w:rsidRPr="00AE48C1">
        <w:rPr>
          <w:sz w:val="18"/>
          <w:szCs w:val="18"/>
        </w:rPr>
        <w:t>) and in academia (professor of world politics at Sciences-Po Paris, director of the IISS). He is also a member of the International Commission on nuclear non-proliferation and disarmament, and has sat on a number of national and international blue-ribbon bodies.</w:t>
      </w:r>
      <w:r>
        <w:rPr>
          <w:sz w:val="18"/>
          <w:szCs w:val="18"/>
        </w:rPr>
        <w:t xml:space="preserve"> From the book: </w:t>
      </w:r>
      <w:r w:rsidRPr="00AE48C1">
        <w:rPr>
          <w:sz w:val="18"/>
          <w:szCs w:val="18"/>
        </w:rPr>
        <w:t xml:space="preserve"> </w:t>
      </w:r>
      <w:r w:rsidRPr="00AE48C1">
        <w:rPr>
          <w:sz w:val="18"/>
          <w:szCs w:val="18"/>
          <w:u w:val="single"/>
        </w:rPr>
        <w:t>No End in Sight: The Continuing Menace of Nuclear Proliferation</w:t>
      </w:r>
      <w:r w:rsidRPr="00AE48C1">
        <w:rPr>
          <w:sz w:val="18"/>
          <w:szCs w:val="18"/>
        </w:rPr>
        <w:t xml:space="preserve"> - p. 202-209</w:t>
      </w:r>
    </w:p>
    <w:p w:rsidR="00980CF2" w:rsidRPr="00234E37" w:rsidRDefault="00980CF2" w:rsidP="00980CF2">
      <w:pPr>
        <w:rPr>
          <w:sz w:val="14"/>
        </w:rPr>
      </w:pPr>
      <w:r w:rsidRPr="00AE48C1">
        <w:rPr>
          <w:sz w:val="14"/>
        </w:rPr>
        <w:t xml:space="preserve">In addition, </w:t>
      </w:r>
      <w:r w:rsidRPr="00D86F0F">
        <w:rPr>
          <w:rStyle w:val="StyleUnderline"/>
          <w:highlight w:val="magenta"/>
        </w:rPr>
        <w:t>because the Indian military</w:t>
      </w:r>
      <w:r w:rsidRPr="00AE48C1">
        <w:rPr>
          <w:sz w:val="14"/>
        </w:rPr>
        <w:t xml:space="preserve"> currently </w:t>
      </w:r>
      <w:r w:rsidRPr="00D86F0F">
        <w:rPr>
          <w:rStyle w:val="StyleUnderline"/>
          <w:highlight w:val="magenta"/>
        </w:rPr>
        <w:t>has little experience handling nuclear weapons</w:t>
      </w:r>
      <w:r w:rsidRPr="00AE48C1">
        <w:rPr>
          <w:sz w:val="14"/>
        </w:rPr>
        <w:t xml:space="preserve">, the </w:t>
      </w:r>
      <w:r w:rsidRPr="00D86F0F">
        <w:rPr>
          <w:rStyle w:val="StyleUnderline"/>
          <w:highlight w:val="magenta"/>
        </w:rPr>
        <w:t xml:space="preserve">risks of </w:t>
      </w:r>
      <w:r w:rsidRPr="00D86F0F">
        <w:rPr>
          <w:rStyle w:val="Emphasis"/>
          <w:highlight w:val="magenta"/>
        </w:rPr>
        <w:t>accidental use</w:t>
      </w:r>
      <w:r w:rsidRPr="00D86F0F">
        <w:rPr>
          <w:rStyle w:val="StyleUnderline"/>
          <w:highlight w:val="magenta"/>
        </w:rPr>
        <w:t xml:space="preserve"> could be very high during a crisis</w:t>
      </w:r>
      <w:r w:rsidRPr="00AE48C1">
        <w:rPr>
          <w:sz w:val="14"/>
        </w:rPr>
        <w:t xml:space="preserve"> situation, at least for some time to come. If the order were given to prepare India's nuclear weapons for possible use, the military (perhaps in conjunction with India's nuclear scientists) would need to assemble the warheads rapidly; mate them to the deliver)' vehicles (gravity bombs or missiles); and prepare them for use, either by loading them into bombers or by aiming the missiles and preparing them for launch. All these procedures require training and precision, and, given the early stages of India's new command-and-control arrangements, it is not at all clear that the Indian military would be able to carry them out safely under extreme time constraints.194 If India decided to develop a rapid-response capability, some of these dangers would be lessened, but more serious dangers would be introduced. In particular, there would be a significantly increased risk of an accidental launch of nuclear-armed missiles. </w:t>
      </w:r>
      <w:r w:rsidRPr="00AB7DCF">
        <w:rPr>
          <w:rStyle w:val="StyleUnderline"/>
        </w:rPr>
        <w:t>India would need to engage in a great deal of additional research into safety mechanisms to prevent such an accidental launch, and it is simply not known how much effort India is devoting, or will devote, to this area.</w:t>
      </w:r>
      <w:r w:rsidRPr="00AE48C1">
        <w:rPr>
          <w:sz w:val="14"/>
        </w:rPr>
        <w:t xml:space="preserve">195 Because the </w:t>
      </w:r>
      <w:proofErr w:type="spellStart"/>
      <w:r w:rsidRPr="00AE48C1">
        <w:rPr>
          <w:sz w:val="14"/>
        </w:rPr>
        <w:t>Prithvi</w:t>
      </w:r>
      <w:proofErr w:type="spellEnd"/>
      <w:r w:rsidRPr="00AE48C1">
        <w:rPr>
          <w:sz w:val="14"/>
        </w:rPr>
        <w:t xml:space="preserve"> and the two-stage Agni-I missiles contain a </w:t>
      </w:r>
      <w:proofErr w:type="spellStart"/>
      <w:r w:rsidRPr="00AE48C1">
        <w:rPr>
          <w:sz w:val="14"/>
        </w:rPr>
        <w:t>nonstorable</w:t>
      </w:r>
      <w:proofErr w:type="spellEnd"/>
      <w:r w:rsidRPr="00AE48C1">
        <w:rPr>
          <w:sz w:val="14"/>
        </w:rPr>
        <w:t xml:space="preserve"> liquid fuel, it would be impossible to deploy the current configuration of either missile to allow for a rapid response. This significantly reduces the likelihood of these missiles being launched accidentally during normal circumstances, though </w:t>
      </w:r>
      <w:r w:rsidRPr="00AB7DCF">
        <w:rPr>
          <w:rStyle w:val="StyleUnderline"/>
        </w:rPr>
        <w:t>the risks of accidental launches</w:t>
      </w:r>
      <w:r w:rsidRPr="00AE48C1">
        <w:rPr>
          <w:sz w:val="14"/>
        </w:rPr>
        <w:t xml:space="preserve"> would probably </w:t>
      </w:r>
      <w:r w:rsidRPr="00AB7DCF">
        <w:rPr>
          <w:rStyle w:val="StyleUnderline"/>
        </w:rPr>
        <w:t>increase significantly</w:t>
      </w:r>
      <w:r w:rsidRPr="00AE48C1">
        <w:rPr>
          <w:sz w:val="14"/>
        </w:rPr>
        <w:t xml:space="preserve"> if they were fueled </w:t>
      </w:r>
      <w:r w:rsidRPr="00AB7DCF">
        <w:rPr>
          <w:rStyle w:val="StyleUnderline"/>
        </w:rPr>
        <w:t>during a crisis</w:t>
      </w:r>
      <w:r w:rsidRPr="00AE48C1">
        <w:rPr>
          <w:sz w:val="14"/>
        </w:rPr>
        <w:t xml:space="preserve"> situation. As noted, however, India has conducted several successful flight tests of the Agni and Agni-II missiles. Because these missiles use a solid fuel, they could be deployed in a rapid-response state. If India were to choose such a deployment option, the risks of an accidental launch could increase significantly. These risks would depend on the extent to which India integrates use-control devices into its weapons to prevent accidental launches, but there is little evidence that India is currently devoting significant efforts to develop such use-control devices.196 Furthermore, even if India intends to develop such use-control devices, if a nuclear crisis were to arise before India had developed them, it still might be tempted to mate warheads on its missiles. If India does decide to </w:t>
      </w:r>
      <w:proofErr w:type="spellStart"/>
      <w:r w:rsidRPr="00AE48C1">
        <w:rPr>
          <w:sz w:val="14"/>
        </w:rPr>
        <w:t>weaponize</w:t>
      </w:r>
      <w:proofErr w:type="spellEnd"/>
      <w:r w:rsidRPr="00AE48C1">
        <w:rPr>
          <w:sz w:val="14"/>
        </w:rPr>
        <w:t xml:space="preserve"> its arsenal, it still remains to be seen what type of deployment option it would choose. According to a statement in November 1999 by India's foreign minister, </w:t>
      </w:r>
      <w:proofErr w:type="spellStart"/>
      <w:r w:rsidRPr="00AE48C1">
        <w:rPr>
          <w:sz w:val="14"/>
        </w:rPr>
        <w:t>Jaswant</w:t>
      </w:r>
      <w:proofErr w:type="spellEnd"/>
      <w:r w:rsidRPr="00AE48C1">
        <w:rPr>
          <w:sz w:val="14"/>
        </w:rPr>
        <w:t xml:space="preserve"> Singh, India would not keep its weapons on a "hair-trigger alert," though he did suggest that these weapons would be dispersed and made mobile to improve their chances of surviving a first strike.197 If this statement is true, then the risks of accidental launch would be relatively small during normal circumstances.198 But these risks would increase significantly during crisis situations, when India would presumably mate the warheads to the missiles.199 If the military still has not been given physical control over the warheads, this would further reduce risks of accidental use during peacetime, though the transfer of nuclear weapons to the military during a crisis could significantly increase the risks of an accident due to the military's inexperience in handling the nuclear weapons.200 What deployment option Pakistan might adopt depends in part on India's weapon deployment. It appears that if India were to adopt a rapid-response option, Pakistan would probably adopt a similar missile deployment, thereby increasing the risks of an accidental launch of its nuclear weapons as well. But even if India were to deploy its weapons (in field positions) </w:t>
      </w:r>
      <w:proofErr w:type="spellStart"/>
      <w:r w:rsidRPr="00AE48C1">
        <w:rPr>
          <w:sz w:val="14"/>
        </w:rPr>
        <w:t>withour</w:t>
      </w:r>
      <w:proofErr w:type="spellEnd"/>
      <w:r w:rsidRPr="00AE48C1">
        <w:rPr>
          <w:sz w:val="14"/>
        </w:rPr>
        <w:t xml:space="preserve"> the warheads mated, concerns about survivability might nevertheless cause Pakistan to adopt a rapid-response capability. If such an event were to occur, the risks of Pakistani accidental missile launches could be quite high, especially because it is unlikely that Pakistan currently has the technical capacity to integrate sophisticated launch controls into its missile designs. </w:t>
      </w:r>
      <w:r w:rsidRPr="00D86F0F">
        <w:rPr>
          <w:rStyle w:val="StyleUnderline"/>
          <w:highlight w:val="magenta"/>
        </w:rPr>
        <w:t>Just as in India, it is also unlikely that Pakistan's nuclear devices are designed to minimize risks of accidents.</w:t>
      </w:r>
      <w:r w:rsidRPr="00AE48C1">
        <w:rPr>
          <w:sz w:val="14"/>
        </w:rPr>
        <w:t xml:space="preserve">201 </w:t>
      </w:r>
      <w:r w:rsidRPr="00AB7DCF">
        <w:rPr>
          <w:rStyle w:val="StyleUnderline"/>
        </w:rPr>
        <w:t>Because Pakistan's warheads are based on an early Chinese warhead design, they probably do not contain one-point safety designs</w:t>
      </w:r>
      <w:r w:rsidRPr="00AE48C1">
        <w:rPr>
          <w:sz w:val="14"/>
        </w:rPr>
        <w:t xml:space="preserve">, IHE, </w:t>
      </w:r>
      <w:r w:rsidRPr="00AB7DCF">
        <w:rPr>
          <w:rStyle w:val="StyleUnderline"/>
        </w:rPr>
        <w:t xml:space="preserve">or fire-resistant pits. If Pakistan were to assemble its nuclear warheads, there could be an unacceptable risk of an accidental detonation of its nuclear weapons. </w:t>
      </w:r>
      <w:r w:rsidRPr="00AE48C1">
        <w:rPr>
          <w:sz w:val="14"/>
        </w:rPr>
        <w:t xml:space="preserve">Moreover; if Pakistan were to mate nuclear warheads to its missiles, either because it chose to establish a rapid-response capability or because of an ongoing nuclear crisis, then similar concerns would exist about accidental launches of Pakistani nuclear weapons. The </w:t>
      </w:r>
      <w:r w:rsidRPr="00AB7DCF">
        <w:rPr>
          <w:rStyle w:val="StyleUnderline"/>
        </w:rPr>
        <w:t xml:space="preserve">current </w:t>
      </w:r>
      <w:r w:rsidRPr="00D86F0F">
        <w:rPr>
          <w:rStyle w:val="StyleUnderline"/>
          <w:highlight w:val="magenta"/>
        </w:rPr>
        <w:t xml:space="preserve">risks of </w:t>
      </w:r>
      <w:r w:rsidRPr="00D86F0F">
        <w:rPr>
          <w:rStyle w:val="Emphasis"/>
          <w:highlight w:val="magenta"/>
        </w:rPr>
        <w:t>unauthorized use</w:t>
      </w:r>
      <w:r w:rsidRPr="00D86F0F">
        <w:rPr>
          <w:rStyle w:val="StyleUnderline"/>
          <w:highlight w:val="magenta"/>
        </w:rPr>
        <w:t xml:space="preserve"> of nuclear weapons in India</w:t>
      </w:r>
      <w:r w:rsidRPr="00AE48C1">
        <w:rPr>
          <w:sz w:val="14"/>
        </w:rPr>
        <w:t xml:space="preserve"> and Pakistan </w:t>
      </w:r>
      <w:r w:rsidRPr="00D86F0F">
        <w:rPr>
          <w:rStyle w:val="StyleUnderline"/>
          <w:highlight w:val="magenta"/>
        </w:rPr>
        <w:t>are</w:t>
      </w:r>
      <w:r w:rsidRPr="00AE48C1">
        <w:rPr>
          <w:sz w:val="14"/>
        </w:rPr>
        <w:t xml:space="preserve"> probably </w:t>
      </w:r>
      <w:r w:rsidRPr="00D86F0F">
        <w:rPr>
          <w:rStyle w:val="StyleUnderline"/>
          <w:highlight w:val="magenta"/>
        </w:rPr>
        <w:t>relatively small</w:t>
      </w:r>
      <w:r w:rsidRPr="00AE48C1">
        <w:rPr>
          <w:sz w:val="14"/>
        </w:rPr>
        <w:t xml:space="preserve"> because they have a very small number of nuclear weapons and those weapons are tightly controlled by their nuclear establishments. </w:t>
      </w:r>
      <w:r w:rsidRPr="00D86F0F">
        <w:rPr>
          <w:rStyle w:val="StyleUnderline"/>
          <w:highlight w:val="magenta"/>
        </w:rPr>
        <w:t xml:space="preserve">But </w:t>
      </w:r>
      <w:r w:rsidRPr="00AE48C1">
        <w:rPr>
          <w:sz w:val="14"/>
        </w:rPr>
        <w:t xml:space="preserve">there are a number of </w:t>
      </w:r>
      <w:r w:rsidRPr="00D86F0F">
        <w:rPr>
          <w:rStyle w:val="StyleUnderline"/>
          <w:highlight w:val="magenta"/>
        </w:rPr>
        <w:t>factors that could increase risks</w:t>
      </w:r>
      <w:r w:rsidRPr="00AB7DCF">
        <w:rPr>
          <w:rStyle w:val="StyleUnderline"/>
        </w:rPr>
        <w:t xml:space="preserve"> of unauthorized use </w:t>
      </w:r>
      <w:r w:rsidRPr="00D86F0F">
        <w:rPr>
          <w:rStyle w:val="StyleUnderline"/>
          <w:highlight w:val="magenta"/>
        </w:rPr>
        <w:t>in the future.</w:t>
      </w:r>
      <w:r w:rsidRPr="00AE48C1">
        <w:rPr>
          <w:sz w:val="14"/>
        </w:rPr>
        <w:t xml:space="preserve"> Although both India and Pakistan currently possess nuclear weapons that could be delivered by aircraft, and are both actively developing nuclear-capable ballistic missiles, none of their weapons appear to contain sophisticated use-control devices to prevent unauthorized use. Instead, the </w:t>
      </w:r>
      <w:r w:rsidRPr="00D86F0F">
        <w:rPr>
          <w:rStyle w:val="StyleUnderline"/>
          <w:highlight w:val="magenta"/>
        </w:rPr>
        <w:t xml:space="preserve">nuclear controls </w:t>
      </w:r>
      <w:r w:rsidRPr="00AE48C1">
        <w:rPr>
          <w:sz w:val="14"/>
        </w:rPr>
        <w:t>in both countries</w:t>
      </w:r>
      <w:r w:rsidRPr="00D86F0F">
        <w:rPr>
          <w:rStyle w:val="StyleUnderline"/>
          <w:highlight w:val="magenta"/>
        </w:rPr>
        <w:t xml:space="preserve"> appear to be based on</w:t>
      </w:r>
      <w:r w:rsidRPr="00AE48C1">
        <w:rPr>
          <w:sz w:val="14"/>
        </w:rPr>
        <w:t xml:space="preserve"> </w:t>
      </w:r>
      <w:r w:rsidRPr="00D86F0F">
        <w:rPr>
          <w:rStyle w:val="Emphasis"/>
          <w:highlight w:val="magenta"/>
        </w:rPr>
        <w:t>guards, gates, and guns</w:t>
      </w:r>
      <w:r w:rsidRPr="00AE48C1">
        <w:rPr>
          <w:sz w:val="14"/>
        </w:rPr>
        <w:t xml:space="preserve">. As we have seen in the Russian and Chinese cases, </w:t>
      </w:r>
      <w:r w:rsidRPr="00D86F0F">
        <w:rPr>
          <w:rStyle w:val="StyleUnderline"/>
          <w:highlight w:val="magenta"/>
        </w:rPr>
        <w:t>while the "3 G's" might be sufficient during normal circumstances</w:t>
      </w:r>
      <w:r w:rsidRPr="00AE48C1">
        <w:rPr>
          <w:sz w:val="14"/>
        </w:rPr>
        <w:t xml:space="preserve">, </w:t>
      </w:r>
      <w:r w:rsidRPr="00D86F0F">
        <w:rPr>
          <w:rStyle w:val="StyleUnderline"/>
          <w:highlight w:val="magenta"/>
        </w:rPr>
        <w:t>they are</w:t>
      </w:r>
      <w:r w:rsidRPr="00251819">
        <w:rPr>
          <w:rStyle w:val="StyleUnderline"/>
        </w:rPr>
        <w:t xml:space="preserve"> particularly</w:t>
      </w:r>
      <w:r w:rsidRPr="00AE48C1">
        <w:rPr>
          <w:sz w:val="14"/>
        </w:rPr>
        <w:t xml:space="preserve"> </w:t>
      </w:r>
      <w:r w:rsidRPr="00D86F0F">
        <w:rPr>
          <w:rStyle w:val="StyleUnderline"/>
          <w:highlight w:val="magenta"/>
        </w:rPr>
        <w:t>vulnerable during</w:t>
      </w:r>
      <w:r w:rsidRPr="00AE48C1">
        <w:rPr>
          <w:sz w:val="14"/>
        </w:rPr>
        <w:t xml:space="preserve"> political, </w:t>
      </w:r>
      <w:r w:rsidRPr="00D86F0F">
        <w:rPr>
          <w:rStyle w:val="Emphasis"/>
          <w:highlight w:val="magenta"/>
        </w:rPr>
        <w:t>economic</w:t>
      </w:r>
      <w:r w:rsidRPr="00AB4AE2">
        <w:t>, and social</w:t>
      </w:r>
      <w:r w:rsidRPr="00D86F0F">
        <w:rPr>
          <w:rStyle w:val="Emphasis"/>
          <w:highlight w:val="magenta"/>
        </w:rPr>
        <w:t xml:space="preserve"> upheaval</w:t>
      </w:r>
      <w:r w:rsidRPr="00AE48C1">
        <w:rPr>
          <w:sz w:val="14"/>
        </w:rPr>
        <w:t xml:space="preserve">s. The Russian case has demonstrated that severe </w:t>
      </w:r>
      <w:r w:rsidRPr="00D86F0F">
        <w:rPr>
          <w:rStyle w:val="StyleUnderline"/>
          <w:highlight w:val="magenta"/>
        </w:rPr>
        <w:t>domestic upheavals can</w:t>
      </w:r>
      <w:r w:rsidRPr="00251819">
        <w:rPr>
          <w:rStyle w:val="StyleUnderline"/>
        </w:rPr>
        <w:t xml:space="preserve"> </w:t>
      </w:r>
      <w:r w:rsidRPr="00AE48C1">
        <w:rPr>
          <w:sz w:val="14"/>
        </w:rPr>
        <w:t xml:space="preserve">undermine central controls and </w:t>
      </w:r>
      <w:r w:rsidRPr="00D86F0F">
        <w:rPr>
          <w:rStyle w:val="StyleUnderline"/>
          <w:highlight w:val="magenta"/>
        </w:rPr>
        <w:t>weaken</w:t>
      </w:r>
      <w:r w:rsidRPr="00251819">
        <w:rPr>
          <w:rStyle w:val="StyleUnderline"/>
        </w:rPr>
        <w:t xml:space="preserve"> </w:t>
      </w:r>
      <w:r w:rsidRPr="00AE48C1">
        <w:rPr>
          <w:sz w:val="14"/>
        </w:rPr>
        <w:t xml:space="preserve">the infrastructures that previously maintained the </w:t>
      </w:r>
      <w:r w:rsidRPr="00D86F0F">
        <w:rPr>
          <w:rStyle w:val="StyleUnderline"/>
          <w:highlight w:val="magenta"/>
        </w:rPr>
        <w:t>security for nuclear weapons.</w:t>
      </w:r>
      <w:r w:rsidRPr="00251819">
        <w:rPr>
          <w:rStyle w:val="StyleUnderline"/>
        </w:rPr>
        <w:t xml:space="preserve"> </w:t>
      </w:r>
      <w:r w:rsidRPr="00AE48C1">
        <w:rPr>
          <w:sz w:val="14"/>
        </w:rPr>
        <w:t xml:space="preserve">In particular, such </w:t>
      </w:r>
      <w:r w:rsidRPr="00D86F0F">
        <w:rPr>
          <w:rStyle w:val="StyleUnderline"/>
          <w:highlight w:val="magenta"/>
        </w:rPr>
        <w:t>upheavals can undermine the loyalty of guards</w:t>
      </w:r>
      <w:r w:rsidRPr="00D86F0F">
        <w:rPr>
          <w:sz w:val="14"/>
          <w:highlight w:val="magenta"/>
        </w:rPr>
        <w:t xml:space="preserve"> </w:t>
      </w:r>
      <w:r w:rsidRPr="00AB4AE2">
        <w:rPr>
          <w:sz w:val="14"/>
        </w:rPr>
        <w:t xml:space="preserve">and workers at nuclear facilities, </w:t>
      </w:r>
      <w:r w:rsidRPr="00D86F0F">
        <w:rPr>
          <w:rStyle w:val="StyleUnderline"/>
          <w:highlight w:val="magenta"/>
        </w:rPr>
        <w:t>especially if the state collapses economically and can no longer afford to pay those employees.</w:t>
      </w:r>
      <w:r w:rsidRPr="00AE48C1">
        <w:rPr>
          <w:sz w:val="14"/>
        </w:rPr>
        <w:t xml:space="preserve"> </w:t>
      </w:r>
      <w:r w:rsidRPr="00D86F0F">
        <w:rPr>
          <w:rStyle w:val="StyleUnderline"/>
          <w:highlight w:val="magenta"/>
        </w:rPr>
        <w:t>Neither India nor Pakistan appears to have taken the necessary steps to prevent such weaknesses from arising in their nuclear controls.</w:t>
      </w:r>
      <w:r w:rsidRPr="00AE48C1">
        <w:rPr>
          <w:sz w:val="14"/>
        </w:rPr>
        <w:t xml:space="preserve"> </w:t>
      </w:r>
      <w:r w:rsidRPr="00251819">
        <w:rPr>
          <w:rStyle w:val="StyleUnderline"/>
        </w:rPr>
        <w:t xml:space="preserve">Because Indian </w:t>
      </w:r>
      <w:r w:rsidRPr="00AE48C1">
        <w:rPr>
          <w:sz w:val="14"/>
        </w:rPr>
        <w:t xml:space="preserve">and Pakistani </w:t>
      </w:r>
      <w:r w:rsidRPr="00251819">
        <w:rPr>
          <w:rStyle w:val="StyleUnderline"/>
        </w:rPr>
        <w:t xml:space="preserve">nuclear controls rely on the "3 G's" </w:t>
      </w:r>
      <w:r w:rsidRPr="00AE48C1">
        <w:rPr>
          <w:sz w:val="14"/>
        </w:rPr>
        <w:t xml:space="preserve">while reportedly lacking personnel reliability programs, </w:t>
      </w:r>
      <w:r w:rsidRPr="00D86F0F">
        <w:rPr>
          <w:rStyle w:val="Emphasis"/>
          <w:highlight w:val="magenta"/>
        </w:rPr>
        <w:t>there could be a significant risk of thefts of nuclear weapons during severe upheavals.</w:t>
      </w:r>
      <w:r>
        <w:rPr>
          <w:rStyle w:val="Emphasis"/>
        </w:rPr>
        <w:t xml:space="preserve"> </w:t>
      </w:r>
      <w:r w:rsidRPr="00AE48C1">
        <w:rPr>
          <w:sz w:val="14"/>
        </w:rPr>
        <w:t xml:space="preserve">The Russian analogy is particularly relevant in the Pakistani case. The Pakistani state is far from stable. After the nuclear tests in 1998 and the military coup in 1999, the Pakistani economy came close to collapsing and remained quite unstable for the next several years.202 In the aftermath of the September 11, 2001, terrorist attacks, the United States removed economic sanctions and approved nearly $1 billion in international foreign aid to Pakistan. But with a debt burden of nearly $39 billion, massive economic disparities, and continuing low levels of foreign investment, there still is significant cause for concern about the prospects for Pakistan's long-term political and economic stability.203 If the Pakistani state were to fail, there could be significant risks of a collapse in its nuclear controls. Were such an event to occur, there could be an extreme risk of thefts of nuclear weapons or of nuclear weapons falling into the hands of Islamic militants.204 In the events following the September 11 attacks and President Musharraf's decision to support U.S. military strikes in Afghanistan, there were serious concerns about a potential collapse of Pakistani nuclear controls. These concerns were spurred by reports of public riots, a close affiliation among some elements of the Pakistani military and intelligence community with the Taliban regime and al Qaeda, and the tenuous hold that Pakistani president Musharraf appears to have in Pakistan.205 In October 2001, President Musharraf took significant steps to centralize his control by removing high-level military and intelligence officers with ties to the Taliban, but analysts have nevertheless continued to raise concerns about Musharraf's ability to maintain control.206 Due to the seriousness of these risks, President Musharraf ordered an emergency redeployment of Pakistan's nuclear arsenal, and the United States has offered to advise Pakistan on methods for securing its nuclear stockpile. ' If the U.S. military strikes in Afghanistan had extended for a longer period, Musharraf might have found it increasingly difficult to remain in power and reign in the more extreme elements in his country. </w:t>
      </w:r>
      <w:r w:rsidRPr="00D86F0F">
        <w:rPr>
          <w:rStyle w:val="StyleUnderline"/>
          <w:highlight w:val="magenta"/>
        </w:rPr>
        <w:t>One</w:t>
      </w:r>
      <w:r w:rsidRPr="00AE48C1">
        <w:rPr>
          <w:sz w:val="14"/>
        </w:rPr>
        <w:t xml:space="preserve"> also </w:t>
      </w:r>
      <w:r w:rsidRPr="00D86F0F">
        <w:rPr>
          <w:rStyle w:val="StyleUnderline"/>
          <w:highlight w:val="magenta"/>
        </w:rPr>
        <w:t>cannot rule out</w:t>
      </w:r>
      <w:r w:rsidRPr="00AE48C1">
        <w:rPr>
          <w:sz w:val="14"/>
        </w:rPr>
        <w:t xml:space="preserve"> the possibility that </w:t>
      </w:r>
      <w:r w:rsidRPr="00D86F0F">
        <w:rPr>
          <w:rStyle w:val="StyleUnderline"/>
          <w:highlight w:val="magenta"/>
        </w:rPr>
        <w:t>terrorists might choose to target nuclear facilities in India</w:t>
      </w:r>
      <w:r w:rsidRPr="00AE48C1">
        <w:rPr>
          <w:sz w:val="14"/>
        </w:rPr>
        <w:t xml:space="preserve"> and Pakistan, </w:t>
      </w:r>
      <w:r w:rsidRPr="00D86F0F">
        <w:rPr>
          <w:rStyle w:val="Emphasis"/>
          <w:highlight w:val="magenta"/>
        </w:rPr>
        <w:t>especially if domestic instability were to increase.</w:t>
      </w:r>
      <w:r w:rsidRPr="00251819">
        <w:rPr>
          <w:rStyle w:val="Emphasis"/>
        </w:rPr>
        <w:t xml:space="preserve"> </w:t>
      </w:r>
      <w:r w:rsidRPr="00AE48C1">
        <w:rPr>
          <w:sz w:val="14"/>
        </w:rPr>
        <w:t xml:space="preserve">Both India and Pakistan have serious problems with domestic terrorism.208 These terrorists are increasingly well-armed and have targeted critical infrastructures and military bases in the past.209 Although current defenses at both Indian and Pakistani nuclear weapons storage facilities are probably sufficient to defend against most terrorist attacks,210 the physical protection systems at other nuclear facilities might be less effective.211 Moreover, </w:t>
      </w:r>
      <w:r w:rsidRPr="00D86F0F">
        <w:rPr>
          <w:rStyle w:val="StyleUnderline"/>
          <w:highlight w:val="magenta"/>
        </w:rPr>
        <w:t>if</w:t>
      </w:r>
      <w:r w:rsidRPr="00251819">
        <w:rPr>
          <w:rStyle w:val="StyleUnderline"/>
        </w:rPr>
        <w:t xml:space="preserve"> </w:t>
      </w:r>
      <w:r w:rsidRPr="00AE48C1">
        <w:rPr>
          <w:sz w:val="14"/>
        </w:rPr>
        <w:t xml:space="preserve">the </w:t>
      </w:r>
      <w:r w:rsidRPr="00D86F0F">
        <w:rPr>
          <w:rStyle w:val="StyleUnderline"/>
          <w:highlight w:val="magenta"/>
        </w:rPr>
        <w:t>defenses at the</w:t>
      </w:r>
      <w:r w:rsidRPr="00AE48C1">
        <w:rPr>
          <w:sz w:val="14"/>
        </w:rPr>
        <w:t xml:space="preserve"> most sensitive </w:t>
      </w:r>
      <w:r w:rsidRPr="00D86F0F">
        <w:rPr>
          <w:rStyle w:val="StyleUnderline"/>
          <w:highlight w:val="magenta"/>
        </w:rPr>
        <w:t>facilities were weakened by domestic upheavals,</w:t>
      </w:r>
      <w:r w:rsidRPr="00AE48C1">
        <w:rPr>
          <w:sz w:val="14"/>
        </w:rPr>
        <w:t xml:space="preserve"> then </w:t>
      </w:r>
      <w:r w:rsidRPr="00D86F0F">
        <w:rPr>
          <w:rStyle w:val="StyleUnderline"/>
          <w:highlight w:val="magenta"/>
        </w:rPr>
        <w:t>the risks of successful terrorist attacks</w:t>
      </w:r>
      <w:r w:rsidRPr="00AE48C1">
        <w:rPr>
          <w:sz w:val="14"/>
        </w:rPr>
        <w:t xml:space="preserve">—either </w:t>
      </w:r>
      <w:r w:rsidRPr="00D86F0F">
        <w:rPr>
          <w:rStyle w:val="StyleUnderline"/>
          <w:highlight w:val="magenta"/>
        </w:rPr>
        <w:t>for</w:t>
      </w:r>
      <w:r w:rsidRPr="00AE48C1">
        <w:rPr>
          <w:sz w:val="14"/>
        </w:rPr>
        <w:t xml:space="preserve"> purposes of </w:t>
      </w:r>
      <w:r w:rsidRPr="00D86F0F">
        <w:rPr>
          <w:rStyle w:val="StyleUnderline"/>
          <w:highlight w:val="magenta"/>
        </w:rPr>
        <w:t>theft or sabotage</w:t>
      </w:r>
      <w:r w:rsidRPr="00AE48C1">
        <w:rPr>
          <w:sz w:val="14"/>
        </w:rPr>
        <w:t>—</w:t>
      </w:r>
      <w:r w:rsidRPr="00D86F0F">
        <w:rPr>
          <w:rStyle w:val="StyleUnderline"/>
          <w:highlight w:val="magenta"/>
        </w:rPr>
        <w:t>could increase significantly.</w:t>
      </w:r>
      <w:r w:rsidRPr="00AE48C1">
        <w:rPr>
          <w:sz w:val="14"/>
        </w:rPr>
        <w:t xml:space="preserve"> But even if such extreme events did not occur, the tightly controlled decision-making and underdeveloped command-and-control structures in both India and Pakistan could potentially allow unauthorized use, particularly during crises. In India, some of these risks have been minimized by the formalization of its command structure, though the military units are still fairly inexperienced with handling these weapons.212 Moreover, </w:t>
      </w:r>
      <w:r w:rsidRPr="00D86F0F">
        <w:rPr>
          <w:rStyle w:val="StyleUnderline"/>
          <w:highlight w:val="magenta"/>
        </w:rPr>
        <w:t>because India</w:t>
      </w:r>
      <w:r w:rsidRPr="00AE48C1">
        <w:rPr>
          <w:sz w:val="14"/>
        </w:rPr>
        <w:t xml:space="preserve"> probably still </w:t>
      </w:r>
      <w:r w:rsidRPr="00D86F0F">
        <w:rPr>
          <w:rStyle w:val="StyleUnderline"/>
          <w:highlight w:val="magenta"/>
        </w:rPr>
        <w:t>lacks</w:t>
      </w:r>
      <w:r w:rsidRPr="00251819">
        <w:rPr>
          <w:rStyle w:val="StyleUnderline"/>
        </w:rPr>
        <w:t xml:space="preserve"> </w:t>
      </w:r>
      <w:r w:rsidRPr="00AE48C1">
        <w:rPr>
          <w:sz w:val="14"/>
        </w:rPr>
        <w:t xml:space="preserve">clearly defined, detailed operational procedures and established, </w:t>
      </w:r>
      <w:r w:rsidRPr="00D86F0F">
        <w:rPr>
          <w:rStyle w:val="StyleUnderline"/>
          <w:highlight w:val="magenta"/>
        </w:rPr>
        <w:t xml:space="preserve">resilient communication channels, there would still be a </w:t>
      </w:r>
      <w:r w:rsidRPr="00D86F0F">
        <w:rPr>
          <w:rStyle w:val="Emphasis"/>
          <w:highlight w:val="magenta"/>
        </w:rPr>
        <w:t>fairly high risk of</w:t>
      </w:r>
      <w:r w:rsidRPr="00AE48C1">
        <w:rPr>
          <w:sz w:val="14"/>
        </w:rPr>
        <w:t xml:space="preserve"> unauthorized </w:t>
      </w:r>
      <w:r w:rsidRPr="00D86F0F">
        <w:rPr>
          <w:rStyle w:val="Emphasis"/>
          <w:highlight w:val="magenta"/>
        </w:rPr>
        <w:t xml:space="preserve">use </w:t>
      </w:r>
      <w:r w:rsidRPr="00D86F0F">
        <w:rPr>
          <w:rStyle w:val="StyleUnderline"/>
          <w:highlight w:val="magenta"/>
        </w:rPr>
        <w:t xml:space="preserve">arising from </w:t>
      </w:r>
      <w:r w:rsidRPr="00D86F0F">
        <w:rPr>
          <w:rStyle w:val="Emphasis"/>
          <w:highlight w:val="magenta"/>
        </w:rPr>
        <w:t>confusion or miscommunication</w:t>
      </w:r>
      <w:r w:rsidRPr="00D86F0F">
        <w:rPr>
          <w:rStyle w:val="StyleUnderline"/>
          <w:highlight w:val="magenta"/>
        </w:rPr>
        <w:t xml:space="preserve"> during a crisis.</w:t>
      </w:r>
      <w:r w:rsidRPr="00AE48C1">
        <w:rPr>
          <w:sz w:val="14"/>
        </w:rPr>
        <w:t xml:space="preserve"> These concerns will probably remain for some time to come, though the specific risks could eventually be improved, depending on the training the military receives and the degree of professionalism among the troops. Because Pakistan is currently under military rule, and its nuclear weapons are controlled by the military, one would expect a better coordination of nuclear decision-making and command-and-control systems. Nevertheless, there are potential problems with Pakistani command and control as well. The lack of a clear operational use doctrine, combined with inadequate C3I could increase the risks of unauthorized use during crises: "there is no enunciated nuclear doctrine, nor are there decision-making and communications systems adequate for either strategic or tactical command and control in the nuclear environment. Nuclear targeting information could not be passed in time to be of use in a rapidly changing situation, which would increase the probability of own-troop strikes by tactical [nuclear] missiles."213 The risks or unauthorized use would increase if India and Pakistan were to deploy their weapons on ballistic missiles. Risks of decapitation and questions about the survivability of the nuclear forces would probably cause both India and Pakistan to deploy mobile systems if they were to operationalize their nuclear forces. These systems would significantly increase difficulties in command and control, especially because their weapons lack use-control devices.214 In addition, because of the risks of decapitation, Pakistan is likely to adopt a "</w:t>
      </w:r>
      <w:proofErr w:type="spellStart"/>
      <w:r w:rsidRPr="00AE48C1">
        <w:rPr>
          <w:sz w:val="14"/>
        </w:rPr>
        <w:t>delegative</w:t>
      </w:r>
      <w:proofErr w:type="spellEnd"/>
      <w:r w:rsidRPr="00AE48C1">
        <w:rPr>
          <w:sz w:val="14"/>
        </w:rPr>
        <w:t xml:space="preserve">" system, where the authority to launch nuclear weapons is given to a number of military officials.215 As the number of people authorized to launch nuclear weapons increases, so does the risk of a use of nuclear weapons that has not been commanded by the central authorities.216 </w:t>
      </w:r>
      <w:r w:rsidRPr="00D86F0F">
        <w:rPr>
          <w:rStyle w:val="StyleUnderline"/>
          <w:highlight w:val="magenta"/>
        </w:rPr>
        <w:t>The greatest concerns have been raised about</w:t>
      </w:r>
      <w:r w:rsidRPr="00AE48C1">
        <w:rPr>
          <w:sz w:val="14"/>
        </w:rPr>
        <w:t xml:space="preserve"> a possible </w:t>
      </w:r>
      <w:r w:rsidRPr="00D86F0F">
        <w:rPr>
          <w:rStyle w:val="Emphasis"/>
          <w:highlight w:val="magenta"/>
        </w:rPr>
        <w:t>inadvertent use</w:t>
      </w:r>
      <w:r w:rsidRPr="00AE48C1">
        <w:rPr>
          <w:sz w:val="14"/>
        </w:rPr>
        <w:t xml:space="preserve"> </w:t>
      </w:r>
      <w:r w:rsidRPr="00D86F0F">
        <w:rPr>
          <w:rStyle w:val="StyleUnderline"/>
          <w:highlight w:val="magenta"/>
        </w:rPr>
        <w:t>of nuclear weapons in South Asia.</w:t>
      </w:r>
      <w:r w:rsidRPr="00AE48C1">
        <w:rPr>
          <w:sz w:val="14"/>
        </w:rPr>
        <w:t xml:space="preserve"> The combined effects of mutual mistrust, very short flight times for missiles, continual armed conflicts along their borders, and few reliable CBMs make the risks of inadvertent use quite severe, especially during crisis situations. </w:t>
      </w:r>
      <w:r w:rsidRPr="00251819">
        <w:rPr>
          <w:rStyle w:val="StyleUnderline"/>
        </w:rPr>
        <w:t xml:space="preserve">According to George </w:t>
      </w:r>
      <w:proofErr w:type="spellStart"/>
      <w:r w:rsidRPr="00251819">
        <w:rPr>
          <w:rStyle w:val="StyleUnderline"/>
        </w:rPr>
        <w:t>Perkovich</w:t>
      </w:r>
      <w:proofErr w:type="spellEnd"/>
      <w:r w:rsidRPr="00251819">
        <w:rPr>
          <w:rStyle w:val="StyleUnderline"/>
        </w:rPr>
        <w:t>, a South Asia expert at the Carnegie Endowment for International Peace,</w:t>
      </w:r>
      <w:r w:rsidRPr="00AE48C1">
        <w:rPr>
          <w:sz w:val="14"/>
        </w:rPr>
        <w:t xml:space="preserve"> "</w:t>
      </w:r>
      <w:proofErr w:type="spellStart"/>
      <w:r w:rsidRPr="00D86F0F">
        <w:rPr>
          <w:rStyle w:val="StyleUnderline"/>
          <w:highlight w:val="magenta"/>
        </w:rPr>
        <w:t>Kargil</w:t>
      </w:r>
      <w:proofErr w:type="spellEnd"/>
      <w:r w:rsidRPr="00D86F0F">
        <w:rPr>
          <w:rStyle w:val="StyleUnderline"/>
          <w:highlight w:val="magenta"/>
        </w:rPr>
        <w:t xml:space="preserve"> proved that having nuclear weapons </w:t>
      </w:r>
      <w:r w:rsidRPr="00D86F0F">
        <w:rPr>
          <w:rStyle w:val="Emphasis"/>
          <w:highlight w:val="magenta"/>
        </w:rPr>
        <w:t>would not deter new conflicts.</w:t>
      </w:r>
      <w:r w:rsidRPr="00AE48C1">
        <w:rPr>
          <w:sz w:val="14"/>
        </w:rPr>
        <w:t xml:space="preserve"> It also showed that unless such conflicts themselves were prevented, the possibility of an accidental or deliberate nuclear exchange would also increase given both states' relatively poor systems of intelligence surveillance and nuclear command and control."217 </w:t>
      </w:r>
      <w:r w:rsidRPr="00D86F0F">
        <w:rPr>
          <w:rStyle w:val="StyleUnderline"/>
          <w:highlight w:val="magenta"/>
        </w:rPr>
        <w:t>Due to continual mistrust between the two countries, each would be likely to misinterpret</w:t>
      </w:r>
      <w:r w:rsidRPr="00AE48C1">
        <w:rPr>
          <w:sz w:val="14"/>
        </w:rPr>
        <w:t xml:space="preserve"> military movements, missile tests, or </w:t>
      </w:r>
      <w:r w:rsidRPr="00D86F0F">
        <w:rPr>
          <w:rStyle w:val="StyleUnderline"/>
          <w:highlight w:val="magenta"/>
        </w:rPr>
        <w:t>accidental detonations as an impending attack by the other</w:t>
      </w:r>
      <w:r w:rsidRPr="00AE48C1">
        <w:rPr>
          <w:sz w:val="14"/>
        </w:rPr>
        <w:t xml:space="preserve"> side. The risks of misinterpreting each other's motives are compounded by the vulnerability of their nuclear forces and the short flight times of the forces to key targets. For example, because the runways at Pakistani Air Force bases could be destroyed by a conventional air strike or nuclear attack,218 India could effectively eliminate Pakistan's nuclear bomber capability. </w:t>
      </w:r>
      <w:r w:rsidRPr="00D86F0F">
        <w:rPr>
          <w:rStyle w:val="StyleUnderline"/>
          <w:highlight w:val="magenta"/>
        </w:rPr>
        <w:t>During a</w:t>
      </w:r>
      <w:r w:rsidRPr="00AE48C1">
        <w:rPr>
          <w:sz w:val="14"/>
        </w:rPr>
        <w:t xml:space="preserve">n acute </w:t>
      </w:r>
      <w:r w:rsidRPr="00D86F0F">
        <w:rPr>
          <w:rStyle w:val="StyleUnderline"/>
          <w:highlight w:val="magenta"/>
        </w:rPr>
        <w:t>crisis, Pakistan might be faced with a "use them or lose them" dilemma</w:t>
      </w:r>
      <w:r w:rsidRPr="00AE48C1">
        <w:rPr>
          <w:sz w:val="14"/>
        </w:rPr>
        <w:t>, i</w:t>
      </w:r>
      <w:r w:rsidRPr="002D2B0C">
        <w:rPr>
          <w:rStyle w:val="StyleUnderline"/>
        </w:rPr>
        <w:t>n that it would need to attack rapidly or lose its ability to retaliate altogether.</w:t>
      </w:r>
      <w:r w:rsidRPr="00AE48C1">
        <w:rPr>
          <w:sz w:val="14"/>
        </w:rPr>
        <w:t xml:space="preserve"> For this reason, </w:t>
      </w:r>
      <w:r w:rsidRPr="002D2B0C">
        <w:rPr>
          <w:rStyle w:val="Emphasis"/>
        </w:rPr>
        <w:t>Pakistani officials would be extremely suspicious of any Indian actions that could be interpreted as preparations for an attack.</w:t>
      </w:r>
      <w:r w:rsidRPr="00AE48C1">
        <w:rPr>
          <w:sz w:val="14"/>
        </w:rPr>
        <w:t xml:space="preserve"> Because the flight time of Indian bombers is approximately ten minutes, Pakistani leaders would have a very limited amount of time to decide whether to launch their own attack.219 These conditions thus create an ongoing environment in which inadvertent use is quite possible. In addition, both countries have unreliable intelligence systems, which have repeatedly misinterpreted the other's intentions. For example, during the </w:t>
      </w:r>
      <w:proofErr w:type="spellStart"/>
      <w:r w:rsidRPr="00AE48C1">
        <w:rPr>
          <w:sz w:val="14"/>
        </w:rPr>
        <w:t>Brasstacks</w:t>
      </w:r>
      <w:proofErr w:type="spellEnd"/>
      <w:r w:rsidRPr="00AE48C1">
        <w:rPr>
          <w:sz w:val="14"/>
        </w:rPr>
        <w:t xml:space="preserve"> incident, Pakistani intelligence reported that India's exercise was merely a cover for an attack. Meanwhile, Indian intelligence overlooked the defensive nature of the Pakistani troops' position. These intelligence failures caused each side to escalate the tensions unnecessarily. In addition, their intelligence systems have sometimes failed to detect major troop movements altogether. As we have seen, during the </w:t>
      </w:r>
      <w:proofErr w:type="spellStart"/>
      <w:r w:rsidRPr="00AE48C1">
        <w:rPr>
          <w:sz w:val="14"/>
        </w:rPr>
        <w:t>Brasstacks</w:t>
      </w:r>
      <w:proofErr w:type="spellEnd"/>
      <w:r w:rsidRPr="00AE48C1">
        <w:rPr>
          <w:sz w:val="14"/>
        </w:rPr>
        <w:t xml:space="preserve"> crisis, Indian surveillance planes did not detect Pakistani troops positioned at their border for two weeks. And in the 1999 </w:t>
      </w:r>
      <w:proofErr w:type="spellStart"/>
      <w:r w:rsidRPr="00AE48C1">
        <w:rPr>
          <w:sz w:val="14"/>
        </w:rPr>
        <w:t>Kargil</w:t>
      </w:r>
      <w:proofErr w:type="spellEnd"/>
      <w:r w:rsidRPr="00AE48C1">
        <w:rPr>
          <w:sz w:val="14"/>
        </w:rPr>
        <w:t xml:space="preserve"> war, Indian intelligence failed to detect the Pakistani invasion until several months after they had positioned themselves at strategic locations in the </w:t>
      </w:r>
      <w:proofErr w:type="spellStart"/>
      <w:r w:rsidRPr="00AE48C1">
        <w:rPr>
          <w:sz w:val="14"/>
        </w:rPr>
        <w:t>Kargil</w:t>
      </w:r>
      <w:proofErr w:type="spellEnd"/>
      <w:r w:rsidRPr="00AE48C1">
        <w:rPr>
          <w:sz w:val="14"/>
        </w:rPr>
        <w:t xml:space="preserve"> heights. These intelligence failures could have two consequences. First, if either side were surprised by comparatively benign actions (such as Pakistan's defensive positioning during the </w:t>
      </w:r>
      <w:proofErr w:type="spellStart"/>
      <w:r w:rsidRPr="00AE48C1">
        <w:rPr>
          <w:sz w:val="14"/>
        </w:rPr>
        <w:t>Brasstacks</w:t>
      </w:r>
      <w:proofErr w:type="spellEnd"/>
      <w:r w:rsidRPr="00AE48C1">
        <w:rPr>
          <w:sz w:val="14"/>
        </w:rPr>
        <w:t xml:space="preserve"> crisis), it would be more likely to overreact and mistakenly conclude that an attack is imminent. And second, if one side (especially Pakistan) is confident that an invasion would not be detected at first, it might be more likely to launch attacks across the border: Each of these scenarios would greatly increase the risks of nuclear escalation.220 Presumably owing to the massive intelligence failure prior to the 1999 </w:t>
      </w:r>
      <w:proofErr w:type="spellStart"/>
      <w:r w:rsidRPr="00AE48C1">
        <w:rPr>
          <w:sz w:val="14"/>
        </w:rPr>
        <w:t>Kargil</w:t>
      </w:r>
      <w:proofErr w:type="spellEnd"/>
      <w:r w:rsidRPr="00AE48C1">
        <w:rPr>
          <w:sz w:val="14"/>
        </w:rPr>
        <w:t xml:space="preserve"> war, however, India has recently made significant investments in its intelligence-gathering capabilities, which could reduce risks of such failures by India in the future.221 </w:t>
      </w:r>
      <w:r w:rsidRPr="002D2B0C">
        <w:rPr>
          <w:rStyle w:val="StyleUnderline"/>
        </w:rPr>
        <w:t>The dangers of miscalculations and intelligence failures are increased by the crude early-warning systems employed by both countries, particularly Pakistan.</w:t>
      </w:r>
      <w:r w:rsidRPr="00AE48C1">
        <w:rPr>
          <w:sz w:val="14"/>
        </w:rPr>
        <w:t xml:space="preserve"> Several incidents serve to illustrate this point. First, prior to Pakistan's nuclear tests in 1998, Pakistan reported that it had detected an air force attack on its radars and warned that it had mated a number of warheads to its </w:t>
      </w:r>
      <w:proofErr w:type="spellStart"/>
      <w:r w:rsidRPr="00AE48C1">
        <w:rPr>
          <w:sz w:val="14"/>
        </w:rPr>
        <w:t>Ghauri</w:t>
      </w:r>
      <w:proofErr w:type="spellEnd"/>
      <w:r w:rsidRPr="00AE48C1">
        <w:rPr>
          <w:sz w:val="14"/>
        </w:rPr>
        <w:t xml:space="preserve"> missiles.222 While this report might have been circulated in order to justify their nuclear tests, circulating such a report could have caused India to mate weapons to its missiles, greatly increasing the risks of inadvertent use (as well as accidental and unauthorized use). Another, perhaps more troubling, incident occurred prior to the U.S. missile strike on Afghanistan in August 1998. The United States sent a high-level U.S. official to Pakistan because it feared Pakistan would detect the missile and interpret it as an Indian strike. Pakistan never even detected the missile, however. Scholars have pointed out that this incident emphasizes not only the U.S. concern about inadvertent nuclear war between India and Pakistan, but also that Pakistan's early-warning system "has serious flaws, and such shortcomings are more likely to foster nervousness than calm. To the extent that they lack reliable early-warning systems, India or Pakistan could base launch decisions on unreliable sources, increasing the chance of mistakes."223 But even if India and Pakistan had reliable early-warning systems, the risks of inadvertent war would still be extremely high. If Indian or Pakistani radars detected aircraft headed toward them, they would have very little time to decide what to do before the aircraft reached their targets. In addition, because there would be a great deal of uncertainty about whether attacking bombers carried conventional or nuclear weapons, the attacked side (especially </w:t>
      </w:r>
      <w:r w:rsidRPr="002D2B0C">
        <w:rPr>
          <w:rStyle w:val="StyleUnderline"/>
        </w:rPr>
        <w:t>Pakistan</w:t>
      </w:r>
      <w:r w:rsidRPr="00AE48C1">
        <w:rPr>
          <w:sz w:val="14"/>
        </w:rPr>
        <w:t xml:space="preserve">) </w:t>
      </w:r>
      <w:r w:rsidRPr="002D2B0C">
        <w:rPr>
          <w:rStyle w:val="StyleUnderline"/>
        </w:rPr>
        <w:t>could face a "use them or lose them" scenario and be tempted to launch a nuclear attack to ensure that its nuclear capability was not destroyed.</w:t>
      </w:r>
      <w:r w:rsidRPr="00AE48C1">
        <w:rPr>
          <w:sz w:val="14"/>
        </w:rPr>
        <w:t xml:space="preserve">224 Thus, even if India and Pakistan do not deploy nuclear weapons on missiles, the risks of an inadvertent use in these circumstances could be extremely high. If India and Pakistan were to deploy their nuclear weapons on missiles (a scenario that is quite likely, given the vulnerability of Pakistani airfields and India's stated need for deterrence against the People's Republic of China), the risks of inadvertent use would become even worse. Because the flight time for ballistic missiles between the two countries is less than five minutes,225 Indian and Pakistani leaders would have virtually no time to decide what action to take (or perhaps even to launch a retaliatory strike) before the missiles hit their targets.226 The psychological effect on the two countries would be tremendous. </w:t>
      </w:r>
      <w:r w:rsidRPr="002D2B0C">
        <w:rPr>
          <w:rStyle w:val="StyleUnderline"/>
        </w:rPr>
        <w:t xml:space="preserve">According to Francois </w:t>
      </w:r>
      <w:proofErr w:type="spellStart"/>
      <w:r w:rsidRPr="002D2B0C">
        <w:rPr>
          <w:rStyle w:val="StyleUnderline"/>
        </w:rPr>
        <w:t>Heisbourg</w:t>
      </w:r>
      <w:proofErr w:type="spellEnd"/>
      <w:r w:rsidRPr="00AE48C1">
        <w:rPr>
          <w:sz w:val="14"/>
        </w:rPr>
        <w:t xml:space="preserve">, once theater missiles are deployed in South Asia, the </w:t>
      </w:r>
      <w:r w:rsidRPr="00D86F0F">
        <w:rPr>
          <w:rStyle w:val="StyleUnderline"/>
          <w:highlight w:val="magenta"/>
        </w:rPr>
        <w:t>strategic situation will resemble the Cuban missile crisis</w:t>
      </w:r>
      <w:r w:rsidRPr="00AE48C1">
        <w:rPr>
          <w:sz w:val="14"/>
        </w:rPr>
        <w:t>,</w:t>
      </w:r>
      <w:r w:rsidRPr="002D2B0C">
        <w:rPr>
          <w:rStyle w:val="StyleUnderline"/>
        </w:rPr>
        <w:t xml:space="preserve"> </w:t>
      </w:r>
      <w:r w:rsidRPr="00D86F0F">
        <w:rPr>
          <w:rStyle w:val="StyleUnderline"/>
          <w:highlight w:val="magenta"/>
        </w:rPr>
        <w:t>except</w:t>
      </w:r>
      <w:r w:rsidRPr="00AE48C1">
        <w:rPr>
          <w:sz w:val="14"/>
        </w:rPr>
        <w:t xml:space="preserve"> that it "would be permanent rather than tempo-</w:t>
      </w:r>
      <w:proofErr w:type="spellStart"/>
      <w:r w:rsidRPr="00AE48C1">
        <w:rPr>
          <w:sz w:val="14"/>
        </w:rPr>
        <w:t>rary</w:t>
      </w:r>
      <w:proofErr w:type="spellEnd"/>
      <w:r w:rsidRPr="00AE48C1">
        <w:rPr>
          <w:sz w:val="14"/>
        </w:rPr>
        <w:t xml:space="preserve">, would occur </w:t>
      </w:r>
      <w:r w:rsidRPr="00D86F0F">
        <w:rPr>
          <w:rStyle w:val="StyleUnderline"/>
          <w:highlight w:val="magenta"/>
        </w:rPr>
        <w:t>without adequate C3I</w:t>
      </w:r>
      <w:r w:rsidRPr="00AE48C1">
        <w:rPr>
          <w:sz w:val="14"/>
        </w:rPr>
        <w:t xml:space="preserve"> in place, </w:t>
      </w:r>
      <w:r w:rsidRPr="00D86F0F">
        <w:rPr>
          <w:rStyle w:val="StyleUnderline"/>
          <w:highlight w:val="magenta"/>
        </w:rPr>
        <w:t>and with</w:t>
      </w:r>
      <w:r w:rsidRPr="00AE48C1">
        <w:rPr>
          <w:sz w:val="14"/>
        </w:rPr>
        <w:t xml:space="preserve"> political </w:t>
      </w:r>
      <w:r w:rsidRPr="00D86F0F">
        <w:rPr>
          <w:rStyle w:val="StyleUnderline"/>
          <w:highlight w:val="magenta"/>
        </w:rPr>
        <w:t xml:space="preserve">leadership located less than five minutes from </w:t>
      </w:r>
      <w:r w:rsidRPr="00D86F0F">
        <w:rPr>
          <w:rStyle w:val="Emphasis"/>
          <w:highlight w:val="magenta"/>
        </w:rPr>
        <w:t>mutual Armageddon."</w:t>
      </w:r>
      <w:r w:rsidRPr="00AE48C1">
        <w:rPr>
          <w:sz w:val="14"/>
        </w:rPr>
        <w:t>227</w:t>
      </w:r>
    </w:p>
    <w:p w:rsidR="00626C1A" w:rsidRDefault="00626C1A" w:rsidP="00626C1A">
      <w:pPr>
        <w:pStyle w:val="Heading4"/>
      </w:pPr>
      <w:r>
        <w:t>Extremists will take over --- escalates to nuclear conflict</w:t>
      </w:r>
    </w:p>
    <w:p w:rsidR="00626C1A" w:rsidRDefault="00626C1A" w:rsidP="00626C1A">
      <w:r w:rsidRPr="00887305">
        <w:rPr>
          <w:rStyle w:val="Style13ptBold"/>
        </w:rPr>
        <w:t>Harrison 93</w:t>
      </w:r>
      <w:r>
        <w:t xml:space="preserve"> (Selig, Senior Scholar – Woodrow Wilson International Center for Scholars and Director of the Asia Program – Center for International Policy and Geoffrey Kemp, Director – Carnegie Endowment Study Group on US-India Relations, India &amp; America After the Cold War, p. 29)</w:t>
      </w:r>
    </w:p>
    <w:p w:rsidR="00626C1A" w:rsidRDefault="00626C1A" w:rsidP="00626C1A">
      <w:pPr>
        <w:rPr>
          <w:sz w:val="16"/>
        </w:rPr>
      </w:pPr>
      <w:r w:rsidRPr="00887305">
        <w:rPr>
          <w:sz w:val="16"/>
        </w:rPr>
        <w:t xml:space="preserve">The United States provided substantial economic aid to India during the early years of the Cold War, partly for political reasons but also in the belief that stability in South Asia would serve its broader  interests in surrounding regions. The American stake in a stable India remains undiminished. Apart from humanitarian considerations, </w:t>
      </w:r>
      <w:r w:rsidRPr="00B35840">
        <w:rPr>
          <w:rStyle w:val="StyleUnderline"/>
          <w:highlight w:val="yellow"/>
        </w:rPr>
        <w:t>if India fails to cope with</w:t>
      </w:r>
      <w:r w:rsidRPr="00887305">
        <w:rPr>
          <w:sz w:val="16"/>
        </w:rPr>
        <w:t xml:space="preserve"> its </w:t>
      </w:r>
      <w:r w:rsidRPr="00B35840">
        <w:rPr>
          <w:rStyle w:val="StyleUnderline"/>
          <w:highlight w:val="yellow"/>
        </w:rPr>
        <w:t>economic problems</w:t>
      </w:r>
      <w:r w:rsidRPr="00887305">
        <w:rPr>
          <w:rStyle w:val="StyleUnderline"/>
        </w:rPr>
        <w:t xml:space="preserve"> and millions</w:t>
      </w:r>
      <w:r w:rsidRPr="00887305">
        <w:rPr>
          <w:sz w:val="16"/>
        </w:rPr>
        <w:t xml:space="preserve"> more </w:t>
      </w:r>
      <w:r w:rsidRPr="00887305">
        <w:rPr>
          <w:rStyle w:val="StyleUnderline"/>
        </w:rPr>
        <w:t xml:space="preserve">fall below the poverty line, </w:t>
      </w:r>
      <w:r w:rsidRPr="00B35840">
        <w:rPr>
          <w:rStyle w:val="StyleUnderline"/>
          <w:highlight w:val="yellow"/>
        </w:rPr>
        <w:t>moderate leaders are likely to lose</w:t>
      </w:r>
      <w:r w:rsidRPr="00887305">
        <w:rPr>
          <w:rStyle w:val="StyleUnderline"/>
        </w:rPr>
        <w:t xml:space="preserve"> out </w:t>
      </w:r>
      <w:r w:rsidRPr="00B35840">
        <w:rPr>
          <w:rStyle w:val="StyleUnderline"/>
          <w:highlight w:val="yellow"/>
        </w:rPr>
        <w:t>to</w:t>
      </w:r>
      <w:r w:rsidRPr="00887305">
        <w:rPr>
          <w:rStyle w:val="StyleUnderline"/>
        </w:rPr>
        <w:t xml:space="preserve"> anti-American </w:t>
      </w:r>
      <w:r w:rsidRPr="00B35840">
        <w:rPr>
          <w:rStyle w:val="StyleUnderline"/>
          <w:highlight w:val="yellow"/>
        </w:rPr>
        <w:t>extremists</w:t>
      </w:r>
      <w:r w:rsidRPr="00887305">
        <w:rPr>
          <w:sz w:val="16"/>
        </w:rPr>
        <w:t xml:space="preserve"> of the right and left. In a worst case scenario, </w:t>
      </w:r>
      <w:r w:rsidRPr="00B35840">
        <w:rPr>
          <w:rStyle w:val="StyleUnderline"/>
          <w:highlight w:val="yellow"/>
        </w:rPr>
        <w:t>economic</w:t>
      </w:r>
      <w:r w:rsidRPr="00887305">
        <w:rPr>
          <w:sz w:val="16"/>
        </w:rPr>
        <w:t xml:space="preserve"> and political </w:t>
      </w:r>
      <w:r w:rsidRPr="00B35840">
        <w:rPr>
          <w:rStyle w:val="StyleUnderline"/>
          <w:highlight w:val="yellow"/>
        </w:rPr>
        <w:t xml:space="preserve">instability would be </w:t>
      </w:r>
      <w:r w:rsidRPr="00B35840">
        <w:rPr>
          <w:rStyle w:val="Emphasis"/>
          <w:highlight w:val="yellow"/>
        </w:rPr>
        <w:t>exploited</w:t>
      </w:r>
      <w:r w:rsidRPr="00B35840">
        <w:rPr>
          <w:rStyle w:val="StyleUnderline"/>
          <w:highlight w:val="yellow"/>
        </w:rPr>
        <w:t xml:space="preserve"> by</w:t>
      </w:r>
      <w:r w:rsidRPr="00887305">
        <w:rPr>
          <w:rStyle w:val="StyleUnderline"/>
        </w:rPr>
        <w:t xml:space="preserve"> Hindu </w:t>
      </w:r>
      <w:r w:rsidRPr="00B35840">
        <w:rPr>
          <w:rStyle w:val="StyleUnderline"/>
          <w:highlight w:val="yellow"/>
        </w:rPr>
        <w:t>nationalist demagogues, adding to the</w:t>
      </w:r>
      <w:r w:rsidRPr="00887305">
        <w:rPr>
          <w:sz w:val="16"/>
        </w:rPr>
        <w:t xml:space="preserve"> already-serious </w:t>
      </w:r>
      <w:r w:rsidRPr="00B35840">
        <w:rPr>
          <w:rStyle w:val="StyleUnderline"/>
          <w:highlight w:val="yellow"/>
        </w:rPr>
        <w:t>danger of</w:t>
      </w:r>
      <w:r w:rsidRPr="00887305">
        <w:rPr>
          <w:rStyle w:val="StyleUnderline"/>
        </w:rPr>
        <w:t xml:space="preserve"> a</w:t>
      </w:r>
      <w:r w:rsidRPr="00887305">
        <w:rPr>
          <w:sz w:val="16"/>
        </w:rPr>
        <w:t xml:space="preserve">nother </w:t>
      </w:r>
      <w:r w:rsidRPr="00B35840">
        <w:rPr>
          <w:rStyle w:val="Emphasis"/>
          <w:highlight w:val="yellow"/>
        </w:rPr>
        <w:t>Indo-Pak</w:t>
      </w:r>
      <w:r w:rsidRPr="00887305">
        <w:rPr>
          <w:rStyle w:val="Emphasis"/>
        </w:rPr>
        <w:t xml:space="preserve">istan </w:t>
      </w:r>
      <w:r w:rsidRPr="00B35840">
        <w:rPr>
          <w:rStyle w:val="Emphasis"/>
          <w:highlight w:val="yellow"/>
        </w:rPr>
        <w:t>war that</w:t>
      </w:r>
      <w:r w:rsidRPr="00B35840">
        <w:rPr>
          <w:rStyle w:val="StyleUnderline"/>
          <w:highlight w:val="yellow"/>
        </w:rPr>
        <w:t xml:space="preserve"> could </w:t>
      </w:r>
      <w:r w:rsidRPr="00B35840">
        <w:rPr>
          <w:rStyle w:val="Emphasis"/>
          <w:highlight w:val="yellow"/>
        </w:rPr>
        <w:t>escalate to the nuclear level</w:t>
      </w:r>
      <w:r w:rsidRPr="00887305">
        <w:rPr>
          <w:sz w:val="16"/>
        </w:rPr>
        <w:t>.</w:t>
      </w:r>
    </w:p>
    <w:p w:rsidR="00626C1A" w:rsidRDefault="00626C1A" w:rsidP="00626C1A">
      <w:pPr>
        <w:pStyle w:val="Heading4"/>
      </w:pPr>
      <w:r>
        <w:t xml:space="preserve">Indian growth solves global war --- especially in </w:t>
      </w:r>
      <w:r w:rsidRPr="009C5470">
        <w:rPr>
          <w:u w:val="single"/>
        </w:rPr>
        <w:t>Asia</w:t>
      </w:r>
      <w:r>
        <w:t xml:space="preserve"> and the </w:t>
      </w:r>
      <w:r w:rsidRPr="009C5470">
        <w:rPr>
          <w:u w:val="single"/>
        </w:rPr>
        <w:t>Mideast</w:t>
      </w:r>
    </w:p>
    <w:p w:rsidR="00626C1A" w:rsidRDefault="00626C1A" w:rsidP="00626C1A">
      <w:r w:rsidRPr="009C5470">
        <w:rPr>
          <w:rStyle w:val="Style13ptBold"/>
        </w:rPr>
        <w:t>Garten 95</w:t>
      </w:r>
      <w:r>
        <w:t xml:space="preserve"> (Jeffrey E., Under Secretary of Commerce for International Trade Development, “U.S. Policy Toward South Asia”, Federal News Service, 3-7, Lexis)</w:t>
      </w:r>
    </w:p>
    <w:p w:rsidR="00626C1A" w:rsidRPr="00234E37" w:rsidRDefault="00626C1A" w:rsidP="00626C1A">
      <w:pPr>
        <w:rPr>
          <w:sz w:val="16"/>
        </w:rPr>
      </w:pPr>
      <w:r w:rsidRPr="009C5470">
        <w:rPr>
          <w:sz w:val="16"/>
        </w:rPr>
        <w:t>For example, Lyndon Johnson launched the Indo-American Foundation to help stimulate education and consequently growth in India. He did so at a major black-tie dinner in Washington attended by Prime Minister Indira Gandhi. She accepted the offer -- which was later withdrawn -- with great grace and hope. In her remarks she presaged why the relationship between our two peoples was so important. She cited the special role of the United States in the world. Then she went on to say, "</w:t>
      </w:r>
      <w:r w:rsidRPr="009C5470">
        <w:rPr>
          <w:rStyle w:val="StyleUnderline"/>
        </w:rPr>
        <w:t>India's problems</w:t>
      </w:r>
      <w:r w:rsidRPr="009C5470">
        <w:rPr>
          <w:sz w:val="16"/>
        </w:rPr>
        <w:t xml:space="preserve"> today are her own, but they </w:t>
      </w:r>
      <w:r w:rsidRPr="009C5470">
        <w:rPr>
          <w:rStyle w:val="StyleUnderline"/>
        </w:rPr>
        <w:t>are</w:t>
      </w:r>
      <w:r w:rsidRPr="009C5470">
        <w:rPr>
          <w:sz w:val="16"/>
        </w:rPr>
        <w:t xml:space="preserve"> also </w:t>
      </w:r>
      <w:r w:rsidRPr="009C5470">
        <w:rPr>
          <w:rStyle w:val="StyleUnderline"/>
        </w:rPr>
        <w:t xml:space="preserve">the world's problems. </w:t>
      </w:r>
      <w:r w:rsidRPr="00B35840">
        <w:rPr>
          <w:rStyle w:val="StyleUnderline"/>
          <w:highlight w:val="yellow"/>
        </w:rPr>
        <w:t>India has a</w:t>
      </w:r>
      <w:r w:rsidRPr="009C5470">
        <w:rPr>
          <w:rStyle w:val="StyleUnderline"/>
        </w:rPr>
        <w:t xml:space="preserve"> position in Asia which is an </w:t>
      </w:r>
      <w:r w:rsidRPr="00B35840">
        <w:rPr>
          <w:rStyle w:val="Emphasis"/>
          <w:highlight w:val="yellow"/>
        </w:rPr>
        <w:t>explosive position</w:t>
      </w:r>
      <w:r w:rsidRPr="00B35840">
        <w:rPr>
          <w:rStyle w:val="StyleUnderline"/>
          <w:highlight w:val="yellow"/>
        </w:rPr>
        <w:t>. India, if</w:t>
      </w:r>
      <w:r w:rsidRPr="009C5470">
        <w:rPr>
          <w:rStyle w:val="StyleUnderline"/>
        </w:rPr>
        <w:t xml:space="preserve"> it is </w:t>
      </w:r>
      <w:r w:rsidRPr="00B35840">
        <w:rPr>
          <w:rStyle w:val="StyleUnderline"/>
          <w:highlight w:val="yellow"/>
        </w:rPr>
        <w:t>stable</w:t>
      </w:r>
      <w:r w:rsidRPr="009C5470">
        <w:rPr>
          <w:rStyle w:val="StyleUnderline"/>
        </w:rPr>
        <w:t>, united</w:t>
      </w:r>
      <w:r w:rsidRPr="009C5470">
        <w:rPr>
          <w:sz w:val="16"/>
        </w:rPr>
        <w:t xml:space="preserve">, democratic, I think </w:t>
      </w:r>
      <w:r w:rsidRPr="00B35840">
        <w:rPr>
          <w:rStyle w:val="StyleUnderline"/>
          <w:highlight w:val="yellow"/>
        </w:rPr>
        <w:t>can serve a great purpose. If</w:t>
      </w:r>
      <w:r w:rsidRPr="009C5470">
        <w:rPr>
          <w:rStyle w:val="StyleUnderline"/>
        </w:rPr>
        <w:t xml:space="preserve"> India is </w:t>
      </w:r>
      <w:r w:rsidRPr="00B35840">
        <w:rPr>
          <w:rStyle w:val="StyleUnderline"/>
          <w:highlight w:val="yellow"/>
        </w:rPr>
        <w:t>not</w:t>
      </w:r>
      <w:r w:rsidRPr="009C5470">
        <w:rPr>
          <w:rStyle w:val="StyleUnderline"/>
        </w:rPr>
        <w:t xml:space="preserve"> stable</w:t>
      </w:r>
      <w:r w:rsidRPr="009C5470">
        <w:rPr>
          <w:rStyle w:val="Heading3Char"/>
          <w:sz w:val="16"/>
        </w:rPr>
        <w:t>, or</w:t>
      </w:r>
      <w:r w:rsidRPr="009C5470">
        <w:rPr>
          <w:sz w:val="16"/>
        </w:rPr>
        <w:t xml:space="preserve"> if there is chaos, </w:t>
      </w:r>
      <w:r w:rsidRPr="007E4907">
        <w:t>if India fails</w:t>
      </w:r>
      <w:r w:rsidRPr="009C5470">
        <w:rPr>
          <w:sz w:val="16"/>
        </w:rPr>
        <w:t xml:space="preserve">, I think </w:t>
      </w:r>
      <w:r w:rsidRPr="00B35840">
        <w:rPr>
          <w:rStyle w:val="StyleUnderline"/>
          <w:highlight w:val="yellow"/>
        </w:rPr>
        <w:t xml:space="preserve">it is a failure of the </w:t>
      </w:r>
      <w:r w:rsidRPr="00B35840">
        <w:rPr>
          <w:rStyle w:val="Emphasis"/>
          <w:highlight w:val="yellow"/>
        </w:rPr>
        <w:t>whole democratic system</w:t>
      </w:r>
      <w:r w:rsidRPr="009C5470">
        <w:rPr>
          <w:rStyle w:val="StyleUnderline"/>
        </w:rPr>
        <w:t>. It is a failure of many</w:t>
      </w:r>
      <w:r w:rsidRPr="009C5470">
        <w:rPr>
          <w:sz w:val="16"/>
        </w:rPr>
        <w:t xml:space="preserve"> of the </w:t>
      </w:r>
      <w:r w:rsidRPr="009C5470">
        <w:rPr>
          <w:rStyle w:val="StyleUnderline"/>
        </w:rPr>
        <w:t>values</w:t>
      </w:r>
      <w:r w:rsidRPr="009C5470">
        <w:rPr>
          <w:sz w:val="16"/>
        </w:rPr>
        <w:t xml:space="preserve"> which you and we hold dear." </w:t>
      </w:r>
      <w:r w:rsidRPr="009C5470">
        <w:rPr>
          <w:sz w:val="12"/>
        </w:rPr>
        <w:t xml:space="preserve">Just a few years later, Pakistan came apart, India invaded what would later become Bangladesh, and the United States was contemplating intervention against the Indians. Indira Gandhi formalized India's relationship with the Soviet Union and exploded an atomic bomb. Later, Nixon and Kissinger would come to view these events and American actions as critical turning points of Cold War realpolitik. This situation wasn't helped when the United States moved even closer to Pakistan, nor when it normalized relations with China, thereby erasing the notion that India could be our counterfoil against the other Asian giant. Let historians debate whether the Cold War rifts between our two great nations were the result of genuine divergence of national interests which could not be avoided, or whether diplomacy failed -- or both. But today we can all be forgiven if we conclude that our obsession with the "great game" of our time, the global successor to Kipling's "great game" for South Asia, took an unnecessary toll on a relationship that deserved more than periodic infatuations. Now, of course, the Cold War is behind us. The Soviet Union no longer exists. India, too, has changed, embarking on a bold course of economic reforms that are having the effect of opening the enormous Indian market for the very first time. American businesspeople recognize the value of any market that size, but they also see the promise of India within Asia -- one of the two "elephants" among the tigers. By the year 2025, for instance, India is likely to be the world's most populous nation in the world's fastest growing region. The Foundation for Strong Indo-U.S. Ties The artificial barriers and discoloring lenses of Cold War politics now have fallen away. And our self-interest has motivated us to reexamine the relationship. There is nothing wrong with self- interest, of course. It helps both parties to define and to understand a relationship -- and it is more reliable than infatuation. But, when viewed in this new light -- this more honest, more revealing light we can see that there is a basis -- a very strong basis -- for a natural bond between us. </w:t>
      </w:r>
      <w:r w:rsidRPr="009C5470">
        <w:rPr>
          <w:rStyle w:val="StyleUnderline"/>
          <w:sz w:val="16"/>
        </w:rPr>
        <w:t>India is, after all, the world's largest democracy</w:t>
      </w:r>
      <w:r w:rsidRPr="009C5470">
        <w:rPr>
          <w:sz w:val="12"/>
        </w:rPr>
        <w:t xml:space="preserve">. America is among the oldest India will, within the next decade or so, become one of the </w:t>
      </w:r>
      <w:proofErr w:type="spellStart"/>
      <w:r w:rsidRPr="009C5470">
        <w:rPr>
          <w:sz w:val="12"/>
        </w:rPr>
        <w:t>worlds</w:t>
      </w:r>
      <w:proofErr w:type="spellEnd"/>
      <w:r w:rsidRPr="009C5470">
        <w:rPr>
          <w:sz w:val="12"/>
        </w:rPr>
        <w:t xml:space="preserve"> biggest and most important emerging markets. The United States will remain the world's most important and mature market. India and the United States are linked by many cultural values. We share a common language. We share the historical legacy of having been a colony of Britain. But that's not all. Ralph Waldo Emerson, the great American writer, was heavily influenced by the Bhagavad- </w:t>
      </w:r>
      <w:proofErr w:type="spellStart"/>
      <w:r w:rsidRPr="009C5470">
        <w:rPr>
          <w:sz w:val="12"/>
        </w:rPr>
        <w:t>gita</w:t>
      </w:r>
      <w:proofErr w:type="spellEnd"/>
      <w:r w:rsidRPr="009C5470">
        <w:rPr>
          <w:sz w:val="12"/>
        </w:rPr>
        <w:t xml:space="preserve">, the great Hindu poem written sometime between 400 B.C. and 400 A.D. In 1947, Indian officials studied the American Declaration of Independence, our Constitution, and our Bill of Rights before drafting their first constitution. </w:t>
      </w:r>
      <w:r w:rsidRPr="009C5470">
        <w:rPr>
          <w:sz w:val="16"/>
        </w:rPr>
        <w:t xml:space="preserve">These are but two of many examples of shared values in our societies. Both of our </w:t>
      </w:r>
      <w:r w:rsidRPr="009C5470">
        <w:rPr>
          <w:rStyle w:val="StyleUnderline"/>
        </w:rPr>
        <w:t>countries are</w:t>
      </w:r>
      <w:r w:rsidRPr="009C5470">
        <w:rPr>
          <w:sz w:val="16"/>
        </w:rPr>
        <w:t xml:space="preserve"> </w:t>
      </w:r>
      <w:r w:rsidRPr="007E4907">
        <w:t>multicultural crucibles</w:t>
      </w:r>
      <w:r w:rsidRPr="009C5470">
        <w:rPr>
          <w:sz w:val="16"/>
        </w:rPr>
        <w:t xml:space="preserve">, </w:t>
      </w:r>
      <w:r w:rsidRPr="009C5470">
        <w:rPr>
          <w:rStyle w:val="StyleUnderline"/>
        </w:rPr>
        <w:t>struggling with</w:t>
      </w:r>
      <w:r w:rsidRPr="009C5470">
        <w:rPr>
          <w:sz w:val="16"/>
        </w:rPr>
        <w:t xml:space="preserve"> the </w:t>
      </w:r>
      <w:r w:rsidRPr="009C5470">
        <w:rPr>
          <w:rStyle w:val="StyleUnderline"/>
        </w:rPr>
        <w:t>tensions</w:t>
      </w:r>
      <w:r w:rsidRPr="009C5470">
        <w:rPr>
          <w:sz w:val="16"/>
        </w:rPr>
        <w:t xml:space="preserve"> cultural differences bring, but </w:t>
      </w:r>
      <w:proofErr w:type="spellStart"/>
      <w:r w:rsidRPr="009C5470">
        <w:rPr>
          <w:sz w:val="16"/>
        </w:rPr>
        <w:t>revelling</w:t>
      </w:r>
      <w:proofErr w:type="spellEnd"/>
      <w:r w:rsidRPr="009C5470">
        <w:rPr>
          <w:sz w:val="16"/>
        </w:rPr>
        <w:t xml:space="preserve"> in the richness they offer. </w:t>
      </w:r>
      <w:r w:rsidRPr="009C5470">
        <w:rPr>
          <w:sz w:val="12"/>
        </w:rPr>
        <w:t xml:space="preserve">We are both revolutionary societies, founded on disobedience to tyranny. In fact, one of the events leading to our struggle for independence, the Boston Tea Party, was a revolt against the tax which the British imposed on American imports of Indian tea! We are both preoccupied with the development of human resources in our countries -- including those who are living below the poverty level, those struggling to make a decent living, and those already possessing the most advanced scientific and technical skills. We both recognize the importance of traditional values in a time of change, but we face the challenge of not using these values as an excuse to resist change. We will both play a major role in the world, and are struggling to define that role. We both need one another in the new era ahead, where commercial ties and commercial enlargement will be at the core of our bilateral and global interests. A New Vision Recently, India's distinguished Ambassador, Siddhartha Shankar Ray, spoke of the U.S.-Indian relationship. He acknowledged that it would be fair to characterize our joint history to date as an era of "missed opportunities." But, knowing and admiring him as I do, I believe that he would be the first to underscore that what is missed is not necessarily forsaken. When Prime Minister Rao visited the U.S. last year, a new spirit was born. President Clinton in his remarks to the Prime Minister and in private remarks within the Administration has repeatedly emphasized that he hoped that we were entering a new era in our relationship, one in. which we were motivated by our great mutual interests to forge new, closer ties. Paramount among those interests are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9C5470">
        <w:rPr>
          <w:rStyle w:val="StyleUnderline"/>
        </w:rPr>
        <w:t xml:space="preserve">Economic </w:t>
      </w:r>
      <w:r w:rsidRPr="00B35840">
        <w:rPr>
          <w:rStyle w:val="StyleUnderline"/>
          <w:highlight w:val="yellow"/>
        </w:rPr>
        <w:t xml:space="preserve">growth in India is a </w:t>
      </w:r>
      <w:r w:rsidRPr="00B35840">
        <w:rPr>
          <w:rStyle w:val="Emphasis"/>
          <w:highlight w:val="yellow"/>
        </w:rPr>
        <w:t>powerful stabilizing force</w:t>
      </w:r>
      <w:r w:rsidRPr="009C5470">
        <w:rPr>
          <w:rStyle w:val="StyleUnderline"/>
        </w:rPr>
        <w:t xml:space="preserve"> in a region</w:t>
      </w:r>
      <w:r w:rsidRPr="009C5470">
        <w:rPr>
          <w:sz w:val="16"/>
        </w:rPr>
        <w:t xml:space="preserve"> of the world </w:t>
      </w:r>
      <w:r w:rsidRPr="009C5470">
        <w:rPr>
          <w:rStyle w:val="StyleUnderline"/>
        </w:rPr>
        <w:t>where stability is of supreme importance</w:t>
      </w:r>
      <w:r w:rsidRPr="009C5470">
        <w:rPr>
          <w:sz w:val="16"/>
        </w:rPr>
        <w:t xml:space="preserve">. Stability and </w:t>
      </w:r>
      <w:r w:rsidRPr="00B35840">
        <w:rPr>
          <w:rStyle w:val="StyleUnderline"/>
          <w:highlight w:val="yellow"/>
        </w:rPr>
        <w:t>growth</w:t>
      </w:r>
      <w:r w:rsidRPr="009C5470">
        <w:rPr>
          <w:rStyle w:val="StyleUnderline"/>
        </w:rPr>
        <w:t xml:space="preserve"> in India </w:t>
      </w:r>
      <w:r w:rsidRPr="00B35840">
        <w:rPr>
          <w:rStyle w:val="StyleUnderline"/>
          <w:highlight w:val="yellow"/>
        </w:rPr>
        <w:t xml:space="preserve">are of enormous importance through </w:t>
      </w:r>
      <w:r w:rsidRPr="00B35840">
        <w:rPr>
          <w:rStyle w:val="Emphasis"/>
          <w:highlight w:val="yellow"/>
        </w:rPr>
        <w:t>southern Asia</w:t>
      </w:r>
      <w:r w:rsidRPr="00B35840">
        <w:rPr>
          <w:rStyle w:val="StyleUnderline"/>
          <w:highlight w:val="yellow"/>
        </w:rPr>
        <w:t xml:space="preserve">, from the </w:t>
      </w:r>
      <w:r w:rsidRPr="00B35840">
        <w:rPr>
          <w:rStyle w:val="Emphasis"/>
          <w:highlight w:val="yellow"/>
        </w:rPr>
        <w:t>Middle East</w:t>
      </w:r>
      <w:r w:rsidRPr="00B35840">
        <w:rPr>
          <w:rStyle w:val="StyleUnderline"/>
          <w:highlight w:val="yellow"/>
        </w:rPr>
        <w:t xml:space="preserve"> to </w:t>
      </w:r>
      <w:r w:rsidRPr="00B35840">
        <w:rPr>
          <w:rStyle w:val="Emphasis"/>
          <w:highlight w:val="yellow"/>
        </w:rPr>
        <w:t>Indochina</w:t>
      </w:r>
      <w:r w:rsidRPr="009C5470">
        <w:rPr>
          <w:sz w:val="16"/>
        </w:rPr>
        <w:t xml:space="preserve">. Peace and </w:t>
      </w:r>
      <w:r w:rsidRPr="00B35840">
        <w:rPr>
          <w:rStyle w:val="StyleUnderline"/>
          <w:highlight w:val="yellow"/>
        </w:rPr>
        <w:t>prosperity</w:t>
      </w:r>
      <w:r w:rsidRPr="009C5470">
        <w:rPr>
          <w:rStyle w:val="StyleUnderline"/>
        </w:rPr>
        <w:t xml:space="preserve"> in that part of the world </w:t>
      </w:r>
      <w:r w:rsidRPr="00B35840">
        <w:rPr>
          <w:rStyle w:val="StyleUnderline"/>
          <w:highlight w:val="yellow"/>
        </w:rPr>
        <w:t xml:space="preserve">are </w:t>
      </w:r>
      <w:r w:rsidRPr="00B35840">
        <w:rPr>
          <w:rStyle w:val="Emphasis"/>
          <w:highlight w:val="yellow"/>
        </w:rPr>
        <w:t>essential to</w:t>
      </w:r>
      <w:r w:rsidRPr="009C5470">
        <w:rPr>
          <w:rStyle w:val="Emphasis"/>
        </w:rPr>
        <w:t xml:space="preserve"> the </w:t>
      </w:r>
      <w:r w:rsidRPr="00B35840">
        <w:rPr>
          <w:rStyle w:val="Emphasis"/>
          <w:highlight w:val="yellow"/>
        </w:rPr>
        <w:t>peace</w:t>
      </w:r>
      <w:r w:rsidRPr="009C5470">
        <w:rPr>
          <w:sz w:val="16"/>
        </w:rPr>
        <w:t xml:space="preserve"> and prosperity </w:t>
      </w:r>
      <w:r w:rsidRPr="00B35840">
        <w:rPr>
          <w:rStyle w:val="Emphasis"/>
          <w:highlight w:val="yellow"/>
        </w:rPr>
        <w:t>of the world</w:t>
      </w:r>
      <w:r w:rsidRPr="009C5470">
        <w:rPr>
          <w:rStyle w:val="StyleUnderline"/>
        </w:rPr>
        <w:t xml:space="preserve">. The </w:t>
      </w:r>
      <w:r w:rsidRPr="00B35840">
        <w:rPr>
          <w:rStyle w:val="StyleUnderline"/>
          <w:highlight w:val="yellow"/>
        </w:rPr>
        <w:t>survival of Indian democracy is an important message to</w:t>
      </w:r>
      <w:r w:rsidRPr="009C5470">
        <w:rPr>
          <w:rStyle w:val="StyleUnderline"/>
        </w:rPr>
        <w:t xml:space="preserve"> those who doubt the value of democracy, particularly in large, complex, </w:t>
      </w:r>
      <w:r w:rsidRPr="00B35840">
        <w:rPr>
          <w:rStyle w:val="StyleUnderline"/>
          <w:highlight w:val="yellow"/>
        </w:rPr>
        <w:t>emerging societies</w:t>
      </w:r>
      <w:r w:rsidRPr="009C5470">
        <w:rPr>
          <w:rStyle w:val="StyleUnderline"/>
        </w:rPr>
        <w:t>. India is a regional powerhouse</w:t>
      </w:r>
      <w:r w:rsidRPr="009C5470">
        <w:rPr>
          <w:sz w:val="16"/>
        </w:rPr>
        <w:t>. Home of the world's fourth largest navy. Home of a burgeoning space program. It would be hard to describe a nation that could be more central to our interests in the century ahead -- or one with whom the promise of cooperation and friendship is greater.</w:t>
      </w:r>
    </w:p>
    <w:p w:rsidR="00980CF2" w:rsidRDefault="00626C1A" w:rsidP="00980CF2">
      <w:pPr>
        <w:pStyle w:val="Heading3"/>
      </w:pPr>
      <w:r>
        <w:t>A2: Indo/Pak War Defense</w:t>
      </w:r>
    </w:p>
    <w:p w:rsidR="00980CF2" w:rsidRDefault="00980CF2" w:rsidP="00980CF2">
      <w:pPr>
        <w:pStyle w:val="Heading4"/>
      </w:pPr>
      <w:r>
        <w:t>Indo-Pak war causes extinction</w:t>
      </w:r>
    </w:p>
    <w:p w:rsidR="00980CF2" w:rsidRPr="00976C4E" w:rsidRDefault="00980CF2" w:rsidP="00980CF2">
      <w:pPr>
        <w:rPr>
          <w:rStyle w:val="StyleUnderline"/>
        </w:rPr>
      </w:pPr>
      <w:r w:rsidRPr="00EC6054">
        <w:rPr>
          <w:rStyle w:val="Style13ptBold"/>
        </w:rPr>
        <w:t>Chaffin 11</w:t>
      </w:r>
      <w:r>
        <w:t xml:space="preserve"> – </w:t>
      </w:r>
      <w:r w:rsidRPr="00EC6054">
        <w:t>Greg Chaffin 11, Research Assistant at Foreign Policy in Focus, July 8, 2011, “Reorienting U.S. Security Strategy in South Asia,” online: http://www.fpif.org/articles/reorienting_us_security_strategy_in_south_asia</w:t>
      </w:r>
    </w:p>
    <w:p w:rsidR="00980CF2" w:rsidRPr="00234E37" w:rsidRDefault="00980CF2" w:rsidP="00234E37">
      <w:pPr>
        <w:pStyle w:val="cardtext"/>
        <w:ind w:left="0"/>
        <w:rPr>
          <w:sz w:val="10"/>
        </w:rPr>
      </w:pPr>
      <w:r w:rsidRPr="00B1041B">
        <w:rPr>
          <w:rStyle w:val="StyleUnderline"/>
        </w:rPr>
        <w:t>The greatest threat</w:t>
      </w:r>
      <w:r w:rsidRPr="00073472">
        <w:rPr>
          <w:sz w:val="10"/>
        </w:rPr>
        <w:t xml:space="preserve"> to regional security (although curiously not at the top of most lists of U.S. regional concerns) </w:t>
      </w:r>
      <w:r w:rsidRPr="00B1041B">
        <w:rPr>
          <w:rStyle w:val="StyleUnderline"/>
        </w:rPr>
        <w:t>is</w:t>
      </w:r>
      <w:r w:rsidRPr="00073472">
        <w:rPr>
          <w:sz w:val="10"/>
        </w:rPr>
        <w:t xml:space="preserve"> the possibility </w:t>
      </w:r>
      <w:r w:rsidRPr="00B1041B">
        <w:rPr>
          <w:rStyle w:val="StyleUnderline"/>
        </w:rPr>
        <w:t>that</w:t>
      </w:r>
      <w:r w:rsidRPr="00073472">
        <w:rPr>
          <w:sz w:val="10"/>
        </w:rPr>
        <w:t xml:space="preserve"> increased </w:t>
      </w:r>
      <w:r w:rsidRPr="00030181">
        <w:rPr>
          <w:rStyle w:val="StyleUnderline"/>
          <w:highlight w:val="yellow"/>
        </w:rPr>
        <w:t>India-Pakistan</w:t>
      </w:r>
      <w:r w:rsidRPr="00B1041B">
        <w:rPr>
          <w:rStyle w:val="StyleUnderline"/>
        </w:rPr>
        <w:t xml:space="preserve"> tension will</w:t>
      </w:r>
      <w:r w:rsidRPr="00073472">
        <w:rPr>
          <w:sz w:val="10"/>
        </w:rPr>
        <w:t xml:space="preserve"> </w:t>
      </w:r>
      <w:r w:rsidRPr="00B1041B">
        <w:rPr>
          <w:rStyle w:val="Emphasis"/>
        </w:rPr>
        <w:t xml:space="preserve">erupt into all-out </w:t>
      </w:r>
      <w:r w:rsidRPr="00030181">
        <w:rPr>
          <w:rStyle w:val="Emphasis"/>
          <w:highlight w:val="yellow"/>
        </w:rPr>
        <w:t>war</w:t>
      </w:r>
      <w:r w:rsidRPr="00073472">
        <w:rPr>
          <w:sz w:val="10"/>
        </w:rPr>
        <w:t xml:space="preserve"> </w:t>
      </w:r>
      <w:r w:rsidRPr="00B1041B">
        <w:rPr>
          <w:rStyle w:val="StyleUnderline"/>
        </w:rPr>
        <w:t xml:space="preserve">that </w:t>
      </w:r>
      <w:r w:rsidRPr="00030181">
        <w:rPr>
          <w:rStyle w:val="StyleUnderline"/>
          <w:highlight w:val="yellow"/>
        </w:rPr>
        <w:t>could</w:t>
      </w:r>
      <w:r w:rsidRPr="00030181">
        <w:rPr>
          <w:sz w:val="10"/>
          <w:highlight w:val="yellow"/>
        </w:rPr>
        <w:t xml:space="preserve"> </w:t>
      </w:r>
      <w:r w:rsidRPr="00030181">
        <w:rPr>
          <w:rStyle w:val="Emphasis"/>
          <w:highlight w:val="yellow"/>
        </w:rPr>
        <w:t>quickly escalate into</w:t>
      </w:r>
      <w:r w:rsidRPr="00B1041B">
        <w:rPr>
          <w:rStyle w:val="Emphasis"/>
        </w:rPr>
        <w:t xml:space="preserve"> a </w:t>
      </w:r>
      <w:r w:rsidRPr="00030181">
        <w:rPr>
          <w:rStyle w:val="Emphasis"/>
          <w:highlight w:val="yellow"/>
        </w:rPr>
        <w:t>nuclear exchange</w:t>
      </w:r>
      <w:r w:rsidRPr="00073472">
        <w:rPr>
          <w:sz w:val="10"/>
        </w:rPr>
        <w:t xml:space="preserve">. Indeed, in just the past two decades, the two neighbors have come perilously close to war on several occasions. </w:t>
      </w:r>
      <w:r w:rsidRPr="00030181">
        <w:rPr>
          <w:rStyle w:val="StyleUnderline"/>
          <w:highlight w:val="yellow"/>
        </w:rPr>
        <w:t>India and Pakistan remain</w:t>
      </w:r>
      <w:r w:rsidRPr="00030181">
        <w:rPr>
          <w:sz w:val="10"/>
          <w:highlight w:val="yellow"/>
        </w:rPr>
        <w:t xml:space="preserve"> </w:t>
      </w:r>
      <w:r w:rsidRPr="00030181">
        <w:rPr>
          <w:rStyle w:val="Emphasis"/>
          <w:highlight w:val="yellow"/>
        </w:rPr>
        <w:t>the</w:t>
      </w:r>
      <w:r w:rsidRPr="00B1041B">
        <w:rPr>
          <w:rStyle w:val="Emphasis"/>
        </w:rPr>
        <w:t xml:space="preserve"> </w:t>
      </w:r>
      <w:r w:rsidRPr="00030181">
        <w:rPr>
          <w:rStyle w:val="Emphasis"/>
          <w:highlight w:val="yellow"/>
        </w:rPr>
        <w:t>most likely</w:t>
      </w:r>
      <w:r w:rsidRPr="00073472">
        <w:rPr>
          <w:sz w:val="10"/>
        </w:rPr>
        <w:t xml:space="preserve"> </w:t>
      </w:r>
      <w:r w:rsidRPr="00B1041B">
        <w:rPr>
          <w:rStyle w:val="StyleUnderline"/>
        </w:rPr>
        <w:t>belligerents</w:t>
      </w:r>
      <w:r w:rsidRPr="00073472">
        <w:rPr>
          <w:sz w:val="10"/>
        </w:rPr>
        <w:t xml:space="preserve"> in the world </w:t>
      </w:r>
      <w:r w:rsidRPr="00073472">
        <w:rPr>
          <w:rStyle w:val="StyleUnderline"/>
        </w:rPr>
        <w:t>to engage in</w:t>
      </w:r>
      <w:r w:rsidRPr="00073472">
        <w:rPr>
          <w:sz w:val="10"/>
        </w:rPr>
        <w:t xml:space="preserve"> </w:t>
      </w:r>
      <w:r w:rsidRPr="00073472">
        <w:rPr>
          <w:rStyle w:val="Emphasis"/>
        </w:rPr>
        <w:t>nuclear war</w:t>
      </w:r>
      <w:r w:rsidRPr="00073472">
        <w:rPr>
          <w:sz w:val="10"/>
        </w:rPr>
        <w:t>.</w:t>
      </w:r>
      <w:r>
        <w:rPr>
          <w:sz w:val="10"/>
        </w:rPr>
        <w:t xml:space="preserve"> </w:t>
      </w:r>
      <w:r w:rsidRPr="00B1041B">
        <w:rPr>
          <w:rStyle w:val="StyleUnderline"/>
        </w:rPr>
        <w:t xml:space="preserve">Due to an Indian preponderance of conventional forces, </w:t>
      </w:r>
      <w:r w:rsidRPr="00030181">
        <w:rPr>
          <w:rStyle w:val="StyleUnderline"/>
          <w:highlight w:val="yellow"/>
        </w:rPr>
        <w:t>Pakistan would</w:t>
      </w:r>
      <w:r w:rsidRPr="00B1041B">
        <w:rPr>
          <w:rStyle w:val="StyleUnderline"/>
        </w:rPr>
        <w:t xml:space="preserve"> have a</w:t>
      </w:r>
      <w:r w:rsidRPr="00073472">
        <w:rPr>
          <w:sz w:val="10"/>
        </w:rPr>
        <w:t xml:space="preserve"> </w:t>
      </w:r>
      <w:r w:rsidRPr="00B1041B">
        <w:rPr>
          <w:rStyle w:val="Emphasis"/>
        </w:rPr>
        <w:t xml:space="preserve">strong incentive to </w:t>
      </w:r>
      <w:r w:rsidRPr="00030181">
        <w:rPr>
          <w:rStyle w:val="Emphasis"/>
          <w:highlight w:val="yellow"/>
        </w:rPr>
        <w:t>use its</w:t>
      </w:r>
      <w:r w:rsidRPr="00B1041B">
        <w:rPr>
          <w:rStyle w:val="Emphasis"/>
        </w:rPr>
        <w:t xml:space="preserve"> nuclear </w:t>
      </w:r>
      <w:r w:rsidRPr="00030181">
        <w:rPr>
          <w:rStyle w:val="Emphasis"/>
          <w:highlight w:val="yellow"/>
        </w:rPr>
        <w:t>arsenal</w:t>
      </w:r>
      <w:r w:rsidRPr="00B1041B">
        <w:rPr>
          <w:rStyle w:val="Emphasis"/>
        </w:rPr>
        <w:t xml:space="preserve"> very </w:t>
      </w:r>
      <w:r w:rsidRPr="00030181">
        <w:rPr>
          <w:rStyle w:val="Emphasis"/>
          <w:highlight w:val="yellow"/>
        </w:rPr>
        <w:t>early</w:t>
      </w:r>
      <w:r w:rsidRPr="00073472">
        <w:rPr>
          <w:sz w:val="10"/>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030181">
        <w:rPr>
          <w:rStyle w:val="StyleUnderline"/>
          <w:highlight w:val="yellow"/>
        </w:rPr>
        <w:t>India would respond</w:t>
      </w:r>
      <w:r w:rsidRPr="00B1041B">
        <w:rPr>
          <w:rStyle w:val="StyleUnderline"/>
        </w:rPr>
        <w:t xml:space="preserve"> in kind</w:t>
      </w:r>
      <w:r w:rsidRPr="00073472">
        <w:rPr>
          <w:sz w:val="10"/>
        </w:rPr>
        <w:t xml:space="preserve">, </w:t>
      </w:r>
      <w:r w:rsidRPr="00073472">
        <w:rPr>
          <w:rStyle w:val="StyleUnderline"/>
        </w:rPr>
        <w:t>with escalation ensuing</w:t>
      </w:r>
      <w:r w:rsidRPr="00073472">
        <w:rPr>
          <w:sz w:val="10"/>
        </w:rPr>
        <w:t xml:space="preserve">. </w:t>
      </w:r>
      <w:r w:rsidRPr="00073472">
        <w:rPr>
          <w:rStyle w:val="StyleUnderline"/>
        </w:rPr>
        <w:t>Neither state possesses tactical nuclear weapons</w:t>
      </w:r>
      <w:r w:rsidRPr="00073472">
        <w:rPr>
          <w:sz w:val="10"/>
        </w:rPr>
        <w:t xml:space="preserve">, but </w:t>
      </w:r>
      <w:r w:rsidRPr="00073472">
        <w:rPr>
          <w:rStyle w:val="Emphasis"/>
        </w:rPr>
        <w:t>both possess scores of city-sized bombs</w:t>
      </w:r>
      <w:r w:rsidRPr="00073472">
        <w:rPr>
          <w:sz w:val="10"/>
        </w:rPr>
        <w:t xml:space="preserve"> like those used on Hiroshima and Nagasaki.</w:t>
      </w:r>
      <w:r>
        <w:rPr>
          <w:sz w:val="10"/>
        </w:rPr>
        <w:t xml:space="preserve"> </w:t>
      </w:r>
      <w:r w:rsidRPr="00073472">
        <w:rPr>
          <w:sz w:val="10"/>
        </w:rPr>
        <w:t xml:space="preserve">Furthermore, as more damage was inflicted (or as the result of a decapitating strike), </w:t>
      </w:r>
      <w:r w:rsidRPr="00030181">
        <w:rPr>
          <w:rStyle w:val="Emphasis"/>
          <w:highlight w:val="yellow"/>
        </w:rPr>
        <w:t>c</w:t>
      </w:r>
      <w:r w:rsidRPr="00B1041B">
        <w:rPr>
          <w:rStyle w:val="StyleUnderline"/>
        </w:rPr>
        <w:t xml:space="preserve">ommand </w:t>
      </w:r>
      <w:r w:rsidRPr="00030181">
        <w:rPr>
          <w:rStyle w:val="StyleUnderline"/>
          <w:highlight w:val="yellow"/>
        </w:rPr>
        <w:t>and</w:t>
      </w:r>
      <w:r w:rsidRPr="00B1041B">
        <w:rPr>
          <w:rStyle w:val="StyleUnderline"/>
        </w:rPr>
        <w:t xml:space="preserve"> </w:t>
      </w:r>
      <w:r w:rsidRPr="00030181">
        <w:rPr>
          <w:rStyle w:val="Emphasis"/>
          <w:highlight w:val="yellow"/>
        </w:rPr>
        <w:t>c</w:t>
      </w:r>
      <w:r w:rsidRPr="00B1041B">
        <w:rPr>
          <w:rStyle w:val="StyleUnderline"/>
        </w:rPr>
        <w:t>ontrol</w:t>
      </w:r>
      <w:r w:rsidRPr="00073472">
        <w:rPr>
          <w:sz w:val="10"/>
        </w:rPr>
        <w:t xml:space="preserve"> elements </w:t>
      </w:r>
      <w:r w:rsidRPr="00030181">
        <w:rPr>
          <w:rStyle w:val="StyleUnderline"/>
          <w:highlight w:val="yellow"/>
        </w:rPr>
        <w:t>would be disabled</w:t>
      </w:r>
      <w:r w:rsidRPr="00073472">
        <w:rPr>
          <w:sz w:val="10"/>
        </w:rPr>
        <w:t xml:space="preserve">, </w:t>
      </w:r>
      <w:r w:rsidRPr="00B1041B">
        <w:rPr>
          <w:rStyle w:val="StyleUnderline"/>
        </w:rPr>
        <w:t>leaving</w:t>
      </w:r>
      <w:r w:rsidRPr="00073472">
        <w:rPr>
          <w:sz w:val="10"/>
        </w:rPr>
        <w:t xml:space="preserve"> </w:t>
      </w:r>
      <w:r w:rsidRPr="00B1041B">
        <w:rPr>
          <w:rStyle w:val="Emphasis"/>
        </w:rPr>
        <w:t>individual commanders to respond</w:t>
      </w:r>
      <w:r w:rsidRPr="00073472">
        <w:rPr>
          <w:sz w:val="10"/>
        </w:rPr>
        <w:t xml:space="preserve"> </w:t>
      </w:r>
      <w:r w:rsidRPr="00B1041B">
        <w:rPr>
          <w:rStyle w:val="StyleUnderline"/>
        </w:rPr>
        <w:t>in an environment</w:t>
      </w:r>
      <w:r w:rsidRPr="00073472">
        <w:rPr>
          <w:sz w:val="10"/>
        </w:rPr>
        <w:t xml:space="preserve"> increasingly </w:t>
      </w:r>
      <w:r w:rsidRPr="00B1041B">
        <w:rPr>
          <w:rStyle w:val="Emphasis"/>
        </w:rPr>
        <w:t>clouded by the fog of war</w:t>
      </w:r>
      <w:r w:rsidRPr="00073472">
        <w:rPr>
          <w:sz w:val="10"/>
        </w:rPr>
        <w:t xml:space="preserve"> </w:t>
      </w:r>
      <w:r w:rsidRPr="00B1041B">
        <w:rPr>
          <w:rStyle w:val="StyleUnderline"/>
        </w:rPr>
        <w:t>and</w:t>
      </w:r>
      <w:r w:rsidRPr="00073472">
        <w:rPr>
          <w:sz w:val="10"/>
        </w:rPr>
        <w:t xml:space="preserve"> </w:t>
      </w:r>
      <w:r w:rsidRPr="00030181">
        <w:rPr>
          <w:rStyle w:val="StyleUnderline"/>
          <w:highlight w:val="yellow"/>
        </w:rPr>
        <w:t>decreasing the likelihood</w:t>
      </w:r>
      <w:r w:rsidRPr="00073472">
        <w:rPr>
          <w:sz w:val="10"/>
        </w:rPr>
        <w:t xml:space="preserve"> that </w:t>
      </w:r>
      <w:r w:rsidRPr="00030181">
        <w:rPr>
          <w:rStyle w:val="StyleUnderline"/>
          <w:highlight w:val="yellow"/>
        </w:rPr>
        <w:t>either</w:t>
      </w:r>
      <w:r w:rsidRPr="00B1041B">
        <w:rPr>
          <w:rStyle w:val="StyleUnderline"/>
        </w:rPr>
        <w:t xml:space="preserve"> government</w:t>
      </w:r>
      <w:r w:rsidRPr="00073472">
        <w:rPr>
          <w:sz w:val="10"/>
        </w:rPr>
        <w:t xml:space="preserve"> (what would be left of them) </w:t>
      </w:r>
      <w:r w:rsidRPr="00030181">
        <w:rPr>
          <w:rStyle w:val="StyleUnderline"/>
          <w:highlight w:val="yellow"/>
        </w:rPr>
        <w:t>would</w:t>
      </w:r>
      <w:r w:rsidRPr="00073472">
        <w:rPr>
          <w:sz w:val="10"/>
        </w:rPr>
        <w:t xml:space="preserve"> be able to guarantee that their forces would </w:t>
      </w:r>
      <w:r w:rsidRPr="00030181">
        <w:rPr>
          <w:rStyle w:val="StyleUnderline"/>
          <w:highlight w:val="yellow"/>
        </w:rPr>
        <w:t>follow a</w:t>
      </w:r>
      <w:r w:rsidRPr="00B1041B">
        <w:rPr>
          <w:rStyle w:val="StyleUnderline"/>
        </w:rPr>
        <w:t xml:space="preserve"> negotiated </w:t>
      </w:r>
      <w:r w:rsidRPr="00030181">
        <w:rPr>
          <w:rStyle w:val="StyleUnderline"/>
          <w:highlight w:val="yellow"/>
        </w:rPr>
        <w:t xml:space="preserve">settlement </w:t>
      </w:r>
      <w:r w:rsidRPr="00073472">
        <w:rPr>
          <w:rStyle w:val="StyleUnderline"/>
        </w:rPr>
        <w:t>or phased reduction in hostilities</w:t>
      </w:r>
      <w:r w:rsidRPr="00073472">
        <w:rPr>
          <w:sz w:val="10"/>
        </w:rPr>
        <w:t xml:space="preserve">. As a result </w:t>
      </w:r>
      <w:r w:rsidRPr="00073472">
        <w:rPr>
          <w:rStyle w:val="StyleUnderline"/>
        </w:rPr>
        <w:t>any such</w:t>
      </w:r>
      <w:r w:rsidRPr="00B1041B">
        <w:rPr>
          <w:rStyle w:val="StyleUnderline"/>
        </w:rPr>
        <w:t xml:space="preserve"> </w:t>
      </w:r>
      <w:r w:rsidRPr="00030181">
        <w:rPr>
          <w:rStyle w:val="StyleUnderline"/>
          <w:highlight w:val="yellow"/>
        </w:rPr>
        <w:t>conflict would</w:t>
      </w:r>
      <w:r w:rsidRPr="00073472">
        <w:rPr>
          <w:sz w:val="10"/>
        </w:rPr>
        <w:t xml:space="preserve"> likely </w:t>
      </w:r>
      <w:r w:rsidRPr="00030181">
        <w:rPr>
          <w:rStyle w:val="Emphasis"/>
          <w:highlight w:val="yellow"/>
        </w:rPr>
        <w:t>continue to escalate</w:t>
      </w:r>
      <w:r w:rsidRPr="00030181">
        <w:rPr>
          <w:sz w:val="10"/>
          <w:highlight w:val="yellow"/>
        </w:rPr>
        <w:t xml:space="preserve"> </w:t>
      </w:r>
      <w:r w:rsidRPr="00030181">
        <w:rPr>
          <w:rStyle w:val="StyleUnderline"/>
          <w:highlight w:val="yellow"/>
        </w:rPr>
        <w:t>until one</w:t>
      </w:r>
      <w:r w:rsidRPr="00B1041B">
        <w:rPr>
          <w:rStyle w:val="StyleUnderline"/>
        </w:rPr>
        <w:t xml:space="preserve"> side</w:t>
      </w:r>
      <w:r w:rsidRPr="00073472">
        <w:rPr>
          <w:sz w:val="10"/>
        </w:rPr>
        <w:t xml:space="preserve"> incurred an unacceptable or wholly debilitating level of injury or </w:t>
      </w:r>
      <w:r w:rsidRPr="00030181">
        <w:rPr>
          <w:rStyle w:val="Emphasis"/>
          <w:highlight w:val="yellow"/>
        </w:rPr>
        <w:t>exhausted its nuclear arsenal</w:t>
      </w:r>
      <w:r w:rsidRPr="00073472">
        <w:rPr>
          <w:sz w:val="10"/>
        </w:rPr>
        <w:t>.</w:t>
      </w:r>
      <w:r>
        <w:rPr>
          <w:sz w:val="10"/>
        </w:rPr>
        <w:t xml:space="preserve"> </w:t>
      </w:r>
      <w:r w:rsidRPr="00B1041B">
        <w:rPr>
          <w:rStyle w:val="StyleUnderline"/>
        </w:rPr>
        <w:t xml:space="preserve">A </w:t>
      </w:r>
      <w:r w:rsidRPr="00073472">
        <w:rPr>
          <w:rStyle w:val="StyleUnderline"/>
        </w:rPr>
        <w:t>nuclear conflict in the subcontinent</w:t>
      </w:r>
      <w:r w:rsidRPr="00073472">
        <w:rPr>
          <w:sz w:val="10"/>
        </w:rPr>
        <w:t xml:space="preserve"> </w:t>
      </w:r>
      <w:r w:rsidRPr="00073472">
        <w:rPr>
          <w:rStyle w:val="StyleUnderline"/>
        </w:rPr>
        <w:t>would have</w:t>
      </w:r>
      <w:r w:rsidRPr="00073472">
        <w:rPr>
          <w:sz w:val="10"/>
        </w:rPr>
        <w:t xml:space="preserve"> </w:t>
      </w:r>
      <w:r w:rsidRPr="00073472">
        <w:rPr>
          <w:rStyle w:val="Emphasis"/>
        </w:rPr>
        <w:t>disastrous effects on the world</w:t>
      </w:r>
      <w:r w:rsidRPr="00073472">
        <w:rPr>
          <w:sz w:val="10"/>
        </w:rPr>
        <w:t xml:space="preserve"> as a whole. In a January 2010 paper published in Scientific American, climatology </w:t>
      </w:r>
      <w:r w:rsidRPr="00030181">
        <w:rPr>
          <w:rStyle w:val="StyleUnderline"/>
          <w:highlight w:val="yellow"/>
        </w:rPr>
        <w:t>professors</w:t>
      </w:r>
      <w:r w:rsidRPr="00073472">
        <w:rPr>
          <w:sz w:val="10"/>
        </w:rPr>
        <w:t xml:space="preserve"> Alan </w:t>
      </w:r>
      <w:proofErr w:type="spellStart"/>
      <w:r w:rsidRPr="00030181">
        <w:rPr>
          <w:rStyle w:val="StyleUnderline"/>
          <w:highlight w:val="yellow"/>
        </w:rPr>
        <w:t>Robock</w:t>
      </w:r>
      <w:proofErr w:type="spellEnd"/>
      <w:r w:rsidRPr="00030181">
        <w:rPr>
          <w:rStyle w:val="StyleUnderline"/>
          <w:highlight w:val="yellow"/>
        </w:rPr>
        <w:t xml:space="preserve"> and</w:t>
      </w:r>
      <w:r w:rsidRPr="00073472">
        <w:rPr>
          <w:sz w:val="10"/>
        </w:rPr>
        <w:t xml:space="preserve"> Owen Brian </w:t>
      </w:r>
      <w:r w:rsidRPr="00030181">
        <w:rPr>
          <w:rStyle w:val="StyleUnderline"/>
          <w:highlight w:val="yellow"/>
        </w:rPr>
        <w:t>Toon forecast</w:t>
      </w:r>
      <w:r w:rsidRPr="00073472">
        <w:rPr>
          <w:sz w:val="10"/>
        </w:rPr>
        <w:t xml:space="preserve"> the </w:t>
      </w:r>
      <w:r w:rsidRPr="00030181">
        <w:rPr>
          <w:rStyle w:val="Emphasis"/>
          <w:highlight w:val="yellow"/>
        </w:rPr>
        <w:t>global repercussions</w:t>
      </w:r>
      <w:r w:rsidRPr="00073472">
        <w:rPr>
          <w:sz w:val="10"/>
        </w:rPr>
        <w:t xml:space="preserve"> </w:t>
      </w:r>
      <w:r w:rsidRPr="00B1041B">
        <w:rPr>
          <w:rStyle w:val="StyleUnderline"/>
        </w:rPr>
        <w:t>of a regional nuclear war</w:t>
      </w:r>
      <w:r w:rsidRPr="00073472">
        <w:rPr>
          <w:sz w:val="10"/>
        </w:rPr>
        <w:t xml:space="preserve">. Their results are strikingly </w:t>
      </w:r>
      <w:r w:rsidRPr="00B1041B">
        <w:rPr>
          <w:rStyle w:val="StyleUnderline"/>
        </w:rPr>
        <w:t>similar to</w:t>
      </w:r>
      <w:r w:rsidRPr="00073472">
        <w:rPr>
          <w:sz w:val="10"/>
        </w:rPr>
        <w:t xml:space="preserve"> those of </w:t>
      </w:r>
      <w:r w:rsidRPr="00B1041B">
        <w:rPr>
          <w:rStyle w:val="StyleUnderline"/>
        </w:rPr>
        <w:t>studies</w:t>
      </w:r>
      <w:r w:rsidRPr="00073472">
        <w:rPr>
          <w:sz w:val="10"/>
        </w:rPr>
        <w:t xml:space="preserve"> conducted in 1980 </w:t>
      </w:r>
      <w:r w:rsidRPr="00B1041B">
        <w:rPr>
          <w:rStyle w:val="StyleUnderline"/>
        </w:rPr>
        <w:t>that conclude</w:t>
      </w:r>
      <w:r w:rsidRPr="00073472">
        <w:rPr>
          <w:sz w:val="10"/>
        </w:rPr>
        <w:t xml:space="preserve"> that </w:t>
      </w:r>
      <w:r w:rsidRPr="00B1041B">
        <w:rPr>
          <w:rStyle w:val="StyleUnderline"/>
        </w:rPr>
        <w:t>a nuclear war between the U</w:t>
      </w:r>
      <w:r w:rsidRPr="00073472">
        <w:rPr>
          <w:sz w:val="10"/>
        </w:rPr>
        <w:t xml:space="preserve">nited </w:t>
      </w:r>
      <w:r w:rsidRPr="00B1041B">
        <w:rPr>
          <w:rStyle w:val="StyleUnderline"/>
        </w:rPr>
        <w:t>S</w:t>
      </w:r>
      <w:r w:rsidRPr="00073472">
        <w:rPr>
          <w:sz w:val="10"/>
        </w:rPr>
        <w:t xml:space="preserve">tates </w:t>
      </w:r>
      <w:r w:rsidRPr="00B1041B">
        <w:rPr>
          <w:rStyle w:val="StyleUnderline"/>
        </w:rPr>
        <w:t>and the Soviet Union would</w:t>
      </w:r>
      <w:r w:rsidRPr="00073472">
        <w:rPr>
          <w:sz w:val="10"/>
        </w:rPr>
        <w:t xml:space="preserve"> </w:t>
      </w:r>
      <w:r w:rsidRPr="00B1041B">
        <w:rPr>
          <w:rStyle w:val="StyleUnderline"/>
        </w:rPr>
        <w:t xml:space="preserve">result in </w:t>
      </w:r>
      <w:r w:rsidRPr="00030181">
        <w:rPr>
          <w:rStyle w:val="StyleUnderline"/>
          <w:highlight w:val="yellow"/>
        </w:rPr>
        <w:t>a</w:t>
      </w:r>
      <w:r w:rsidRPr="00030181">
        <w:rPr>
          <w:sz w:val="10"/>
          <w:highlight w:val="yellow"/>
        </w:rPr>
        <w:t xml:space="preserve"> </w:t>
      </w:r>
      <w:r w:rsidRPr="00030181">
        <w:rPr>
          <w:rStyle w:val="Emphasis"/>
          <w:highlight w:val="yellow"/>
        </w:rPr>
        <w:t>catastrophic</w:t>
      </w:r>
      <w:r w:rsidRPr="00073472">
        <w:rPr>
          <w:sz w:val="10"/>
        </w:rPr>
        <w:t xml:space="preserve"> and prolonged </w:t>
      </w:r>
      <w:r w:rsidRPr="00030181">
        <w:rPr>
          <w:rStyle w:val="Emphasis"/>
          <w:highlight w:val="yellow"/>
        </w:rPr>
        <w:t>nuclear winter</w:t>
      </w:r>
      <w:r w:rsidRPr="00030181">
        <w:rPr>
          <w:sz w:val="10"/>
          <w:highlight w:val="yellow"/>
        </w:rPr>
        <w:t xml:space="preserve">, </w:t>
      </w:r>
      <w:r w:rsidRPr="00030181">
        <w:rPr>
          <w:rStyle w:val="StyleUnderline"/>
          <w:highlight w:val="yellow"/>
        </w:rPr>
        <w:t>which could</w:t>
      </w:r>
      <w:r w:rsidRPr="00073472">
        <w:rPr>
          <w:sz w:val="10"/>
        </w:rPr>
        <w:t xml:space="preserve"> very well </w:t>
      </w:r>
      <w:r w:rsidRPr="00030181">
        <w:rPr>
          <w:rStyle w:val="Emphasis"/>
          <w:highlight w:val="yellow"/>
        </w:rPr>
        <w:t>place the survival of the human race in jeopardy</w:t>
      </w:r>
      <w:r w:rsidRPr="00073472">
        <w:rPr>
          <w:sz w:val="10"/>
        </w:rPr>
        <w:t xml:space="preserve">. In their study, </w:t>
      </w:r>
      <w:proofErr w:type="spellStart"/>
      <w:r w:rsidRPr="00073472">
        <w:rPr>
          <w:sz w:val="10"/>
        </w:rPr>
        <w:t>Robock</w:t>
      </w:r>
      <w:proofErr w:type="spellEnd"/>
      <w:r w:rsidRPr="00073472">
        <w:rPr>
          <w:sz w:val="10"/>
        </w:rPr>
        <w:t xml:space="preserve">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B1041B">
        <w:rPr>
          <w:rStyle w:val="StyleUnderline"/>
        </w:rPr>
        <w:t>targets would be major population centers</w:t>
      </w:r>
      <w:r w:rsidRPr="00073472">
        <w:rPr>
          <w:sz w:val="10"/>
        </w:rPr>
        <w:t>. Owing to the population densities of urban centers in both nations, the number of direct casualties could climb as high as 20 million.</w:t>
      </w:r>
      <w:r>
        <w:rPr>
          <w:sz w:val="10"/>
        </w:rPr>
        <w:t xml:space="preserve"> </w:t>
      </w:r>
      <w:r w:rsidRPr="00073472">
        <w:rPr>
          <w:sz w:val="10"/>
        </w:rPr>
        <w:t xml:space="preserve">The fallout of such an exchange would not merely be limited to the immediate area. First, the </w:t>
      </w:r>
      <w:r w:rsidRPr="00030181">
        <w:rPr>
          <w:rStyle w:val="StyleUnderline"/>
          <w:highlight w:val="yellow"/>
        </w:rPr>
        <w:t>detonation</w:t>
      </w:r>
      <w:r w:rsidRPr="004708CE">
        <w:rPr>
          <w:sz w:val="10"/>
        </w:rPr>
        <w:t xml:space="preserve"> of a large number of nuclear devices </w:t>
      </w:r>
      <w:r w:rsidRPr="00030181">
        <w:rPr>
          <w:rStyle w:val="StyleUnderline"/>
          <w:highlight w:val="yellow"/>
        </w:rPr>
        <w:t>would</w:t>
      </w:r>
      <w:r w:rsidRPr="004708CE">
        <w:rPr>
          <w:rStyle w:val="StyleUnderline"/>
        </w:rPr>
        <w:t xml:space="preserve"> propel as much as seven million metric tons of ash, soot, smoke, and debris as high as the lower stratosphere</w:t>
      </w:r>
      <w:r w:rsidRPr="004708CE">
        <w:rPr>
          <w:sz w:val="10"/>
        </w:rPr>
        <w:t xml:space="preserve">. Owing to their small size (less than a tenth of a micron) and a lack of precipitation at this altitude, </w:t>
      </w:r>
      <w:r w:rsidRPr="004708CE">
        <w:rPr>
          <w:rStyle w:val="StyleUnderline"/>
        </w:rPr>
        <w:t xml:space="preserve">ash particles would remain aloft for as long as </w:t>
      </w:r>
      <w:r w:rsidRPr="004708CE">
        <w:rPr>
          <w:rStyle w:val="Emphasis"/>
        </w:rPr>
        <w:t>a decade</w:t>
      </w:r>
      <w:r w:rsidRPr="004708CE">
        <w:rPr>
          <w:sz w:val="10"/>
        </w:rPr>
        <w:t>,</w:t>
      </w:r>
      <w:r w:rsidRPr="00073472">
        <w:rPr>
          <w:sz w:val="10"/>
        </w:rPr>
        <w:t xml:space="preserve"> during which time </w:t>
      </w:r>
      <w:r w:rsidRPr="00B1041B">
        <w:rPr>
          <w:rStyle w:val="StyleUnderline"/>
        </w:rPr>
        <w:t>the world would remain perpetually overcast</w:t>
      </w:r>
      <w:r w:rsidRPr="00073472">
        <w:rPr>
          <w:sz w:val="10"/>
        </w:rPr>
        <w:t xml:space="preserve">. Furthermore, </w:t>
      </w:r>
      <w:r w:rsidRPr="00B1041B">
        <w:rPr>
          <w:rStyle w:val="StyleUnderline"/>
        </w:rPr>
        <w:t>these particles would</w:t>
      </w:r>
      <w:r w:rsidRPr="00073472">
        <w:rPr>
          <w:sz w:val="10"/>
        </w:rPr>
        <w:t xml:space="preserve"> soak up heat from the sun, generating intense heat in the upper atmosphere that would </w:t>
      </w:r>
      <w:r w:rsidRPr="00030181">
        <w:rPr>
          <w:rStyle w:val="Emphasis"/>
          <w:highlight w:val="yellow"/>
        </w:rPr>
        <w:t>severely damage the</w:t>
      </w:r>
      <w:r w:rsidRPr="00B1041B">
        <w:rPr>
          <w:rStyle w:val="Emphasis"/>
        </w:rPr>
        <w:t xml:space="preserve"> earth’s </w:t>
      </w:r>
      <w:r w:rsidRPr="00030181">
        <w:rPr>
          <w:rStyle w:val="Emphasis"/>
          <w:highlight w:val="yellow"/>
        </w:rPr>
        <w:t>ozone</w:t>
      </w:r>
      <w:r w:rsidRPr="00B1041B">
        <w:rPr>
          <w:rStyle w:val="Emphasis"/>
        </w:rPr>
        <w:t xml:space="preserve"> layer</w:t>
      </w:r>
      <w:r w:rsidRPr="00073472">
        <w:rPr>
          <w:sz w:val="10"/>
        </w:rPr>
        <w:t xml:space="preserve">. The </w:t>
      </w:r>
      <w:r w:rsidRPr="00B1041B">
        <w:rPr>
          <w:rStyle w:val="StyleUnderline"/>
        </w:rPr>
        <w:t>inability of sunlight to penetrate</w:t>
      </w:r>
      <w:r w:rsidRPr="00073472">
        <w:rPr>
          <w:sz w:val="10"/>
        </w:rPr>
        <w:t xml:space="preserve"> through the smoke and dust </w:t>
      </w:r>
      <w:r w:rsidRPr="00B1041B">
        <w:rPr>
          <w:rStyle w:val="StyleUnderline"/>
        </w:rPr>
        <w:t>would lead to</w:t>
      </w:r>
      <w:r w:rsidRPr="00073472">
        <w:rPr>
          <w:sz w:val="10"/>
        </w:rPr>
        <w:t xml:space="preserve"> </w:t>
      </w:r>
      <w:r w:rsidRPr="00B1041B">
        <w:rPr>
          <w:rStyle w:val="Emphasis"/>
        </w:rPr>
        <w:t>global cooling</w:t>
      </w:r>
      <w:r w:rsidRPr="00073472">
        <w:rPr>
          <w:sz w:val="10"/>
        </w:rPr>
        <w:t xml:space="preserve"> by as much as 2.3 degrees Fahrenheit. </w:t>
      </w:r>
      <w:r w:rsidRPr="00B1041B">
        <w:rPr>
          <w:rStyle w:val="StyleUnderline"/>
        </w:rPr>
        <w:t>This shift</w:t>
      </w:r>
      <w:r w:rsidRPr="00073472">
        <w:rPr>
          <w:sz w:val="10"/>
        </w:rPr>
        <w:t xml:space="preserve"> in global temperature </w:t>
      </w:r>
      <w:r w:rsidRPr="00B1041B">
        <w:rPr>
          <w:rStyle w:val="StyleUnderline"/>
        </w:rPr>
        <w:t>would lead to</w:t>
      </w:r>
      <w:r w:rsidRPr="00073472">
        <w:rPr>
          <w:sz w:val="10"/>
        </w:rPr>
        <w:t xml:space="preserve"> more </w:t>
      </w:r>
      <w:r w:rsidRPr="00B1041B">
        <w:rPr>
          <w:rStyle w:val="StyleUnderline"/>
        </w:rPr>
        <w:t>drought, worldwide food shortages, and widespread political upheaval.</w:t>
      </w:r>
      <w:r>
        <w:rPr>
          <w:sz w:val="10"/>
        </w:rPr>
        <w:t xml:space="preserve"> </w:t>
      </w:r>
      <w:r w:rsidRPr="00073472">
        <w:rPr>
          <w:sz w:val="10"/>
        </w:rPr>
        <w:t xml:space="preserve">Although the likelihood of this doomsday scenario remains relatively low, the consequences are dire enough to warrant greater U.S. and international attention. Furthermore, </w:t>
      </w:r>
      <w:r w:rsidRPr="00030181">
        <w:rPr>
          <w:rStyle w:val="StyleUnderline"/>
          <w:highlight w:val="yellow"/>
        </w:rPr>
        <w:t>due to</w:t>
      </w:r>
      <w:r w:rsidRPr="00073472">
        <w:rPr>
          <w:sz w:val="10"/>
        </w:rPr>
        <w:t xml:space="preserve"> the ongoing conflict over Kashmir and the </w:t>
      </w:r>
      <w:r w:rsidRPr="00030181">
        <w:rPr>
          <w:rStyle w:val="Emphasis"/>
          <w:highlight w:val="yellow"/>
        </w:rPr>
        <w:t>deep animus</w:t>
      </w:r>
      <w:r w:rsidRPr="00073472">
        <w:rPr>
          <w:sz w:val="10"/>
        </w:rPr>
        <w:t xml:space="preserve"> </w:t>
      </w:r>
      <w:r w:rsidRPr="00B1041B">
        <w:rPr>
          <w:rStyle w:val="StyleUnderline"/>
        </w:rPr>
        <w:t>held between India and Pakistan</w:t>
      </w:r>
      <w:r w:rsidRPr="00073472">
        <w:rPr>
          <w:sz w:val="10"/>
        </w:rPr>
        <w:t xml:space="preserve">, </w:t>
      </w:r>
      <w:r w:rsidRPr="00030181">
        <w:rPr>
          <w:rStyle w:val="Emphasis"/>
          <w:highlight w:val="yellow"/>
        </w:rPr>
        <w:t>it might not</w:t>
      </w:r>
      <w:r w:rsidRPr="00B1041B">
        <w:rPr>
          <w:rStyle w:val="Emphasis"/>
        </w:rPr>
        <w:t xml:space="preserve"> take </w:t>
      </w:r>
      <w:r w:rsidRPr="00030181">
        <w:rPr>
          <w:rStyle w:val="Emphasis"/>
          <w:highlight w:val="yellow"/>
        </w:rPr>
        <w:t>much to set them off</w:t>
      </w:r>
      <w:r w:rsidRPr="00073472">
        <w:rPr>
          <w:sz w:val="10"/>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030181">
        <w:rPr>
          <w:rStyle w:val="Emphasis"/>
          <w:highlight w:val="yellow"/>
        </w:rPr>
        <w:t>all-out war</w:t>
      </w:r>
      <w:r w:rsidRPr="00073472">
        <w:rPr>
          <w:sz w:val="10"/>
        </w:rPr>
        <w:t xml:space="preserve"> between the two that </w:t>
      </w:r>
      <w:r w:rsidRPr="00030181">
        <w:rPr>
          <w:rStyle w:val="StyleUnderline"/>
          <w:highlight w:val="yellow"/>
        </w:rPr>
        <w:t>could</w:t>
      </w:r>
      <w:r w:rsidRPr="00030181">
        <w:rPr>
          <w:sz w:val="10"/>
          <w:highlight w:val="yellow"/>
        </w:rPr>
        <w:t xml:space="preserve"> </w:t>
      </w:r>
      <w:r w:rsidRPr="00030181">
        <w:rPr>
          <w:rStyle w:val="Emphasis"/>
          <w:highlight w:val="yellow"/>
        </w:rPr>
        <w:t>quickly escalate</w:t>
      </w:r>
      <w:r w:rsidRPr="00073472">
        <w:rPr>
          <w:sz w:val="10"/>
        </w:rPr>
        <w:t>.</w:t>
      </w:r>
    </w:p>
    <w:p w:rsidR="00980CF2" w:rsidRPr="00CE04C2" w:rsidRDefault="00980CF2" w:rsidP="00980CF2">
      <w:pPr>
        <w:pStyle w:val="Heading4"/>
      </w:pPr>
      <w:r>
        <w:t xml:space="preserve">Even </w:t>
      </w:r>
      <w:r w:rsidRPr="00CE04C2">
        <w:rPr>
          <w:u w:val="single"/>
        </w:rPr>
        <w:t>minor</w:t>
      </w:r>
      <w:r>
        <w:t xml:space="preserve"> conflict Southeast Asia conflict causes nuclear war</w:t>
      </w:r>
    </w:p>
    <w:p w:rsidR="00980CF2" w:rsidRPr="000303D9" w:rsidRDefault="00980CF2" w:rsidP="00980CF2">
      <w:pPr>
        <w:rPr>
          <w:rStyle w:val="Style11ptUnderline"/>
        </w:rPr>
      </w:pPr>
      <w:proofErr w:type="spellStart"/>
      <w:r w:rsidRPr="004E768F">
        <w:rPr>
          <w:rStyle w:val="Style13ptBold"/>
        </w:rPr>
        <w:t>Landay</w:t>
      </w:r>
      <w:proofErr w:type="spellEnd"/>
      <w:r w:rsidRPr="004E768F">
        <w:rPr>
          <w:rStyle w:val="Style13ptBold"/>
        </w:rPr>
        <w:t xml:space="preserve"> 00</w:t>
      </w:r>
      <w:r>
        <w:t xml:space="preserve"> (</w:t>
      </w:r>
      <w:r w:rsidRPr="00C93DC6">
        <w:t>Jonathan S.</w:t>
      </w:r>
      <w:r w:rsidRPr="00E74C47">
        <w:t xml:space="preserve">, National Security </w:t>
      </w:r>
      <w:r>
        <w:t>a</w:t>
      </w:r>
      <w:r w:rsidRPr="00E74C47">
        <w:t xml:space="preserve">nd Intelligence Correspondent, </w:t>
      </w:r>
      <w:r w:rsidRPr="0083424C">
        <w:t>Knig</w:t>
      </w:r>
      <w:r>
        <w:t>ht Ridder/Tribune News Service, 3-10, Lexis)</w:t>
      </w:r>
    </w:p>
    <w:p w:rsidR="00980CF2" w:rsidRDefault="00980CF2" w:rsidP="00980CF2">
      <w:pPr>
        <w:rPr>
          <w:sz w:val="16"/>
          <w:szCs w:val="20"/>
        </w:rPr>
      </w:pPr>
      <w:r w:rsidRPr="003544EB">
        <w:rPr>
          <w:rStyle w:val="Style11ptUnderline"/>
        </w:rPr>
        <w:t>Few</w:t>
      </w:r>
      <w:r w:rsidRPr="006879A0">
        <w:rPr>
          <w:sz w:val="16"/>
          <w:szCs w:val="20"/>
        </w:rPr>
        <w:t xml:space="preserve"> if any experts </w:t>
      </w:r>
      <w:r w:rsidRPr="003544EB">
        <w:rPr>
          <w:rStyle w:val="Style11ptUnderline"/>
        </w:rPr>
        <w:t>think China and Taiwan, North</w:t>
      </w:r>
      <w:r w:rsidRPr="006879A0">
        <w:rPr>
          <w:sz w:val="16"/>
          <w:szCs w:val="20"/>
        </w:rPr>
        <w:t xml:space="preserve"> Korea </w:t>
      </w:r>
      <w:r w:rsidRPr="003544EB">
        <w:rPr>
          <w:rStyle w:val="Style11ptUnderline"/>
        </w:rPr>
        <w:t xml:space="preserve">and South Korea, or India and Pakistan are spoiling to fight. But </w:t>
      </w:r>
      <w:r w:rsidRPr="00B35840">
        <w:rPr>
          <w:rStyle w:val="Emphasis"/>
          <w:highlight w:val="yellow"/>
        </w:rPr>
        <w:t>even a minor miscalculation</w:t>
      </w:r>
      <w:r w:rsidRPr="003544EB">
        <w:rPr>
          <w:rStyle w:val="Style11ptUnderline"/>
        </w:rPr>
        <w:t xml:space="preserve"> by any of them </w:t>
      </w:r>
      <w:r w:rsidRPr="00B35840">
        <w:rPr>
          <w:rStyle w:val="Style11ptUnderline"/>
          <w:highlight w:val="yellow"/>
        </w:rPr>
        <w:t>could destabilize Asia, jolt the global economy and</w:t>
      </w:r>
      <w:r w:rsidRPr="006879A0">
        <w:rPr>
          <w:rStyle w:val="Style11pt"/>
          <w:sz w:val="16"/>
        </w:rPr>
        <w:t xml:space="preserve"> </w:t>
      </w:r>
      <w:r w:rsidRPr="006879A0">
        <w:rPr>
          <w:sz w:val="16"/>
          <w:szCs w:val="20"/>
        </w:rPr>
        <w:t>even</w:t>
      </w:r>
      <w:r w:rsidRPr="006879A0">
        <w:rPr>
          <w:rStyle w:val="Style11pt"/>
          <w:sz w:val="16"/>
        </w:rPr>
        <w:t xml:space="preserve"> </w:t>
      </w:r>
      <w:r w:rsidRPr="00B35840">
        <w:rPr>
          <w:rStyle w:val="Style11ptUnderline"/>
          <w:highlight w:val="yellow"/>
        </w:rPr>
        <w:t>start</w:t>
      </w:r>
      <w:r w:rsidRPr="00B35840">
        <w:rPr>
          <w:sz w:val="16"/>
          <w:szCs w:val="20"/>
          <w:highlight w:val="yellow"/>
        </w:rPr>
        <w:t xml:space="preserve"> </w:t>
      </w:r>
      <w:r w:rsidRPr="006879A0">
        <w:rPr>
          <w:sz w:val="16"/>
          <w:szCs w:val="20"/>
        </w:rPr>
        <w:t xml:space="preserve">a </w:t>
      </w:r>
      <w:r w:rsidRPr="00F8235F">
        <w:rPr>
          <w:rStyle w:val="Emphasis"/>
          <w:highlight w:val="yellow"/>
        </w:rPr>
        <w:t>nuclear war</w:t>
      </w:r>
      <w:r w:rsidRPr="00B35840">
        <w:rPr>
          <w:rStyle w:val="Style11ptUnderline"/>
          <w:highlight w:val="yellow"/>
        </w:rPr>
        <w:t>. India, Pakistan and China</w:t>
      </w:r>
      <w:r w:rsidRPr="003544EB">
        <w:rPr>
          <w:rStyle w:val="Style11ptUnderline"/>
        </w:rPr>
        <w:t xml:space="preserve"> all </w:t>
      </w:r>
      <w:r w:rsidRPr="00B35840">
        <w:rPr>
          <w:rStyle w:val="Style11ptUnderline"/>
          <w:highlight w:val="yellow"/>
        </w:rPr>
        <w:t>have nuclear weapons</w:t>
      </w:r>
      <w:r w:rsidRPr="003544EB">
        <w:rPr>
          <w:rStyle w:val="Style11ptUnderline"/>
        </w:rPr>
        <w:t>, and North Korea</w:t>
      </w:r>
      <w:r w:rsidRPr="006879A0">
        <w:rPr>
          <w:rStyle w:val="Style11pt"/>
          <w:sz w:val="16"/>
        </w:rPr>
        <w:t xml:space="preserve"> </w:t>
      </w:r>
      <w:r w:rsidRPr="006879A0">
        <w:rPr>
          <w:sz w:val="16"/>
          <w:szCs w:val="20"/>
        </w:rPr>
        <w:t>may have a few,</w:t>
      </w:r>
      <w:r w:rsidRPr="006879A0">
        <w:rPr>
          <w:rStyle w:val="Style11pt"/>
          <w:sz w:val="16"/>
        </w:rPr>
        <w:t xml:space="preserve"> </w:t>
      </w:r>
      <w:r w:rsidRPr="003544EB">
        <w:rPr>
          <w:rStyle w:val="Style11ptUnderline"/>
        </w:rPr>
        <w:t xml:space="preserve">too. </w:t>
      </w:r>
      <w:r w:rsidRPr="00B35840">
        <w:rPr>
          <w:rStyle w:val="Style11ptUnderline"/>
          <w:highlight w:val="yellow"/>
        </w:rPr>
        <w:t xml:space="preserve">Asia lacks </w:t>
      </w:r>
      <w:r w:rsidRPr="003544EB">
        <w:rPr>
          <w:rStyle w:val="Style11ptUnderline"/>
        </w:rPr>
        <w:t>the</w:t>
      </w:r>
      <w:r w:rsidRPr="006879A0">
        <w:rPr>
          <w:sz w:val="16"/>
          <w:szCs w:val="20"/>
        </w:rPr>
        <w:t xml:space="preserve"> kinds of </w:t>
      </w:r>
      <w:r w:rsidRPr="00B35840">
        <w:rPr>
          <w:rStyle w:val="Style11ptUnderline"/>
          <w:highlight w:val="yellow"/>
        </w:rPr>
        <w:t>organizations</w:t>
      </w:r>
      <w:r w:rsidRPr="003544EB">
        <w:rPr>
          <w:rStyle w:val="Style11ptUnderline"/>
        </w:rPr>
        <w:t xml:space="preserve">, negotiations </w:t>
      </w:r>
      <w:r w:rsidRPr="001B5E8A">
        <w:rPr>
          <w:rStyle w:val="Style11ptUnderline"/>
        </w:rPr>
        <w:t>and diplomatic relationships</w:t>
      </w:r>
      <w:r w:rsidRPr="003544EB">
        <w:rPr>
          <w:rStyle w:val="Style11ptUnderline"/>
        </w:rPr>
        <w:t xml:space="preserve"> </w:t>
      </w:r>
      <w:r w:rsidRPr="00B35840">
        <w:rPr>
          <w:rStyle w:val="Style11ptUnderline"/>
          <w:highlight w:val="yellow"/>
        </w:rPr>
        <w:t>that help</w:t>
      </w:r>
      <w:r w:rsidRPr="003544EB">
        <w:rPr>
          <w:rStyle w:val="Style11ptUnderline"/>
        </w:rPr>
        <w:t xml:space="preserve">ed </w:t>
      </w:r>
      <w:r w:rsidRPr="00B35840">
        <w:rPr>
          <w:rStyle w:val="Style11ptUnderline"/>
          <w:highlight w:val="yellow"/>
        </w:rPr>
        <w:t>keep</w:t>
      </w:r>
      <w:r w:rsidRPr="006879A0">
        <w:rPr>
          <w:sz w:val="16"/>
          <w:szCs w:val="20"/>
        </w:rPr>
        <w:t xml:space="preserve"> an uneasy </w:t>
      </w:r>
      <w:r w:rsidRPr="00B35840">
        <w:rPr>
          <w:rStyle w:val="Style11ptUnderline"/>
          <w:highlight w:val="yellow"/>
        </w:rPr>
        <w:t>peace</w:t>
      </w:r>
      <w:r w:rsidRPr="006879A0">
        <w:rPr>
          <w:sz w:val="16"/>
          <w:szCs w:val="20"/>
        </w:rPr>
        <w:t xml:space="preserve"> for five decades </w:t>
      </w:r>
      <w:r w:rsidRPr="003544EB">
        <w:rPr>
          <w:rStyle w:val="Style11ptUnderline"/>
        </w:rPr>
        <w:t>in Cold War Europe. “</w:t>
      </w:r>
      <w:r w:rsidRPr="00B35840">
        <w:rPr>
          <w:rStyle w:val="Style11ptUnderline"/>
          <w:highlight w:val="yellow"/>
        </w:rPr>
        <w:t>Nowhere else</w:t>
      </w:r>
      <w:r w:rsidRPr="006879A0">
        <w:rPr>
          <w:sz w:val="16"/>
          <w:szCs w:val="20"/>
        </w:rPr>
        <w:t xml:space="preserve"> on Earth </w:t>
      </w:r>
      <w:r w:rsidRPr="00B35840">
        <w:rPr>
          <w:rStyle w:val="Style11ptUnderline"/>
          <w:highlight w:val="yellow"/>
        </w:rPr>
        <w:t>are</w:t>
      </w:r>
      <w:r w:rsidRPr="003544EB">
        <w:rPr>
          <w:rStyle w:val="Style11ptUnderline"/>
        </w:rPr>
        <w:t xml:space="preserve"> the stakes as high and </w:t>
      </w:r>
      <w:r w:rsidRPr="00B35840">
        <w:rPr>
          <w:rStyle w:val="Style11ptUnderline"/>
          <w:highlight w:val="yellow"/>
        </w:rPr>
        <w:t>relations</w:t>
      </w:r>
      <w:r w:rsidRPr="003544EB">
        <w:rPr>
          <w:rStyle w:val="Style11ptUnderline"/>
        </w:rPr>
        <w:t xml:space="preserve">hips </w:t>
      </w:r>
      <w:r w:rsidRPr="00B35840">
        <w:rPr>
          <w:rStyle w:val="Style11ptUnderline"/>
          <w:highlight w:val="yellow"/>
        </w:rPr>
        <w:t xml:space="preserve">so </w:t>
      </w:r>
      <w:r w:rsidRPr="00B35840">
        <w:rPr>
          <w:rStyle w:val="Emphasis"/>
          <w:highlight w:val="yellow"/>
        </w:rPr>
        <w:t>fragile</w:t>
      </w:r>
      <w:r w:rsidRPr="003544EB">
        <w:rPr>
          <w:rStyle w:val="Style11ptUnderline"/>
        </w:rPr>
        <w:t>,” said</w:t>
      </w:r>
      <w:r w:rsidRPr="006879A0">
        <w:rPr>
          <w:rStyle w:val="Style11pt"/>
          <w:sz w:val="16"/>
        </w:rPr>
        <w:t xml:space="preserve"> </w:t>
      </w:r>
      <w:r w:rsidRPr="006879A0">
        <w:rPr>
          <w:sz w:val="16"/>
          <w:szCs w:val="20"/>
        </w:rPr>
        <w:t>Bates</w:t>
      </w:r>
      <w:r w:rsidRPr="006879A0">
        <w:rPr>
          <w:rStyle w:val="Style11pt"/>
          <w:sz w:val="16"/>
        </w:rPr>
        <w:t xml:space="preserve"> </w:t>
      </w:r>
      <w:r w:rsidRPr="003544EB">
        <w:rPr>
          <w:rStyle w:val="Style11ptUnderline"/>
        </w:rPr>
        <w:t>Gill, director of northeast Asian policy studies at</w:t>
      </w:r>
      <w:r w:rsidRPr="006879A0">
        <w:rPr>
          <w:sz w:val="16"/>
          <w:szCs w:val="20"/>
        </w:rPr>
        <w:t xml:space="preserve"> the </w:t>
      </w:r>
      <w:r w:rsidRPr="003544EB">
        <w:rPr>
          <w:rStyle w:val="Style11ptUnderline"/>
        </w:rPr>
        <w:t>Brookings</w:t>
      </w:r>
      <w:r w:rsidRPr="006879A0">
        <w:rPr>
          <w:sz w:val="16"/>
          <w:szCs w:val="20"/>
        </w:rPr>
        <w:t xml:space="preserve"> Institution, a Washington think tank. “We see </w:t>
      </w:r>
      <w:r w:rsidRPr="003544EB">
        <w:rPr>
          <w:rStyle w:val="Style11ptUnderline"/>
        </w:rPr>
        <w:t xml:space="preserve">the </w:t>
      </w:r>
      <w:r w:rsidRPr="00B35840">
        <w:rPr>
          <w:rStyle w:val="Style11ptUnderline"/>
          <w:highlight w:val="yellow"/>
        </w:rPr>
        <w:t xml:space="preserve">convergence of </w:t>
      </w:r>
      <w:r w:rsidRPr="00B35840">
        <w:rPr>
          <w:rStyle w:val="Emphasis"/>
          <w:highlight w:val="yellow"/>
        </w:rPr>
        <w:t>great power interest</w:t>
      </w:r>
      <w:r w:rsidRPr="006879A0">
        <w:rPr>
          <w:sz w:val="16"/>
          <w:szCs w:val="20"/>
        </w:rPr>
        <w:t xml:space="preserve"> overlaid with lingering confrontations </w:t>
      </w:r>
      <w:r w:rsidRPr="00B35840">
        <w:rPr>
          <w:rStyle w:val="Style11ptUnderline"/>
          <w:highlight w:val="yellow"/>
        </w:rPr>
        <w:t xml:space="preserve">with </w:t>
      </w:r>
      <w:r w:rsidRPr="00B35840">
        <w:rPr>
          <w:rStyle w:val="Emphasis"/>
          <w:highlight w:val="yellow"/>
        </w:rPr>
        <w:t>no institutionalized security mechanism</w:t>
      </w:r>
      <w:r w:rsidRPr="006879A0">
        <w:rPr>
          <w:sz w:val="16"/>
          <w:szCs w:val="20"/>
        </w:rPr>
        <w:t xml:space="preserve"> in place. There </w:t>
      </w:r>
      <w:r w:rsidRPr="00B35840">
        <w:rPr>
          <w:rStyle w:val="Style11ptUnderline"/>
          <w:highlight w:val="yellow"/>
        </w:rPr>
        <w:t>are elements for</w:t>
      </w:r>
      <w:r w:rsidRPr="006879A0">
        <w:rPr>
          <w:sz w:val="16"/>
          <w:szCs w:val="20"/>
        </w:rPr>
        <w:t xml:space="preserve"> potential </w:t>
      </w:r>
      <w:r w:rsidRPr="00B35840">
        <w:rPr>
          <w:rStyle w:val="Style11ptUnderline"/>
          <w:highlight w:val="yellow"/>
        </w:rPr>
        <w:t>disaster</w:t>
      </w:r>
      <w:r w:rsidRPr="003544EB">
        <w:rPr>
          <w:rStyle w:val="Style11ptUnderline"/>
        </w:rPr>
        <w:t>.”</w:t>
      </w:r>
      <w:r w:rsidRPr="006879A0">
        <w:rPr>
          <w:rStyle w:val="Style11pt"/>
          <w:sz w:val="16"/>
        </w:rPr>
        <w:t xml:space="preserve"> </w:t>
      </w:r>
      <w:r w:rsidRPr="006879A0">
        <w:rPr>
          <w:sz w:val="16"/>
          <w:szCs w:val="20"/>
        </w:rPr>
        <w:t>In an effort to cool the region’s tempers, President Clinton, Defense Secretary William S. Cohen and National Security Adviser Samuel R. Berger all will hopscotch Asia’s capitals this month. For America, the stakes could hardly be higher.</w:t>
      </w:r>
      <w:r w:rsidRPr="006879A0">
        <w:rPr>
          <w:rStyle w:val="Style11pt"/>
          <w:sz w:val="16"/>
        </w:rPr>
        <w:t xml:space="preserve"> </w:t>
      </w:r>
      <w:r w:rsidRPr="003544EB">
        <w:rPr>
          <w:rStyle w:val="Style11ptUnderline"/>
        </w:rPr>
        <w:t xml:space="preserve">There are 100,000 U.S. troops in Asia committed to defending Taiwan, Japan and South Korea, and </w:t>
      </w:r>
      <w:r w:rsidRPr="00B35840">
        <w:rPr>
          <w:rStyle w:val="Style11ptUnderline"/>
          <w:highlight w:val="yellow"/>
        </w:rPr>
        <w:t xml:space="preserve">the </w:t>
      </w:r>
      <w:r w:rsidRPr="00B35840">
        <w:rPr>
          <w:rStyle w:val="Emphasis"/>
          <w:highlight w:val="yellow"/>
        </w:rPr>
        <w:t>U</w:t>
      </w:r>
      <w:r w:rsidRPr="006879A0">
        <w:rPr>
          <w:sz w:val="16"/>
          <w:szCs w:val="20"/>
        </w:rPr>
        <w:t>nited</w:t>
      </w:r>
      <w:r w:rsidRPr="006879A0">
        <w:rPr>
          <w:rStyle w:val="Style11pt"/>
          <w:sz w:val="16"/>
        </w:rPr>
        <w:t xml:space="preserve"> </w:t>
      </w:r>
      <w:r w:rsidRPr="00B35840">
        <w:rPr>
          <w:rStyle w:val="Emphasis"/>
          <w:highlight w:val="yellow"/>
        </w:rPr>
        <w:t>S</w:t>
      </w:r>
      <w:r w:rsidRPr="006879A0">
        <w:rPr>
          <w:sz w:val="16"/>
          <w:szCs w:val="20"/>
        </w:rPr>
        <w:t>tates</w:t>
      </w:r>
      <w:r w:rsidRPr="006879A0">
        <w:rPr>
          <w:rStyle w:val="Style11pt"/>
          <w:sz w:val="16"/>
        </w:rPr>
        <w:t xml:space="preserve"> </w:t>
      </w:r>
      <w:r w:rsidRPr="00B35840">
        <w:rPr>
          <w:rStyle w:val="Style11ptUnderline"/>
          <w:highlight w:val="yellow"/>
        </w:rPr>
        <w:t xml:space="preserve">would </w:t>
      </w:r>
      <w:r w:rsidRPr="00B35840">
        <w:rPr>
          <w:rStyle w:val="Emphasis"/>
          <w:highlight w:val="yellow"/>
        </w:rPr>
        <w:t>instantly become embroiled</w:t>
      </w:r>
      <w:r w:rsidRPr="00CE04C2">
        <w:rPr>
          <w:sz w:val="16"/>
          <w:szCs w:val="20"/>
        </w:rPr>
        <w:t xml:space="preserve"> </w:t>
      </w:r>
      <w:r w:rsidRPr="006879A0">
        <w:rPr>
          <w:sz w:val="16"/>
          <w:szCs w:val="20"/>
        </w:rPr>
        <w:t xml:space="preserve">if Beijing moved against Taiwan or North Korea attacked South Korea. While Washington has no defense commitments to either </w:t>
      </w:r>
      <w:r w:rsidRPr="003544EB">
        <w:rPr>
          <w:rStyle w:val="Style11ptUnderline"/>
        </w:rPr>
        <w:t>India or Pakistan</w:t>
      </w:r>
      <w:r w:rsidRPr="006879A0">
        <w:rPr>
          <w:sz w:val="16"/>
          <w:szCs w:val="20"/>
        </w:rPr>
        <w:t xml:space="preserve">, a </w:t>
      </w:r>
      <w:r w:rsidRPr="003544EB">
        <w:rPr>
          <w:rStyle w:val="Style11ptUnderline"/>
        </w:rPr>
        <w:t>conflict</w:t>
      </w:r>
      <w:r w:rsidRPr="006879A0">
        <w:rPr>
          <w:sz w:val="16"/>
          <w:szCs w:val="20"/>
        </w:rPr>
        <w:t xml:space="preserve"> between the two </w:t>
      </w:r>
      <w:r w:rsidRPr="003544EB">
        <w:rPr>
          <w:rStyle w:val="Style11ptUnderline"/>
        </w:rPr>
        <w:t>could end the global taboo against using nuclear weapons and demolish the</w:t>
      </w:r>
      <w:r w:rsidRPr="006879A0">
        <w:rPr>
          <w:sz w:val="16"/>
          <w:szCs w:val="20"/>
        </w:rPr>
        <w:t xml:space="preserve"> already </w:t>
      </w:r>
      <w:r w:rsidRPr="003544EB">
        <w:rPr>
          <w:rStyle w:val="Style11ptUnderline"/>
        </w:rPr>
        <w:t>shaky</w:t>
      </w:r>
      <w:r w:rsidRPr="006879A0">
        <w:rPr>
          <w:sz w:val="16"/>
          <w:szCs w:val="20"/>
        </w:rPr>
        <w:t xml:space="preserve"> international </w:t>
      </w:r>
      <w:r w:rsidRPr="003544EB">
        <w:rPr>
          <w:rStyle w:val="Style11ptUnderline"/>
        </w:rPr>
        <w:t>nonprolif</w:t>
      </w:r>
      <w:r w:rsidRPr="006879A0">
        <w:rPr>
          <w:sz w:val="16"/>
          <w:szCs w:val="20"/>
        </w:rPr>
        <w:t xml:space="preserve">eration </w:t>
      </w:r>
      <w:r w:rsidRPr="003544EB">
        <w:rPr>
          <w:rStyle w:val="Style11ptUnderline"/>
        </w:rPr>
        <w:t>regime</w:t>
      </w:r>
      <w:r w:rsidRPr="006879A0">
        <w:rPr>
          <w:sz w:val="16"/>
          <w:szCs w:val="20"/>
        </w:rPr>
        <w:t>. In addition,</w:t>
      </w:r>
      <w:r w:rsidRPr="006879A0">
        <w:rPr>
          <w:rStyle w:val="Style11pt"/>
          <w:sz w:val="16"/>
        </w:rPr>
        <w:t xml:space="preserve"> </w:t>
      </w:r>
      <w:r w:rsidRPr="003544EB">
        <w:rPr>
          <w:rStyle w:val="Style11ptUnderline"/>
        </w:rPr>
        <w:t>globalization has made a stable Asia, with</w:t>
      </w:r>
      <w:r w:rsidRPr="006879A0">
        <w:rPr>
          <w:sz w:val="16"/>
          <w:szCs w:val="20"/>
        </w:rPr>
        <w:t xml:space="preserve"> its </w:t>
      </w:r>
      <w:r w:rsidRPr="003544EB">
        <w:rPr>
          <w:rStyle w:val="Style11ptUnderline"/>
        </w:rPr>
        <w:t>massive markets, cheap labor, exports and resources, indispensable to the U.S. economy. Numerous U.S. firms and millions of American jobs depend on trade with Asia</w:t>
      </w:r>
      <w:r w:rsidRPr="006879A0">
        <w:rPr>
          <w:sz w:val="16"/>
          <w:szCs w:val="20"/>
        </w:rPr>
        <w:t xml:space="preserve"> that totaled $600 billion last year, accord</w:t>
      </w:r>
      <w:r>
        <w:rPr>
          <w:sz w:val="16"/>
          <w:szCs w:val="20"/>
        </w:rPr>
        <w:t>ing to the Commerce Department.</w:t>
      </w:r>
    </w:p>
    <w:p w:rsidR="00980CF2" w:rsidRDefault="00980CF2" w:rsidP="00980CF2">
      <w:pPr>
        <w:pStyle w:val="Heading4"/>
      </w:pPr>
      <w:r>
        <w:t>India/Pakistan conflict goes nuclear – high risk of miscalculation and escalation.</w:t>
      </w:r>
    </w:p>
    <w:p w:rsidR="00980CF2" w:rsidRDefault="00980CF2" w:rsidP="00980CF2">
      <w:proofErr w:type="spellStart"/>
      <w:r w:rsidRPr="00630406">
        <w:rPr>
          <w:rStyle w:val="Style13ptBold"/>
        </w:rPr>
        <w:t>Weitz</w:t>
      </w:r>
      <w:proofErr w:type="spellEnd"/>
      <w:r w:rsidRPr="00630406">
        <w:rPr>
          <w:rStyle w:val="Style13ptBold"/>
        </w:rPr>
        <w:t xml:space="preserve"> 10</w:t>
      </w:r>
      <w:r>
        <w:t xml:space="preserve"> – R</w:t>
      </w:r>
      <w:r w:rsidRPr="00630406">
        <w:t xml:space="preserve">ichard </w:t>
      </w:r>
      <w:proofErr w:type="spellStart"/>
      <w:r w:rsidRPr="00630406">
        <w:t>Weitz</w:t>
      </w:r>
      <w:proofErr w:type="spellEnd"/>
      <w:r w:rsidRPr="00630406">
        <w:t xml:space="preserve">, director of the Center for Political-Military Analysis and a Senior Fellow at the Hudson Institute , July 12, 2010, “South Asia’s Nuclear War Risk,” The Diplomat, </w:t>
      </w:r>
      <w:hyperlink r:id="rId99" w:history="1">
        <w:r w:rsidRPr="00630406">
          <w:t>http://the-diplomat.com/2010/07/12/south-asia%E2%80%99s-nuclear-war-risk/4/</w:t>
        </w:r>
      </w:hyperlink>
    </w:p>
    <w:p w:rsidR="00980CF2" w:rsidRPr="00A812BC" w:rsidRDefault="00980CF2" w:rsidP="00980CF2">
      <w:pPr>
        <w:rPr>
          <w:sz w:val="14"/>
          <w:szCs w:val="20"/>
        </w:rPr>
      </w:pPr>
      <w:r w:rsidRPr="00D31315">
        <w:rPr>
          <w:sz w:val="14"/>
          <w:szCs w:val="20"/>
        </w:rPr>
        <w:t xml:space="preserve">Yet even setting aside the question of nuclear weapons falling into terrorist hands, </w:t>
      </w:r>
      <w:r w:rsidRPr="008E0BBC">
        <w:rPr>
          <w:rStyle w:val="StyleUnderline"/>
        </w:rPr>
        <w:t xml:space="preserve">nuclear competition between India and Pakistan is especially dangerous. </w:t>
      </w:r>
      <w:r w:rsidRPr="008E0BBC">
        <w:rPr>
          <w:rStyle w:val="StyleUnderline"/>
          <w:highlight w:val="yellow"/>
        </w:rPr>
        <w:t>Active</w:t>
      </w:r>
      <w:r w:rsidRPr="008E0BBC">
        <w:rPr>
          <w:rStyle w:val="StyleUnderline"/>
        </w:rPr>
        <w:t xml:space="preserve"> (and ongoing) </w:t>
      </w:r>
      <w:r w:rsidRPr="008E0BBC">
        <w:rPr>
          <w:rStyle w:val="StyleUnderline"/>
          <w:highlight w:val="yellow"/>
        </w:rPr>
        <w:t>political disputes</w:t>
      </w:r>
      <w:r w:rsidRPr="008E0BBC">
        <w:rPr>
          <w:rStyle w:val="StyleUnderline"/>
        </w:rPr>
        <w:t xml:space="preserve"> between the two countries have </w:t>
      </w:r>
      <w:r w:rsidRPr="008E0BBC">
        <w:rPr>
          <w:rStyle w:val="StyleUnderline"/>
          <w:highlight w:val="yellow"/>
        </w:rPr>
        <w:t>resulted in three past wars</w:t>
      </w:r>
      <w:r w:rsidRPr="008E0BBC">
        <w:rPr>
          <w:rStyle w:val="StyleUnderline"/>
        </w:rPr>
        <w:t xml:space="preserve"> as well as numerous proxy conflicts</w:t>
      </w:r>
      <w:r w:rsidRPr="00D31315">
        <w:rPr>
          <w:sz w:val="14"/>
          <w:szCs w:val="20"/>
        </w:rPr>
        <w:t xml:space="preserve">. Pakistani leaders in particular have concluded that their nuclear arsenal has deterred India from again using its conventional forces to attack Pakistani territory. As a result, </w:t>
      </w:r>
      <w:r w:rsidRPr="008E0BBC">
        <w:rPr>
          <w:rStyle w:val="StyleUnderline"/>
          <w:highlight w:val="yellow"/>
        </w:rPr>
        <w:t>Pakistan’s</w:t>
      </w:r>
      <w:r w:rsidRPr="008E0BBC">
        <w:rPr>
          <w:rStyle w:val="StyleUnderline"/>
        </w:rPr>
        <w:t xml:space="preserve"> implicit </w:t>
      </w:r>
      <w:r w:rsidRPr="008E0BBC">
        <w:rPr>
          <w:rStyle w:val="StyleUnderline"/>
          <w:highlight w:val="yellow"/>
        </w:rPr>
        <w:t>nuclear doctrine presumes</w:t>
      </w:r>
      <w:r w:rsidRPr="008E0BBC">
        <w:rPr>
          <w:rStyle w:val="StyleUnderline"/>
        </w:rPr>
        <w:t xml:space="preserve"> the possible </w:t>
      </w:r>
      <w:r w:rsidRPr="008E0BBC">
        <w:rPr>
          <w:rStyle w:val="StyleUnderline"/>
          <w:highlight w:val="yellow"/>
        </w:rPr>
        <w:t>first use</w:t>
      </w:r>
      <w:r w:rsidRPr="008E0BBC">
        <w:rPr>
          <w:rStyle w:val="StyleUnderline"/>
        </w:rPr>
        <w:t xml:space="preserve"> of nuclear weapons</w:t>
      </w:r>
      <w:r w:rsidRPr="00D31315">
        <w:rPr>
          <w:sz w:val="14"/>
          <w:szCs w:val="20"/>
        </w:rPr>
        <w:t xml:space="preserve">.  </w:t>
      </w:r>
      <w:r w:rsidRPr="008E0BBC">
        <w:rPr>
          <w:rStyle w:val="StyleUnderline"/>
        </w:rPr>
        <w:t xml:space="preserve">The </w:t>
      </w:r>
      <w:r w:rsidRPr="008E0BBC">
        <w:rPr>
          <w:rStyle w:val="StyleUnderline"/>
          <w:highlight w:val="yellow"/>
        </w:rPr>
        <w:t>risks</w:t>
      </w:r>
      <w:r w:rsidRPr="008E0BBC">
        <w:rPr>
          <w:rStyle w:val="StyleUnderline"/>
        </w:rPr>
        <w:t xml:space="preserve"> of such tensions </w:t>
      </w:r>
      <w:r w:rsidRPr="008E0BBC">
        <w:rPr>
          <w:rStyle w:val="StyleUnderline"/>
          <w:highlight w:val="yellow"/>
        </w:rPr>
        <w:t>are compounded by</w:t>
      </w:r>
      <w:r w:rsidRPr="008E0BBC">
        <w:rPr>
          <w:rStyle w:val="StyleUnderline"/>
        </w:rPr>
        <w:t xml:space="preserve"> the physical </w:t>
      </w:r>
      <w:r w:rsidRPr="008E0BBC">
        <w:rPr>
          <w:rStyle w:val="StyleUnderline"/>
          <w:highlight w:val="yellow"/>
        </w:rPr>
        <w:t>proximity</w:t>
      </w:r>
      <w:r w:rsidRPr="008E0BBC">
        <w:rPr>
          <w:rStyle w:val="StyleUnderline"/>
        </w:rPr>
        <w:t xml:space="preserve"> of the two countries, </w:t>
      </w:r>
      <w:r w:rsidRPr="008E0BBC">
        <w:rPr>
          <w:rStyle w:val="StyleUnderline"/>
          <w:highlight w:val="yellow"/>
        </w:rPr>
        <w:t>as well as</w:t>
      </w:r>
      <w:r w:rsidRPr="008E0BBC">
        <w:rPr>
          <w:rStyle w:val="StyleUnderline"/>
        </w:rPr>
        <w:t xml:space="preserve"> their </w:t>
      </w:r>
      <w:r w:rsidRPr="008E0BBC">
        <w:rPr>
          <w:rStyle w:val="StyleUnderline"/>
          <w:highlight w:val="yellow"/>
        </w:rPr>
        <w:t>reliance on ballistic missiles</w:t>
      </w:r>
      <w:r w:rsidRPr="00D31315">
        <w:rPr>
          <w:sz w:val="14"/>
          <w:szCs w:val="20"/>
        </w:rPr>
        <w:t xml:space="preserve"> as delivery vehicles, </w:t>
      </w:r>
      <w:r w:rsidRPr="008E0BBC">
        <w:rPr>
          <w:rStyle w:val="StyleUnderline"/>
          <w:highlight w:val="yellow"/>
        </w:rPr>
        <w:t>which means</w:t>
      </w:r>
      <w:r w:rsidRPr="008E0BBC">
        <w:rPr>
          <w:rStyle w:val="StyleUnderline"/>
        </w:rPr>
        <w:t xml:space="preserve"> that early </w:t>
      </w:r>
      <w:r w:rsidRPr="008E0BBC">
        <w:rPr>
          <w:rStyle w:val="StyleUnderline"/>
          <w:highlight w:val="yellow"/>
        </w:rPr>
        <w:t>warning times might be</w:t>
      </w:r>
      <w:r w:rsidRPr="008E0BBC">
        <w:rPr>
          <w:rStyle w:val="StyleUnderline"/>
        </w:rPr>
        <w:t xml:space="preserve"> as little as </w:t>
      </w:r>
      <w:r w:rsidRPr="008E0BBC">
        <w:rPr>
          <w:rStyle w:val="StyleUnderline"/>
          <w:highlight w:val="yellow"/>
        </w:rPr>
        <w:t>five</w:t>
      </w:r>
      <w:r w:rsidRPr="008E0BBC">
        <w:rPr>
          <w:rStyle w:val="StyleUnderline"/>
        </w:rPr>
        <w:t xml:space="preserve"> to ten </w:t>
      </w:r>
      <w:r w:rsidRPr="00D31315">
        <w:rPr>
          <w:rStyle w:val="StyleUnderline"/>
          <w:szCs w:val="20"/>
          <w:highlight w:val="yellow"/>
        </w:rPr>
        <w:t>minutes</w:t>
      </w:r>
      <w:r w:rsidRPr="00D31315">
        <w:rPr>
          <w:sz w:val="14"/>
          <w:szCs w:val="20"/>
        </w:rPr>
        <w:t xml:space="preserve">.  Although it remains unclear whether India or Pakistan have combined its nuclear warheads with their assigned delivery systems, such a precarious stance would increase the risks of both accidental and catalytic war (a nuclear conflict between both governments precipitated by a third party, such as a terrorist group).  </w:t>
      </w:r>
      <w:r w:rsidRPr="008E0BBC">
        <w:rPr>
          <w:rStyle w:val="StyleUnderline"/>
          <w:highlight w:val="yellow"/>
        </w:rPr>
        <w:t>Throw China in</w:t>
      </w:r>
      <w:r w:rsidRPr="008E0BBC">
        <w:rPr>
          <w:rStyle w:val="StyleUnderline"/>
        </w:rPr>
        <w:t xml:space="preserve">to the mix, </w:t>
      </w:r>
      <w:r w:rsidRPr="008E0BBC">
        <w:rPr>
          <w:rStyle w:val="StyleUnderline"/>
          <w:highlight w:val="yellow"/>
        </w:rPr>
        <w:t>with Pakistan</w:t>
      </w:r>
      <w:r w:rsidRPr="008E0BBC">
        <w:rPr>
          <w:rStyle w:val="StyleUnderline"/>
        </w:rPr>
        <w:t xml:space="preserve"> at risk of </w:t>
      </w:r>
      <w:r w:rsidRPr="008E0BBC">
        <w:rPr>
          <w:rStyle w:val="StyleUnderline"/>
          <w:highlight w:val="yellow"/>
        </w:rPr>
        <w:t>viewing its</w:t>
      </w:r>
      <w:r w:rsidRPr="008E0BBC">
        <w:rPr>
          <w:rStyle w:val="StyleUnderline"/>
        </w:rPr>
        <w:t xml:space="preserve"> own </w:t>
      </w:r>
      <w:r w:rsidRPr="008E0BBC">
        <w:rPr>
          <w:rStyle w:val="StyleUnderline"/>
          <w:highlight w:val="yellow"/>
        </w:rPr>
        <w:t>nuclear programme as</w:t>
      </w:r>
      <w:r w:rsidRPr="008E0BBC">
        <w:rPr>
          <w:rStyle w:val="StyleUnderline"/>
        </w:rPr>
        <w:t xml:space="preserve"> increasingly </w:t>
      </w:r>
      <w:r w:rsidRPr="008E0BBC">
        <w:rPr>
          <w:rStyle w:val="StyleUnderline"/>
          <w:highlight w:val="yellow"/>
        </w:rPr>
        <w:t>inadequate</w:t>
      </w:r>
      <w:r w:rsidRPr="00D31315">
        <w:rPr>
          <w:sz w:val="14"/>
          <w:szCs w:val="20"/>
        </w:rPr>
        <w:t xml:space="preserve"> as India seeks to achieve mutual deterrence with China, and the picture becomes more complicated. </w:t>
      </w:r>
      <w:r w:rsidRPr="008E0BBC">
        <w:rPr>
          <w:rStyle w:val="StyleUnderline"/>
        </w:rPr>
        <w:t xml:space="preserve">And </w:t>
      </w:r>
      <w:r w:rsidRPr="008E0BBC">
        <w:rPr>
          <w:rStyle w:val="StyleUnderline"/>
          <w:highlight w:val="yellow"/>
        </w:rPr>
        <w:t>add in</w:t>
      </w:r>
      <w:r w:rsidRPr="008E0BBC">
        <w:rPr>
          <w:rStyle w:val="StyleUnderline"/>
        </w:rPr>
        <w:t xml:space="preserve"> the risk of widespread </w:t>
      </w:r>
      <w:r w:rsidRPr="008E0BBC">
        <w:rPr>
          <w:rStyle w:val="StyleUnderline"/>
          <w:highlight w:val="yellow"/>
        </w:rPr>
        <w:t>political disorder</w:t>
      </w:r>
      <w:r w:rsidRPr="008E0BBC">
        <w:rPr>
          <w:rStyle w:val="StyleUnderline"/>
        </w:rPr>
        <w:t xml:space="preserve"> in either India or Pakistan, which could see a dangerous political adventurism as political leaders look to rally domestic support</w:t>
      </w:r>
      <w:r w:rsidRPr="00D31315">
        <w:rPr>
          <w:sz w:val="14"/>
          <w:szCs w:val="20"/>
        </w:rPr>
        <w:t xml:space="preserve">, and the peculiar challenges posed by the region become clearer.  The fact is </w:t>
      </w:r>
      <w:r w:rsidRPr="00D31315">
        <w:rPr>
          <w:rStyle w:val="Emphasis"/>
          <w:szCs w:val="20"/>
          <w:highlight w:val="yellow"/>
        </w:rPr>
        <w:t>South Asia is</w:t>
      </w:r>
      <w:r w:rsidRPr="00D31315">
        <w:rPr>
          <w:rStyle w:val="Emphasis"/>
          <w:szCs w:val="20"/>
        </w:rPr>
        <w:t xml:space="preserve"> particularly </w:t>
      </w:r>
      <w:r w:rsidRPr="00D31315">
        <w:rPr>
          <w:rStyle w:val="Emphasis"/>
          <w:szCs w:val="20"/>
          <w:highlight w:val="yellow"/>
        </w:rPr>
        <w:t>prone to a destabilizing arms race. And</w:t>
      </w:r>
      <w:r w:rsidRPr="00D31315">
        <w:rPr>
          <w:sz w:val="14"/>
          <w:szCs w:val="20"/>
        </w:rPr>
        <w:t xml:space="preserve"> perhaps </w:t>
      </w:r>
      <w:r w:rsidRPr="00D31315">
        <w:rPr>
          <w:rStyle w:val="Emphasis"/>
          <w:szCs w:val="20"/>
          <w:highlight w:val="yellow"/>
        </w:rPr>
        <w:t>nuclear war</w:t>
      </w:r>
      <w:r w:rsidRPr="00D31315">
        <w:rPr>
          <w:sz w:val="14"/>
          <w:szCs w:val="20"/>
        </w:rPr>
        <w:t>.</w:t>
      </w:r>
    </w:p>
    <w:p w:rsidR="00980CF2" w:rsidRDefault="00980CF2" w:rsidP="00980CF2">
      <w:pPr>
        <w:pStyle w:val="Heading4"/>
      </w:pPr>
      <w:r>
        <w:t>India/Pakistan conflict causes extinction</w:t>
      </w:r>
    </w:p>
    <w:p w:rsidR="00980CF2" w:rsidRPr="006646F9" w:rsidRDefault="00980CF2" w:rsidP="00980CF2">
      <w:r w:rsidRPr="009C7AE2">
        <w:rPr>
          <w:rStyle w:val="Style13ptBold"/>
        </w:rPr>
        <w:t>Fai 1</w:t>
      </w:r>
      <w:r>
        <w:t xml:space="preserve"> – </w:t>
      </w:r>
      <w:r w:rsidRPr="009C7AE2">
        <w:t xml:space="preserve">Fai, Executive Director of the Kashmiri American Council, 01 (Ghulam </w:t>
      </w:r>
      <w:proofErr w:type="spellStart"/>
      <w:r w:rsidRPr="009C7AE2">
        <w:t>Nabi</w:t>
      </w:r>
      <w:proofErr w:type="spellEnd"/>
      <w:r w:rsidRPr="009C7AE2">
        <w:t>, July 8, Washington Times, L/N)</w:t>
      </w:r>
    </w:p>
    <w:p w:rsidR="00980CF2" w:rsidRDefault="00980CF2" w:rsidP="00980CF2">
      <w:pPr>
        <w:rPr>
          <w:sz w:val="14"/>
          <w:szCs w:val="20"/>
        </w:rPr>
      </w:pPr>
      <w:r w:rsidRPr="00D31315">
        <w:rPr>
          <w:sz w:val="14"/>
          <w:szCs w:val="20"/>
        </w:rPr>
        <w:t xml:space="preserve">The foreign policy of the United States in South Asia should move from the lackadaisical and distant (with India crowned with a unilateral veto power) to aggressive involvement at the vortex. </w:t>
      </w:r>
      <w:r w:rsidRPr="00D31315">
        <w:rPr>
          <w:rStyle w:val="Emphasis"/>
          <w:szCs w:val="20"/>
          <w:highlight w:val="yellow"/>
        </w:rPr>
        <w:t>The most dangerous place on the planet is Kashmir</w:t>
      </w:r>
      <w:r w:rsidRPr="00D31315">
        <w:rPr>
          <w:sz w:val="14"/>
          <w:szCs w:val="20"/>
        </w:rPr>
        <w:t xml:space="preserve">, a disputed territory convulsed and illegally occupied for more than 53 years and sandwiched between nuclear-capable India and Pakistan. </w:t>
      </w:r>
      <w:r w:rsidRPr="00D31315">
        <w:rPr>
          <w:rStyle w:val="underline"/>
          <w:szCs w:val="20"/>
          <w:highlight w:val="yellow"/>
        </w:rPr>
        <w:t>It</w:t>
      </w:r>
      <w:r w:rsidRPr="00D31315">
        <w:rPr>
          <w:rStyle w:val="underline"/>
          <w:szCs w:val="20"/>
        </w:rPr>
        <w:t xml:space="preserve"> has </w:t>
      </w:r>
      <w:r w:rsidRPr="00D31315">
        <w:rPr>
          <w:rStyle w:val="underline"/>
          <w:szCs w:val="20"/>
          <w:highlight w:val="yellow"/>
        </w:rPr>
        <w:t>ignited two wars</w:t>
      </w:r>
      <w:r w:rsidRPr="00D31315">
        <w:rPr>
          <w:rStyle w:val="underline"/>
          <w:szCs w:val="20"/>
        </w:rPr>
        <w:t xml:space="preserve"> between the estranged South Asian rivals</w:t>
      </w:r>
      <w:r w:rsidRPr="00D31315">
        <w:rPr>
          <w:sz w:val="14"/>
          <w:szCs w:val="20"/>
        </w:rPr>
        <w:t xml:space="preserve"> in 1948 and 1965, </w:t>
      </w:r>
      <w:r w:rsidRPr="00D31315">
        <w:rPr>
          <w:rStyle w:val="underline"/>
          <w:szCs w:val="20"/>
          <w:highlight w:val="yellow"/>
        </w:rPr>
        <w:t xml:space="preserve">and a third could </w:t>
      </w:r>
      <w:r w:rsidRPr="00D31315">
        <w:rPr>
          <w:rStyle w:val="Emphasis"/>
          <w:szCs w:val="20"/>
          <w:highlight w:val="yellow"/>
        </w:rPr>
        <w:t>trigger nuclear volleys</w:t>
      </w:r>
      <w:r w:rsidRPr="00D31315">
        <w:rPr>
          <w:rStyle w:val="underline"/>
          <w:szCs w:val="20"/>
          <w:highlight w:val="yellow"/>
        </w:rPr>
        <w:t xml:space="preserve"> and a </w:t>
      </w:r>
      <w:r w:rsidRPr="00D31315">
        <w:rPr>
          <w:rStyle w:val="Emphasis"/>
          <w:szCs w:val="20"/>
          <w:highlight w:val="yellow"/>
        </w:rPr>
        <w:t>nuclear winter</w:t>
      </w:r>
      <w:r w:rsidRPr="00D31315">
        <w:rPr>
          <w:rStyle w:val="underline"/>
          <w:szCs w:val="20"/>
          <w:highlight w:val="yellow"/>
        </w:rPr>
        <w:t xml:space="preserve"> threatening the </w:t>
      </w:r>
      <w:r w:rsidRPr="00D31315">
        <w:rPr>
          <w:rStyle w:val="Emphasis"/>
          <w:szCs w:val="20"/>
          <w:highlight w:val="yellow"/>
        </w:rPr>
        <w:t>entire globe</w:t>
      </w:r>
      <w:r w:rsidRPr="00D31315">
        <w:rPr>
          <w:rStyle w:val="underline"/>
          <w:szCs w:val="20"/>
        </w:rPr>
        <w:t>.</w:t>
      </w:r>
      <w:r w:rsidRPr="00D31315">
        <w:rPr>
          <w:sz w:val="14"/>
          <w:szCs w:val="20"/>
        </w:rPr>
        <w:t xml:space="preserve"> The United States would enjoy no sanctuary. </w:t>
      </w:r>
      <w:r w:rsidRPr="00D31315">
        <w:rPr>
          <w:rStyle w:val="underline"/>
          <w:szCs w:val="20"/>
        </w:rPr>
        <w:t>This apocalyptic vision is no idiosyncratic view. The Director of Central Intelligence, the Department of Defense, and world experts generally place Kashmir at the peak of their nuclear worries. Both India and Pakistan are racing like thoroughbreds to bolster their nuclear arsenals and advanced delivery vehicles</w:t>
      </w:r>
      <w:r w:rsidRPr="00D31315">
        <w:rPr>
          <w:sz w:val="14"/>
          <w:szCs w:val="20"/>
        </w:rPr>
        <w:t>. Their defense budgets are climbing despite widespread misery amongst their populations. Neither country has initialed the Nuclear Non-Proliferation Treaty, the Comprehensive Test Ban Treaty, or indicated an inclination to ratify an impending Fissile Material/Cut-off Convention.</w:t>
      </w:r>
    </w:p>
    <w:p w:rsidR="00980CF2" w:rsidRDefault="00980CF2" w:rsidP="00980CF2">
      <w:pPr>
        <w:pStyle w:val="cardtext"/>
        <w:ind w:left="0"/>
        <w:rPr>
          <w:sz w:val="10"/>
        </w:rPr>
      </w:pPr>
    </w:p>
    <w:p w:rsidR="00CD4E25" w:rsidRDefault="00CD4E25" w:rsidP="00CD4E25">
      <w:pPr>
        <w:pStyle w:val="Heading2"/>
      </w:pPr>
      <w:r>
        <w:t>A2: Territorial Disputes</w:t>
      </w:r>
    </w:p>
    <w:p w:rsidR="00CD4E25" w:rsidRPr="00CD4E25" w:rsidRDefault="00405C95" w:rsidP="00CD4E25">
      <w:pPr>
        <w:pStyle w:val="Heading3"/>
        <w:rPr>
          <w:bCs/>
        </w:rPr>
      </w:pPr>
      <w:r>
        <w:t>A2: Territorial Disputes - Defense</w:t>
      </w:r>
    </w:p>
    <w:p w:rsidR="00CD4E25" w:rsidRPr="00BE1F8E" w:rsidRDefault="00CD4E25" w:rsidP="00CD4E25">
      <w:pPr>
        <w:pStyle w:val="Heading4"/>
        <w:rPr>
          <w:rStyle w:val="Style13ptBold"/>
          <w:b/>
        </w:rPr>
      </w:pPr>
      <w:r w:rsidRPr="00BE1F8E">
        <w:rPr>
          <w:rStyle w:val="Style13ptBold"/>
          <w:b/>
        </w:rPr>
        <w:t xml:space="preserve">China unlikely to escalate territorial conflicts—prefer to use diplomacy to solve issues </w:t>
      </w:r>
    </w:p>
    <w:p w:rsidR="00CD4E25" w:rsidRDefault="00CD4E25" w:rsidP="00CD4E25">
      <w:proofErr w:type="spellStart"/>
      <w:r w:rsidRPr="00647791">
        <w:rPr>
          <w:rStyle w:val="Style13ptBold"/>
        </w:rPr>
        <w:t>Baculinao</w:t>
      </w:r>
      <w:proofErr w:type="spellEnd"/>
      <w:r w:rsidRPr="00647791">
        <w:rPr>
          <w:rStyle w:val="Style13ptBold"/>
        </w:rPr>
        <w:t xml:space="preserve"> 2016</w:t>
      </w:r>
      <w:r>
        <w:rPr>
          <w:rStyle w:val="bylineauthor"/>
        </w:rPr>
        <w:t xml:space="preserve">  </w:t>
      </w:r>
      <w:r w:rsidRPr="00647791">
        <w:t xml:space="preserve">(Eric </w:t>
      </w:r>
      <w:proofErr w:type="spellStart"/>
      <w:r w:rsidRPr="00647791">
        <w:t>Baculiano</w:t>
      </w:r>
      <w:proofErr w:type="spellEnd"/>
      <w:r w:rsidRPr="00647791">
        <w:t xml:space="preserve"> is a Bureau Chief that works with the Beijing division of the CNBC. He covers extensively on Chinese politics and relations with up to 15 years of experience. “China “Will Not Initiate Military Conflict Over Island Disputes: Expert”, </w:t>
      </w:r>
      <w:hyperlink r:id="rId100" w:history="1">
        <w:r w:rsidRPr="005A0E63">
          <w:rPr>
            <w:rStyle w:val="Hyperlink"/>
          </w:rPr>
          <w:t>http://www.nbcnews.com/news/china/china-will-not-initiate-military-conflict-over-island-disputes-expert-n501851</w:t>
        </w:r>
      </w:hyperlink>
      <w:r w:rsidRPr="00647791">
        <w:t>)</w:t>
      </w:r>
    </w:p>
    <w:p w:rsidR="00CD4E25" w:rsidRDefault="00CD4E25" w:rsidP="00CD4E25">
      <w:pPr>
        <w:rPr>
          <w:rFonts w:eastAsia="Times New Roman"/>
          <w:sz w:val="16"/>
        </w:rPr>
      </w:pPr>
      <w:r w:rsidRPr="00215EF8">
        <w:rPr>
          <w:rStyle w:val="StyleUnderline"/>
          <w:highlight w:val="yellow"/>
        </w:rPr>
        <w:t>China will not start</w:t>
      </w:r>
      <w:r w:rsidRPr="00215EF8">
        <w:rPr>
          <w:rStyle w:val="StyleUnderline"/>
        </w:rPr>
        <w:t xml:space="preserve"> </w:t>
      </w:r>
      <w:r w:rsidRPr="00215EF8">
        <w:rPr>
          <w:rStyle w:val="StyleUnderline"/>
          <w:rFonts w:eastAsiaTheme="majorEastAsia"/>
          <w:highlight w:val="yellow"/>
        </w:rPr>
        <w:t xml:space="preserve">a war </w:t>
      </w:r>
      <w:r w:rsidRPr="00215EF8">
        <w:rPr>
          <w:rStyle w:val="StyleUnderline"/>
          <w:highlight w:val="yellow"/>
        </w:rPr>
        <w:t>over</w:t>
      </w:r>
      <w:r w:rsidRPr="00215EF8">
        <w:rPr>
          <w:rStyle w:val="StyleUnderline"/>
        </w:rPr>
        <w:t xml:space="preserve"> </w:t>
      </w:r>
      <w:r w:rsidRPr="00215EF8">
        <w:rPr>
          <w:rStyle w:val="StyleUnderline"/>
          <w:highlight w:val="yellow"/>
        </w:rPr>
        <w:t>disputed islands in the South China Sea</w:t>
      </w:r>
      <w:r w:rsidRPr="00215EF8">
        <w:rPr>
          <w:sz w:val="16"/>
        </w:rPr>
        <w:t xml:space="preserve"> amid recent muscle-flexing, experts with close links to the country's government told NBC News.  "</w:t>
      </w:r>
      <w:r w:rsidRPr="00215EF8">
        <w:rPr>
          <w:rStyle w:val="StyleUnderline"/>
          <w:highlight w:val="yellow"/>
        </w:rPr>
        <w:t>We will not initiate military conflict to recover islands illegally occupied by other countries,</w:t>
      </w:r>
      <w:r w:rsidRPr="00215EF8">
        <w:rPr>
          <w:rStyle w:val="StyleUnderline"/>
        </w:rPr>
        <w:t>"</w:t>
      </w:r>
      <w:r w:rsidRPr="00215EF8">
        <w:rPr>
          <w:sz w:val="16"/>
        </w:rPr>
        <w:t xml:space="preserve"> said Wu </w:t>
      </w:r>
      <w:proofErr w:type="spellStart"/>
      <w:r w:rsidRPr="00215EF8">
        <w:rPr>
          <w:sz w:val="16"/>
        </w:rPr>
        <w:t>Shicun</w:t>
      </w:r>
      <w:proofErr w:type="spellEnd"/>
      <w:r w:rsidRPr="00215EF8">
        <w:rPr>
          <w:sz w:val="16"/>
        </w:rPr>
        <w:t>, the former foreign affairs chief of Hainan province, an island in the South China Sea. "</w:t>
      </w:r>
      <w:r w:rsidRPr="00215EF8">
        <w:rPr>
          <w:rStyle w:val="StyleUnderline"/>
          <w:highlight w:val="yellow"/>
        </w:rPr>
        <w:t>Our stand is to resort to negotiations [with] the countries directly involved, to resolve the territorial and maritime disputes</w:t>
      </w:r>
      <w:r w:rsidRPr="00215EF8">
        <w:rPr>
          <w:rStyle w:val="StyleUnderline"/>
        </w:rPr>
        <w:t>."</w:t>
      </w:r>
      <w:r w:rsidRPr="00215EF8">
        <w:rPr>
          <w:sz w:val="16"/>
        </w:rPr>
        <w:t xml:space="preserve"> Wu is the president of the National Institute of South China Sea Studies and acts as a sort of unofficial spokesman on the issue for the government of President Xi Jinping. </w:t>
      </w:r>
      <w:r w:rsidRPr="00215EF8">
        <w:rPr>
          <w:rStyle w:val="StyleUnderline"/>
          <w:highlight w:val="yellow"/>
        </w:rPr>
        <w:t xml:space="preserve">Shi </w:t>
      </w:r>
      <w:proofErr w:type="spellStart"/>
      <w:r w:rsidRPr="00215EF8">
        <w:rPr>
          <w:rStyle w:val="StyleUnderline"/>
          <w:highlight w:val="yellow"/>
        </w:rPr>
        <w:t>Yinhong</w:t>
      </w:r>
      <w:proofErr w:type="spellEnd"/>
      <w:r w:rsidRPr="00215EF8">
        <w:rPr>
          <w:rStyle w:val="StyleUnderline"/>
          <w:highlight w:val="yellow"/>
        </w:rPr>
        <w:t>, a senior foreign policy scholar</w:t>
      </w:r>
      <w:r w:rsidRPr="00215EF8">
        <w:rPr>
          <w:rStyle w:val="StyleUnderline"/>
        </w:rPr>
        <w:t xml:space="preserve"> at </w:t>
      </w:r>
      <w:proofErr w:type="spellStart"/>
      <w:r w:rsidRPr="00215EF8">
        <w:rPr>
          <w:rStyle w:val="StyleUnderline"/>
        </w:rPr>
        <w:t>Renmin</w:t>
      </w:r>
      <w:proofErr w:type="spellEnd"/>
      <w:r w:rsidRPr="00215EF8">
        <w:rPr>
          <w:rStyle w:val="StyleUnderline"/>
        </w:rPr>
        <w:t xml:space="preserve"> University of China and foreign policy adviser to the government, </w:t>
      </w:r>
      <w:r w:rsidRPr="00215EF8">
        <w:rPr>
          <w:rStyle w:val="StyleUnderline"/>
          <w:highlight w:val="yellow"/>
        </w:rPr>
        <w:t>agreed with Wu that Beijing was unlikely to "launch unprovoked war</w:t>
      </w:r>
      <w:r w:rsidRPr="00215EF8">
        <w:rPr>
          <w:sz w:val="16"/>
        </w:rPr>
        <w:t xml:space="preserve">." "Other countries have also said the same, and this is all helpful for peace and stability in the South China Sea," he said. "There will be measures to slow things down. </w:t>
      </w:r>
      <w:r w:rsidRPr="00215EF8">
        <w:rPr>
          <w:rStyle w:val="StyleUnderline"/>
        </w:rPr>
        <w:t>China will adopt a new diplomacy to try to lower tensions with the U.S. and other relevant countries." "China has been exercising great restraint,</w:t>
      </w:r>
      <w:r w:rsidRPr="00215EF8">
        <w:rPr>
          <w:rFonts w:eastAsia="Times New Roman"/>
          <w:sz w:val="16"/>
        </w:rPr>
        <w:t>" Hong Lei, the spokesman for China's Foreign Ministry told NBC News when asked about the ongoing dispute on Second Thomas Shoal. "</w:t>
      </w:r>
      <w:r w:rsidRPr="00215EF8">
        <w:rPr>
          <w:rStyle w:val="StyleUnderline"/>
        </w:rPr>
        <w:t>We maintain that relevant disputes should be resolved between parties directly concerned through dialogues and consultation on the basis of historical facts and international laws.</w:t>
      </w:r>
      <w:r w:rsidRPr="00215EF8">
        <w:rPr>
          <w:rFonts w:eastAsia="Times New Roman"/>
          <w:sz w:val="16"/>
        </w:rPr>
        <w:t xml:space="preserve"> China and other countries should work together to maintain peace and stability of the region."</w:t>
      </w:r>
    </w:p>
    <w:p w:rsidR="00BE1F8E" w:rsidRDefault="00BE1F8E" w:rsidP="00BE1F8E">
      <w:pPr>
        <w:pStyle w:val="Heading3"/>
        <w:rPr>
          <w:rFonts w:eastAsia="Times New Roman"/>
        </w:rPr>
      </w:pPr>
      <w:r>
        <w:rPr>
          <w:rFonts w:eastAsia="Times New Roman"/>
        </w:rPr>
        <w:t>A2: Yes Lash Out – Distract from Civil Unrest</w:t>
      </w:r>
    </w:p>
    <w:p w:rsidR="00BE1F8E" w:rsidRPr="00BE1F8E" w:rsidRDefault="00BE1F8E" w:rsidP="00BE1F8E">
      <w:pPr>
        <w:pStyle w:val="Heading4"/>
      </w:pPr>
      <w:r>
        <w:t>Civil unrest is constant and not a threat to the CCP</w:t>
      </w:r>
    </w:p>
    <w:p w:rsidR="00BE1F8E" w:rsidRPr="00214618" w:rsidRDefault="00BE1F8E" w:rsidP="00BE1F8E">
      <w:r w:rsidRPr="00214618">
        <w:rPr>
          <w:b/>
          <w:bCs/>
        </w:rPr>
        <w:t>Pei, 9</w:t>
      </w:r>
      <w:r w:rsidRPr="00214618">
        <w:rPr>
          <w:rFonts w:ascii="Arial" w:eastAsia="Calibri" w:hAnsi="Arial"/>
          <w:b/>
        </w:rPr>
        <w:t xml:space="preserve"> </w:t>
      </w:r>
      <w:r w:rsidRPr="00214618">
        <w:t>(</w:t>
      </w:r>
      <w:proofErr w:type="spellStart"/>
      <w:r w:rsidRPr="00214618">
        <w:t>Minxin</w:t>
      </w:r>
      <w:proofErr w:type="spellEnd"/>
      <w:r w:rsidRPr="00214618">
        <w:t>, Senior Associate in the China Program at the Carnegie Endowment for International Peace, 3/12. “Will the Chinese Communist Party Survive the Crisis?” Foreign Affairs. http://www.foreignaffairs.com/articles/64862/minxin-pei/will-the-chinese-communist-party-survive-the-crisis)</w:t>
      </w:r>
    </w:p>
    <w:p w:rsidR="00BE1F8E" w:rsidRPr="00214618" w:rsidRDefault="00BE1F8E" w:rsidP="00BE1F8E">
      <w:pPr>
        <w:rPr>
          <w:rFonts w:eastAsia="Calibri"/>
          <w:sz w:val="16"/>
        </w:rPr>
      </w:pPr>
      <w:r w:rsidRPr="00214618">
        <w:rPr>
          <w:rFonts w:eastAsia="Calibri"/>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214618">
        <w:rPr>
          <w:rFonts w:eastAsia="Calibri"/>
          <w:bCs/>
          <w:highlight w:val="yellow"/>
          <w:u w:val="single"/>
        </w:rPr>
        <w:t>a revolutionary scenario overlooks two critical forces blocking political change in China</w:t>
      </w:r>
      <w:r w:rsidRPr="00214618">
        <w:rPr>
          <w:rFonts w:eastAsia="Calibri"/>
          <w:sz w:val="16"/>
        </w:rPr>
        <w:t xml:space="preserve"> and similar authoritarian political systems: </w:t>
      </w:r>
      <w:r w:rsidRPr="00214618">
        <w:rPr>
          <w:rFonts w:eastAsia="Calibri"/>
          <w:bCs/>
          <w:u w:val="single"/>
        </w:rPr>
        <w:t>the r</w:t>
      </w:r>
      <w:r w:rsidRPr="00214618">
        <w:rPr>
          <w:rFonts w:eastAsia="Calibri"/>
          <w:bCs/>
          <w:highlight w:val="yellow"/>
          <w:u w:val="single"/>
        </w:rPr>
        <w:t>egime's capacity for repression and the unity among the elite</w:t>
      </w:r>
      <w:r w:rsidRPr="00214618">
        <w:rPr>
          <w:rFonts w:eastAsia="Calibri"/>
          <w:sz w:val="16"/>
          <w:highlight w:val="yellow"/>
        </w:rPr>
        <w:t xml:space="preserve">.   </w:t>
      </w:r>
      <w:r w:rsidRPr="00214618">
        <w:rPr>
          <w:rFonts w:eastAsia="Calibri"/>
          <w:bCs/>
          <w:highlight w:val="yellow"/>
          <w:u w:val="single"/>
        </w:rPr>
        <w:t>Economic crisis and social unrest</w:t>
      </w:r>
      <w:r w:rsidRPr="00214618">
        <w:rPr>
          <w:rFonts w:eastAsia="Calibri"/>
          <w:bCs/>
          <w:u w:val="single"/>
        </w:rPr>
        <w:t xml:space="preserve"> may make it tougher for the CCP to govern, but they </w:t>
      </w:r>
      <w:r w:rsidRPr="00214618">
        <w:rPr>
          <w:rFonts w:eastAsia="Calibri"/>
          <w:bCs/>
          <w:highlight w:val="yellow"/>
          <w:u w:val="single"/>
        </w:rPr>
        <w:t>will not loosen the party's hold on power</w:t>
      </w:r>
      <w:r w:rsidRPr="00214618">
        <w:rPr>
          <w:rFonts w:eastAsia="Calibri"/>
          <w:bCs/>
          <w:u w:val="single"/>
        </w:rPr>
        <w:t>. A glance at countries such as Zimbabwe, North Korea, Cuba, and Burma shows that</w:t>
      </w:r>
      <w:r w:rsidRPr="00214618">
        <w:rPr>
          <w:rFonts w:eastAsia="Calibri"/>
          <w:sz w:val="16"/>
        </w:rPr>
        <w:t xml:space="preserve"> a relatively </w:t>
      </w:r>
      <w:r w:rsidRPr="00214618">
        <w:rPr>
          <w:rFonts w:eastAsia="Calibri"/>
          <w:bCs/>
          <w:u w:val="single"/>
        </w:rPr>
        <w:t>unified elite in control of the military and police can cling to power through brutal force, even in the face of abysmal economic failure</w:t>
      </w:r>
      <w:r w:rsidRPr="00214618">
        <w:rPr>
          <w:rFonts w:eastAsia="Calibri"/>
          <w:sz w:val="16"/>
        </w:rPr>
        <w:t xml:space="preserve">. Disunity within the ruling elite, on the other hand, weakens the regime's repressive capacity and usually spells the rulers' doom. </w:t>
      </w:r>
      <w:r w:rsidRPr="00214618">
        <w:rPr>
          <w:rFonts w:eastAsia="Calibri"/>
          <w:bCs/>
          <w:u w:val="single"/>
        </w:rPr>
        <w:t>T</w:t>
      </w:r>
      <w:r w:rsidRPr="00214618">
        <w:rPr>
          <w:rFonts w:eastAsia="Calibri"/>
          <w:bCs/>
          <w:highlight w:val="yellow"/>
          <w:u w:val="single"/>
        </w:rPr>
        <w:t>he CCP has already demonstrated its remarkable ability to contain and suppress chronic social protest and small-scale dissident movements</w:t>
      </w:r>
      <w:r w:rsidRPr="00214618">
        <w:rPr>
          <w:rFonts w:eastAsia="Calibri"/>
          <w:bCs/>
          <w:u w:val="single"/>
        </w:rPr>
        <w:t>. The regime maintains the People's Armed Police</w:t>
      </w:r>
      <w:r w:rsidRPr="00214618">
        <w:rPr>
          <w:rFonts w:eastAsia="Calibri"/>
          <w:sz w:val="16"/>
        </w:rPr>
        <w:t xml:space="preserve">, a well-trained and well-equipped anti-riot force of 250,000. In addition, </w:t>
      </w:r>
      <w:r w:rsidRPr="00214618">
        <w:rPr>
          <w:rFonts w:eastAsia="Calibri"/>
          <w:bCs/>
          <w:u w:val="single"/>
        </w:rPr>
        <w:t>China's secret police are among the most capable in the world</w:t>
      </w:r>
      <w:r w:rsidRPr="00214618">
        <w:rPr>
          <w:rFonts w:eastAsia="Calibri"/>
          <w:sz w:val="16"/>
        </w:rPr>
        <w:t xml:space="preserve"> and are augmented by a vast network of informers. And although the Internet may have made control of information more difficult, </w:t>
      </w:r>
      <w:r w:rsidRPr="00214618">
        <w:rPr>
          <w:rFonts w:eastAsia="Calibri"/>
          <w:bCs/>
          <w:u w:val="single"/>
        </w:rPr>
        <w:t>Chinese censors</w:t>
      </w:r>
      <w:r w:rsidRPr="00214618">
        <w:rPr>
          <w:rFonts w:eastAsia="Calibri"/>
          <w:sz w:val="16"/>
        </w:rPr>
        <w:t xml:space="preserve"> can still </w:t>
      </w:r>
      <w:r w:rsidRPr="00214618">
        <w:rPr>
          <w:rFonts w:eastAsia="Calibri"/>
          <w:bCs/>
          <w:u w:val="single"/>
        </w:rPr>
        <w:t>react quickly and thoroughly to end the dissemination of dangerous news</w:t>
      </w:r>
      <w:r w:rsidRPr="00214618">
        <w:rPr>
          <w:rFonts w:eastAsia="Calibri"/>
          <w:sz w:val="16"/>
        </w:rPr>
        <w:t xml:space="preserve">.   Since the Tiananmen crackdown, the Chinese government has greatly refined its repressive capabilities. </w:t>
      </w:r>
      <w:r w:rsidRPr="00214618">
        <w:rPr>
          <w:rFonts w:eastAsia="Calibri"/>
          <w:bCs/>
          <w:highlight w:val="yellow"/>
          <w:u w:val="single"/>
        </w:rPr>
        <w:t>Responding to tens of thousands of riots each year has made Chinese law enforcement the most experienced in the world at crowd control and dispersion</w:t>
      </w:r>
      <w:r w:rsidRPr="00214618">
        <w:rPr>
          <w:rFonts w:eastAsia="Calibri"/>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BE1F8E" w:rsidRPr="00BE1F8E" w:rsidRDefault="00BE1F8E" w:rsidP="00BE1F8E"/>
    <w:p w:rsidR="00980CF2" w:rsidRDefault="00405C95" w:rsidP="00980CF2">
      <w:pPr>
        <w:pStyle w:val="Heading3"/>
      </w:pPr>
      <w:r>
        <w:t>A2: Territorial Disputes – Turn – SCS War</w:t>
      </w:r>
    </w:p>
    <w:p w:rsidR="00980CF2" w:rsidRDefault="00980CF2" w:rsidP="00980CF2">
      <w:pPr>
        <w:pStyle w:val="Heading4"/>
      </w:pPr>
      <w:r>
        <w:t>Chinese collapse quells aggression in SCS</w:t>
      </w:r>
    </w:p>
    <w:p w:rsidR="00980CF2" w:rsidRPr="00234E37" w:rsidRDefault="00980CF2" w:rsidP="00234E37">
      <w:r w:rsidRPr="00234E37">
        <w:rPr>
          <w:rStyle w:val="Style13ptBold"/>
        </w:rPr>
        <w:t>Pei 15</w:t>
      </w:r>
      <w:r w:rsidRPr="00234E37">
        <w:t xml:space="preserve"> (</w:t>
      </w:r>
      <w:proofErr w:type="spellStart"/>
      <w:r w:rsidRPr="00234E37">
        <w:t>Minxin</w:t>
      </w:r>
      <w:proofErr w:type="spellEnd"/>
      <w:r w:rsidRPr="00234E37">
        <w:t xml:space="preserve"> Pei is the Tom and Margot Pritzker Professor of Government at Claremont McKenna College and a non-resident senior fellow of the German Marshall Fund of the United States—“Will China's Economic Collapse Save the South China Sea?”—nationalinterest.org—27 August 2015-- http://nationalinterest.org/feature/will-chinas-economic-collapse-save-the-south-china-sea-13713)WHerbst</w:t>
      </w:r>
    </w:p>
    <w:p w:rsidR="00CD4E25" w:rsidRPr="00234E37" w:rsidRDefault="00980CF2" w:rsidP="00CD4E25">
      <w:pPr>
        <w:rPr>
          <w:sz w:val="14"/>
        </w:rPr>
      </w:pPr>
      <w:r w:rsidRPr="00234E37">
        <w:rPr>
          <w:sz w:val="14"/>
        </w:rPr>
        <w:t xml:space="preserve">Not too long ago, the </w:t>
      </w:r>
      <w:r w:rsidRPr="001D507A">
        <w:rPr>
          <w:rStyle w:val="StyleUnderline"/>
        </w:rPr>
        <w:t>Chinese economy appeared to defy both gravity and doomsayers</w:t>
      </w:r>
      <w:r w:rsidRPr="00234E37">
        <w:rPr>
          <w:sz w:val="14"/>
        </w:rPr>
        <w:t>. Despite years of unbalanced growth, Beijing has managed to rely on investment to power its economy and keep growth high. The country’s binge on credit since 2009, which has brought the debt-to-GDP ratio close to 300 percent, a perilous level for an upper-middle income country, has not triggered a financial crisis. Its real estate bubble, perhaps the largest the world has ever seen in terms of completed but unoccupied residential housing, is leaking air but has yet to crash totally.</w:t>
      </w:r>
      <w:r w:rsidR="00234E37" w:rsidRPr="00234E37">
        <w:rPr>
          <w:sz w:val="12"/>
        </w:rPr>
        <w:t>¶</w:t>
      </w:r>
      <w:r w:rsidRPr="00234E37">
        <w:rPr>
          <w:sz w:val="14"/>
        </w:rPr>
        <w:t xml:space="preserve"> It was </w:t>
      </w:r>
      <w:r w:rsidRPr="001D507A">
        <w:rPr>
          <w:rStyle w:val="StyleUnderline"/>
        </w:rPr>
        <w:t>this appearance of economic invincibility</w:t>
      </w:r>
      <w:r w:rsidRPr="00234E37">
        <w:rPr>
          <w:sz w:val="14"/>
        </w:rPr>
        <w:t xml:space="preserve"> that </w:t>
      </w:r>
      <w:r w:rsidRPr="001D507A">
        <w:rPr>
          <w:rStyle w:val="StyleUnderline"/>
        </w:rPr>
        <w:t>has emboldened the Chinese government to embark on</w:t>
      </w:r>
      <w:r w:rsidRPr="00234E37">
        <w:rPr>
          <w:sz w:val="14"/>
        </w:rPr>
        <w:t xml:space="preserve"> an ambitious but </w:t>
      </w:r>
      <w:r w:rsidRPr="001D507A">
        <w:rPr>
          <w:rStyle w:val="StyleUnderline"/>
        </w:rPr>
        <w:t>highly-risky new foreign policy in the last few years.</w:t>
      </w:r>
      <w:r w:rsidRPr="00234E37">
        <w:rPr>
          <w:sz w:val="14"/>
        </w:rPr>
        <w:t xml:space="preserve"> Many Chinese elites saw the United States and the rest of the West as in inexorable decline and China’s rise unstoppable. </w:t>
      </w:r>
      <w:r w:rsidRPr="001D507A">
        <w:rPr>
          <w:rStyle w:val="StyleUnderline"/>
        </w:rPr>
        <w:t>Hubris has led to the adoption of economic and security policies that would certainly make the late Deng Xiaoping turn in his grave.</w:t>
      </w:r>
      <w:r w:rsidRPr="00234E37">
        <w:rPr>
          <w:sz w:val="14"/>
        </w:rPr>
        <w:t xml:space="preserve"> Instead of maintaining a low profile, </w:t>
      </w:r>
      <w:r w:rsidRPr="001D507A">
        <w:rPr>
          <w:rStyle w:val="StyleUnderline"/>
        </w:rPr>
        <w:t>Beijing has greatly extended its economic commitments abroad and begun openly challenging the U.S.-led security order in East Asia.</w:t>
      </w:r>
      <w:r w:rsidR="00234E37" w:rsidRPr="00234E37">
        <w:rPr>
          <w:rStyle w:val="StyleUnderline"/>
          <w:sz w:val="12"/>
          <w:u w:val="none"/>
        </w:rPr>
        <w:t>¶</w:t>
      </w:r>
      <w:r w:rsidRPr="00234E37">
        <w:rPr>
          <w:sz w:val="14"/>
        </w:rPr>
        <w:t xml:space="preserve"> On the economic front, </w:t>
      </w:r>
      <w:r w:rsidRPr="001D507A">
        <w:rPr>
          <w:rStyle w:val="StyleUnderline"/>
        </w:rPr>
        <w:t>China has committed over $100 billion to capitalize</w:t>
      </w:r>
      <w:r w:rsidRPr="00234E37">
        <w:rPr>
          <w:sz w:val="14"/>
        </w:rPr>
        <w:t xml:space="preserve"> the Asian Infrastructure Bank (</w:t>
      </w:r>
      <w:r w:rsidRPr="001D507A">
        <w:rPr>
          <w:rStyle w:val="StyleUnderline"/>
        </w:rPr>
        <w:t>AIIB</w:t>
      </w:r>
      <w:r w:rsidRPr="00234E37">
        <w:rPr>
          <w:sz w:val="14"/>
        </w:rPr>
        <w:t xml:space="preserve">), the New Development Bank, and the New Silk Road Fund, a set of financial institutions and vehicles designed to extend Chinese influence abroad and actively compete against existing international financial institutions such as the Asian Development Bank and the World Bank. In the developing world, </w:t>
      </w:r>
      <w:r w:rsidRPr="001D507A">
        <w:rPr>
          <w:rStyle w:val="StyleUnderline"/>
        </w:rPr>
        <w:t>China has also bet heavily on exploiting natural resources and large infrastructure projects. In Latin America, China has loaned out nearly $120 billion since 2005</w:t>
      </w:r>
      <w:r w:rsidRPr="00234E37">
        <w:rPr>
          <w:sz w:val="14"/>
        </w:rPr>
        <w:t>. In Africa, Chinese investments and development loans are estimated to have exceeded $100 billion. Faced with a rival backed by nearly $4 trillion in foreign currency reserves, all the West could do was to worry privately but complain publicly about China’s inadequate environmental and human rights practices in its investment activities abroad.</w:t>
      </w:r>
      <w:r w:rsidR="00234E37" w:rsidRPr="00234E37">
        <w:rPr>
          <w:sz w:val="12"/>
        </w:rPr>
        <w:t>¶</w:t>
      </w:r>
      <w:r w:rsidRPr="00234E37">
        <w:rPr>
          <w:sz w:val="14"/>
        </w:rPr>
        <w:t xml:space="preserve"> </w:t>
      </w:r>
      <w:r w:rsidRPr="001D507A">
        <w:rPr>
          <w:rStyle w:val="StyleUnderline"/>
        </w:rPr>
        <w:t>The boldest step China has taken in the context of its apparent economic strength is</w:t>
      </w:r>
      <w:r w:rsidRPr="00234E37">
        <w:rPr>
          <w:sz w:val="14"/>
        </w:rPr>
        <w:t xml:space="preserve">, without any doubt, </w:t>
      </w:r>
      <w:r w:rsidRPr="001D507A">
        <w:rPr>
          <w:rStyle w:val="StyleUnderline"/>
        </w:rPr>
        <w:t xml:space="preserve">its approach toward territorial and maritime disputes in East Asia. </w:t>
      </w:r>
      <w:r w:rsidRPr="00234E37">
        <w:rPr>
          <w:sz w:val="14"/>
        </w:rPr>
        <w:t xml:space="preserve">While </w:t>
      </w:r>
      <w:r w:rsidRPr="001B12DC">
        <w:rPr>
          <w:rStyle w:val="StyleUnderline"/>
        </w:rPr>
        <w:t>previous leaders deliberately shelved the</w:t>
      </w:r>
      <w:r w:rsidRPr="00234E37">
        <w:rPr>
          <w:sz w:val="14"/>
        </w:rPr>
        <w:t xml:space="preserve"> intractable and potentially </w:t>
      </w:r>
      <w:r w:rsidRPr="001B12DC">
        <w:rPr>
          <w:rStyle w:val="StyleUnderline"/>
        </w:rPr>
        <w:t xml:space="preserve">dangerous disputes over the </w:t>
      </w:r>
      <w:proofErr w:type="spellStart"/>
      <w:r w:rsidRPr="001B12DC">
        <w:rPr>
          <w:rStyle w:val="StyleUnderline"/>
        </w:rPr>
        <w:t>Senkaku</w:t>
      </w:r>
      <w:proofErr w:type="spellEnd"/>
      <w:r w:rsidRPr="001B12DC">
        <w:rPr>
          <w:rStyle w:val="StyleUnderline"/>
        </w:rPr>
        <w:t>/</w:t>
      </w:r>
      <w:proofErr w:type="spellStart"/>
      <w:r w:rsidRPr="001B12DC">
        <w:rPr>
          <w:rStyle w:val="StyleUnderline"/>
        </w:rPr>
        <w:t>Diaoyu</w:t>
      </w:r>
      <w:proofErr w:type="spellEnd"/>
      <w:r w:rsidRPr="001B12DC">
        <w:rPr>
          <w:rStyle w:val="StyleUnderline"/>
        </w:rPr>
        <w:t xml:space="preserve"> Islands and the South China Sea, the current Chinese leadership has taken a far more confrontational approach</w:t>
      </w:r>
      <w:r w:rsidRPr="00234E37">
        <w:rPr>
          <w:sz w:val="14"/>
        </w:rPr>
        <w:t xml:space="preserve"> in the belief that, </w:t>
      </w:r>
      <w:r w:rsidRPr="001B12DC">
        <w:rPr>
          <w:rStyle w:val="StyleUnderline"/>
        </w:rPr>
        <w:t>with its growing economic strength and military power, China no longer needs to be deferential to the interests and sensitivities of the United States and its allies in the region. As a result, in the last two years, China has escalated tensions by establishing a controversial</w:t>
      </w:r>
      <w:r w:rsidRPr="00234E37">
        <w:rPr>
          <w:sz w:val="14"/>
        </w:rPr>
        <w:t xml:space="preserve"> Air Defense Identification Zone (</w:t>
      </w:r>
      <w:r w:rsidRPr="001B12DC">
        <w:rPr>
          <w:rStyle w:val="StyleUnderline"/>
        </w:rPr>
        <w:t>ADIZ</w:t>
      </w:r>
      <w:r w:rsidRPr="00234E37">
        <w:rPr>
          <w:sz w:val="14"/>
        </w:rPr>
        <w:t xml:space="preserve">) </w:t>
      </w:r>
      <w:r w:rsidRPr="001B12DC">
        <w:rPr>
          <w:rStyle w:val="StyleUnderline"/>
        </w:rPr>
        <w:t xml:space="preserve">over the </w:t>
      </w:r>
      <w:r w:rsidRPr="00234E37">
        <w:rPr>
          <w:sz w:val="14"/>
        </w:rPr>
        <w:t xml:space="preserve">disputed </w:t>
      </w:r>
      <w:proofErr w:type="spellStart"/>
      <w:r w:rsidRPr="001B12DC">
        <w:rPr>
          <w:rStyle w:val="StyleUnderline"/>
        </w:rPr>
        <w:t>Senkaku</w:t>
      </w:r>
      <w:proofErr w:type="spellEnd"/>
      <w:r w:rsidRPr="001B12DC">
        <w:rPr>
          <w:rStyle w:val="StyleUnderline"/>
        </w:rPr>
        <w:t>/</w:t>
      </w:r>
      <w:proofErr w:type="spellStart"/>
      <w:r w:rsidRPr="001B12DC">
        <w:rPr>
          <w:rStyle w:val="StyleUnderline"/>
        </w:rPr>
        <w:t>Diaoyu</w:t>
      </w:r>
      <w:proofErr w:type="spellEnd"/>
      <w:r w:rsidRPr="001B12DC">
        <w:rPr>
          <w:rStyle w:val="StyleUnderline"/>
        </w:rPr>
        <w:t xml:space="preserve"> Islands and built several large artificial islands in the</w:t>
      </w:r>
      <w:r w:rsidRPr="00234E37">
        <w:rPr>
          <w:sz w:val="14"/>
        </w:rPr>
        <w:t xml:space="preserve"> contested waters of the </w:t>
      </w:r>
      <w:r w:rsidRPr="001B12DC">
        <w:rPr>
          <w:rStyle w:val="StyleUnderline"/>
        </w:rPr>
        <w:t>South China Sea</w:t>
      </w:r>
      <w:r w:rsidRPr="00234E37">
        <w:rPr>
          <w:sz w:val="14"/>
        </w:rPr>
        <w:t>.</w:t>
      </w:r>
      <w:r w:rsidR="00234E37" w:rsidRPr="00234E37">
        <w:rPr>
          <w:sz w:val="12"/>
        </w:rPr>
        <w:t>¶</w:t>
      </w:r>
      <w:r w:rsidRPr="00234E37">
        <w:rPr>
          <w:sz w:val="14"/>
        </w:rPr>
        <w:t xml:space="preserve"> </w:t>
      </w:r>
      <w:r w:rsidRPr="001B12DC">
        <w:rPr>
          <w:rStyle w:val="StyleUnderline"/>
        </w:rPr>
        <w:t>Now that China’s economic engine is finally stalling</w:t>
      </w:r>
      <w:r w:rsidRPr="00234E37">
        <w:rPr>
          <w:sz w:val="14"/>
        </w:rPr>
        <w:t xml:space="preserve"> and its weaknesses are inescapably visible, </w:t>
      </w:r>
      <w:r w:rsidRPr="001B12DC">
        <w:rPr>
          <w:rStyle w:val="StyleUnderline"/>
        </w:rPr>
        <w:t>the obvious question is whether China can continue to sustain its assertive foreign policy</w:t>
      </w:r>
      <w:r w:rsidRPr="00234E37">
        <w:rPr>
          <w:sz w:val="14"/>
        </w:rPr>
        <w:t xml:space="preserve">. Based on past Chinese behavior and existing hard constraints, it seems that, </w:t>
      </w:r>
      <w:r w:rsidRPr="001B12DC">
        <w:rPr>
          <w:rStyle w:val="StyleUnderline"/>
        </w:rPr>
        <w:t>if there is anything positive coming out of China’s economic unraveling, it will be a less assertive foreign policy.</w:t>
      </w:r>
      <w:r w:rsidR="00234E37" w:rsidRPr="00234E37">
        <w:rPr>
          <w:rStyle w:val="StyleUnderline"/>
          <w:sz w:val="12"/>
          <w:u w:val="none"/>
        </w:rPr>
        <w:t>¶</w:t>
      </w:r>
      <w:r w:rsidRPr="00234E37">
        <w:rPr>
          <w:sz w:val="14"/>
        </w:rPr>
        <w:t xml:space="preserve"> Despite the enormous foreign policy risks taken by President Xi Jinping, cautious pragmatism has been the modus operandi of Chinese leaders in the post-Mao era. Xi’s three predecessors, Deng Xiaoping, Jiang Zemin, and Hu Jintao, were all keenly aware of the disparity of power between China and the West, particularly the United States. As such they made substantial foreign policy concessions when China’s economic weakness dictated a cooperative foreign policy. For example, Deng did not allow the issue of American arms sales to Taiwan to block the development of U.S.-China commercial relations. Jiang exercised enormous restraint over the Taiwan issue in the late 1990s so that the United States could support China’s entry into the WTO.</w:t>
      </w:r>
      <w:r w:rsidR="00234E37" w:rsidRPr="00234E37">
        <w:rPr>
          <w:sz w:val="12"/>
        </w:rPr>
        <w:t>¶</w:t>
      </w:r>
      <w:r w:rsidRPr="00234E37">
        <w:rPr>
          <w:sz w:val="14"/>
        </w:rPr>
        <w:t xml:space="preserve"> </w:t>
      </w:r>
      <w:r w:rsidRPr="001B12DC">
        <w:rPr>
          <w:rStyle w:val="StyleUnderline"/>
        </w:rPr>
        <w:t>If Chinese growth in the short-term requires more exports to the West, it is inconceivable that Beijing can succeed in this task while sticking to its aggressive policies in the South China Sea.</w:t>
      </w:r>
      <w:r w:rsidR="00234E37" w:rsidRPr="00234E37">
        <w:rPr>
          <w:rStyle w:val="StyleUnderline"/>
          <w:sz w:val="12"/>
          <w:u w:val="none"/>
        </w:rPr>
        <w:t>¶</w:t>
      </w:r>
      <w:r w:rsidRPr="00234E37">
        <w:rPr>
          <w:sz w:val="14"/>
        </w:rPr>
        <w:t xml:space="preserve"> At the same time, </w:t>
      </w:r>
      <w:r w:rsidRPr="001B12DC">
        <w:rPr>
          <w:rStyle w:val="StyleUnderline"/>
        </w:rPr>
        <w:t>declining economic fortunes at home will also significantly limit Beijing’s capacity to finance its grandiose and risky economic projects in the developing world.</w:t>
      </w:r>
      <w:r w:rsidRPr="00234E37">
        <w:rPr>
          <w:sz w:val="14"/>
        </w:rPr>
        <w:t xml:space="preserve"> Given the falling commodity prices and the dubious economic justifications for these projects, we should expect a wave of defaults in the coming years, both embarrassing Beijing and testing its ability to pour money down a rabbit hole.</w:t>
      </w:r>
      <w:r w:rsidR="00234E37" w:rsidRPr="00234E37">
        <w:rPr>
          <w:sz w:val="12"/>
        </w:rPr>
        <w:t>¶</w:t>
      </w:r>
      <w:r w:rsidRPr="00234E37">
        <w:rPr>
          <w:sz w:val="14"/>
        </w:rPr>
        <w:t xml:space="preserve"> Most importantly, </w:t>
      </w:r>
      <w:r w:rsidRPr="001B12DC">
        <w:rPr>
          <w:rStyle w:val="StyleUnderline"/>
        </w:rPr>
        <w:t>continuing economic weakness will necessitate redeploying China’s limited financial resources to sustain domestic growth.</w:t>
      </w:r>
      <w:r w:rsidRPr="00234E37">
        <w:rPr>
          <w:sz w:val="14"/>
        </w:rPr>
        <w:t xml:space="preserve"> Since the Communist Party’s rule rests on its economic performance, </w:t>
      </w:r>
      <w:r w:rsidRPr="001B12DC">
        <w:rPr>
          <w:rStyle w:val="StyleUnderline"/>
        </w:rPr>
        <w:t>if President Xi is forced to choose between external glory and regime survival, no one should doubt which choice he will make</w:t>
      </w:r>
      <w:r w:rsidRPr="00234E37">
        <w:rPr>
          <w:sz w:val="14"/>
        </w:rPr>
        <w:t>.</w:t>
      </w:r>
      <w:r w:rsidR="00234E37" w:rsidRPr="00234E37">
        <w:rPr>
          <w:sz w:val="12"/>
        </w:rPr>
        <w:t>¶</w:t>
      </w:r>
      <w:r w:rsidRPr="00234E37">
        <w:rPr>
          <w:sz w:val="14"/>
        </w:rPr>
        <w:t xml:space="preserve"> So the silver lining in China’s economic maladies is that Asia’s new sick man is not as threatening as when he was strong.</w:t>
      </w:r>
    </w:p>
    <w:p w:rsidR="00F20717" w:rsidRPr="00C2332F" w:rsidRDefault="00405C95" w:rsidP="00F20717">
      <w:pPr>
        <w:pStyle w:val="Heading3"/>
        <w:shd w:val="clear" w:color="auto" w:fill="FFFFFF" w:themeFill="background1"/>
        <w:rPr>
          <w:b w:val="0"/>
          <w:color w:val="FF0000"/>
          <w:szCs w:val="32"/>
        </w:rPr>
      </w:pPr>
      <w:r>
        <w:t xml:space="preserve">A2: Territorial Disputes – Turn – </w:t>
      </w:r>
      <w:r w:rsidR="00F20717">
        <w:t xml:space="preserve">China/Japan </w:t>
      </w:r>
    </w:p>
    <w:p w:rsidR="00F20717" w:rsidRDefault="00F20717" w:rsidP="00F20717">
      <w:pPr>
        <w:pStyle w:val="Heading4"/>
        <w:shd w:val="clear" w:color="auto" w:fill="FFFFFF" w:themeFill="background1"/>
      </w:pPr>
      <w:r>
        <w:t xml:space="preserve">China growth leads to China-Japan Resource war </w:t>
      </w:r>
    </w:p>
    <w:p w:rsidR="00F20717" w:rsidRPr="00BB4637" w:rsidRDefault="00F20717" w:rsidP="00F20717">
      <w:pPr>
        <w:shd w:val="clear" w:color="auto" w:fill="FFFFFF" w:themeFill="background1"/>
        <w:rPr>
          <w:sz w:val="16"/>
          <w:szCs w:val="16"/>
        </w:rPr>
      </w:pPr>
      <w:r w:rsidRPr="00BB4637">
        <w:rPr>
          <w:rStyle w:val="Style13ptBold"/>
        </w:rPr>
        <w:t xml:space="preserve">Zweig and </w:t>
      </w:r>
      <w:proofErr w:type="spellStart"/>
      <w:r w:rsidRPr="00BB4637">
        <w:rPr>
          <w:rStyle w:val="Style13ptBold"/>
        </w:rPr>
        <w:t>Jiahai</w:t>
      </w:r>
      <w:proofErr w:type="spellEnd"/>
      <w:r w:rsidRPr="00BB4637">
        <w:rPr>
          <w:rStyle w:val="Style13ptBold"/>
        </w:rPr>
        <w:t>, 5</w:t>
      </w:r>
      <w:r>
        <w:rPr>
          <w:rStyle w:val="Style13ptBold"/>
        </w:rPr>
        <w:t xml:space="preserve"> </w:t>
      </w:r>
      <w:r w:rsidRPr="00BB4637">
        <w:rPr>
          <w:sz w:val="16"/>
          <w:szCs w:val="16"/>
        </w:rPr>
        <w:t xml:space="preserve">David Zweig and Bi </w:t>
      </w:r>
      <w:proofErr w:type="spellStart"/>
      <w:r w:rsidRPr="00BB4637">
        <w:rPr>
          <w:sz w:val="16"/>
          <w:szCs w:val="16"/>
        </w:rPr>
        <w:t>Jianhai</w:t>
      </w:r>
      <w:proofErr w:type="spellEnd"/>
      <w:r w:rsidRPr="00BB4637">
        <w:rPr>
          <w:sz w:val="16"/>
          <w:szCs w:val="16"/>
        </w:rPr>
        <w:t>, DAVID ZWEIG is Director of the Center on China's Transnational Relations at the Hong Kong University of Science and Technology and the author of Internationalizing China: Domestic Interests and Global Linkages. BI JIANHAI is a Postdoctoral Fellow at the center, (Sep. - Oct., 2005), pp. 31, Foreign Affairs, Vol. 84, No. 5 (Sep. - Oct., 2005), pp. 25-38, Council on Foreign Relations,</w:t>
      </w:r>
      <w:r w:rsidR="00234E37">
        <w:rPr>
          <w:sz w:val="16"/>
          <w:szCs w:val="16"/>
        </w:rPr>
        <w:t xml:space="preserve"> </w:t>
      </w:r>
      <w:r w:rsidRPr="00BB4637">
        <w:rPr>
          <w:sz w:val="16"/>
          <w:szCs w:val="16"/>
        </w:rPr>
        <w:t>“China's Global Hunt for Energy”,</w:t>
      </w:r>
      <w:r w:rsidR="00234E37">
        <w:rPr>
          <w:sz w:val="16"/>
          <w:szCs w:val="16"/>
        </w:rPr>
        <w:t xml:space="preserve"> </w:t>
      </w:r>
      <w:r w:rsidRPr="00BB4637">
        <w:rPr>
          <w:sz w:val="16"/>
          <w:szCs w:val="16"/>
        </w:rPr>
        <w:t>http://www.jstor.org/stable/20031703,</w:t>
      </w:r>
      <w:r w:rsidR="00234E37">
        <w:rPr>
          <w:sz w:val="16"/>
          <w:szCs w:val="16"/>
        </w:rPr>
        <w:t xml:space="preserve"> </w:t>
      </w:r>
      <w:r w:rsidRPr="00BB4637">
        <w:rPr>
          <w:sz w:val="16"/>
          <w:szCs w:val="16"/>
        </w:rPr>
        <w:t>Accessed: 6/23/16,/Bingham-JS</w:t>
      </w:r>
    </w:p>
    <w:p w:rsidR="00F20717" w:rsidRDefault="00F20717" w:rsidP="00F20717">
      <w:pPr>
        <w:shd w:val="clear" w:color="auto" w:fill="FFFFFF" w:themeFill="background1"/>
        <w:rPr>
          <w:rStyle w:val="StyleUnderline"/>
        </w:rPr>
      </w:pPr>
      <w:r w:rsidRPr="00234E37">
        <w:rPr>
          <w:sz w:val="16"/>
        </w:rPr>
        <w:t xml:space="preserve">Although such friction is most obvious with the United States, </w:t>
      </w:r>
      <w:r w:rsidRPr="00BB4637">
        <w:rPr>
          <w:rStyle w:val="StyleUnderline"/>
          <w:highlight w:val="cyan"/>
        </w:rPr>
        <w:t>resource competition</w:t>
      </w:r>
      <w:r w:rsidRPr="00BB4637">
        <w:rPr>
          <w:rStyle w:val="StyleUnderline"/>
        </w:rPr>
        <w:t xml:space="preserve"> </w:t>
      </w:r>
      <w:r w:rsidRPr="00BB4637">
        <w:rPr>
          <w:rStyle w:val="StyleUnderline"/>
          <w:highlight w:val="cyan"/>
        </w:rPr>
        <w:t>could</w:t>
      </w:r>
      <w:r w:rsidRPr="00BB4637">
        <w:rPr>
          <w:rStyle w:val="StyleUnderline"/>
        </w:rPr>
        <w:t xml:space="preserve"> </w:t>
      </w:r>
      <w:r w:rsidRPr="00BB4637">
        <w:rPr>
          <w:rStyle w:val="StyleUnderline"/>
          <w:highlight w:val="cyan"/>
        </w:rPr>
        <w:t>also pit China against Japan.</w:t>
      </w:r>
      <w:r w:rsidRPr="00234E37">
        <w:rPr>
          <w:sz w:val="16"/>
        </w:rPr>
        <w:t xml:space="preserve"> </w:t>
      </w:r>
      <w:r w:rsidRPr="00BB4637">
        <w:rPr>
          <w:rStyle w:val="StyleUnderline"/>
          <w:highlight w:val="cyan"/>
        </w:rPr>
        <w:t>Tension</w:t>
      </w:r>
      <w:r w:rsidRPr="00BB4637">
        <w:rPr>
          <w:rStyle w:val="StyleUnderline"/>
        </w:rPr>
        <w:t xml:space="preserve"> between Beijing and Tokyo </w:t>
      </w:r>
      <w:r w:rsidRPr="00BB4637">
        <w:rPr>
          <w:rStyle w:val="StyleUnderline"/>
          <w:highlight w:val="cyan"/>
        </w:rPr>
        <w:t>is increasing over gas reserves</w:t>
      </w:r>
      <w:r w:rsidRPr="00BB4637">
        <w:rPr>
          <w:rStyle w:val="StyleUnderline"/>
        </w:rPr>
        <w:t xml:space="preserve"> they both claim in the East China Sea.</w:t>
      </w:r>
      <w:r w:rsidRPr="00234E37">
        <w:rPr>
          <w:sz w:val="16"/>
        </w:rPr>
        <w:t xml:space="preserve"> In late 2004, </w:t>
      </w:r>
      <w:r w:rsidRPr="00BB4637">
        <w:rPr>
          <w:rStyle w:val="StyleUnderline"/>
        </w:rPr>
        <w:t xml:space="preserve">Japanese media reported that </w:t>
      </w:r>
      <w:r w:rsidRPr="00C2332F">
        <w:rPr>
          <w:rStyle w:val="StyleUnderline"/>
          <w:highlight w:val="cyan"/>
        </w:rPr>
        <w:t>the Japanese Defense Agency had revised its security strategy</w:t>
      </w:r>
      <w:r w:rsidRPr="00BB4637">
        <w:rPr>
          <w:rStyle w:val="StyleUnderline"/>
        </w:rPr>
        <w:t xml:space="preserve"> partly </w:t>
      </w:r>
      <w:r w:rsidRPr="00C2332F">
        <w:rPr>
          <w:rStyle w:val="StyleUnderline"/>
          <w:highlight w:val="cyan"/>
        </w:rPr>
        <w:t>on the assumption that conflicts</w:t>
      </w:r>
      <w:r w:rsidRPr="00BB4637">
        <w:rPr>
          <w:rStyle w:val="StyleUnderline"/>
        </w:rPr>
        <w:t xml:space="preserve"> </w:t>
      </w:r>
      <w:r w:rsidRPr="00C2332F">
        <w:rPr>
          <w:rStyle w:val="StyleUnderline"/>
          <w:highlight w:val="cyan"/>
        </w:rPr>
        <w:t>over resources could escalate into war</w:t>
      </w:r>
      <w:r w:rsidRPr="00BB4637">
        <w:rPr>
          <w:rStyle w:val="StyleUnderline"/>
        </w:rPr>
        <w:t>. And last April,</w:t>
      </w:r>
      <w:r w:rsidRPr="00234E37">
        <w:rPr>
          <w:sz w:val="16"/>
        </w:rPr>
        <w:t xml:space="preserve"> </w:t>
      </w:r>
      <w:r w:rsidRPr="00BB4637">
        <w:rPr>
          <w:rStyle w:val="StyleUnderline"/>
        </w:rPr>
        <w:t xml:space="preserve">after the </w:t>
      </w:r>
      <w:r w:rsidRPr="00C2332F">
        <w:rPr>
          <w:rStyle w:val="StyleUnderline"/>
          <w:highlight w:val="cyan"/>
        </w:rPr>
        <w:t>Japanese government awarded</w:t>
      </w:r>
      <w:r w:rsidRPr="00BB4637">
        <w:rPr>
          <w:rStyle w:val="StyleUnderline"/>
        </w:rPr>
        <w:t xml:space="preserve"> two Japanese companies the </w:t>
      </w:r>
      <w:r w:rsidRPr="00C2332F">
        <w:rPr>
          <w:rStyle w:val="StyleUnderline"/>
          <w:highlight w:val="cyan"/>
        </w:rPr>
        <w:t>right to drill for oil and gas in a disputed area of the East China Sea, the Chinese People's Daily argued that competition</w:t>
      </w:r>
      <w:r w:rsidRPr="00BB4637">
        <w:rPr>
          <w:rStyle w:val="StyleUnderline"/>
        </w:rPr>
        <w:t xml:space="preserve"> over the East China Sea </w:t>
      </w:r>
      <w:r w:rsidRPr="00C2332F">
        <w:rPr>
          <w:rStyle w:val="StyleUnderline"/>
          <w:highlight w:val="cyan"/>
        </w:rPr>
        <w:t>was "only a prelude of the game between China and Japan in the arena of international energy."</w:t>
      </w:r>
    </w:p>
    <w:p w:rsidR="00CD4E25" w:rsidRDefault="00CD4E25" w:rsidP="00CD4E25">
      <w:pPr>
        <w:pStyle w:val="Heading2"/>
      </w:pPr>
      <w:r>
        <w:t>A2: CCP</w:t>
      </w:r>
    </w:p>
    <w:p w:rsidR="00405C95" w:rsidRPr="00405C95" w:rsidRDefault="00405C95" w:rsidP="00405C95">
      <w:pPr>
        <w:pStyle w:val="Heading3"/>
      </w:pPr>
      <w:r>
        <w:t>A2: CCP War</w:t>
      </w:r>
    </w:p>
    <w:p w:rsidR="00CD4E25" w:rsidRPr="00BE1EA7" w:rsidRDefault="00BE1F8E" w:rsidP="00CD4E25">
      <w:pPr>
        <w:pStyle w:val="Heading4"/>
        <w:shd w:val="clear" w:color="auto" w:fill="FFFFFF" w:themeFill="background1"/>
      </w:pPr>
      <w:r>
        <w:t>CCP is resilient and won’t lash out</w:t>
      </w:r>
    </w:p>
    <w:p w:rsidR="00CD4E25" w:rsidRPr="00BE1EA7" w:rsidRDefault="00CD4E25" w:rsidP="00CD4E25">
      <w:pPr>
        <w:shd w:val="clear" w:color="auto" w:fill="FFFFFF" w:themeFill="background1"/>
      </w:pPr>
      <w:proofErr w:type="spellStart"/>
      <w:r w:rsidRPr="00BE1EA7">
        <w:rPr>
          <w:rStyle w:val="Heading4Char"/>
        </w:rPr>
        <w:t>Blackwill</w:t>
      </w:r>
      <w:proofErr w:type="spellEnd"/>
      <w:r w:rsidRPr="00BE1EA7">
        <w:rPr>
          <w:rStyle w:val="Heading4Char"/>
        </w:rPr>
        <w:t xml:space="preserve"> 9</w:t>
      </w:r>
      <w:r>
        <w:t xml:space="preserve"> (Robert, Former Associate Dean of the Kennedy School of Government – Harvard University, “</w:t>
      </w:r>
      <w:r w:rsidRPr="00AA6414">
        <w:t>The Geopolitical Consequences of the World Economic Recession—A Caution</w:t>
      </w:r>
      <w:r>
        <w:t xml:space="preserve">”, </w:t>
      </w:r>
      <w:r w:rsidRPr="00AA6414">
        <w:t>http://www.rand.org/pubs/occasional</w:t>
      </w:r>
      <w:r>
        <w:t xml:space="preserve"> </w:t>
      </w:r>
      <w:r w:rsidRPr="00AA6414">
        <w:t>_papers/2009/RAND_OP275.pdf</w:t>
      </w:r>
      <w:r>
        <w:t>)</w:t>
      </w:r>
    </w:p>
    <w:p w:rsidR="00CD4E25" w:rsidRPr="00FB4432" w:rsidRDefault="00CD4E25" w:rsidP="00CD4E25">
      <w:pPr>
        <w:shd w:val="clear" w:color="auto" w:fill="FFFFFF" w:themeFill="background1"/>
        <w:rPr>
          <w:b/>
          <w:iCs/>
          <w:u w:val="single"/>
          <w:bdr w:val="single" w:sz="8" w:space="0" w:color="auto"/>
        </w:rPr>
      </w:pPr>
      <w:r w:rsidRPr="00CF322E">
        <w:rPr>
          <w:sz w:val="16"/>
        </w:rPr>
        <w:t xml:space="preserve">Next, China. Again, five years from today. </w:t>
      </w:r>
      <w:r w:rsidRPr="00CF322E">
        <w:rPr>
          <w:u w:val="single"/>
          <w:shd w:val="clear" w:color="auto" w:fill="FFFFFF" w:themeFill="background1"/>
        </w:rPr>
        <w:t>Did the recession undermine</w:t>
      </w:r>
      <w:r w:rsidRPr="00944748">
        <w:rPr>
          <w:u w:val="single"/>
        </w:rPr>
        <w:t xml:space="preserve"> the grip of </w:t>
      </w:r>
      <w:r w:rsidRPr="00CF322E">
        <w:rPr>
          <w:u w:val="single"/>
          <w:shd w:val="clear" w:color="auto" w:fill="FFFFFF" w:themeFill="background1"/>
        </w:rPr>
        <w:t xml:space="preserve">the </w:t>
      </w:r>
      <w:r w:rsidRPr="00CF322E">
        <w:rPr>
          <w:u w:val="single"/>
          <w:bdr w:val="single" w:sz="4" w:space="0" w:color="auto"/>
          <w:shd w:val="clear" w:color="auto" w:fill="FFFFFF" w:themeFill="background1"/>
        </w:rPr>
        <w:t>C</w:t>
      </w:r>
      <w:r w:rsidRPr="00011994">
        <w:rPr>
          <w:u w:val="single"/>
        </w:rPr>
        <w:t xml:space="preserve">hinese </w:t>
      </w:r>
      <w:r w:rsidRPr="00CF322E">
        <w:rPr>
          <w:u w:val="single"/>
          <w:bdr w:val="single" w:sz="4" w:space="0" w:color="auto"/>
          <w:shd w:val="clear" w:color="auto" w:fill="FFFFFF" w:themeFill="background1"/>
        </w:rPr>
        <w:t>C</w:t>
      </w:r>
      <w:r w:rsidRPr="00011994">
        <w:rPr>
          <w:u w:val="single"/>
        </w:rPr>
        <w:t xml:space="preserve">ommunist </w:t>
      </w:r>
      <w:r w:rsidRPr="00CF322E">
        <w:rPr>
          <w:u w:val="single"/>
          <w:bdr w:val="single" w:sz="4" w:space="0" w:color="auto"/>
          <w:shd w:val="clear" w:color="auto" w:fill="FFFFFF" w:themeFill="background1"/>
        </w:rPr>
        <w:t>P</w:t>
      </w:r>
      <w:r w:rsidRPr="00011994">
        <w:rPr>
          <w:u w:val="single"/>
        </w:rPr>
        <w:t>arty</w:t>
      </w:r>
      <w:r w:rsidRPr="00CF322E">
        <w:rPr>
          <w:sz w:val="16"/>
        </w:rPr>
        <w:t xml:space="preserve"> on the People’s Republic of </w:t>
      </w:r>
      <w:smartTag w:uri="urn:schemas-microsoft-com:office:smarttags" w:element="country-region">
        <w:smartTag w:uri="urn:schemas-microsoft-com:office:smarttags" w:element="place">
          <w:r w:rsidRPr="00CF322E">
            <w:rPr>
              <w:sz w:val="16"/>
            </w:rPr>
            <w:t>China</w:t>
          </w:r>
        </w:smartTag>
      </w:smartTag>
      <w:r w:rsidRPr="00CF322E">
        <w:rPr>
          <w:sz w:val="16"/>
        </w:rPr>
        <w:t xml:space="preserve"> (PRC)? </w:t>
      </w:r>
      <w:r w:rsidRPr="00CF322E">
        <w:rPr>
          <w:u w:val="single"/>
          <w:shd w:val="clear" w:color="auto" w:fill="FFFFFF" w:themeFill="background1"/>
        </w:rPr>
        <w:t>No</w:t>
      </w:r>
      <w:r w:rsidRPr="00CF322E">
        <w:rPr>
          <w:sz w:val="16"/>
        </w:rPr>
        <w:t xml:space="preserve">. Again, as Lee </w:t>
      </w:r>
      <w:proofErr w:type="spellStart"/>
      <w:r w:rsidRPr="00CF322E">
        <w:rPr>
          <w:sz w:val="16"/>
        </w:rPr>
        <w:t>Kuan</w:t>
      </w:r>
      <w:proofErr w:type="spellEnd"/>
      <w:r w:rsidRPr="00CF322E">
        <w:rPr>
          <w:sz w:val="16"/>
        </w:rPr>
        <w:t xml:space="preserve"> Yew stressed in the same recent speech, “</w:t>
      </w:r>
      <w:smartTag w:uri="urn:schemas-microsoft-com:office:smarttags" w:element="country-region">
        <w:smartTag w:uri="urn:schemas-microsoft-com:office:smarttags" w:element="place">
          <w:r w:rsidRPr="00CF322E">
            <w:rPr>
              <w:u w:val="single"/>
              <w:shd w:val="clear" w:color="auto" w:fill="FFFFFF" w:themeFill="background1"/>
            </w:rPr>
            <w:t>China</w:t>
          </w:r>
        </w:smartTag>
      </w:smartTag>
      <w:r w:rsidRPr="00CF322E">
        <w:rPr>
          <w:u w:val="single"/>
          <w:shd w:val="clear" w:color="auto" w:fill="FFFFFF" w:themeFill="background1"/>
        </w:rPr>
        <w:t xml:space="preserve"> has proven itself</w:t>
      </w:r>
      <w:r w:rsidRPr="00011994">
        <w:rPr>
          <w:u w:val="single"/>
        </w:rPr>
        <w:t xml:space="preserve"> to be pragmatic, </w:t>
      </w:r>
      <w:r w:rsidRPr="00CF322E">
        <w:rPr>
          <w:u w:val="single"/>
          <w:bdr w:val="single" w:sz="4" w:space="0" w:color="auto"/>
          <w:shd w:val="clear" w:color="auto" w:fill="FFFFFF" w:themeFill="background1"/>
        </w:rPr>
        <w:t>resilient</w:t>
      </w:r>
      <w:r w:rsidRPr="00CF322E">
        <w:rPr>
          <w:u w:val="single"/>
          <w:shd w:val="clear" w:color="auto" w:fill="FFFFFF" w:themeFill="background1"/>
        </w:rPr>
        <w:t xml:space="preserve"> and </w:t>
      </w:r>
      <w:r w:rsidRPr="00CF322E">
        <w:rPr>
          <w:u w:val="single"/>
          <w:bdr w:val="single" w:sz="4" w:space="0" w:color="auto"/>
          <w:shd w:val="clear" w:color="auto" w:fill="FFFFFF" w:themeFill="background1"/>
        </w:rPr>
        <w:t>adaptive</w:t>
      </w:r>
      <w:r w:rsidRPr="00CF322E">
        <w:rPr>
          <w:u w:val="single"/>
          <w:shd w:val="clear" w:color="auto" w:fill="FFFFFF" w:themeFill="background1"/>
        </w:rPr>
        <w:t xml:space="preserve">. The Chinese have survived </w:t>
      </w:r>
      <w:r w:rsidRPr="00CF322E">
        <w:rPr>
          <w:u w:val="single"/>
          <w:bdr w:val="single" w:sz="4" w:space="0" w:color="auto"/>
          <w:shd w:val="clear" w:color="auto" w:fill="FFFFFF" w:themeFill="background1"/>
        </w:rPr>
        <w:t>severe crises</w:t>
      </w:r>
      <w:r w:rsidRPr="00CF322E">
        <w:rPr>
          <w:u w:val="single"/>
          <w:shd w:val="clear" w:color="auto" w:fill="FFFFFF" w:themeFill="background1"/>
        </w:rPr>
        <w:t>—the Great Leap Forward and</w:t>
      </w:r>
      <w:r w:rsidRPr="00011994">
        <w:rPr>
          <w:u w:val="single"/>
        </w:rPr>
        <w:t xml:space="preserve"> the </w:t>
      </w:r>
      <w:r w:rsidRPr="00CF322E">
        <w:rPr>
          <w:u w:val="single"/>
          <w:shd w:val="clear" w:color="auto" w:fill="FFFFFF" w:themeFill="background1"/>
        </w:rPr>
        <w:t>Cultural Revolution</w:t>
      </w:r>
      <w:r w:rsidRPr="00011994">
        <w:rPr>
          <w:u w:val="single"/>
        </w:rPr>
        <w:t>—few societies have been so stricken</w:t>
      </w:r>
      <w:r w:rsidRPr="00CF322E">
        <w:rPr>
          <w:sz w:val="16"/>
        </w:rPr>
        <w:t xml:space="preserve">. </w:t>
      </w:r>
      <w:r w:rsidRPr="00CF322E">
        <w:rPr>
          <w:u w:val="single"/>
          <w:shd w:val="clear" w:color="auto" w:fill="FFFFFF" w:themeFill="background1"/>
        </w:rPr>
        <w:t xml:space="preserve">These are reasons </w:t>
      </w:r>
      <w:r w:rsidRPr="00CF322E">
        <w:rPr>
          <w:rStyle w:val="Emphasis"/>
          <w:shd w:val="clear" w:color="auto" w:fill="FFFFFF" w:themeFill="background1"/>
        </w:rPr>
        <w:t>not to be pessimistic</w:t>
      </w:r>
      <w:r w:rsidRPr="00CF322E">
        <w:rPr>
          <w:sz w:val="16"/>
        </w:rPr>
        <w:t xml:space="preserve">.” Did the crisis make </w:t>
      </w:r>
      <w:smartTag w:uri="urn:schemas-microsoft-com:office:smarttags" w:element="State">
        <w:smartTag w:uri="urn:schemas-microsoft-com:office:smarttags" w:element="place">
          <w:r w:rsidRPr="00CF322E">
            <w:rPr>
              <w:sz w:val="16"/>
            </w:rPr>
            <w:t>Washington</w:t>
          </w:r>
        </w:smartTag>
      </w:smartTag>
      <w:r w:rsidRPr="00CF322E">
        <w:rPr>
          <w:sz w:val="16"/>
        </w:rPr>
        <w:t xml:space="preserve"> more willing to succumb to the rise of Chinese power because of PRC holdings of U.S. Treasury Bonds? No. </w:t>
      </w:r>
      <w:r w:rsidRPr="00011994">
        <w:rPr>
          <w:u w:val="single"/>
        </w:rPr>
        <w:t xml:space="preserve">Did it alter </w:t>
      </w:r>
      <w:smartTag w:uri="urn:schemas-microsoft-com:office:smarttags" w:element="country-region">
        <w:r w:rsidRPr="00011994">
          <w:rPr>
            <w:u w:val="single"/>
          </w:rPr>
          <w:t>China</w:t>
        </w:r>
      </w:smartTag>
      <w:r w:rsidRPr="00011994">
        <w:rPr>
          <w:u w:val="single"/>
        </w:rPr>
        <w:t>’s basic external direction</w:t>
      </w:r>
      <w:r w:rsidRPr="00CF322E">
        <w:rPr>
          <w:sz w:val="16"/>
        </w:rPr>
        <w:t xml:space="preserve"> and especially its efforts, stemming from its own strategic analysis, to undermine the </w:t>
      </w:r>
      <w:smartTag w:uri="urn:schemas-microsoft-com:office:smarttags" w:element="country-region">
        <w:r w:rsidRPr="00CF322E">
          <w:rPr>
            <w:sz w:val="16"/>
          </w:rPr>
          <w:t>U.S.</w:t>
        </w:r>
      </w:smartTag>
      <w:r w:rsidRPr="00CF322E">
        <w:rPr>
          <w:sz w:val="16"/>
        </w:rPr>
        <w:t xml:space="preserve"> alliance system in </w:t>
      </w:r>
      <w:smartTag w:uri="urn:schemas-microsoft-com:office:smarttags" w:element="place">
        <w:r w:rsidRPr="00CF322E">
          <w:rPr>
            <w:sz w:val="16"/>
          </w:rPr>
          <w:t>Asia</w:t>
        </w:r>
      </w:smartTag>
      <w:r w:rsidRPr="00CF322E">
        <w:rPr>
          <w:sz w:val="16"/>
        </w:rPr>
        <w:t xml:space="preserve">? </w:t>
      </w:r>
      <w:r w:rsidRPr="00011994">
        <w:rPr>
          <w:u w:val="single"/>
        </w:rPr>
        <w:t xml:space="preserve">No. </w:t>
      </w:r>
      <w:r w:rsidRPr="00CF322E">
        <w:rPr>
          <w:u w:val="single"/>
          <w:shd w:val="clear" w:color="auto" w:fill="FFFFFF" w:themeFill="background1"/>
        </w:rPr>
        <w:t>Did it cause</w:t>
      </w:r>
      <w:r w:rsidRPr="00011994">
        <w:rPr>
          <w:u w:val="single"/>
        </w:rPr>
        <w:t xml:space="preserve"> the essence of </w:t>
      </w:r>
      <w:r w:rsidRPr="00CF322E">
        <w:rPr>
          <w:u w:val="single"/>
          <w:shd w:val="clear" w:color="auto" w:fill="FFFFFF" w:themeFill="background1"/>
        </w:rPr>
        <w:t xml:space="preserve">Asian security to transform? </w:t>
      </w:r>
      <w:r w:rsidRPr="00CF322E">
        <w:rPr>
          <w:rStyle w:val="Emphasis"/>
          <w:shd w:val="clear" w:color="auto" w:fill="FFFFFF" w:themeFill="background1"/>
        </w:rPr>
        <w:t>No</w:t>
      </w:r>
      <w:r w:rsidRPr="00CF322E">
        <w:rPr>
          <w:sz w:val="16"/>
        </w:rPr>
        <w:t>.</w:t>
      </w:r>
    </w:p>
    <w:p w:rsidR="00BE1F8E" w:rsidRPr="00BD6A24" w:rsidRDefault="00BE1F8E" w:rsidP="00BE1F8E">
      <w:pPr>
        <w:keepNext/>
        <w:keepLines/>
        <w:spacing w:before="40" w:line="256" w:lineRule="auto"/>
        <w:outlineLvl w:val="3"/>
        <w:rPr>
          <w:rFonts w:eastAsia="Times New Roman"/>
          <w:b/>
          <w:iCs/>
          <w:sz w:val="28"/>
        </w:rPr>
      </w:pPr>
      <w:r w:rsidRPr="00BD6A24">
        <w:rPr>
          <w:rFonts w:eastAsia="Times New Roman"/>
          <w:b/>
          <w:iCs/>
          <w:sz w:val="28"/>
        </w:rPr>
        <w:t>No CCP collapse</w:t>
      </w:r>
      <w:r w:rsidRPr="00BD6A24">
        <w:rPr>
          <w:rFonts w:eastAsia="Times New Roman"/>
          <w:iCs/>
          <w:sz w:val="28"/>
        </w:rPr>
        <w:t xml:space="preserve"> – no alternative, reforms solve, public polls prove support, and empirical trends</w:t>
      </w:r>
    </w:p>
    <w:p w:rsidR="00BE1F8E" w:rsidRPr="00BD6A24" w:rsidRDefault="00BE1F8E" w:rsidP="00BE1F8E">
      <w:pPr>
        <w:spacing w:line="256" w:lineRule="auto"/>
        <w:rPr>
          <w:rFonts w:eastAsia="Calibri"/>
        </w:rPr>
      </w:pPr>
      <w:r w:rsidRPr="00BD6A24">
        <w:rPr>
          <w:rFonts w:eastAsia="Calibri"/>
          <w:b/>
          <w:bCs/>
          <w:sz w:val="28"/>
        </w:rPr>
        <w:t>Heath 15</w:t>
      </w:r>
      <w:r w:rsidRPr="00BD6A24">
        <w:rPr>
          <w:rFonts w:eastAsia="Calibri"/>
        </w:rPr>
        <w:t xml:space="preserve"> {Timothy, M.A. in Asian Studies (George Washington University), Senior International Defense Research Analyst at RAND, former Senior Analyst for the USPACOM China Strategic Focus Group, “No, China’s Not About to Collapse,” The Diplomat, 3/13, </w:t>
      </w:r>
      <w:hyperlink r:id="rId101" w:anchor="THUR" w:history="1">
        <w:r w:rsidRPr="00BD6A24">
          <w:rPr>
            <w:rFonts w:eastAsia="Calibri"/>
          </w:rPr>
          <w:t>http://thediplomat.com/2015/03/no-chinas-not-about-to-collapse/</w:t>
        </w:r>
      </w:hyperlink>
      <w:r w:rsidRPr="00BD6A24">
        <w:rPr>
          <w:rFonts w:eastAsia="Calibri"/>
        </w:rPr>
        <w:t>}</w:t>
      </w:r>
    </w:p>
    <w:p w:rsidR="00BE1F8E" w:rsidRPr="00BD6A24" w:rsidRDefault="00BE1F8E" w:rsidP="00BE1F8E">
      <w:pPr>
        <w:spacing w:line="256" w:lineRule="auto"/>
        <w:rPr>
          <w:rFonts w:eastAsia="Calibri"/>
          <w:u w:val="single"/>
        </w:rPr>
      </w:pPr>
      <w:r w:rsidRPr="00BE1F8E">
        <w:rPr>
          <w:rFonts w:eastAsia="Calibri"/>
          <w:sz w:val="16"/>
        </w:rPr>
        <w:t xml:space="preserve">The </w:t>
      </w:r>
      <w:r w:rsidRPr="00BE1F8E">
        <w:rPr>
          <w:rFonts w:eastAsia="Calibri"/>
          <w:u w:val="single"/>
        </w:rPr>
        <w:t>CCP</w:t>
      </w:r>
      <w:r w:rsidRPr="00BE1F8E">
        <w:rPr>
          <w:rFonts w:eastAsia="Calibri"/>
          <w:sz w:val="16"/>
        </w:rPr>
        <w:t xml:space="preserve">’s </w:t>
      </w:r>
      <w:r w:rsidRPr="00BE1F8E">
        <w:rPr>
          <w:rFonts w:eastAsia="Calibri"/>
          <w:u w:val="single"/>
        </w:rPr>
        <w:t>liabilities are well known</w:t>
      </w:r>
      <w:r w:rsidRPr="00BE1F8E">
        <w:rPr>
          <w:rFonts w:eastAsia="Calibri"/>
          <w:sz w:val="16"/>
        </w:rPr>
        <w:t xml:space="preserve">.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persisted for years, and some have worsened over time. </w:t>
      </w:r>
      <w:r w:rsidRPr="00BE1F8E">
        <w:rPr>
          <w:rFonts w:eastAsia="Calibri"/>
          <w:u w:val="single"/>
        </w:rPr>
        <w:t xml:space="preserve">The party’s advantages are less often discussed, </w:t>
      </w:r>
      <w:r w:rsidRPr="00BE1F8E">
        <w:rPr>
          <w:rFonts w:eastAsia="Calibri"/>
          <w:b/>
          <w:iCs/>
          <w:u w:val="single"/>
        </w:rPr>
        <w:t>but these bear reviewing</w:t>
      </w:r>
      <w:r w:rsidRPr="00BE1F8E">
        <w:rPr>
          <w:rFonts w:eastAsia="Calibri"/>
          <w:sz w:val="16"/>
        </w:rPr>
        <w:t xml:space="preserve"> </w:t>
      </w:r>
      <w:r w:rsidRPr="00BE1F8E">
        <w:rPr>
          <w:rFonts w:eastAsia="Calibri"/>
          <w:u w:val="single"/>
        </w:rPr>
        <w:t>if one is to evaluate the viability of CCP rule</w:t>
      </w:r>
      <w:r w:rsidRPr="00BE1F8E">
        <w:rPr>
          <w:rFonts w:eastAsia="Calibri"/>
          <w:sz w:val="16"/>
        </w:rPr>
        <w:t xml:space="preserve">. One of the most overlooked, but </w:t>
      </w:r>
      <w:r w:rsidRPr="00BE1F8E">
        <w:rPr>
          <w:rFonts w:eastAsia="Calibri"/>
          <w:u w:val="single"/>
        </w:rPr>
        <w:t>important</w:t>
      </w:r>
      <w:r w:rsidRPr="00BE1F8E">
        <w:rPr>
          <w:rFonts w:eastAsia="Calibri"/>
          <w:sz w:val="16"/>
        </w:rPr>
        <w:t xml:space="preserve">, assets </w:t>
      </w:r>
      <w:r w:rsidRPr="00BE1F8E">
        <w:rPr>
          <w:rFonts w:eastAsia="Calibri"/>
          <w:u w:val="single"/>
        </w:rPr>
        <w:t>is a lack of any credible alternative</w:t>
      </w:r>
      <w:r w:rsidRPr="00BE1F8E">
        <w:rPr>
          <w:rFonts w:eastAsia="Calibri"/>
          <w:sz w:val="16"/>
        </w:rPr>
        <w:t xml:space="preserve">. </w:t>
      </w:r>
      <w:r w:rsidRPr="00BE1F8E">
        <w:rPr>
          <w:rFonts w:eastAsia="Calibri"/>
          <w:u w:val="single"/>
        </w:rPr>
        <w:t>The party’s repressive politics prevent</w:t>
      </w:r>
      <w:r w:rsidRPr="00BE1F8E">
        <w:rPr>
          <w:rFonts w:eastAsia="Calibri"/>
          <w:sz w:val="16"/>
        </w:rPr>
        <w:t xml:space="preserve"> the formation of </w:t>
      </w:r>
      <w:r w:rsidRPr="00BE1F8E">
        <w:rPr>
          <w:rFonts w:eastAsia="Calibri"/>
          <w:u w:val="single"/>
        </w:rPr>
        <w:t>potential candidates, so the alternative</w:t>
      </w:r>
      <w:r w:rsidRPr="00BE1F8E">
        <w:rPr>
          <w:rFonts w:eastAsia="Calibri"/>
          <w:sz w:val="16"/>
        </w:rPr>
        <w:t xml:space="preserve"> to CCP rule for now </w:t>
      </w:r>
      <w:r w:rsidRPr="00BE1F8E">
        <w:rPr>
          <w:rFonts w:eastAsia="Calibri"/>
          <w:u w:val="single"/>
        </w:rPr>
        <w:t>is anarchy. For a country still traumatized by</w:t>
      </w:r>
      <w:r w:rsidRPr="00BE1F8E">
        <w:rPr>
          <w:rFonts w:eastAsia="Calibri"/>
          <w:sz w:val="16"/>
        </w:rPr>
        <w:t xml:space="preserve"> its historic experience with </w:t>
      </w:r>
      <w:r w:rsidRPr="00BE1F8E">
        <w:rPr>
          <w:rFonts w:eastAsia="Calibri"/>
          <w:u w:val="single"/>
        </w:rPr>
        <w:t xml:space="preserve">national breakdown, this grants the party </w:t>
      </w:r>
      <w:r w:rsidRPr="00BE1F8E">
        <w:rPr>
          <w:rFonts w:eastAsia="Calibri"/>
          <w:b/>
          <w:iCs/>
          <w:u w:val="single"/>
        </w:rPr>
        <w:t>no small advantage</w:t>
      </w:r>
      <w:r w:rsidRPr="00BE1F8E">
        <w:rPr>
          <w:rFonts w:eastAsia="Calibri"/>
          <w:u w:val="single"/>
        </w:rPr>
        <w:t>.</w:t>
      </w:r>
      <w:r w:rsidRPr="00BE1F8E">
        <w:rPr>
          <w:rFonts w:eastAsia="Calibri"/>
          <w:sz w:val="16"/>
        </w:rPr>
        <w:t xml:space="preserve"> To truly imperil its authority, </w:t>
      </w:r>
      <w:r w:rsidRPr="00BE1F8E">
        <w:rPr>
          <w:rFonts w:eastAsia="Calibri"/>
          <w:u w:val="single"/>
        </w:rPr>
        <w:t>the CCP would need to behave in so damaging a manner as to make the certainty of political chaos and economic collapse</w:t>
      </w:r>
      <w:r w:rsidRPr="00BE1F8E">
        <w:rPr>
          <w:rFonts w:eastAsia="Calibri"/>
          <w:sz w:val="16"/>
        </w:rPr>
        <w:t xml:space="preserve"> </w:t>
      </w:r>
      <w:r w:rsidRPr="00BE1F8E">
        <w:rPr>
          <w:rFonts w:eastAsia="Calibri"/>
          <w:u w:val="single"/>
        </w:rPr>
        <w:t>preferable to the continuation of CCP rule. A party that attempted to return to extreme Mao-era policies</w:t>
      </w:r>
      <w:r w:rsidRPr="00BE1F8E">
        <w:rPr>
          <w:rFonts w:eastAsia="Calibri"/>
          <w:sz w:val="16"/>
        </w:rPr>
        <w:t xml:space="preserve"> such as the catastrophic Great Leap Forward could perhaps meet that threshold. But </w:t>
      </w:r>
      <w:r w:rsidRPr="00BE1F8E">
        <w:rPr>
          <w:rFonts w:eastAsia="Calibri"/>
          <w:u w:val="single"/>
        </w:rPr>
        <w:t xml:space="preserve">despite the numerous </w:t>
      </w:r>
      <w:r w:rsidRPr="00BE1F8E">
        <w:rPr>
          <w:rFonts w:eastAsia="Calibri"/>
          <w:b/>
          <w:iCs/>
          <w:u w:val="single"/>
        </w:rPr>
        <w:t>superficial comparisons</w:t>
      </w:r>
      <w:r w:rsidRPr="00BE1F8E">
        <w:rPr>
          <w:rFonts w:eastAsia="Calibri"/>
          <w:sz w:val="16"/>
        </w:rPr>
        <w:t xml:space="preserve"> </w:t>
      </w:r>
      <w:r w:rsidRPr="00BE1F8E">
        <w:rPr>
          <w:rFonts w:eastAsia="Calibri"/>
          <w:u w:val="single"/>
        </w:rPr>
        <w:t xml:space="preserve">in Western media, little about the current administration policy agenda resembles classic Maoism. The second </w:t>
      </w:r>
      <w:r w:rsidRPr="00BE1F8E">
        <w:rPr>
          <w:rFonts w:eastAsia="Calibri"/>
          <w:b/>
          <w:iCs/>
          <w:u w:val="single"/>
        </w:rPr>
        <w:t>major political advantage</w:t>
      </w:r>
      <w:r w:rsidRPr="00BE1F8E">
        <w:rPr>
          <w:rFonts w:eastAsia="Calibri"/>
          <w:u w:val="single"/>
        </w:rPr>
        <w:t xml:space="preserve"> lies in improvements to the party’s effectiveness </w:t>
      </w:r>
      <w:r w:rsidRPr="00BE1F8E">
        <w:rPr>
          <w:rFonts w:eastAsia="Calibri"/>
          <w:b/>
          <w:iCs/>
          <w:u w:val="single"/>
        </w:rPr>
        <w:t>in recent years</w:t>
      </w:r>
      <w:r w:rsidRPr="00BE1F8E">
        <w:rPr>
          <w:rFonts w:eastAsia="Calibri"/>
          <w:u w:val="single"/>
        </w:rPr>
        <w:t xml:space="preserve">. In a </w:t>
      </w:r>
      <w:r w:rsidRPr="00BE1F8E">
        <w:rPr>
          <w:rFonts w:eastAsia="Calibri"/>
          <w:b/>
          <w:iCs/>
          <w:u w:val="single"/>
        </w:rPr>
        <w:t>major paradigm shift</w:t>
      </w:r>
      <w:r w:rsidRPr="00BE1F8E">
        <w:rPr>
          <w:rFonts w:eastAsia="Calibri"/>
          <w:sz w:val="16"/>
        </w:rPr>
        <w:t xml:space="preserve">, </w:t>
      </w:r>
      <w:r w:rsidRPr="00BE1F8E">
        <w:rPr>
          <w:rFonts w:eastAsia="Calibri"/>
          <w:u w:val="single"/>
        </w:rPr>
        <w:t>the CCP redefined</w:t>
      </w:r>
      <w:r w:rsidRPr="00BE1F8E">
        <w:rPr>
          <w:rFonts w:eastAsia="Calibri"/>
          <w:sz w:val="16"/>
        </w:rPr>
        <w:t xml:space="preserve"> </w:t>
      </w:r>
      <w:r w:rsidRPr="00BE1F8E">
        <w:rPr>
          <w:rFonts w:eastAsia="Calibri"/>
          <w:u w:val="single"/>
        </w:rPr>
        <w:t>itself as a “governing party” whose primary responsibility rests in</w:t>
      </w:r>
      <w:r w:rsidRPr="00BE1F8E">
        <w:rPr>
          <w:rFonts w:eastAsia="Calibri"/>
          <w:sz w:val="16"/>
        </w:rPr>
        <w:t xml:space="preserve"> addressing the myriad </w:t>
      </w:r>
      <w:r w:rsidRPr="00BE1F8E">
        <w:rPr>
          <w:rFonts w:eastAsia="Calibri"/>
          <w:u w:val="single"/>
        </w:rPr>
        <w:t xml:space="preserve">economic, political, cultural, ecological, and social welfare demands of the people. It has carried out ideological and political reforms to improve its </w:t>
      </w:r>
      <w:r w:rsidRPr="00BE1F8E">
        <w:rPr>
          <w:rFonts w:eastAsia="Calibri"/>
          <w:b/>
          <w:iCs/>
          <w:u w:val="single"/>
        </w:rPr>
        <w:t>competence and effectiveness</w:t>
      </w:r>
      <w:r w:rsidRPr="00BE1F8E">
        <w:rPr>
          <w:rFonts w:eastAsia="Calibri"/>
          <w:u w:val="single"/>
        </w:rPr>
        <w:t xml:space="preserve"> accordingly</w:t>
      </w:r>
      <w:r w:rsidRPr="00BE1F8E">
        <w:rPr>
          <w:rFonts w:eastAsia="Calibri"/>
          <w:sz w:val="16"/>
        </w:rPr>
        <w:t xml:space="preserve">. The </w:t>
      </w:r>
      <w:r w:rsidRPr="00BE1F8E">
        <w:rPr>
          <w:rFonts w:eastAsia="Calibri"/>
          <w:u w:val="single"/>
        </w:rPr>
        <w:t>Xi</w:t>
      </w:r>
      <w:r w:rsidRPr="00BE1F8E">
        <w:rPr>
          <w:rFonts w:eastAsia="Calibri"/>
          <w:sz w:val="16"/>
        </w:rPr>
        <w:t xml:space="preserve"> administration </w:t>
      </w:r>
      <w:r w:rsidRPr="00BE1F8E">
        <w:rPr>
          <w:rFonts w:eastAsia="Calibri"/>
          <w:u w:val="single"/>
        </w:rPr>
        <w:t>has</w:t>
      </w:r>
      <w:r w:rsidRPr="00BE1F8E">
        <w:rPr>
          <w:rFonts w:eastAsia="Calibri"/>
          <w:sz w:val="16"/>
        </w:rPr>
        <w:t xml:space="preserve"> refined, but </w:t>
      </w:r>
      <w:r w:rsidRPr="00BE1F8E">
        <w:rPr>
          <w:rFonts w:eastAsia="Calibri"/>
          <w:u w:val="single"/>
        </w:rPr>
        <w:t>upheld, the focus on increasing</w:t>
      </w:r>
      <w:r w:rsidRPr="00BE1F8E">
        <w:rPr>
          <w:rFonts w:eastAsia="Calibri"/>
          <w:sz w:val="16"/>
        </w:rPr>
        <w:t xml:space="preserve"> the nation’s standard of living and realizing national revitalization, objectives embodied in the vision of </w:t>
      </w:r>
      <w:r w:rsidRPr="00BE1F8E">
        <w:rPr>
          <w:rFonts w:eastAsia="Calibri"/>
          <w:u w:val="single"/>
        </w:rPr>
        <w:t>the “Chinese dream</w:t>
      </w:r>
      <w:r w:rsidRPr="00BE1F8E">
        <w:rPr>
          <w:rFonts w:eastAsia="Calibri"/>
          <w:sz w:val="16"/>
        </w:rPr>
        <w:t xml:space="preserve">.” </w:t>
      </w:r>
      <w:r w:rsidRPr="00BE1F8E">
        <w:rPr>
          <w:rFonts w:eastAsia="Calibri"/>
          <w:u w:val="single"/>
        </w:rPr>
        <w:t xml:space="preserve">Although the party has </w:t>
      </w:r>
      <w:r w:rsidRPr="00BE1F8E">
        <w:rPr>
          <w:rFonts w:eastAsia="Calibri"/>
          <w:sz w:val="16"/>
        </w:rPr>
        <w:t xml:space="preserve">rightly </w:t>
      </w:r>
      <w:r w:rsidRPr="00BE1F8E">
        <w:rPr>
          <w:rFonts w:eastAsia="Calibri"/>
          <w:u w:val="single"/>
        </w:rPr>
        <w:t>come in for criticism for moving slowly</w:t>
      </w:r>
      <w:r w:rsidRPr="00BE1F8E">
        <w:rPr>
          <w:rFonts w:eastAsia="Calibri"/>
          <w:sz w:val="16"/>
        </w:rPr>
        <w:t xml:space="preserve"> and inadequately on these issues, </w:t>
      </w:r>
      <w:r w:rsidRPr="00BE1F8E">
        <w:rPr>
          <w:rFonts w:eastAsia="Calibri"/>
          <w:u w:val="single"/>
        </w:rPr>
        <w:t xml:space="preserve">the policy agenda nevertheless appears to resonate with the </w:t>
      </w:r>
      <w:r w:rsidRPr="00BE1F8E">
        <w:rPr>
          <w:rFonts w:eastAsia="Calibri"/>
          <w:b/>
          <w:iCs/>
          <w:u w:val="single"/>
        </w:rPr>
        <w:t>majority of Chinese citizens</w:t>
      </w:r>
      <w:r w:rsidRPr="00BE1F8E">
        <w:rPr>
          <w:rFonts w:eastAsia="Calibri"/>
          <w:sz w:val="16"/>
        </w:rPr>
        <w:t xml:space="preserve">. </w:t>
      </w:r>
      <w:r w:rsidRPr="00BE1F8E">
        <w:rPr>
          <w:rFonts w:eastAsia="Calibri"/>
          <w:u w:val="single"/>
        </w:rPr>
        <w:t xml:space="preserve">Independent polls </w:t>
      </w:r>
      <w:r w:rsidRPr="00BE1F8E">
        <w:rPr>
          <w:rFonts w:eastAsia="Calibri"/>
          <w:b/>
          <w:iCs/>
          <w:u w:val="single"/>
        </w:rPr>
        <w:t>consistently show</w:t>
      </w:r>
      <w:r w:rsidRPr="00BE1F8E">
        <w:rPr>
          <w:rFonts w:eastAsia="Calibri"/>
          <w:u w:val="single"/>
        </w:rPr>
        <w:t xml:space="preserve"> that the party has in recent years enjoyed </w:t>
      </w:r>
      <w:r w:rsidRPr="00BE1F8E">
        <w:rPr>
          <w:rFonts w:eastAsia="Calibri"/>
          <w:b/>
          <w:iCs/>
          <w:u w:val="single"/>
        </w:rPr>
        <w:t>surprisingly strong public support</w:t>
      </w:r>
      <w:r w:rsidRPr="00BE1F8E">
        <w:rPr>
          <w:rFonts w:eastAsia="Calibri"/>
          <w:u w:val="single"/>
        </w:rPr>
        <w:t>. When weighing</w:t>
      </w:r>
      <w:r w:rsidRPr="00BE1F8E">
        <w:rPr>
          <w:rFonts w:eastAsia="Calibri"/>
          <w:sz w:val="16"/>
        </w:rPr>
        <w:t xml:space="preserve"> the party’s political </w:t>
      </w:r>
      <w:r w:rsidRPr="00BE1F8E">
        <w:rPr>
          <w:rFonts w:eastAsia="Calibri"/>
          <w:u w:val="single"/>
        </w:rPr>
        <w:t>liabilities against</w:t>
      </w:r>
      <w:r w:rsidRPr="00BE1F8E">
        <w:rPr>
          <w:rFonts w:eastAsia="Calibri"/>
          <w:sz w:val="16"/>
        </w:rPr>
        <w:t xml:space="preserve"> its </w:t>
      </w:r>
      <w:r w:rsidRPr="00BE1F8E">
        <w:rPr>
          <w:rFonts w:eastAsia="Calibri"/>
          <w:u w:val="single"/>
        </w:rPr>
        <w:t>assets</w:t>
      </w:r>
      <w:r w:rsidRPr="00BE1F8E">
        <w:rPr>
          <w:rFonts w:eastAsia="Calibri"/>
          <w:sz w:val="16"/>
        </w:rPr>
        <w:t xml:space="preserve">, therefore, the </w:t>
      </w:r>
      <w:r w:rsidRPr="00BE1F8E">
        <w:rPr>
          <w:rFonts w:eastAsia="Calibri"/>
          <w:u w:val="single"/>
        </w:rPr>
        <w:t>evidence suggests</w:t>
      </w:r>
      <w:r w:rsidRPr="00BE1F8E">
        <w:rPr>
          <w:rFonts w:eastAsia="Calibri"/>
          <w:sz w:val="16"/>
        </w:rPr>
        <w:t xml:space="preserve"> that </w:t>
      </w:r>
      <w:r w:rsidRPr="00BE1F8E">
        <w:rPr>
          <w:rFonts w:eastAsia="Calibri"/>
          <w:b/>
          <w:iCs/>
          <w:u w:val="single"/>
        </w:rPr>
        <w:t>the CCP faces little danger of imminent collapse.</w:t>
      </w:r>
      <w:r w:rsidRPr="00BE1F8E">
        <w:rPr>
          <w:rFonts w:eastAsia="Calibri"/>
          <w:sz w:val="16"/>
        </w:rPr>
        <w:t xml:space="preserve"> </w:t>
      </w:r>
      <w:r w:rsidRPr="00BE1F8E">
        <w:rPr>
          <w:rFonts w:eastAsia="Calibri"/>
          <w:u w:val="single"/>
        </w:rPr>
        <w:t>Improvements</w:t>
      </w:r>
      <w:r w:rsidRPr="00BE1F8E">
        <w:rPr>
          <w:rFonts w:eastAsia="Calibri"/>
          <w:sz w:val="16"/>
        </w:rPr>
        <w:t xml:space="preserve"> to its cohesion, competence, and responsiveness, </w:t>
      </w:r>
      <w:r w:rsidRPr="00BE1F8E">
        <w:rPr>
          <w:rFonts w:eastAsia="Calibri"/>
          <w:u w:val="single"/>
        </w:rPr>
        <w:t>combined with a policy agenda that resonates with most Chinese and the lack of a compelling alternative outweigh the persistent political liabilities</w:t>
      </w:r>
      <w:r w:rsidRPr="00BE1F8E">
        <w:rPr>
          <w:rFonts w:eastAsia="Calibri"/>
          <w:sz w:val="16"/>
        </w:rPr>
        <w:t xml:space="preserve">. The party’s </w:t>
      </w:r>
      <w:r w:rsidRPr="00BE1F8E">
        <w:rPr>
          <w:rFonts w:eastAsia="Calibri"/>
          <w:b/>
          <w:iCs/>
          <w:u w:val="single"/>
        </w:rPr>
        <w:t>overall political stability</w:t>
      </w:r>
      <w:r w:rsidRPr="00BE1F8E">
        <w:rPr>
          <w:rFonts w:eastAsia="Calibri"/>
          <w:u w:val="single"/>
        </w:rPr>
        <w:t xml:space="preserve"> throughout the 2000s</w:t>
      </w:r>
      <w:r w:rsidRPr="00BE1F8E">
        <w:rPr>
          <w:rFonts w:eastAsia="Calibri"/>
          <w:sz w:val="16"/>
        </w:rPr>
        <w:t xml:space="preserve">, </w:t>
      </w:r>
      <w:r w:rsidRPr="00BE1F8E">
        <w:rPr>
          <w:rFonts w:eastAsia="Calibri"/>
          <w:u w:val="single"/>
        </w:rPr>
        <w:t xml:space="preserve">despite massive political unrest generated by breakneck economic growth, </w:t>
      </w:r>
      <w:r w:rsidRPr="00BE1F8E">
        <w:rPr>
          <w:rFonts w:eastAsia="Calibri"/>
          <w:b/>
          <w:iCs/>
          <w:u w:val="single"/>
        </w:rPr>
        <w:t>underscores this point.</w:t>
      </w:r>
    </w:p>
    <w:p w:rsidR="00CD4E25" w:rsidRDefault="00BE1F8E" w:rsidP="00BE1F8E">
      <w:pPr>
        <w:pStyle w:val="Heading4"/>
      </w:pPr>
      <w:r>
        <w:t>The world will survive</w:t>
      </w:r>
    </w:p>
    <w:p w:rsidR="00BE1F8E" w:rsidRDefault="00BE1F8E" w:rsidP="00BE1F8E">
      <w:pPr>
        <w:widowControl w:val="0"/>
        <w:rPr>
          <w:rFonts w:eastAsia="Times New Roman"/>
          <w:szCs w:val="20"/>
        </w:rPr>
      </w:pPr>
      <w:r w:rsidRPr="00234E37">
        <w:rPr>
          <w:rStyle w:val="Style13ptBold"/>
        </w:rPr>
        <w:t>Waldron 00</w:t>
      </w:r>
      <w:r>
        <w:rPr>
          <w:rFonts w:eastAsia="Times New Roman"/>
          <w:szCs w:val="20"/>
        </w:rPr>
        <w:t xml:space="preserve"> (Arthur, Lauder Professor of International Relations – University of Pennsylvania, Commentary, 11-1, Lexis)</w:t>
      </w:r>
    </w:p>
    <w:p w:rsidR="00BE1F8E" w:rsidRPr="00234E37" w:rsidRDefault="00BE1F8E" w:rsidP="00234E37">
      <w:pPr>
        <w:widowControl w:val="0"/>
        <w:rPr>
          <w:rFonts w:eastAsia="Times New Roman"/>
          <w:sz w:val="14"/>
          <w:szCs w:val="20"/>
        </w:rPr>
      </w:pPr>
      <w:r>
        <w:rPr>
          <w:rFonts w:eastAsia="Times New Roman"/>
          <w:sz w:val="14"/>
          <w:szCs w:val="20"/>
        </w:rPr>
        <w:t xml:space="preserve">To be sure, </w:t>
      </w:r>
      <w:r>
        <w:rPr>
          <w:rFonts w:eastAsia="Times New Roman"/>
          <w:szCs w:val="20"/>
          <w:highlight w:val="yellow"/>
          <w:u w:val="single"/>
        </w:rPr>
        <w:t xml:space="preserve">if </w:t>
      </w:r>
      <w:smartTag w:uri="urn:schemas-microsoft-com:office:smarttags" w:element="place">
        <w:smartTag w:uri="urn:schemas-microsoft-com:office:smarttags" w:element="country-region">
          <w:r>
            <w:rPr>
              <w:rFonts w:eastAsia="Times New Roman"/>
              <w:szCs w:val="20"/>
              <w:highlight w:val="yellow"/>
              <w:u w:val="single"/>
            </w:rPr>
            <w:t>China</w:t>
          </w:r>
        </w:smartTag>
      </w:smartTag>
      <w:r>
        <w:rPr>
          <w:rFonts w:eastAsia="Times New Roman"/>
          <w:szCs w:val="20"/>
          <w:highlight w:val="yellow"/>
          <w:u w:val="single"/>
        </w:rPr>
        <w:t xml:space="preserve"> does deconstruct, one need not </w:t>
      </w:r>
      <w:r>
        <w:rPr>
          <w:rFonts w:eastAsia="Times New Roman"/>
          <w:szCs w:val="20"/>
          <w:u w:val="single"/>
        </w:rPr>
        <w:t xml:space="preserve">altogether </w:t>
      </w:r>
      <w:r>
        <w:rPr>
          <w:rFonts w:eastAsia="Times New Roman"/>
          <w:szCs w:val="20"/>
          <w:highlight w:val="yellow"/>
          <w:u w:val="single"/>
        </w:rPr>
        <w:t>give up hope for a democratic outcome</w:t>
      </w:r>
      <w:r>
        <w:rPr>
          <w:rFonts w:eastAsia="Times New Roman"/>
          <w:szCs w:val="20"/>
          <w:u w:val="single"/>
        </w:rPr>
        <w:t>, but it would occur piecemeal and over a</w:t>
      </w:r>
      <w:r>
        <w:rPr>
          <w:rFonts w:eastAsia="Times New Roman"/>
          <w:sz w:val="14"/>
          <w:szCs w:val="20"/>
        </w:rPr>
        <w:t xml:space="preserve"> much </w:t>
      </w:r>
      <w:r>
        <w:rPr>
          <w:rFonts w:eastAsia="Times New Roman"/>
          <w:szCs w:val="20"/>
          <w:u w:val="single"/>
        </w:rPr>
        <w:t xml:space="preserve">longer period of time. </w:t>
      </w:r>
      <w:r>
        <w:rPr>
          <w:rFonts w:eastAsia="Times New Roman"/>
          <w:szCs w:val="20"/>
          <w:highlight w:val="yellow"/>
          <w:u w:val="single"/>
        </w:rPr>
        <w:t xml:space="preserve">Although some parts of the country would be devastated </w:t>
      </w:r>
      <w:r>
        <w:rPr>
          <w:rFonts w:eastAsia="Times New Roman"/>
          <w:szCs w:val="20"/>
          <w:u w:val="single"/>
        </w:rPr>
        <w:t>by the collapse</w:t>
      </w:r>
      <w:r>
        <w:rPr>
          <w:rFonts w:eastAsia="Times New Roman"/>
          <w:sz w:val="14"/>
          <w:szCs w:val="20"/>
        </w:rPr>
        <w:t xml:space="preserve">, and others would likely devolve into autonomous Communist states with their own dictators (like the current states of </w:t>
      </w:r>
      <w:smartTag w:uri="urn:schemas-microsoft-com:office:smarttags" w:element="place">
        <w:r>
          <w:rPr>
            <w:rFonts w:eastAsia="Times New Roman"/>
            <w:sz w:val="14"/>
            <w:szCs w:val="20"/>
          </w:rPr>
          <w:t>Central Asia</w:t>
        </w:r>
      </w:smartTag>
      <w:r>
        <w:rPr>
          <w:rFonts w:eastAsia="Times New Roman"/>
          <w:sz w:val="14"/>
          <w:szCs w:val="20"/>
        </w:rPr>
        <w:t xml:space="preserve">), </w:t>
      </w:r>
      <w:r>
        <w:rPr>
          <w:rFonts w:eastAsia="Times New Roman"/>
          <w:szCs w:val="20"/>
          <w:highlight w:val="yellow"/>
          <w:u w:val="single"/>
        </w:rPr>
        <w:t xml:space="preserve">some could survive and prosper. </w:t>
      </w:r>
      <w:smartTag w:uri="urn:schemas-microsoft-com:office:smarttags" w:element="State">
        <w:r>
          <w:rPr>
            <w:rFonts w:eastAsia="Times New Roman"/>
            <w:szCs w:val="20"/>
            <w:highlight w:val="yellow"/>
            <w:u w:val="single"/>
          </w:rPr>
          <w:t>Guangdong</w:t>
        </w:r>
      </w:smartTag>
      <w:r>
        <w:rPr>
          <w:rFonts w:eastAsia="Times New Roman"/>
          <w:sz w:val="14"/>
          <w:szCs w:val="20"/>
        </w:rPr>
        <w:t xml:space="preserve">, for example, the single strongest and richest province in </w:t>
      </w:r>
      <w:smartTag w:uri="urn:schemas-microsoft-com:office:smarttags" w:element="place">
        <w:smartTag w:uri="urn:schemas-microsoft-com:office:smarttags" w:element="country-region">
          <w:r>
            <w:rPr>
              <w:rFonts w:eastAsia="Times New Roman"/>
              <w:sz w:val="14"/>
              <w:szCs w:val="20"/>
            </w:rPr>
            <w:t>China</w:t>
          </w:r>
        </w:smartTag>
      </w:smartTag>
      <w:r>
        <w:rPr>
          <w:rFonts w:eastAsia="Times New Roman"/>
          <w:sz w:val="14"/>
          <w:szCs w:val="20"/>
        </w:rPr>
        <w:t xml:space="preserve">, </w:t>
      </w:r>
      <w:r>
        <w:rPr>
          <w:rFonts w:eastAsia="Times New Roman"/>
          <w:szCs w:val="20"/>
          <w:highlight w:val="yellow"/>
          <w:u w:val="single"/>
        </w:rPr>
        <w:t>is</w:t>
      </w:r>
      <w:r>
        <w:rPr>
          <w:rFonts w:eastAsia="Times New Roman"/>
          <w:sz w:val="14"/>
          <w:szCs w:val="20"/>
          <w:highlight w:val="yellow"/>
        </w:rPr>
        <w:t xml:space="preserve"> </w:t>
      </w:r>
      <w:r>
        <w:rPr>
          <w:rFonts w:eastAsia="Times New Roman"/>
          <w:sz w:val="14"/>
          <w:szCs w:val="20"/>
        </w:rPr>
        <w:t xml:space="preserve">now </w:t>
      </w:r>
      <w:r>
        <w:rPr>
          <w:rFonts w:eastAsia="Times New Roman"/>
          <w:szCs w:val="20"/>
          <w:highlight w:val="yellow"/>
          <w:u w:val="single"/>
        </w:rPr>
        <w:t>entirely self-sufficient</w:t>
      </w:r>
      <w:r>
        <w:rPr>
          <w:rFonts w:eastAsia="Times New Roman"/>
          <w:sz w:val="14"/>
          <w:szCs w:val="20"/>
        </w:rPr>
        <w:t xml:space="preserve">. If you add its GDP to that of Hong Kong and </w:t>
      </w:r>
      <w:smartTag w:uri="urn:schemas-microsoft-com:office:smarttags" w:element="country-region">
        <w:r>
          <w:rPr>
            <w:rFonts w:eastAsia="Times New Roman"/>
            <w:sz w:val="14"/>
            <w:szCs w:val="20"/>
          </w:rPr>
          <w:t>Taiwan</w:t>
        </w:r>
      </w:smartTag>
      <w:r>
        <w:rPr>
          <w:rFonts w:eastAsia="Times New Roman"/>
          <w:sz w:val="14"/>
          <w:szCs w:val="20"/>
        </w:rPr>
        <w:t xml:space="preserve">, you end up with a figure comparable to the GDP of the rest of </w:t>
      </w:r>
      <w:smartTag w:uri="urn:schemas-microsoft-com:office:smarttags" w:element="place">
        <w:smartTag w:uri="urn:schemas-microsoft-com:office:smarttags" w:element="country-region">
          <w:r>
            <w:rPr>
              <w:rFonts w:eastAsia="Times New Roman"/>
              <w:sz w:val="14"/>
              <w:szCs w:val="20"/>
            </w:rPr>
            <w:t>China</w:t>
          </w:r>
        </w:smartTag>
      </w:smartTag>
      <w:r>
        <w:rPr>
          <w:rFonts w:eastAsia="Times New Roman"/>
          <w:sz w:val="14"/>
          <w:szCs w:val="20"/>
        </w:rPr>
        <w:t xml:space="preserve">--and that figure is for only 80 million people, not for something over a billion. These 80 million are in effect citizens of three </w:t>
      </w:r>
      <w:r>
        <w:rPr>
          <w:rFonts w:eastAsia="Times New Roman"/>
          <w:szCs w:val="20"/>
          <w:highlight w:val="yellow"/>
          <w:u w:val="single"/>
        </w:rPr>
        <w:t xml:space="preserve">subsets </w:t>
      </w:r>
      <w:r>
        <w:rPr>
          <w:rFonts w:eastAsia="Times New Roman"/>
          <w:szCs w:val="20"/>
          <w:u w:val="single"/>
        </w:rPr>
        <w:t xml:space="preserve">of China </w:t>
      </w:r>
      <w:r>
        <w:rPr>
          <w:rFonts w:eastAsia="Times New Roman"/>
          <w:szCs w:val="20"/>
          <w:highlight w:val="yellow"/>
          <w:u w:val="single"/>
        </w:rPr>
        <w:t xml:space="preserve">that might be called </w:t>
      </w:r>
      <w:r>
        <w:rPr>
          <w:rFonts w:ascii="Arial" w:eastAsia="Times New Roman" w:hAnsi="Arial" w:cs="Arial"/>
          <w:bCs/>
          <w:szCs w:val="26"/>
          <w:highlight w:val="yellow"/>
          <w:u w:val="single"/>
        </w:rPr>
        <w:t>"city-states,"</w:t>
      </w:r>
      <w:r>
        <w:rPr>
          <w:rFonts w:eastAsia="Times New Roman"/>
          <w:sz w:val="14"/>
          <w:szCs w:val="20"/>
        </w:rPr>
        <w:t xml:space="preserve"> and that </w:t>
      </w:r>
      <w:r>
        <w:rPr>
          <w:rFonts w:eastAsia="Times New Roman"/>
          <w:szCs w:val="20"/>
          <w:highlight w:val="yellow"/>
          <w:u w:val="single"/>
        </w:rPr>
        <w:t xml:space="preserve">could </w:t>
      </w:r>
      <w:r>
        <w:rPr>
          <w:rFonts w:eastAsia="Times New Roman"/>
          <w:szCs w:val="20"/>
          <w:u w:val="single"/>
        </w:rPr>
        <w:t xml:space="preserve">conceivably </w:t>
      </w:r>
      <w:r>
        <w:rPr>
          <w:rFonts w:eastAsia="Times New Roman"/>
          <w:szCs w:val="20"/>
          <w:highlight w:val="yellow"/>
          <w:u w:val="single"/>
        </w:rPr>
        <w:t>serve as the nuclei for a democratically reorganized China</w:t>
      </w:r>
      <w:r>
        <w:rPr>
          <w:rFonts w:eastAsia="Times New Roman"/>
          <w:sz w:val="14"/>
          <w:szCs w:val="20"/>
        </w:rPr>
        <w:t>.</w:t>
      </w:r>
    </w:p>
    <w:p w:rsidR="00CD4E25" w:rsidRDefault="00CD4E25" w:rsidP="00CD4E25">
      <w:pPr>
        <w:pStyle w:val="Heading2"/>
      </w:pPr>
      <w:r>
        <w:t>A2: China K2 Global Economy</w:t>
      </w:r>
    </w:p>
    <w:p w:rsidR="00CD4E25" w:rsidRDefault="00CD4E25" w:rsidP="00CD4E25">
      <w:pPr>
        <w:pStyle w:val="Heading3"/>
      </w:pPr>
      <w:r>
        <w:t xml:space="preserve">China </w:t>
      </w:r>
      <w:r w:rsidR="00234E37">
        <w:t>Not Key</w:t>
      </w:r>
    </w:p>
    <w:p w:rsidR="00CD4E25" w:rsidRDefault="00CD4E25" w:rsidP="00CD4E25">
      <w:pPr>
        <w:pStyle w:val="Heading4"/>
      </w:pPr>
      <w:r>
        <w:t>Other countries are taking china’s place</w:t>
      </w:r>
    </w:p>
    <w:p w:rsidR="00CD4E25" w:rsidRDefault="00CD4E25" w:rsidP="00CD4E25">
      <w:r w:rsidRPr="006B2A3D">
        <w:t xml:space="preserve">A. Gary </w:t>
      </w:r>
      <w:r w:rsidRPr="006B2A3D">
        <w:rPr>
          <w:rStyle w:val="Style13ptBold"/>
        </w:rPr>
        <w:t>Shilling,</w:t>
      </w:r>
      <w:r w:rsidRPr="006B2A3D">
        <w:t xml:space="preserve"> 12-16</w:t>
      </w:r>
      <w:r w:rsidRPr="006B2A3D">
        <w:rPr>
          <w:rStyle w:val="Style13ptBold"/>
        </w:rPr>
        <w:t>-2012</w:t>
      </w:r>
      <w:r w:rsidRPr="006B2A3D">
        <w:t>, "Why India Will Displace China as Global Growth Engine," Bloomberg View, https://www.bloomberg.com/view/articles/2012-12-16/why-india-will-displace-china-as-global-growth-engine, Accessed: 6-25-2016, /Bingham-JS</w:t>
      </w:r>
    </w:p>
    <w:p w:rsidR="00CD4E25" w:rsidRPr="00D57A44" w:rsidRDefault="00CD4E25" w:rsidP="00CD4E25">
      <w:pPr>
        <w:rPr>
          <w:sz w:val="16"/>
        </w:rPr>
      </w:pPr>
      <w:r w:rsidRPr="00D57A44">
        <w:rPr>
          <w:sz w:val="16"/>
        </w:rPr>
        <w:t xml:space="preserve">Dec. 17 (Bloomberg) </w:t>
      </w:r>
      <w:r w:rsidRPr="006B2A3D">
        <w:rPr>
          <w:rStyle w:val="StyleUnderline"/>
        </w:rPr>
        <w:t xml:space="preserve">-- </w:t>
      </w:r>
      <w:r w:rsidRPr="00536C0F">
        <w:rPr>
          <w:rStyle w:val="StyleUnderline"/>
          <w:highlight w:val="cyan"/>
        </w:rPr>
        <w:t>Most of us still look at China, the world’s second-largest economy, as the</w:t>
      </w:r>
      <w:r w:rsidRPr="006B2A3D">
        <w:rPr>
          <w:rStyle w:val="StyleUnderline"/>
        </w:rPr>
        <w:t xml:space="preserve"> undisputed </w:t>
      </w:r>
      <w:r w:rsidRPr="00536C0F">
        <w:rPr>
          <w:rStyle w:val="StyleUnderline"/>
          <w:highlight w:val="cyan"/>
        </w:rPr>
        <w:t>leader among major developing countries. In the long run</w:t>
      </w:r>
      <w:r w:rsidRPr="006B2A3D">
        <w:rPr>
          <w:rStyle w:val="StyleUnderline"/>
        </w:rPr>
        <w:t xml:space="preserve">, </w:t>
      </w:r>
      <w:r w:rsidRPr="00536C0F">
        <w:rPr>
          <w:rStyle w:val="StyleUnderline"/>
          <w:highlight w:val="cyan"/>
        </w:rPr>
        <w:t>however</w:t>
      </w:r>
      <w:r w:rsidRPr="006B2A3D">
        <w:rPr>
          <w:rStyle w:val="StyleUnderline"/>
        </w:rPr>
        <w:t xml:space="preserve">, I’m </w:t>
      </w:r>
      <w:r w:rsidRPr="00536C0F">
        <w:rPr>
          <w:rStyle w:val="StyleUnderline"/>
          <w:highlight w:val="cyan"/>
        </w:rPr>
        <w:t>betting on India to emerge as the more significant global economy</w:t>
      </w:r>
      <w:r w:rsidRPr="006B2A3D">
        <w:rPr>
          <w:rStyle w:val="StyleUnderline"/>
        </w:rPr>
        <w:t xml:space="preserve">. </w:t>
      </w:r>
      <w:r w:rsidRPr="00536C0F">
        <w:rPr>
          <w:rStyle w:val="StyleUnderline"/>
          <w:highlight w:val="cyan"/>
        </w:rPr>
        <w:t>Those who are dazzled by China often forget that much of the rapid growth before 2008 was caused by the shift of global manufacturing from Europe and the U.S., not by domestic-oriented activity</w:t>
      </w:r>
      <w:r w:rsidRPr="006B2A3D">
        <w:rPr>
          <w:rStyle w:val="StyleUnderline"/>
        </w:rPr>
        <w:t xml:space="preserve">. </w:t>
      </w:r>
      <w:r w:rsidRPr="00D57A44">
        <w:rPr>
          <w:sz w:val="16"/>
        </w:rPr>
        <w:t xml:space="preserve">China’s economy remains export-driven, with consumers accounting for only 38 percent of gross domestic product, far below the levels of many developing and developed countries. Chinese leaders are working to shift toward a more domestically directed economy. They want households to spend more and save much less than the current rate of almost 30 percent. One of the reasons that savings play such a big role is the high value Confucian society puts on providing for one’s family. The Chinese also save to pay for education for their children and to cover health care and retirement costs because there is no equivalent of Medicare and Social Security. In 2010, the Chinese government promised basic health care for all by 2020. </w:t>
      </w:r>
      <w:r w:rsidRPr="006B2A3D">
        <w:rPr>
          <w:rStyle w:val="StyleUnderline"/>
        </w:rPr>
        <w:t xml:space="preserve">That’s eight years from now, and basic care remains pretty basic. In some rural hospitals, a practical nurse is the most highly trained medical practitioner. </w:t>
      </w:r>
      <w:r w:rsidRPr="00536C0F">
        <w:rPr>
          <w:rStyle w:val="StyleUnderline"/>
          <w:highlight w:val="cyan"/>
        </w:rPr>
        <w:t>HIGHER WAGES China has also increased minimum wages 20 percent to 30 percent in</w:t>
      </w:r>
      <w:r w:rsidRPr="006B2A3D">
        <w:rPr>
          <w:rStyle w:val="StyleUnderline"/>
        </w:rPr>
        <w:t xml:space="preserve"> the last year to enhance consumer incomes and purchasing power</w:t>
      </w:r>
      <w:r w:rsidRPr="00D57A44">
        <w:rPr>
          <w:sz w:val="16"/>
        </w:rPr>
        <w:t>. Yet higher pay, notably for factory workers producing goods for foreign companies, is driving low-skilled manufacturing jobs to cheaper venues such as Vietnam, Bangladesh and Pakistan. Furthermore, Western companies are increasingly resisting the requirement that they transfer technical expertise to Chinese partners as the price of setting up production facilities in China</w:t>
      </w:r>
      <w:r w:rsidRPr="006B2A3D">
        <w:rPr>
          <w:rStyle w:val="StyleUnderline"/>
        </w:rPr>
        <w:t xml:space="preserve">. </w:t>
      </w:r>
      <w:r w:rsidRPr="00536C0F">
        <w:rPr>
          <w:rStyle w:val="StyleUnderline"/>
          <w:highlight w:val="cyan"/>
        </w:rPr>
        <w:t>There is a widespread belief that much of the success of Chinese manufacturers is due to such voluntary technology transfers or outright theft of intellectual property. China recently reduced its target for real GDP annual growth to 7.5 percent from 8 percent</w:t>
      </w:r>
      <w:r w:rsidRPr="006B2A3D">
        <w:rPr>
          <w:rStyle w:val="StyleUnderline"/>
        </w:rPr>
        <w:t>.</w:t>
      </w:r>
      <w:r w:rsidRPr="00D57A44">
        <w:rPr>
          <w:sz w:val="16"/>
        </w:rPr>
        <w:t xml:space="preserve"> That target is probably too high as China’s one-child policy leads to a population decline, especially among new labor-force entrants. The number of 15- to 24-year-olds is already dropping and this group is projected to account for 150 million people in 2030, compared with 250 million in 1990. As a result, China’s labor force between the ages of 15 and 65 is expected to peak in 2014. China’s ample labor has increased GDP growth by an estimated 1.8 percentage points annually since the 1970s</w:t>
      </w:r>
      <w:r w:rsidRPr="006B2A3D">
        <w:rPr>
          <w:rStyle w:val="StyleUnderline"/>
        </w:rPr>
        <w:t>, but the contraction will cut into growth by 0.7 percentage point by 2030.</w:t>
      </w:r>
      <w:r w:rsidRPr="00D57A44">
        <w:rPr>
          <w:sz w:val="16"/>
        </w:rPr>
        <w:t xml:space="preserve"> At the same time, better conditions in rural areas have reduced the availability of cheap labor in coastal cities. </w:t>
      </w:r>
      <w:r w:rsidRPr="00536C0F">
        <w:rPr>
          <w:rStyle w:val="StyleUnderline"/>
          <w:highlight w:val="cyan"/>
        </w:rPr>
        <w:t>By contrast, India has had no effective constraints on population growth.</w:t>
      </w:r>
      <w:r w:rsidRPr="006B2A3D">
        <w:rPr>
          <w:rStyle w:val="StyleUnderline"/>
        </w:rPr>
        <w:t xml:space="preserve"> </w:t>
      </w:r>
      <w:r w:rsidRPr="00536C0F">
        <w:rPr>
          <w:rStyle w:val="StyleUnderline"/>
          <w:highlight w:val="cyan"/>
        </w:rPr>
        <w:t>China still has the advantage --</w:t>
      </w:r>
      <w:r w:rsidRPr="006B2A3D">
        <w:rPr>
          <w:rStyle w:val="StyleUnderline"/>
        </w:rPr>
        <w:t xml:space="preserve"> with 1.34 billion people last year, compared with India’s 1.24 billion -- </w:t>
      </w:r>
      <w:r w:rsidRPr="00536C0F">
        <w:rPr>
          <w:rStyle w:val="StyleUnderline"/>
          <w:highlight w:val="cyan"/>
        </w:rPr>
        <w:t>though not for too much longer.</w:t>
      </w:r>
      <w:r w:rsidRPr="00D57A44">
        <w:rPr>
          <w:sz w:val="16"/>
          <w:highlight w:val="cyan"/>
        </w:rPr>
        <w:t xml:space="preserve"> </w:t>
      </w:r>
      <w:r w:rsidRPr="00536C0F">
        <w:rPr>
          <w:rStyle w:val="StyleUnderline"/>
          <w:highlight w:val="cyan"/>
        </w:rPr>
        <w:t>Furthermore, the age distribution of India’s population is better because of China’s one-child policy</w:t>
      </w:r>
      <w:r w:rsidRPr="00D57A44">
        <w:rPr>
          <w:sz w:val="16"/>
        </w:rPr>
        <w:t>, which is now being reconsidered in view of its negative consequences for the country’s long-term labor force and economic growth. This means that the dependency ratio, the proportion of children and senior citizens to working-age people, is expected to continue falling in India in coming decades and to increase in China. YOUNGER POPULATION Younger people, of course, tend to be more geographically mobile, flexible in terms of occupation and creative. But these advantages only translate into greater productivity and economic growth if these workers have the right education and training as well as job opportunities. Several centuries of British colonial rule left India with a vigorous democracy and a parliamentary form of government. As in the U.S., these kinds of institutions are very well adapted to running a large, religiously diverse country where the central government is constrained by increasingly powerful states and weak coalition governments. China, however, remains centrally controlled, with the Communist Mao Dynasty, as I’ve dubbed it, simply replacing the dynasties of old. The British also left India with a railway system that enabled the relatively easy movement of people and goods in that vast country. By contrast, China doesn’t grant resident status to farmers who move to urban areas in search of work. And, of course, the British gave India the English language -- very useful in today’s world and a unifying force in a country with hundreds of languages and dialects</w:t>
      </w:r>
      <w:r w:rsidRPr="006B2A3D">
        <w:rPr>
          <w:rStyle w:val="StyleUnderline"/>
        </w:rPr>
        <w:t xml:space="preserve">. </w:t>
      </w:r>
      <w:r w:rsidRPr="00536C0F">
        <w:rPr>
          <w:rStyle w:val="StyleUnderline"/>
          <w:highlight w:val="cyan"/>
        </w:rPr>
        <w:t>India also inherited a legal system that is very different from the Communist Party-dominated courts in China</w:t>
      </w:r>
      <w:r w:rsidRPr="00D57A44">
        <w:rPr>
          <w:sz w:val="16"/>
        </w:rPr>
        <w:t xml:space="preserve">, which feature show trials and foregone convictions, as demonstrated by the recent trial and conviction of </w:t>
      </w:r>
      <w:proofErr w:type="spellStart"/>
      <w:r w:rsidRPr="00D57A44">
        <w:rPr>
          <w:sz w:val="16"/>
        </w:rPr>
        <w:t>Gu</w:t>
      </w:r>
      <w:proofErr w:type="spellEnd"/>
      <w:r w:rsidRPr="00D57A44">
        <w:rPr>
          <w:sz w:val="16"/>
        </w:rPr>
        <w:t xml:space="preserve"> </w:t>
      </w:r>
      <w:proofErr w:type="spellStart"/>
      <w:r w:rsidRPr="00D57A44">
        <w:rPr>
          <w:sz w:val="16"/>
        </w:rPr>
        <w:t>Kailai</w:t>
      </w:r>
      <w:proofErr w:type="spellEnd"/>
      <w:r w:rsidRPr="00D57A44">
        <w:rPr>
          <w:sz w:val="16"/>
        </w:rPr>
        <w:t xml:space="preserve">, the wife of the disgraced party leader Bo </w:t>
      </w:r>
      <w:proofErr w:type="spellStart"/>
      <w:r w:rsidRPr="00D57A44">
        <w:rPr>
          <w:sz w:val="16"/>
        </w:rPr>
        <w:t>Xilai</w:t>
      </w:r>
      <w:proofErr w:type="spellEnd"/>
      <w:r w:rsidRPr="00D57A44">
        <w:rPr>
          <w:sz w:val="16"/>
        </w:rPr>
        <w:t xml:space="preserve">. India is also home to a number of large, sophisticated companies, such as Tata Group, that can compete globally. China, meanwhile, is burdened with government-controlled banks and other hugely inefficient state-owned enterprises that still produce a significant share of GDP and employ a quarter of the workforce. Indians have a natural bent toward technology, as was pointed out to me by the U.S. ambassador to India when I visited him in his New Delhi office in 1986. </w:t>
      </w:r>
      <w:r w:rsidRPr="00536C0F">
        <w:rPr>
          <w:rStyle w:val="StyleUnderline"/>
          <w:highlight w:val="cyan"/>
        </w:rPr>
        <w:t>The ability of India’s many engineers and scientists to communicate in English is also a big help.</w:t>
      </w:r>
      <w:r w:rsidRPr="006B2A3D">
        <w:rPr>
          <w:rStyle w:val="StyleUnderline"/>
        </w:rPr>
        <w:t xml:space="preserve"> </w:t>
      </w:r>
      <w:r w:rsidRPr="00536C0F">
        <w:rPr>
          <w:rStyle w:val="StyleUnderline"/>
          <w:highlight w:val="cyan"/>
        </w:rPr>
        <w:t>Furthermore, the booming information-technology sector relies more on new technologies such as satellite transmission than it does on India’s utilities and inadequate basic infrastructur</w:t>
      </w:r>
      <w:r w:rsidRPr="006B2A3D">
        <w:rPr>
          <w:rStyle w:val="StyleUnderline"/>
        </w:rPr>
        <w:t>e</w:t>
      </w:r>
      <w:r w:rsidRPr="00D57A44">
        <w:rPr>
          <w:sz w:val="16"/>
        </w:rPr>
        <w:t>. ENGLISH SPEAKERS U.S. and European companies outsource many back-office and even legal and medical services to India. Outsourcing now yields about $69 billion in annual revenue, accounting for a quarter of Indian exports</w:t>
      </w:r>
      <w:r w:rsidRPr="00D57A44">
        <w:rPr>
          <w:sz w:val="16"/>
          <w:highlight w:val="cyan"/>
        </w:rPr>
        <w:t xml:space="preserve">. </w:t>
      </w:r>
      <w:r w:rsidRPr="00536C0F">
        <w:rPr>
          <w:rStyle w:val="StyleUnderline"/>
          <w:highlight w:val="cyan"/>
        </w:rPr>
        <w:t>The lower wages in India and English-language skills of call-center employees offer big advantages to this industry. Another asset for India, as well as China, is a rapidly growing middle class.</w:t>
      </w:r>
      <w:r w:rsidRPr="00D57A44">
        <w:rPr>
          <w:sz w:val="16"/>
        </w:rPr>
        <w:t xml:space="preserve"> PricewaterhouseCoopers LLP estimates that 470 million Indians, or 38 percent of the population, had annual incomes of between $1,000 and $4,000 in 2010, enough to permit some discretionary spending. The number of consumers with such ready cash is expected to jump to 570 million in a decade, with about $1 trillion in income. The household-savings rate is high, almost 30 percent. Even so, 82 percent of Indian households had phones, usually mobile, last year. Of the 247 million Indian households, 77 percent owned televisions, and 42 percent had bicycles, motor scooters or motorcycles, though only 10 percent possessed a motor vehicle, according to the 2011 census of India. Furthermore, much of Indian household saving is invested in gold and the dowries of yet-to-be married daughters. Another strong point is that the Reserve Bank of India is relatively independent of government influence, while the People’s Bank of China is completely controlled by the state. During the recent regime change in China, the PBOC governor, Zhou </w:t>
      </w:r>
      <w:proofErr w:type="spellStart"/>
      <w:r w:rsidRPr="00D57A44">
        <w:rPr>
          <w:sz w:val="16"/>
        </w:rPr>
        <w:t>Xiaochuan</w:t>
      </w:r>
      <w:proofErr w:type="spellEnd"/>
      <w:r w:rsidRPr="00D57A44">
        <w:rPr>
          <w:sz w:val="16"/>
        </w:rPr>
        <w:t>, was dropped from the list of 205 members of the Communist Party’s Central Committee and is apparently being forced into retirement. Politicians, not central bankers, call the monetary shots in China. India has a vigorous and opinionated free press, compared with China’s state-controlled propaganda machine. Internet use in India is expanding, although it is still tiny compared with the U.S. and even its BRIC cohorts: Brazil, Russia and China.</w:t>
      </w:r>
    </w:p>
    <w:p w:rsidR="00CD4E25" w:rsidRPr="00FF07A3" w:rsidRDefault="00CD4E25" w:rsidP="00CD4E25">
      <w:pPr>
        <w:pStyle w:val="Heading4"/>
      </w:pPr>
      <w:r w:rsidRPr="002F561C">
        <w:t>China is not key- predictive</w:t>
      </w:r>
      <w:r w:rsidRPr="00FF07A3">
        <w:t xml:space="preserve">(I Can’t tell if this is </w:t>
      </w:r>
      <w:proofErr w:type="spellStart"/>
      <w:r w:rsidRPr="00FF07A3">
        <w:t>pro china</w:t>
      </w:r>
      <w:proofErr w:type="spellEnd"/>
      <w:r w:rsidRPr="00FF07A3">
        <w:t xml:space="preserve"> Key or nah)</w:t>
      </w:r>
    </w:p>
    <w:p w:rsidR="00CD4E25" w:rsidRPr="00770D93" w:rsidRDefault="00CD4E25" w:rsidP="00CD4E25">
      <w:pPr>
        <w:rPr>
          <w:sz w:val="16"/>
          <w:szCs w:val="16"/>
        </w:rPr>
      </w:pPr>
      <w:r w:rsidRPr="00770D93">
        <w:t xml:space="preserve">Kenneth </w:t>
      </w:r>
      <w:proofErr w:type="spellStart"/>
      <w:r w:rsidRPr="00770D93">
        <w:rPr>
          <w:rStyle w:val="Style13ptBold"/>
        </w:rPr>
        <w:t>Rapoza</w:t>
      </w:r>
      <w:proofErr w:type="spellEnd"/>
      <w:r w:rsidRPr="00770D93">
        <w:rPr>
          <w:rStyle w:val="Style13ptBold"/>
        </w:rPr>
        <w:t>, 4-14</w:t>
      </w:r>
      <w:r w:rsidRPr="00234E37">
        <w:t>, "Just How Big Is China's Impact On The World Economy?," Forbes, http://www.forbes.com/sites/kenrapoza/2016/04/14/just-how-big-is-chinas-impact-on-the-world-economy/#76d299331cc1, Accessed: 6-25-2016, /Bingham-JS</w:t>
      </w:r>
    </w:p>
    <w:p w:rsidR="00CD4E25" w:rsidRPr="002F561C" w:rsidRDefault="00CD4E25" w:rsidP="00CD4E25">
      <w:pPr>
        <w:rPr>
          <w:sz w:val="16"/>
        </w:rPr>
      </w:pPr>
      <w:r w:rsidRPr="002F561C">
        <w:rPr>
          <w:rStyle w:val="StyleUnderline"/>
        </w:rPr>
        <w:t>How big of a deal is China? Just ask</w:t>
      </w:r>
      <w:r w:rsidRPr="002F561C">
        <w:rPr>
          <w:sz w:val="16"/>
        </w:rPr>
        <w:t xml:space="preserve"> Tata Steel , Vale , Rio Tinto . The list is long of </w:t>
      </w:r>
      <w:r w:rsidRPr="002F561C">
        <w:rPr>
          <w:rStyle w:val="StyleUnderline"/>
        </w:rPr>
        <w:t>steel makers and iron ore exporters that have been crushed by Chinese oversupply.</w:t>
      </w:r>
      <w:r w:rsidRPr="002F561C">
        <w:rPr>
          <w:sz w:val="16"/>
        </w:rPr>
        <w:t xml:space="preserve"> </w:t>
      </w:r>
      <w:r w:rsidRPr="002F561C">
        <w:rPr>
          <w:rStyle w:val="StyleUnderline"/>
        </w:rPr>
        <w:t>About 15,000 British jobs are at risk if India-owned Tata Steel cannot find a buyer for its U.K. plants</w:t>
      </w:r>
      <w:r w:rsidRPr="002F561C">
        <w:rPr>
          <w:sz w:val="16"/>
        </w:rPr>
        <w:t>, including the heavily loss-making Port Talbot works in South Wales, the WSJ reported on March 31. The company said it wanted out of the U.K. after roughly 10 years of losing money there thanks to the influx of cheap China steel. Over the last year, Vale, Rio Tinto and BHP Billiton , all iron ore suppliers to China steel companies, have watched their share values erode more than their local index averages</w:t>
      </w:r>
      <w:r w:rsidRPr="002F561C">
        <w:rPr>
          <w:rStyle w:val="StyleUnderline"/>
        </w:rPr>
        <w:t>. In an election year like this one in the U.S., the story is – especially on Donald Trump’s campaign — that the Chinese have destroyed American manufacturing.</w:t>
      </w:r>
      <w:r w:rsidRPr="002F561C">
        <w:rPr>
          <w:sz w:val="16"/>
        </w:rPr>
        <w:t xml:space="preserve"> </w:t>
      </w:r>
      <w:r w:rsidRPr="002F561C">
        <w:rPr>
          <w:rStyle w:val="StyleUnderline"/>
        </w:rPr>
        <w:t>While China becomes a bad guy every four years, its impact on global markets is more obvious now than ever.</w:t>
      </w:r>
      <w:r w:rsidRPr="002F561C">
        <w:rPr>
          <w:sz w:val="16"/>
        </w:rPr>
        <w:t xml:space="preserve"> China may be hated more than it is liked</w:t>
      </w:r>
      <w:r w:rsidRPr="002F561C">
        <w:rPr>
          <w:rStyle w:val="StyleUnderline"/>
        </w:rPr>
        <w:t xml:space="preserve">, but </w:t>
      </w:r>
      <w:r w:rsidRPr="00770D93">
        <w:rPr>
          <w:rStyle w:val="StyleUnderline"/>
          <w:highlight w:val="cyan"/>
        </w:rPr>
        <w:t>the U.S. economy remains tightly linked to theirs.</w:t>
      </w:r>
      <w:r w:rsidRPr="002F561C">
        <w:rPr>
          <w:sz w:val="16"/>
        </w:rPr>
        <w:t xml:space="preserve"> Hedge funds, led by famous short seller George Soros, are betting on big corrections in Chinese assets, and are shorting its currency, the </w:t>
      </w:r>
      <w:proofErr w:type="spellStart"/>
      <w:r w:rsidRPr="002F561C">
        <w:rPr>
          <w:sz w:val="16"/>
        </w:rPr>
        <w:t>renmimbi</w:t>
      </w:r>
      <w:proofErr w:type="spellEnd"/>
      <w:r w:rsidRPr="002F561C">
        <w:rPr>
          <w:sz w:val="16"/>
        </w:rPr>
        <w:t xml:space="preserve">. </w:t>
      </w:r>
      <w:r w:rsidRPr="002F561C">
        <w:rPr>
          <w:rStyle w:val="StyleUnderline"/>
        </w:rPr>
        <w:t>Investors are less interested today in countries dependent on Chinese demand</w:t>
      </w:r>
      <w:r w:rsidRPr="002F561C">
        <w:rPr>
          <w:sz w:val="16"/>
        </w:rPr>
        <w:t xml:space="preserve">. This has hurt Brazil’s physical economy as much as its ongoing political crisis. When China Sneezes The economic damage is widespread. Muted growth in Chinese demand for commodities such as copper has hit Latin America. Declines in car imports have affected Germany. Declines in computer and audio equipment demand has hurt Japan as China’s home grown equipment market replaces it. Korea is an even more interesting example, says </w:t>
      </w:r>
      <w:r w:rsidRPr="002F561C">
        <w:rPr>
          <w:rStyle w:val="StyleUnderline"/>
        </w:rPr>
        <w:t xml:space="preserve">Andrew </w:t>
      </w:r>
      <w:proofErr w:type="spellStart"/>
      <w:r w:rsidRPr="002F561C">
        <w:rPr>
          <w:rStyle w:val="StyleUnderline"/>
        </w:rPr>
        <w:t>McCaffery</w:t>
      </w:r>
      <w:proofErr w:type="spellEnd"/>
      <w:r w:rsidRPr="002F561C">
        <w:rPr>
          <w:sz w:val="16"/>
        </w:rPr>
        <w:t xml:space="preserve">, global head of alternative investing at Aberdeen Asset Management, </w:t>
      </w:r>
      <w:r w:rsidRPr="002F561C">
        <w:rPr>
          <w:rStyle w:val="StyleUnderline"/>
        </w:rPr>
        <w:t>one of the U.K.’s biggest investment firms.</w:t>
      </w:r>
      <w:r w:rsidRPr="002F561C">
        <w:rPr>
          <w:sz w:val="16"/>
        </w:rPr>
        <w:t xml:space="preserve"> </w:t>
      </w:r>
      <w:r w:rsidRPr="002F561C">
        <w:rPr>
          <w:rStyle w:val="StyleUnderline"/>
        </w:rPr>
        <w:t>“The slowdown in China has hit world trade in general, as patients who breathed in the Chinese sneeze pass the germs onto other countries, which then pass it further down the line. Korea’s export market looks much less promising because of weakening sales to China,” he says</w:t>
      </w:r>
      <w:r w:rsidRPr="002F561C">
        <w:rPr>
          <w:sz w:val="16"/>
        </w:rPr>
        <w:t xml:space="preserve">. Like other China dependent exporters, Korea will be forced to rely on its own demand. But the likelihood of success varies widely from country to country. Korean household debt is already so high it will be hard for consumers to pick up the slack. Japan’s government is practically handing money out to consumers to get them to shop. Whether it can do so is unclear. That’s not all China’s fault. Decades of deflation-depressed consumption have Japanese rightfully thinking: why buy today, when I can buy for less tomorrow? In Brazil, high interest rates caused by inflation have left families struggling to keep up on their loan payments. Defaults are rising. And although they are not yet at crisis levels, Brazilians are no longer feeling rich. A political crisis and a weak China has hurt the economy and the locals are less likely to spend diminishing incomes on “retail therapy”, says </w:t>
      </w:r>
      <w:proofErr w:type="spellStart"/>
      <w:r w:rsidRPr="002F561C">
        <w:rPr>
          <w:sz w:val="16"/>
        </w:rPr>
        <w:t>McCaffery</w:t>
      </w:r>
      <w:proofErr w:type="spellEnd"/>
      <w:r w:rsidRPr="002F561C">
        <w:rPr>
          <w:sz w:val="16"/>
        </w:rPr>
        <w:t xml:space="preserve">, “unless they’re happy to seek debt counseling afterwards.” </w:t>
      </w:r>
      <w:r w:rsidRPr="00770D93">
        <w:rPr>
          <w:rStyle w:val="StyleUnderline"/>
          <w:highlight w:val="cyan"/>
        </w:rPr>
        <w:t>China Growth No Longer Impresses Oddly enough, even though China is growing over 6%, consensus is that it is not enough</w:t>
      </w:r>
      <w:r w:rsidRPr="002F561C">
        <w:rPr>
          <w:rStyle w:val="StyleUnderline"/>
        </w:rPr>
        <w:t xml:space="preserve"> for the country to reform its economic system and keep full employment. Employment is an important part of the policy picture in China</w:t>
      </w:r>
      <w:r w:rsidRPr="00770D93">
        <w:rPr>
          <w:rStyle w:val="StyleUnderline"/>
          <w:highlight w:val="cyan"/>
        </w:rPr>
        <w:t>. It’s still a poor country.</w:t>
      </w:r>
      <w:r w:rsidRPr="002F561C">
        <w:rPr>
          <w:rStyle w:val="StyleUnderline"/>
        </w:rPr>
        <w:t xml:space="preserve"> And a poor country with a few hundred million struggling to survive can lead to the sort of political unrest the Communist Party fears. China bashing is popular, </w:t>
      </w:r>
      <w:r w:rsidRPr="00770D93">
        <w:rPr>
          <w:rStyle w:val="StyleUnderline"/>
          <w:highlight w:val="cyan"/>
        </w:rPr>
        <w:t xml:space="preserve">but China’s importance to the U.S. economy and the world’s cannot be understated. Chinese economic policy became an important </w:t>
      </w:r>
      <w:r w:rsidRPr="00770D93">
        <w:rPr>
          <w:rStyle w:val="StyleUnderline"/>
        </w:rPr>
        <w:t xml:space="preserve">driver to growth </w:t>
      </w:r>
      <w:r w:rsidRPr="00770D93">
        <w:rPr>
          <w:rStyle w:val="StyleUnderline"/>
          <w:highlight w:val="cyan"/>
        </w:rPr>
        <w:t>in 2009</w:t>
      </w:r>
      <w:r w:rsidRPr="002F561C">
        <w:rPr>
          <w:rStyle w:val="StyleUnderline"/>
        </w:rPr>
        <w:t xml:space="preserve"> when the U.S. and Europe were crashing. Without the trillions it spent on stimulating the economy, </w:t>
      </w:r>
      <w:r w:rsidRPr="00770D93">
        <w:rPr>
          <w:rStyle w:val="StyleUnderline"/>
          <w:highlight w:val="cyan"/>
        </w:rPr>
        <w:t>many countries would have found no buyer for their goods</w:t>
      </w:r>
      <w:r w:rsidRPr="002F561C">
        <w:rPr>
          <w:rStyle w:val="StyleUnderline"/>
        </w:rPr>
        <w:t xml:space="preserve">, including the U.S. Now China is no longer willing to stimulate consumption and much of its physical economy is left to its own devices. </w:t>
      </w:r>
      <w:r w:rsidRPr="00770D93">
        <w:rPr>
          <w:rStyle w:val="StyleUnderline"/>
          <w:highlight w:val="cyan"/>
        </w:rPr>
        <w:t>Some welcome this more capitalist approach</w:t>
      </w:r>
      <w:r w:rsidRPr="002F561C">
        <w:rPr>
          <w:rStyle w:val="StyleUnderline"/>
        </w:rPr>
        <w:t xml:space="preserve">, on the one hand. </w:t>
      </w:r>
      <w:r w:rsidRPr="00770D93">
        <w:rPr>
          <w:rStyle w:val="StyleUnderline"/>
          <w:highlight w:val="cyan"/>
        </w:rPr>
        <w:t>But on the other, fear it means a greater slowdown is coming. Some say China’s real GDP is closer to 2%. China releases first quarter GDP on Friday.</w:t>
      </w:r>
      <w:r w:rsidRPr="002F561C">
        <w:rPr>
          <w:rStyle w:val="StyleUnderline"/>
        </w:rPr>
        <w:t xml:space="preserve"> Nomura Securities estimates the economy grew at a 6.2% pace year over year. China’s influence is growing, perhaps more than even Washington lets on.</w:t>
      </w:r>
      <w:r w:rsidRPr="002F561C">
        <w:rPr>
          <w:sz w:val="16"/>
        </w:rPr>
        <w:t xml:space="preserve"> Its currency will become part of the International Monetary Fund’s Special Drawing Rights in October, making it the only emerging market currency in the basket. That gives big emerging market nations like Brazil and Russia another currency to hold in its central bank reserves other than the dollar and euro, the two currencies currently preferred.</w:t>
      </w:r>
    </w:p>
    <w:p w:rsidR="00980CF2" w:rsidRDefault="00980CF2" w:rsidP="00980CF2">
      <w:pPr>
        <w:pStyle w:val="Heading3"/>
      </w:pPr>
      <w:r>
        <w:t xml:space="preserve">Not </w:t>
      </w:r>
      <w:r w:rsidR="00234E37">
        <w:t xml:space="preserve">Bad </w:t>
      </w:r>
      <w:r>
        <w:t>for US</w:t>
      </w:r>
      <w:r w:rsidR="00F832A0">
        <w:t xml:space="preserve"> </w:t>
      </w:r>
    </w:p>
    <w:p w:rsidR="00980CF2" w:rsidRDefault="00980CF2" w:rsidP="00980CF2">
      <w:pPr>
        <w:pStyle w:val="Heading4"/>
      </w:pPr>
      <w:r>
        <w:t>China collapse not bad for US economy</w:t>
      </w:r>
    </w:p>
    <w:p w:rsidR="00980CF2" w:rsidRPr="00D57A44" w:rsidRDefault="00980CF2" w:rsidP="00D57A44">
      <w:proofErr w:type="spellStart"/>
      <w:r w:rsidRPr="00D57A44">
        <w:rPr>
          <w:rStyle w:val="Style13ptBold"/>
        </w:rPr>
        <w:t>Nath</w:t>
      </w:r>
      <w:proofErr w:type="spellEnd"/>
      <w:r w:rsidRPr="00D57A44">
        <w:rPr>
          <w:rStyle w:val="Style13ptBold"/>
        </w:rPr>
        <w:t xml:space="preserve"> 15</w:t>
      </w:r>
      <w:r w:rsidRPr="00D57A44">
        <w:t xml:space="preserve"> (</w:t>
      </w:r>
      <w:proofErr w:type="spellStart"/>
      <w:r w:rsidRPr="00D57A44">
        <w:t>Trevir</w:t>
      </w:r>
      <w:proofErr w:type="spellEnd"/>
      <w:r w:rsidRPr="00D57A44">
        <w:t xml:space="preserve"> </w:t>
      </w:r>
      <w:proofErr w:type="spellStart"/>
      <w:r w:rsidRPr="00D57A44">
        <w:t>Nath</w:t>
      </w:r>
      <w:proofErr w:type="spellEnd"/>
      <w:r w:rsidRPr="00D57A44">
        <w:t xml:space="preserve"> graduated in 2011 from Rutgers University with a Bachelors in Economics &amp; Psychology. He also has a </w:t>
      </w:r>
      <w:proofErr w:type="spellStart"/>
      <w:r w:rsidRPr="00D57A44">
        <w:t>masters</w:t>
      </w:r>
      <w:proofErr w:type="spellEnd"/>
      <w:r w:rsidRPr="00D57A44">
        <w:t xml:space="preserve"> in economics and is a total pimp-- Is China's Economic Collapse Good For the U.S.?”—investopedia.com—15 September 2015-- http://www.investopedia.com/articles/investing/091515/chinas-economic-collapse-good-us.asp)WHerbst</w:t>
      </w:r>
    </w:p>
    <w:p w:rsidR="00980CF2" w:rsidRPr="00A625A8" w:rsidRDefault="00980CF2" w:rsidP="00980CF2">
      <w:pPr>
        <w:rPr>
          <w:rStyle w:val="StyleUnderline"/>
        </w:rPr>
      </w:pPr>
      <w:r w:rsidRPr="00234E37">
        <w:rPr>
          <w:sz w:val="14"/>
        </w:rPr>
        <w:t xml:space="preserve">That being said, </w:t>
      </w:r>
      <w:r w:rsidRPr="00A625A8">
        <w:rPr>
          <w:rStyle w:val="StyleUnderline"/>
        </w:rPr>
        <w:t>the U.S. has a significant trade deficit with China</w:t>
      </w:r>
      <w:r w:rsidRPr="00234E37">
        <w:rPr>
          <w:sz w:val="14"/>
        </w:rPr>
        <w:t xml:space="preserve"> due to U.S. Treasury bonds. Currently, China is one of the largest holders of U.S. debt, amounting to $1.2 trillion. For China, Treasuries are a safe and stable way to maintain an export-led economy and creditworthiness in the global economy. As long as China continues to hold a massive amount of forex reserves and U.S. debt, some market observers believe </w:t>
      </w:r>
      <w:r w:rsidRPr="00A625A8">
        <w:rPr>
          <w:rStyle w:val="StyleUnderline"/>
        </w:rPr>
        <w:t>the U.S. economy could be essentially at the mercy of China.</w:t>
      </w:r>
      <w:r w:rsidR="00234E37" w:rsidRPr="00234E37">
        <w:rPr>
          <w:rStyle w:val="StyleUnderline"/>
          <w:sz w:val="12"/>
          <w:u w:val="none"/>
        </w:rPr>
        <w:t>¶</w:t>
      </w:r>
      <w:r w:rsidRPr="00234E37">
        <w:rPr>
          <w:sz w:val="14"/>
        </w:rPr>
        <w:t xml:space="preserve"> Various Scenarios</w:t>
      </w:r>
      <w:r w:rsidR="00234E37" w:rsidRPr="00234E37">
        <w:rPr>
          <w:sz w:val="12"/>
        </w:rPr>
        <w:t>¶</w:t>
      </w:r>
      <w:r w:rsidRPr="00234E37">
        <w:rPr>
          <w:sz w:val="14"/>
        </w:rPr>
        <w:t xml:space="preserve"> Given that the China's current turmoil has been followed by a downturn in U.S. and global stock markets</w:t>
      </w:r>
      <w:r w:rsidRPr="00A625A8">
        <w:rPr>
          <w:rStyle w:val="StyleUnderline"/>
        </w:rPr>
        <w:t>, a pessimistic reader might wonder if much more chaos should be expected if China's economy continues to deteriorate.</w:t>
      </w:r>
      <w:r w:rsidRPr="00234E37">
        <w:rPr>
          <w:sz w:val="14"/>
        </w:rPr>
        <w:t xml:space="preserve"> With China holding a great deal of Treasury debt, one worst-case scenario would be for China to dump their Treasury holdings, which could have fearsome implications for the U.S. dollar.</w:t>
      </w:r>
      <w:r w:rsidR="00234E37" w:rsidRPr="00234E37">
        <w:rPr>
          <w:sz w:val="12"/>
        </w:rPr>
        <w:t>¶</w:t>
      </w:r>
      <w:r w:rsidRPr="00234E37">
        <w:rPr>
          <w:sz w:val="14"/>
        </w:rPr>
        <w:t xml:space="preserve"> That said, while this makes for an intriguing doomsday scenario, </w:t>
      </w:r>
      <w:r w:rsidRPr="00A625A8">
        <w:rPr>
          <w:rStyle w:val="StyleUnderline"/>
        </w:rPr>
        <w:t>there's little actual evidence of any such forthcoming catastrophe.</w:t>
      </w:r>
      <w:r w:rsidRPr="00234E37">
        <w:rPr>
          <w:sz w:val="14"/>
        </w:rPr>
        <w:t xml:space="preserve"> After all </w:t>
      </w:r>
      <w:r w:rsidRPr="00A625A8">
        <w:rPr>
          <w:rStyle w:val="StyleUnderline"/>
        </w:rPr>
        <w:t>China</w:t>
      </w:r>
      <w:r w:rsidRPr="00234E37">
        <w:rPr>
          <w:sz w:val="14"/>
        </w:rPr>
        <w:t xml:space="preserve">, who's no longer the largest holder of U.S. debt, </w:t>
      </w:r>
      <w:r w:rsidRPr="00A625A8">
        <w:rPr>
          <w:rStyle w:val="StyleUnderline"/>
        </w:rPr>
        <w:t>has already been selling Treasuries, in a bid to prevent the yuan from weakening</w:t>
      </w:r>
      <w:r w:rsidRPr="00234E37">
        <w:rPr>
          <w:sz w:val="14"/>
        </w:rPr>
        <w:t xml:space="preserve"> beyond the level that the Chinese government wants. At China's current rate of Treasury selling, </w:t>
      </w:r>
      <w:r w:rsidRPr="00A625A8">
        <w:rPr>
          <w:rStyle w:val="StyleUnderline"/>
        </w:rPr>
        <w:t>we haven’t seen any pressure being exerted on the U.S. economy.</w:t>
      </w:r>
      <w:r w:rsidRPr="00234E37">
        <w:rPr>
          <w:sz w:val="14"/>
        </w:rPr>
        <w:t xml:space="preserve"> In fact, even if </w:t>
      </w:r>
      <w:r w:rsidRPr="00A625A8">
        <w:rPr>
          <w:rStyle w:val="StyleUnderline"/>
        </w:rPr>
        <w:t>China really wanted to dump all of its U.S. debt, the move could easily backfire: they would find it extremely difficult to find any alternative asset as stable or liquid as Treasuries.</w:t>
      </w:r>
      <w:r w:rsidR="00234E37" w:rsidRPr="00234E37">
        <w:rPr>
          <w:rStyle w:val="StyleUnderline"/>
          <w:sz w:val="12"/>
          <w:u w:val="none"/>
        </w:rPr>
        <w:t>¶</w:t>
      </w:r>
      <w:r w:rsidRPr="00A625A8">
        <w:rPr>
          <w:rStyle w:val="StyleUnderline"/>
          <w:sz w:val="12"/>
        </w:rPr>
        <w:t xml:space="preserve"> </w:t>
      </w:r>
      <w:r w:rsidRPr="00234E37">
        <w:rPr>
          <w:sz w:val="14"/>
        </w:rPr>
        <w:t>The Bottom Line</w:t>
      </w:r>
      <w:r w:rsidR="00234E37" w:rsidRPr="00234E37">
        <w:rPr>
          <w:sz w:val="12"/>
        </w:rPr>
        <w:t>¶</w:t>
      </w:r>
      <w:r w:rsidRPr="00234E37">
        <w:rPr>
          <w:sz w:val="14"/>
        </w:rPr>
        <w:t xml:space="preserve"> Recent happenings in China suggest that the Chinese economy, lauded for its rapid expansion over the past 30 years, is no longer what it used to be. With slower-than-expected growth for the next coming years, the world's second-biggest economy could become more subject to pressures that other advanced economies have long had to contend with. </w:t>
      </w:r>
      <w:r w:rsidRPr="00A625A8">
        <w:rPr>
          <w:rStyle w:val="StyleUnderline"/>
        </w:rPr>
        <w:t>As China continues to transition into having more aspects of a market economy, it may be more exposed to the ups and down of the normal business cycle. And though the world is becoming more financially intertwined, turmoil in one of the world's biggest economies may have short-term spillover effects but still not pose any real threat to the economy’s long-term prospects.</w:t>
      </w:r>
    </w:p>
    <w:sectPr w:rsidR="00980CF2" w:rsidRPr="00A62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inherit">
    <w:altName w:val="MV Bol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aoli SC Regular">
    <w:altName w:val="Malgun Gothic Semilight"/>
    <w:charset w:val="00"/>
    <w:family w:val="auto"/>
    <w:pitch w:val="variable"/>
    <w:sig w:usb0="00000000" w:usb1="080F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argaret Strong"/>
    <w:docVar w:name="RibbonPointer" w:val="261526312"/>
    <w:docVar w:name="VerbatimVersion" w:val="5.1"/>
  </w:docVars>
  <w:rsids>
    <w:rsidRoot w:val="009E5783"/>
    <w:rsid w:val="000139A3"/>
    <w:rsid w:val="00050667"/>
    <w:rsid w:val="000E3B67"/>
    <w:rsid w:val="000E4412"/>
    <w:rsid w:val="000F35A7"/>
    <w:rsid w:val="00100833"/>
    <w:rsid w:val="00104529"/>
    <w:rsid w:val="00105942"/>
    <w:rsid w:val="00107396"/>
    <w:rsid w:val="00144A4C"/>
    <w:rsid w:val="00173CCF"/>
    <w:rsid w:val="00176AB0"/>
    <w:rsid w:val="00177B7D"/>
    <w:rsid w:val="0018257E"/>
    <w:rsid w:val="0018322D"/>
    <w:rsid w:val="001B5776"/>
    <w:rsid w:val="001C2C3C"/>
    <w:rsid w:val="001E527A"/>
    <w:rsid w:val="001F78CE"/>
    <w:rsid w:val="00203FBD"/>
    <w:rsid w:val="00234E37"/>
    <w:rsid w:val="00251FC7"/>
    <w:rsid w:val="002855A7"/>
    <w:rsid w:val="002B146A"/>
    <w:rsid w:val="002B1EAE"/>
    <w:rsid w:val="002B5E17"/>
    <w:rsid w:val="002E2890"/>
    <w:rsid w:val="00315690"/>
    <w:rsid w:val="00316B75"/>
    <w:rsid w:val="00325646"/>
    <w:rsid w:val="003460F2"/>
    <w:rsid w:val="00362C89"/>
    <w:rsid w:val="0038158C"/>
    <w:rsid w:val="003902BA"/>
    <w:rsid w:val="003A09E2"/>
    <w:rsid w:val="00405C95"/>
    <w:rsid w:val="00407037"/>
    <w:rsid w:val="004605D6"/>
    <w:rsid w:val="004A28FA"/>
    <w:rsid w:val="004C60E8"/>
    <w:rsid w:val="004E3579"/>
    <w:rsid w:val="004E728B"/>
    <w:rsid w:val="004F39E0"/>
    <w:rsid w:val="00537BD5"/>
    <w:rsid w:val="0057268A"/>
    <w:rsid w:val="005730C6"/>
    <w:rsid w:val="0057549B"/>
    <w:rsid w:val="005B685B"/>
    <w:rsid w:val="005D2912"/>
    <w:rsid w:val="006065BD"/>
    <w:rsid w:val="006114AD"/>
    <w:rsid w:val="00626C1A"/>
    <w:rsid w:val="00631977"/>
    <w:rsid w:val="00645FA9"/>
    <w:rsid w:val="00647866"/>
    <w:rsid w:val="00665003"/>
    <w:rsid w:val="00685F62"/>
    <w:rsid w:val="006A2AD0"/>
    <w:rsid w:val="006C2375"/>
    <w:rsid w:val="006D4ECC"/>
    <w:rsid w:val="00722258"/>
    <w:rsid w:val="007243E5"/>
    <w:rsid w:val="00766EA0"/>
    <w:rsid w:val="00773347"/>
    <w:rsid w:val="00783092"/>
    <w:rsid w:val="007A2226"/>
    <w:rsid w:val="007F5B66"/>
    <w:rsid w:val="00823A1C"/>
    <w:rsid w:val="00845B9D"/>
    <w:rsid w:val="00860984"/>
    <w:rsid w:val="008A343E"/>
    <w:rsid w:val="008B3ECB"/>
    <w:rsid w:val="008B4E85"/>
    <w:rsid w:val="008C1B2E"/>
    <w:rsid w:val="008E67A3"/>
    <w:rsid w:val="0091627E"/>
    <w:rsid w:val="009661C0"/>
    <w:rsid w:val="0097032B"/>
    <w:rsid w:val="00980CF2"/>
    <w:rsid w:val="009D2EAD"/>
    <w:rsid w:val="009D54B2"/>
    <w:rsid w:val="009E1922"/>
    <w:rsid w:val="009E5783"/>
    <w:rsid w:val="009F0BD1"/>
    <w:rsid w:val="009F7ED2"/>
    <w:rsid w:val="00A93661"/>
    <w:rsid w:val="00A95652"/>
    <w:rsid w:val="00AB78E5"/>
    <w:rsid w:val="00AC0AB8"/>
    <w:rsid w:val="00B33C6D"/>
    <w:rsid w:val="00B4508F"/>
    <w:rsid w:val="00B55AD5"/>
    <w:rsid w:val="00B8057C"/>
    <w:rsid w:val="00B8689A"/>
    <w:rsid w:val="00BD6238"/>
    <w:rsid w:val="00BE1F8E"/>
    <w:rsid w:val="00BF47D4"/>
    <w:rsid w:val="00BF593B"/>
    <w:rsid w:val="00BF773A"/>
    <w:rsid w:val="00BF7E81"/>
    <w:rsid w:val="00C13773"/>
    <w:rsid w:val="00C17CC8"/>
    <w:rsid w:val="00C33CFE"/>
    <w:rsid w:val="00C83417"/>
    <w:rsid w:val="00C9604F"/>
    <w:rsid w:val="00CA19AA"/>
    <w:rsid w:val="00CC5298"/>
    <w:rsid w:val="00CD4E25"/>
    <w:rsid w:val="00CD736E"/>
    <w:rsid w:val="00CD798D"/>
    <w:rsid w:val="00CE161E"/>
    <w:rsid w:val="00CF59A8"/>
    <w:rsid w:val="00D1657E"/>
    <w:rsid w:val="00D325A9"/>
    <w:rsid w:val="00D36A8A"/>
    <w:rsid w:val="00D57A44"/>
    <w:rsid w:val="00D61409"/>
    <w:rsid w:val="00D6691E"/>
    <w:rsid w:val="00D71170"/>
    <w:rsid w:val="00D90C81"/>
    <w:rsid w:val="00DA1C92"/>
    <w:rsid w:val="00DA25D4"/>
    <w:rsid w:val="00DA6538"/>
    <w:rsid w:val="00DB6E3E"/>
    <w:rsid w:val="00E1225C"/>
    <w:rsid w:val="00E12E54"/>
    <w:rsid w:val="00E15E75"/>
    <w:rsid w:val="00E5262C"/>
    <w:rsid w:val="00E8583D"/>
    <w:rsid w:val="00EB79C3"/>
    <w:rsid w:val="00EC178A"/>
    <w:rsid w:val="00EC7DC4"/>
    <w:rsid w:val="00ED30CF"/>
    <w:rsid w:val="00F176EF"/>
    <w:rsid w:val="00F20717"/>
    <w:rsid w:val="00F45E10"/>
    <w:rsid w:val="00F6364A"/>
    <w:rsid w:val="00F832A0"/>
    <w:rsid w:val="00F9113A"/>
    <w:rsid w:val="00FE2546"/>
    <w:rsid w:val="00FF442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1F9FDC8"/>
  <w15:chartTrackingRefBased/>
  <w15:docId w15:val="{E7903D0F-A802-40B9-BA8A-940A82BE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50667"/>
    <w:rPr>
      <w:rFonts w:ascii="Calibri" w:hAnsi="Calibri"/>
    </w:rPr>
  </w:style>
  <w:style w:type="paragraph" w:styleId="Heading1">
    <w:name w:val="heading 1"/>
    <w:aliases w:val="Pocket"/>
    <w:basedOn w:val="Normal"/>
    <w:next w:val="Normal"/>
    <w:link w:val="Heading1Char"/>
    <w:qFormat/>
    <w:rsid w:val="000506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506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0506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0506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506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667"/>
  </w:style>
  <w:style w:type="character" w:customStyle="1" w:styleId="Heading1Char">
    <w:name w:val="Heading 1 Char"/>
    <w:aliases w:val="Pocket Char"/>
    <w:basedOn w:val="DefaultParagraphFont"/>
    <w:link w:val="Heading1"/>
    <w:rsid w:val="000506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066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506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5066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Box"/>
    <w:basedOn w:val="DefaultParagraphFont"/>
    <w:link w:val="textbold"/>
    <w:uiPriority w:val="7"/>
    <w:qFormat/>
    <w:rsid w:val="0005066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
    <w:basedOn w:val="DefaultParagraphFont"/>
    <w:uiPriority w:val="5"/>
    <w:qFormat/>
    <w:rsid w:val="00050667"/>
    <w:rPr>
      <w:b/>
      <w:bCs/>
      <w:sz w:val="26"/>
      <w:u w:val="none"/>
    </w:rPr>
  </w:style>
  <w:style w:type="character" w:customStyle="1" w:styleId="StyleUnderline">
    <w:name w:val="Style Underline"/>
    <w:aliases w:val="Underline,Style Bold Underline,Cards + Font: 12 pt Char,c,Underline Char,apple-style-span + 6 pt,Bold,Kern at 16 pt,Intense Emphasis1,Intense Emphasis2,HHeading 3 + 12 pt,Style,ci,Intense Emphasis11,Intense Emphasis111,cite,Bo,B,Title Ch"/>
    <w:basedOn w:val="DefaultParagraphFont"/>
    <w:uiPriority w:val="6"/>
    <w:qFormat/>
    <w:rsid w:val="00050667"/>
    <w:rPr>
      <w:b w:val="0"/>
      <w:sz w:val="22"/>
      <w:u w:val="single"/>
    </w:rPr>
  </w:style>
  <w:style w:type="character" w:styleId="Hyperlink">
    <w:name w:val="Hyperlink"/>
    <w:aliases w:val="heading 1 (block title),Important,Read,Internet Link,Card Text,Analytic Text"/>
    <w:basedOn w:val="DefaultParagraphFont"/>
    <w:uiPriority w:val="99"/>
    <w:unhideWhenUsed/>
    <w:rsid w:val="00050667"/>
    <w:rPr>
      <w:color w:val="auto"/>
      <w:u w:val="none"/>
    </w:rPr>
  </w:style>
  <w:style w:type="character" w:styleId="FollowedHyperlink">
    <w:name w:val="FollowedHyperlink"/>
    <w:basedOn w:val="DefaultParagraphFont"/>
    <w:uiPriority w:val="99"/>
    <w:semiHidden/>
    <w:unhideWhenUsed/>
    <w:rsid w:val="00050667"/>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8257E"/>
    <w:pPr>
      <w:spacing w:before="100" w:beforeAutospacing="1" w:after="100" w:afterAutospacing="1" w:line="240" w:lineRule="auto"/>
    </w:pPr>
    <w:rPr>
      <w:rFonts w:ascii="Times" w:hAnsi="Times"/>
      <w:sz w:val="20"/>
      <w:szCs w:val="20"/>
    </w:rPr>
  </w:style>
  <w:style w:type="paragraph" w:customStyle="1" w:styleId="textbold">
    <w:name w:val="text bold"/>
    <w:basedOn w:val="Normal"/>
    <w:link w:val="Emphasis"/>
    <w:uiPriority w:val="7"/>
    <w:qFormat/>
    <w:rsid w:val="00203FB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character" w:customStyle="1" w:styleId="underline">
    <w:name w:val="underline"/>
    <w:basedOn w:val="DefaultParagraphFont"/>
    <w:qFormat/>
    <w:rsid w:val="00203FBD"/>
    <w:rPr>
      <w:rFonts w:ascii="Times New Roman" w:hAnsi="Times New Roman"/>
      <w:sz w:val="20"/>
      <w:u w:val="single"/>
    </w:rPr>
  </w:style>
  <w:style w:type="character" w:customStyle="1" w:styleId="Style11pt">
    <w:name w:val="Style 11 pt"/>
    <w:basedOn w:val="DefaultParagraphFont"/>
    <w:rsid w:val="00203FBD"/>
    <w:rPr>
      <w:sz w:val="20"/>
    </w:rPr>
  </w:style>
  <w:style w:type="paragraph" w:customStyle="1" w:styleId="StyleStyle411pt">
    <w:name w:val="Style Style4 + 11 pt"/>
    <w:basedOn w:val="Normal"/>
    <w:link w:val="StyleStyle411ptChar"/>
    <w:rsid w:val="00203FBD"/>
    <w:rPr>
      <w:rFonts w:eastAsia="Times New Roman"/>
      <w:szCs w:val="24"/>
      <w:u w:val="single"/>
    </w:rPr>
  </w:style>
  <w:style w:type="character" w:customStyle="1" w:styleId="StyleStyle411ptChar">
    <w:name w:val="Style Style4 + 11 pt Char"/>
    <w:basedOn w:val="DefaultParagraphFont"/>
    <w:link w:val="StyleStyle411pt"/>
    <w:rsid w:val="00203FBD"/>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203FBD"/>
    <w:rPr>
      <w:rFonts w:eastAsia="Times New Roman"/>
      <w:b/>
      <w:bCs/>
      <w:szCs w:val="24"/>
      <w:u w:val="single"/>
    </w:rPr>
  </w:style>
  <w:style w:type="character" w:customStyle="1" w:styleId="StyleStyle411ptBoldChar">
    <w:name w:val="Style Style4 + 11 pt Bold Char"/>
    <w:basedOn w:val="DefaultParagraphFont"/>
    <w:link w:val="StyleStyle411ptBold"/>
    <w:rsid w:val="00203FBD"/>
    <w:rPr>
      <w:rFonts w:ascii="Times New Roman" w:eastAsia="Times New Roman" w:hAnsi="Times New Roman" w:cs="Times New Roman"/>
      <w:b/>
      <w:bCs/>
      <w:sz w:val="24"/>
      <w:szCs w:val="24"/>
      <w:u w:val="single"/>
    </w:rPr>
  </w:style>
  <w:style w:type="paragraph" w:customStyle="1" w:styleId="card">
    <w:name w:val="card"/>
    <w:basedOn w:val="Normal"/>
    <w:next w:val="Normal"/>
    <w:link w:val="cardChar"/>
    <w:qFormat/>
    <w:rsid w:val="00203FBD"/>
    <w:pPr>
      <w:widowControl w:val="0"/>
      <w:ind w:left="288" w:right="288"/>
    </w:pPr>
    <w:rPr>
      <w:rFonts w:eastAsia="Times New Roman"/>
      <w:szCs w:val="20"/>
    </w:rPr>
  </w:style>
  <w:style w:type="character" w:customStyle="1" w:styleId="cardChar">
    <w:name w:val="card Char"/>
    <w:basedOn w:val="DefaultParagraphFont"/>
    <w:link w:val="card"/>
    <w:rsid w:val="00203FBD"/>
    <w:rPr>
      <w:rFonts w:ascii="Times New Roman" w:eastAsia="Times New Roman" w:hAnsi="Times New Roman" w:cs="Times New Roman"/>
      <w:sz w:val="24"/>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03FBD"/>
    <w:rPr>
      <w:rFonts w:ascii="Times" w:hAnsi="Times" w:cs="Times New Roman"/>
      <w:sz w:val="20"/>
      <w:szCs w:val="20"/>
    </w:rPr>
  </w:style>
  <w:style w:type="character" w:customStyle="1" w:styleId="CharChar11">
    <w:name w:val="Char Char11"/>
    <w:basedOn w:val="DefaultParagraphFont"/>
    <w:rsid w:val="00CD4E25"/>
    <w:rPr>
      <w:rFonts w:cs="Arial"/>
      <w:bCs/>
      <w:szCs w:val="26"/>
      <w:u w:val="single"/>
      <w:lang w:val="en-US" w:eastAsia="en-US" w:bidi="ar-SA"/>
    </w:rPr>
  </w:style>
  <w:style w:type="character" w:customStyle="1" w:styleId="bylineauthor">
    <w:name w:val="byline_author"/>
    <w:basedOn w:val="DefaultParagraphFont"/>
    <w:rsid w:val="00CD4E25"/>
  </w:style>
  <w:style w:type="character" w:customStyle="1" w:styleId="apple-converted-space">
    <w:name w:val="apple-converted-space"/>
    <w:basedOn w:val="DefaultParagraphFont"/>
    <w:rsid w:val="00CD4E25"/>
  </w:style>
  <w:style w:type="character" w:styleId="Strong">
    <w:name w:val="Strong"/>
    <w:basedOn w:val="DefaultParagraphFont"/>
    <w:uiPriority w:val="22"/>
    <w:qFormat/>
    <w:rsid w:val="00CD4E25"/>
    <w:rPr>
      <w:b/>
      <w:bCs/>
    </w:rPr>
  </w:style>
  <w:style w:type="character" w:customStyle="1" w:styleId="Style1Char">
    <w:name w:val="Style1 Char"/>
    <w:basedOn w:val="DefaultParagraphFont"/>
    <w:rsid w:val="00D90C81"/>
    <w:rPr>
      <w:rFonts w:ascii="Calibri" w:hAnsi="Calibri"/>
    </w:rPr>
  </w:style>
  <w:style w:type="paragraph" w:customStyle="1" w:styleId="annotatable">
    <w:name w:val="annotatable"/>
    <w:basedOn w:val="Normal"/>
    <w:rsid w:val="00D90C81"/>
    <w:pPr>
      <w:spacing w:before="100" w:beforeAutospacing="1" w:after="100" w:afterAutospacing="1" w:line="240" w:lineRule="auto"/>
    </w:pPr>
    <w:rPr>
      <w:rFonts w:eastAsia="Times New Roman"/>
      <w:szCs w:val="24"/>
    </w:rPr>
  </w:style>
  <w:style w:type="paragraph" w:styleId="NoSpacing">
    <w:name w:val="No Spacing"/>
    <w:uiPriority w:val="1"/>
    <w:rsid w:val="00980CF2"/>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80CF2"/>
    <w:rPr>
      <w:rFonts w:ascii="Lucida Grande" w:hAnsi="Lucida Grande" w:cs="Lucida Grande"/>
    </w:rPr>
  </w:style>
  <w:style w:type="character" w:customStyle="1" w:styleId="DocumentMapChar">
    <w:name w:val="Document Map Char"/>
    <w:basedOn w:val="DefaultParagraphFont"/>
    <w:link w:val="DocumentMap"/>
    <w:uiPriority w:val="99"/>
    <w:semiHidden/>
    <w:rsid w:val="00980CF2"/>
    <w:rPr>
      <w:rFonts w:ascii="Lucida Grande" w:hAnsi="Lucida Grande" w:cs="Lucida Grande"/>
      <w:sz w:val="24"/>
    </w:rPr>
  </w:style>
  <w:style w:type="paragraph" w:styleId="ListParagraph">
    <w:name w:val="List Paragraph"/>
    <w:basedOn w:val="Normal"/>
    <w:uiPriority w:val="34"/>
    <w:rsid w:val="00980CF2"/>
    <w:pPr>
      <w:ind w:left="720"/>
      <w:contextualSpacing/>
    </w:pPr>
  </w:style>
  <w:style w:type="paragraph" w:styleId="Header">
    <w:name w:val="header"/>
    <w:basedOn w:val="Normal"/>
    <w:link w:val="HeaderChar"/>
    <w:uiPriority w:val="99"/>
    <w:unhideWhenUsed/>
    <w:rsid w:val="00980CF2"/>
    <w:pPr>
      <w:tabs>
        <w:tab w:val="center" w:pos="4320"/>
        <w:tab w:val="right" w:pos="8640"/>
      </w:tabs>
    </w:pPr>
  </w:style>
  <w:style w:type="character" w:customStyle="1" w:styleId="HeaderChar">
    <w:name w:val="Header Char"/>
    <w:basedOn w:val="DefaultParagraphFont"/>
    <w:link w:val="Header"/>
    <w:uiPriority w:val="99"/>
    <w:rsid w:val="00980CF2"/>
    <w:rPr>
      <w:rFonts w:ascii="Times New Roman" w:hAnsi="Times New Roman" w:cs="Times New Roman"/>
      <w:sz w:val="24"/>
    </w:rPr>
  </w:style>
  <w:style w:type="paragraph" w:styleId="Footer">
    <w:name w:val="footer"/>
    <w:basedOn w:val="Normal"/>
    <w:link w:val="FooterChar"/>
    <w:uiPriority w:val="99"/>
    <w:unhideWhenUsed/>
    <w:rsid w:val="00980CF2"/>
    <w:pPr>
      <w:tabs>
        <w:tab w:val="center" w:pos="4320"/>
        <w:tab w:val="right" w:pos="8640"/>
      </w:tabs>
    </w:pPr>
  </w:style>
  <w:style w:type="character" w:customStyle="1" w:styleId="FooterChar">
    <w:name w:val="Footer Char"/>
    <w:basedOn w:val="DefaultParagraphFont"/>
    <w:link w:val="Footer"/>
    <w:uiPriority w:val="99"/>
    <w:rsid w:val="00980CF2"/>
    <w:rPr>
      <w:rFonts w:ascii="Times New Roman" w:hAnsi="Times New Roman" w:cs="Times New Roman"/>
      <w:sz w:val="24"/>
    </w:rPr>
  </w:style>
  <w:style w:type="character" w:styleId="PageNumber">
    <w:name w:val="page number"/>
    <w:basedOn w:val="DefaultParagraphFont"/>
    <w:uiPriority w:val="99"/>
    <w:semiHidden/>
    <w:unhideWhenUsed/>
    <w:rsid w:val="00980CF2"/>
  </w:style>
  <w:style w:type="paragraph" w:customStyle="1" w:styleId="Nothing">
    <w:name w:val="Nothing"/>
    <w:link w:val="NothingChar"/>
    <w:qFormat/>
    <w:rsid w:val="00980CF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80CF2"/>
    <w:rPr>
      <w:rFonts w:ascii="Times New Roman" w:eastAsia="Calibri" w:hAnsi="Times New Roman" w:cs="Times New Roman"/>
      <w:sz w:val="20"/>
      <w:szCs w:val="20"/>
    </w:rPr>
  </w:style>
  <w:style w:type="character" w:customStyle="1" w:styleId="CardsFont12pt">
    <w:name w:val="Cards + Font 12pt"/>
    <w:basedOn w:val="DefaultParagraphFont"/>
    <w:uiPriority w:val="1"/>
    <w:rsid w:val="00980CF2"/>
    <w:rPr>
      <w:rFonts w:ascii="Times New Roman" w:eastAsia="Calibri" w:hAnsi="Times New Roman" w:cs="Times New Roman"/>
      <w:sz w:val="24"/>
      <w:szCs w:val="20"/>
      <w:u w:val="single"/>
    </w:rPr>
  </w:style>
  <w:style w:type="character" w:customStyle="1" w:styleId="Style11ptUnderline">
    <w:name w:val="Style 11 pt Underline"/>
    <w:basedOn w:val="DefaultParagraphFont"/>
    <w:rsid w:val="00980CF2"/>
    <w:rPr>
      <w:rFonts w:ascii="Times New Roman" w:hAnsi="Times New Roman"/>
      <w:sz w:val="20"/>
      <w:u w:val="single"/>
    </w:rPr>
  </w:style>
  <w:style w:type="paragraph" w:customStyle="1" w:styleId="cardtext">
    <w:name w:val="card text"/>
    <w:basedOn w:val="Normal"/>
    <w:link w:val="cardtextChar"/>
    <w:qFormat/>
    <w:rsid w:val="00980CF2"/>
    <w:pPr>
      <w:ind w:left="288" w:right="288"/>
    </w:pPr>
    <w:rPr>
      <w:rFonts w:eastAsia="Calibri"/>
    </w:rPr>
  </w:style>
  <w:style w:type="character" w:customStyle="1" w:styleId="cardtextChar">
    <w:name w:val="card text Char"/>
    <w:basedOn w:val="DefaultParagraphFont"/>
    <w:link w:val="cardtext"/>
    <w:rsid w:val="00980CF2"/>
    <w:rPr>
      <w:rFonts w:ascii="Times New Roman" w:eastAsia="Calibri" w:hAnsi="Times New Roman" w:cs="Times New Roman"/>
      <w:sz w:val="24"/>
    </w:rPr>
  </w:style>
  <w:style w:type="character" w:customStyle="1" w:styleId="NoSpacingChar">
    <w:name w:val="No Spacing Char"/>
    <w:aliases w:val="Small Text Char"/>
    <w:rsid w:val="00980CF2"/>
    <w:rPr>
      <w:rFonts w:ascii="Garamond" w:hAnsi="Garamond"/>
      <w:sz w:val="18"/>
      <w:szCs w:val="22"/>
    </w:rPr>
  </w:style>
  <w:style w:type="paragraph" w:customStyle="1" w:styleId="Emphasis1">
    <w:name w:val="Emphasis1"/>
    <w:basedOn w:val="Normal"/>
    <w:autoRedefine/>
    <w:uiPriority w:val="7"/>
    <w:qFormat/>
    <w:rsid w:val="008E67A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erm">
    <w:name w:val="term"/>
    <w:basedOn w:val="DefaultParagraphFont"/>
    <w:rsid w:val="00626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3560">
      <w:bodyDiv w:val="1"/>
      <w:marLeft w:val="0"/>
      <w:marRight w:val="0"/>
      <w:marTop w:val="0"/>
      <w:marBottom w:val="0"/>
      <w:divBdr>
        <w:top w:val="none" w:sz="0" w:space="0" w:color="auto"/>
        <w:left w:val="none" w:sz="0" w:space="0" w:color="auto"/>
        <w:bottom w:val="none" w:sz="0" w:space="0" w:color="auto"/>
        <w:right w:val="none" w:sz="0" w:space="0" w:color="auto"/>
      </w:divBdr>
    </w:div>
    <w:div w:id="131099163">
      <w:bodyDiv w:val="1"/>
      <w:marLeft w:val="0"/>
      <w:marRight w:val="0"/>
      <w:marTop w:val="0"/>
      <w:marBottom w:val="0"/>
      <w:divBdr>
        <w:top w:val="none" w:sz="0" w:space="0" w:color="auto"/>
        <w:left w:val="none" w:sz="0" w:space="0" w:color="auto"/>
        <w:bottom w:val="none" w:sz="0" w:space="0" w:color="auto"/>
        <w:right w:val="none" w:sz="0" w:space="0" w:color="auto"/>
      </w:divBdr>
    </w:div>
    <w:div w:id="286595101">
      <w:bodyDiv w:val="1"/>
      <w:marLeft w:val="0"/>
      <w:marRight w:val="0"/>
      <w:marTop w:val="0"/>
      <w:marBottom w:val="0"/>
      <w:divBdr>
        <w:top w:val="none" w:sz="0" w:space="0" w:color="auto"/>
        <w:left w:val="none" w:sz="0" w:space="0" w:color="auto"/>
        <w:bottom w:val="none" w:sz="0" w:space="0" w:color="auto"/>
        <w:right w:val="none" w:sz="0" w:space="0" w:color="auto"/>
      </w:divBdr>
    </w:div>
    <w:div w:id="158868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nvestopedia.com/articles/investing/091515/chinas-economic-collapse-good-us.asp" TargetMode="External"/><Relationship Id="rId21" Type="http://schemas.openxmlformats.org/officeDocument/2006/relationships/hyperlink" Target="http://qz.com/363855/chinas-slowdown-has-suddenly-become-a-fiscal-shock/" TargetMode="External"/><Relationship Id="rId42" Type="http://schemas.openxmlformats.org/officeDocument/2006/relationships/hyperlink" Target="http://www.investopedia.com/terms/d/downtrend.asp" TargetMode="External"/><Relationship Id="rId47" Type="http://schemas.openxmlformats.org/officeDocument/2006/relationships/hyperlink" Target="http://www.iesd.org.in/jesd/Journal%20pdf/2014-X-2%20Rinku%20Agrawal.pdf" TargetMode="External"/><Relationship Id="rId63" Type="http://schemas.openxmlformats.org/officeDocument/2006/relationships/hyperlink" Target="https://www.theguardian.com/world/china" TargetMode="External"/><Relationship Id="rId68" Type="http://schemas.openxmlformats.org/officeDocument/2006/relationships/hyperlink" Target="http://thediplomat.com/2015/01/relax-china-wont-challenge-us-hegemony/" TargetMode="External"/><Relationship Id="rId84" Type="http://schemas.openxmlformats.org/officeDocument/2006/relationships/hyperlink" Target="http://thediplomat.com/2014/02/what-would-chinese-hegemony-look-like/" TargetMode="External"/><Relationship Id="rId89" Type="http://schemas.openxmlformats.org/officeDocument/2006/relationships/hyperlink" Target="http://www.nationalreview.com/articles/259024/economy-and-national-security-zalmay-khalilzad" TargetMode="External"/><Relationship Id="rId7" Type="http://schemas.openxmlformats.org/officeDocument/2006/relationships/hyperlink" Target="http://www.tradingeconomics.com/articles/07152015041913.htm" TargetMode="External"/><Relationship Id="rId71" Type="http://schemas.openxmlformats.org/officeDocument/2006/relationships/hyperlink" Target="http://www.thechicagocouncil.org/event/us-china-shared-vision-global-economic-partnership" TargetMode="External"/><Relationship Id="rId92" Type="http://schemas.openxmlformats.org/officeDocument/2006/relationships/hyperlink" Target="http://www.nationalreview.com/articles/259024/economy-and-national-security-zalmay-khalilzad" TargetMode="External"/><Relationship Id="rId2" Type="http://schemas.openxmlformats.org/officeDocument/2006/relationships/numbering" Target="numbering.xml"/><Relationship Id="rId16" Type="http://schemas.openxmlformats.org/officeDocument/2006/relationships/hyperlink" Target="http://twitter.com/MarkMagnier" TargetMode="External"/><Relationship Id="rId29" Type="http://schemas.openxmlformats.org/officeDocument/2006/relationships/hyperlink" Target="http://www.imf.org/external/pubs/ft/weo/2015/update/02/" TargetMode="External"/><Relationship Id="rId11" Type="http://schemas.openxmlformats.org/officeDocument/2006/relationships/hyperlink" Target="http://www.focus-economics.com/countries/china" TargetMode="External"/><Relationship Id="rId24" Type="http://schemas.openxmlformats.org/officeDocument/2006/relationships/hyperlink" Target="http://www.catholic.org" TargetMode="External"/><Relationship Id="rId32" Type="http://schemas.openxmlformats.org/officeDocument/2006/relationships/hyperlink" Target="http://www.reuters.com/article/2015/08/24/us-markets-global-idUSKCN0QT00B20150824" TargetMode="External"/><Relationship Id="rId37" Type="http://schemas.openxmlformats.org/officeDocument/2006/relationships/hyperlink" Target="http://www.international-economy.com/TIE_F10_ChinaBubbleSymp.pdf" TargetMode="External"/><Relationship Id="rId40" Type="http://schemas.openxmlformats.org/officeDocument/2006/relationships/hyperlink" Target="http://www.investopedia.com/articles/investing/072915/impact-chinese-economy-us-economy.asp" TargetMode="External"/><Relationship Id="rId45" Type="http://schemas.openxmlformats.org/officeDocument/2006/relationships/hyperlink" Target="https://www.chinafile.com/viewpoint/why-chinas-economy-cant-collapse" TargetMode="External"/><Relationship Id="rId53" Type="http://schemas.openxmlformats.org/officeDocument/2006/relationships/hyperlink" Target="http://www.defensenews.com/story.php?i=4527285" TargetMode="External"/><Relationship Id="rId58" Type="http://schemas.openxmlformats.org/officeDocument/2006/relationships/hyperlink" Target="http://www.ibtimes.com/threat-declining-china-1310023" TargetMode="External"/><Relationship Id="rId66" Type="http://schemas.openxmlformats.org/officeDocument/2006/relationships/hyperlink" Target="http://www.eurasiareview.com/26072012-nuclear-pakistan-defence-vs-energy-development-oped/" TargetMode="External"/><Relationship Id="rId74" Type="http://schemas.openxmlformats.org/officeDocument/2006/relationships/hyperlink" Target="https://www.quora.com/How-would-a-war-between-the-US-and-China-play-out" TargetMode="External"/><Relationship Id="rId79" Type="http://schemas.openxmlformats.org/officeDocument/2006/relationships/hyperlink" Target="http://money.cnn.com/2015/07/26/investing/china-slowdown-impact-us-stocks/" TargetMode="External"/><Relationship Id="rId87" Type="http://schemas.openxmlformats.org/officeDocument/2006/relationships/hyperlink" Target="http://www.reuters.com/article/us-china-parliament-defence-idUSKBN0M009120150304"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heguardian.com/world/2015/oct/27/us-warship-lassen-defies-beijing-sail-disputed-south-china-sea-islands" TargetMode="External"/><Relationship Id="rId82" Type="http://schemas.openxmlformats.org/officeDocument/2006/relationships/hyperlink" Target="http://america.aljazeera.com/opinions/2014/1/are-u-s-troops-insouthkoreastillnecessary.html" TargetMode="External"/><Relationship Id="rId90" Type="http://schemas.openxmlformats.org/officeDocument/2006/relationships/hyperlink" Target="http://www.nationalreview.com/articles/259024/economy-and-national-security-zalmay-khalilzad" TargetMode="External"/><Relationship Id="rId95" Type="http://schemas.openxmlformats.org/officeDocument/2006/relationships/hyperlink" Target="http://www.nationalreview.com/articles/259024/economy-and-national-security-zalmay-khalilzad?page=2" TargetMode="External"/><Relationship Id="rId19" Type="http://schemas.openxmlformats.org/officeDocument/2006/relationships/hyperlink" Target="http://www.wsj.com/articles/chinas-economy-grew-nearly-7-in-2015-premier-says-1452951549" TargetMode="External"/><Relationship Id="rId14" Type="http://schemas.openxmlformats.org/officeDocument/2006/relationships/hyperlink" Target="http://voxeu.org/article/price-oil-china-and-stock-market-herding%20January%2018" TargetMode="External"/><Relationship Id="rId22" Type="http://schemas.openxmlformats.org/officeDocument/2006/relationships/hyperlink" Target="http://qz.com/381912/whats-behind-the-surprise-drop-in-chinese-exports/" TargetMode="External"/><Relationship Id="rId27" Type="http://schemas.openxmlformats.org/officeDocument/2006/relationships/hyperlink" Target="http://data.worldbank.org/indicator/NY.GDP.MKTP.KD.ZG" TargetMode="External"/><Relationship Id="rId30" Type="http://schemas.openxmlformats.org/officeDocument/2006/relationships/hyperlink" Target="http://www.investopedia.com/terms/n/nikkei.asp" TargetMode="External"/><Relationship Id="rId35" Type="http://schemas.openxmlformats.org/officeDocument/2006/relationships/hyperlink" Target="http://nationalinterest.org/feature/will-2016-bring-the-collapse-chinas-economy-14753" TargetMode="External"/><Relationship Id="rId43" Type="http://schemas.openxmlformats.org/officeDocument/2006/relationships/hyperlink" Target="http://www.investopedia.com/terms/c/consumer-spending.asp" TargetMode="External"/><Relationship Id="rId48" Type="http://schemas.openxmlformats.org/officeDocument/2006/relationships/hyperlink" Target="http://thefastertimes.com/defensespending/2010/03/24/will-the-indian-ocean-become-the-next-arena-of-great-power-conflict/" TargetMode="External"/><Relationship Id="rId56" Type="http://schemas.openxmlformats.org/officeDocument/2006/relationships/hyperlink" Target="http://www.huntingtonnews.net/14446" TargetMode="External"/><Relationship Id="rId64" Type="http://schemas.openxmlformats.org/officeDocument/2006/relationships/hyperlink" Target="http://news.xinhuanet.com/english/2015-10/28/c_134756193.htm" TargetMode="External"/><Relationship Id="rId69" Type="http://schemas.openxmlformats.org/officeDocument/2006/relationships/hyperlink" Target="http://www.csmonitor.com/World/Asia-Pacific/2015/0107/A-newly-modest-China-Official-s-reassurances-raise-eyebrows-in-US" TargetMode="External"/><Relationship Id="rId77" Type="http://schemas.openxmlformats.org/officeDocument/2006/relationships/hyperlink" Target="http://www.investopedia.com/ask/answers/020915/what-difference-between-fiscal-deficit-and-federal-debt-and-which-worse.asp" TargetMode="External"/><Relationship Id="rId100" Type="http://schemas.openxmlformats.org/officeDocument/2006/relationships/hyperlink" Target="http://www.nbcnews.com/news/china/china-will-not-initiate-military-conflict-over-island-disputes-expert-n501851" TargetMode="External"/><Relationship Id="rId8" Type="http://schemas.openxmlformats.org/officeDocument/2006/relationships/hyperlink" Target="http://www.focus-economics.com/" TargetMode="External"/><Relationship Id="rId51" Type="http://schemas.openxmlformats.org/officeDocument/2006/relationships/hyperlink" Target="http://www.stripes.com/article.asp?section=104&amp;article=61607" TargetMode="External"/><Relationship Id="rId72" Type="http://schemas.openxmlformats.org/officeDocument/2006/relationships/hyperlink" Target="http://www.mitpressjournals.org/doi/abs/10.1162/ISEC_c_00151" TargetMode="External"/><Relationship Id="rId80" Type="http://schemas.openxmlformats.org/officeDocument/2006/relationships/hyperlink" Target="http://money.cnn.com/2015/07/07/investing/china-stock-market-crash/?iid=EL" TargetMode="External"/><Relationship Id="rId85" Type="http://schemas.openxmlformats.org/officeDocument/2006/relationships/hyperlink" Target="https://twitter.com/Robert_E_Kelly/status/409906019515375616" TargetMode="External"/><Relationship Id="rId93" Type="http://schemas.openxmlformats.org/officeDocument/2006/relationships/hyperlink" Target="http://www.nationalreview.com/articles/259024/economy-and-national-security-zalmay-khalilzad" TargetMode="External"/><Relationship Id="rId98" Type="http://schemas.openxmlformats.org/officeDocument/2006/relationships/hyperlink" Target="http://www.cnas.org/files/documents/publications/CNAS_USInterestsinIndia_" TargetMode="External"/><Relationship Id="rId3" Type="http://schemas.openxmlformats.org/officeDocument/2006/relationships/styles" Target="styles.xml"/><Relationship Id="rId12" Type="http://schemas.openxmlformats.org/officeDocument/2006/relationships/hyperlink" Target="http://www.worldbank.org/en/about/leadership/members" TargetMode="External"/><Relationship Id="rId17" Type="http://schemas.openxmlformats.org/officeDocument/2006/relationships/hyperlink" Target="http://www.wsj.com/articles/china-economic-growth-slows-to-6-9-on-year-in-2015-1453169398" TargetMode="External"/><Relationship Id="rId25" Type="http://schemas.openxmlformats.org/officeDocument/2006/relationships/hyperlink" Target="http://www.catholic.org/news/business/story.php?id=68559" TargetMode="External"/><Relationship Id="rId33" Type="http://schemas.openxmlformats.org/officeDocument/2006/relationships/hyperlink" Target="http://money.cnn.com/2015/08/13/investing/oil-prices-below-42/" TargetMode="External"/><Relationship Id="rId38" Type="http://schemas.openxmlformats.org/officeDocument/2006/relationships/hyperlink" Target="http://www.ibtimes.co.uk/financial-crisis-imf-deputy-warns-liquidity-could-drop-dramatically-that-scares-everyone-1539221" TargetMode="External"/><Relationship Id="rId46" Type="http://schemas.openxmlformats.org/officeDocument/2006/relationships/hyperlink" Target="http://findarticles.com/p/articles/mi_7057/is_2_9/ai_n28498825/pg_17/" TargetMode="External"/><Relationship Id="rId59" Type="http://schemas.openxmlformats.org/officeDocument/2006/relationships/hyperlink" Target="http://www.ibtimes.com/threat-declining-china-1310023" TargetMode="External"/><Relationship Id="rId67" Type="http://schemas.openxmlformats.org/officeDocument/2006/relationships/hyperlink" Target="https://twitter.com/ChenDingding" TargetMode="External"/><Relationship Id="rId103" Type="http://schemas.openxmlformats.org/officeDocument/2006/relationships/theme" Target="theme/theme1.xml"/><Relationship Id="rId20" Type="http://schemas.openxmlformats.org/officeDocument/2006/relationships/hyperlink" Target="http://qz.com/383810/chinas-economy-has-slowed-to-a-six-year-low-the-latest-gdp-figures-confirm/" TargetMode="External"/><Relationship Id="rId41" Type="http://schemas.openxmlformats.org/officeDocument/2006/relationships/hyperlink" Target="http://data.worldbank.org/indicator/NY.GDP.MKTP.KD.ZG" TargetMode="External"/><Relationship Id="rId54" Type="http://schemas.openxmlformats.org/officeDocument/2006/relationships/hyperlink" Target="http://www.ft.com/cms/s/0/b0e5fcee-0763-11df-a9b7-00144feabdc0.html" TargetMode="External"/><Relationship Id="rId62" Type="http://schemas.openxmlformats.org/officeDocument/2006/relationships/hyperlink" Target="http://www.globaltimes.cn/content/949261.shtml" TargetMode="External"/><Relationship Id="rId70" Type="http://schemas.openxmlformats.org/officeDocument/2006/relationships/hyperlink" Target="http://www.wsj.com/articles/expect-no-easing-of-chinese-whirlwind-1420531486" TargetMode="External"/><Relationship Id="rId75" Type="http://schemas.openxmlformats.org/officeDocument/2006/relationships/hyperlink" Target="http://www.cato.org/publications/%20commentary/chinas-military-spending-no-cause-panic" TargetMode="External"/><Relationship Id="rId83" Type="http://schemas.openxmlformats.org/officeDocument/2006/relationships/hyperlink" Target="http://www.foreignpolicy.com/artic" TargetMode="External"/><Relationship Id="rId88" Type="http://schemas.openxmlformats.org/officeDocument/2006/relationships/hyperlink" Target="http://www.nationalreview.com/articles/259024/economy-and-national-security-zalmay-khalilzad" TargetMode="External"/><Relationship Id="rId91" Type="http://schemas.openxmlformats.org/officeDocument/2006/relationships/hyperlink" Target="http://www.nationalreview.com/articles/259024/economy-and-national-security-zalmay-khalilzad?page=2" TargetMode="External"/><Relationship Id="rId96"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hyperlink" Target="http://www.cnbc.com/2016/05/16/why-you-should-take-a-broader-view-of-chinas-economy.html" TargetMode="External"/><Relationship Id="rId15" Type="http://schemas.openxmlformats.org/officeDocument/2006/relationships/hyperlink" Target="http://money.cnn.com/2015/01/23/news/economy/oil-china-savings-world-economic-forum/" TargetMode="External"/><Relationship Id="rId23" Type="http://schemas.openxmlformats.org/officeDocument/2006/relationships/hyperlink" Target="https://www.fas.org/sgp/crs/row/RL33534.pdf" TargetMode="External"/><Relationship Id="rId28" Type="http://schemas.openxmlformats.org/officeDocument/2006/relationships/hyperlink" Target="http://www.reuters.com/article/2015/08/27/us-usa-economy-idUSKCN0QW1IF20150827" TargetMode="External"/><Relationship Id="rId36" Type="http://schemas.openxmlformats.org/officeDocument/2006/relationships/hyperlink" Target="http://www.bloomberg.com/news/articles/2015-08-27/china-will-respond-too-late-to-avoid-recession-citigroup-says" TargetMode="External"/><Relationship Id="rId49" Type="http://schemas.openxmlformats.org/officeDocument/2006/relationships/hyperlink" Target="http://online.wsj.com/article/SB125625173429702481.html" TargetMode="External"/><Relationship Id="rId57" Type="http://schemas.openxmlformats.org/officeDocument/2006/relationships/hyperlink" Target="http://www.ibtimes.com/threat-declining-china-1310023" TargetMode="External"/><Relationship Id="rId10" Type="http://schemas.openxmlformats.org/officeDocument/2006/relationships/hyperlink" Target="http://www.focus-economics.com/" TargetMode="External"/><Relationship Id="rId31" Type="http://schemas.openxmlformats.org/officeDocument/2006/relationships/hyperlink" Target="http://finance.yahoo.com/q?s=%5EN225" TargetMode="External"/><Relationship Id="rId44" Type="http://schemas.openxmlformats.org/officeDocument/2006/relationships/hyperlink" Target="http://www.investopedia.com/terms/e/export.asp" TargetMode="External"/><Relationship Id="rId52" Type="http://schemas.openxmlformats.org/officeDocument/2006/relationships/hyperlink" Target="http://www.prospectmagazine.co.uk/2009/07/chinasnavalgazing/" TargetMode="External"/><Relationship Id="rId60" Type="http://schemas.openxmlformats.org/officeDocument/2006/relationships/hyperlink" Target="https://www.theguardian.com/world/2015/oct/28/china-not-frightened-fight-war-south-china-sea-uss-lassen" TargetMode="External"/><Relationship Id="rId65" Type="http://schemas.openxmlformats.org/officeDocument/2006/relationships/hyperlink" Target="http://thediplomat.com/the-pulse/2013/05/16/pakistans-elections-a-harbinger-of-peace-on-the-subcontinent/" TargetMode="External"/><Relationship Id="rId73" Type="http://schemas.openxmlformats.org/officeDocument/2006/relationships/hyperlink" Target="http://www.businessinsider.com/china-overtakes-us-as-worlds-largest-economy-2014-10" TargetMode="External"/><Relationship Id="rId78" Type="http://schemas.openxmlformats.org/officeDocument/2006/relationships/hyperlink" Target="http://www.washingtonpost.com/opinions/david-petraeus-and-michael-ohanlon-america-on-the-way-up/2015/01/30/8c7cd83e-a73e-11e4-a7c2-03d37af98440_story.html" TargetMode="External"/><Relationship Id="rId81" Type="http://schemas.openxmlformats.org/officeDocument/2006/relationships/hyperlink" Target="http://money.cnn.com/2015/07/08/investing/china-stock-market-government-intervention/index.html?iid=EL" TargetMode="External"/><Relationship Id="rId86" Type="http://schemas.openxmlformats.org/officeDocument/2006/relationships/hyperlink" Target="http://asiansecurityblog.wordpress.com/2013/11/29/4-hypotheses-on-why-china-suddenly-declared-this-new-air-defense-zone/" TargetMode="External"/><Relationship Id="rId94" Type="http://schemas.openxmlformats.org/officeDocument/2006/relationships/hyperlink" Target="http://www.nationalreview.com/articles/259024/economy-and-national-security-zalmay-khalilzad" TargetMode="External"/><Relationship Id="rId99" Type="http://schemas.openxmlformats.org/officeDocument/2006/relationships/hyperlink" Target="http://the-diplomat.com/2010/07/12/south-asia%E2%80%99s-nuclear-war-risk/4/" TargetMode="External"/><Relationship Id="rId101" Type="http://schemas.openxmlformats.org/officeDocument/2006/relationships/hyperlink" Target="http://thediplomat.com/2015/03/no-chinas-not-about-to-collapse/" TargetMode="External"/><Relationship Id="rId4" Type="http://schemas.openxmlformats.org/officeDocument/2006/relationships/settings" Target="settings.xml"/><Relationship Id="rId9" Type="http://schemas.openxmlformats.org/officeDocument/2006/relationships/hyperlink" Target="http://www.focus-economics.com/countries/china" TargetMode="External"/><Relationship Id="rId13" Type="http://schemas.openxmlformats.org/officeDocument/2006/relationships/hyperlink" Target="http://www.worldbank.org/en/about/leadership/governors" TargetMode="External"/><Relationship Id="rId18" Type="http://schemas.openxmlformats.org/officeDocument/2006/relationships/hyperlink" Target="http://www.wsj.com/articles/china-data-augur-more-weakness-1453139758" TargetMode="External"/><Relationship Id="rId39" Type="http://schemas.openxmlformats.org/officeDocument/2006/relationships/hyperlink" Target="http://www.thisismoney.co.uk/money/markets/article-3523194/International-Monetary-Fund-says-economic-crisis-China-plunge-world-economy-recession.html" TargetMode="External"/><Relationship Id="rId34" Type="http://schemas.openxmlformats.org/officeDocument/2006/relationships/hyperlink" Target="http://www.wsj.com/articles/global-shares-fall-after-chinas-weak-pmi-data-1441094358" TargetMode="External"/><Relationship Id="rId50" Type="http://schemas.openxmlformats.org/officeDocument/2006/relationships/hyperlink" Target="http://www.upiasia.com/Security/2009/09/10/indias_naval_buildup_a_tryst_with_destiny/8199/" TargetMode="External"/><Relationship Id="rId55" Type="http://schemas.openxmlformats.org/officeDocument/2006/relationships/hyperlink" Target="http://www.nationalinterest.org/Article.aspx?id=20844" TargetMode="External"/><Relationship Id="rId76" Type="http://schemas.openxmlformats.org/officeDocument/2006/relationships/hyperlink" Target="http://pu.edu.pk/images/journal/pols/pdf-files/Withering%20Hegemony%20of%20US%20and%20De-centered%20Globalism-winter2012.pdf" TargetMode="External"/><Relationship Id="rId97"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8F599-CFDE-460C-9F4B-DD7494459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69459</Words>
  <Characters>395919</Characters>
  <Application>Microsoft Office Word</Application>
  <DocSecurity>0</DocSecurity>
  <Lines>3299</Lines>
  <Paragraphs>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dc:creator>
  <cp:keywords>5.1.1</cp:keywords>
  <dc:description/>
  <cp:lastModifiedBy>Josh Martin</cp:lastModifiedBy>
  <cp:revision>2</cp:revision>
  <dcterms:created xsi:type="dcterms:W3CDTF">2016-06-27T19:57:00Z</dcterms:created>
  <dcterms:modified xsi:type="dcterms:W3CDTF">2016-06-27T19:57:00Z</dcterms:modified>
</cp:coreProperties>
</file>