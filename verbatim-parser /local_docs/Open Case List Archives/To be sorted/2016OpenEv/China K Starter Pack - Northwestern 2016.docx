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12D93E" w14:textId="77777777" w:rsidR="00A23D71" w:rsidRPr="00636B92" w:rsidRDefault="002C1BA8" w:rsidP="00A23D71">
      <w:pPr>
        <w:pStyle w:val="Heading1"/>
        <w:rPr>
          <w:rFonts w:asciiTheme="minorHAnsi" w:hAnsiTheme="minorHAnsi" w:cs="Times New Roman"/>
        </w:rPr>
      </w:pPr>
      <w:r>
        <w:rPr>
          <w:rFonts w:asciiTheme="minorHAnsi" w:hAnsiTheme="minorHAnsi" w:cs="Times New Roman"/>
        </w:rPr>
        <w:t xml:space="preserve">**2016 NDI – Starter Set – </w:t>
      </w:r>
      <w:r w:rsidR="00A23D71" w:rsidRPr="00636B92">
        <w:rPr>
          <w:rFonts w:asciiTheme="minorHAnsi" w:hAnsiTheme="minorHAnsi" w:cs="Times New Roman"/>
        </w:rPr>
        <w:t>C</w:t>
      </w:r>
      <w:r>
        <w:rPr>
          <w:rFonts w:asciiTheme="minorHAnsi" w:hAnsiTheme="minorHAnsi" w:cs="Times New Roman"/>
        </w:rPr>
        <w:t>hina Critique**</w:t>
      </w:r>
      <w:bookmarkStart w:id="0" w:name="_GoBack"/>
      <w:bookmarkEnd w:id="0"/>
    </w:p>
    <w:p w14:paraId="51250414" w14:textId="77777777" w:rsidR="00A23D71" w:rsidRPr="00636B92" w:rsidRDefault="00A23D71" w:rsidP="00A23D71">
      <w:pPr>
        <w:pStyle w:val="Heading2"/>
        <w:rPr>
          <w:rFonts w:asciiTheme="minorHAnsi" w:hAnsiTheme="minorHAnsi" w:cs="Times New Roman"/>
        </w:rPr>
      </w:pPr>
      <w:r w:rsidRPr="00636B92">
        <w:rPr>
          <w:rFonts w:asciiTheme="minorHAnsi" w:hAnsiTheme="minorHAnsi" w:cs="Times New Roman"/>
        </w:rPr>
        <w:t xml:space="preserve">1NC </w:t>
      </w:r>
    </w:p>
    <w:p w14:paraId="141A43F7"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OFF</w:t>
      </w:r>
    </w:p>
    <w:p w14:paraId="4EAE2642"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u w:val="single"/>
        </w:rPr>
        <w:t>Engagement discourse</w:t>
      </w:r>
      <w:r w:rsidRPr="00636B92">
        <w:rPr>
          <w:rStyle w:val="Style13ptBold"/>
          <w:rFonts w:asciiTheme="minorHAnsi" w:hAnsiTheme="minorHAnsi" w:cs="Times New Roman"/>
          <w:b/>
        </w:rPr>
        <w:t xml:space="preserve"> constructs China as </w:t>
      </w:r>
      <w:r w:rsidRPr="00636B92">
        <w:rPr>
          <w:rStyle w:val="Style13ptBold"/>
          <w:rFonts w:asciiTheme="minorHAnsi" w:hAnsiTheme="minorHAnsi" w:cs="Times New Roman"/>
          <w:b/>
          <w:u w:val="single"/>
        </w:rPr>
        <w:t>an opportunity</w:t>
      </w:r>
      <w:r w:rsidRPr="00636B92">
        <w:rPr>
          <w:rStyle w:val="Style13ptBold"/>
          <w:rFonts w:asciiTheme="minorHAnsi" w:hAnsiTheme="minorHAnsi" w:cs="Times New Roman"/>
          <w:b/>
        </w:rPr>
        <w:t xml:space="preserve"> that can be harnessed by the United States so long as it </w:t>
      </w:r>
      <w:r w:rsidRPr="00636B92">
        <w:rPr>
          <w:rStyle w:val="Style13ptBold"/>
          <w:rFonts w:asciiTheme="minorHAnsi" w:hAnsiTheme="minorHAnsi" w:cs="Times New Roman"/>
          <w:b/>
          <w:u w:val="single"/>
        </w:rPr>
        <w:t xml:space="preserve">imposes its rules </w:t>
      </w:r>
      <w:r w:rsidRPr="00636B92">
        <w:rPr>
          <w:rStyle w:val="Style13ptBold"/>
          <w:rFonts w:asciiTheme="minorHAnsi" w:hAnsiTheme="minorHAnsi" w:cs="Times New Roman"/>
          <w:b/>
        </w:rPr>
        <w:t xml:space="preserve">on the </w:t>
      </w:r>
      <w:r w:rsidRPr="00636B92">
        <w:rPr>
          <w:rStyle w:val="Style13ptBold"/>
          <w:rFonts w:asciiTheme="minorHAnsi" w:hAnsiTheme="minorHAnsi" w:cs="Times New Roman"/>
          <w:b/>
          <w:u w:val="single"/>
        </w:rPr>
        <w:t>uncivilized rising power</w:t>
      </w:r>
      <w:r w:rsidRPr="00636B92">
        <w:rPr>
          <w:rStyle w:val="Style13ptBold"/>
          <w:rFonts w:asciiTheme="minorHAnsi" w:hAnsiTheme="minorHAnsi" w:cs="Times New Roman"/>
          <w:b/>
        </w:rPr>
        <w:t>.</w:t>
      </w:r>
    </w:p>
    <w:p w14:paraId="09FE8F6A" w14:textId="77777777" w:rsidR="00A23D71" w:rsidRPr="00636B92" w:rsidRDefault="00A23D71" w:rsidP="00A23D71">
      <w:pPr>
        <w:rPr>
          <w:rStyle w:val="Style13ptBold"/>
          <w:rFonts w:asciiTheme="minorHAnsi" w:hAnsiTheme="minorHAnsi" w:cs="Times New Roman"/>
          <w:b w:val="0"/>
        </w:rPr>
      </w:pPr>
    </w:p>
    <w:p w14:paraId="05D09C65"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The </w:t>
      </w:r>
      <w:r w:rsidRPr="00636B92">
        <w:rPr>
          <w:rStyle w:val="Style13ptBold"/>
          <w:rFonts w:asciiTheme="minorHAnsi" w:hAnsiTheme="minorHAnsi" w:cs="Times New Roman"/>
          <w:b/>
          <w:u w:val="single"/>
        </w:rPr>
        <w:t>inconsistent representations</w:t>
      </w:r>
      <w:r w:rsidRPr="00636B92">
        <w:rPr>
          <w:rStyle w:val="Style13ptBold"/>
          <w:rFonts w:asciiTheme="minorHAnsi" w:hAnsiTheme="minorHAnsi" w:cs="Times New Roman"/>
          <w:b/>
        </w:rPr>
        <w:t xml:space="preserve"> of China as dangerous </w:t>
      </w:r>
      <w:r w:rsidRPr="00636B92">
        <w:rPr>
          <w:rStyle w:val="Style13ptBold"/>
          <w:rFonts w:asciiTheme="minorHAnsi" w:hAnsiTheme="minorHAnsi" w:cs="Times New Roman"/>
          <w:b/>
          <w:u w:val="single"/>
        </w:rPr>
        <w:t>without America</w:t>
      </w:r>
      <w:r w:rsidRPr="00636B92">
        <w:rPr>
          <w:rStyle w:val="Style13ptBold"/>
          <w:rFonts w:asciiTheme="minorHAnsi" w:hAnsiTheme="minorHAnsi" w:cs="Times New Roman"/>
          <w:b/>
        </w:rPr>
        <w:t xml:space="preserve"> as a partner and </w:t>
      </w:r>
      <w:r w:rsidRPr="00636B92">
        <w:rPr>
          <w:rStyle w:val="Style13ptBold"/>
          <w:rFonts w:asciiTheme="minorHAnsi" w:hAnsiTheme="minorHAnsi" w:cs="Times New Roman"/>
          <w:b/>
          <w:u w:val="single"/>
        </w:rPr>
        <w:t>beneficial if alongside it</w:t>
      </w:r>
      <w:r w:rsidRPr="00636B92">
        <w:rPr>
          <w:rStyle w:val="Style13ptBold"/>
          <w:rFonts w:asciiTheme="minorHAnsi" w:hAnsiTheme="minorHAnsi" w:cs="Times New Roman"/>
          <w:b/>
        </w:rPr>
        <w:t xml:space="preserve"> is essential to </w:t>
      </w:r>
      <w:r w:rsidRPr="00636B92">
        <w:rPr>
          <w:rStyle w:val="Style13ptBold"/>
          <w:rFonts w:asciiTheme="minorHAnsi" w:hAnsiTheme="minorHAnsi" w:cs="Times New Roman"/>
          <w:b/>
          <w:u w:val="single"/>
        </w:rPr>
        <w:t>sustaining American Exceptionalism</w:t>
      </w:r>
      <w:r w:rsidRPr="00636B92">
        <w:rPr>
          <w:rStyle w:val="Style13ptBold"/>
          <w:rFonts w:asciiTheme="minorHAnsi" w:hAnsiTheme="minorHAnsi" w:cs="Times New Roman"/>
          <w:b/>
        </w:rPr>
        <w:t xml:space="preserve"> </w:t>
      </w:r>
    </w:p>
    <w:p w14:paraId="2F0C7BBA"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Turner</w:t>
      </w:r>
      <w:r w:rsidRPr="00636B92">
        <w:rPr>
          <w:rFonts w:asciiTheme="minorHAnsi" w:hAnsiTheme="minorHAnsi" w:cs="Times New Roman"/>
        </w:rPr>
        <w:t xml:space="preserve">, Hallsworth Research Fellow @ University of Manchester, </w:t>
      </w:r>
      <w:r w:rsidRPr="00636B92">
        <w:rPr>
          <w:rStyle w:val="Style13ptBold"/>
          <w:rFonts w:asciiTheme="minorHAnsi" w:hAnsiTheme="minorHAnsi" w:cs="Times New Roman"/>
        </w:rPr>
        <w:t>14</w:t>
      </w:r>
      <w:r w:rsidRPr="00636B92">
        <w:rPr>
          <w:rFonts w:asciiTheme="minorHAnsi" w:hAnsiTheme="minorHAnsi" w:cs="Times New Roman"/>
        </w:rPr>
        <w:t xml:space="preserve"> </w:t>
      </w:r>
    </w:p>
    <w:p w14:paraId="0CF3486B"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(Oliver, “American Images of China: Identity, Power, Policy” 165-168)</w:t>
      </w:r>
    </w:p>
    <w:p w14:paraId="6C2DED09" w14:textId="77777777" w:rsidR="00A23D71" w:rsidRPr="00636B92" w:rsidRDefault="00A23D71" w:rsidP="00A23D71">
      <w:pPr>
        <w:rPr>
          <w:rStyle w:val="StyleUnderline"/>
          <w:rFonts w:asciiTheme="minorHAnsi" w:hAnsiTheme="minorHAnsi" w:cs="Times New Roman"/>
        </w:rPr>
      </w:pPr>
      <w:r w:rsidRPr="00636B92">
        <w:rPr>
          <w:rFonts w:asciiTheme="minorHAnsi" w:hAnsiTheme="minorHAnsi" w:cs="Times New Roman"/>
        </w:rPr>
        <w:t xml:space="preserve">Finally, </w:t>
      </w:r>
      <w:r w:rsidRPr="00636B92">
        <w:rPr>
          <w:rStyle w:val="StyleUnderline"/>
          <w:rFonts w:asciiTheme="minorHAnsi" w:hAnsiTheme="minorHAnsi" w:cs="Times New Roman"/>
          <w:highlight w:val="cyan"/>
        </w:rPr>
        <w:t xml:space="preserve">twenty-first-century </w:t>
      </w:r>
      <w:r w:rsidRPr="00636B92">
        <w:rPr>
          <w:rStyle w:val="Emphasis"/>
          <w:rFonts w:asciiTheme="minorHAnsi" w:hAnsiTheme="minorHAnsi" w:cs="Times New Roman"/>
          <w:highlight w:val="cyan"/>
        </w:rPr>
        <w:t>Opportunity China</w:t>
      </w:r>
      <w:r w:rsidRPr="00636B92">
        <w:rPr>
          <w:rFonts w:asciiTheme="minorHAnsi" w:hAnsiTheme="minorHAnsi" w:cs="Times New Roman"/>
        </w:rPr>
        <w:t xml:space="preserve"> additionally </w:t>
      </w:r>
      <w:r w:rsidRPr="00636B92">
        <w:rPr>
          <w:rStyle w:val="StyleUnderline"/>
          <w:rFonts w:asciiTheme="minorHAnsi" w:hAnsiTheme="minorHAnsi" w:cs="Times New Roman"/>
          <w:highlight w:val="cyan"/>
        </w:rPr>
        <w:t>remains a</w:t>
      </w:r>
      <w:r w:rsidRPr="00636B92">
        <w:rPr>
          <w:rFonts w:asciiTheme="minorHAnsi" w:hAnsiTheme="minorHAnsi" w:cs="Times New Roman"/>
        </w:rPr>
        <w:t xml:space="preserve"> relatively </w:t>
      </w:r>
      <w:r w:rsidRPr="00636B92">
        <w:rPr>
          <w:rStyle w:val="StyleUnderline"/>
          <w:rFonts w:asciiTheme="minorHAnsi" w:hAnsiTheme="minorHAnsi" w:cs="Times New Roman"/>
          <w:highlight w:val="cyan"/>
        </w:rPr>
        <w:t>prominent</w:t>
      </w:r>
      <w:r w:rsidRPr="00636B92">
        <w:rPr>
          <w:rFonts w:asciiTheme="minorHAnsi" w:hAnsiTheme="minorHAnsi" w:cs="Times New Roman"/>
        </w:rPr>
        <w:t xml:space="preserve"> and powerful </w:t>
      </w:r>
      <w:r w:rsidRPr="00636B92">
        <w:rPr>
          <w:rStyle w:val="StyleUnderline"/>
          <w:rFonts w:asciiTheme="minorHAnsi" w:hAnsiTheme="minorHAnsi" w:cs="Times New Roman"/>
          <w:highlight w:val="cyan"/>
        </w:rPr>
        <w:t>construction of American design</w:t>
      </w:r>
      <w:r w:rsidRPr="00636B92">
        <w:rPr>
          <w:rFonts w:asciiTheme="minorHAnsi" w:hAnsiTheme="minorHAnsi" w:cs="Times New Roman"/>
        </w:rPr>
        <w:t xml:space="preserve">. Sino-US trade relations are now more significant than at any point in their history, not least because China’s economy is now the second largest in the world9 This is a crucial clement of modern-day Chinese—American relations. Nonetheless, particular ideas of which Chinas economy is constituted are still inextricable from its significance to American policy. To reassert, the economic practices of states are interpretable not merely through the calculated significance of material gain. hut through examination of the ideas which give those gains meaning.9 In the 1950s Washington had maintained an embargo on China despite its international trade activities expanding The military sales embargo of the present day, examined briefly in Chapter 5, further demonstrates that </w:t>
      </w:r>
      <w:r w:rsidRPr="00636B92">
        <w:rPr>
          <w:rStyle w:val="StyleUnderline"/>
          <w:rFonts w:asciiTheme="minorHAnsi" w:hAnsiTheme="minorHAnsi" w:cs="Times New Roman"/>
          <w:highlight w:val="cyan"/>
        </w:rPr>
        <w:t>while potential economic opportunities with China exist</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their interpretation</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as opportunities is contingent upon discourse and representation.</w:t>
      </w:r>
    </w:p>
    <w:p w14:paraId="38EB6D01"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As Shaun Breslin observes, </w:t>
      </w:r>
      <w:r w:rsidRPr="00636B92">
        <w:rPr>
          <w:rStyle w:val="StyleUnderline"/>
          <w:rFonts w:asciiTheme="minorHAnsi" w:hAnsiTheme="minorHAnsi" w:cs="Times New Roman"/>
          <w:highlight w:val="cyan"/>
        </w:rPr>
        <w:t>China is likely to encounter</w:t>
      </w:r>
      <w:r w:rsidRPr="00636B92">
        <w:rPr>
          <w:rFonts w:asciiTheme="minorHAnsi" w:hAnsiTheme="minorHAnsi" w:cs="Times New Roman"/>
        </w:rPr>
        <w:t xml:space="preserve"> foreign (especially </w:t>
      </w:r>
      <w:r w:rsidRPr="00636B92">
        <w:rPr>
          <w:rStyle w:val="StyleUnderline"/>
          <w:rFonts w:asciiTheme="minorHAnsi" w:hAnsiTheme="minorHAnsi" w:cs="Times New Roman"/>
          <w:highlight w:val="cyan"/>
        </w:rPr>
        <w:t>Western</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pressure to liberalize</w:t>
      </w:r>
      <w:r w:rsidRPr="00636B92">
        <w:rPr>
          <w:rFonts w:asciiTheme="minorHAnsi" w:hAnsiTheme="minorHAnsi" w:cs="Times New Roman"/>
        </w:rPr>
        <w:t xml:space="preserve"> its economy into the foreseeable future.9 Nonetheless, the boundaries of political performance are now far more accommodating of China’s membership to the imagined family of civilized nations. In 2000. For example. China was granted Permanent Normal ‘trade Relations (PNTR, the equivalent of permanent MFN status) with the United States. Like Bush. Clinton revealed that Opportunity China was still an imaginative geography expected to conform to the ideals of American identity. ‘Economically,’ he argued, ‘this agreement is the equivalent of a one-way street. It requires China to open its markets in unprecedented new ways’.98 In 2001 China was granted membership to the World Trade Organization (WTO). Throughout the Cold War the PRC had been marginalized from the most powerful international institutions, hut this was now a possibility accepted by the regulatory processes nl’ American discourse. The American press. for example. broadly supported China’s WTO entry: ‘The news of |the| agreement is worth celebrating’, noted the Wall Street Journal after China had been granted PN’I’R. establishing the basis for WTO membership. </w:t>
      </w:r>
    </w:p>
    <w:p w14:paraId="3AC18738"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As ever. then. </w:t>
      </w:r>
      <w:r w:rsidRPr="00636B92">
        <w:rPr>
          <w:rStyle w:val="StyleUnderline"/>
          <w:rFonts w:asciiTheme="minorHAnsi" w:hAnsiTheme="minorHAnsi" w:cs="Times New Roman"/>
          <w:highlight w:val="cyan"/>
        </w:rPr>
        <w:t xml:space="preserve">the endurance of Opportunity China stems from the expectation that it </w:t>
      </w:r>
      <w:r w:rsidRPr="00636B92">
        <w:rPr>
          <w:rStyle w:val="Emphasis"/>
          <w:rFonts w:asciiTheme="minorHAnsi" w:hAnsiTheme="minorHAnsi" w:cs="Times New Roman"/>
          <w:highlight w:val="cyan"/>
        </w:rPr>
        <w:t>conforms to American ideals</w:t>
      </w:r>
      <w:r w:rsidRPr="00636B92">
        <w:rPr>
          <w:rFonts w:asciiTheme="minorHAnsi" w:hAnsiTheme="minorHAnsi" w:cs="Times New Roman"/>
        </w:rPr>
        <w:t xml:space="preserve"> of international trade Its significance to US China policy has always been that it works to legitimize actions aimed at facilitating this goal This was reaffirmed in 2008 by President Bush, who asserted that ‘the key to ensuring that all sides benefit is insisting that China adhere to the rules of the international economic system.’ As noted earlier in this chapter. these rules are consistently broken. </w:t>
      </w:r>
      <w:r w:rsidRPr="00636B92">
        <w:rPr>
          <w:rStyle w:val="StyleUnderline"/>
          <w:rFonts w:asciiTheme="minorHAnsi" w:hAnsiTheme="minorHAnsi" w:cs="Times New Roman"/>
          <w:highlight w:val="cyan"/>
        </w:rPr>
        <w:t>The</w:t>
      </w:r>
      <w:r w:rsidRPr="00636B92">
        <w:rPr>
          <w:rFonts w:asciiTheme="minorHAnsi" w:hAnsiTheme="minorHAnsi" w:cs="Times New Roman"/>
        </w:rPr>
        <w:t xml:space="preserve"> widespread </w:t>
      </w:r>
      <w:r w:rsidRPr="00636B92">
        <w:rPr>
          <w:rStyle w:val="StyleUnderline"/>
          <w:rFonts w:asciiTheme="minorHAnsi" w:hAnsiTheme="minorHAnsi" w:cs="Times New Roman"/>
          <w:highlight w:val="cyan"/>
        </w:rPr>
        <w:t>use of tariffs</w:t>
      </w:r>
      <w:r w:rsidRPr="00636B92">
        <w:rPr>
          <w:rFonts w:asciiTheme="minorHAnsi" w:hAnsiTheme="minorHAnsi" w:cs="Times New Roman"/>
        </w:rPr>
        <w:t xml:space="preserve">, trade barriers </w:t>
      </w:r>
      <w:r w:rsidRPr="00636B92">
        <w:rPr>
          <w:rStyle w:val="StyleUnderline"/>
          <w:rFonts w:asciiTheme="minorHAnsi" w:hAnsiTheme="minorHAnsi" w:cs="Times New Roman"/>
          <w:highlight w:val="cyan"/>
        </w:rPr>
        <w:t>and</w:t>
      </w:r>
      <w:r w:rsidRPr="00636B92">
        <w:rPr>
          <w:rFonts w:asciiTheme="minorHAnsi" w:hAnsiTheme="minorHAnsi" w:cs="Times New Roman"/>
        </w:rPr>
        <w:t xml:space="preserve"> other </w:t>
      </w:r>
      <w:r w:rsidRPr="00636B92">
        <w:rPr>
          <w:rStyle w:val="StyleUnderline"/>
          <w:rFonts w:asciiTheme="minorHAnsi" w:hAnsiTheme="minorHAnsi" w:cs="Times New Roman"/>
          <w:highlight w:val="cyan"/>
        </w:rPr>
        <w:t>protectionist</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measures by the U</w:t>
      </w:r>
      <w:r w:rsidRPr="00636B92">
        <w:rPr>
          <w:rFonts w:asciiTheme="minorHAnsi" w:hAnsiTheme="minorHAnsi" w:cs="Times New Roman"/>
        </w:rPr>
        <w:t xml:space="preserve">nited </w:t>
      </w:r>
      <w:r w:rsidRPr="00636B92">
        <w:rPr>
          <w:rStyle w:val="StyleUnderline"/>
          <w:rFonts w:asciiTheme="minorHAnsi" w:hAnsiTheme="minorHAnsi" w:cs="Times New Roman"/>
          <w:highlight w:val="cyan"/>
        </w:rPr>
        <w:t>S</w:t>
      </w:r>
      <w:r w:rsidRPr="00636B92">
        <w:rPr>
          <w:rFonts w:asciiTheme="minorHAnsi" w:hAnsiTheme="minorHAnsi" w:cs="Times New Roman"/>
        </w:rPr>
        <w:t xml:space="preserve">tates, the EU and countless other state actors </w:t>
      </w:r>
      <w:r w:rsidRPr="00636B92">
        <w:rPr>
          <w:rStyle w:val="StyleUnderline"/>
          <w:rFonts w:asciiTheme="minorHAnsi" w:hAnsiTheme="minorHAnsi" w:cs="Times New Roman"/>
          <w:highlight w:val="cyan"/>
        </w:rPr>
        <w:t xml:space="preserve">illustrates the </w:t>
      </w:r>
      <w:r w:rsidRPr="00636B92">
        <w:rPr>
          <w:rStyle w:val="Emphasis"/>
          <w:rFonts w:asciiTheme="minorHAnsi" w:hAnsiTheme="minorHAnsi" w:cs="Times New Roman"/>
          <w:highlight w:val="cyan"/>
        </w:rPr>
        <w:t>imaginary existence</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of</w:t>
      </w:r>
      <w:r w:rsidRPr="00636B92">
        <w:rPr>
          <w:rFonts w:asciiTheme="minorHAnsi" w:hAnsiTheme="minorHAnsi" w:cs="Times New Roman"/>
        </w:rPr>
        <w:t xml:space="preserve"> these </w:t>
      </w:r>
      <w:r w:rsidRPr="00636B92">
        <w:rPr>
          <w:rStyle w:val="StyleUnderline"/>
          <w:rFonts w:asciiTheme="minorHAnsi" w:hAnsiTheme="minorHAnsi" w:cs="Times New Roman"/>
          <w:highlight w:val="cyan"/>
        </w:rPr>
        <w:t>rules as building blocks of a</w:t>
      </w:r>
      <w:r w:rsidRPr="00636B92">
        <w:rPr>
          <w:rFonts w:asciiTheme="minorHAnsi" w:hAnsiTheme="minorHAnsi" w:cs="Times New Roman"/>
        </w:rPr>
        <w:t xml:space="preserve"> </w:t>
      </w:r>
      <w:r w:rsidRPr="00636B92">
        <w:rPr>
          <w:rStyle w:val="Emphasis"/>
          <w:rFonts w:asciiTheme="minorHAnsi" w:hAnsiTheme="minorHAnsi" w:cs="Times New Roman"/>
          <w:highlight w:val="cyan"/>
        </w:rPr>
        <w:t>purely fictional “civilized”</w:t>
      </w:r>
      <w:r w:rsidRPr="00636B92">
        <w:rPr>
          <w:rStyle w:val="Emphasis"/>
          <w:rFonts w:asciiTheme="minorHAnsi" w:hAnsiTheme="minorHAnsi" w:cs="Times New Roman"/>
        </w:rPr>
        <w:t xml:space="preserve"> </w:t>
      </w:r>
      <w:r w:rsidRPr="00636B92">
        <w:rPr>
          <w:rStyle w:val="Emphasis"/>
          <w:rFonts w:asciiTheme="minorHAnsi" w:hAnsiTheme="minorHAnsi" w:cs="Times New Roman"/>
          <w:highlight w:val="cyan"/>
        </w:rPr>
        <w:t>and orderly system</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As the supposed defender of the rules</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and</w:t>
      </w:r>
      <w:r w:rsidRPr="00636B92">
        <w:rPr>
          <w:rFonts w:asciiTheme="minorHAnsi" w:hAnsiTheme="minorHAnsi" w:cs="Times New Roman"/>
        </w:rPr>
        <w:t xml:space="preserve"> still </w:t>
      </w:r>
      <w:r w:rsidRPr="00636B92">
        <w:rPr>
          <w:rStyle w:val="StyleUnderline"/>
          <w:rFonts w:asciiTheme="minorHAnsi" w:hAnsiTheme="minorHAnsi" w:cs="Times New Roman"/>
          <w:highlight w:val="cyan"/>
        </w:rPr>
        <w:t>the most powerful international actor</w:t>
      </w:r>
      <w:r w:rsidRPr="00636B92">
        <w:rPr>
          <w:rFonts w:asciiTheme="minorHAnsi" w:hAnsiTheme="minorHAnsi" w:cs="Times New Roman"/>
        </w:rPr>
        <w:t xml:space="preserve">, not least in the dissemination of information and knowledge, </w:t>
      </w:r>
      <w:r w:rsidRPr="00636B92">
        <w:rPr>
          <w:rStyle w:val="StyleUnderline"/>
          <w:rFonts w:asciiTheme="minorHAnsi" w:hAnsiTheme="minorHAnsi" w:cs="Times New Roman"/>
          <w:highlight w:val="cyan"/>
        </w:rPr>
        <w:t>the U</w:t>
      </w:r>
      <w:r w:rsidRPr="00636B92">
        <w:rPr>
          <w:rFonts w:asciiTheme="minorHAnsi" w:hAnsiTheme="minorHAnsi" w:cs="Times New Roman"/>
        </w:rPr>
        <w:t xml:space="preserve">nited </w:t>
      </w:r>
      <w:r w:rsidRPr="00636B92">
        <w:rPr>
          <w:rStyle w:val="StyleUnderline"/>
          <w:rFonts w:asciiTheme="minorHAnsi" w:hAnsiTheme="minorHAnsi" w:cs="Times New Roman"/>
          <w:highlight w:val="cyan"/>
        </w:rPr>
        <w:t>S</w:t>
      </w:r>
      <w:r w:rsidRPr="00636B92">
        <w:rPr>
          <w:rFonts w:asciiTheme="minorHAnsi" w:hAnsiTheme="minorHAnsi" w:cs="Times New Roman"/>
        </w:rPr>
        <w:t xml:space="preserve">tates </w:t>
      </w:r>
      <w:r w:rsidRPr="00636B92">
        <w:rPr>
          <w:rStyle w:val="StyleUnderline"/>
          <w:rFonts w:asciiTheme="minorHAnsi" w:hAnsiTheme="minorHAnsi" w:cs="Times New Roman"/>
          <w:highlight w:val="cyan"/>
        </w:rPr>
        <w:t>can attribute their abuse</w:t>
      </w:r>
      <w:r w:rsidRPr="00636B92">
        <w:rPr>
          <w:rFonts w:asciiTheme="minorHAnsi" w:hAnsiTheme="minorHAnsi" w:cs="Times New Roman"/>
        </w:rPr>
        <w:t xml:space="preserve"> to others for selected reasons. Once again, </w:t>
      </w:r>
      <w:r w:rsidRPr="00636B92">
        <w:rPr>
          <w:rStyle w:val="StyleUnderline"/>
          <w:rFonts w:asciiTheme="minorHAnsi" w:hAnsiTheme="minorHAnsi" w:cs="Times New Roman"/>
          <w:highlight w:val="cyan"/>
        </w:rPr>
        <w:t>China may</w:t>
      </w:r>
      <w:r w:rsidRPr="00636B92">
        <w:rPr>
          <w:rFonts w:asciiTheme="minorHAnsi" w:hAnsiTheme="minorHAnsi" w:cs="Times New Roman"/>
        </w:rPr>
        <w:t xml:space="preserve"> indeed </w:t>
      </w:r>
      <w:r w:rsidRPr="00636B92">
        <w:rPr>
          <w:rStyle w:val="StyleUnderline"/>
          <w:rFonts w:asciiTheme="minorHAnsi" w:hAnsiTheme="minorHAnsi" w:cs="Times New Roman"/>
          <w:highlight w:val="cyan"/>
        </w:rPr>
        <w:t>be guilty of rule infractions</w:t>
      </w:r>
      <w:r w:rsidRPr="00636B92">
        <w:rPr>
          <w:rFonts w:asciiTheme="minorHAnsi" w:hAnsiTheme="minorHAnsi" w:cs="Times New Roman"/>
        </w:rPr>
        <w:t xml:space="preserve">, yet </w:t>
      </w:r>
      <w:r w:rsidRPr="00636B92">
        <w:rPr>
          <w:rStyle w:val="StyleUnderline"/>
          <w:rFonts w:asciiTheme="minorHAnsi" w:hAnsiTheme="minorHAnsi" w:cs="Times New Roman"/>
          <w:highlight w:val="cyan"/>
        </w:rPr>
        <w:t>it is one perpetrator among many, and as an imaginative geography of subjective design can be an opportunity only when others —</w:t>
      </w:r>
      <w:r w:rsidRPr="00636B92">
        <w:rPr>
          <w:rFonts w:asciiTheme="minorHAnsi" w:hAnsiTheme="minorHAnsi" w:cs="Times New Roman"/>
        </w:rPr>
        <w:t xml:space="preserve"> most notably the United States — </w:t>
      </w:r>
      <w:r w:rsidRPr="00636B92">
        <w:rPr>
          <w:rStyle w:val="StyleUnderline"/>
          <w:rFonts w:asciiTheme="minorHAnsi" w:hAnsiTheme="minorHAnsi" w:cs="Times New Roman"/>
          <w:highlight w:val="cyan"/>
        </w:rPr>
        <w:t>deem it to be so</w:t>
      </w:r>
      <w:r w:rsidRPr="00636B92">
        <w:rPr>
          <w:rFonts w:asciiTheme="minorHAnsi" w:hAnsiTheme="minorHAnsi" w:cs="Times New Roman"/>
        </w:rPr>
        <w:t>.</w:t>
      </w:r>
    </w:p>
    <w:p w14:paraId="2D6D509A" w14:textId="77777777" w:rsidR="00A23D71" w:rsidRPr="00636B92" w:rsidRDefault="00A23D71" w:rsidP="00A23D71">
      <w:pPr>
        <w:rPr>
          <w:rStyle w:val="Emphasis"/>
          <w:rFonts w:asciiTheme="minorHAnsi" w:hAnsiTheme="minorHAnsi" w:cs="Times New Roman"/>
        </w:rPr>
      </w:pPr>
      <w:r w:rsidRPr="00636B92">
        <w:rPr>
          <w:rFonts w:asciiTheme="minorHAnsi" w:hAnsiTheme="minorHAnsi" w:cs="Times New Roman"/>
        </w:rPr>
        <w:t xml:space="preserve">To recap. Chapter 5 interrogated societal American images of China and its people throughout the modern age. The purpose of this chapter has been to similarly explore contemporary American perceptions and interpretations of China. hut with a keener focus upon the presidency of Barack Obama. It began by outlining China’s presence within the election contest of 2008. Obama’s rhetoric towards Beijing softened after securing the presidency, in further affirmation of China’s continuing existence as an imaginative geography whose identity is not simply there to sec, hut is discursively manufactured and controlled. It then showed that </w:t>
      </w:r>
      <w:r w:rsidRPr="00636B92">
        <w:rPr>
          <w:rStyle w:val="StyleUnderline"/>
          <w:rFonts w:asciiTheme="minorHAnsi" w:hAnsiTheme="minorHAnsi" w:cs="Times New Roman"/>
          <w:highlight w:val="cyan"/>
        </w:rPr>
        <w:t>while American politicians</w:t>
      </w:r>
      <w:r w:rsidRPr="00636B92">
        <w:rPr>
          <w:rStyle w:val="StyleUnderline"/>
          <w:rFonts w:asciiTheme="minorHAnsi" w:hAnsiTheme="minorHAnsi" w:cs="Times New Roman"/>
        </w:rPr>
        <w:t xml:space="preserve"> </w:t>
      </w:r>
      <w:r w:rsidRPr="00636B92">
        <w:rPr>
          <w:rFonts w:asciiTheme="minorHAnsi" w:hAnsiTheme="minorHAnsi" w:cs="Times New Roman"/>
        </w:rPr>
        <w:t xml:space="preserve">may </w:t>
      </w:r>
      <w:r w:rsidRPr="00636B92">
        <w:rPr>
          <w:rStyle w:val="StyleUnderline"/>
          <w:rFonts w:asciiTheme="minorHAnsi" w:hAnsiTheme="minorHAnsi" w:cs="Times New Roman"/>
          <w:highlight w:val="cyan"/>
        </w:rPr>
        <w:t>adopt varying positions on China as a result of their</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contrasting ideologies,</w:t>
      </w:r>
      <w:r w:rsidRPr="00636B92">
        <w:rPr>
          <w:rFonts w:asciiTheme="minorHAnsi" w:hAnsiTheme="minorHAnsi" w:cs="Times New Roman"/>
        </w:rPr>
        <w:t xml:space="preserve"> </w:t>
      </w:r>
      <w:r w:rsidRPr="00636B92">
        <w:rPr>
          <w:rStyle w:val="Emphasis"/>
          <w:rFonts w:asciiTheme="minorHAnsi" w:hAnsiTheme="minorHAnsi" w:cs="Times New Roman"/>
          <w:highlight w:val="cyan"/>
        </w:rPr>
        <w:t>their underlying concern</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is</w:t>
      </w:r>
      <w:r w:rsidRPr="00636B92">
        <w:rPr>
          <w:rFonts w:asciiTheme="minorHAnsi" w:hAnsiTheme="minorHAnsi" w:cs="Times New Roman"/>
        </w:rPr>
        <w:t xml:space="preserve"> still </w:t>
      </w:r>
      <w:r w:rsidRPr="00636B92">
        <w:rPr>
          <w:rStyle w:val="StyleUnderline"/>
          <w:rFonts w:asciiTheme="minorHAnsi" w:hAnsiTheme="minorHAnsi" w:cs="Times New Roman"/>
          <w:highlight w:val="cyan"/>
        </w:rPr>
        <w:t xml:space="preserve">for a country and people which to some extent </w:t>
      </w:r>
      <w:r w:rsidRPr="00636B92">
        <w:rPr>
          <w:rStyle w:val="Emphasis"/>
          <w:rFonts w:asciiTheme="minorHAnsi" w:hAnsiTheme="minorHAnsi" w:cs="Times New Roman"/>
          <w:highlight w:val="cyan"/>
        </w:rPr>
        <w:t>constitutes a problem to be resolved.</w:t>
      </w:r>
      <w:r w:rsidRPr="00636B92">
        <w:rPr>
          <w:rStyle w:val="Emphasis"/>
          <w:rFonts w:asciiTheme="minorHAnsi" w:hAnsiTheme="minorHAnsi" w:cs="Times New Roman"/>
        </w:rPr>
        <w:t xml:space="preserve"> </w:t>
      </w:r>
      <w:r w:rsidRPr="00636B92">
        <w:rPr>
          <w:rFonts w:asciiTheme="minorHAnsi" w:hAnsiTheme="minorHAnsi" w:cs="Times New Roman"/>
        </w:rPr>
        <w:t xml:space="preserve">It was argued that </w:t>
      </w:r>
      <w:r w:rsidRPr="00636B92">
        <w:rPr>
          <w:rStyle w:val="StyleUnderline"/>
          <w:rFonts w:asciiTheme="minorHAnsi" w:hAnsiTheme="minorHAnsi" w:cs="Times New Roman"/>
          <w:highlight w:val="cyan"/>
        </w:rPr>
        <w:t>this is inextricably tied to modern-day representations of a ‘rising’ China which</w:t>
      </w:r>
      <w:r w:rsidRPr="00636B92">
        <w:rPr>
          <w:rFonts w:asciiTheme="minorHAnsi" w:hAnsiTheme="minorHAnsi" w:cs="Times New Roman"/>
        </w:rPr>
        <w:t xml:space="preserve">, rather than merely a description of a rapidly developing state, </w:t>
      </w:r>
      <w:r w:rsidRPr="00636B92">
        <w:rPr>
          <w:rStyle w:val="Emphasis"/>
          <w:rFonts w:asciiTheme="minorHAnsi" w:hAnsiTheme="minorHAnsi" w:cs="Times New Roman"/>
          <w:highlight w:val="cyan"/>
        </w:rPr>
        <w:t>carries powerful connotations of a non-Western challenger to a US-led global status quo.</w:t>
      </w:r>
    </w:p>
    <w:p w14:paraId="55B9F4F1"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The chapter then briefly examined some of the imagery of China generated by the 2012 presidential elections, and in particular that which followed traditional patterns of opposition candidates criticizing US China policy and portraying the PRC in broadly negative terms. It also showed how China’s representation as a manipulator of its currency and a principal offender in the realm of ‘cyber warfare’ simultaneously confirms the United Stales as the defender of the rules of the international system despite it (and many other others) being guilty of identical crimes’. Like so many times in the past, </w:t>
      </w:r>
      <w:r w:rsidRPr="00636B92">
        <w:rPr>
          <w:rStyle w:val="StyleUnderline"/>
          <w:rFonts w:asciiTheme="minorHAnsi" w:hAnsiTheme="minorHAnsi" w:cs="Times New Roman"/>
          <w:highlight w:val="cyan"/>
        </w:rPr>
        <w:t xml:space="preserve">American discourse and image utilises inconsistency and contradiction to sustain the accepted binary opposites of a </w:t>
      </w:r>
      <w:r w:rsidRPr="00636B92">
        <w:rPr>
          <w:rStyle w:val="Emphasis"/>
          <w:rFonts w:asciiTheme="minorHAnsi" w:hAnsiTheme="minorHAnsi" w:cs="Times New Roman"/>
          <w:highlight w:val="cyan"/>
        </w:rPr>
        <w:t>good/civilised U</w:t>
      </w:r>
      <w:r w:rsidRPr="00636B92">
        <w:rPr>
          <w:rStyle w:val="StyleUnderline"/>
          <w:rFonts w:asciiTheme="minorHAnsi" w:hAnsiTheme="minorHAnsi" w:cs="Times New Roman"/>
        </w:rPr>
        <w:t xml:space="preserve">nited </w:t>
      </w:r>
      <w:r w:rsidRPr="00636B92">
        <w:rPr>
          <w:rStyle w:val="Emphasis"/>
          <w:rFonts w:asciiTheme="minorHAnsi" w:hAnsiTheme="minorHAnsi" w:cs="Times New Roman"/>
          <w:highlight w:val="cyan"/>
        </w:rPr>
        <w:t>S</w:t>
      </w:r>
      <w:r w:rsidRPr="00636B92">
        <w:rPr>
          <w:rFonts w:asciiTheme="minorHAnsi" w:hAnsiTheme="minorHAnsi" w:cs="Times New Roman"/>
        </w:rPr>
        <w:t xml:space="preserve">tates </w:t>
      </w:r>
      <w:r w:rsidRPr="00636B92">
        <w:rPr>
          <w:rStyle w:val="StyleUnderline"/>
          <w:rFonts w:asciiTheme="minorHAnsi" w:hAnsiTheme="minorHAnsi" w:cs="Times New Roman"/>
          <w:highlight w:val="cyan"/>
        </w:rPr>
        <w:t xml:space="preserve">in comparison with a </w:t>
      </w:r>
      <w:r w:rsidRPr="00636B92">
        <w:rPr>
          <w:rStyle w:val="Emphasis"/>
          <w:rFonts w:asciiTheme="minorHAnsi" w:hAnsiTheme="minorHAnsi" w:cs="Times New Roman"/>
          <w:highlight w:val="cyan"/>
        </w:rPr>
        <w:t>bad/uncivilised China</w:t>
      </w:r>
      <w:r w:rsidRPr="00636B92">
        <w:rPr>
          <w:rFonts w:asciiTheme="minorHAnsi" w:hAnsiTheme="minorHAnsi" w:cs="Times New Roman"/>
        </w:rPr>
        <w:t xml:space="preserve"> ‘the chapter explored how understandings of a ‘rising’ China, tied inexorably to imagery of Threatening China are working to enable the implementation of Obama’s so-called pivot’ towards the Asia Pacific, as well as how the discourses of the pivot’ itself sustain and reinforce the ideas on which it is grounded.</w:t>
      </w:r>
    </w:p>
    <w:p w14:paraId="59F6A8F3"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Finally, this chapter has demonstrated how the four highly stable and enduring constructions of Idealised, Opportunity, Uncivilised and Threatening China continue to the reproduced throughout American society today. In the modem information age they co—exist perhaps more prominently than ever. Each has evolved and modified over time but, in many ways. they retain the basic foundations upon which they were first established. Perhaps most importantly, the chapter has shown that these constructions are still actively complicit in the creation of realities in which American foreign policy towards China can he enabled and legitimized. As ever, the most powerful </w:t>
      </w:r>
      <w:r w:rsidRPr="00636B92">
        <w:rPr>
          <w:rStyle w:val="StyleUnderline"/>
          <w:rFonts w:asciiTheme="minorHAnsi" w:hAnsiTheme="minorHAnsi" w:cs="Times New Roman"/>
          <w:highlight w:val="cyan"/>
        </w:rPr>
        <w:t>representations of China</w:t>
      </w:r>
      <w:r w:rsidRPr="00636B92">
        <w:rPr>
          <w:rFonts w:asciiTheme="minorHAnsi" w:hAnsiTheme="minorHAnsi" w:cs="Times New Roman"/>
        </w:rPr>
        <w:t xml:space="preserve"> can be used to </w:t>
      </w:r>
      <w:r w:rsidRPr="00636B92">
        <w:rPr>
          <w:rStyle w:val="Emphasis"/>
          <w:rFonts w:asciiTheme="minorHAnsi" w:hAnsiTheme="minorHAnsi" w:cs="Times New Roman"/>
          <w:highlight w:val="cyan"/>
        </w:rPr>
        <w:t>best explain</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how</w:t>
      </w:r>
      <w:r w:rsidRPr="00636B92">
        <w:rPr>
          <w:rFonts w:asciiTheme="minorHAnsi" w:hAnsiTheme="minorHAnsi" w:cs="Times New Roman"/>
        </w:rPr>
        <w:t xml:space="preserve"> that </w:t>
      </w:r>
      <w:r w:rsidRPr="00636B92">
        <w:rPr>
          <w:rStyle w:val="Emphasis"/>
          <w:rFonts w:asciiTheme="minorHAnsi" w:hAnsiTheme="minorHAnsi" w:cs="Times New Roman"/>
          <w:highlight w:val="cyan"/>
        </w:rPr>
        <w:t>policy is made possible</w:t>
      </w:r>
      <w:r w:rsidRPr="00636B92">
        <w:rPr>
          <w:rFonts w:asciiTheme="minorHAnsi" w:hAnsiTheme="minorHAnsi" w:cs="Times New Roman"/>
        </w:rPr>
        <w:t xml:space="preserve">. Moreover, </w:t>
      </w:r>
      <w:r w:rsidRPr="00636B92">
        <w:rPr>
          <w:rStyle w:val="StyleUnderline"/>
          <w:rFonts w:asciiTheme="minorHAnsi" w:hAnsiTheme="minorHAnsi" w:cs="Times New Roman"/>
          <w:highlight w:val="cyan"/>
        </w:rPr>
        <w:t>they allow an interrogation of how US China policy itself serves in the production and reproduction of imagery</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so</w:t>
      </w:r>
      <w:r w:rsidRPr="00636B92">
        <w:rPr>
          <w:rFonts w:asciiTheme="minorHAnsi" w:hAnsiTheme="minorHAnsi" w:cs="Times New Roman"/>
          <w:highlight w:val="cyan"/>
        </w:rPr>
        <w:t xml:space="preserve"> </w:t>
      </w:r>
      <w:r w:rsidRPr="00636B92">
        <w:rPr>
          <w:rFonts w:asciiTheme="minorHAnsi" w:hAnsiTheme="minorHAnsi" w:cs="Times New Roman"/>
        </w:rPr>
        <w:t xml:space="preserve">that </w:t>
      </w:r>
      <w:r w:rsidRPr="00636B92">
        <w:rPr>
          <w:rStyle w:val="Emphasis"/>
          <w:rFonts w:asciiTheme="minorHAnsi" w:hAnsiTheme="minorHAnsi" w:cs="Times New Roman"/>
          <w:highlight w:val="cyan"/>
        </w:rPr>
        <w:t>China’s foreignness</w:t>
      </w:r>
      <w:r w:rsidRPr="00636B92">
        <w:rPr>
          <w:rFonts w:asciiTheme="minorHAnsi" w:hAnsiTheme="minorHAnsi" w:cs="Times New Roman"/>
          <w:highlight w:val="cyan"/>
        </w:rPr>
        <w:t xml:space="preserve"> </w:t>
      </w:r>
      <w:r w:rsidRPr="00636B92">
        <w:rPr>
          <w:rFonts w:asciiTheme="minorHAnsi" w:hAnsiTheme="minorHAnsi" w:cs="Times New Roman"/>
        </w:rPr>
        <w:t xml:space="preserve">from the United States </w:t>
      </w:r>
      <w:r w:rsidRPr="00636B92">
        <w:rPr>
          <w:rStyle w:val="Emphasis"/>
          <w:rFonts w:asciiTheme="minorHAnsi" w:hAnsiTheme="minorHAnsi" w:cs="Times New Roman"/>
          <w:highlight w:val="cyan"/>
        </w:rPr>
        <w:t>can be perpetually reaffirmed</w:t>
      </w:r>
      <w:r w:rsidRPr="00636B92">
        <w:rPr>
          <w:rFonts w:asciiTheme="minorHAnsi" w:hAnsiTheme="minorHAnsi" w:cs="Times New Roman"/>
        </w:rPr>
        <w:t>.</w:t>
      </w:r>
    </w:p>
    <w:p w14:paraId="66BC6597" w14:textId="77777777" w:rsidR="00A23D71" w:rsidRPr="00636B92" w:rsidRDefault="00A23D71" w:rsidP="00A23D71">
      <w:pPr>
        <w:rPr>
          <w:rFonts w:asciiTheme="minorHAnsi" w:hAnsiTheme="minorHAnsi" w:cs="Times New Roman"/>
        </w:rPr>
      </w:pPr>
    </w:p>
    <w:p w14:paraId="64924099"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The impact is </w:t>
      </w:r>
      <w:r w:rsidRPr="00636B92">
        <w:rPr>
          <w:rStyle w:val="Style13ptBold"/>
          <w:rFonts w:asciiTheme="minorHAnsi" w:hAnsiTheme="minorHAnsi" w:cs="Times New Roman"/>
          <w:b/>
          <w:u w:val="single"/>
        </w:rPr>
        <w:t>extinction</w:t>
      </w:r>
      <w:r w:rsidRPr="00636B92">
        <w:rPr>
          <w:rStyle w:val="Style13ptBold"/>
          <w:rFonts w:asciiTheme="minorHAnsi" w:hAnsiTheme="minorHAnsi" w:cs="Times New Roman"/>
          <w:b/>
        </w:rPr>
        <w:t xml:space="preserve"> – the affirmatives discourse </w:t>
      </w:r>
      <w:r w:rsidRPr="00636B92">
        <w:rPr>
          <w:rStyle w:val="Style13ptBold"/>
          <w:rFonts w:asciiTheme="minorHAnsi" w:hAnsiTheme="minorHAnsi" w:cs="Times New Roman"/>
          <w:b/>
          <w:u w:val="single"/>
        </w:rPr>
        <w:t>legitimizes plunder</w:t>
      </w:r>
      <w:r w:rsidRPr="00636B92">
        <w:rPr>
          <w:rStyle w:val="Style13ptBold"/>
          <w:rFonts w:asciiTheme="minorHAnsi" w:hAnsiTheme="minorHAnsi" w:cs="Times New Roman"/>
          <w:b/>
        </w:rPr>
        <w:t xml:space="preserve"> and </w:t>
      </w:r>
      <w:r w:rsidRPr="00636B92">
        <w:rPr>
          <w:rStyle w:val="Style13ptBold"/>
          <w:rFonts w:asciiTheme="minorHAnsi" w:hAnsiTheme="minorHAnsi" w:cs="Times New Roman"/>
          <w:b/>
          <w:u w:val="single"/>
        </w:rPr>
        <w:t>intervention</w:t>
      </w:r>
      <w:r w:rsidRPr="00636B92">
        <w:rPr>
          <w:rStyle w:val="Style13ptBold"/>
          <w:rFonts w:asciiTheme="minorHAnsi" w:hAnsiTheme="minorHAnsi" w:cs="Times New Roman"/>
          <w:b/>
        </w:rPr>
        <w:t xml:space="preserve"> which causes </w:t>
      </w:r>
      <w:r w:rsidRPr="00636B92">
        <w:rPr>
          <w:rStyle w:val="Style13ptBold"/>
          <w:rFonts w:asciiTheme="minorHAnsi" w:hAnsiTheme="minorHAnsi" w:cs="Times New Roman"/>
          <w:b/>
          <w:u w:val="single"/>
        </w:rPr>
        <w:t>war</w:t>
      </w:r>
      <w:r w:rsidRPr="00636B92">
        <w:rPr>
          <w:rStyle w:val="Style13ptBold"/>
          <w:rFonts w:asciiTheme="minorHAnsi" w:hAnsiTheme="minorHAnsi" w:cs="Times New Roman"/>
          <w:b/>
        </w:rPr>
        <w:t xml:space="preserve"> and </w:t>
      </w:r>
      <w:r w:rsidRPr="00636B92">
        <w:rPr>
          <w:rStyle w:val="Style13ptBold"/>
          <w:rFonts w:asciiTheme="minorHAnsi" w:hAnsiTheme="minorHAnsi" w:cs="Times New Roman"/>
          <w:b/>
          <w:u w:val="single"/>
        </w:rPr>
        <w:t>environmental destruction</w:t>
      </w:r>
      <w:r w:rsidRPr="00636B92">
        <w:rPr>
          <w:rStyle w:val="Style13ptBold"/>
          <w:rFonts w:asciiTheme="minorHAnsi" w:hAnsiTheme="minorHAnsi" w:cs="Times New Roman"/>
          <w:b/>
        </w:rPr>
        <w:t xml:space="preserve">. </w:t>
      </w:r>
    </w:p>
    <w:p w14:paraId="59C51941" w14:textId="77777777" w:rsidR="00A23D71" w:rsidRPr="00636B92" w:rsidRDefault="00A23D71" w:rsidP="00A23D71">
      <w:pPr>
        <w:rPr>
          <w:rStyle w:val="Style13ptBold"/>
          <w:rFonts w:asciiTheme="minorHAnsi" w:hAnsiTheme="minorHAnsi" w:cs="Times New Roman"/>
          <w:b w:val="0"/>
        </w:rPr>
      </w:pPr>
    </w:p>
    <w:p w14:paraId="7966AD20" w14:textId="77777777" w:rsidR="00A23D71" w:rsidRPr="00636B92" w:rsidRDefault="00A23D71" w:rsidP="00A23D71">
      <w:pPr>
        <w:pStyle w:val="Heading4"/>
        <w:rPr>
          <w:rStyle w:val="Style13ptBold"/>
          <w:rFonts w:asciiTheme="minorHAnsi" w:hAnsiTheme="minorHAnsi" w:cs="Times New Roman"/>
        </w:rPr>
      </w:pPr>
      <w:r w:rsidRPr="00636B92">
        <w:rPr>
          <w:rStyle w:val="Style13ptBold"/>
          <w:rFonts w:asciiTheme="minorHAnsi" w:hAnsiTheme="minorHAnsi" w:cs="Times New Roman"/>
          <w:b/>
          <w:u w:val="single"/>
        </w:rPr>
        <w:t>Reject</w:t>
      </w:r>
      <w:r w:rsidRPr="00636B92">
        <w:rPr>
          <w:rStyle w:val="Style13ptBold"/>
          <w:rFonts w:asciiTheme="minorHAnsi" w:hAnsiTheme="minorHAnsi" w:cs="Times New Roman"/>
          <w:b/>
        </w:rPr>
        <w:t xml:space="preserve"> the affirmatives representations – noncooperation is </w:t>
      </w:r>
      <w:r w:rsidRPr="00636B92">
        <w:rPr>
          <w:rStyle w:val="Style13ptBold"/>
          <w:rFonts w:asciiTheme="minorHAnsi" w:hAnsiTheme="minorHAnsi" w:cs="Times New Roman"/>
          <w:b/>
          <w:u w:val="single"/>
        </w:rPr>
        <w:t>critical</w:t>
      </w:r>
      <w:r w:rsidRPr="00636B92">
        <w:rPr>
          <w:rStyle w:val="Style13ptBold"/>
          <w:rFonts w:asciiTheme="minorHAnsi" w:hAnsiTheme="minorHAnsi" w:cs="Times New Roman"/>
          <w:b/>
        </w:rPr>
        <w:t xml:space="preserve"> to create </w:t>
      </w:r>
      <w:r w:rsidRPr="00636B92">
        <w:rPr>
          <w:rStyle w:val="Style13ptBold"/>
          <w:rFonts w:asciiTheme="minorHAnsi" w:hAnsiTheme="minorHAnsi" w:cs="Times New Roman"/>
          <w:b/>
          <w:u w:val="single"/>
        </w:rPr>
        <w:t>new forms of knowi</w:t>
      </w:r>
      <w:r w:rsidRPr="00636B92">
        <w:rPr>
          <w:rStyle w:val="Style13ptBold"/>
          <w:rFonts w:asciiTheme="minorHAnsi" w:hAnsiTheme="minorHAnsi" w:cs="Times New Roman"/>
          <w:u w:val="single"/>
        </w:rPr>
        <w:t>ng</w:t>
      </w:r>
      <w:r w:rsidRPr="00636B92">
        <w:rPr>
          <w:rStyle w:val="Style13ptBold"/>
          <w:rFonts w:asciiTheme="minorHAnsi" w:hAnsiTheme="minorHAnsi" w:cs="Times New Roman"/>
        </w:rPr>
        <w:t xml:space="preserve">  </w:t>
      </w:r>
    </w:p>
    <w:p w14:paraId="730C8EA5"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Willson</w:t>
      </w:r>
      <w:r w:rsidRPr="00636B92">
        <w:rPr>
          <w:rFonts w:asciiTheme="minorHAnsi" w:hAnsiTheme="minorHAnsi" w:cs="Times New Roman"/>
        </w:rPr>
        <w:t>, Humanities PhD New College San Francisco,</w:t>
      </w:r>
      <w:r w:rsidRPr="00636B92">
        <w:rPr>
          <w:rStyle w:val="Style13ptBold"/>
          <w:rFonts w:asciiTheme="minorHAnsi" w:hAnsiTheme="minorHAnsi" w:cs="Times New Roman"/>
        </w:rPr>
        <w:t xml:space="preserve"> 13 </w:t>
      </w:r>
    </w:p>
    <w:p w14:paraId="43C9510B"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(S. Brain, JD, American University, “Developing Nonviolent Bioregional Revolutionary Strategies,” http://www.brianwillson.com/developing-nonviolent-bioregional-revolutionary-strategies/)</w:t>
      </w:r>
    </w:p>
    <w:p w14:paraId="1D36EBA4" w14:textId="77777777" w:rsidR="00A23D71" w:rsidRPr="00636B92" w:rsidRDefault="00A23D71" w:rsidP="00A23D71">
      <w:pPr>
        <w:rPr>
          <w:rFonts w:asciiTheme="minorHAnsi" w:hAnsiTheme="minorHAnsi" w:cs="Times New Roman"/>
        </w:rPr>
      </w:pPr>
      <w:r w:rsidRPr="00636B92">
        <w:rPr>
          <w:rStyle w:val="StyleUnderline"/>
          <w:rFonts w:asciiTheme="minorHAnsi" w:hAnsiTheme="minorHAnsi" w:cs="Times New Roman"/>
        </w:rPr>
        <w:t>II. The United States of America is irredeemable and unreformable, a Pretend Society</w:t>
      </w:r>
      <w:r w:rsidRPr="00636B92">
        <w:rPr>
          <w:rFonts w:asciiTheme="minorHAnsi" w:hAnsiTheme="minorHAnsi" w:cs="Times New Roman"/>
        </w:rPr>
        <w:t xml:space="preserve">. </w:t>
      </w:r>
      <w:r w:rsidRPr="00636B92">
        <w:rPr>
          <w:rStyle w:val="StyleUnderline"/>
          <w:rFonts w:asciiTheme="minorHAnsi" w:hAnsiTheme="minorHAnsi" w:cs="Times New Roman"/>
        </w:rPr>
        <w:t>The USA</w:t>
      </w:r>
      <w:r w:rsidRPr="00636B92">
        <w:rPr>
          <w:rFonts w:asciiTheme="minorHAnsi" w:hAnsiTheme="minorHAnsi" w:cs="Times New Roman"/>
        </w:rPr>
        <w:t xml:space="preserve"> as a nation state, as a recent culture, </w:t>
      </w:r>
      <w:r w:rsidRPr="00636B92">
        <w:rPr>
          <w:rStyle w:val="StyleUnderline"/>
          <w:rFonts w:asciiTheme="minorHAnsi" w:hAnsiTheme="minorHAnsi" w:cs="Times New Roman"/>
        </w:rPr>
        <w:t>is irredeemable, unreformable, an anti-democratic</w:t>
      </w:r>
      <w:r w:rsidRPr="00636B92">
        <w:rPr>
          <w:rFonts w:asciiTheme="minorHAnsi" w:hAnsiTheme="minorHAnsi" w:cs="Times New Roman"/>
        </w:rPr>
        <w:t xml:space="preserve">, vertical, </w:t>
      </w:r>
      <w:r w:rsidRPr="00636B92">
        <w:rPr>
          <w:rStyle w:val="StyleUnderline"/>
          <w:rFonts w:asciiTheme="minorHAnsi" w:hAnsiTheme="minorHAnsi" w:cs="Times New Roman"/>
        </w:rPr>
        <w:t>over-sized imperial unmanageable monster</w:t>
      </w:r>
      <w:r w:rsidRPr="00636B92">
        <w:rPr>
          <w:rFonts w:asciiTheme="minorHAnsi" w:hAnsiTheme="minorHAnsi" w:cs="Times New Roman"/>
        </w:rPr>
        <w:t xml:space="preserve">, sustained by the obedience and cooperation, even if reluctant, of the vast majority of its non-autonomous population. </w:t>
      </w:r>
      <w:r w:rsidRPr="00636B92">
        <w:rPr>
          <w:rStyle w:val="StyleUnderline"/>
          <w:rFonts w:asciiTheme="minorHAnsi" w:hAnsiTheme="minorHAnsi" w:cs="Times New Roman"/>
        </w:rPr>
        <w:t xml:space="preserve">Virtually all of us are complicit in this </w:t>
      </w:r>
      <w:r w:rsidRPr="00636B92">
        <w:rPr>
          <w:rStyle w:val="Emphasis"/>
          <w:rFonts w:asciiTheme="minorHAnsi" w:hAnsiTheme="minorHAnsi" w:cs="Times New Roman"/>
        </w:rPr>
        <w:t>imperial plunder</w:t>
      </w:r>
      <w:r w:rsidRPr="00636B92">
        <w:rPr>
          <w:rFonts w:asciiTheme="minorHAnsi" w:hAnsiTheme="minorHAnsi" w:cs="Times New Roman"/>
        </w:rPr>
        <w:t xml:space="preserve"> even as many of us are increasingly repulsed by it and speak out against it. Lofty </w:t>
      </w:r>
      <w:r w:rsidRPr="00636B92">
        <w:rPr>
          <w:rStyle w:val="Emphasis"/>
          <w:rFonts w:asciiTheme="minorHAnsi" w:hAnsiTheme="minorHAnsi" w:cs="Times New Roman"/>
          <w:highlight w:val="cyan"/>
        </w:rPr>
        <w:t>rhetoric</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has conditioned us to believe in</w:t>
      </w:r>
      <w:r w:rsidRPr="00636B92">
        <w:rPr>
          <w:rFonts w:asciiTheme="minorHAnsi" w:hAnsiTheme="minorHAnsi" w:cs="Times New Roman"/>
        </w:rPr>
        <w:t xml:space="preserve"> our </w:t>
      </w:r>
      <w:r w:rsidRPr="00636B92">
        <w:rPr>
          <w:rStyle w:val="StyleUnderline"/>
          <w:rFonts w:asciiTheme="minorHAnsi" w:hAnsiTheme="minorHAnsi" w:cs="Times New Roman"/>
          <w:highlight w:val="cyan"/>
        </w:rPr>
        <w:t>national exceptionalism</w:t>
      </w:r>
      <w:r w:rsidRPr="00636B92">
        <w:rPr>
          <w:rStyle w:val="StyleUnderline"/>
          <w:rFonts w:asciiTheme="minorHAnsi" w:hAnsiTheme="minorHAnsi" w:cs="Times New Roman"/>
        </w:rPr>
        <w:t>,</w:t>
      </w:r>
      <w:r w:rsidRPr="00636B92">
        <w:rPr>
          <w:rFonts w:asciiTheme="minorHAnsi" w:hAnsiTheme="minorHAnsi" w:cs="Times New Roman"/>
        </w:rPr>
        <w:t xml:space="preserve"> despite it being dramatically at odds with the empirically revealed pattern of our plundering cultural behavior totally dependent upon outsourcing the pain and suffering elsewhere. </w:t>
      </w:r>
      <w:r w:rsidRPr="00636B92">
        <w:rPr>
          <w:rStyle w:val="StyleUnderline"/>
          <w:rFonts w:asciiTheme="minorHAnsi" w:hAnsiTheme="minorHAnsi" w:cs="Times New Roman"/>
          <w:highlight w:val="cyan"/>
        </w:rPr>
        <w:t xml:space="preserve">We cling to living a life based on the </w:t>
      </w:r>
      <w:r w:rsidRPr="00636B92">
        <w:rPr>
          <w:rStyle w:val="Emphasis"/>
          <w:rFonts w:asciiTheme="minorHAnsi" w:hAnsiTheme="minorHAnsi" w:cs="Times New Roman"/>
          <w:highlight w:val="cyan"/>
        </w:rPr>
        <w:t>social myth</w:t>
      </w:r>
      <w:r w:rsidRPr="00636B92">
        <w:rPr>
          <w:rStyle w:val="StyleUnderline"/>
          <w:rFonts w:asciiTheme="minorHAnsi" w:hAnsiTheme="minorHAnsi" w:cs="Times New Roman"/>
          <w:highlight w:val="cyan"/>
        </w:rPr>
        <w:t xml:space="preserve"> of</w:t>
      </w:r>
      <w:r w:rsidRPr="00636B92">
        <w:rPr>
          <w:rFonts w:asciiTheme="minorHAnsi" w:hAnsiTheme="minorHAnsi" w:cs="Times New Roman"/>
          <w:highlight w:val="cyan"/>
        </w:rPr>
        <w:t xml:space="preserve"> </w:t>
      </w:r>
      <w:r w:rsidRPr="00636B92">
        <w:rPr>
          <w:rFonts w:asciiTheme="minorHAnsi" w:hAnsiTheme="minorHAnsi" w:cs="Times New Roman"/>
        </w:rPr>
        <w:t xml:space="preserve">US </w:t>
      </w:r>
      <w:r w:rsidRPr="00636B92">
        <w:rPr>
          <w:rStyle w:val="StyleUnderline"/>
          <w:rFonts w:asciiTheme="minorHAnsi" w:hAnsiTheme="minorHAnsi" w:cs="Times New Roman"/>
          <w:highlight w:val="cyan"/>
        </w:rPr>
        <w:t>America being committed to justice for all</w:t>
      </w:r>
      <w:r w:rsidRPr="00636B92">
        <w:rPr>
          <w:rFonts w:asciiTheme="minorHAnsi" w:hAnsiTheme="minorHAnsi" w:cs="Times New Roman"/>
        </w:rPr>
        <w:t xml:space="preserve">, even as we increasingly know this has always served as a cover for the social secret that the US is committed to prosperity for a minority thru expansion at ANY cost. </w:t>
      </w:r>
      <w:r w:rsidRPr="00636B92">
        <w:rPr>
          <w:rStyle w:val="StyleUnderline"/>
          <w:rFonts w:asciiTheme="minorHAnsi" w:hAnsiTheme="minorHAnsi" w:cs="Times New Roman"/>
        </w:rPr>
        <w:t xml:space="preserve">Our </w:t>
      </w:r>
      <w:r w:rsidRPr="00636B92">
        <w:rPr>
          <w:rStyle w:val="StyleUnderline"/>
          <w:rFonts w:asciiTheme="minorHAnsi" w:hAnsiTheme="minorHAnsi" w:cs="Times New Roman"/>
          <w:highlight w:val="cyan"/>
        </w:rPr>
        <w:t>Eurocentric origins have been built on</w:t>
      </w:r>
      <w:r w:rsidRPr="00636B92">
        <w:rPr>
          <w:rFonts w:asciiTheme="minorHAnsi" w:hAnsiTheme="minorHAnsi" w:cs="Times New Roman"/>
        </w:rPr>
        <w:t xml:space="preserve"> an extraordinary and forceful but </w:t>
      </w:r>
      <w:r w:rsidRPr="00636B92">
        <w:rPr>
          <w:rStyle w:val="StyleUnderline"/>
          <w:rFonts w:asciiTheme="minorHAnsi" w:hAnsiTheme="minorHAnsi" w:cs="Times New Roman"/>
          <w:highlight w:val="cyan"/>
        </w:rPr>
        <w:t xml:space="preserve">rationalized dispossession of </w:t>
      </w:r>
      <w:r w:rsidRPr="00636B92">
        <w:rPr>
          <w:rStyle w:val="Emphasis"/>
          <w:rFonts w:asciiTheme="minorHAnsi" w:hAnsiTheme="minorHAnsi" w:cs="Times New Roman"/>
          <w:highlight w:val="cyan"/>
        </w:rPr>
        <w:t>hundreds of Indigenous nations</w:t>
      </w:r>
      <w:r w:rsidRPr="00636B92">
        <w:rPr>
          <w:rFonts w:asciiTheme="minorHAnsi" w:hAnsiTheme="minorHAnsi" w:cs="Times New Roman"/>
        </w:rPr>
        <w:t xml:space="preserve"> (a genocide) assuring acquisition of free land, murdering millions with total impunity. </w:t>
      </w:r>
      <w:r w:rsidRPr="00636B92">
        <w:rPr>
          <w:rStyle w:val="StyleUnderline"/>
          <w:rFonts w:asciiTheme="minorHAnsi" w:hAnsiTheme="minorHAnsi" w:cs="Times New Roman"/>
        </w:rPr>
        <w:t>This still unaddressed crime against humanity assured that our eyes themselves are the wool</w:t>
      </w:r>
      <w:r w:rsidRPr="00636B92">
        <w:rPr>
          <w:rFonts w:asciiTheme="minorHAnsi" w:hAnsiTheme="minorHAnsi" w:cs="Times New Roman"/>
        </w:rPr>
        <w:t xml:space="preserve">. Our addiction to the comfort and convenience brought to us by centuries of forceful theft of land, labor, and resources is very difficult to break, as with any addiction. However, </w:t>
      </w:r>
      <w:r w:rsidRPr="00636B92">
        <w:rPr>
          <w:rStyle w:val="Emphasis"/>
          <w:rFonts w:asciiTheme="minorHAnsi" w:hAnsiTheme="minorHAnsi" w:cs="Times New Roman"/>
          <w:highlight w:val="cyan"/>
        </w:rPr>
        <w:t>our survival</w:t>
      </w:r>
      <w:r w:rsidRPr="00636B92">
        <w:rPr>
          <w:rFonts w:asciiTheme="minorHAnsi" w:hAnsiTheme="minorHAnsi" w:cs="Times New Roman"/>
        </w:rPr>
        <w:t xml:space="preserve">, and healing, </w:t>
      </w:r>
      <w:r w:rsidRPr="00636B92">
        <w:rPr>
          <w:rStyle w:val="StyleUnderline"/>
          <w:rFonts w:asciiTheme="minorHAnsi" w:hAnsiTheme="minorHAnsi" w:cs="Times New Roman"/>
          <w:highlight w:val="cyan"/>
        </w:rPr>
        <w:t>requires a commitment to recovery of our humanity</w:t>
      </w:r>
      <w:r w:rsidRPr="00636B92">
        <w:rPr>
          <w:rFonts w:asciiTheme="minorHAnsi" w:hAnsiTheme="minorHAnsi" w:cs="Times New Roman"/>
        </w:rPr>
        <w:t xml:space="preserve">, ceasing our obedience to the national state. This is the (r)evolution begging us. Original wool is in our eyes: Eurocentric values were established with the invasion by Columbus: Cruelty never before seen, nor heard of, nor read of – Bartolome de las Casas describing the behavior of the Spaniards inflicted on the Indigenous of the West Indies in the 1500s. In fact the Indigenous had no vocabulary words to describe the behavior inflicted on them (A Short Account of the Destruction of the Indies, 1552). </w:t>
      </w:r>
      <w:r w:rsidRPr="00636B92">
        <w:rPr>
          <w:rStyle w:val="StyleUnderline"/>
          <w:rFonts w:asciiTheme="minorHAnsi" w:hAnsiTheme="minorHAnsi" w:cs="Times New Roman"/>
          <w:highlight w:val="cyan"/>
        </w:rPr>
        <w:t>Eurocentric racism (</w:t>
      </w:r>
      <w:r w:rsidRPr="00636B92">
        <w:rPr>
          <w:rFonts w:asciiTheme="minorHAnsi" w:hAnsiTheme="minorHAnsi" w:cs="Times New Roman"/>
        </w:rPr>
        <w:t xml:space="preserve">hatred driven by fear) </w:t>
      </w:r>
      <w:r w:rsidRPr="00636B92">
        <w:rPr>
          <w:rStyle w:val="StyleUnderline"/>
          <w:rFonts w:asciiTheme="minorHAnsi" w:hAnsiTheme="minorHAnsi" w:cs="Times New Roman"/>
          <w:highlight w:val="cyan"/>
        </w:rPr>
        <w:t>and</w:t>
      </w:r>
      <w:r w:rsidRPr="00636B92">
        <w:rPr>
          <w:rFonts w:asciiTheme="minorHAnsi" w:hAnsiTheme="minorHAnsi" w:cs="Times New Roman"/>
        </w:rPr>
        <w:t xml:space="preserve"> arrogant religious </w:t>
      </w:r>
      <w:r w:rsidRPr="00636B92">
        <w:rPr>
          <w:rStyle w:val="StyleUnderline"/>
          <w:rFonts w:asciiTheme="minorHAnsi" w:hAnsiTheme="minorHAnsi" w:cs="Times New Roman"/>
          <w:highlight w:val="cyan"/>
        </w:rPr>
        <w:t>ethnocentrism</w:t>
      </w:r>
      <w:r w:rsidRPr="00636B92">
        <w:rPr>
          <w:rFonts w:asciiTheme="minorHAnsi" w:hAnsiTheme="minorHAnsi" w:cs="Times New Roman"/>
        </w:rPr>
        <w:t xml:space="preserve"> (self-righteous superiority) </w:t>
      </w:r>
      <w:r w:rsidRPr="00636B92">
        <w:rPr>
          <w:rStyle w:val="StyleUnderline"/>
          <w:rFonts w:asciiTheme="minorHAnsi" w:hAnsiTheme="minorHAnsi" w:cs="Times New Roman"/>
          <w:highlight w:val="cyan"/>
        </w:rPr>
        <w:t>have never been</w:t>
      </w:r>
      <w:r w:rsidRPr="00636B92">
        <w:rPr>
          <w:rFonts w:asciiTheme="minorHAnsi" w:hAnsiTheme="minorHAnsi" w:cs="Times New Roman"/>
        </w:rPr>
        <w:t xml:space="preserve"> honestly </w:t>
      </w:r>
      <w:r w:rsidRPr="00636B92">
        <w:rPr>
          <w:rStyle w:val="StyleUnderline"/>
          <w:rFonts w:asciiTheme="minorHAnsi" w:hAnsiTheme="minorHAnsi" w:cs="Times New Roman"/>
          <w:highlight w:val="cyan"/>
        </w:rPr>
        <w:t>addressed</w:t>
      </w:r>
      <w:r w:rsidRPr="00636B92">
        <w:rPr>
          <w:rFonts w:asciiTheme="minorHAnsi" w:hAnsiTheme="minorHAnsi" w:cs="Times New Roman"/>
        </w:rPr>
        <w:t xml:space="preserve"> or overcome. Thus, </w:t>
      </w:r>
      <w:r w:rsidRPr="00636B92">
        <w:rPr>
          <w:rStyle w:val="Emphasis"/>
          <w:rFonts w:asciiTheme="minorHAnsi" w:hAnsiTheme="minorHAnsi" w:cs="Times New Roman"/>
          <w:highlight w:val="cyan"/>
        </w:rPr>
        <w:t>our foundational values</w:t>
      </w:r>
      <w:r w:rsidRPr="00636B92">
        <w:rPr>
          <w:rFonts w:asciiTheme="minorHAnsi" w:hAnsiTheme="minorHAnsi" w:cs="Times New Roman"/>
        </w:rPr>
        <w:t xml:space="preserve"> and behaviors</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if not</w:t>
      </w:r>
      <w:r w:rsidRPr="00636B92">
        <w:rPr>
          <w:rFonts w:asciiTheme="minorHAnsi" w:hAnsiTheme="minorHAnsi" w:cs="Times New Roman"/>
        </w:rPr>
        <w:t xml:space="preserve"> </w:t>
      </w:r>
      <w:r w:rsidRPr="00636B92">
        <w:rPr>
          <w:rStyle w:val="Emphasis"/>
          <w:rFonts w:asciiTheme="minorHAnsi" w:hAnsiTheme="minorHAnsi" w:cs="Times New Roman"/>
        </w:rPr>
        <w:t xml:space="preserve">radically </w:t>
      </w:r>
      <w:r w:rsidRPr="00636B92">
        <w:rPr>
          <w:rStyle w:val="Emphasis"/>
          <w:rFonts w:asciiTheme="minorHAnsi" w:hAnsiTheme="minorHAnsi" w:cs="Times New Roman"/>
          <w:highlight w:val="cyan"/>
        </w:rPr>
        <w:t>transformed</w:t>
      </w:r>
      <w:r w:rsidRPr="00636B92">
        <w:rPr>
          <w:rFonts w:asciiTheme="minorHAnsi" w:hAnsiTheme="minorHAnsi" w:cs="Times New Roman"/>
          <w:highlight w:val="cyan"/>
        </w:rPr>
        <w:t xml:space="preserve"> </w:t>
      </w:r>
      <w:r w:rsidRPr="00636B92">
        <w:rPr>
          <w:rFonts w:asciiTheme="minorHAnsi" w:hAnsiTheme="minorHAnsi" w:cs="Times New Roman"/>
        </w:rPr>
        <w:t>from arrogance to caring</w:t>
      </w:r>
      <w:r w:rsidRPr="00636B92">
        <w:rPr>
          <w:rStyle w:val="StyleUnderline"/>
          <w:rFonts w:asciiTheme="minorHAnsi" w:hAnsiTheme="minorHAnsi" w:cs="Times New Roman"/>
          <w:highlight w:val="cyan"/>
        </w:rPr>
        <w:t>,</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will prove fatal to our</w:t>
      </w:r>
      <w:r w:rsidRPr="00636B92">
        <w:rPr>
          <w:rStyle w:val="StyleUnderline"/>
          <w:rFonts w:asciiTheme="minorHAnsi" w:hAnsiTheme="minorHAnsi" w:cs="Times New Roman"/>
        </w:rPr>
        <w:t xml:space="preserve"> </w:t>
      </w:r>
      <w:r w:rsidRPr="00636B92">
        <w:rPr>
          <w:rFonts w:asciiTheme="minorHAnsi" w:hAnsiTheme="minorHAnsi" w:cs="Times New Roman"/>
        </w:rPr>
        <w:t xml:space="preserve">modern </w:t>
      </w:r>
      <w:r w:rsidRPr="00636B92">
        <w:rPr>
          <w:rStyle w:val="StyleUnderline"/>
          <w:rFonts w:asciiTheme="minorHAnsi" w:hAnsiTheme="minorHAnsi" w:cs="Times New Roman"/>
          <w:highlight w:val="cyan"/>
        </w:rPr>
        <w:t>species</w:t>
      </w:r>
      <w:r w:rsidRPr="00636B92">
        <w:rPr>
          <w:rFonts w:asciiTheme="minorHAnsi" w:hAnsiTheme="minorHAnsi" w:cs="Times New Roman"/>
        </w:rPr>
        <w:t xml:space="preserve">. Wool has remained uncleansed from our eyes: I personally discovered the continued vigorous U.S. application of the “Columbus Enterprise” in Viet Nam, discovering that Viet Nam was no aberration after learning of more than 500 previous US military interventions beginning in the late 1790s. Our business is killing, and business is good was a slogan painted on the front of a 9th Infantry Division helicopter in Viet Nam’s Mekong Delta in 1969. We, not the Indigenous, were and remain the savages. The US has been built on three genocides: violent and arrogant dispossession of hundreds of Indigenous nations in North America (Genocide #1), and in Africa (Genocide #2), stealing land and labor, respectively, with total impunity, murdering and maiming millions, amounting to genocide. </w:t>
      </w:r>
      <w:r w:rsidRPr="00636B92">
        <w:rPr>
          <w:rStyle w:val="StyleUnderline"/>
          <w:rFonts w:asciiTheme="minorHAnsi" w:hAnsiTheme="minorHAnsi" w:cs="Times New Roman"/>
          <w:highlight w:val="cyan"/>
        </w:rPr>
        <w:t>It is morally</w:t>
      </w:r>
      <w:r w:rsidRPr="00636B92">
        <w:rPr>
          <w:rFonts w:asciiTheme="minorHAnsi" w:hAnsiTheme="minorHAnsi" w:cs="Times New Roman"/>
          <w:highlight w:val="cyan"/>
        </w:rPr>
        <w:t xml:space="preserve"> </w:t>
      </w:r>
      <w:r w:rsidRPr="00636B92">
        <w:rPr>
          <w:rFonts w:asciiTheme="minorHAnsi" w:hAnsiTheme="minorHAnsi" w:cs="Times New Roman"/>
        </w:rPr>
        <w:t xml:space="preserve">unsustainable, now </w:t>
      </w:r>
      <w:r w:rsidRPr="00636B92">
        <w:rPr>
          <w:rStyle w:val="StyleUnderline"/>
          <w:rFonts w:asciiTheme="minorHAnsi" w:hAnsiTheme="minorHAnsi" w:cs="Times New Roman"/>
          <w:highlight w:val="cyan"/>
        </w:rPr>
        <w:t>ecologically</w:t>
      </w:r>
      <w:r w:rsidRPr="00636B92">
        <w:rPr>
          <w:rFonts w:asciiTheme="minorHAnsi" w:hAnsiTheme="minorHAnsi" w:cs="Times New Roman"/>
        </w:rPr>
        <w:t xml:space="preserve">, politically, </w:t>
      </w:r>
      <w:r w:rsidRPr="00636B92">
        <w:rPr>
          <w:rStyle w:val="StyleUnderline"/>
          <w:rFonts w:asciiTheme="minorHAnsi" w:hAnsiTheme="minorHAnsi" w:cs="Times New Roman"/>
          <w:highlight w:val="cyan"/>
        </w:rPr>
        <w:t>economically</w:t>
      </w:r>
      <w:r w:rsidRPr="00636B92">
        <w:rPr>
          <w:rFonts w:asciiTheme="minorHAnsi" w:hAnsiTheme="minorHAnsi" w:cs="Times New Roman"/>
        </w:rPr>
        <w:t xml:space="preserve">, and socially </w:t>
      </w:r>
      <w:r w:rsidRPr="00636B92">
        <w:rPr>
          <w:rStyle w:val="Emphasis"/>
          <w:rFonts w:asciiTheme="minorHAnsi" w:hAnsiTheme="minorHAnsi" w:cs="Times New Roman"/>
          <w:highlight w:val="cyan"/>
        </w:rPr>
        <w:t>unsustainable</w:t>
      </w:r>
      <w:r w:rsidRPr="00636B92">
        <w:rPr>
          <w:rFonts w:asciiTheme="minorHAnsi" w:hAnsiTheme="minorHAnsi" w:cs="Times New Roman"/>
        </w:rPr>
        <w:t xml:space="preserve"> as well. Further, in the 20th Century, the Republic of the US intervened several hundred times in well over a hundred nations stealing resources and labor, while imposing US-friendly markets, killing millions, impoverishing perhaps billions (Genocide #3). Since 1798, the US military forces have militarily intervened over 560 times in dozens of nations, nearly 400 of which have occurred since World War II. And </w:t>
      </w:r>
      <w:r w:rsidRPr="00636B92">
        <w:rPr>
          <w:rStyle w:val="StyleUnderline"/>
          <w:rFonts w:asciiTheme="minorHAnsi" w:hAnsiTheme="minorHAnsi" w:cs="Times New Roman"/>
          <w:highlight w:val="cyan"/>
        </w:rPr>
        <w:t xml:space="preserve">since WWII, the US has bombed </w:t>
      </w:r>
      <w:r w:rsidRPr="00636B92">
        <w:rPr>
          <w:rStyle w:val="Emphasis"/>
          <w:rFonts w:asciiTheme="minorHAnsi" w:hAnsiTheme="minorHAnsi" w:cs="Times New Roman"/>
          <w:highlight w:val="cyan"/>
        </w:rPr>
        <w:t>28 countries</w:t>
      </w:r>
      <w:r w:rsidRPr="00636B92">
        <w:rPr>
          <w:rStyle w:val="StyleUnderline"/>
          <w:rFonts w:asciiTheme="minorHAnsi" w:hAnsiTheme="minorHAnsi" w:cs="Times New Roman"/>
          <w:highlight w:val="cyan"/>
        </w:rPr>
        <w:t>,</w:t>
      </w:r>
      <w:r w:rsidRPr="00636B92">
        <w:rPr>
          <w:rFonts w:asciiTheme="minorHAnsi" w:hAnsiTheme="minorHAnsi" w:cs="Times New Roman"/>
        </w:rPr>
        <w:t xml:space="preserve"> while covertly intervening thousands of times in the majority of nations on the earth. It is not helpful to continue believing in the social myth that the USA is a society committed to justice for all , in fact a convenient mask (since our origins) of our social secret being a society committed to prosperity for a few through expansion at ANY cost. (See William Appleman Williams). Always possessing oligarchic tendencies, it is now an outright corrupt corporatocracy owned lock stock and barrel by big money made obscenely rich from war making with our consent, even if reluctant. The Cold War and its nuclear and conventional arms race with the exaggerated “red menace”, was an insidious cover for a war preserving the Haves from the Have-Nots, in effect, ironically preserving a western, consumptive way of life that itself is killing us. Pretty amazing</w:t>
      </w:r>
      <w:r w:rsidRPr="00636B92">
        <w:rPr>
          <w:rStyle w:val="StyleUnderline"/>
          <w:rFonts w:asciiTheme="minorHAnsi" w:hAnsiTheme="minorHAnsi" w:cs="Times New Roman"/>
        </w:rPr>
        <w:t>! Our way of life has produced so much carbon in the water, soil, and atmosphere, that it may in the end be equivalent to having caused nuclear winter</w:t>
      </w:r>
      <w:r w:rsidRPr="00636B92">
        <w:rPr>
          <w:rFonts w:asciiTheme="minorHAnsi" w:hAnsiTheme="minorHAnsi" w:cs="Times New Roman"/>
        </w:rPr>
        <w:t xml:space="preserve">. The war OF wholesale terror on retail terror has replaced the “red menace” as the rhetorical justification for the continued imperial plunder of the earth and the riches it brings to the military-industrial-intelligence-congressional-executive-information complex. Our </w:t>
      </w:r>
      <w:r w:rsidRPr="00636B92">
        <w:rPr>
          <w:rStyle w:val="StyleUnderline"/>
          <w:rFonts w:asciiTheme="minorHAnsi" w:hAnsiTheme="minorHAnsi" w:cs="Times New Roman"/>
          <w:highlight w:val="cyan"/>
        </w:rPr>
        <w:t>cooperation with</w:t>
      </w:r>
      <w:r w:rsidRPr="00636B92">
        <w:rPr>
          <w:rFonts w:asciiTheme="minorHAnsi" w:hAnsiTheme="minorHAnsi" w:cs="Times New Roman"/>
        </w:rPr>
        <w:t xml:space="preserve"> and addiction to </w:t>
      </w:r>
      <w:r w:rsidRPr="00636B92">
        <w:rPr>
          <w:rFonts w:asciiTheme="minorHAnsi" w:hAnsiTheme="minorHAnsi" w:cs="Times New Roman"/>
          <w:highlight w:val="cyan"/>
        </w:rPr>
        <w:t xml:space="preserve">the </w:t>
      </w:r>
      <w:r w:rsidRPr="00636B92">
        <w:rPr>
          <w:rStyle w:val="StyleUnderline"/>
          <w:rFonts w:asciiTheme="minorHAnsi" w:hAnsiTheme="minorHAnsi" w:cs="Times New Roman"/>
          <w:highlight w:val="cyan"/>
        </w:rPr>
        <w:t>American Way Of Life provides</w:t>
      </w:r>
      <w:r w:rsidRPr="00636B92">
        <w:rPr>
          <w:rFonts w:asciiTheme="minorHAnsi" w:hAnsiTheme="minorHAnsi" w:cs="Times New Roman"/>
          <w:highlight w:val="cyan"/>
        </w:rPr>
        <w:t xml:space="preserve"> </w:t>
      </w:r>
      <w:r w:rsidRPr="00636B92">
        <w:rPr>
          <w:rFonts w:asciiTheme="minorHAnsi" w:hAnsiTheme="minorHAnsi" w:cs="Times New Roman"/>
        </w:rPr>
        <w:t xml:space="preserve">the </w:t>
      </w:r>
      <w:r w:rsidRPr="00636B92">
        <w:rPr>
          <w:rStyle w:val="StyleUnderline"/>
          <w:rFonts w:asciiTheme="minorHAnsi" w:hAnsiTheme="minorHAnsi" w:cs="Times New Roman"/>
          <w:highlight w:val="cyan"/>
        </w:rPr>
        <w:t>political energy that guarantees</w:t>
      </w:r>
      <w:r w:rsidRPr="00636B92">
        <w:rPr>
          <w:rFonts w:asciiTheme="minorHAnsi" w:hAnsiTheme="minorHAnsi" w:cs="Times New Roman"/>
        </w:rPr>
        <w:t xml:space="preserve"> continuation of U.S. polices of </w:t>
      </w:r>
      <w:r w:rsidRPr="00636B92">
        <w:rPr>
          <w:rStyle w:val="Emphasis"/>
          <w:rFonts w:asciiTheme="minorHAnsi" w:hAnsiTheme="minorHAnsi" w:cs="Times New Roman"/>
          <w:highlight w:val="cyan"/>
        </w:rPr>
        <w:t>imperial plunder</w:t>
      </w:r>
      <w:r w:rsidRPr="00636B92">
        <w:rPr>
          <w:rFonts w:asciiTheme="minorHAnsi" w:hAnsiTheme="minorHAnsi" w:cs="Times New Roman"/>
        </w:rPr>
        <w:t xml:space="preserve">. III. The American Way Of Life (AWOL), and </w:t>
      </w:r>
      <w:r w:rsidRPr="00636B92">
        <w:rPr>
          <w:rStyle w:val="StyleUnderline"/>
          <w:rFonts w:asciiTheme="minorHAnsi" w:hAnsiTheme="minorHAnsi" w:cs="Times New Roman"/>
          <w:highlight w:val="cyan"/>
        </w:rPr>
        <w:t>the Western Way of Life</w:t>
      </w:r>
      <w:r w:rsidRPr="00636B92">
        <w:rPr>
          <w:rFonts w:asciiTheme="minorHAnsi" w:hAnsiTheme="minorHAnsi" w:cs="Times New Roman"/>
        </w:rPr>
        <w:t xml:space="preserve"> in general, </w:t>
      </w:r>
      <w:r w:rsidRPr="00636B92">
        <w:rPr>
          <w:rStyle w:val="Emphasis"/>
          <w:rFonts w:asciiTheme="minorHAnsi" w:hAnsiTheme="minorHAnsi" w:cs="Times New Roman"/>
          <w:highlight w:val="cyan"/>
        </w:rPr>
        <w:t>is the most dangerous force that exists on the earth</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Our</w:t>
      </w:r>
      <w:r w:rsidRPr="00636B92">
        <w:rPr>
          <w:rFonts w:asciiTheme="minorHAnsi" w:hAnsiTheme="minorHAnsi" w:cs="Times New Roman"/>
        </w:rPr>
        <w:t xml:space="preserve"> insatiable </w:t>
      </w:r>
      <w:r w:rsidRPr="00636B92">
        <w:rPr>
          <w:rStyle w:val="StyleUnderline"/>
          <w:rFonts w:asciiTheme="minorHAnsi" w:hAnsiTheme="minorHAnsi" w:cs="Times New Roman"/>
          <w:highlight w:val="cyan"/>
        </w:rPr>
        <w:t>consumption patterns on a finite earth,</w:t>
      </w:r>
      <w:r w:rsidRPr="00636B92">
        <w:rPr>
          <w:rFonts w:asciiTheme="minorHAnsi" w:hAnsiTheme="minorHAnsi" w:cs="Times New Roman"/>
        </w:rPr>
        <w:t xml:space="preserve"> enabled by but a one-century blip in burning energy efficient liquid fossil fuels, have made virtually all of us addicted to our way of life as we have been conditioned to be in denial about the egregious consequences outsourced outside our view or feeling fields. Of course, this trend began 2 centuries earlier with the advent of the industrial revolution. With 4.6% of the world’s population, </w:t>
      </w:r>
      <w:r w:rsidRPr="00636B92">
        <w:rPr>
          <w:rStyle w:val="StyleUnderline"/>
          <w:rFonts w:asciiTheme="minorHAnsi" w:hAnsiTheme="minorHAnsi" w:cs="Times New Roman"/>
          <w:highlight w:val="cyan"/>
        </w:rPr>
        <w:t>we consume</w:t>
      </w:r>
      <w:r w:rsidRPr="00636B92">
        <w:rPr>
          <w:rStyle w:val="StyleUnderline"/>
          <w:rFonts w:asciiTheme="minorHAnsi" w:hAnsiTheme="minorHAnsi" w:cs="Times New Roman"/>
        </w:rPr>
        <w:t xml:space="preserve"> </w:t>
      </w:r>
      <w:r w:rsidRPr="00636B92">
        <w:rPr>
          <w:rFonts w:asciiTheme="minorHAnsi" w:hAnsiTheme="minorHAnsi" w:cs="Times New Roman"/>
        </w:rPr>
        <w:t>anywhere from 25% to</w:t>
      </w:r>
      <w:r w:rsidRPr="00636B92">
        <w:rPr>
          <w:rStyle w:val="StyleUnderline"/>
          <w:rFonts w:asciiTheme="minorHAnsi" w:hAnsiTheme="minorHAnsi" w:cs="Times New Roman"/>
          <w:highlight w:val="cyan"/>
        </w:rPr>
        <w:t xml:space="preserve"> nearly half the world’s resources</w:t>
      </w:r>
      <w:r w:rsidRPr="00636B92">
        <w:rPr>
          <w:rFonts w:asciiTheme="minorHAnsi" w:hAnsiTheme="minorHAnsi" w:cs="Times New Roman"/>
        </w:rPr>
        <w:t xml:space="preserve">. This kind of theft can only occur by force or its threat, justifying it with noble sounding rhetoric, over and over and over. Our insatiable individual and collective human demands for energy inputs originating from outside our bioregions, furnish the political-economic profit motives for the energy extractors, which in turn own the political process obsessed with preserving </w:t>
      </w:r>
      <w:r w:rsidRPr="00636B92">
        <w:rPr>
          <w:rStyle w:val="Emphasis"/>
          <w:rFonts w:asciiTheme="minorHAnsi" w:hAnsiTheme="minorHAnsi" w:cs="Times New Roman"/>
          <w:highlight w:val="cyan"/>
        </w:rPr>
        <w:t>“national (in)security</w:t>
      </w:r>
      <w:r w:rsidRPr="00636B92">
        <w:rPr>
          <w:rFonts w:asciiTheme="minorHAnsi" w:hAnsiTheme="minorHAnsi" w:cs="Times New Roman"/>
        </w:rPr>
        <w:t xml:space="preserve">”, e.g., maintaining a very class-based life of affluence and comfort for a minority of the world’s people. This, in turn, </w:t>
      </w:r>
      <w:r w:rsidRPr="00636B92">
        <w:rPr>
          <w:rStyle w:val="StyleUnderline"/>
          <w:rFonts w:asciiTheme="minorHAnsi" w:hAnsiTheme="minorHAnsi" w:cs="Times New Roman"/>
          <w:highlight w:val="cyan"/>
        </w:rPr>
        <w:t>requires a huge military to assure control of resources</w:t>
      </w:r>
      <w:r w:rsidRPr="00636B92">
        <w:rPr>
          <w:rFonts w:asciiTheme="minorHAnsi" w:hAnsiTheme="minorHAnsi" w:cs="Times New Roman"/>
          <w:highlight w:val="cyan"/>
        </w:rPr>
        <w:t xml:space="preserve"> </w:t>
      </w:r>
      <w:r w:rsidRPr="00636B92">
        <w:rPr>
          <w:rFonts w:asciiTheme="minorHAnsi" w:hAnsiTheme="minorHAnsi" w:cs="Times New Roman"/>
        </w:rPr>
        <w:t xml:space="preserve">for our use, protecting corporate plunder, and </w:t>
      </w:r>
      <w:r w:rsidRPr="00636B92">
        <w:rPr>
          <w:rStyle w:val="StyleUnderline"/>
          <w:rFonts w:asciiTheme="minorHAnsi" w:hAnsiTheme="minorHAnsi" w:cs="Times New Roman"/>
          <w:highlight w:val="cyan"/>
        </w:rPr>
        <w:t xml:space="preserve">to eliminate </w:t>
      </w:r>
      <w:r w:rsidRPr="00636B92">
        <w:rPr>
          <w:rStyle w:val="Emphasis"/>
          <w:rFonts w:asciiTheme="minorHAnsi" w:hAnsiTheme="minorHAnsi" w:cs="Times New Roman"/>
          <w:highlight w:val="cyan"/>
        </w:rPr>
        <w:t>perceived threat</w:t>
      </w:r>
      <w:r w:rsidRPr="00636B92">
        <w:rPr>
          <w:rStyle w:val="StyleUnderline"/>
          <w:rFonts w:asciiTheme="minorHAnsi" w:hAnsiTheme="minorHAnsi" w:cs="Times New Roman"/>
          <w:highlight w:val="cyan"/>
        </w:rPr>
        <w:t>s</w:t>
      </w:r>
      <w:r w:rsidRPr="00636B92">
        <w:rPr>
          <w:rFonts w:asciiTheme="minorHAnsi" w:hAnsiTheme="minorHAnsi" w:cs="Times New Roman"/>
        </w:rPr>
        <w:t xml:space="preserve"> from competing political agendas. The U.S. War department’s policy of “full spectrum dominance” is intended to control the world’s seas, airspaces, land bases, outer spaces, our “inner” mental spaces, and cyberspaces. Resources everywhere are constantly needed to supply our delusional modern life demands on a finite planet as the system seeks to dumb us down ever more. Thus, we are terribly complicit in the current severe dilemmas coming to a head due to (1) climate instability largely caused by mindless human activities; (2) from our dependence upon national currencies; and (3) dependence upon rapidly depleting finite resources. We have become addicts in a classical sense. Recovery requires a deep psychological, spiritual, and physical commitment to break our addiction to materialism, as we embark on a radical healing journey, individually and collectively, where less and local becomes a mantra, as does sharing and caring, I call it the Neolithic or Indigenous model. Sharing and caring replace individualism and competition. Therefore, A Radical Prescription Understanding </w:t>
      </w:r>
      <w:r w:rsidRPr="00636B92">
        <w:rPr>
          <w:rStyle w:val="StyleUnderline"/>
          <w:rFonts w:asciiTheme="minorHAnsi" w:hAnsiTheme="minorHAnsi" w:cs="Times New Roman"/>
          <w:highlight w:val="cyan"/>
        </w:rPr>
        <w:t>these facts require</w:t>
      </w:r>
      <w:r w:rsidRPr="00636B92">
        <w:rPr>
          <w:rFonts w:asciiTheme="minorHAnsi" w:hAnsiTheme="minorHAnsi" w:cs="Times New Roman"/>
        </w:rPr>
        <w:t xml:space="preserve">s </w:t>
      </w:r>
      <w:r w:rsidRPr="00636B92">
        <w:rPr>
          <w:rStyle w:val="Emphasis"/>
          <w:rFonts w:asciiTheme="minorHAnsi" w:hAnsiTheme="minorHAnsi" w:cs="Times New Roman"/>
          <w:highlight w:val="cyan"/>
        </w:rPr>
        <w:t>a radical paradigmatic shift</w:t>
      </w:r>
      <w:r w:rsidRPr="00636B92">
        <w:rPr>
          <w:rFonts w:asciiTheme="minorHAnsi" w:hAnsiTheme="minorHAnsi" w:cs="Times New Roman"/>
        </w:rPr>
        <w:t xml:space="preserve"> in our thinking and behavior, equivalent to </w:t>
      </w:r>
      <w:r w:rsidRPr="00636B92">
        <w:rPr>
          <w:rStyle w:val="StyleUnderline"/>
          <w:rFonts w:asciiTheme="minorHAnsi" w:hAnsiTheme="minorHAnsi" w:cs="Times New Roman"/>
          <w:highlight w:val="cyan"/>
        </w:rPr>
        <w:t>a</w:t>
      </w:r>
      <w:r w:rsidRPr="00636B92">
        <w:rPr>
          <w:rFonts w:asciiTheme="minorHAnsi" w:hAnsiTheme="minorHAnsi" w:cs="Times New Roman"/>
        </w:rPr>
        <w:t xml:space="preserve">n evolutionary </w:t>
      </w:r>
      <w:r w:rsidRPr="00636B92">
        <w:rPr>
          <w:rStyle w:val="Emphasis"/>
          <w:rFonts w:asciiTheme="minorHAnsi" w:hAnsiTheme="minorHAnsi" w:cs="Times New Roman"/>
          <w:highlight w:val="cyan"/>
        </w:rPr>
        <w:t>shift in our epistemology</w:t>
      </w:r>
      <w:r w:rsidRPr="00636B92">
        <w:rPr>
          <w:rStyle w:val="StyleUnderline"/>
          <w:rFonts w:asciiTheme="minorHAnsi" w:hAnsiTheme="minorHAnsi" w:cs="Times New Roman"/>
          <w:highlight w:val="cyan"/>
        </w:rPr>
        <w:t xml:space="preserve"> where our</w:t>
      </w:r>
      <w:r w:rsidRPr="00636B92">
        <w:rPr>
          <w:rStyle w:val="StyleUnderline"/>
          <w:rFonts w:asciiTheme="minorHAnsi" w:hAnsiTheme="minorHAnsi" w:cs="Times New Roman"/>
        </w:rPr>
        <w:t xml:space="preserve"> k</w:t>
      </w:r>
      <w:r w:rsidRPr="00636B92">
        <w:rPr>
          <w:rFonts w:asciiTheme="minorHAnsi" w:hAnsiTheme="minorHAnsi" w:cs="Times New Roman"/>
        </w:rPr>
        <w:t xml:space="preserve">nowledge/thinking </w:t>
      </w:r>
      <w:r w:rsidRPr="00636B92">
        <w:rPr>
          <w:rStyle w:val="StyleUnderline"/>
          <w:rFonts w:asciiTheme="minorHAnsi" w:hAnsiTheme="minorHAnsi" w:cs="Times New Roman"/>
          <w:highlight w:val="cyan"/>
        </w:rPr>
        <w:t>framework shifts</w:t>
      </w:r>
      <w:r w:rsidRPr="00636B92">
        <w:rPr>
          <w:rFonts w:asciiTheme="minorHAnsi" w:hAnsiTheme="minorHAnsi" w:cs="Times New Roman"/>
          <w:highlight w:val="cyan"/>
        </w:rPr>
        <w:t xml:space="preserve">: </w:t>
      </w:r>
      <w:r w:rsidRPr="00636B92">
        <w:rPr>
          <w:rFonts w:asciiTheme="minorHAnsi" w:hAnsiTheme="minorHAnsi" w:cs="Times New Roman"/>
        </w:rPr>
        <w:t xml:space="preserve">arrogant </w:t>
      </w:r>
      <w:r w:rsidRPr="00636B92">
        <w:rPr>
          <w:rStyle w:val="StyleUnderline"/>
          <w:rFonts w:asciiTheme="minorHAnsi" w:hAnsiTheme="minorHAnsi" w:cs="Times New Roman"/>
          <w:highlight w:val="cyan"/>
        </w:rPr>
        <w:t>separateness from and domination</w:t>
      </w:r>
      <w:r w:rsidRPr="00636B92">
        <w:rPr>
          <w:rStyle w:val="StyleUnderline"/>
          <w:rFonts w:asciiTheme="minorHAnsi" w:hAnsiTheme="minorHAnsi" w:cs="Times New Roman"/>
        </w:rPr>
        <w:t xml:space="preserve"> </w:t>
      </w:r>
      <w:r w:rsidRPr="00636B92">
        <w:rPr>
          <w:rFonts w:asciiTheme="minorHAnsi" w:hAnsiTheme="minorHAnsi" w:cs="Times New Roman"/>
        </w:rPr>
        <w:t>over nature (ending a post-Ice Age 10,000 year cycle of thought structure among moderns) morphs to integration with nature, i.e., an eco-consciousness felt deeply in the viscera, more powerful than a cognitive idea. Thus, we re-discover ancient, archetypal Indigenous thought patterns</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It requires</w:t>
      </w:r>
      <w:r w:rsidRPr="00636B92">
        <w:rPr>
          <w:rFonts w:asciiTheme="minorHAnsi" w:hAnsiTheme="minorHAnsi" w:cs="Times New Roman"/>
        </w:rPr>
        <w:t xml:space="preserve"> creative disobedience to and strategic </w:t>
      </w:r>
      <w:r w:rsidRPr="00636B92">
        <w:rPr>
          <w:rStyle w:val="Emphasis"/>
          <w:rFonts w:asciiTheme="minorHAnsi" w:hAnsiTheme="minorHAnsi" w:cs="Times New Roman"/>
          <w:highlight w:val="cyan"/>
        </w:rPr>
        <w:t>noncooperation</w:t>
      </w:r>
      <w:r w:rsidRPr="00636B92">
        <w:rPr>
          <w:rStyle w:val="StyleUnderline"/>
          <w:rFonts w:asciiTheme="minorHAnsi" w:hAnsiTheme="minorHAnsi" w:cs="Times New Roman"/>
          <w:highlight w:val="cyan"/>
        </w:rPr>
        <w:t xml:space="preserve"> with the prevailing</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political</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economy</w:t>
      </w:r>
      <w:r w:rsidRPr="00636B92">
        <w:rPr>
          <w:rFonts w:asciiTheme="minorHAnsi" w:hAnsiTheme="minorHAnsi" w:cs="Times New Roman"/>
        </w:rPr>
        <w:t xml:space="preserve">, while re-constructing locally reliant communities patterned on instructive models of historic Indigenous and Neolithic villages. </w:t>
      </w:r>
    </w:p>
    <w:p w14:paraId="5EFAA17B" w14:textId="77777777" w:rsidR="00A23D71" w:rsidRPr="00636B92" w:rsidRDefault="00A23D71" w:rsidP="00A23D71">
      <w:pPr>
        <w:rPr>
          <w:rFonts w:asciiTheme="minorHAnsi" w:hAnsiTheme="minorHAnsi" w:cs="Times New Roman"/>
        </w:rPr>
      </w:pPr>
    </w:p>
    <w:p w14:paraId="5011E0A5" w14:textId="77777777" w:rsidR="00A23D71" w:rsidRPr="00636B92" w:rsidRDefault="00A23D71" w:rsidP="00A23D71">
      <w:pPr>
        <w:rPr>
          <w:rFonts w:asciiTheme="minorHAnsi" w:hAnsiTheme="minorHAnsi" w:cs="Times New Roman"/>
        </w:rPr>
      </w:pPr>
    </w:p>
    <w:p w14:paraId="58E40889" w14:textId="77777777" w:rsidR="00A23D71" w:rsidRPr="00636B92" w:rsidRDefault="00A23D71" w:rsidP="00A23D71">
      <w:pPr>
        <w:pStyle w:val="Heading2"/>
        <w:rPr>
          <w:rFonts w:asciiTheme="minorHAnsi" w:hAnsiTheme="minorHAnsi" w:cs="Times New Roman"/>
        </w:rPr>
      </w:pPr>
      <w:r w:rsidRPr="00636B92">
        <w:rPr>
          <w:rFonts w:asciiTheme="minorHAnsi" w:hAnsiTheme="minorHAnsi" w:cs="Times New Roman"/>
        </w:rPr>
        <w:t>Link</w:t>
      </w:r>
    </w:p>
    <w:p w14:paraId="3F284D81"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Liberalism/Orientalism – 2NC </w:t>
      </w:r>
    </w:p>
    <w:p w14:paraId="0832309F" w14:textId="77777777" w:rsidR="00A23D71" w:rsidRPr="00636B92" w:rsidRDefault="00A23D71" w:rsidP="00A23D71">
      <w:pPr>
        <w:pStyle w:val="Heading4"/>
        <w:rPr>
          <w:rFonts w:asciiTheme="minorHAnsi" w:hAnsiTheme="minorHAnsi"/>
        </w:rPr>
      </w:pPr>
      <w:r w:rsidRPr="00636B92">
        <w:rPr>
          <w:rFonts w:asciiTheme="minorHAnsi" w:hAnsiTheme="minorHAnsi"/>
        </w:rPr>
        <w:t xml:space="preserve">New orientalism is premised on folding China into the international order through engagement – the affirmative attempts to collapse China’s difference into sameness because of an inherent distaste for their “non-Western” political tradition - the impact is discursive imperialism </w:t>
      </w:r>
    </w:p>
    <w:p w14:paraId="088006AD" w14:textId="77777777" w:rsidR="00A23D71" w:rsidRPr="00636B92" w:rsidRDefault="00A23D71" w:rsidP="00A23D71">
      <w:pPr>
        <w:rPr>
          <w:rFonts w:asciiTheme="minorHAnsi" w:hAnsiTheme="minorHAnsi"/>
        </w:rPr>
      </w:pPr>
      <w:r w:rsidRPr="00636B92">
        <w:rPr>
          <w:rStyle w:val="Style13ptBold"/>
          <w:rFonts w:asciiTheme="minorHAnsi" w:hAnsiTheme="minorHAnsi"/>
        </w:rPr>
        <w:t>Vukovich</w:t>
      </w:r>
      <w:r w:rsidRPr="00636B92">
        <w:rPr>
          <w:rFonts w:asciiTheme="minorHAnsi" w:hAnsiTheme="minorHAnsi"/>
        </w:rPr>
        <w:t xml:space="preserve">, teaches critical and cultural theory @ Hong Kong University, </w:t>
      </w:r>
      <w:r w:rsidRPr="00636B92">
        <w:rPr>
          <w:rStyle w:val="Style13ptBold"/>
          <w:rFonts w:asciiTheme="minorHAnsi" w:hAnsiTheme="minorHAnsi"/>
        </w:rPr>
        <w:t>12</w:t>
      </w:r>
      <w:r w:rsidRPr="00636B92">
        <w:rPr>
          <w:rFonts w:asciiTheme="minorHAnsi" w:hAnsiTheme="minorHAnsi"/>
        </w:rPr>
        <w:t xml:space="preserve"> </w:t>
      </w:r>
    </w:p>
    <w:p w14:paraId="328CD631" w14:textId="77777777" w:rsidR="00A23D71" w:rsidRPr="00636B92" w:rsidRDefault="00A23D71" w:rsidP="00A23D71">
      <w:pPr>
        <w:rPr>
          <w:rFonts w:asciiTheme="minorHAnsi" w:hAnsiTheme="minorHAnsi"/>
        </w:rPr>
      </w:pPr>
      <w:r w:rsidRPr="00636B92">
        <w:rPr>
          <w:rFonts w:asciiTheme="minorHAnsi" w:hAnsiTheme="minorHAnsi"/>
        </w:rPr>
        <w:t xml:space="preserve">(Daniel, China and Orientalism Western knowledge production and the P.R.C., pp. xvi-2) </w:t>
      </w:r>
    </w:p>
    <w:p w14:paraId="6001EA3E" w14:textId="77777777" w:rsidR="00A23D71" w:rsidRPr="00636B92" w:rsidRDefault="00A23D71" w:rsidP="00A23D71">
      <w:pPr>
        <w:rPr>
          <w:rFonts w:asciiTheme="minorHAnsi" w:hAnsiTheme="minorHAnsi"/>
          <w:sz w:val="14"/>
        </w:rPr>
      </w:pPr>
      <w:r w:rsidRPr="00636B92">
        <w:rPr>
          <w:rFonts w:asciiTheme="minorHAnsi" w:hAnsiTheme="minorHAnsi"/>
          <w:sz w:val="14"/>
        </w:rPr>
        <w:t xml:space="preserve">Perhaps </w:t>
      </w:r>
      <w:r w:rsidRPr="00636B92">
        <w:rPr>
          <w:rStyle w:val="StyleUnderline"/>
          <w:rFonts w:asciiTheme="minorHAnsi" w:hAnsiTheme="minorHAnsi"/>
        </w:rPr>
        <w:t>a return to the question of orientalism</w:t>
      </w:r>
      <w:r w:rsidRPr="00636B92">
        <w:rPr>
          <w:rFonts w:asciiTheme="minorHAnsi" w:hAnsiTheme="minorHAnsi"/>
          <w:sz w:val="14"/>
        </w:rPr>
        <w:t xml:space="preserve"> – recall that Said’s book predates the rise of postcolonial studies – </w:t>
      </w:r>
      <w:r w:rsidRPr="00636B92">
        <w:rPr>
          <w:rStyle w:val="StyleUnderline"/>
          <w:rFonts w:asciiTheme="minorHAnsi" w:hAnsiTheme="minorHAnsi"/>
        </w:rPr>
        <w:t>and the properly geo-political will help</w:t>
      </w:r>
      <w:r w:rsidRPr="00636B92">
        <w:rPr>
          <w:rFonts w:asciiTheme="minorHAnsi" w:hAnsiTheme="minorHAnsi"/>
          <w:sz w:val="14"/>
        </w:rPr>
        <w:t xml:space="preserve">. </w:t>
      </w:r>
      <w:r w:rsidRPr="00636B92">
        <w:rPr>
          <w:rStyle w:val="StyleUnderline"/>
          <w:rFonts w:asciiTheme="minorHAnsi" w:hAnsiTheme="minorHAnsi"/>
        </w:rPr>
        <w:t>I do not think the problematic of Sinological-orientalism is going away anytime soon</w:t>
      </w:r>
      <w:r w:rsidRPr="00636B92">
        <w:rPr>
          <w:rFonts w:asciiTheme="minorHAnsi" w:hAnsiTheme="minorHAnsi"/>
          <w:sz w:val="14"/>
        </w:rPr>
        <w:t xml:space="preserve">. </w:t>
      </w:r>
      <w:r w:rsidRPr="00636B92">
        <w:rPr>
          <w:rStyle w:val="StyleUnderline"/>
          <w:rFonts w:asciiTheme="minorHAnsi" w:hAnsiTheme="minorHAnsi"/>
        </w:rPr>
        <w:t>Perhaps there will come a time when the U.S.-West has to know as much about China as the latter now do about America and Europe – and in an enlarged and rich way, as opposed to the colonial/Cold War/universalist form of the present knowledge systems</w:t>
      </w:r>
      <w:r w:rsidRPr="00636B92">
        <w:rPr>
          <w:rFonts w:asciiTheme="minorHAnsi" w:hAnsiTheme="minorHAnsi"/>
          <w:sz w:val="14"/>
        </w:rPr>
        <w:t xml:space="preserve"> (or the ham-handed soft power efforts of the PRC). </w:t>
      </w:r>
      <w:r w:rsidRPr="00636B92">
        <w:rPr>
          <w:rStyle w:val="StyleUnderline"/>
          <w:rFonts w:asciiTheme="minorHAnsi" w:hAnsiTheme="minorHAnsi"/>
        </w:rPr>
        <w:t xml:space="preserve">At that point we can begin to entertain the question of an end to orientalist knowledge production in the world. </w:t>
      </w:r>
      <w:r w:rsidRPr="00636B92">
        <w:rPr>
          <w:rFonts w:asciiTheme="minorHAnsi" w:hAnsiTheme="minorHAnsi"/>
          <w:sz w:val="14"/>
        </w:rPr>
        <w:t xml:space="preserve">Even then, however, </w:t>
      </w:r>
      <w:r w:rsidRPr="005665C4">
        <w:rPr>
          <w:rStyle w:val="Emphasis"/>
          <w:rFonts w:asciiTheme="minorHAnsi" w:hAnsiTheme="minorHAnsi"/>
          <w:highlight w:val="cyan"/>
        </w:rPr>
        <w:t>we would still need to think through the historical legacies of orientalist, racist, and imperial discourse</w:t>
      </w:r>
      <w:r w:rsidRPr="005665C4">
        <w:rPr>
          <w:rFonts w:asciiTheme="minorHAnsi" w:hAnsiTheme="minorHAnsi"/>
          <w:sz w:val="14"/>
          <w:highlight w:val="cyan"/>
        </w:rPr>
        <w:t xml:space="preserve"> </w:t>
      </w:r>
      <w:r w:rsidRPr="005665C4">
        <w:rPr>
          <w:rStyle w:val="StyleUnderline"/>
          <w:rFonts w:asciiTheme="minorHAnsi" w:hAnsiTheme="minorHAnsi"/>
          <w:highlight w:val="cyan"/>
        </w:rPr>
        <w:t xml:space="preserve">and whether or not this still impacts </w:t>
      </w:r>
      <w:r w:rsidRPr="005665C4">
        <w:rPr>
          <w:rStyle w:val="Emphasis"/>
          <w:rFonts w:asciiTheme="minorHAnsi" w:hAnsiTheme="minorHAnsi"/>
          <w:highlight w:val="cyan"/>
        </w:rPr>
        <w:t>the global Eastward shift and re-balancing. These have after all been the dominant ways of thinking the Other and the East for a very long time</w:t>
      </w:r>
      <w:r w:rsidRPr="00636B92">
        <w:rPr>
          <w:rFonts w:asciiTheme="minorHAnsi" w:hAnsiTheme="minorHAnsi"/>
          <w:sz w:val="14"/>
        </w:rPr>
        <w:t xml:space="preserve">. This is precisely the power and tradition of orientalism as a material part of Western and global intellectual political culture. I do not see China as exceptionalist in this sense. It is part of global history in these ways too. </w:t>
      </w:r>
      <w:r w:rsidRPr="00636B92">
        <w:rPr>
          <w:rStyle w:val="StyleUnderline"/>
          <w:rFonts w:asciiTheme="minorHAnsi" w:hAnsiTheme="minorHAnsi"/>
        </w:rPr>
        <w:t>As for academic work proper, the dominance of empiricism and positivism over against more theoretically informed, self-reflexive approaches to China is still with us. There is as ever the refusal to broach “subjective” and speculative questions</w:t>
      </w:r>
      <w:r w:rsidRPr="00636B92">
        <w:rPr>
          <w:rFonts w:asciiTheme="minorHAnsi" w:hAnsiTheme="minorHAnsi"/>
          <w:sz w:val="14"/>
        </w:rPr>
        <w:t xml:space="preserve">. The corporatization of the academy is almost complete. This is all to say that </w:t>
      </w:r>
      <w:r w:rsidRPr="00636B92">
        <w:rPr>
          <w:rStyle w:val="StyleUnderline"/>
          <w:rFonts w:asciiTheme="minorHAnsi" w:hAnsiTheme="minorHAnsi"/>
        </w:rPr>
        <w:t>there will have to be a worldly</w:t>
      </w:r>
      <w:r w:rsidRPr="00636B92">
        <w:rPr>
          <w:rFonts w:asciiTheme="minorHAnsi" w:hAnsiTheme="minorHAnsi"/>
          <w:sz w:val="14"/>
        </w:rPr>
        <w:t xml:space="preserve">, </w:t>
      </w:r>
      <w:r w:rsidRPr="00636B92">
        <w:rPr>
          <w:rStyle w:val="StyleUnderline"/>
          <w:rFonts w:asciiTheme="minorHAnsi" w:hAnsiTheme="minorHAnsi"/>
        </w:rPr>
        <w:t xml:space="preserve">political solution to orientalism and that type of representation; a longterm project indeed. </w:t>
      </w:r>
      <w:r w:rsidRPr="00636B92">
        <w:rPr>
          <w:rFonts w:asciiTheme="minorHAnsi" w:hAnsiTheme="minorHAnsi"/>
          <w:sz w:val="14"/>
        </w:rPr>
        <w:t xml:space="preserve">Intellectual labor, in other words, is still a part of the world that labor, trade and capital created. My point is that </w:t>
      </w:r>
      <w:r w:rsidRPr="00636B92">
        <w:rPr>
          <w:rStyle w:val="StyleUnderline"/>
          <w:rFonts w:asciiTheme="minorHAnsi" w:hAnsiTheme="minorHAnsi"/>
        </w:rPr>
        <w:t>orientalism</w:t>
      </w:r>
      <w:r w:rsidRPr="00636B92">
        <w:rPr>
          <w:rFonts w:asciiTheme="minorHAnsi" w:hAnsiTheme="minorHAnsi"/>
          <w:sz w:val="14"/>
        </w:rPr>
        <w:t xml:space="preserve"> (as opposed to “bias”) </w:t>
      </w:r>
      <w:r w:rsidRPr="00636B92">
        <w:rPr>
          <w:rStyle w:val="StyleUnderline"/>
          <w:rFonts w:asciiTheme="minorHAnsi" w:hAnsiTheme="minorHAnsi"/>
        </w:rPr>
        <w:t>may not be eternal in the way Althusser talked of ideology</w:t>
      </w:r>
      <w:r w:rsidRPr="00636B92">
        <w:rPr>
          <w:rFonts w:asciiTheme="minorHAnsi" w:hAnsiTheme="minorHAnsi"/>
          <w:sz w:val="14"/>
        </w:rPr>
        <w:t xml:space="preserve">, </w:t>
      </w:r>
      <w:r w:rsidRPr="00636B92">
        <w:rPr>
          <w:rStyle w:val="StyleUnderline"/>
          <w:rFonts w:asciiTheme="minorHAnsi" w:hAnsiTheme="minorHAnsi"/>
        </w:rPr>
        <w:t xml:space="preserve">but even with the rise of China it is still on the table, only more so. </w:t>
      </w:r>
      <w:r w:rsidRPr="00636B92">
        <w:rPr>
          <w:rFonts w:asciiTheme="minorHAnsi" w:hAnsiTheme="minorHAnsi"/>
          <w:sz w:val="14"/>
        </w:rPr>
        <w:t xml:space="preserve">Chapter 2 first appeared in Cultural Logic in the 2009 annual issue and reappears here in lightly revised form. A few parts of my final chapter appear in “China in Theory: The Orientalist Production of Knowledge in the Global Economy” in Cultural Critique (Fall 2010), although the argument is different here. One’s intellectual debts are innumerable, even beyond the revelations in your footnotes. But I still want to thank a number of people for their work, for comments on mine, or for other forms of support. Liu Kang has been a valuable interlocutor and advisor. Zhang Xudong has also been one, in the US and in China. I’ve learned a good deal from both of them and will continue to do so. Andrew Ross’s support of the manuscript has meant a lot. Likewise for Timothy Brennan, whose work in my view sets the standard for cultural and “postcolonial,” radical critique. Thanks, Tim, for all your help. Gao Mobo’s work is foundational to my thinking about the P.R.C. and its interpretation, as is Wang Zheng’s and Han Dongping’s. Mobo has been not only a former dissertation reader but an intellectual bulwark and inspiration. Several people residing within China have helped me think and sustain this project. The inimitable Han Yuhai and Liu Yuanqi have taught me a great deal – much more than they realize. Others include Shi Xu, Zhao Xun, and Ma Laoshi (via Nanjiecun). And of course my dear iconoclastic friends in Hong Kong, Yan Hairong and Barry Sautman. A roundtable with Wang Hui in Shanghai was most beneficial, as have been his defenses of the alternative complexity of the PRC and modern China. Elsewhere, Arif Dirlik, Utsa Patnaik, and Jason McGrath also provided welcome and clarifying feedback on several different chapters in their own, diverse fields. All of the usual disclaimers apply for all of these interlocutors. From my old cohort in the China Study Group of days gone by I thank the late Joan Hinton (a most remarkable person indeed), Dale Wen, Matt Hale, Robert Weil, Joel Andreas, and Dong Xulin. It was first through the CSG, and then through later, more direct encounters with the “New Left” and “Old Left” perspectives emerging from China, that I first became aware that informed critical approaches to China existed and that William Hinton did. Conference interlocutors at several MLA conventions, at Nanjing University, Shanghai University, Shanghai Jiaotong University, HKU, and Zhejiang University were all useful. I must sincerely thank Michael Dutton and an anonymous reader for the Postcolonial Politics series, as well as Nicola Parkin and Craig Fowlie with Routledge. The draft of this book was first accepted back in June 2009 and I am still glad Michael and the Board took a chance on it. In Hong Kong I received a Research Grants Council award that provided teaching release in 2009–10. That and an earlier grant from Hong Kong University bought me time for revisions and helped me deliver parts of this book at various conferences in China and the U.S. Working in Hong Kong can be exceedingly wonderful and exceedingly trying. Getting work done here requires a lot of good faith and patience in the face of large linguistic, cultural, political, bureaucratic, and other boundaries; it takes a whole village, indeed, and I have depended on a lot of people from the ground level on up. I’d like to thank the entire HKU village in particular. I have benefitted from teaching students from all walks of life in China, Hong Kong, and the U.S. I must thank Liu Xi and especially Yu Xuying for help sustaining a mainland-oriented perspective. Henry Kuok and Jaymee Ng have helped me believe that my teaching here has been mutually beneficial. My greatest, happiest debt in Hong Kong and elsewhere has been to Vicky Lo, whose love, patience, and generosity have enabled me to rewrite this book and see it through the long march of publication. Without her, nothing, but with her, everything. The next one is for her and the Button. I dedicate this book to my father, who passed away before it came out. An American working-class hero of great adaptability, spirit and love, he taught me perhaps the most of all. In “Orientalism Now,” the concluding chapter of Edward Said’s 1978 book, we are left with the migration of orientalism from European empires and philology to the U.S. imperium and the dominance of social scientific discourse. This project begins where Said left off. It argues that there is a new, “Sinological” form of orientalism at work in the world, one that takes as its object an “Other” that has since the 1970s occupied an increasingly central place within the world system and Western intellectual–political culture: the People’s Republic of China. As with Said’s formulation rooted in the Middle East and South Asia, Sinological-orientalism and its production of a textual “China” helps constitute the identity or “Self” of the West (what Balibar aptly calls the “WesternChristian-Democratic-Universalist identity”) (“Difference” 30). The U.S.-West is what China is not, but which the latter will become. So, too, the new orientalism is part of a neo-colonial or imperialist project: not just the production of knowledge about an “area” but the would-be management and administration of the area for economic, political, and cultural–symbolic benefit. But </w:t>
      </w:r>
      <w:r w:rsidRPr="005665C4">
        <w:rPr>
          <w:rStyle w:val="StyleUnderline"/>
          <w:rFonts w:asciiTheme="minorHAnsi" w:hAnsiTheme="minorHAnsi"/>
          <w:highlight w:val="cyan"/>
        </w:rPr>
        <w:t>whereas orientalism in Said turned upon a posited, essential difference between Orient and Occident</w:t>
      </w:r>
      <w:r w:rsidRPr="00636B92">
        <w:rPr>
          <w:rFonts w:asciiTheme="minorHAnsi" w:hAnsiTheme="minorHAnsi"/>
          <w:sz w:val="14"/>
        </w:rPr>
        <w:t xml:space="preserve"> (as in Kipling’s famous verse: “Oh, East is East, and West is West, and never the twain shall meet”), </w:t>
      </w:r>
      <w:r w:rsidRPr="005665C4">
        <w:rPr>
          <w:rStyle w:val="Emphasis"/>
          <w:rFonts w:asciiTheme="minorHAnsi" w:hAnsiTheme="minorHAnsi"/>
          <w:highlight w:val="cyan"/>
        </w:rPr>
        <w:t>the new form</w:t>
      </w:r>
      <w:r w:rsidRPr="005665C4">
        <w:rPr>
          <w:rFonts w:asciiTheme="minorHAnsi" w:hAnsiTheme="minorHAnsi"/>
          <w:sz w:val="14"/>
          <w:highlight w:val="cyan"/>
        </w:rPr>
        <w:t xml:space="preserve"> </w:t>
      </w:r>
      <w:r w:rsidRPr="005665C4">
        <w:rPr>
          <w:rStyle w:val="StyleUnderline"/>
          <w:rFonts w:asciiTheme="minorHAnsi" w:hAnsiTheme="minorHAnsi"/>
          <w:highlight w:val="cyan"/>
        </w:rPr>
        <w:t xml:space="preserve">turns upon </w:t>
      </w:r>
      <w:r w:rsidRPr="005665C4">
        <w:rPr>
          <w:rStyle w:val="Emphasis"/>
          <w:rFonts w:asciiTheme="minorHAnsi" w:hAnsiTheme="minorHAnsi"/>
          <w:highlight w:val="cyan"/>
        </w:rPr>
        <w:t>sameness</w:t>
      </w:r>
      <w:r w:rsidRPr="005665C4">
        <w:rPr>
          <w:rStyle w:val="StyleUnderline"/>
          <w:rFonts w:asciiTheme="minorHAnsi" w:hAnsiTheme="minorHAnsi"/>
          <w:highlight w:val="cyan"/>
        </w:rPr>
        <w:t xml:space="preserve"> or </w:t>
      </w:r>
      <w:r w:rsidRPr="005665C4">
        <w:rPr>
          <w:rStyle w:val="Emphasis"/>
          <w:rFonts w:asciiTheme="minorHAnsi" w:hAnsiTheme="minorHAnsi"/>
          <w:highlight w:val="cyan"/>
        </w:rPr>
        <w:t>more specifically,</w:t>
      </w:r>
      <w:r w:rsidRPr="005665C4">
        <w:rPr>
          <w:rFonts w:asciiTheme="minorHAnsi" w:hAnsiTheme="minorHAnsi"/>
          <w:sz w:val="14"/>
          <w:highlight w:val="cyan"/>
        </w:rPr>
        <w:t xml:space="preserve"> </w:t>
      </w:r>
      <w:r w:rsidRPr="005665C4">
        <w:rPr>
          <w:rStyle w:val="Emphasis"/>
          <w:rFonts w:asciiTheme="minorHAnsi" w:hAnsiTheme="minorHAnsi"/>
          <w:highlight w:val="cyan"/>
        </w:rPr>
        <w:t>upon China’s becoming sameness</w:t>
      </w:r>
      <w:r w:rsidRPr="005665C4">
        <w:rPr>
          <w:rFonts w:asciiTheme="minorHAnsi" w:hAnsiTheme="minorHAnsi"/>
          <w:sz w:val="14"/>
          <w:highlight w:val="cyan"/>
        </w:rPr>
        <w:t xml:space="preserve">. </w:t>
      </w:r>
      <w:r w:rsidRPr="005665C4">
        <w:rPr>
          <w:rStyle w:val="StyleUnderline"/>
          <w:rFonts w:asciiTheme="minorHAnsi" w:hAnsiTheme="minorHAnsi"/>
          <w:highlight w:val="cyan"/>
        </w:rPr>
        <w:t>China is seen as in a process of haltingly but inevitably becoming-</w:t>
      </w:r>
      <w:r w:rsidRPr="005665C4">
        <w:rPr>
          <w:rStyle w:val="Emphasis"/>
          <w:rFonts w:asciiTheme="minorHAnsi" w:hAnsiTheme="minorHAnsi"/>
          <w:highlight w:val="cyan"/>
        </w:rPr>
        <w:t>the-same as “us”: open</w:t>
      </w:r>
      <w:r w:rsidRPr="005665C4">
        <w:rPr>
          <w:rFonts w:asciiTheme="minorHAnsi" w:hAnsiTheme="minorHAnsi"/>
          <w:sz w:val="14"/>
          <w:highlight w:val="cyan"/>
        </w:rPr>
        <w:t xml:space="preserve">, </w:t>
      </w:r>
      <w:r w:rsidRPr="005665C4">
        <w:rPr>
          <w:rStyle w:val="Emphasis"/>
          <w:rFonts w:asciiTheme="minorHAnsi" w:hAnsiTheme="minorHAnsi"/>
          <w:highlight w:val="cyan"/>
        </w:rPr>
        <w:t>liberal</w:t>
      </w:r>
      <w:r w:rsidRPr="005665C4">
        <w:rPr>
          <w:rFonts w:asciiTheme="minorHAnsi" w:hAnsiTheme="minorHAnsi"/>
          <w:sz w:val="14"/>
          <w:highlight w:val="cyan"/>
        </w:rPr>
        <w:t xml:space="preserve">, </w:t>
      </w:r>
      <w:r w:rsidRPr="005665C4">
        <w:rPr>
          <w:rStyle w:val="Emphasis"/>
          <w:rFonts w:asciiTheme="minorHAnsi" w:hAnsiTheme="minorHAnsi"/>
          <w:highlight w:val="cyan"/>
        </w:rPr>
        <w:t>modern</w:t>
      </w:r>
      <w:r w:rsidRPr="005665C4">
        <w:rPr>
          <w:rFonts w:asciiTheme="minorHAnsi" w:hAnsiTheme="minorHAnsi"/>
          <w:sz w:val="14"/>
          <w:highlight w:val="cyan"/>
        </w:rPr>
        <w:t xml:space="preserve">, </w:t>
      </w:r>
      <w:r w:rsidRPr="005665C4">
        <w:rPr>
          <w:rStyle w:val="Emphasis"/>
          <w:rFonts w:asciiTheme="minorHAnsi" w:hAnsiTheme="minorHAnsi"/>
          <w:highlight w:val="cyan"/>
        </w:rPr>
        <w:t>free</w:t>
      </w:r>
      <w:r w:rsidRPr="00636B92">
        <w:rPr>
          <w:rFonts w:asciiTheme="minorHAnsi" w:hAnsiTheme="minorHAnsi"/>
          <w:sz w:val="14"/>
        </w:rPr>
        <w:t xml:space="preserve">. Put another way, </w:t>
      </w:r>
      <w:r w:rsidRPr="005665C4">
        <w:rPr>
          <w:rStyle w:val="Emphasis"/>
          <w:rFonts w:asciiTheme="minorHAnsi" w:hAnsiTheme="minorHAnsi"/>
          <w:highlight w:val="cyan"/>
        </w:rPr>
        <w:t>“China”</w:t>
      </w:r>
      <w:r w:rsidRPr="005665C4">
        <w:rPr>
          <w:rFonts w:asciiTheme="minorHAnsi" w:hAnsiTheme="minorHAnsi"/>
          <w:sz w:val="14"/>
          <w:highlight w:val="cyan"/>
        </w:rPr>
        <w:t xml:space="preserve"> </w:t>
      </w:r>
      <w:r w:rsidRPr="005665C4">
        <w:rPr>
          <w:rStyle w:val="StyleUnderline"/>
          <w:rFonts w:asciiTheme="minorHAnsi" w:hAnsiTheme="minorHAnsi"/>
          <w:highlight w:val="cyan"/>
        </w:rPr>
        <w:t xml:space="preserve">is understood as becoming </w:t>
      </w:r>
      <w:r w:rsidRPr="005665C4">
        <w:rPr>
          <w:rStyle w:val="Emphasis"/>
          <w:rFonts w:asciiTheme="minorHAnsi" w:hAnsiTheme="minorHAnsi"/>
          <w:highlight w:val="cyan"/>
        </w:rPr>
        <w:t>generally equivalent to the West</w:t>
      </w:r>
      <w:r w:rsidRPr="005665C4">
        <w:rPr>
          <w:rFonts w:asciiTheme="minorHAnsi" w:hAnsiTheme="minorHAnsi"/>
          <w:sz w:val="14"/>
          <w:highlight w:val="cyan"/>
        </w:rPr>
        <w:t xml:space="preserve">. </w:t>
      </w:r>
      <w:r w:rsidRPr="005665C4">
        <w:rPr>
          <w:rStyle w:val="StyleUnderline"/>
          <w:rFonts w:asciiTheme="minorHAnsi" w:hAnsiTheme="minorHAnsi"/>
          <w:highlight w:val="cyan"/>
        </w:rPr>
        <w:t>What this reflects</w:t>
      </w:r>
      <w:r w:rsidRPr="005665C4">
        <w:rPr>
          <w:rFonts w:asciiTheme="minorHAnsi" w:hAnsiTheme="minorHAnsi"/>
          <w:sz w:val="14"/>
          <w:highlight w:val="cyan"/>
        </w:rPr>
        <w:t xml:space="preserve">, in part, </w:t>
      </w:r>
      <w:r w:rsidRPr="005665C4">
        <w:rPr>
          <w:rStyle w:val="StyleUnderline"/>
          <w:rFonts w:asciiTheme="minorHAnsi" w:hAnsiTheme="minorHAnsi"/>
          <w:highlight w:val="cyan"/>
        </w:rPr>
        <w:t xml:space="preserve">is the by now familiar resurgence of modernization rhetoric </w:t>
      </w:r>
      <w:r w:rsidRPr="005665C4">
        <w:rPr>
          <w:rStyle w:val="Emphasis"/>
          <w:rFonts w:asciiTheme="minorHAnsi" w:hAnsiTheme="minorHAnsi"/>
          <w:highlight w:val="cyan"/>
        </w:rPr>
        <w:t xml:space="preserve">under the cover of “globalization” </w:t>
      </w:r>
      <w:r w:rsidRPr="005665C4">
        <w:rPr>
          <w:rStyle w:val="StyleUnderline"/>
          <w:rFonts w:asciiTheme="minorHAnsi" w:hAnsiTheme="minorHAnsi"/>
          <w:highlight w:val="cyan"/>
        </w:rPr>
        <w:t xml:space="preserve">and the </w:t>
      </w:r>
      <w:r w:rsidRPr="005665C4">
        <w:rPr>
          <w:rStyle w:val="Emphasis"/>
          <w:rFonts w:asciiTheme="minorHAnsi" w:hAnsiTheme="minorHAnsi"/>
          <w:highlight w:val="cyan"/>
        </w:rPr>
        <w:t>end-of-history thematic</w:t>
      </w:r>
      <w:r w:rsidRPr="005665C4">
        <w:rPr>
          <w:rStyle w:val="StyleUnderline"/>
          <w:rFonts w:asciiTheme="minorHAnsi" w:hAnsiTheme="minorHAnsi"/>
          <w:highlight w:val="cyan"/>
        </w:rPr>
        <w:t xml:space="preserve"> famously captured by</w:t>
      </w:r>
      <w:r w:rsidRPr="00636B92">
        <w:rPr>
          <w:rStyle w:val="StyleUnderline"/>
          <w:rFonts w:asciiTheme="minorHAnsi" w:hAnsiTheme="minorHAnsi"/>
        </w:rPr>
        <w:t xml:space="preserve"> </w:t>
      </w:r>
      <w:r w:rsidRPr="00636B92">
        <w:rPr>
          <w:rFonts w:asciiTheme="minorHAnsi" w:hAnsiTheme="minorHAnsi"/>
          <w:sz w:val="14"/>
        </w:rPr>
        <w:t xml:space="preserve">Francis </w:t>
      </w:r>
      <w:r w:rsidRPr="005665C4">
        <w:rPr>
          <w:rStyle w:val="StyleUnderline"/>
          <w:rFonts w:asciiTheme="minorHAnsi" w:hAnsiTheme="minorHAnsi"/>
          <w:highlight w:val="cyan"/>
        </w:rPr>
        <w:t>Fukuyama</w:t>
      </w:r>
      <w:r w:rsidRPr="00636B92">
        <w:rPr>
          <w:rFonts w:asciiTheme="minorHAnsi" w:hAnsiTheme="minorHAnsi"/>
          <w:sz w:val="14"/>
        </w:rPr>
        <w:t xml:space="preserve">. But that, in turn, was triggered by the collapse of the former Soviet Union as well as by the fateful deployment of the market mechanism and the logic of capital within China. After a noble but brief interruption of the politics and discourse of modernization by Chinese Maoism and by the long decade of the 1960s and early 1970s, the former is back in charge not only of area studies but of global intellectual–political culture. </w:t>
      </w:r>
      <w:r w:rsidRPr="00636B92">
        <w:rPr>
          <w:rStyle w:val="StyleUnderline"/>
          <w:rFonts w:asciiTheme="minorHAnsi" w:hAnsiTheme="minorHAnsi"/>
        </w:rPr>
        <w:t>When one recalls the Marxist cultural analysis of capital as such, namely as an historical force of abstraction that makes unlike things alike on the basis of some third thing called the value-form</w:t>
      </w:r>
      <w:r w:rsidRPr="00636B92">
        <w:rPr>
          <w:rFonts w:asciiTheme="minorHAnsi" w:hAnsiTheme="minorHAnsi"/>
          <w:sz w:val="14"/>
        </w:rPr>
        <w:t xml:space="preserve"> (their “exchange value” or “general equivalent”), </w:t>
      </w:r>
      <w:r w:rsidRPr="00636B92">
        <w:rPr>
          <w:rStyle w:val="StyleUnderline"/>
          <w:rFonts w:asciiTheme="minorHAnsi" w:hAnsiTheme="minorHAnsi"/>
        </w:rPr>
        <w:t>the relationship between this orientalism and global capitalism appears in sharper relief</w:t>
      </w:r>
      <w:r w:rsidRPr="00636B92">
        <w:rPr>
          <w:rFonts w:asciiTheme="minorHAnsi" w:hAnsiTheme="minorHAnsi"/>
          <w:sz w:val="14"/>
        </w:rPr>
        <w:t xml:space="preserve">. </w:t>
      </w:r>
      <w:r w:rsidRPr="00636B92">
        <w:rPr>
          <w:rStyle w:val="StyleUnderline"/>
          <w:rFonts w:asciiTheme="minorHAnsi" w:hAnsiTheme="minorHAnsi"/>
        </w:rPr>
        <w:t>Sinological-orientalism is in an important sense a capital-logic, just as historical capitalism betrays an orientalist one</w:t>
      </w:r>
      <w:r w:rsidRPr="00636B92">
        <w:rPr>
          <w:rFonts w:asciiTheme="minorHAnsi" w:hAnsiTheme="minorHAnsi"/>
          <w:sz w:val="14"/>
        </w:rPr>
        <w:t xml:space="preserve">. As Said himself made clear (in at least my reading of him), orientalism and colonial discourse may precede the rise of capitalism, but in the modern era they are hand in glove. So, too, for the present moment, whereby Western investment and “constrainment” strategies are often rationalized on the basis of these being beneficial to the Chinese and their progression towards democracy and human rights (whatever these mean), as well as helping “balance” and protect the rest of Asia from China’s rise. I further address the relationship between orientalist and capital logics in a final chapter. My argument is a totalizing, “functionalist” one about the integral relationship between capitalism and orientalism. But then, so is the thing. The historical conditions of possibility for a global Sinological-orientalism are the momentous if not counter-revolutionary changes within </w:t>
      </w:r>
      <w:r w:rsidRPr="005665C4">
        <w:rPr>
          <w:rStyle w:val="StyleUnderline"/>
          <w:rFonts w:asciiTheme="minorHAnsi" w:hAnsiTheme="minorHAnsi"/>
          <w:highlight w:val="cyan"/>
        </w:rPr>
        <w:t>China itself – its Dengist “era of reform and opening up” dating from 1979 – and the West’s economic, political, and discursive responses to this subsequent rise to global prominence. This paradoxical relationship is captured in the logic of becomingsameness: China is still not “</w:t>
      </w:r>
      <w:r w:rsidRPr="005665C4">
        <w:rPr>
          <w:rStyle w:val="Emphasis"/>
          <w:rFonts w:asciiTheme="minorHAnsi" w:hAnsiTheme="minorHAnsi"/>
          <w:highlight w:val="cyan"/>
        </w:rPr>
        <w:t>normal</w:t>
      </w:r>
      <w:r w:rsidRPr="00636B92">
        <w:rPr>
          <w:rStyle w:val="StyleUnderline"/>
          <w:rFonts w:asciiTheme="minorHAnsi" w:hAnsiTheme="minorHAnsi"/>
        </w:rPr>
        <w:t>”</w:t>
      </w:r>
      <w:r w:rsidRPr="00636B92">
        <w:rPr>
          <w:rFonts w:asciiTheme="minorHAnsi" w:hAnsiTheme="minorHAnsi"/>
          <w:sz w:val="14"/>
        </w:rPr>
        <w:t xml:space="preserve"> (and has been tragically different), </w:t>
      </w:r>
      <w:r w:rsidRPr="005665C4">
        <w:rPr>
          <w:rStyle w:val="Emphasis"/>
          <w:rFonts w:asciiTheme="minorHAnsi" w:hAnsiTheme="minorHAnsi"/>
          <w:highlight w:val="cyan"/>
        </w:rPr>
        <w:t>but is engaged in a “universal” process such that it will, and must, become the same as “us.”</w:t>
      </w:r>
      <w:r w:rsidRPr="00636B92">
        <w:rPr>
          <w:rFonts w:asciiTheme="minorHAnsi" w:hAnsiTheme="minorHAnsi"/>
          <w:sz w:val="14"/>
        </w:rPr>
        <w:t xml:space="preserve"> Whether it wants to or not. That is the present–future offered to China within this discourse, and – as anyone who watched the 2008 Olympics opening ceremonies knows (“one world, one dream”) – it is also one taken up within China itself.</w:t>
      </w:r>
    </w:p>
    <w:p w14:paraId="44844190"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Engagement Link – 2NC </w:t>
      </w:r>
    </w:p>
    <w:p w14:paraId="20D40084"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Engagement with China presupposes America’s role in the world is to manage the rise of other powers – this anxiety eschews effective predictions about China’s policy changes </w:t>
      </w:r>
    </w:p>
    <w:p w14:paraId="00247B35"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Zhang</w:t>
      </w:r>
      <w:r w:rsidRPr="00636B92">
        <w:rPr>
          <w:rFonts w:asciiTheme="minorHAnsi" w:hAnsiTheme="minorHAnsi" w:cs="Times New Roman"/>
        </w:rPr>
        <w:t xml:space="preserve">, Professor of International Politics @ University of Bristol, </w:t>
      </w:r>
      <w:r w:rsidRPr="00636B92">
        <w:rPr>
          <w:rStyle w:val="Style13ptBold"/>
          <w:rFonts w:asciiTheme="minorHAnsi" w:hAnsiTheme="minorHAnsi" w:cs="Times New Roman"/>
        </w:rPr>
        <w:t>13</w:t>
      </w:r>
      <w:r w:rsidRPr="00636B92">
        <w:rPr>
          <w:rFonts w:asciiTheme="minorHAnsi" w:hAnsiTheme="minorHAnsi" w:cs="Times New Roman"/>
        </w:rPr>
        <w:t xml:space="preserve"> </w:t>
      </w:r>
    </w:p>
    <w:p w14:paraId="12975D06"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(Yongjin, “‘China Anxiety’: Discourse and Intellectual Challenges,” Development and Change 44(6): pp. 1407-1425) </w:t>
      </w:r>
    </w:p>
    <w:p w14:paraId="53D86E92" w14:textId="77777777" w:rsidR="00A23D71" w:rsidRPr="00636B92" w:rsidRDefault="00A23D71" w:rsidP="00A23D71">
      <w:pPr>
        <w:rPr>
          <w:rStyle w:val="StyleUnderline"/>
          <w:rFonts w:asciiTheme="minorHAnsi" w:hAnsiTheme="minorHAnsi" w:cs="Times New Roman"/>
        </w:rPr>
      </w:pPr>
      <w:r w:rsidRPr="00636B92">
        <w:rPr>
          <w:rStyle w:val="StyleUnderline"/>
          <w:rFonts w:asciiTheme="minorHAnsi" w:hAnsiTheme="minorHAnsi" w:cs="Times New Roman"/>
        </w:rPr>
        <w:t xml:space="preserve">For many centuries, </w:t>
      </w:r>
      <w:r w:rsidRPr="00636B92">
        <w:rPr>
          <w:rStyle w:val="StyleUnderline"/>
          <w:rFonts w:asciiTheme="minorHAnsi" w:hAnsiTheme="minorHAnsi" w:cs="Times New Roman"/>
          <w:highlight w:val="cyan"/>
        </w:rPr>
        <w:t xml:space="preserve">China has been a fixture in the </w:t>
      </w:r>
      <w:r w:rsidRPr="00636B92">
        <w:rPr>
          <w:rStyle w:val="Emphasis"/>
          <w:rFonts w:asciiTheme="minorHAnsi" w:hAnsiTheme="minorHAnsi" w:cs="Times New Roman"/>
          <w:highlight w:val="cyan"/>
        </w:rPr>
        <w:t>Western imagination</w:t>
      </w:r>
      <w:r w:rsidRPr="00636B92">
        <w:rPr>
          <w:rFonts w:asciiTheme="minorHAnsi" w:hAnsiTheme="minorHAnsi" w:cs="Times New Roman"/>
        </w:rPr>
        <w:t xml:space="preserve">. In the words of Jonathan Spence (1999: xi): ‘The sharpness of the feelings aroused by China in the West, </w:t>
      </w:r>
      <w:r w:rsidRPr="00636B92">
        <w:rPr>
          <w:rStyle w:val="StyleUnderline"/>
          <w:rFonts w:asciiTheme="minorHAnsi" w:hAnsiTheme="minorHAnsi" w:cs="Times New Roman"/>
        </w:rPr>
        <w:t>the reiterated attempts to describe and analyze the country and its people</w:t>
      </w:r>
      <w:r w:rsidRPr="00636B92">
        <w:rPr>
          <w:rFonts w:asciiTheme="minorHAnsi" w:hAnsiTheme="minorHAnsi" w:cs="Times New Roman"/>
        </w:rPr>
        <w:t xml:space="preserve">, </w:t>
      </w:r>
      <w:r w:rsidRPr="00636B92">
        <w:rPr>
          <w:rStyle w:val="StyleUnderline"/>
          <w:rFonts w:asciiTheme="minorHAnsi" w:hAnsiTheme="minorHAnsi" w:cs="Times New Roman"/>
        </w:rPr>
        <w:t>the</w:t>
      </w:r>
      <w:r w:rsidRPr="00636B92">
        <w:rPr>
          <w:rFonts w:asciiTheme="minorHAnsi" w:hAnsiTheme="minorHAnsi" w:cs="Times New Roman"/>
        </w:rPr>
        <w:t xml:space="preserve"> apparently </w:t>
      </w:r>
      <w:r w:rsidRPr="00636B92">
        <w:rPr>
          <w:rStyle w:val="StyleUnderline"/>
          <w:rFonts w:asciiTheme="minorHAnsi" w:hAnsiTheme="minorHAnsi" w:cs="Times New Roman"/>
        </w:rPr>
        <w:t>unending receptivity of</w:t>
      </w:r>
      <w:r w:rsidRPr="00636B92">
        <w:rPr>
          <w:rFonts w:asciiTheme="minorHAnsi" w:hAnsiTheme="minorHAnsi" w:cs="Times New Roman"/>
        </w:rPr>
        <w:t xml:space="preserve"> </w:t>
      </w:r>
      <w:r w:rsidRPr="00636B92">
        <w:rPr>
          <w:rStyle w:val="StyleUnderline"/>
          <w:rFonts w:asciiTheme="minorHAnsi" w:hAnsiTheme="minorHAnsi" w:cs="Times New Roman"/>
        </w:rPr>
        <w:t>Westerners to news from China</w:t>
      </w:r>
      <w:r w:rsidRPr="00636B92">
        <w:rPr>
          <w:rFonts w:asciiTheme="minorHAnsi" w:hAnsiTheme="minorHAnsi" w:cs="Times New Roman"/>
        </w:rPr>
        <w:t xml:space="preserve">, </w:t>
      </w:r>
      <w:r w:rsidRPr="00636B92">
        <w:rPr>
          <w:rStyle w:val="StyleUnderline"/>
          <w:rFonts w:asciiTheme="minorHAnsi" w:hAnsiTheme="minorHAnsi" w:cs="Times New Roman"/>
        </w:rPr>
        <w:t>all testify to the levels of fascination the country has generated’.</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Imageries</w:t>
      </w:r>
      <w:r w:rsidRPr="00636B92">
        <w:rPr>
          <w:rStyle w:val="StyleUnderline"/>
          <w:rFonts w:asciiTheme="minorHAnsi" w:hAnsiTheme="minorHAnsi" w:cs="Times New Roman"/>
        </w:rPr>
        <w:t xml:space="preserve"> of China </w:t>
      </w:r>
      <w:r w:rsidRPr="00636B92">
        <w:rPr>
          <w:rStyle w:val="StyleUnderline"/>
          <w:rFonts w:asciiTheme="minorHAnsi" w:hAnsiTheme="minorHAnsi" w:cs="Times New Roman"/>
          <w:highlight w:val="cyan"/>
        </w:rPr>
        <w:t xml:space="preserve">as either the </w:t>
      </w:r>
      <w:r w:rsidRPr="00636B92">
        <w:rPr>
          <w:rStyle w:val="Emphasis"/>
          <w:rFonts w:asciiTheme="minorHAnsi" w:hAnsiTheme="minorHAnsi" w:cs="Times New Roman"/>
          <w:highlight w:val="cyan"/>
        </w:rPr>
        <w:t>‘Yellow Peril’</w:t>
      </w:r>
      <w:r w:rsidRPr="00636B92">
        <w:rPr>
          <w:rStyle w:val="StyleUnderline"/>
          <w:rFonts w:asciiTheme="minorHAnsi" w:hAnsiTheme="minorHAnsi" w:cs="Times New Roman"/>
          <w:highlight w:val="cyan"/>
        </w:rPr>
        <w:t xml:space="preserve"> or</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the</w:t>
      </w:r>
      <w:r w:rsidRPr="00636B92">
        <w:rPr>
          <w:rFonts w:asciiTheme="minorHAnsi" w:hAnsiTheme="minorHAnsi" w:cs="Times New Roman"/>
          <w:highlight w:val="cyan"/>
        </w:rPr>
        <w:t xml:space="preserve"> </w:t>
      </w:r>
      <w:r w:rsidRPr="00636B92">
        <w:rPr>
          <w:rStyle w:val="Emphasis"/>
          <w:rFonts w:asciiTheme="minorHAnsi" w:hAnsiTheme="minorHAnsi" w:cs="Times New Roman"/>
          <w:highlight w:val="cyan"/>
        </w:rPr>
        <w:t>‘Red Menace’</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have been an integral part of Western obsessions and anxieties</w:t>
      </w:r>
      <w:r w:rsidRPr="00636B92">
        <w:rPr>
          <w:rStyle w:val="StyleUnderline"/>
          <w:rFonts w:asciiTheme="minorHAnsi" w:hAnsiTheme="minorHAnsi" w:cs="Times New Roman"/>
        </w:rPr>
        <w:t xml:space="preserve"> about China</w:t>
      </w:r>
      <w:r w:rsidRPr="00636B92">
        <w:rPr>
          <w:rFonts w:asciiTheme="minorHAnsi" w:hAnsiTheme="minorHAnsi" w:cs="Times New Roman"/>
        </w:rPr>
        <w:t xml:space="preserve"> (Pan, 2012). </w:t>
      </w:r>
      <w:r w:rsidRPr="00636B92">
        <w:rPr>
          <w:rStyle w:val="StyleUnderline"/>
          <w:rFonts w:asciiTheme="minorHAnsi" w:hAnsiTheme="minorHAnsi" w:cs="Times New Roman"/>
        </w:rPr>
        <w:t xml:space="preserve">The </w:t>
      </w:r>
      <w:r w:rsidRPr="00636B92">
        <w:rPr>
          <w:rStyle w:val="StyleUnderline"/>
          <w:rFonts w:asciiTheme="minorHAnsi" w:hAnsiTheme="minorHAnsi" w:cs="Times New Roman"/>
          <w:highlight w:val="cyan"/>
        </w:rPr>
        <w:t>discourse</w:t>
      </w:r>
      <w:r w:rsidRPr="00636B92">
        <w:rPr>
          <w:rStyle w:val="StyleUnderline"/>
          <w:rFonts w:asciiTheme="minorHAnsi" w:hAnsiTheme="minorHAnsi" w:cs="Times New Roman"/>
        </w:rPr>
        <w:t xml:space="preserve"> on the rise of China </w:t>
      </w:r>
      <w:r w:rsidRPr="00636B92">
        <w:rPr>
          <w:rStyle w:val="StyleUnderline"/>
          <w:rFonts w:asciiTheme="minorHAnsi" w:hAnsiTheme="minorHAnsi" w:cs="Times New Roman"/>
          <w:highlight w:val="cyan"/>
        </w:rPr>
        <w:t>has</w:t>
      </w:r>
      <w:r w:rsidRPr="00636B92">
        <w:rPr>
          <w:rStyle w:val="StyleUnderline"/>
          <w:rFonts w:asciiTheme="minorHAnsi" w:hAnsiTheme="minorHAnsi" w:cs="Times New Roman"/>
        </w:rPr>
        <w:t xml:space="preserve"> informed, and </w:t>
      </w:r>
      <w:r w:rsidRPr="00636B92">
        <w:rPr>
          <w:rStyle w:val="StyleUnderline"/>
          <w:rFonts w:asciiTheme="minorHAnsi" w:hAnsiTheme="minorHAnsi" w:cs="Times New Roman"/>
          <w:highlight w:val="cyan"/>
        </w:rPr>
        <w:t>been informed by, these imageries</w:t>
      </w:r>
      <w:r w:rsidRPr="00636B92">
        <w:rPr>
          <w:rFonts w:asciiTheme="minorHAnsi" w:hAnsiTheme="minorHAnsi" w:cs="Times New Roman"/>
        </w:rPr>
        <w:t>. Few would deny that the Anglo-American discourse on the rise of China is a fast-moving one. Claims such as ‘the coming conflict with America’ (Bernstein and Munro, 1997) and ‘the coming collapse of China’ (Chang, 2001), made only a decade or so ago, now seem light years removed from the present. Ezra Vogel's contemplation of ‘living with China’ in a non-confrontational US–China relationship (Vogel, 1997) is a far cry from Bergsten's proposed ‘partnership of equals’ or a Group of Two (G2) in managing global economic affairs a decade later (Bergsten, 2008). Gerald Segal's (1999) poignant question ‘does China matter?’ has become no more than rhetorical now. Yet the rise of China continues to be a source of anxiety for a variety of reasons. Those who view the power transition as a zero-sum game are concerned that China's rise is synonymous with American decline. China has built up its soft power, Joseph Nye (2005) asserts, ‘at the expense of the United States’. China is also said to have mounted a ‘charm offensive’ worldwide through its diplomatic, trade and cultural initiatives (Kurlantzick, 2007). In an endorsement of Kurlantzick's book, Orville Schell claimed that Chinese soft power ‘has begun to transform the world balance of power in a way that makes it essential for Americans to recalibrate their presumption of US pre-eminence’.2 While some argue that China is increasingly becoming a status quo power, others are convinced that China continues to follow Deng's grand strategy of hiding its capacity and biding its time (Foot, 2006; Friedberg, 2011; Johnston, 2003, 2007; Taylor, 2007). For Brzezinski (2009: 56), China remains ‘a fundamentally cautious and a patiently revisionist power’, and for Barry Buzan (2010: 18), China is no more than ‘a reformist revisionist’. Aaron Friedberg (2011) goes much further and claims that China has engaged in a ‘contest for supremacy’ with the United States in ‘the struggle for mastery of Asia’, whereas Peter Navarro (2008) predicts ‘the coming China wars’ — not because China possesses weapons of mass destruction, but because of its invention of the weapons of mass production. At the same time, Robert Zoellick (2005) argues that ‘the China of today is simply not the Soviet Union of the late 1940s’ and that ‘China does not believe that its future depends on overturning the fundamental order of the international system’. This is at odds with the conviction of offensive realists such as John Mearsheimer and Stephen Walt that China, the rising power, and the United States, the hegemonic power, are preordained to clash violently. A rising China will inevitably challenge the hegemonic United States; the question is thus not whether, but when this will happen (Mearsheimer, 2001, 2006; Walt, 2010). Offensive realists may indeed support their proposition by pointing out that China has increased its military spending at a double-digit rate annually in the last two decades and has a military budget second only to that of the United States. China's successful attempts at testing its anti-satellite and anti-ballistic missiles technology in 2007 and 2009 can be cited as clear evidence of China's strategic and purposeful challenge to American dominance in space (Lampton, 2010). China is also said to have developed offensive capability in cyber warfare and has launched the most egregious cyber-attacks on US commercial and government networks (Lampton, 2010; The Wall Street Journal, 2013). Stephen Walt counsels at the same time that there is no need for panic about China's phenomenal rise since China ‘has a long way to go before it becomes a true “peer competitor”’ of the United States (Walt, 2010). The ‘cauldron of anxiety’ in the United States, to borrow the phrase of Zoellick (2005), is not just about China as a rising power but about the uncertain strategic intentions of China. In the words of Jeffrey Legro (2007: 515), ‘the “rising China” problem is not just about power, but purpose’. According to Legro (ibid.: 516), neither realists nor liberals have suitable policy responses to China's rise, because ‘China's diplomatic future…is likely to be more contingent than either the power or interdependence positions allow’. Legro argues that the key is to understand and to seek to shape, if possible, core ideas held by the Chinese leadership and the way they inform China's strategic foreign policy goals. For democratic peace theorists, such a proposition is obviously problematic. If China remains authoritarian and its policy-making processes continue to be opaque, its strategic intentions are likely to be shrouded in secrecy. For them, nothing short of fundamental democratic change in China would solve the problem, simply because ‘a democratic China is much less likely to find itself in a conflict with the United States, partly because Americans will be more tolerant of a rising great power democracy than a rising power autocracy’ (Kagan, 2007: 99). Others are even more concerned about the implications of a rising authoritarian power for the future of the liberal global order championed by the United States. The question is not whether China is likely to challenge the hegemonic power or seek to change the rules of the game, nor whether China and the United States are destined to come into conflict. Rather the big question is simply, and more poignantly, ‘can the liberal system survive [the rise of China]?’ (Ikenberry, 2008). In this scenario, another question has been asked: ‘</w:t>
      </w:r>
      <w:r w:rsidRPr="00636B92">
        <w:rPr>
          <w:rStyle w:val="StyleUnderline"/>
          <w:rFonts w:asciiTheme="minorHAnsi" w:hAnsiTheme="minorHAnsi" w:cs="Times New Roman"/>
          <w:highlight w:val="cyan"/>
        </w:rPr>
        <w:t>will China's dream turn into America's nightmare?’</w:t>
      </w:r>
      <w:r w:rsidRPr="00636B92">
        <w:rPr>
          <w:rStyle w:val="StyleUnderline"/>
          <w:rFonts w:asciiTheme="minorHAnsi" w:hAnsiTheme="minorHAnsi" w:cs="Times New Roman"/>
        </w:rPr>
        <w:t xml:space="preserve"> </w:t>
      </w:r>
      <w:r w:rsidRPr="00636B92">
        <w:rPr>
          <w:rFonts w:asciiTheme="minorHAnsi" w:hAnsiTheme="minorHAnsi" w:cs="Times New Roman"/>
        </w:rPr>
        <w:t xml:space="preserve">(Saunders, 2010). Beyond the pure power paradigm, the </w:t>
      </w:r>
      <w:r w:rsidRPr="00636B92">
        <w:rPr>
          <w:rStyle w:val="StyleUnderline"/>
          <w:rFonts w:asciiTheme="minorHAnsi" w:hAnsiTheme="minorHAnsi" w:cs="Times New Roman"/>
          <w:highlight w:val="cyan"/>
        </w:rPr>
        <w:t xml:space="preserve">rise of China has instigated no less intensive anxiety. The source is </w:t>
      </w:r>
      <w:r w:rsidRPr="00636B92">
        <w:rPr>
          <w:rStyle w:val="Emphasis"/>
          <w:rFonts w:asciiTheme="minorHAnsi" w:hAnsiTheme="minorHAnsi" w:cs="Times New Roman"/>
          <w:highlight w:val="cyan"/>
        </w:rPr>
        <w:t>China's growing prosperity</w:t>
      </w:r>
      <w:r w:rsidRPr="00636B92">
        <w:rPr>
          <w:rFonts w:asciiTheme="minorHAnsi" w:hAnsiTheme="minorHAnsi" w:cs="Times New Roman"/>
        </w:rPr>
        <w:t xml:space="preserve">. China is to blame for the slow global economic recovery from the financial crisis. According to Paul Krugman (2010): ‘Most of the world's large economies are stuck in a liquidity trap — deeply depressed, but unable to generate a recovery by cutting interest rates because the relevant rates are already near zero. China, by engineering an unwarranted trade surplus, is in effect imposing an anti-stimulus on these economies, which they cannot offset’. Krugman proposes what he calls ‘a turn to hardball policy’ towards China (ibid.). Even an increase or decrease in China's purchase of US Treasury bonds causes serious concerns. In July 2010, the State Administration of Foreign Exchange (SAFE) in Beijing had to go out of its way to publicly rule out the so-called ‘nuclear’ option of dumping its vast holdings of US Treasury bonds for political purposes (China Daily, 2010). </w:t>
      </w:r>
      <w:r w:rsidRPr="00636B92">
        <w:rPr>
          <w:rStyle w:val="StyleUnderline"/>
          <w:rFonts w:asciiTheme="minorHAnsi" w:hAnsiTheme="minorHAnsi" w:cs="Times New Roman"/>
          <w:highlight w:val="cyan"/>
        </w:rPr>
        <w:t>There are</w:t>
      </w:r>
      <w:r w:rsidRPr="00636B92">
        <w:rPr>
          <w:rFonts w:asciiTheme="minorHAnsi" w:hAnsiTheme="minorHAnsi" w:cs="Times New Roman"/>
        </w:rPr>
        <w:t xml:space="preserve"> also acute </w:t>
      </w:r>
      <w:r w:rsidRPr="00636B92">
        <w:rPr>
          <w:rStyle w:val="StyleUnderline"/>
          <w:rFonts w:asciiTheme="minorHAnsi" w:hAnsiTheme="minorHAnsi" w:cs="Times New Roman"/>
          <w:highlight w:val="cyan"/>
        </w:rPr>
        <w:t xml:space="preserve">concerns about the </w:t>
      </w:r>
      <w:r w:rsidRPr="00636B92">
        <w:rPr>
          <w:rStyle w:val="Emphasis"/>
          <w:rFonts w:asciiTheme="minorHAnsi" w:hAnsiTheme="minorHAnsi" w:cs="Times New Roman"/>
          <w:highlight w:val="cyan"/>
        </w:rPr>
        <w:t>‘dark side’</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 xml:space="preserve">of China's relentless pursuit of </w:t>
      </w:r>
      <w:r w:rsidRPr="00636B92">
        <w:rPr>
          <w:rStyle w:val="Emphasis"/>
          <w:rFonts w:asciiTheme="minorHAnsi" w:hAnsiTheme="minorHAnsi" w:cs="Times New Roman"/>
          <w:highlight w:val="cyan"/>
        </w:rPr>
        <w:t xml:space="preserve">high-speed economic growth, </w:t>
      </w:r>
      <w:r w:rsidRPr="00636B92">
        <w:rPr>
          <w:rStyle w:val="StyleUnderline"/>
          <w:rFonts w:asciiTheme="minorHAnsi" w:hAnsiTheme="minorHAnsi" w:cs="Times New Roman"/>
          <w:highlight w:val="cyan"/>
        </w:rPr>
        <w:t xml:space="preserve">from </w:t>
      </w:r>
      <w:r w:rsidRPr="00636B92">
        <w:rPr>
          <w:rStyle w:val="Emphasis"/>
          <w:rFonts w:asciiTheme="minorHAnsi" w:hAnsiTheme="minorHAnsi" w:cs="Times New Roman"/>
          <w:highlight w:val="cyan"/>
        </w:rPr>
        <w:t>environmental degradation</w:t>
      </w:r>
      <w:r w:rsidRPr="00636B92">
        <w:rPr>
          <w:rStyle w:val="StyleUnderline"/>
          <w:rFonts w:asciiTheme="minorHAnsi" w:hAnsiTheme="minorHAnsi" w:cs="Times New Roman"/>
          <w:highlight w:val="cyan"/>
        </w:rPr>
        <w:t xml:space="preserve"> to </w:t>
      </w:r>
      <w:r w:rsidRPr="00636B92">
        <w:rPr>
          <w:rStyle w:val="Emphasis"/>
          <w:rFonts w:asciiTheme="minorHAnsi" w:hAnsiTheme="minorHAnsi" w:cs="Times New Roman"/>
          <w:highlight w:val="cyan"/>
        </w:rPr>
        <w:t>climate change</w:t>
      </w:r>
      <w:r w:rsidRPr="00636B92">
        <w:rPr>
          <w:rStyle w:val="StyleUnderline"/>
          <w:rFonts w:asciiTheme="minorHAnsi" w:hAnsiTheme="minorHAnsi" w:cs="Times New Roman"/>
          <w:highlight w:val="cyan"/>
        </w:rPr>
        <w:t>.</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Even before it overtook the US as the largest emitter of CO2 in 2007, China was regarded as the worst polluter.</w:t>
      </w:r>
      <w:r w:rsidRPr="00636B92">
        <w:rPr>
          <w:rFonts w:asciiTheme="minorHAnsi" w:hAnsiTheme="minorHAnsi" w:cs="Times New Roman"/>
        </w:rPr>
        <w:t xml:space="preserve"> China was accused of having either ‘wrecked’ or ‘hijacked’ the Copenhagen climate deal (Lynas, 2009; Vidal, 2009). Together with India, China is said to have ‘sabotaged the UN climate summit’ at Copenhagen (Rapp et al., 2010). Furthermore, China's forays into Africa raise serious concerns about its global ambition beyond securing sufficient energy and resources for rapid economic development. Its presence in Africa is seen as having significant impact on the development path of the continent and policy decisions of other powers involved (Alden and Hughes, 2009; Taylor, 2007). As erstwhile pariah state, China is now said to be in ‘pursuit of the pariah’ through its energy security strategy, which shapes its relationship with Iran, Myanmar and Sudan (Canning, 2007). Last but certainly not least, </w:t>
      </w:r>
      <w:r w:rsidRPr="00636B92">
        <w:rPr>
          <w:rStyle w:val="StyleUnderline"/>
          <w:rFonts w:asciiTheme="minorHAnsi" w:hAnsiTheme="minorHAnsi" w:cs="Times New Roman"/>
          <w:highlight w:val="cyan"/>
        </w:rPr>
        <w:t>there are anxieties about</w:t>
      </w:r>
      <w:r w:rsidRPr="00636B92">
        <w:rPr>
          <w:rFonts w:asciiTheme="minorHAnsi" w:hAnsiTheme="minorHAnsi" w:cs="Times New Roman"/>
        </w:rPr>
        <w:t xml:space="preserve"> continued </w:t>
      </w:r>
      <w:r w:rsidRPr="00636B92">
        <w:rPr>
          <w:rStyle w:val="StyleUnderline"/>
          <w:rFonts w:asciiTheme="minorHAnsi" w:hAnsiTheme="minorHAnsi" w:cs="Times New Roman"/>
          <w:highlight w:val="cyan"/>
        </w:rPr>
        <w:t>human rights abuses</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political repression</w:t>
      </w:r>
      <w:r w:rsidRPr="00636B92">
        <w:rPr>
          <w:rFonts w:asciiTheme="minorHAnsi" w:hAnsiTheme="minorHAnsi" w:cs="Times New Roman"/>
        </w:rPr>
        <w:t xml:space="preserve">, ethnic conflicts </w:t>
      </w:r>
      <w:r w:rsidRPr="00636B92">
        <w:rPr>
          <w:rStyle w:val="StyleUnderline"/>
          <w:rFonts w:asciiTheme="minorHAnsi" w:hAnsiTheme="minorHAnsi" w:cs="Times New Roman"/>
          <w:highlight w:val="cyan"/>
        </w:rPr>
        <w:t>and</w:t>
      </w:r>
      <w:r w:rsidRPr="00636B92">
        <w:rPr>
          <w:rFonts w:asciiTheme="minorHAnsi" w:hAnsiTheme="minorHAnsi" w:cs="Times New Roman"/>
        </w:rPr>
        <w:t xml:space="preserve"> rampant </w:t>
      </w:r>
      <w:r w:rsidRPr="00636B92">
        <w:rPr>
          <w:rStyle w:val="StyleUnderline"/>
          <w:rFonts w:asciiTheme="minorHAnsi" w:hAnsiTheme="minorHAnsi" w:cs="Times New Roman"/>
          <w:highlight w:val="cyan"/>
        </w:rPr>
        <w:t>corruption</w:t>
      </w:r>
      <w:r w:rsidRPr="00636B92">
        <w:rPr>
          <w:rFonts w:asciiTheme="minorHAnsi" w:hAnsiTheme="minorHAnsi" w:cs="Times New Roman"/>
        </w:rPr>
        <w:t xml:space="preserve"> in China, </w:t>
      </w:r>
      <w:r w:rsidRPr="00636B92">
        <w:rPr>
          <w:rStyle w:val="StyleUnderline"/>
          <w:rFonts w:asciiTheme="minorHAnsi" w:hAnsiTheme="minorHAnsi" w:cs="Times New Roman"/>
          <w:highlight w:val="cyan"/>
        </w:rPr>
        <w:t>and</w:t>
      </w:r>
      <w:r w:rsidRPr="00636B92">
        <w:rPr>
          <w:rFonts w:asciiTheme="minorHAnsi" w:hAnsiTheme="minorHAnsi" w:cs="Times New Roman"/>
        </w:rPr>
        <w:t xml:space="preserve"> about </w:t>
      </w:r>
      <w:r w:rsidRPr="00636B92">
        <w:rPr>
          <w:rStyle w:val="StyleUnderline"/>
          <w:rFonts w:asciiTheme="minorHAnsi" w:hAnsiTheme="minorHAnsi" w:cs="Times New Roman"/>
          <w:highlight w:val="cyan"/>
        </w:rPr>
        <w:t>the C</w:t>
      </w:r>
      <w:r w:rsidRPr="00636B92">
        <w:rPr>
          <w:rFonts w:asciiTheme="minorHAnsi" w:hAnsiTheme="minorHAnsi" w:cs="Times New Roman"/>
        </w:rPr>
        <w:t xml:space="preserve">hinese </w:t>
      </w:r>
      <w:r w:rsidRPr="00636B92">
        <w:rPr>
          <w:rStyle w:val="StyleUnderline"/>
          <w:rFonts w:asciiTheme="minorHAnsi" w:hAnsiTheme="minorHAnsi" w:cs="Times New Roman"/>
          <w:highlight w:val="cyan"/>
        </w:rPr>
        <w:t>C</w:t>
      </w:r>
      <w:r w:rsidRPr="00636B92">
        <w:rPr>
          <w:rFonts w:asciiTheme="minorHAnsi" w:hAnsiTheme="minorHAnsi" w:cs="Times New Roman"/>
        </w:rPr>
        <w:t xml:space="preserve">ommunist </w:t>
      </w:r>
      <w:r w:rsidRPr="00636B92">
        <w:rPr>
          <w:rStyle w:val="StyleUnderline"/>
          <w:rFonts w:asciiTheme="minorHAnsi" w:hAnsiTheme="minorHAnsi" w:cs="Times New Roman"/>
          <w:highlight w:val="cyan"/>
        </w:rPr>
        <w:t>P</w:t>
      </w:r>
      <w:r w:rsidRPr="00636B92">
        <w:rPr>
          <w:rFonts w:asciiTheme="minorHAnsi" w:hAnsiTheme="minorHAnsi" w:cs="Times New Roman"/>
        </w:rPr>
        <w:t>arty</w:t>
      </w:r>
      <w:r w:rsidRPr="00636B92">
        <w:rPr>
          <w:rStyle w:val="StyleUnderline"/>
          <w:rFonts w:asciiTheme="minorHAnsi" w:hAnsiTheme="minorHAnsi" w:cs="Times New Roman"/>
          <w:highlight w:val="cyan"/>
        </w:rPr>
        <w:t>'s</w:t>
      </w:r>
      <w:r w:rsidRPr="00636B92">
        <w:rPr>
          <w:rFonts w:asciiTheme="minorHAnsi" w:hAnsiTheme="minorHAnsi" w:cs="Times New Roman"/>
        </w:rPr>
        <w:t xml:space="preserve"> stubborn </w:t>
      </w:r>
      <w:r w:rsidRPr="00636B92">
        <w:rPr>
          <w:rStyle w:val="StyleUnderline"/>
          <w:rFonts w:asciiTheme="minorHAnsi" w:hAnsiTheme="minorHAnsi" w:cs="Times New Roman"/>
          <w:highlight w:val="cyan"/>
        </w:rPr>
        <w:t>resistance to democratization</w:t>
      </w:r>
      <w:r w:rsidRPr="00636B92">
        <w:rPr>
          <w:rFonts w:asciiTheme="minorHAnsi" w:hAnsiTheme="minorHAnsi" w:cs="Times New Roman"/>
        </w:rPr>
        <w:t xml:space="preserve">. There is nevertheless a real shift to be discerned in the dominant Anglo-American discourse on the rise of China compared to that of a decade ago. The difference is that there is now an underlying consensus that this time the rise of China is for real and it is highly likely to continue, which urgently requires an effective and rigorous response, particularly by the United States. Yet, Will Hutton (2007) contends, </w:t>
      </w:r>
      <w:r w:rsidRPr="00636B92">
        <w:rPr>
          <w:rStyle w:val="StyleUnderline"/>
          <w:rFonts w:asciiTheme="minorHAnsi" w:hAnsiTheme="minorHAnsi" w:cs="Times New Roman"/>
          <w:highlight w:val="cyan"/>
        </w:rPr>
        <w:t xml:space="preserve">the US simply will not make up its mind </w:t>
      </w:r>
      <w:r w:rsidRPr="00636B92">
        <w:rPr>
          <w:rStyle w:val="Emphasis"/>
          <w:rFonts w:asciiTheme="minorHAnsi" w:hAnsiTheme="minorHAnsi" w:cs="Times New Roman"/>
          <w:highlight w:val="cyan"/>
        </w:rPr>
        <w:t>whether to contain or engage</w:t>
      </w:r>
      <w:r w:rsidRPr="00636B92">
        <w:rPr>
          <w:rFonts w:asciiTheme="minorHAnsi" w:hAnsiTheme="minorHAnsi" w:cs="Times New Roman"/>
        </w:rPr>
        <w:t xml:space="preserve"> China, even though ‘the writing is on the wall’ and the challenges posed by China's rise are palpable. In other words, </w:t>
      </w:r>
      <w:r w:rsidRPr="00636B92">
        <w:rPr>
          <w:rStyle w:val="StyleUnderline"/>
          <w:rFonts w:asciiTheme="minorHAnsi" w:hAnsiTheme="minorHAnsi" w:cs="Times New Roman"/>
          <w:highlight w:val="cyan"/>
        </w:rPr>
        <w:t xml:space="preserve">the US remains unsure about </w:t>
      </w:r>
      <w:r w:rsidRPr="00636B92">
        <w:rPr>
          <w:rStyle w:val="Emphasis"/>
          <w:rFonts w:asciiTheme="minorHAnsi" w:hAnsiTheme="minorHAnsi" w:cs="Times New Roman"/>
          <w:highlight w:val="cyan"/>
        </w:rPr>
        <w:t>how to manage China as a rising power</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Its policies seem to have</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vacillated between constraining</w:t>
      </w:r>
      <w:r w:rsidRPr="00636B92">
        <w:rPr>
          <w:rFonts w:asciiTheme="minorHAnsi" w:hAnsiTheme="minorHAnsi" w:cs="Times New Roman"/>
        </w:rPr>
        <w:t xml:space="preserve">, containing, </w:t>
      </w:r>
      <w:r w:rsidRPr="00636B92">
        <w:rPr>
          <w:rStyle w:val="StyleUnderline"/>
          <w:rFonts w:asciiTheme="minorHAnsi" w:hAnsiTheme="minorHAnsi" w:cs="Times New Roman"/>
          <w:highlight w:val="cyan"/>
        </w:rPr>
        <w:t>engaging</w:t>
      </w:r>
      <w:r w:rsidRPr="00636B92">
        <w:rPr>
          <w:rFonts w:asciiTheme="minorHAnsi" w:hAnsiTheme="minorHAnsi" w:cs="Times New Roman"/>
        </w:rPr>
        <w:t xml:space="preserve">, enmeshing </w:t>
      </w:r>
      <w:r w:rsidRPr="00636B92">
        <w:rPr>
          <w:rStyle w:val="StyleUnderline"/>
          <w:rFonts w:asciiTheme="minorHAnsi" w:hAnsiTheme="minorHAnsi" w:cs="Times New Roman"/>
          <w:highlight w:val="cyan"/>
        </w:rPr>
        <w:t>and hedging</w:t>
      </w:r>
      <w:r w:rsidRPr="00636B92">
        <w:rPr>
          <w:rFonts w:asciiTheme="minorHAnsi" w:hAnsiTheme="minorHAnsi" w:cs="Times New Roman"/>
        </w:rPr>
        <w:t xml:space="preserve"> against China's rise, </w:t>
      </w:r>
      <w:r w:rsidRPr="00636B92">
        <w:rPr>
          <w:rStyle w:val="Emphasis"/>
          <w:rFonts w:asciiTheme="minorHAnsi" w:hAnsiTheme="minorHAnsi" w:cs="Times New Roman"/>
          <w:highlight w:val="cyan"/>
        </w:rPr>
        <w:t>as the moment of great strategic uncertainty lingers on.</w:t>
      </w:r>
      <w:r w:rsidRPr="00636B92">
        <w:rPr>
          <w:rStyle w:val="Emphasis"/>
          <w:rFonts w:asciiTheme="minorHAnsi" w:hAnsiTheme="minorHAnsi" w:cs="Times New Roman"/>
        </w:rPr>
        <w:t xml:space="preserve"> </w:t>
      </w:r>
      <w:r w:rsidRPr="00636B92">
        <w:rPr>
          <w:rFonts w:asciiTheme="minorHAnsi" w:hAnsiTheme="minorHAnsi" w:cs="Times New Roman"/>
        </w:rPr>
        <w:t xml:space="preserve">James Steinberg's (2009) call that ‘China must reassure the rest of the world that its development and growing global role will not come at the expense of security and well-being of others’, reflects not only the deep-seated mutual strategic mistrust between China and the US, but it is also indicative of the ongoing frustration on the part of the US in trying to read China's real strategic intentions (Foot, 2009; Lampton, 2010; Lieberthal and Wang, 2012). </w:t>
      </w:r>
      <w:r w:rsidRPr="00636B92">
        <w:rPr>
          <w:rStyle w:val="StyleUnderline"/>
          <w:rFonts w:asciiTheme="minorHAnsi" w:hAnsiTheme="minorHAnsi" w:cs="Times New Roman"/>
          <w:highlight w:val="cyan"/>
        </w:rPr>
        <w:t xml:space="preserve">Looming large on the horizon is a </w:t>
      </w:r>
      <w:r w:rsidRPr="00636B92">
        <w:rPr>
          <w:rStyle w:val="Emphasis"/>
          <w:rFonts w:asciiTheme="minorHAnsi" w:hAnsiTheme="minorHAnsi" w:cs="Times New Roman"/>
          <w:highlight w:val="cyan"/>
        </w:rPr>
        <w:t>profound unease</w:t>
      </w:r>
      <w:r w:rsidRPr="00636B92">
        <w:rPr>
          <w:rStyle w:val="StyleUnderline"/>
          <w:rFonts w:asciiTheme="minorHAnsi" w:hAnsiTheme="minorHAnsi" w:cs="Times New Roman"/>
          <w:highlight w:val="cyan"/>
        </w:rPr>
        <w:t xml:space="preserve"> about </w:t>
      </w:r>
      <w:r w:rsidRPr="00636B92">
        <w:rPr>
          <w:rStyle w:val="Emphasis"/>
          <w:rFonts w:asciiTheme="minorHAnsi" w:hAnsiTheme="minorHAnsi" w:cs="Times New Roman"/>
          <w:highlight w:val="cyan"/>
        </w:rPr>
        <w:t>China as a rising power</w:t>
      </w:r>
      <w:r w:rsidRPr="00636B92">
        <w:rPr>
          <w:rStyle w:val="StyleUnderline"/>
          <w:rFonts w:asciiTheme="minorHAnsi" w:hAnsiTheme="minorHAnsi" w:cs="Times New Roman"/>
          <w:highlight w:val="cyan"/>
        </w:rPr>
        <w:t>.</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The ‘China anxiety’</w:t>
      </w:r>
      <w:r w:rsidRPr="00636B92">
        <w:rPr>
          <w:rFonts w:asciiTheme="minorHAnsi" w:hAnsiTheme="minorHAnsi" w:cs="Times New Roman"/>
        </w:rPr>
        <w:t xml:space="preserve"> noted above </w:t>
      </w:r>
      <w:r w:rsidRPr="00636B92">
        <w:rPr>
          <w:rStyle w:val="StyleUnderline"/>
          <w:rFonts w:asciiTheme="minorHAnsi" w:hAnsiTheme="minorHAnsi" w:cs="Times New Roman"/>
          <w:highlight w:val="cyan"/>
        </w:rPr>
        <w:t>has morphed into</w:t>
      </w:r>
      <w:r w:rsidRPr="00636B92">
        <w:rPr>
          <w:rStyle w:val="StyleUnderline"/>
          <w:rFonts w:asciiTheme="minorHAnsi" w:hAnsiTheme="minorHAnsi" w:cs="Times New Roman"/>
        </w:rPr>
        <w:t xml:space="preserve"> </w:t>
      </w:r>
      <w:r w:rsidRPr="00636B92">
        <w:rPr>
          <w:rFonts w:asciiTheme="minorHAnsi" w:hAnsiTheme="minorHAnsi" w:cs="Times New Roman"/>
        </w:rPr>
        <w:t>such questions as ‘</w:t>
      </w:r>
      <w:r w:rsidRPr="00636B92">
        <w:rPr>
          <w:rStyle w:val="StyleUnderline"/>
          <w:rFonts w:asciiTheme="minorHAnsi" w:hAnsiTheme="minorHAnsi" w:cs="Times New Roman"/>
          <w:highlight w:val="cyan"/>
        </w:rPr>
        <w:t>does the future belong to China?</w:t>
      </w:r>
      <w:r w:rsidRPr="00636B92">
        <w:rPr>
          <w:rFonts w:asciiTheme="minorHAnsi" w:hAnsiTheme="minorHAnsi" w:cs="Times New Roman"/>
        </w:rPr>
        <w:t>’ (Zakaria, 2005); ‘</w:t>
      </w:r>
      <w:r w:rsidRPr="00636B92">
        <w:rPr>
          <w:rStyle w:val="StyleUnderline"/>
          <w:rFonts w:asciiTheme="minorHAnsi" w:hAnsiTheme="minorHAnsi" w:cs="Times New Roman"/>
          <w:highlight w:val="cyan"/>
        </w:rPr>
        <w:t>what does China think</w:t>
      </w:r>
      <w:r w:rsidRPr="00636B92">
        <w:rPr>
          <w:rFonts w:asciiTheme="minorHAnsi" w:hAnsiTheme="minorHAnsi" w:cs="Times New Roman"/>
        </w:rPr>
        <w:t>?’ (Leonard, 2008); ‘</w:t>
      </w:r>
      <w:r w:rsidRPr="00636B92">
        <w:rPr>
          <w:rStyle w:val="StyleUnderline"/>
          <w:rFonts w:asciiTheme="minorHAnsi" w:hAnsiTheme="minorHAnsi" w:cs="Times New Roman"/>
          <w:highlight w:val="cyan"/>
        </w:rPr>
        <w:t>what will China want?</w:t>
      </w:r>
      <w:r w:rsidRPr="00636B92">
        <w:rPr>
          <w:rFonts w:asciiTheme="minorHAnsi" w:hAnsiTheme="minorHAnsi" w:cs="Times New Roman"/>
        </w:rPr>
        <w:t xml:space="preserve">’ (Legro, 2007); ‘what China wants: bargaining with Beijing’ (Nathan, 2011); ‘will China's rise lead to war?’ (Glaser, 2011); and ‘will China's rise lead to a new normative order?’ (Kinzelbach, 2012). That these questions are being asked and debated both in academia and foreign policy circles is revealing. </w:t>
      </w:r>
      <w:r w:rsidRPr="00636B92">
        <w:rPr>
          <w:rStyle w:val="StyleUnderline"/>
          <w:rFonts w:asciiTheme="minorHAnsi" w:hAnsiTheme="minorHAnsi" w:cs="Times New Roman"/>
          <w:highlight w:val="cyan"/>
        </w:rPr>
        <w:t>They testify to deeper anxieties which are discernible but rarely talked about explicitly and which ultimately concern China's pathways to power.</w:t>
      </w:r>
      <w:r w:rsidRPr="00636B92">
        <w:rPr>
          <w:rFonts w:asciiTheme="minorHAnsi" w:hAnsiTheme="minorHAnsi" w:cs="Times New Roman"/>
        </w:rPr>
        <w:t xml:space="preserve"> That is, given the apparent contradictions in the Chinese political economy, how has China managed to rise so rapidly? How could we have got China so wrong in the recent past? These questions take us beyond concerns expressed about an indeterminate transition of power, strategic uncertainties and the impact of the rise of China on the future world order. It suggests that prior to being a problem, the rise of China is first and foremost a puzzle. If we adopt a twenty-year perspective, it is humbling to observe how seriously we have misjudged China. Put differently, </w:t>
      </w:r>
      <w:r w:rsidRPr="00636B92">
        <w:rPr>
          <w:rStyle w:val="StyleUnderline"/>
          <w:rFonts w:asciiTheme="minorHAnsi" w:hAnsiTheme="minorHAnsi" w:cs="Times New Roman"/>
          <w:highlight w:val="cyan"/>
        </w:rPr>
        <w:t xml:space="preserve">China's </w:t>
      </w:r>
      <w:r w:rsidRPr="00636B92">
        <w:rPr>
          <w:rStyle w:val="Emphasis"/>
          <w:rFonts w:asciiTheme="minorHAnsi" w:hAnsiTheme="minorHAnsi" w:cs="Times New Roman"/>
          <w:highlight w:val="cyan"/>
        </w:rPr>
        <w:t>political change,</w:t>
      </w:r>
      <w:r w:rsidRPr="00636B92">
        <w:rPr>
          <w:rStyle w:val="StyleUnderline"/>
          <w:rFonts w:asciiTheme="minorHAnsi" w:hAnsiTheme="minorHAnsi" w:cs="Times New Roman"/>
          <w:highlight w:val="cyan"/>
        </w:rPr>
        <w:t xml:space="preserve"> </w:t>
      </w:r>
      <w:r w:rsidRPr="00636B92">
        <w:rPr>
          <w:rStyle w:val="Emphasis"/>
          <w:rFonts w:asciiTheme="minorHAnsi" w:hAnsiTheme="minorHAnsi" w:cs="Times New Roman"/>
          <w:highlight w:val="cyan"/>
        </w:rPr>
        <w:t>economic</w:t>
      </w:r>
      <w:r w:rsidRPr="00636B92">
        <w:rPr>
          <w:rStyle w:val="Emphasis"/>
          <w:rFonts w:asciiTheme="minorHAnsi" w:hAnsiTheme="minorHAnsi" w:cs="Times New Roman"/>
        </w:rPr>
        <w:t xml:space="preserve"> </w:t>
      </w:r>
      <w:r w:rsidRPr="00636B92">
        <w:rPr>
          <w:rStyle w:val="Emphasis"/>
          <w:rFonts w:asciiTheme="minorHAnsi" w:hAnsiTheme="minorHAnsi" w:cs="Times New Roman"/>
          <w:highlight w:val="cyan"/>
        </w:rPr>
        <w:t>transformation</w:t>
      </w:r>
      <w:r w:rsidRPr="00636B92">
        <w:rPr>
          <w:rStyle w:val="StyleUnderline"/>
          <w:rFonts w:asciiTheme="minorHAnsi" w:hAnsiTheme="minorHAnsi" w:cs="Times New Roman"/>
          <w:highlight w:val="cyan"/>
        </w:rPr>
        <w:t xml:space="preserve"> and </w:t>
      </w:r>
      <w:r w:rsidRPr="00636B92">
        <w:rPr>
          <w:rStyle w:val="Emphasis"/>
          <w:rFonts w:asciiTheme="minorHAnsi" w:hAnsiTheme="minorHAnsi" w:cs="Times New Roman"/>
          <w:highlight w:val="cyan"/>
        </w:rPr>
        <w:t>strategic policies</w:t>
      </w:r>
      <w:r w:rsidRPr="00636B92">
        <w:rPr>
          <w:rStyle w:val="StyleUnderline"/>
          <w:rFonts w:asciiTheme="minorHAnsi" w:hAnsiTheme="minorHAnsi" w:cs="Times New Roman"/>
          <w:highlight w:val="cyan"/>
        </w:rPr>
        <w:t xml:space="preserve"> </w:t>
      </w:r>
      <w:r w:rsidRPr="00636B92">
        <w:rPr>
          <w:rStyle w:val="StyleUnderline"/>
          <w:rFonts w:asciiTheme="minorHAnsi" w:hAnsiTheme="minorHAnsi" w:cs="Times New Roman"/>
        </w:rPr>
        <w:t xml:space="preserve">since 1990 seem to </w:t>
      </w:r>
      <w:r w:rsidRPr="00636B92">
        <w:rPr>
          <w:rStyle w:val="StyleUnderline"/>
          <w:rFonts w:asciiTheme="minorHAnsi" w:hAnsiTheme="minorHAnsi" w:cs="Times New Roman"/>
          <w:highlight w:val="cyan"/>
        </w:rPr>
        <w:t xml:space="preserve">have defied </w:t>
      </w:r>
      <w:r w:rsidRPr="00636B92">
        <w:rPr>
          <w:rStyle w:val="StyleUnderline"/>
          <w:rFonts w:asciiTheme="minorHAnsi" w:hAnsiTheme="minorHAnsi" w:cs="Times New Roman"/>
        </w:rPr>
        <w:t xml:space="preserve">most anticipations, projections and </w:t>
      </w:r>
      <w:r w:rsidRPr="00636B92">
        <w:rPr>
          <w:rStyle w:val="StyleUnderline"/>
          <w:rFonts w:asciiTheme="minorHAnsi" w:hAnsiTheme="minorHAnsi" w:cs="Times New Roman"/>
          <w:highlight w:val="cyan"/>
        </w:rPr>
        <w:t xml:space="preserve">predictions by economists, political scientists and </w:t>
      </w:r>
      <w:r w:rsidRPr="00636B92">
        <w:rPr>
          <w:rStyle w:val="Emphasis"/>
          <w:rFonts w:asciiTheme="minorHAnsi" w:hAnsiTheme="minorHAnsi" w:cs="Times New Roman"/>
          <w:highlight w:val="cyan"/>
        </w:rPr>
        <w:t>i</w:t>
      </w:r>
      <w:r w:rsidRPr="00636B92">
        <w:rPr>
          <w:rFonts w:asciiTheme="minorHAnsi" w:hAnsiTheme="minorHAnsi" w:cs="Times New Roman"/>
        </w:rPr>
        <w:t xml:space="preserve">nternational </w:t>
      </w:r>
      <w:r w:rsidRPr="00636B92">
        <w:rPr>
          <w:rStyle w:val="Emphasis"/>
          <w:rFonts w:asciiTheme="minorHAnsi" w:hAnsiTheme="minorHAnsi" w:cs="Times New Roman"/>
          <w:highlight w:val="cyan"/>
        </w:rPr>
        <w:t>r</w:t>
      </w:r>
      <w:r w:rsidRPr="00636B92">
        <w:rPr>
          <w:rFonts w:asciiTheme="minorHAnsi" w:hAnsiTheme="minorHAnsi" w:cs="Times New Roman"/>
        </w:rPr>
        <w:t xml:space="preserve">elations </w:t>
      </w:r>
      <w:r w:rsidRPr="00636B92">
        <w:rPr>
          <w:rStyle w:val="Emphasis"/>
          <w:rFonts w:asciiTheme="minorHAnsi" w:hAnsiTheme="minorHAnsi" w:cs="Times New Roman"/>
          <w:highlight w:val="cyan"/>
        </w:rPr>
        <w:t>specialists</w:t>
      </w:r>
      <w:r w:rsidRPr="00636B92">
        <w:rPr>
          <w:rStyle w:val="Emphasis"/>
          <w:rFonts w:asciiTheme="minorHAnsi" w:hAnsiTheme="minorHAnsi" w:cs="Times New Roman"/>
        </w:rPr>
        <w:t>,</w:t>
      </w:r>
      <w:r w:rsidRPr="00636B92">
        <w:rPr>
          <w:rFonts w:asciiTheme="minorHAnsi" w:hAnsiTheme="minorHAnsi" w:cs="Times New Roman"/>
        </w:rPr>
        <w:t xml:space="preserve"> </w:t>
      </w:r>
      <w:r w:rsidRPr="00636B92">
        <w:rPr>
          <w:rStyle w:val="Emphasis"/>
          <w:rFonts w:asciiTheme="minorHAnsi" w:hAnsiTheme="minorHAnsi" w:cs="Times New Roman"/>
          <w:highlight w:val="cyan"/>
        </w:rPr>
        <w:t>whether from the</w:t>
      </w:r>
      <w:r w:rsidRPr="00636B92">
        <w:rPr>
          <w:rFonts w:asciiTheme="minorHAnsi" w:hAnsiTheme="minorHAnsi" w:cs="Times New Roman"/>
        </w:rPr>
        <w:t xml:space="preserve"> political </w:t>
      </w:r>
      <w:r w:rsidRPr="00636B92">
        <w:rPr>
          <w:rStyle w:val="Emphasis"/>
          <w:rFonts w:asciiTheme="minorHAnsi" w:hAnsiTheme="minorHAnsi" w:cs="Times New Roman"/>
          <w:highlight w:val="cyan"/>
        </w:rPr>
        <w:t>right or</w:t>
      </w:r>
      <w:r w:rsidRPr="00636B92">
        <w:rPr>
          <w:rFonts w:asciiTheme="minorHAnsi" w:hAnsiTheme="minorHAnsi" w:cs="Times New Roman"/>
        </w:rPr>
        <w:t xml:space="preserve"> the political </w:t>
      </w:r>
      <w:r w:rsidRPr="00636B92">
        <w:rPr>
          <w:rStyle w:val="Emphasis"/>
          <w:rFonts w:asciiTheme="minorHAnsi" w:hAnsiTheme="minorHAnsi" w:cs="Times New Roman"/>
          <w:highlight w:val="cyan"/>
        </w:rPr>
        <w:t>left</w:t>
      </w:r>
      <w:r w:rsidRPr="00636B92">
        <w:rPr>
          <w:rFonts w:asciiTheme="minorHAnsi" w:hAnsiTheme="minorHAnsi" w:cs="Times New Roman"/>
        </w:rPr>
        <w:t xml:space="preserve">, be they realist, liberal or constructivist. </w:t>
      </w:r>
      <w:r w:rsidRPr="00636B92">
        <w:rPr>
          <w:rStyle w:val="StyleUnderline"/>
          <w:rFonts w:asciiTheme="minorHAnsi" w:hAnsiTheme="minorHAnsi" w:cs="Times New Roman"/>
          <w:highlight w:val="cyan"/>
        </w:rPr>
        <w:t>China</w:t>
      </w:r>
      <w:r w:rsidRPr="00636B92">
        <w:rPr>
          <w:rFonts w:asciiTheme="minorHAnsi" w:hAnsiTheme="minorHAnsi" w:cs="Times New Roman"/>
        </w:rPr>
        <w:t xml:space="preserve">, in other words, </w:t>
      </w:r>
      <w:r w:rsidRPr="00636B92">
        <w:rPr>
          <w:rStyle w:val="StyleUnderline"/>
          <w:rFonts w:asciiTheme="minorHAnsi" w:hAnsiTheme="minorHAnsi" w:cs="Times New Roman"/>
          <w:highlight w:val="cyan"/>
        </w:rPr>
        <w:t>keeps surprising us all.</w:t>
      </w:r>
    </w:p>
    <w:p w14:paraId="3116B282" w14:textId="77777777" w:rsidR="00A23D71" w:rsidRPr="00636B92" w:rsidRDefault="00A23D71" w:rsidP="00A23D71">
      <w:pPr>
        <w:rPr>
          <w:rFonts w:asciiTheme="minorHAnsi" w:hAnsiTheme="minorHAnsi" w:cs="Times New Roman"/>
        </w:rPr>
      </w:pPr>
    </w:p>
    <w:p w14:paraId="4ECAFE9E" w14:textId="77777777" w:rsidR="00A23D71" w:rsidRPr="00636B92" w:rsidRDefault="00A23D71" w:rsidP="00A23D71">
      <w:pPr>
        <w:rPr>
          <w:rFonts w:asciiTheme="minorHAnsi" w:hAnsiTheme="minorHAnsi" w:cs="Times New Roman"/>
        </w:rPr>
      </w:pPr>
    </w:p>
    <w:p w14:paraId="5C96C19F"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Engagement Link – 2NC </w:t>
      </w:r>
    </w:p>
    <w:p w14:paraId="1E8EE2E1"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The </w:t>
      </w:r>
      <w:r w:rsidRPr="00636B92">
        <w:rPr>
          <w:rStyle w:val="Style13ptBold"/>
          <w:rFonts w:asciiTheme="minorHAnsi" w:hAnsiTheme="minorHAnsi" w:cs="Times New Roman"/>
          <w:b/>
          <w:u w:val="single"/>
        </w:rPr>
        <w:t>premise</w:t>
      </w:r>
      <w:r w:rsidRPr="00636B92">
        <w:rPr>
          <w:rStyle w:val="Style13ptBold"/>
          <w:rFonts w:asciiTheme="minorHAnsi" w:hAnsiTheme="minorHAnsi" w:cs="Times New Roman"/>
          <w:b/>
        </w:rPr>
        <w:t xml:space="preserve"> of the affirmatives </w:t>
      </w:r>
      <w:r w:rsidRPr="00636B92">
        <w:rPr>
          <w:rStyle w:val="Style13ptBold"/>
          <w:rFonts w:asciiTheme="minorHAnsi" w:hAnsiTheme="minorHAnsi" w:cs="Times New Roman"/>
          <w:b/>
          <w:u w:val="single"/>
        </w:rPr>
        <w:t>link defense</w:t>
      </w:r>
      <w:r w:rsidRPr="00636B92">
        <w:rPr>
          <w:rStyle w:val="Style13ptBold"/>
          <w:rFonts w:asciiTheme="minorHAnsi" w:hAnsiTheme="minorHAnsi" w:cs="Times New Roman"/>
          <w:b/>
        </w:rPr>
        <w:t xml:space="preserve"> is “we represented China positively” and “we think the United States is what is causing China to react the way it is” – this </w:t>
      </w:r>
      <w:r w:rsidRPr="00636B92">
        <w:rPr>
          <w:rStyle w:val="Style13ptBold"/>
          <w:rFonts w:asciiTheme="minorHAnsi" w:hAnsiTheme="minorHAnsi" w:cs="Times New Roman"/>
          <w:b/>
          <w:u w:val="single"/>
        </w:rPr>
        <w:t>ignores</w:t>
      </w:r>
      <w:r w:rsidRPr="00636B92">
        <w:rPr>
          <w:rStyle w:val="Style13ptBold"/>
          <w:rFonts w:asciiTheme="minorHAnsi" w:hAnsiTheme="minorHAnsi" w:cs="Times New Roman"/>
          <w:b/>
        </w:rPr>
        <w:t xml:space="preserve"> the central problem that </w:t>
      </w:r>
      <w:r w:rsidRPr="00636B92">
        <w:rPr>
          <w:rStyle w:val="Style13ptBold"/>
          <w:rFonts w:asciiTheme="minorHAnsi" w:hAnsiTheme="minorHAnsi" w:cs="Times New Roman"/>
          <w:b/>
          <w:u w:val="single"/>
        </w:rPr>
        <w:t>positive</w:t>
      </w:r>
      <w:r w:rsidRPr="00636B92">
        <w:rPr>
          <w:rStyle w:val="Style13ptBold"/>
          <w:rFonts w:asciiTheme="minorHAnsi" w:hAnsiTheme="minorHAnsi" w:cs="Times New Roman"/>
          <w:b/>
        </w:rPr>
        <w:t xml:space="preserve"> representations of China are a </w:t>
      </w:r>
      <w:r w:rsidRPr="00636B92">
        <w:rPr>
          <w:rStyle w:val="Style13ptBold"/>
          <w:rFonts w:asciiTheme="minorHAnsi" w:hAnsiTheme="minorHAnsi" w:cs="Times New Roman"/>
          <w:b/>
          <w:u w:val="single"/>
        </w:rPr>
        <w:t>means</w:t>
      </w:r>
      <w:r w:rsidRPr="00636B92">
        <w:rPr>
          <w:rStyle w:val="Style13ptBold"/>
          <w:rFonts w:asciiTheme="minorHAnsi" w:hAnsiTheme="minorHAnsi" w:cs="Times New Roman"/>
          <w:b/>
        </w:rPr>
        <w:t xml:space="preserve"> to fold the East into the US controlled </w:t>
      </w:r>
      <w:r w:rsidRPr="00636B92">
        <w:rPr>
          <w:rStyle w:val="Style13ptBold"/>
          <w:rFonts w:asciiTheme="minorHAnsi" w:hAnsiTheme="minorHAnsi" w:cs="Times New Roman"/>
          <w:b/>
          <w:u w:val="single"/>
        </w:rPr>
        <w:t>international order</w:t>
      </w:r>
      <w:r w:rsidR="005665C4">
        <w:rPr>
          <w:rStyle w:val="Style13ptBold"/>
          <w:rFonts w:asciiTheme="minorHAnsi" w:hAnsiTheme="minorHAnsi" w:cs="Times New Roman"/>
          <w:b/>
        </w:rPr>
        <w:t xml:space="preserve"> – the affirmative constructs China rhetorically through predictions of their bad behavior absent a modification in US policy, which projects an image of a savage China dependent on US temperance to find its way towards being a positive force in the global community. </w:t>
      </w:r>
      <w:r w:rsidRPr="00636B92">
        <w:rPr>
          <w:rStyle w:val="Style13ptBold"/>
          <w:rFonts w:asciiTheme="minorHAnsi" w:hAnsiTheme="minorHAnsi" w:cs="Times New Roman"/>
          <w:b/>
        </w:rPr>
        <w:t xml:space="preserve">    </w:t>
      </w:r>
    </w:p>
    <w:p w14:paraId="6AA29DB7"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Turner</w:t>
      </w:r>
      <w:r w:rsidRPr="00636B92">
        <w:rPr>
          <w:rFonts w:asciiTheme="minorHAnsi" w:hAnsiTheme="minorHAnsi" w:cs="Times New Roman"/>
        </w:rPr>
        <w:t xml:space="preserve">, Hallsworth Research Fellow @ University of Manchester, </w:t>
      </w:r>
      <w:r w:rsidRPr="00636B92">
        <w:rPr>
          <w:rStyle w:val="Style13ptBold"/>
          <w:rFonts w:asciiTheme="minorHAnsi" w:hAnsiTheme="minorHAnsi" w:cs="Times New Roman"/>
        </w:rPr>
        <w:t>11</w:t>
      </w:r>
      <w:r w:rsidRPr="00636B92">
        <w:rPr>
          <w:rFonts w:asciiTheme="minorHAnsi" w:hAnsiTheme="minorHAnsi" w:cs="Times New Roman"/>
        </w:rPr>
        <w:t xml:space="preserve"> </w:t>
      </w:r>
    </w:p>
    <w:p w14:paraId="7B89565C"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(Oliver, Sino-US relations then and now: Discourse, images, policy, Political Perspectives: 5 (3), pp. 27-45) </w:t>
      </w:r>
    </w:p>
    <w:p w14:paraId="5EC3024D" w14:textId="77777777" w:rsidR="00A23D71" w:rsidRPr="00636B92" w:rsidRDefault="00A23D71" w:rsidP="00A23D71">
      <w:pPr>
        <w:rPr>
          <w:rFonts w:asciiTheme="minorHAnsi" w:hAnsiTheme="minorHAnsi" w:cs="Times New Roman"/>
        </w:rPr>
      </w:pPr>
      <w:r w:rsidRPr="005665C4">
        <w:rPr>
          <w:rStyle w:val="Emphasis"/>
          <w:highlight w:val="cyan"/>
        </w:rPr>
        <w:t>The movement</w:t>
      </w:r>
      <w:r w:rsidRPr="00636B92">
        <w:rPr>
          <w:rFonts w:asciiTheme="minorHAnsi" w:hAnsiTheme="minorHAnsi" w:cs="Times New Roman"/>
        </w:rPr>
        <w:t xml:space="preserve">, then, </w:t>
      </w:r>
      <w:r w:rsidRPr="005665C4">
        <w:rPr>
          <w:rStyle w:val="StyleUnderline"/>
          <w:rFonts w:asciiTheme="minorHAnsi" w:hAnsiTheme="minorHAnsi"/>
          <w:highlight w:val="cyan"/>
        </w:rPr>
        <w:t>was interpreted through the values of American identity so</w:t>
      </w:r>
      <w:r w:rsidRPr="00636B92">
        <w:rPr>
          <w:rStyle w:val="StyleUnderline"/>
          <w:rFonts w:asciiTheme="minorHAnsi" w:hAnsiTheme="minorHAnsi"/>
        </w:rPr>
        <w:t xml:space="preserve"> that </w:t>
      </w:r>
      <w:r w:rsidRPr="005665C4">
        <w:rPr>
          <w:rStyle w:val="StyleUnderline"/>
          <w:rFonts w:asciiTheme="minorHAnsi" w:hAnsiTheme="minorHAnsi"/>
          <w:highlight w:val="cyan"/>
        </w:rPr>
        <w:t>discourse remained tightly controlled and regulated</w:t>
      </w:r>
      <w:r w:rsidRPr="005665C4">
        <w:rPr>
          <w:rFonts w:asciiTheme="minorHAnsi" w:hAnsiTheme="minorHAnsi" w:cs="Times New Roman"/>
          <w:highlight w:val="cyan"/>
        </w:rPr>
        <w:t xml:space="preserve">. </w:t>
      </w:r>
      <w:r w:rsidRPr="005665C4">
        <w:rPr>
          <w:rStyle w:val="StyleUnderline"/>
          <w:rFonts w:asciiTheme="minorHAnsi" w:hAnsiTheme="minorHAnsi"/>
          <w:highlight w:val="cyan"/>
        </w:rPr>
        <w:t>Confirmation of China as an uncivilised other in relation to the superior and law-abiding West soon followed as Washington lobbied the world’s leading multilateral economic organisations for a withdrawal of support</w:t>
      </w:r>
      <w:r w:rsidRPr="00636B92">
        <w:rPr>
          <w:rFonts w:asciiTheme="minorHAnsi" w:hAnsiTheme="minorHAnsi" w:cs="Times New Roman"/>
        </w:rPr>
        <w:t xml:space="preserve">. Weapons sales to the PRC were banned and high level military exchanges were postponed. Another round of sanctions later followed in which lending to China by international financial institutions and official diplomatic exchanges both ceased. Sanctions against Beijing were legitimised on the basis that China had once again failed to conform to the superior standards of Western civilisation. As Suettinger puts it, the West ‘recoiled in horror and disgust, expelling it from the company of modern civilized nations’ (Suettinger, 2003: 1). In 1992 Chairman of the Joint Chiefs of Staff Colin Powell argued that America remained ‘a remarkable nation. We are, as Abraham Lincoln told Congress in December 1862, a nation that “cannot escape history” because we are “the last best hope of earth”’ (Powell, 1992: 32). As the ‘last best hope’ the United States could still unproblematically occupy a location from which it claimed exceptionalism, through an identity based upon the values of democracy and liberty for all. The events in and around Tiananmen Square were framed accordingly and on 6 June 1989 President George Bush argued that the momentous, tragic events in China give us reason to redouble our efforts to continue the spread of freedom and democracy around the globe...to broaden the community of free nations, and to reaffirm the rights of man (Woolley and Peters, American Presidency Project [online]). Time informed its readers that by the morning of 4 June ‘the great, peaceful dream for democracy had become a horrible nightmare’ (Time, 12 June, 1989). However, that dream was American, not Chinese. </w:t>
      </w:r>
      <w:r w:rsidRPr="00636B92">
        <w:rPr>
          <w:rStyle w:val="StyleUnderline"/>
          <w:rFonts w:asciiTheme="minorHAnsi" w:hAnsiTheme="minorHAnsi"/>
        </w:rPr>
        <w:t>Despite apparent signals from China that it was now following in the footsteps of the West yet another Chinese ‘revolution’ had failed to conform to American expectations. The imagined geography of Uncivilised China existed to Americans as starkly now as it had done a century earlier as it remained a nation and a people which lacked the imagined standards of the civilised Western world</w:t>
      </w:r>
      <w:r w:rsidRPr="00636B92">
        <w:rPr>
          <w:rFonts w:asciiTheme="minorHAnsi" w:hAnsiTheme="minorHAnsi" w:cs="Times New Roman"/>
        </w:rPr>
        <w:t xml:space="preserve">. It had taken just a few weeks for prevailing imagery of China to shift dramatically from overtly positive to negative but beneath that shift lay enduring and powerful continuities and commonalities. Harry Thayer, former director of the American Institute in Taiwan, articulated the situation perfectly: ‘China was oversold in 1978-79, just as we had oversold Chiang Kai-shek in World War II…the Chinese turned out not to be saints and perfect partners after all. This is a long standing problem in the relationship’ (Tucker, 2001: 327-328). Warren Cohen is representative of much of the relevant literature when he describes the United States’ historical relations with China as ‘schizophrenic’, with ‘a pattern of alternating highs and lows’ (Cohen, 2010: 278 and 280). Indeed, throughout the body of comparable literature American images of China and the Chinese have been variously misrepresented and underestimated. Certainly, </w:t>
      </w:r>
      <w:r w:rsidRPr="00636B92">
        <w:rPr>
          <w:rStyle w:val="StyleUnderline"/>
          <w:rFonts w:asciiTheme="minorHAnsi" w:hAnsiTheme="minorHAnsi"/>
        </w:rPr>
        <w:t>American images of China have shifted quickly and dramatically in terms of their relative positivity and negativity at given moments</w:t>
      </w:r>
      <w:r w:rsidRPr="00636B92">
        <w:rPr>
          <w:rFonts w:asciiTheme="minorHAnsi" w:hAnsiTheme="minorHAnsi" w:cs="Times New Roman"/>
        </w:rPr>
        <w:t xml:space="preserve">. However, this analysis shows that they have also endured as more powerful underlying assumptions about China’s identity across extended temporal periods. Specifically, it has argued that imagery should be acknowledged not only as representations of what the Chinese do, but additionally constitutive of enduring assumptions about who the Chinese are. To achieve this, a reinterpretation of imagery emphasised its inextricability from discourse and identity processes. </w:t>
      </w:r>
      <w:r w:rsidRPr="00636B92">
        <w:rPr>
          <w:rStyle w:val="StyleUnderline"/>
          <w:rFonts w:asciiTheme="minorHAnsi" w:hAnsiTheme="minorHAnsi"/>
        </w:rPr>
        <w:t>American discourse is that which has always constructed images of China in particular ways, providing selected realities of that country and its people</w:t>
      </w:r>
      <w:r w:rsidRPr="00636B92">
        <w:rPr>
          <w:rFonts w:asciiTheme="minorHAnsi" w:hAnsiTheme="minorHAnsi" w:cs="Times New Roman"/>
        </w:rPr>
        <w:t xml:space="preserve">. Moreover, </w:t>
      </w:r>
      <w:r w:rsidRPr="005665C4">
        <w:rPr>
          <w:rStyle w:val="StyleUnderline"/>
          <w:rFonts w:asciiTheme="minorHAnsi" w:hAnsiTheme="minorHAnsi"/>
          <w:highlight w:val="cyan"/>
        </w:rPr>
        <w:t>because the identities of others are always produced from understandings about the identity of the self</w:t>
      </w:r>
      <w:r w:rsidRPr="00636B92">
        <w:rPr>
          <w:rStyle w:val="StyleUnderline"/>
          <w:rFonts w:asciiTheme="minorHAnsi" w:hAnsiTheme="minorHAnsi"/>
        </w:rPr>
        <w:t xml:space="preserve">, </w:t>
      </w:r>
      <w:r w:rsidRPr="005665C4">
        <w:rPr>
          <w:rStyle w:val="Emphasis"/>
          <w:rFonts w:asciiTheme="minorHAnsi" w:hAnsiTheme="minorHAnsi"/>
          <w:highlight w:val="cyan"/>
        </w:rPr>
        <w:t>China has always been historically represented in relation to the United State</w:t>
      </w:r>
      <w:r w:rsidRPr="00636B92">
        <w:rPr>
          <w:rFonts w:asciiTheme="minorHAnsi" w:hAnsiTheme="minorHAnsi" w:cs="Times New Roman"/>
        </w:rPr>
        <w:t xml:space="preserve">s. The paper has argued that the idea of Uncivilised China has remained an especially durable construction, produced in relation to the necessarily more civilised United States. It has also shown that foreign policy must be understood not as the actions of prediscursive states but the continual process by which states are made foreign in relation to one another. In such a way, it has argued that American imagery of China represents an inextricable component of US China policy. That imagery, in fact, has always been actively complicit at every stage of its formulation, enactment and justification. </w:t>
      </w:r>
      <w:r w:rsidRPr="005665C4">
        <w:rPr>
          <w:rStyle w:val="StyleUnderline"/>
          <w:rFonts w:asciiTheme="minorHAnsi" w:hAnsiTheme="minorHAnsi"/>
          <w:highlight w:val="cyan"/>
        </w:rPr>
        <w:t>During the earliest period of Sino-US relations American discourse worked to construct the identity of Uncivilised China as backward, heathen and anachronistic and as failing to adhere to Western standards of civilisation</w:t>
      </w:r>
      <w:r w:rsidRPr="00636B92">
        <w:rPr>
          <w:rStyle w:val="StyleUnderline"/>
          <w:rFonts w:asciiTheme="minorHAnsi" w:hAnsiTheme="minorHAnsi"/>
        </w:rPr>
        <w:t xml:space="preserve">. </w:t>
      </w:r>
      <w:r w:rsidRPr="00636B92">
        <w:rPr>
          <w:rFonts w:asciiTheme="minorHAnsi" w:hAnsiTheme="minorHAnsi" w:cs="Times New Roman"/>
        </w:rPr>
        <w:t xml:space="preserve">Imagery of Uncivilised China became accepted and naturalised and endured for generations, throughout the Chinese revolutionary period in the early years of the twentieth century and during the 1989 protest movement and the events in Tiananmen Square (among innumerable others). </w:t>
      </w:r>
      <w:r w:rsidRPr="005665C4">
        <w:rPr>
          <w:rStyle w:val="StyleUnderline"/>
          <w:rFonts w:asciiTheme="minorHAnsi" w:hAnsiTheme="minorHAnsi"/>
          <w:highlight w:val="cyan"/>
        </w:rPr>
        <w:t>Imagery at each of these particular moments can be logically analysed in isolation as dramatic shifts of attitude and opinion were undoubtedly in evidence</w:t>
      </w:r>
      <w:r w:rsidRPr="00636B92">
        <w:rPr>
          <w:rStyle w:val="StyleUnderline"/>
          <w:rFonts w:asciiTheme="minorHAnsi" w:hAnsiTheme="minorHAnsi"/>
        </w:rPr>
        <w:t>.</w:t>
      </w:r>
      <w:r w:rsidRPr="00636B92">
        <w:rPr>
          <w:rFonts w:asciiTheme="minorHAnsi" w:hAnsiTheme="minorHAnsi" w:cs="Times New Roman"/>
        </w:rPr>
        <w:t xml:space="preserve"> However, </w:t>
      </w:r>
      <w:r w:rsidRPr="005665C4">
        <w:rPr>
          <w:rStyle w:val="StyleUnderline"/>
          <w:rFonts w:asciiTheme="minorHAnsi" w:hAnsiTheme="minorHAnsi"/>
          <w:highlight w:val="cyan"/>
        </w:rPr>
        <w:t>beneath these shifts lay more enduring assumptions of identity which remained highly durable and largely unchanged.</w:t>
      </w:r>
      <w:r w:rsidRPr="005665C4">
        <w:rPr>
          <w:rFonts w:asciiTheme="minorHAnsi" w:hAnsiTheme="minorHAnsi" w:cs="Times New Roman"/>
          <w:highlight w:val="cyan"/>
        </w:rPr>
        <w:t xml:space="preserve"> </w:t>
      </w:r>
      <w:r w:rsidRPr="005665C4">
        <w:rPr>
          <w:rStyle w:val="StyleUnderline"/>
          <w:rFonts w:asciiTheme="minorHAnsi" w:hAnsiTheme="minorHAnsi"/>
          <w:highlight w:val="cyan"/>
        </w:rPr>
        <w:t>Expectations of Uncivilised China have always been that it civilise to Western standards</w:t>
      </w:r>
      <w:r w:rsidRPr="00636B92">
        <w:rPr>
          <w:rFonts w:asciiTheme="minorHAnsi" w:hAnsiTheme="minorHAnsi" w:cs="Times New Roman"/>
        </w:rPr>
        <w:t xml:space="preserve">. As such, </w:t>
      </w:r>
      <w:r w:rsidRPr="005665C4">
        <w:rPr>
          <w:rStyle w:val="Emphasis"/>
          <w:rFonts w:asciiTheme="minorHAnsi" w:hAnsiTheme="minorHAnsi"/>
          <w:highlight w:val="cyan"/>
        </w:rPr>
        <w:t>whether American imagery of that country has appeared</w:t>
      </w:r>
      <w:r w:rsidRPr="005665C4">
        <w:rPr>
          <w:rFonts w:asciiTheme="minorHAnsi" w:hAnsiTheme="minorHAnsi" w:cs="Times New Roman"/>
          <w:highlight w:val="cyan"/>
        </w:rPr>
        <w:t xml:space="preserve"> </w:t>
      </w:r>
      <w:r w:rsidRPr="005665C4">
        <w:rPr>
          <w:rStyle w:val="StyleUnderline"/>
          <w:rFonts w:asciiTheme="minorHAnsi" w:hAnsiTheme="minorHAnsi"/>
          <w:highlight w:val="cyan"/>
        </w:rPr>
        <w:t xml:space="preserve">more overtly </w:t>
      </w:r>
      <w:r w:rsidRPr="005665C4">
        <w:rPr>
          <w:rStyle w:val="Emphasis"/>
          <w:rFonts w:asciiTheme="minorHAnsi" w:hAnsiTheme="minorHAnsi"/>
          <w:highlight w:val="cyan"/>
        </w:rPr>
        <w:t>positive</w:t>
      </w:r>
      <w:r w:rsidRPr="005665C4">
        <w:rPr>
          <w:rStyle w:val="StyleUnderline"/>
          <w:rFonts w:asciiTheme="minorHAnsi" w:hAnsiTheme="minorHAnsi"/>
          <w:highlight w:val="cyan"/>
        </w:rPr>
        <w:t xml:space="preserve"> or </w:t>
      </w:r>
      <w:r w:rsidRPr="005665C4">
        <w:rPr>
          <w:rStyle w:val="Emphasis"/>
          <w:rFonts w:asciiTheme="minorHAnsi" w:hAnsiTheme="minorHAnsi"/>
          <w:highlight w:val="cyan"/>
        </w:rPr>
        <w:t>negative</w:t>
      </w:r>
      <w:r w:rsidRPr="005665C4">
        <w:rPr>
          <w:rStyle w:val="StyleUnderline"/>
          <w:rFonts w:asciiTheme="minorHAnsi" w:hAnsiTheme="minorHAnsi"/>
          <w:highlight w:val="cyan"/>
        </w:rPr>
        <w:t xml:space="preserve"> at</w:t>
      </w:r>
      <w:r w:rsidRPr="005665C4">
        <w:rPr>
          <w:rFonts w:asciiTheme="minorHAnsi" w:hAnsiTheme="minorHAnsi" w:cs="Times New Roman"/>
          <w:highlight w:val="cyan"/>
        </w:rPr>
        <w:t xml:space="preserve"> </w:t>
      </w:r>
      <w:r w:rsidRPr="005665C4">
        <w:rPr>
          <w:rStyle w:val="Emphasis"/>
          <w:rFonts w:asciiTheme="minorHAnsi" w:hAnsiTheme="minorHAnsi"/>
          <w:highlight w:val="cyan"/>
        </w:rPr>
        <w:t>any given moment is</w:t>
      </w:r>
      <w:r w:rsidRPr="005665C4">
        <w:rPr>
          <w:rFonts w:asciiTheme="minorHAnsi" w:hAnsiTheme="minorHAnsi" w:cs="Times New Roman"/>
          <w:highlight w:val="cyan"/>
        </w:rPr>
        <w:t>,</w:t>
      </w:r>
      <w:r w:rsidRPr="00636B92">
        <w:rPr>
          <w:rFonts w:asciiTheme="minorHAnsi" w:hAnsiTheme="minorHAnsi" w:cs="Times New Roman"/>
        </w:rPr>
        <w:t xml:space="preserve"> to a certain extent, </w:t>
      </w:r>
      <w:r w:rsidRPr="005665C4">
        <w:rPr>
          <w:rStyle w:val="Emphasis"/>
          <w:rFonts w:asciiTheme="minorHAnsi" w:hAnsiTheme="minorHAnsi"/>
          <w:highlight w:val="cyan"/>
        </w:rPr>
        <w:t>irrelevant</w:t>
      </w:r>
      <w:r w:rsidRPr="00636B92">
        <w:rPr>
          <w:rFonts w:asciiTheme="minorHAnsi" w:hAnsiTheme="minorHAnsi" w:cs="Times New Roman"/>
        </w:rPr>
        <w:t xml:space="preserve">. Further, </w:t>
      </w:r>
      <w:r w:rsidRPr="00636B92">
        <w:rPr>
          <w:rStyle w:val="StyleUnderline"/>
          <w:rFonts w:asciiTheme="minorHAnsi" w:hAnsiTheme="minorHAnsi"/>
        </w:rPr>
        <w:t xml:space="preserve">at </w:t>
      </w:r>
      <w:r w:rsidRPr="005665C4">
        <w:rPr>
          <w:rStyle w:val="StyleUnderline"/>
          <w:rFonts w:asciiTheme="minorHAnsi" w:hAnsiTheme="minorHAnsi"/>
          <w:highlight w:val="cyan"/>
        </w:rPr>
        <w:t xml:space="preserve">each of these moments comparatively stable understandings about Uncivilised China worked to </w:t>
      </w:r>
      <w:r w:rsidRPr="005665C4">
        <w:rPr>
          <w:rStyle w:val="Emphasis"/>
          <w:rFonts w:asciiTheme="minorHAnsi" w:hAnsiTheme="minorHAnsi"/>
          <w:highlight w:val="cyan"/>
        </w:rPr>
        <w:t>legitimise actions in Washington</w:t>
      </w:r>
      <w:r w:rsidRPr="005665C4">
        <w:rPr>
          <w:rFonts w:asciiTheme="minorHAnsi" w:hAnsiTheme="minorHAnsi" w:cs="Times New Roman"/>
          <w:highlight w:val="cyan"/>
        </w:rPr>
        <w:t xml:space="preserve">. </w:t>
      </w:r>
      <w:r w:rsidRPr="005665C4">
        <w:rPr>
          <w:rStyle w:val="StyleUnderline"/>
          <w:rFonts w:asciiTheme="minorHAnsi" w:hAnsiTheme="minorHAnsi"/>
          <w:highlight w:val="cyan"/>
        </w:rPr>
        <w:t>They created realities</w:t>
      </w:r>
      <w:r w:rsidRPr="00636B92">
        <w:rPr>
          <w:rStyle w:val="StyleUnderline"/>
          <w:rFonts w:asciiTheme="minorHAnsi" w:hAnsiTheme="minorHAnsi"/>
        </w:rPr>
        <w:t xml:space="preserve"> </w:t>
      </w:r>
      <w:r w:rsidRPr="005665C4">
        <w:rPr>
          <w:rStyle w:val="StyleUnderline"/>
          <w:rFonts w:asciiTheme="minorHAnsi" w:hAnsiTheme="minorHAnsi"/>
          <w:highlight w:val="cyan"/>
        </w:rPr>
        <w:t xml:space="preserve">within which </w:t>
      </w:r>
      <w:r w:rsidRPr="005665C4">
        <w:rPr>
          <w:rStyle w:val="Emphasis"/>
          <w:rFonts w:asciiTheme="minorHAnsi" w:hAnsiTheme="minorHAnsi"/>
          <w:highlight w:val="cyan"/>
        </w:rPr>
        <w:t>Uncivilised China had to change</w:t>
      </w:r>
      <w:r w:rsidRPr="00636B92">
        <w:rPr>
          <w:rStyle w:val="StyleUnderline"/>
          <w:rFonts w:asciiTheme="minorHAnsi" w:hAnsiTheme="minorHAnsi"/>
        </w:rPr>
        <w:t xml:space="preserve">, </w:t>
      </w:r>
      <w:r w:rsidRPr="005665C4">
        <w:rPr>
          <w:rStyle w:val="StyleUnderline"/>
          <w:rFonts w:asciiTheme="minorHAnsi" w:hAnsiTheme="minorHAnsi"/>
          <w:highlight w:val="cyan"/>
        </w:rPr>
        <w:t xml:space="preserve">and in which certain political possibilities </w:t>
      </w:r>
      <w:r w:rsidRPr="005665C4">
        <w:rPr>
          <w:rStyle w:val="Emphasis"/>
          <w:rFonts w:asciiTheme="minorHAnsi" w:hAnsiTheme="minorHAnsi"/>
          <w:highlight w:val="cyan"/>
        </w:rPr>
        <w:t>could be introduced at the expense of others</w:t>
      </w:r>
      <w:r w:rsidRPr="005665C4">
        <w:rPr>
          <w:rFonts w:asciiTheme="minorHAnsi" w:hAnsiTheme="minorHAnsi" w:cs="Times New Roman"/>
          <w:highlight w:val="cyan"/>
        </w:rPr>
        <w:t xml:space="preserve">. </w:t>
      </w:r>
      <w:r w:rsidRPr="005665C4">
        <w:rPr>
          <w:rStyle w:val="StyleUnderline"/>
          <w:rFonts w:asciiTheme="minorHAnsi" w:hAnsiTheme="minorHAnsi"/>
          <w:highlight w:val="cyan"/>
        </w:rPr>
        <w:t xml:space="preserve">They allowed Americans to </w:t>
      </w:r>
      <w:r w:rsidRPr="005665C4">
        <w:rPr>
          <w:rStyle w:val="Emphasis"/>
          <w:rFonts w:asciiTheme="minorHAnsi" w:hAnsiTheme="minorHAnsi"/>
          <w:highlight w:val="cyan"/>
        </w:rPr>
        <w:t>support the British-led opium wars</w:t>
      </w:r>
      <w:r w:rsidRPr="00636B92">
        <w:rPr>
          <w:rStyle w:val="StyleUnderline"/>
          <w:rFonts w:asciiTheme="minorHAnsi" w:hAnsiTheme="minorHAnsi"/>
        </w:rPr>
        <w:t xml:space="preserve"> </w:t>
      </w:r>
      <w:r w:rsidRPr="00636B92">
        <w:rPr>
          <w:rFonts w:asciiTheme="minorHAnsi" w:hAnsiTheme="minorHAnsi"/>
        </w:rPr>
        <w:t xml:space="preserve">of the mid-nineteenth century, </w:t>
      </w:r>
      <w:r w:rsidRPr="005665C4">
        <w:rPr>
          <w:rStyle w:val="StyleUnderline"/>
          <w:rFonts w:asciiTheme="minorHAnsi" w:hAnsiTheme="minorHAnsi"/>
          <w:highlight w:val="cyan"/>
        </w:rPr>
        <w:t xml:space="preserve">delay recognition of the </w:t>
      </w:r>
      <w:r w:rsidRPr="005665C4">
        <w:rPr>
          <w:rStyle w:val="Emphasis"/>
          <w:rFonts w:asciiTheme="minorHAnsi" w:hAnsiTheme="minorHAnsi"/>
          <w:highlight w:val="cyan"/>
        </w:rPr>
        <w:t>new Chinese government</w:t>
      </w:r>
      <w:r w:rsidRPr="005665C4">
        <w:rPr>
          <w:rStyle w:val="StyleUnderline"/>
          <w:rFonts w:asciiTheme="minorHAnsi" w:hAnsiTheme="minorHAnsi"/>
          <w:highlight w:val="cyan"/>
        </w:rPr>
        <w:t xml:space="preserve"> in 1912 and implement sanctions upon Beijing after the </w:t>
      </w:r>
      <w:r w:rsidRPr="005665C4">
        <w:rPr>
          <w:rStyle w:val="Emphasis"/>
          <w:rFonts w:asciiTheme="minorHAnsi" w:hAnsiTheme="minorHAnsi"/>
          <w:highlight w:val="cyan"/>
        </w:rPr>
        <w:t>Tiananmen Square ‘massacre’</w:t>
      </w:r>
      <w:r w:rsidRPr="005665C4">
        <w:rPr>
          <w:rStyle w:val="StyleUnderline"/>
          <w:rFonts w:asciiTheme="minorHAnsi" w:hAnsiTheme="minorHAnsi"/>
          <w:highlight w:val="cyan"/>
        </w:rPr>
        <w:t xml:space="preserve"> </w:t>
      </w:r>
      <w:r w:rsidRPr="005665C4">
        <w:rPr>
          <w:rStyle w:val="Emphasis"/>
          <w:rFonts w:asciiTheme="minorHAnsi" w:hAnsiTheme="minorHAnsi"/>
          <w:highlight w:val="cyan"/>
        </w:rPr>
        <w:t>of 1989.</w:t>
      </w:r>
      <w:r w:rsidRPr="00636B92">
        <w:rPr>
          <w:rStyle w:val="StyleUnderline"/>
          <w:rFonts w:asciiTheme="minorHAnsi" w:hAnsiTheme="minorHAnsi"/>
        </w:rPr>
        <w:t xml:space="preserve"> China’s increasing involvement in contemporary global affairs means that </w:t>
      </w:r>
      <w:r w:rsidRPr="005665C4">
        <w:rPr>
          <w:rStyle w:val="Emphasis"/>
          <w:rFonts w:asciiTheme="minorHAnsi" w:hAnsiTheme="minorHAnsi"/>
          <w:highlight w:val="cyan"/>
        </w:rPr>
        <w:t>Washington’s desire for Beijing to participate peacefully and cooperatively within the US-dominated system of global political and economic governance is more palpable today than ever</w:t>
      </w:r>
      <w:r w:rsidRPr="00636B92">
        <w:rPr>
          <w:rStyle w:val="StyleUnderline"/>
          <w:rFonts w:asciiTheme="minorHAnsi" w:hAnsiTheme="minorHAnsi"/>
        </w:rPr>
        <w:t>.</w:t>
      </w:r>
      <w:r w:rsidRPr="00636B92">
        <w:rPr>
          <w:rFonts w:asciiTheme="minorHAnsi" w:hAnsiTheme="minorHAnsi" w:cs="Times New Roman"/>
        </w:rPr>
        <w:t xml:space="preserve"> </w:t>
      </w:r>
      <w:r w:rsidRPr="005665C4">
        <w:rPr>
          <w:rStyle w:val="StyleUnderline"/>
          <w:rFonts w:asciiTheme="minorHAnsi" w:hAnsiTheme="minorHAnsi"/>
          <w:highlight w:val="cyan"/>
        </w:rPr>
        <w:t>Powerful American images of China</w:t>
      </w:r>
      <w:r w:rsidRPr="00636B92">
        <w:rPr>
          <w:rStyle w:val="StyleUnderline"/>
          <w:rFonts w:asciiTheme="minorHAnsi" w:hAnsiTheme="minorHAnsi"/>
        </w:rPr>
        <w:t xml:space="preserve"> and the Chinese and the policies they will </w:t>
      </w:r>
      <w:r w:rsidRPr="005665C4">
        <w:rPr>
          <w:rStyle w:val="StyleUnderline"/>
          <w:rFonts w:asciiTheme="minorHAnsi" w:hAnsiTheme="minorHAnsi"/>
          <w:highlight w:val="cyan"/>
        </w:rPr>
        <w:t xml:space="preserve">serve to </w:t>
      </w:r>
      <w:r w:rsidRPr="005665C4">
        <w:rPr>
          <w:rStyle w:val="Emphasis"/>
          <w:rFonts w:asciiTheme="minorHAnsi" w:hAnsiTheme="minorHAnsi"/>
          <w:highlight w:val="cyan"/>
        </w:rPr>
        <w:t>enable and justify must accordingly become a focus of more concerted scholarly attention</w:t>
      </w:r>
      <w:r w:rsidRPr="00636B92">
        <w:rPr>
          <w:rStyle w:val="StyleUnderline"/>
          <w:rFonts w:asciiTheme="minorHAnsi" w:hAnsiTheme="minorHAnsi"/>
        </w:rPr>
        <w:t xml:space="preserve">. It is imperative, in other words, </w:t>
      </w:r>
      <w:r w:rsidRPr="00636B92">
        <w:rPr>
          <w:rStyle w:val="Emphasis"/>
          <w:rFonts w:asciiTheme="minorHAnsi" w:hAnsiTheme="minorHAnsi"/>
        </w:rPr>
        <w:t>that these ‘schizophrenic’ relations be acknowledged as at least partly contingent upon pervasive and durable imagistic foundations</w:t>
      </w:r>
      <w:r w:rsidRPr="00636B92">
        <w:rPr>
          <w:rFonts w:asciiTheme="minorHAnsi" w:hAnsiTheme="minorHAnsi" w:cs="Times New Roman"/>
        </w:rPr>
        <w:t xml:space="preserve">. </w:t>
      </w:r>
      <w:r w:rsidRPr="005665C4">
        <w:rPr>
          <w:rStyle w:val="StyleUnderline"/>
          <w:rFonts w:asciiTheme="minorHAnsi" w:hAnsiTheme="minorHAnsi"/>
          <w:highlight w:val="cyan"/>
        </w:rPr>
        <w:t xml:space="preserve">Only in this way can the contours of the relationship between the </w:t>
      </w:r>
      <w:r w:rsidRPr="005665C4">
        <w:rPr>
          <w:rStyle w:val="Emphasis"/>
          <w:rFonts w:asciiTheme="minorHAnsi" w:hAnsiTheme="minorHAnsi"/>
          <w:highlight w:val="cyan"/>
        </w:rPr>
        <w:t>U</w:t>
      </w:r>
      <w:r w:rsidRPr="00636B92">
        <w:rPr>
          <w:rFonts w:asciiTheme="minorHAnsi" w:hAnsiTheme="minorHAnsi" w:cs="Times New Roman"/>
        </w:rPr>
        <w:t xml:space="preserve">nited </w:t>
      </w:r>
      <w:r w:rsidRPr="005665C4">
        <w:rPr>
          <w:rStyle w:val="Emphasis"/>
          <w:rFonts w:asciiTheme="minorHAnsi" w:hAnsiTheme="minorHAnsi"/>
          <w:highlight w:val="cyan"/>
        </w:rPr>
        <w:t>S</w:t>
      </w:r>
      <w:r w:rsidRPr="00636B92">
        <w:rPr>
          <w:rFonts w:asciiTheme="minorHAnsi" w:hAnsiTheme="minorHAnsi" w:cs="Times New Roman"/>
        </w:rPr>
        <w:t xml:space="preserve">tates </w:t>
      </w:r>
      <w:r w:rsidRPr="005665C4">
        <w:rPr>
          <w:rStyle w:val="StyleUnderline"/>
          <w:rFonts w:asciiTheme="minorHAnsi" w:hAnsiTheme="minorHAnsi"/>
          <w:highlight w:val="cyan"/>
        </w:rPr>
        <w:t>and</w:t>
      </w:r>
      <w:r w:rsidRPr="005665C4">
        <w:rPr>
          <w:rFonts w:asciiTheme="minorHAnsi" w:hAnsiTheme="minorHAnsi" w:cs="Times New Roman"/>
          <w:highlight w:val="cyan"/>
        </w:rPr>
        <w:t xml:space="preserve"> </w:t>
      </w:r>
      <w:r w:rsidRPr="005665C4">
        <w:rPr>
          <w:rStyle w:val="StyleUnderline"/>
          <w:rFonts w:asciiTheme="minorHAnsi" w:hAnsiTheme="minorHAnsi"/>
          <w:highlight w:val="cyan"/>
        </w:rPr>
        <w:t>China be more satisfactorily understood so that historical episodes we wish not to be</w:t>
      </w:r>
      <w:r w:rsidRPr="005665C4">
        <w:rPr>
          <w:rFonts w:asciiTheme="minorHAnsi" w:hAnsiTheme="minorHAnsi" w:cs="Times New Roman"/>
          <w:highlight w:val="cyan"/>
        </w:rPr>
        <w:t xml:space="preserve"> </w:t>
      </w:r>
      <w:r w:rsidRPr="005665C4">
        <w:rPr>
          <w:rStyle w:val="StyleUnderline"/>
          <w:rFonts w:asciiTheme="minorHAnsi" w:hAnsiTheme="minorHAnsi"/>
          <w:highlight w:val="cyan"/>
        </w:rPr>
        <w:t>repeated might somehow be avoided in the future.</w:t>
      </w:r>
      <w:r w:rsidRPr="00636B92">
        <w:rPr>
          <w:rFonts w:asciiTheme="minorHAnsi" w:hAnsiTheme="minorHAnsi" w:cs="Times New Roman"/>
        </w:rPr>
        <w:t xml:space="preserve"> </w:t>
      </w:r>
    </w:p>
    <w:p w14:paraId="7A3C3FFA"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Cooperation Link – 2NC </w:t>
      </w:r>
    </w:p>
    <w:p w14:paraId="746F4B42"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Engagement with China unites global elites to advance the exploitative project of globalization – the impact is endless war </w:t>
      </w:r>
    </w:p>
    <w:p w14:paraId="6CA7237A"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Nordin</w:t>
      </w:r>
      <w:r w:rsidRPr="00636B92">
        <w:rPr>
          <w:rFonts w:asciiTheme="minorHAnsi" w:hAnsiTheme="minorHAnsi" w:cs="Times New Roman"/>
        </w:rPr>
        <w:t xml:space="preserve">, Lecturer in the Department of Politics, Philosophy, and Religion @ Lancaster University, </w:t>
      </w:r>
      <w:r w:rsidRPr="00636B92">
        <w:rPr>
          <w:rStyle w:val="Style13ptBold"/>
          <w:rFonts w:asciiTheme="minorHAnsi" w:hAnsiTheme="minorHAnsi" w:cs="Times New Roman"/>
        </w:rPr>
        <w:t>14</w:t>
      </w:r>
      <w:r w:rsidRPr="00636B92">
        <w:rPr>
          <w:rFonts w:asciiTheme="minorHAnsi" w:hAnsiTheme="minorHAnsi" w:cs="Times New Roman"/>
        </w:rPr>
        <w:t xml:space="preserve"> </w:t>
      </w:r>
    </w:p>
    <w:p w14:paraId="6308ECF0"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(Astrid, “Radical Exoticism: Baudrillard and Others’ Wars”, IJBS 11(2) p. online)</w:t>
      </w:r>
    </w:p>
    <w:p w14:paraId="6876A97F" w14:textId="77777777" w:rsidR="00A23D71" w:rsidRPr="00636B92" w:rsidRDefault="00A23D71" w:rsidP="00A23D71">
      <w:pPr>
        <w:rPr>
          <w:rStyle w:val="StyleUnderline"/>
          <w:rFonts w:asciiTheme="minorHAnsi" w:hAnsiTheme="minorHAnsi" w:cs="Times New Roman"/>
        </w:rPr>
      </w:pPr>
      <w:r w:rsidRPr="00636B92">
        <w:rPr>
          <w:rFonts w:asciiTheme="minorHAnsi" w:hAnsiTheme="minorHAnsi" w:cs="Times New Roman"/>
        </w:rPr>
        <w:t xml:space="preserve">In this new fractal state of war and hostility, </w:t>
      </w:r>
      <w:r w:rsidRPr="005665C4">
        <w:rPr>
          <w:rStyle w:val="StyleUnderline"/>
          <w:rFonts w:asciiTheme="minorHAnsi" w:hAnsiTheme="minorHAnsi" w:cs="Times New Roman"/>
          <w:highlight w:val="cyan"/>
        </w:rPr>
        <w:t>the Chinese state has joined forces with the American leadership to reinstate the hegemony of the global</w:t>
      </w:r>
      <w:r w:rsidRPr="00636B92">
        <w:rPr>
          <w:rFonts w:asciiTheme="minorHAnsi" w:hAnsiTheme="minorHAnsi" w:cs="Times New Roman"/>
        </w:rPr>
        <w:t xml:space="preserve"> (of which they have surely dreamt, just like the rest of us). </w:t>
      </w:r>
      <w:r w:rsidRPr="005665C4">
        <w:rPr>
          <w:rStyle w:val="StyleUnderline"/>
          <w:rFonts w:asciiTheme="minorHAnsi" w:hAnsiTheme="minorHAnsi" w:cs="Times New Roman"/>
          <w:highlight w:val="cyan"/>
        </w:rPr>
        <w:t>To the American unilateral war on terror in Afghanistan and G</w:t>
      </w:r>
      <w:r w:rsidRPr="005665C4">
        <w:rPr>
          <w:rFonts w:asciiTheme="minorHAnsi" w:hAnsiTheme="minorHAnsi" w:cs="Times New Roman"/>
          <w:highlight w:val="cyan"/>
        </w:rPr>
        <w:t xml:space="preserve">eorge W. </w:t>
      </w:r>
      <w:r w:rsidRPr="005665C4">
        <w:rPr>
          <w:rStyle w:val="StyleUnderline"/>
          <w:rFonts w:asciiTheme="minorHAnsi" w:hAnsiTheme="minorHAnsi" w:cs="Times New Roman"/>
          <w:highlight w:val="cyan"/>
        </w:rPr>
        <w:t>Bush’s call “you are either with us or against us”,</w:t>
      </w:r>
      <w:r w:rsidRPr="005665C4">
        <w:rPr>
          <w:rFonts w:asciiTheme="minorHAnsi" w:hAnsiTheme="minorHAnsi" w:cs="Times New Roman"/>
          <w:highlight w:val="cyan"/>
        </w:rPr>
        <w:t xml:space="preserve"> </w:t>
      </w:r>
      <w:r w:rsidRPr="005665C4">
        <w:rPr>
          <w:rStyle w:val="StyleUnderline"/>
          <w:rFonts w:asciiTheme="minorHAnsi" w:hAnsiTheme="minorHAnsi" w:cs="Times New Roman"/>
          <w:highlight w:val="cyan"/>
        </w:rPr>
        <w:t>the Chinese government responded with</w:t>
      </w:r>
      <w:r w:rsidRPr="00636B92">
        <w:rPr>
          <w:rStyle w:val="StyleUnderline"/>
          <w:rFonts w:asciiTheme="minorHAnsi" w:hAnsiTheme="minorHAnsi" w:cs="Times New Roman"/>
        </w:rPr>
        <w:t xml:space="preserve"> a (</w:t>
      </w:r>
      <w:r w:rsidRPr="00636B92">
        <w:rPr>
          <w:rFonts w:asciiTheme="minorHAnsi" w:hAnsiTheme="minorHAnsi" w:cs="Times New Roman"/>
        </w:rPr>
        <w:t>perhaps reluctant) “</w:t>
      </w:r>
      <w:r w:rsidRPr="005665C4">
        <w:rPr>
          <w:rStyle w:val="Emphasis"/>
          <w:rFonts w:asciiTheme="minorHAnsi" w:hAnsiTheme="minorHAnsi" w:cs="Times New Roman"/>
          <w:highlight w:val="cyan"/>
        </w:rPr>
        <w:t>we are with you!”</w:t>
      </w:r>
      <w:r w:rsidRPr="00636B92">
        <w:rPr>
          <w:rStyle w:val="Emphasis"/>
          <w:rFonts w:asciiTheme="minorHAnsi" w:hAnsiTheme="minorHAnsi" w:cs="Times New Roman"/>
        </w:rPr>
        <w:t xml:space="preserve"> </w:t>
      </w:r>
      <w:r w:rsidRPr="00636B92">
        <w:rPr>
          <w:rFonts w:asciiTheme="minorHAnsi" w:hAnsiTheme="minorHAnsi" w:cs="Times New Roman"/>
        </w:rPr>
        <w:t xml:space="preserve">This wish to be part of the global American self has not meant, however, the full contribution to the war effort that some American representatives may have hoped. </w:t>
      </w:r>
      <w:r w:rsidRPr="005665C4">
        <w:rPr>
          <w:rStyle w:val="StyleUnderline"/>
          <w:rFonts w:asciiTheme="minorHAnsi" w:hAnsiTheme="minorHAnsi" w:cs="Times New Roman"/>
          <w:highlight w:val="cyan"/>
        </w:rPr>
        <w:t>China</w:t>
      </w:r>
      <w:r w:rsidRPr="00636B92">
        <w:rPr>
          <w:rStyle w:val="StyleUnderline"/>
          <w:rFonts w:asciiTheme="minorHAnsi" w:hAnsiTheme="minorHAnsi" w:cs="Times New Roman"/>
        </w:rPr>
        <w:t xml:space="preserve"> has</w:t>
      </w:r>
      <w:r w:rsidRPr="00636B92">
        <w:rPr>
          <w:rFonts w:asciiTheme="minorHAnsi" w:hAnsiTheme="minorHAnsi" w:cs="Times New Roman"/>
        </w:rPr>
        <w:t xml:space="preserve">, since around the time of 9/11 </w:t>
      </w:r>
      <w:r w:rsidRPr="005665C4">
        <w:rPr>
          <w:rStyle w:val="StyleUnderline"/>
          <w:rFonts w:asciiTheme="minorHAnsi" w:hAnsiTheme="minorHAnsi" w:cs="Times New Roman"/>
          <w:highlight w:val="cyan"/>
        </w:rPr>
        <w:t>shifted from being extremely reluctant to condone or participate in any form of “peacekeeping” missions</w:t>
      </w:r>
      <w:r w:rsidRPr="005665C4">
        <w:rPr>
          <w:rFonts w:asciiTheme="minorHAnsi" w:hAnsiTheme="minorHAnsi" w:cs="Times New Roman"/>
          <w:highlight w:val="cyan"/>
        </w:rPr>
        <w:t>,</w:t>
      </w:r>
      <w:r w:rsidRPr="00636B92">
        <w:rPr>
          <w:rFonts w:asciiTheme="minorHAnsi" w:hAnsiTheme="minorHAnsi" w:cs="Times New Roman"/>
        </w:rPr>
        <w:t xml:space="preserve"> including under United Nations (UN) flag, </w:t>
      </w:r>
      <w:r w:rsidRPr="005665C4">
        <w:rPr>
          <w:rStyle w:val="StyleUnderline"/>
          <w:rFonts w:asciiTheme="minorHAnsi" w:hAnsiTheme="minorHAnsi" w:cs="Times New Roman"/>
          <w:highlight w:val="cyan"/>
        </w:rPr>
        <w:t xml:space="preserve">to being </w:t>
      </w:r>
      <w:r w:rsidRPr="005665C4">
        <w:rPr>
          <w:rStyle w:val="Emphasis"/>
          <w:rFonts w:asciiTheme="minorHAnsi" w:hAnsiTheme="minorHAnsi" w:cs="Times New Roman"/>
          <w:highlight w:val="cyan"/>
        </w:rPr>
        <w:t>the UN Security Council member that contributes</w:t>
      </w:r>
      <w:r w:rsidRPr="00636B92">
        <w:rPr>
          <w:rStyle w:val="Emphasis"/>
          <w:rFonts w:asciiTheme="minorHAnsi" w:hAnsiTheme="minorHAnsi" w:cs="Times New Roman"/>
        </w:rPr>
        <w:t xml:space="preserve"> most</w:t>
      </w:r>
      <w:r w:rsidRPr="00636B92">
        <w:rPr>
          <w:rFonts w:asciiTheme="minorHAnsi" w:hAnsiTheme="minorHAnsi" w:cs="Times New Roman"/>
        </w:rPr>
        <w:t xml:space="preserve"> to UN peacekeeping missions. Much of this participation has taken the form of non-combatant personal. Nonetheless, </w:t>
      </w:r>
      <w:r w:rsidRPr="00636B92">
        <w:rPr>
          <w:rStyle w:val="StyleUnderline"/>
          <w:rFonts w:asciiTheme="minorHAnsi" w:hAnsiTheme="minorHAnsi" w:cs="Times New Roman"/>
        </w:rPr>
        <w:t>China has been an actively involved party in ‘Operation Enduring Freedom’. It has provided police training for Afghanistan’s security forces, as well as mine-clearance</w:t>
      </w:r>
      <w:r w:rsidRPr="00636B92">
        <w:rPr>
          <w:rFonts w:asciiTheme="minorHAnsi" w:hAnsiTheme="minorHAnsi" w:cs="Times New Roman"/>
        </w:rPr>
        <w:t xml:space="preserve">. Though it was opposed to the US invasion of Iraq without UN mandate, China has emerged as one of the biggest beneficiaries of the occupation, as it is one of the biggest winners of oil contracts in Iraq. In both Afghanistan and Iraq, China has been accused of ‘free-riding’ on American efforts, but China has nonetheless been clearly positioned as part of the participating and benefiting ‘we’. </w:t>
      </w:r>
      <w:r w:rsidRPr="005665C4">
        <w:rPr>
          <w:rStyle w:val="StyleUnderline"/>
          <w:rFonts w:asciiTheme="minorHAnsi" w:hAnsiTheme="minorHAnsi" w:cs="Times New Roman"/>
          <w:highlight w:val="cyan"/>
        </w:rPr>
        <w:t>The Chinese state has benefited from participation in the war on terror</w:t>
      </w:r>
      <w:r w:rsidRPr="00636B92">
        <w:rPr>
          <w:rStyle w:val="StyleUnderline"/>
          <w:rFonts w:asciiTheme="minorHAnsi" w:hAnsiTheme="minorHAnsi" w:cs="Times New Roman"/>
        </w:rPr>
        <w:t xml:space="preserve"> i</w:t>
      </w:r>
      <w:r w:rsidRPr="00636B92">
        <w:rPr>
          <w:rFonts w:asciiTheme="minorHAnsi" w:hAnsiTheme="minorHAnsi" w:cs="Times New Roman"/>
        </w:rPr>
        <w:t xml:space="preserve">n more ways than one. </w:t>
      </w:r>
      <w:r w:rsidRPr="005665C4">
        <w:rPr>
          <w:rStyle w:val="StyleUnderline"/>
          <w:rFonts w:asciiTheme="minorHAnsi" w:hAnsiTheme="minorHAnsi" w:cs="Times New Roman"/>
          <w:highlight w:val="cyan"/>
        </w:rPr>
        <w:t>The war</w:t>
      </w:r>
      <w:r w:rsidRPr="00636B92">
        <w:rPr>
          <w:rStyle w:val="StyleUnderline"/>
          <w:rFonts w:asciiTheme="minorHAnsi" w:hAnsiTheme="minorHAnsi" w:cs="Times New Roman"/>
        </w:rPr>
        <w:t xml:space="preserve"> has </w:t>
      </w:r>
      <w:r w:rsidRPr="005665C4">
        <w:rPr>
          <w:rStyle w:val="StyleUnderline"/>
          <w:rFonts w:asciiTheme="minorHAnsi" w:hAnsiTheme="minorHAnsi" w:cs="Times New Roman"/>
          <w:highlight w:val="cyan"/>
        </w:rPr>
        <w:t>increased Chinese influence in Central Asia.</w:t>
      </w:r>
      <w:r w:rsidRPr="00636B92">
        <w:rPr>
          <w:rStyle w:val="StyleUnderline"/>
          <w:rFonts w:asciiTheme="minorHAnsi" w:hAnsiTheme="minorHAnsi" w:cs="Times New Roman"/>
        </w:rPr>
        <w:t xml:space="preserve"> It has </w:t>
      </w:r>
      <w:r w:rsidRPr="005665C4">
        <w:rPr>
          <w:rStyle w:val="StyleUnderline"/>
          <w:rFonts w:asciiTheme="minorHAnsi" w:hAnsiTheme="minorHAnsi" w:cs="Times New Roman"/>
          <w:highlight w:val="cyan"/>
        </w:rPr>
        <w:t xml:space="preserve">legitimized China’s </w:t>
      </w:r>
      <w:r w:rsidRPr="005665C4">
        <w:rPr>
          <w:rStyle w:val="Emphasis"/>
          <w:rFonts w:asciiTheme="minorHAnsi" w:hAnsiTheme="minorHAnsi" w:cs="Times New Roman"/>
          <w:highlight w:val="cyan"/>
        </w:rPr>
        <w:t>harsh clamp-downs in Xinjiang</w:t>
      </w:r>
      <w:r w:rsidRPr="00636B92">
        <w:rPr>
          <w:rFonts w:asciiTheme="minorHAnsi" w:hAnsiTheme="minorHAnsi" w:cs="Times New Roman"/>
        </w:rPr>
        <w:t xml:space="preserve">, </w:t>
      </w:r>
      <w:r w:rsidRPr="00636B92">
        <w:rPr>
          <w:rStyle w:val="StyleUnderline"/>
          <w:rFonts w:asciiTheme="minorHAnsi" w:hAnsiTheme="minorHAnsi" w:cs="Times New Roman"/>
        </w:rPr>
        <w:t>where the state claims its violence is justified by the presence of separatist</w:t>
      </w:r>
      <w:r w:rsidRPr="00636B92">
        <w:rPr>
          <w:rFonts w:asciiTheme="minorHAnsi" w:hAnsiTheme="minorHAnsi" w:cs="Times New Roman"/>
        </w:rPr>
        <w:t xml:space="preserve"> ‘</w:t>
      </w:r>
      <w:r w:rsidRPr="00636B92">
        <w:rPr>
          <w:rStyle w:val="Emphasis"/>
          <w:rFonts w:asciiTheme="minorHAnsi" w:hAnsiTheme="minorHAnsi" w:cs="Times New Roman"/>
        </w:rPr>
        <w:t>terrorists’</w:t>
      </w:r>
      <w:r w:rsidRPr="00636B92">
        <w:rPr>
          <w:rFonts w:asciiTheme="minorHAnsi" w:hAnsiTheme="minorHAnsi" w:cs="Times New Roman"/>
        </w:rPr>
        <w:t xml:space="preserve"> </w:t>
      </w:r>
      <w:r w:rsidRPr="00636B92">
        <w:rPr>
          <w:rStyle w:val="StyleUnderline"/>
          <w:rFonts w:asciiTheme="minorHAnsi" w:hAnsiTheme="minorHAnsi" w:cs="Times New Roman"/>
        </w:rPr>
        <w:t>in the</w:t>
      </w:r>
      <w:r w:rsidRPr="00636B92">
        <w:rPr>
          <w:rFonts w:asciiTheme="minorHAnsi" w:hAnsiTheme="minorHAnsi" w:cs="Times New Roman"/>
        </w:rPr>
        <w:t xml:space="preserve"> Muslim </w:t>
      </w:r>
      <w:r w:rsidRPr="00636B92">
        <w:rPr>
          <w:rStyle w:val="Emphasis"/>
          <w:rFonts w:asciiTheme="minorHAnsi" w:hAnsiTheme="minorHAnsi" w:cs="Times New Roman"/>
        </w:rPr>
        <w:t>Uyghur community</w:t>
      </w:r>
      <w:r w:rsidRPr="00636B92">
        <w:rPr>
          <w:rFonts w:asciiTheme="minorHAnsi" w:hAnsiTheme="minorHAnsi" w:cs="Times New Roman"/>
        </w:rPr>
        <w:t xml:space="preserve">. Not least, China’s participation in the war on terror has been used to demonstrate to the world that China is now a ‘responsible great power’, as measured by the standard of ‘international society’ (see Yeophantong 2013 for a discussion of this ‘responsibility’ rhetoric). Again, this rhetoric of ‘responsibility’ has been deployed by both American and Chinese leaders to tie China more tightly to the purported American-led ‘we’. More recently, Chinese Foreign Minister Wang Yi has stressed the importance of continued Sino-US co-operation over Afghanistan post-2014 troop withdrawal. Wang has publicly stressed the common goals of China and the US with regards to Afghanistan: ‘We both hope Afghanistan will continue to maintain stability … We both hope to see the reconstruction of Afghanistan and we both don’t want to see the resurgence of terrorism’ (cited in Chen Weihua, 2013). </w:t>
      </w:r>
      <w:r w:rsidRPr="005665C4">
        <w:rPr>
          <w:rStyle w:val="StyleUnderline"/>
          <w:rFonts w:asciiTheme="minorHAnsi" w:hAnsiTheme="minorHAnsi" w:cs="Times New Roman"/>
          <w:highlight w:val="cyan"/>
        </w:rPr>
        <w:t xml:space="preserve">China and the USA </w:t>
      </w:r>
      <w:r w:rsidRPr="005665C4">
        <w:rPr>
          <w:rStyle w:val="Emphasis"/>
          <w:rFonts w:asciiTheme="minorHAnsi" w:hAnsiTheme="minorHAnsi" w:cs="Times New Roman"/>
          <w:highlight w:val="cyan"/>
        </w:rPr>
        <w:t>have jointly engaged</w:t>
      </w:r>
      <w:r w:rsidRPr="005665C4">
        <w:rPr>
          <w:rFonts w:asciiTheme="minorHAnsi" w:hAnsiTheme="minorHAnsi" w:cs="Times New Roman"/>
          <w:highlight w:val="cyan"/>
        </w:rPr>
        <w:t xml:space="preserve"> </w:t>
      </w:r>
      <w:r w:rsidRPr="005665C4">
        <w:rPr>
          <w:rStyle w:val="StyleUnderline"/>
          <w:rFonts w:asciiTheme="minorHAnsi" w:hAnsiTheme="minorHAnsi" w:cs="Times New Roman"/>
          <w:highlight w:val="cyan"/>
        </w:rPr>
        <w:t>in what is termed advisory and capacity-building for Afghans</w:t>
      </w:r>
      <w:r w:rsidRPr="00636B92">
        <w:rPr>
          <w:rStyle w:val="StyleUnderline"/>
          <w:rFonts w:asciiTheme="minorHAnsi" w:hAnsiTheme="minorHAnsi" w:cs="Times New Roman"/>
        </w:rPr>
        <w:t xml:space="preserve">, for example in training Afghan diplomats, and their co-operation continues around shared goals in the region. </w:t>
      </w:r>
      <w:r w:rsidRPr="005665C4">
        <w:rPr>
          <w:rStyle w:val="StyleUnderline"/>
          <w:rFonts w:asciiTheme="minorHAnsi" w:hAnsiTheme="minorHAnsi" w:cs="Times New Roman"/>
          <w:highlight w:val="cyan"/>
        </w:rPr>
        <w:t xml:space="preserve">Much could be said here about </w:t>
      </w:r>
      <w:r w:rsidRPr="005665C4">
        <w:rPr>
          <w:rStyle w:val="Emphasis"/>
          <w:rFonts w:asciiTheme="minorHAnsi" w:hAnsiTheme="minorHAnsi" w:cs="Times New Roman"/>
          <w:highlight w:val="cyan"/>
        </w:rPr>
        <w:t>China’s participation</w:t>
      </w:r>
      <w:r w:rsidRPr="005665C4">
        <w:rPr>
          <w:rStyle w:val="StyleUnderline"/>
          <w:rFonts w:asciiTheme="minorHAnsi" w:hAnsiTheme="minorHAnsi" w:cs="Times New Roman"/>
          <w:highlight w:val="cyan"/>
        </w:rPr>
        <w:t xml:space="preserve"> in the </w:t>
      </w:r>
      <w:r w:rsidRPr="005665C4">
        <w:rPr>
          <w:rStyle w:val="Emphasis"/>
          <w:rFonts w:asciiTheme="minorHAnsi" w:hAnsiTheme="minorHAnsi" w:cs="Times New Roman"/>
          <w:highlight w:val="cyan"/>
        </w:rPr>
        <w:t>American-led globalization</w:t>
      </w:r>
      <w:r w:rsidRPr="005665C4">
        <w:rPr>
          <w:rStyle w:val="StyleUnderline"/>
          <w:rFonts w:asciiTheme="minorHAnsi" w:hAnsiTheme="minorHAnsi" w:cs="Times New Roman"/>
          <w:highlight w:val="cyan"/>
        </w:rPr>
        <w:t xml:space="preserve"> project and </w:t>
      </w:r>
      <w:r w:rsidRPr="005665C4">
        <w:rPr>
          <w:rStyle w:val="Emphasis"/>
          <w:rFonts w:asciiTheme="minorHAnsi" w:hAnsiTheme="minorHAnsi" w:cs="Times New Roman"/>
          <w:highlight w:val="cyan"/>
        </w:rPr>
        <w:t>war on terror</w:t>
      </w:r>
      <w:r w:rsidRPr="00636B92">
        <w:rPr>
          <w:rStyle w:val="Emphasis"/>
          <w:rFonts w:asciiTheme="minorHAnsi" w:hAnsiTheme="minorHAnsi" w:cs="Times New Roman"/>
        </w:rPr>
        <w:t>.</w:t>
      </w:r>
      <w:r w:rsidRPr="00636B92">
        <w:rPr>
          <w:rFonts w:asciiTheme="minorHAnsi" w:hAnsiTheme="minorHAnsi" w:cs="Times New Roman"/>
        </w:rPr>
        <w:t xml:space="preserve"> My point here is simply to note that whatever we read America as doing through its war on terror, China is a supporting and benefiting actor in this process. It is clearly positioned as part of this global idea of self. At the same time, however, </w:t>
      </w:r>
      <w:r w:rsidRPr="005665C4">
        <w:rPr>
          <w:rStyle w:val="StyleUnderline"/>
          <w:rFonts w:asciiTheme="minorHAnsi" w:hAnsiTheme="minorHAnsi" w:cs="Times New Roman"/>
          <w:highlight w:val="cyan"/>
        </w:rPr>
        <w:t>China is</w:t>
      </w:r>
      <w:r w:rsidRPr="00636B92">
        <w:rPr>
          <w:rStyle w:val="StyleUnderline"/>
          <w:rFonts w:asciiTheme="minorHAnsi" w:hAnsiTheme="minorHAnsi" w:cs="Times New Roman"/>
        </w:rPr>
        <w:t xml:space="preserve"> also </w:t>
      </w:r>
      <w:r w:rsidRPr="005665C4">
        <w:rPr>
          <w:rStyle w:val="StyleUnderline"/>
          <w:rFonts w:asciiTheme="minorHAnsi" w:hAnsiTheme="minorHAnsi" w:cs="Times New Roman"/>
          <w:highlight w:val="cyan"/>
        </w:rPr>
        <w:t>portrayed</w:t>
      </w:r>
      <w:r w:rsidRPr="00636B92">
        <w:rPr>
          <w:rFonts w:asciiTheme="minorHAnsi" w:hAnsiTheme="minorHAnsi" w:cs="Times New Roman"/>
        </w:rPr>
        <w:t xml:space="preserve">, from within and without, </w:t>
      </w:r>
      <w:r w:rsidRPr="005665C4">
        <w:rPr>
          <w:rStyle w:val="StyleUnderline"/>
          <w:rFonts w:asciiTheme="minorHAnsi" w:hAnsiTheme="minorHAnsi" w:cs="Times New Roman"/>
          <w:highlight w:val="cyan"/>
        </w:rPr>
        <w:t xml:space="preserve">as a challenger, an alternative, or </w:t>
      </w:r>
      <w:r w:rsidRPr="005665C4">
        <w:rPr>
          <w:rStyle w:val="Emphasis"/>
          <w:rFonts w:asciiTheme="minorHAnsi" w:hAnsiTheme="minorHAnsi" w:cs="Times New Roman"/>
          <w:highlight w:val="cyan"/>
        </w:rPr>
        <w:t>an ‘other’</w:t>
      </w:r>
      <w:r w:rsidRPr="005665C4">
        <w:rPr>
          <w:rStyle w:val="StyleUnderline"/>
          <w:rFonts w:asciiTheme="minorHAnsi" w:hAnsiTheme="minorHAnsi" w:cs="Times New Roman"/>
          <w:highlight w:val="cyan"/>
        </w:rPr>
        <w:t xml:space="preserve"> to that </w:t>
      </w:r>
      <w:r w:rsidRPr="005665C4">
        <w:rPr>
          <w:rStyle w:val="Emphasis"/>
          <w:rFonts w:asciiTheme="minorHAnsi" w:hAnsiTheme="minorHAnsi" w:cs="Times New Roman"/>
          <w:highlight w:val="cyan"/>
        </w:rPr>
        <w:t>global</w:t>
      </w:r>
      <w:r w:rsidRPr="005665C4">
        <w:rPr>
          <w:rStyle w:val="StyleUnderline"/>
          <w:rFonts w:asciiTheme="minorHAnsi" w:hAnsiTheme="minorHAnsi" w:cs="Times New Roman"/>
          <w:highlight w:val="cyan"/>
        </w:rPr>
        <w:t xml:space="preserve">, </w:t>
      </w:r>
      <w:r w:rsidRPr="005665C4">
        <w:rPr>
          <w:rStyle w:val="Emphasis"/>
          <w:rFonts w:asciiTheme="minorHAnsi" w:hAnsiTheme="minorHAnsi" w:cs="Times New Roman"/>
          <w:highlight w:val="cyan"/>
        </w:rPr>
        <w:t>American</w:t>
      </w:r>
      <w:r w:rsidRPr="00636B92">
        <w:rPr>
          <w:rFonts w:asciiTheme="minorHAnsi" w:hAnsiTheme="minorHAnsi" w:cs="Times New Roman"/>
        </w:rPr>
        <w:t xml:space="preserve"> or Western </w:t>
      </w:r>
      <w:r w:rsidRPr="005665C4">
        <w:rPr>
          <w:rStyle w:val="Emphasis"/>
          <w:rFonts w:asciiTheme="minorHAnsi" w:hAnsiTheme="minorHAnsi" w:cs="Times New Roman"/>
          <w:highlight w:val="cyan"/>
        </w:rPr>
        <w:t>order</w:t>
      </w:r>
      <w:r w:rsidRPr="00636B92">
        <w:rPr>
          <w:rFonts w:asciiTheme="minorHAnsi" w:hAnsiTheme="minorHAnsi" w:cs="Times New Roman"/>
        </w:rPr>
        <w:t xml:space="preserve">. We therefore turn next to the Chinese scholarly and governmental rhetoric that claims to offer such an alternative or challenge to the Western way of war that Baudrillard criticized and that we can see China joining in the war on terror. (ii). Contemporary PRC rhetoric on pre-modern Chinese thought on war In contemporary China, the official rhetoric on war focuses on pre-emption and the claim that China will never be a ‘hegemonic’ or warmongering power – unlike the US. In this rhetoric, the Chinese war is by nature a non-war. Official documents emerging in the last decade repeatedly stress that China is by nature peaceful, which is why nobody needs to worry about its rise. In the 2005 government whitepaper China’s Peaceful Development Road, for example, we are told that: [i]t is an inevitable choice based on China’s historical and cultural tradition that China persists unswervingly in taking the road of peaceful development. The Chinese nation has always been a peace-loving one. Chinese culture is a pacific culture. The spirit of the Chinese people has always featured their longing for peace and pursuit of harmony (State Council of the PRC 2005b). The whitepaper (and numerous other official and unofficial publications) posit an essentialised Chinese culture of peacefulness as prior to any Chinese relations with the world. This rhetoric of an inherently non-bellicose Chinese way has also echoed in Chinese academic debates, where Chinese pre-modern philosophy has come back in fashion as a (selectively sampled) source of inspiration. The claims and logics that have come out of these debates are varied. One significant grouping of Chinese academics directly follow the government line and claim that ‘choosing “peaceful rise” is on the one hand China’s voluntary action, on the other hand it is an inevitable choice’ (Liu Jianfei 2006: 38). That peacefulness and harmony is something that ‘Chinese people’ have always valued is an implication, and often explicitly stated ‘fact’ in these literatures. Zhan Yunling, for example, claims that ‘from ancient times until today, China has possessed traditional thought and a culture of seeking harmony’ (Zhang Yunling 2008: 4). This claim to natural harmony is mutually supportive of the claim that ‘the Chinese nation’ has always been a peaceful nation, to authors such as Liu Jianfei (2006), or Yu Xiaofeng and Wang Jiangli (2006). A related set of commentators further stress the significance of militarily non-violent means to China getting its (naturally peaceful) way in international relations. For example, Ding Sheng draws on the Sunzi quote mentioned above: ‘to subjugate the enemy’s army without doing battle is the highest of excellence’ (Ding Sheng 2008: 197). This line of argument typically sees what some would call ‘soft power tools’ as a way of getting others to become more like yourself without any need for outright ‘war’ or other forms of physical violence. In a discussion of the official government rhetoric of ‘harmonious world’ under former president Hu Jintao, Shi Zhongwen accordingly stresses that the doctrine opposes going to extremes, and therefore contradicts what Shi calls ‘the philosophy of struggle’ (Shi Zhongwen 2008: 40, where ‘struggle’ implies Marxist ideology). Qin Zhiyong similarly argues that China needs to steer away from collisions and embrace the aim of ‘merging different cultures’ (Qin Zhiyong 2008: 73). At the same time, few Chinese academics question the direction of the ‘merging of cultures’ discussed above – clearly it is other cultures that should merge into China’s peaceful one. In a common line of thought that draws on the historical concept of Tianxia, or ‘All-under-heaven’, it is argued that the Chinese leadership can thus bring about a harmonious world through ‘voluntary submission [by others] rather than force’ simply through its superior morality and exemplary behaviour (Yan Xuetong 2008: 159). On this logic, the leadership will never need to use violence, because everybody will see its magnanimity and will want to emulate its behaviour (Zhao Tingyang 2006: 34. See Callahan 2008: 755 for a discussion). </w:t>
      </w:r>
      <w:r w:rsidRPr="00636B92">
        <w:rPr>
          <w:rStyle w:val="StyleUnderline"/>
          <w:rFonts w:asciiTheme="minorHAnsi" w:hAnsiTheme="minorHAnsi" w:cs="Times New Roman"/>
        </w:rPr>
        <w:t xml:space="preserve">Much of these debates have come to pivot around this concept of </w:t>
      </w:r>
      <w:r w:rsidRPr="00636B92">
        <w:rPr>
          <w:rStyle w:val="Emphasis"/>
          <w:rFonts w:asciiTheme="minorHAnsi" w:hAnsiTheme="minorHAnsi" w:cs="Times New Roman"/>
        </w:rPr>
        <w:t>Tianxia</w:t>
      </w:r>
      <w:r w:rsidRPr="00636B92">
        <w:rPr>
          <w:rFonts w:asciiTheme="minorHAnsi" w:hAnsiTheme="minorHAnsi" w:cs="Times New Roman"/>
        </w:rPr>
        <w:t xml:space="preserve">, </w:t>
      </w:r>
      <w:r w:rsidRPr="00636B92">
        <w:rPr>
          <w:rStyle w:val="StyleUnderline"/>
          <w:rFonts w:asciiTheme="minorHAnsi" w:hAnsiTheme="minorHAnsi" w:cs="Times New Roman"/>
        </w:rPr>
        <w:t>an imaginary of the world that builds on a holistic notion of space, without radical self-other distinction or bordered difference</w:t>
      </w:r>
      <w:r w:rsidRPr="00636B92">
        <w:rPr>
          <w:rFonts w:asciiTheme="minorHAnsi" w:hAnsiTheme="minorHAnsi" w:cs="Times New Roman"/>
        </w:rPr>
        <w:t xml:space="preserve">. To some thinkers, </w:t>
      </w:r>
      <w:r w:rsidRPr="00636B92">
        <w:rPr>
          <w:rStyle w:val="StyleUnderline"/>
          <w:rFonts w:asciiTheme="minorHAnsi" w:hAnsiTheme="minorHAnsi" w:cs="Times New Roman"/>
        </w:rPr>
        <w:t>this imagination is based on a notion of globalisation</w:t>
      </w:r>
      <w:r w:rsidRPr="00636B92">
        <w:rPr>
          <w:rFonts w:asciiTheme="minorHAnsi" w:hAnsiTheme="minorHAnsi" w:cs="Times New Roman"/>
        </w:rPr>
        <w:t xml:space="preserve"> (for example Yu Xiaofeng and Wang Jiangli 2006: 59) or networked space (Ni Shixiong and Qian Xuming 2008: 124) </w:t>
      </w:r>
      <w:r w:rsidRPr="00636B92">
        <w:rPr>
          <w:rStyle w:val="StyleUnderline"/>
          <w:rFonts w:asciiTheme="minorHAnsi" w:hAnsiTheme="minorHAnsi" w:cs="Times New Roman"/>
        </w:rPr>
        <w:t xml:space="preserve">where everything is always already connected to everything else in a borderless world. </w:t>
      </w:r>
      <w:r w:rsidRPr="00636B92">
        <w:rPr>
          <w:rFonts w:asciiTheme="minorHAnsi" w:hAnsiTheme="minorHAnsi" w:cs="Times New Roman"/>
        </w:rPr>
        <w:t xml:space="preserve">In these accounts, </w:t>
      </w:r>
      <w:r w:rsidRPr="00636B92">
        <w:rPr>
          <w:rStyle w:val="StyleUnderline"/>
          <w:rFonts w:asciiTheme="minorHAnsi" w:hAnsiTheme="minorHAnsi" w:cs="Times New Roman"/>
        </w:rPr>
        <w:t>Tianxia thinking is ‘completely different from Western civilisation, since Chinese civilisation insists on its own subjectivity, and possesses inclusivity’</w:t>
      </w:r>
      <w:r w:rsidRPr="00636B92">
        <w:rPr>
          <w:rFonts w:asciiTheme="minorHAnsi" w:hAnsiTheme="minorHAnsi" w:cs="Times New Roman"/>
        </w:rPr>
        <w:t xml:space="preserve"> (Zhou Jianming and Jiao Shixin 2008: 28). Despite this apparent binary, it is claimed that Tianxiaism involves an identification with all of humankind, where there is no differentiation or distinction between people (Li Baojun and Li Zhiyong 2008: 82). A thinker whose deployment of the Tianxia concept has been particularly influential is Zhao Tingyang, who proposes the concept as a Chinese and better way of imagining world order (Zhao Tingyang 2005; 2006), where ‘better’ means better than the ‘Western’ inter-state system to which Tianxia is portrayed as the good opposite. In opposition to this ‘Western system’, he argues that Tianxia can offer ‘a view from nowhere’ or a view ‘from the world’, where ‘[w]orld-ness cannot be reduced to internationality, for it is of the wholeness or totality rather than the between-ness’ (Zhao Tingyang 2006: 39). However, as a consequence of a prioritisation of order over the preservation of alterity, ‘any inconsistency or contradiction in the system will be a disaster’ (Zhao Tingyang 2006: 33). As a corollary of this prioritisation, Zhao comes to insist on the homogeneity of his all-inclusive space, which aims at the uniformity of society (Zhao Tingyang 2006: 33, emphasis in original) where ‘all political levels … should be essentially homogenous or homological so as to create a harmonious system’ (2006: 33). The aim of the Tianxia system is thus to achieve one single homogeneous and uniform space. Clearly, for such homogeneity to be born from a heterogeneous world, someone must change. Zhao argues that: one of the principles of Chinese political philosophy is said ‘to turn the enemy into a friend’, and it would lose its meaning if it were not to remove conflicts and pacify social problems – in a word, to ‘transform’ (</w:t>
      </w:r>
      <w:r w:rsidRPr="00636B92">
        <w:rPr>
          <w:rFonts w:ascii="MS Gothic" w:hAnsi="MS Gothic" w:cs="MS Gothic"/>
        </w:rPr>
        <w:t>化</w:t>
      </w:r>
      <w:r w:rsidRPr="00636B92">
        <w:rPr>
          <w:rFonts w:asciiTheme="minorHAnsi" w:hAnsiTheme="minorHAnsi" w:cs="Times New Roman"/>
        </w:rPr>
        <w:t xml:space="preserve">) the bad into the good (Zhao Tingyang 2006: 34). Moreover, </w:t>
      </w:r>
      <w:r w:rsidRPr="00636B92">
        <w:rPr>
          <w:rStyle w:val="StyleUnderline"/>
          <w:rFonts w:asciiTheme="minorHAnsi" w:hAnsiTheme="minorHAnsi" w:cs="Times New Roman"/>
        </w:rPr>
        <w:t>this conversion to a single ‘good’ homogeneity should happen through ‘volontariness’ rather than through expansive colonialism: ‘an empire of All-under-Heaven could only be an exemplar passively in situ, rather than positively become missionary’</w:t>
      </w:r>
      <w:r w:rsidRPr="00636B92">
        <w:rPr>
          <w:rFonts w:asciiTheme="minorHAnsi" w:hAnsiTheme="minorHAnsi" w:cs="Times New Roman"/>
        </w:rPr>
        <w:t xml:space="preserve"> (Zhao Tingyang 2006: 36, emphasis in original). However, when we are given clues as to how this idea of the ‘good’ to which everyone should conform would be determined, Zhao’s idea of self-other relations seems to rely on the possibility of some Archimedean point from which to judge this good, and/or the complete eradication of any otherness, so that the one space that exists is completely the space of self (Zhao Tingyang 2006: 33). Thus, Zhao confesses that ‘[t]he unspoken theory is that most people do not really know what is best for them, but that the elite do, so the elite ought genuinely to decide for the people’ (2006: 32). As explained by William A. Callahan: </w:t>
      </w:r>
      <w:r w:rsidRPr="005665C4">
        <w:rPr>
          <w:rStyle w:val="StyleUnderline"/>
          <w:rFonts w:asciiTheme="minorHAnsi" w:hAnsiTheme="minorHAnsi" w:cs="Times New Roman"/>
          <w:highlight w:val="cyan"/>
        </w:rPr>
        <w:t>By thinking through the world with a view from everywhere</w:t>
      </w:r>
      <w:r w:rsidRPr="005665C4">
        <w:rPr>
          <w:rFonts w:asciiTheme="minorHAnsi" w:hAnsiTheme="minorHAnsi" w:cs="Times New Roman"/>
          <w:highlight w:val="cyan"/>
        </w:rPr>
        <w:t xml:space="preserve">, </w:t>
      </w:r>
      <w:r w:rsidRPr="005665C4">
        <w:rPr>
          <w:rStyle w:val="StyleUnderline"/>
          <w:rFonts w:asciiTheme="minorHAnsi" w:hAnsiTheme="minorHAnsi" w:cs="Times New Roman"/>
          <w:highlight w:val="cyan"/>
        </w:rPr>
        <w:t>Zhao argues that we can have a ‘complete and perfect’ understanding of problems and solutions that is ‘all-inclusive</w:t>
      </w:r>
      <w:r w:rsidRPr="00636B92">
        <w:rPr>
          <w:rStyle w:val="StyleUnderline"/>
          <w:rFonts w:asciiTheme="minorHAnsi" w:hAnsiTheme="minorHAnsi" w:cs="Times New Roman"/>
        </w:rPr>
        <w:t xml:space="preserve">’. </w:t>
      </w:r>
      <w:r w:rsidRPr="00636B92">
        <w:rPr>
          <w:rFonts w:asciiTheme="minorHAnsi" w:hAnsiTheme="minorHAnsi" w:cs="Times New Roman"/>
        </w:rPr>
        <w:t xml:space="preserve">With this all-inclusive notion of Tianxia, there is literally ‘no outside’.… Since all places and all problems are domestic, Zhao says that ‘this model guarantees the a priori completeness of the world’ (Callahan 2007: 7). </w:t>
      </w:r>
      <w:r w:rsidRPr="00636B92">
        <w:rPr>
          <w:rStyle w:val="StyleUnderline"/>
          <w:rFonts w:asciiTheme="minorHAnsi" w:hAnsiTheme="minorHAnsi" w:cs="Times New Roman"/>
        </w:rPr>
        <w:t>This ‘complete and perfect’ understanding is hence attainable only to an elite, who will achieve homogeneity</w:t>
      </w:r>
      <w:r w:rsidRPr="00636B92">
        <w:rPr>
          <w:rFonts w:asciiTheme="minorHAnsi" w:hAnsiTheme="minorHAnsi" w:cs="Times New Roman"/>
        </w:rPr>
        <w:t xml:space="preserve"> (convert others into self) </w:t>
      </w:r>
      <w:r w:rsidRPr="00636B92">
        <w:rPr>
          <w:rStyle w:val="StyleUnderline"/>
          <w:rFonts w:asciiTheme="minorHAnsi" w:hAnsiTheme="minorHAnsi" w:cs="Times New Roman"/>
        </w:rPr>
        <w:t>through example.</w:t>
      </w:r>
      <w:r w:rsidRPr="00636B92">
        <w:rPr>
          <w:rFonts w:asciiTheme="minorHAnsi" w:hAnsiTheme="minorHAnsi" w:cs="Times New Roman"/>
        </w:rPr>
        <w:t xml:space="preserve"> Eventually, then, </w:t>
      </w:r>
      <w:r w:rsidRPr="00636B92">
        <w:rPr>
          <w:rStyle w:val="StyleUnderline"/>
          <w:rFonts w:asciiTheme="minorHAnsi" w:hAnsiTheme="minorHAnsi" w:cs="Times New Roman"/>
        </w:rPr>
        <w:t>there will be no other, the ‘many’ will have been transformed into ‘the one’</w:t>
      </w:r>
      <w:r w:rsidRPr="00636B92">
        <w:rPr>
          <w:rFonts w:asciiTheme="minorHAnsi" w:hAnsiTheme="minorHAnsi" w:cs="Times New Roman"/>
        </w:rPr>
        <w:t xml:space="preserve"> (Zhao Tingyang 2005: 13, see also 2006). </w:t>
      </w:r>
      <w:r w:rsidRPr="00636B92">
        <w:rPr>
          <w:rStyle w:val="StyleUnderline"/>
          <w:rFonts w:asciiTheme="minorHAnsi" w:hAnsiTheme="minorHAnsi" w:cs="Times New Roman"/>
        </w:rPr>
        <w:t xml:space="preserve">It is through this transformation and submission to the ruling elite that the prevention of war is imagined. </w:t>
      </w:r>
      <w:r w:rsidRPr="00636B92">
        <w:rPr>
          <w:rFonts w:asciiTheme="minorHAnsi" w:hAnsiTheme="minorHAnsi" w:cs="Times New Roman"/>
        </w:rPr>
        <w:t xml:space="preserve">If Baudrillard had engaged with these contemporary Chinese redeployments of pre-modern thought on war (which, to my knowledge, he never did), I think he would have recognised many of the themes that interested him in Western approaches to the first Gulf war. Most strikingly, this is a way of talking about war that writes out war from its story. Like deterrence, it is an imagination of war that approaches it via prevention and pre-emption. What is more, we recognise an obsession with the self-image of the self to itself – in this case, a Chinese, undemocratic self rather than a Western, democratic one. In this Chinese war, like in the Persian Gulf of which Baudrillard wrote, there is no space for an Other that is Other. </w:t>
      </w:r>
      <w:r w:rsidRPr="005665C4">
        <w:rPr>
          <w:rStyle w:val="StyleUnderline"/>
          <w:rFonts w:asciiTheme="minorHAnsi" w:hAnsiTheme="minorHAnsi" w:cs="Times New Roman"/>
          <w:highlight w:val="cyan"/>
        </w:rPr>
        <w:t>In the Tianxia imaginary, Others can only be imagined as something that will eventually assimilate into The System and become part of the Self, as the Self strives for all-inclusive perfection</w:t>
      </w:r>
      <w:r w:rsidRPr="00636B92">
        <w:rPr>
          <w:rStyle w:val="StyleUnderline"/>
          <w:rFonts w:asciiTheme="minorHAnsi" w:hAnsiTheme="minorHAnsi" w:cs="Times New Roman"/>
        </w:rPr>
        <w:t>.</w:t>
      </w:r>
      <w:r w:rsidRPr="00636B92">
        <w:rPr>
          <w:rFonts w:asciiTheme="minorHAnsi" w:hAnsiTheme="minorHAnsi" w:cs="Times New Roman"/>
        </w:rPr>
        <w:t xml:space="preserve"> </w:t>
      </w:r>
      <w:r w:rsidRPr="00636B92">
        <w:rPr>
          <w:rStyle w:val="StyleUnderline"/>
          <w:rFonts w:asciiTheme="minorHAnsi" w:hAnsiTheme="minorHAnsi" w:cs="Times New Roman"/>
        </w:rPr>
        <w:t>There is no meeting with an Other in any form. Encounter only happens once the Other becomes like the Self, is assimilated into the One, and hence there is no encounter at all</w:t>
      </w:r>
      <w:r w:rsidRPr="00636B92">
        <w:rPr>
          <w:rFonts w:asciiTheme="minorHAnsi" w:hAnsiTheme="minorHAnsi" w:cs="Times New Roman"/>
        </w:rPr>
        <w:t xml:space="preserve"> (for an analysis that reads Baudrillard and Tianxia to this effect in a Chinese non-war context, see Nordin 2012). (iii). Contemporary Chinese war and its various modes As was the case with the first Gulf War, the war that we are waiting for here in the Chinese case is thus a non-war. If by war we mean some form of (symbolic) exchange or some clash of forms, agons, or forces (as we tend to do even in the current ‘cutting edge research’ in ‘critical war studies’, see Nordin and Öberg 2013) – we cannot expect it to take place. </w:t>
      </w:r>
      <w:r w:rsidRPr="005665C4">
        <w:rPr>
          <w:rStyle w:val="StyleUnderline"/>
          <w:rFonts w:asciiTheme="minorHAnsi" w:hAnsiTheme="minorHAnsi" w:cs="Times New Roman"/>
          <w:highlight w:val="cyan"/>
        </w:rPr>
        <w:t xml:space="preserve">In China, we see not only a participation in the Western system of (non)war through the war on terror, but also another system that precisely denies space for imagining an other as Other, </w:t>
      </w:r>
      <w:r w:rsidRPr="005665C4">
        <w:rPr>
          <w:rStyle w:val="Emphasis"/>
          <w:rFonts w:asciiTheme="minorHAnsi" w:hAnsiTheme="minorHAnsi" w:cs="Times New Roman"/>
          <w:highlight w:val="cyan"/>
        </w:rPr>
        <w:t>which in turn makes the idea of exchange impossible</w:t>
      </w:r>
      <w:r w:rsidRPr="00636B92">
        <w:rPr>
          <w:rFonts w:asciiTheme="minorHAnsi" w:hAnsiTheme="minorHAnsi" w:cs="Times New Roman"/>
        </w:rPr>
        <w:t xml:space="preserve">. In this sense, the Ancient Chinese approach to war through the Tianxia concept – at least as it is reflected by current Chinese thinkers like Zhao Tingyang and Yan Xuetong – is not a Clausewitzean war continuing politics by other means, but precisely a continuation of the absence of politics by other means. It arguably shares this aspect with both the first and the second Gulf Wars. This, however, is certainly not to say that there are not those who fear a Chinese war or that we have no reason to fear it. In various guises, </w:t>
      </w:r>
      <w:r w:rsidRPr="005665C4">
        <w:rPr>
          <w:rStyle w:val="StyleUnderline"/>
          <w:rFonts w:asciiTheme="minorHAnsi" w:hAnsiTheme="minorHAnsi" w:cs="Times New Roman"/>
          <w:highlight w:val="cyan"/>
        </w:rPr>
        <w:t>the war that is imagined through a Clausewitzean ontology of agonistic and reciprocal exchange returns and is reified also in China</w:t>
      </w:r>
      <w:r w:rsidRPr="005665C4">
        <w:rPr>
          <w:rFonts w:asciiTheme="minorHAnsi" w:hAnsiTheme="minorHAnsi" w:cs="Times New Roman"/>
          <w:highlight w:val="cyan"/>
        </w:rPr>
        <w:t xml:space="preserve">. </w:t>
      </w:r>
      <w:r w:rsidRPr="005665C4">
        <w:rPr>
          <w:rStyle w:val="StyleUnderline"/>
          <w:rFonts w:asciiTheme="minorHAnsi" w:hAnsiTheme="minorHAnsi" w:cs="Times New Roman"/>
          <w:highlight w:val="cyan"/>
        </w:rPr>
        <w:t>It is not uncommon for authors discussing the Chinese traditions of thinking war that I describe above to begin their discussion by explicitly drawing on Clausewitz and take his war as their point of departur</w:t>
      </w:r>
      <w:r w:rsidRPr="005665C4">
        <w:rPr>
          <w:rFonts w:asciiTheme="minorHAnsi" w:hAnsiTheme="minorHAnsi" w:cs="Times New Roman"/>
          <w:highlight w:val="cyan"/>
        </w:rPr>
        <w:t>e</w:t>
      </w:r>
      <w:r w:rsidRPr="00636B92">
        <w:rPr>
          <w:rFonts w:asciiTheme="minorHAnsi" w:hAnsiTheme="minorHAnsi" w:cs="Times New Roman"/>
        </w:rPr>
        <w:t xml:space="preserve"> (for example Liu Tiewa 2014). For several Chinese writers, it is clear that this building of a ‘harmonious world’ is directed against others whose influence should be ‘smashed’ (Fang Xiaojiao 2008: 68). From this line of thinkers, the call to build a harmonious world has also been used to argue for increased Chinese military capacity, including its naval power (Deng Li 2009). </w:t>
      </w:r>
      <w:r w:rsidRPr="00636B92">
        <w:rPr>
          <w:rStyle w:val="StyleUnderline"/>
          <w:rFonts w:asciiTheme="minorHAnsi" w:hAnsiTheme="minorHAnsi" w:cs="Times New Roman"/>
        </w:rPr>
        <w:t>Although Chinese policy documents stress that violence or threat of violence should be avoided, they similarly appear to leave room for means that would traditionally be understood as both ‘hard’ and ‘soft’</w:t>
      </w:r>
      <w:r w:rsidRPr="00636B92">
        <w:rPr>
          <w:rFonts w:asciiTheme="minorHAnsi" w:hAnsiTheme="minorHAnsi" w:cs="Times New Roman"/>
        </w:rPr>
        <w:t xml:space="preserve"> in Joseph Nye’s dichotomisation (See for example State Council of the PRC 2005a). Indeed, many of Chinas neighbours have voiced concern with growing Chinese military capacity over the last few years, and a Chinese non-war is no less frightening to its neighbours than a war – be it labelled ‘just’ or ‘unjust’, ‘real’ or ‘virtual’. </w:t>
      </w:r>
      <w:r w:rsidRPr="005665C4">
        <w:rPr>
          <w:rStyle w:val="StyleUnderline"/>
          <w:rFonts w:asciiTheme="minorHAnsi" w:hAnsiTheme="minorHAnsi" w:cs="Times New Roman"/>
          <w:highlight w:val="cyan"/>
        </w:rPr>
        <w:t>This Chinese war</w:t>
      </w:r>
      <w:r w:rsidRPr="00636B92">
        <w:rPr>
          <w:rFonts w:asciiTheme="minorHAnsi" w:hAnsiTheme="minorHAnsi" w:cs="Times New Roman"/>
        </w:rPr>
        <w:t xml:space="preserve"> – past, present and future – </w:t>
      </w:r>
      <w:r w:rsidRPr="005665C4">
        <w:rPr>
          <w:rStyle w:val="StyleUnderline"/>
          <w:rFonts w:asciiTheme="minorHAnsi" w:hAnsiTheme="minorHAnsi" w:cs="Times New Roman"/>
          <w:highlight w:val="cyan"/>
        </w:rPr>
        <w:t xml:space="preserve">is acted out in </w:t>
      </w:r>
      <w:r w:rsidRPr="005665C4">
        <w:rPr>
          <w:rStyle w:val="Emphasis"/>
          <w:rFonts w:asciiTheme="minorHAnsi" w:hAnsiTheme="minorHAnsi" w:cs="Times New Roman"/>
          <w:highlight w:val="cyan"/>
        </w:rPr>
        <w:t>various different modes</w:t>
      </w:r>
      <w:r w:rsidRPr="005665C4">
        <w:rPr>
          <w:rFonts w:asciiTheme="minorHAnsi" w:hAnsiTheme="minorHAnsi" w:cs="Times New Roman"/>
          <w:highlight w:val="cyan"/>
        </w:rPr>
        <w:t xml:space="preserve">. </w:t>
      </w:r>
      <w:r w:rsidRPr="005665C4">
        <w:rPr>
          <w:rStyle w:val="Emphasis"/>
          <w:rFonts w:asciiTheme="minorHAnsi" w:hAnsiTheme="minorHAnsi" w:cs="Times New Roman"/>
          <w:highlight w:val="cyan"/>
        </w:rPr>
        <w:t>Violent war is reified</w:t>
      </w:r>
      <w:r w:rsidRPr="005665C4">
        <w:rPr>
          <w:rStyle w:val="StyleUnderline"/>
          <w:rFonts w:asciiTheme="minorHAnsi" w:hAnsiTheme="minorHAnsi" w:cs="Times New Roman"/>
          <w:highlight w:val="cyan"/>
        </w:rPr>
        <w:t xml:space="preserve"> through the spectacle of computer games, art, online memes, cartoons and not least dramas on film and televis</w:t>
      </w:r>
      <w:r w:rsidRPr="00636B92">
        <w:rPr>
          <w:rStyle w:val="StyleUnderline"/>
          <w:rFonts w:asciiTheme="minorHAnsi" w:hAnsiTheme="minorHAnsi" w:cs="Times New Roman"/>
        </w:rPr>
        <w:t>io</w:t>
      </w:r>
      <w:r w:rsidRPr="00636B92">
        <w:rPr>
          <w:rFonts w:asciiTheme="minorHAnsi" w:hAnsiTheme="minorHAnsi" w:cs="Times New Roman"/>
        </w:rPr>
        <w:t xml:space="preserve">n (Diamant 2011, 433). </w:t>
      </w:r>
      <w:r w:rsidRPr="00636B92">
        <w:rPr>
          <w:rStyle w:val="StyleUnderline"/>
          <w:rFonts w:asciiTheme="minorHAnsi" w:hAnsiTheme="minorHAnsi" w:cs="Times New Roman"/>
        </w:rPr>
        <w:t>The Chinese state claims success in all of its wars, and simultaneously claims that it has never behaved aggressively beyond its borders</w:t>
      </w:r>
      <w:r w:rsidRPr="00636B92">
        <w:rPr>
          <w:rFonts w:asciiTheme="minorHAnsi" w:hAnsiTheme="minorHAnsi" w:cs="Times New Roman"/>
        </w:rPr>
        <w:t xml:space="preserve"> (which is also, of course, a convenient way of glossing over all the violence perpetrated by the Chinese state within those borders, the violence with which they are upheld and with which they were established in the first place, and the clear contradiction between the state’s fixation on territorial integrity and its borderless and holistic Tianxia rhetoric). </w:t>
      </w:r>
      <w:r w:rsidRPr="00636B92">
        <w:rPr>
          <w:rStyle w:val="StyleUnderline"/>
          <w:rFonts w:asciiTheme="minorHAnsi" w:hAnsiTheme="minorHAnsi" w:cs="Times New Roman"/>
        </w:rPr>
        <w:t xml:space="preserve">Popular cultural renditions of war paint a more varied picture, </w:t>
      </w:r>
      <w:r w:rsidRPr="00636B92">
        <w:rPr>
          <w:rStyle w:val="Emphasis"/>
          <w:rFonts w:asciiTheme="minorHAnsi" w:hAnsiTheme="minorHAnsi" w:cs="Times New Roman"/>
        </w:rPr>
        <w:t>but all contribute to a reification of war.</w:t>
      </w:r>
    </w:p>
    <w:p w14:paraId="2B516613" w14:textId="77777777" w:rsidR="00A23D71" w:rsidRPr="00636B92" w:rsidRDefault="00A23D71" w:rsidP="00A23D71">
      <w:pPr>
        <w:rPr>
          <w:rFonts w:asciiTheme="minorHAnsi" w:hAnsiTheme="minorHAnsi" w:cs="Times New Roman"/>
        </w:rPr>
      </w:pPr>
    </w:p>
    <w:p w14:paraId="6CC5A0D2" w14:textId="77777777" w:rsidR="00A23D71" w:rsidRPr="00636B92" w:rsidRDefault="00A23D71" w:rsidP="00A23D71">
      <w:pPr>
        <w:rPr>
          <w:rStyle w:val="Style13ptBold"/>
          <w:rFonts w:asciiTheme="minorHAnsi" w:hAnsiTheme="minorHAnsi" w:cs="Times New Roman"/>
        </w:rPr>
      </w:pPr>
    </w:p>
    <w:p w14:paraId="74B781C9" w14:textId="77777777" w:rsidR="00A23D71" w:rsidRPr="00636B92" w:rsidRDefault="00A23D71" w:rsidP="00A23D71">
      <w:pPr>
        <w:rPr>
          <w:rFonts w:asciiTheme="minorHAnsi" w:hAnsiTheme="minorHAnsi" w:cs="Times New Roman"/>
        </w:rPr>
      </w:pPr>
    </w:p>
    <w:p w14:paraId="3EFAF2A2" w14:textId="77777777" w:rsidR="00A23D71" w:rsidRPr="00636B92" w:rsidRDefault="00A23D71" w:rsidP="00A23D71">
      <w:pPr>
        <w:rPr>
          <w:rFonts w:asciiTheme="minorHAnsi" w:hAnsiTheme="minorHAnsi" w:cs="Times New Roman"/>
        </w:rPr>
      </w:pPr>
    </w:p>
    <w:p w14:paraId="3C3AF902"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Competitiveness – 1NC </w:t>
      </w:r>
    </w:p>
    <w:p w14:paraId="3D6F987E" w14:textId="77777777" w:rsidR="00A23D71" w:rsidRPr="00636B92" w:rsidRDefault="005E3E84" w:rsidP="005E3E84">
      <w:pPr>
        <w:pStyle w:val="Heading4"/>
      </w:pPr>
      <w:r>
        <w:t xml:space="preserve">Fear of China surpassing the US economy is intrinsically linked to a history of xenophobic politics that attempt to purge and punish East Asian immigrants – this act of securitization creates the conditions for a clash of civilizations </w:t>
      </w:r>
    </w:p>
    <w:p w14:paraId="7D3A00A6"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Song</w:t>
      </w:r>
      <w:r w:rsidRPr="00636B92">
        <w:rPr>
          <w:rFonts w:asciiTheme="minorHAnsi" w:hAnsiTheme="minorHAnsi" w:cs="Times New Roman"/>
        </w:rPr>
        <w:t xml:space="preserve">, associate professor of political science at the University of Macau, </w:t>
      </w:r>
      <w:r w:rsidRPr="00636B92">
        <w:rPr>
          <w:rStyle w:val="Style13ptBold"/>
          <w:rFonts w:asciiTheme="minorHAnsi" w:hAnsiTheme="minorHAnsi" w:cs="Times New Roman"/>
        </w:rPr>
        <w:t>15</w:t>
      </w:r>
    </w:p>
    <w:p w14:paraId="3537C935"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(Weiqing, Securitization of the “China Threat” Discourse: A Poststructuralist Account, China Review 15(1) p. muse) </w:t>
      </w:r>
    </w:p>
    <w:p w14:paraId="382EB51F" w14:textId="77777777" w:rsidR="00A23D71" w:rsidRPr="00636B92" w:rsidRDefault="00A23D71" w:rsidP="00A23D71">
      <w:pPr>
        <w:rPr>
          <w:rFonts w:asciiTheme="minorHAnsi" w:hAnsiTheme="minorHAnsi" w:cs="Times New Roman"/>
          <w:sz w:val="14"/>
        </w:rPr>
      </w:pPr>
      <w:r w:rsidRPr="00636B92">
        <w:rPr>
          <w:rFonts w:asciiTheme="minorHAnsi" w:hAnsiTheme="minorHAnsi" w:cs="Times New Roman"/>
          <w:sz w:val="14"/>
        </w:rPr>
        <w:t xml:space="preserve">As a political myth, </w:t>
      </w:r>
      <w:r w:rsidRPr="00636B92">
        <w:rPr>
          <w:rStyle w:val="StyleUnderline"/>
          <w:rFonts w:asciiTheme="minorHAnsi" w:hAnsiTheme="minorHAnsi"/>
        </w:rPr>
        <w:t xml:space="preserve">the </w:t>
      </w:r>
      <w:r w:rsidRPr="005665C4">
        <w:rPr>
          <w:rStyle w:val="StyleUnderline"/>
          <w:rFonts w:asciiTheme="minorHAnsi" w:hAnsiTheme="minorHAnsi"/>
          <w:highlight w:val="cyan"/>
        </w:rPr>
        <w:t>securitization of the China threat operates within a corresponding epistemic terrain</w:t>
      </w:r>
      <w:r w:rsidRPr="005665C4">
        <w:rPr>
          <w:rFonts w:asciiTheme="minorHAnsi" w:hAnsiTheme="minorHAnsi" w:cs="Times New Roman"/>
          <w:sz w:val="14"/>
          <w:highlight w:val="cyan"/>
        </w:rPr>
        <w:t xml:space="preserve">. It targets the general public, an audience as wide and as large as possible. Again, </w:t>
      </w:r>
      <w:r w:rsidRPr="005665C4">
        <w:rPr>
          <w:rStyle w:val="StyleUnderline"/>
          <w:rFonts w:asciiTheme="minorHAnsi" w:hAnsiTheme="minorHAnsi"/>
          <w:highlight w:val="cyan"/>
        </w:rPr>
        <w:t>effective securitization relies on the use of language appropriate to context and audienc</w:t>
      </w:r>
      <w:r w:rsidRPr="005665C4">
        <w:rPr>
          <w:rFonts w:asciiTheme="minorHAnsi" w:hAnsiTheme="minorHAnsi" w:cs="Times New Roman"/>
          <w:sz w:val="14"/>
          <w:highlight w:val="cyan"/>
        </w:rPr>
        <w:t>e</w:t>
      </w:r>
      <w:r w:rsidRPr="00636B92">
        <w:rPr>
          <w:rFonts w:asciiTheme="minorHAnsi" w:hAnsiTheme="minorHAnsi" w:cs="Times New Roman"/>
          <w:sz w:val="14"/>
        </w:rPr>
        <w:t xml:space="preserve">. Securitization discourses in this mode are not confined to the linguistic sphere;75 they may include, for example, signs, images, and rituals. The BBC documentary is typical in its deployment of a wide variety of discourses, such as interviews, nonverbal communication, written text, and signs. The documentary provides a clear visual illustration of the allegation that a growing China is encroaching on the globe. </w:t>
      </w:r>
      <w:r w:rsidRPr="00636B92">
        <w:rPr>
          <w:rStyle w:val="StyleUnderline"/>
          <w:rFonts w:asciiTheme="minorHAnsi" w:hAnsiTheme="minorHAnsi"/>
        </w:rPr>
        <w:t>In attempting to arouse an emotional response from the general public, the documentary includes stories told by ordinary people</w:t>
      </w:r>
      <w:r w:rsidRPr="00636B92">
        <w:rPr>
          <w:rFonts w:asciiTheme="minorHAnsi" w:hAnsiTheme="minorHAnsi" w:cs="Times New Roman"/>
          <w:sz w:val="14"/>
        </w:rPr>
        <w:t xml:space="preserve">, accompanied by vivid pictures and signs. </w:t>
      </w:r>
      <w:r w:rsidRPr="00636B92">
        <w:rPr>
          <w:rStyle w:val="StyleUnderline"/>
          <w:rFonts w:asciiTheme="minorHAnsi" w:hAnsiTheme="minorHAnsi"/>
        </w:rPr>
        <w:t xml:space="preserve">The </w:t>
      </w:r>
      <w:r w:rsidRPr="005665C4">
        <w:rPr>
          <w:rStyle w:val="StyleUnderline"/>
          <w:rFonts w:asciiTheme="minorHAnsi" w:hAnsiTheme="minorHAnsi"/>
          <w:highlight w:val="cyan"/>
        </w:rPr>
        <w:t xml:space="preserve">securitizers hope that raising consciousness of and inspiring an emotional response to the so-called China threat </w:t>
      </w:r>
      <w:r w:rsidRPr="005665C4">
        <w:rPr>
          <w:rStyle w:val="Emphasis"/>
          <w:rFonts w:asciiTheme="minorHAnsi" w:hAnsiTheme="minorHAnsi"/>
          <w:highlight w:val="cyan"/>
        </w:rPr>
        <w:t>will elicit action to prevent it</w:t>
      </w:r>
      <w:r w:rsidRPr="00636B92">
        <w:rPr>
          <w:rFonts w:asciiTheme="minorHAnsi" w:hAnsiTheme="minorHAnsi" w:cs="Times New Roman"/>
          <w:sz w:val="14"/>
        </w:rPr>
        <w:t xml:space="preserve">. </w:t>
      </w:r>
      <w:r w:rsidRPr="00636B92">
        <w:rPr>
          <w:rStyle w:val="StyleUnderline"/>
          <w:rFonts w:asciiTheme="minorHAnsi" w:hAnsiTheme="minorHAnsi"/>
        </w:rPr>
        <w:t>The success of a political myth lies not only in its production, “but rather, and foremost</w:t>
      </w:r>
      <w:r w:rsidRPr="00636B92">
        <w:rPr>
          <w:rFonts w:asciiTheme="minorHAnsi" w:hAnsiTheme="minorHAnsi" w:cs="Times New Roman"/>
          <w:sz w:val="14"/>
        </w:rPr>
        <w:t xml:space="preserve">, [in] </w:t>
      </w:r>
      <w:r w:rsidRPr="00636B92">
        <w:rPr>
          <w:rStyle w:val="StyleUnderline"/>
          <w:rFonts w:asciiTheme="minorHAnsi" w:hAnsiTheme="minorHAnsi"/>
        </w:rPr>
        <w:t>its reception</w:t>
      </w:r>
      <w:r w:rsidRPr="00636B92">
        <w:rPr>
          <w:rFonts w:asciiTheme="minorHAnsi" w:hAnsiTheme="minorHAnsi" w:cs="Times New Roman"/>
          <w:sz w:val="14"/>
        </w:rPr>
        <w:t xml:space="preserve">.”76 Indeed, </w:t>
      </w:r>
      <w:r w:rsidRPr="00636B92">
        <w:rPr>
          <w:rStyle w:val="StyleUnderline"/>
          <w:rFonts w:asciiTheme="minorHAnsi" w:hAnsiTheme="minorHAnsi"/>
        </w:rPr>
        <w:t>the “work” of myth can be characterized as a system of “production—reception</w:t>
      </w:r>
      <w:r w:rsidRPr="00636B92">
        <w:rPr>
          <w:rFonts w:asciiTheme="minorHAnsi" w:hAnsiTheme="minorHAnsi" w:cs="Times New Roman"/>
          <w:sz w:val="14"/>
        </w:rPr>
        <w:t>—</w:t>
      </w:r>
      <w:r w:rsidRPr="00636B92">
        <w:rPr>
          <w:rStyle w:val="StyleUnderline"/>
          <w:rFonts w:asciiTheme="minorHAnsi" w:hAnsiTheme="minorHAnsi"/>
        </w:rPr>
        <w:t>reproduction</w:t>
      </w:r>
      <w:r w:rsidRPr="00636B92">
        <w:rPr>
          <w:rFonts w:asciiTheme="minorHAnsi" w:hAnsiTheme="minorHAnsi" w:cs="Times New Roman"/>
          <w:sz w:val="14"/>
        </w:rPr>
        <w:t xml:space="preserve">.”77 In other words, </w:t>
      </w:r>
      <w:r w:rsidRPr="00636B92">
        <w:rPr>
          <w:rStyle w:val="StyleUnderline"/>
          <w:rFonts w:asciiTheme="minorHAnsi" w:hAnsiTheme="minorHAnsi"/>
        </w:rPr>
        <w:t>this process of securitization “coagulates and reproduces significance</w:t>
      </w:r>
      <w:r w:rsidRPr="00636B92">
        <w:rPr>
          <w:rFonts w:asciiTheme="minorHAnsi" w:hAnsiTheme="minorHAnsi" w:cs="Times New Roman"/>
          <w:sz w:val="14"/>
        </w:rPr>
        <w:t xml:space="preserve">”;78 it </w:t>
      </w:r>
      <w:r w:rsidRPr="00636B92">
        <w:rPr>
          <w:rStyle w:val="StyleUnderline"/>
          <w:rFonts w:asciiTheme="minorHAnsi" w:hAnsiTheme="minorHAnsi"/>
        </w:rPr>
        <w:t>should then be able to address “the specifically political conditions</w:t>
      </w:r>
      <w:r w:rsidRPr="00636B92">
        <w:rPr>
          <w:rFonts w:asciiTheme="minorHAnsi" w:hAnsiTheme="minorHAnsi" w:cs="Times New Roman"/>
          <w:sz w:val="14"/>
        </w:rPr>
        <w:t xml:space="preserve">”79 </w:t>
      </w:r>
      <w:r w:rsidRPr="00636B92">
        <w:rPr>
          <w:rStyle w:val="StyleUnderline"/>
          <w:rFonts w:asciiTheme="minorHAnsi" w:hAnsiTheme="minorHAnsi"/>
        </w:rPr>
        <w:t>in which the intended subjects live</w:t>
      </w:r>
      <w:r w:rsidRPr="00636B92">
        <w:rPr>
          <w:rFonts w:asciiTheme="minorHAnsi" w:hAnsiTheme="minorHAnsi" w:cs="Times New Roman"/>
          <w:sz w:val="14"/>
        </w:rPr>
        <w:t xml:space="preserve">, and the meanings they share as a community. This process is fully implemented in The Chinese Are Coming. In terms of substantial modality, agents working in the political-myth mode aim to securitize the sheer comprehensiveness of the threat posed by China, which is represented as covering a wide range of social spheres. </w:t>
      </w:r>
      <w:r w:rsidRPr="00636B92">
        <w:rPr>
          <w:rStyle w:val="StyleUnderline"/>
          <w:rFonts w:asciiTheme="minorHAnsi" w:hAnsiTheme="minorHAnsi"/>
        </w:rPr>
        <w:t>In addition to its military, strategic, and political threats, China is imagined to endanger economic, environmental, social, and cultural development worldwide</w:t>
      </w:r>
      <w:r w:rsidRPr="00636B92">
        <w:rPr>
          <w:rFonts w:asciiTheme="minorHAnsi" w:hAnsiTheme="minorHAnsi" w:cs="Times New Roman"/>
          <w:sz w:val="14"/>
        </w:rPr>
        <w:t>. Rowlatt concludes at the end of the BBC documentary that “</w:t>
      </w:r>
      <w:r w:rsidRPr="00636B92">
        <w:rPr>
          <w:rStyle w:val="StyleUnderline"/>
          <w:rFonts w:asciiTheme="minorHAnsi" w:hAnsiTheme="minorHAnsi"/>
        </w:rPr>
        <w:t>China’s expansion into the world is transforming not just the global economy but also the balance of world power.”</w:t>
      </w:r>
      <w:r w:rsidRPr="00636B92">
        <w:rPr>
          <w:rFonts w:asciiTheme="minorHAnsi" w:hAnsiTheme="minorHAnsi" w:cs="Times New Roman"/>
          <w:sz w:val="14"/>
        </w:rPr>
        <w:t xml:space="preserve"> </w:t>
      </w:r>
      <w:r w:rsidRPr="00636B92">
        <w:rPr>
          <w:rStyle w:val="StyleUnderline"/>
          <w:rFonts w:asciiTheme="minorHAnsi" w:hAnsiTheme="minorHAnsi"/>
        </w:rPr>
        <w:t>The “price that is being paid” is made clear, including “the environmental damage this rush for resources is wreaking” and the undermining of “local businesses almost everywhere.”</w:t>
      </w:r>
      <w:r w:rsidRPr="00636B92">
        <w:rPr>
          <w:rFonts w:asciiTheme="minorHAnsi" w:hAnsiTheme="minorHAnsi" w:cs="Times New Roman"/>
          <w:sz w:val="14"/>
        </w:rPr>
        <w:t xml:space="preserve"> He concludes that the 21st century will certainly be China’s century, and that the rise of China will profoundly affect people all over the world. In economic terms, the world economy as a “supranational referent object” is perceived to be existentially threatened by China, whose own economy undermines the rules, norms and institutions that constitute a [End Page 162] liberal market, based on free competition and rule compliance.80 In the documentary, for example, the narrator describes “the legions of construction workers from China building vast new structures across Africa,” who “work 24 running hours, all the time.” </w:t>
      </w:r>
      <w:r w:rsidRPr="005665C4">
        <w:rPr>
          <w:rStyle w:val="StyleUnderline"/>
          <w:rFonts w:asciiTheme="minorHAnsi" w:hAnsiTheme="minorHAnsi"/>
          <w:highlight w:val="cyan"/>
        </w:rPr>
        <w:t>China’s economic rise is also represented as affecting the highly industrialized United States, where “discomfort is turning to despair in America’s industrial heartlands</w:t>
      </w:r>
      <w:r w:rsidRPr="005665C4">
        <w:rPr>
          <w:rFonts w:asciiTheme="minorHAnsi" w:hAnsiTheme="minorHAnsi" w:cs="Times New Roman"/>
          <w:sz w:val="14"/>
          <w:highlight w:val="cyan"/>
        </w:rPr>
        <w:t>.</w:t>
      </w:r>
      <w:r w:rsidRPr="00636B92">
        <w:rPr>
          <w:rFonts w:asciiTheme="minorHAnsi" w:hAnsiTheme="minorHAnsi" w:cs="Times New Roman"/>
          <w:sz w:val="14"/>
        </w:rPr>
        <w:t xml:space="preserve">” The audience witnesses China’s use of “unfair trade” measures to put the traditional steel industry out of business, generating unemployment in the communities that have been tied to these factories for generations. Comparably, </w:t>
      </w:r>
      <w:r w:rsidRPr="005665C4">
        <w:rPr>
          <w:rStyle w:val="StyleUnderline"/>
          <w:rFonts w:asciiTheme="minorHAnsi" w:hAnsiTheme="minorHAnsi"/>
          <w:highlight w:val="cyan"/>
        </w:rPr>
        <w:t>China’s thirst for natural resources is depicted as a major threat to the environment</w:t>
      </w:r>
      <w:r w:rsidRPr="00636B92">
        <w:rPr>
          <w:rStyle w:val="StyleUnderline"/>
          <w:rFonts w:asciiTheme="minorHAnsi" w:hAnsiTheme="minorHAnsi"/>
        </w:rPr>
        <w:t>. In</w:t>
      </w:r>
      <w:r w:rsidRPr="00636B92">
        <w:rPr>
          <w:rFonts w:asciiTheme="minorHAnsi" w:hAnsiTheme="minorHAnsi" w:cs="Times New Roman"/>
          <w:sz w:val="14"/>
        </w:rPr>
        <w:t xml:space="preserve"> the environmental sector, there are a wide range of possible referent objects, from concrete outcomes like the survival of individual species or types of habitat to broader issues such as the maintenance of the global climate system and biosphere.81 In the BBC documentary, </w:t>
      </w:r>
      <w:r w:rsidRPr="00636B92">
        <w:rPr>
          <w:rStyle w:val="StyleUnderline"/>
          <w:rFonts w:asciiTheme="minorHAnsi" w:hAnsiTheme="minorHAnsi"/>
        </w:rPr>
        <w:t>these referent objects are well documented: the killing of elephants for ivory products in the national park of Zambia, the incredible hunger for resources that threatens the Amazon,</w:t>
      </w:r>
      <w:r w:rsidRPr="00636B92">
        <w:rPr>
          <w:rFonts w:asciiTheme="minorHAnsi" w:hAnsiTheme="minorHAnsi" w:cs="Times New Roman"/>
          <w:sz w:val="14"/>
        </w:rPr>
        <w:t xml:space="preserve"> the world’s largest rainforest, and so on. Faced with a panoramic view of an enormous mine carved out of the previously tree-covered rainforest, audiences are inevitably struck by the devastation caused by Chinese companies. It does not matter whether this devastation is truly attributable to China. The manner of the presentation is much more important than the veracity of the content. In the mode of political myth, </w:t>
      </w:r>
      <w:r w:rsidRPr="005665C4">
        <w:rPr>
          <w:rStyle w:val="StyleUnderline"/>
          <w:rFonts w:asciiTheme="minorHAnsi" w:hAnsiTheme="minorHAnsi"/>
          <w:highlight w:val="cyan"/>
        </w:rPr>
        <w:t>the China threat is also represented as affecting the social sector, where the referent objects under threat are large-scale collective identities</w:t>
      </w:r>
      <w:r w:rsidRPr="00636B92">
        <w:rPr>
          <w:rFonts w:asciiTheme="minorHAnsi" w:hAnsiTheme="minorHAnsi" w:cs="Times New Roman"/>
          <w:sz w:val="14"/>
        </w:rPr>
        <w:t xml:space="preserve">.82 These identities may extend beyond the state to nations, religions, cultures, and civilizations. In The Chinese Are Coming, the identity of China is clearly differentiated from that of the West: it has unfamiliar food, different ways of doing business, human rights abuses, no respect for local culture, and so on. This is most vividly reflected in the report of a protest made by a number of U.S. citizens outside a Confucius Institute sponsored by the Chinese government, which teaches Chinese language and culture to the children of U.S. citizens. The narrator reports that people believe Beijing to be using these classes to smuggle pro-China propaganda into U.S. classrooms; they are opposed to the Chinese government’s trying to brainwash U.S. youth “by insidious methods of misinformation” in U.S. schools. [End Page 163] Here, the so-called China threat is represented as a political myth, in whose construction the method of differentiation plays a dominant role. </w:t>
      </w:r>
      <w:r w:rsidRPr="005665C4">
        <w:rPr>
          <w:rStyle w:val="StyleUnderline"/>
          <w:rFonts w:asciiTheme="minorHAnsi" w:hAnsiTheme="minorHAnsi"/>
          <w:highlight w:val="cyan"/>
        </w:rPr>
        <w:t>Securitizers working in the political myth mode make an effort to stimulate intuitive and psychological responses from their audience to heighten the latter’s consciousness of the “China threat.</w:t>
      </w:r>
      <w:r w:rsidRPr="00636B92">
        <w:rPr>
          <w:rStyle w:val="StyleUnderline"/>
          <w:rFonts w:asciiTheme="minorHAnsi" w:hAnsiTheme="minorHAnsi"/>
        </w:rPr>
        <w:t>”</w:t>
      </w:r>
      <w:r w:rsidRPr="00636B92">
        <w:rPr>
          <w:rFonts w:asciiTheme="minorHAnsi" w:hAnsiTheme="minorHAnsi" w:cs="Times New Roman"/>
          <w:sz w:val="14"/>
        </w:rPr>
        <w:t xml:space="preserve"> Disseminated as authoritative knowledge of news reports</w:t>
      </w:r>
      <w:r w:rsidRPr="005665C4">
        <w:rPr>
          <w:rFonts w:asciiTheme="minorHAnsi" w:hAnsiTheme="minorHAnsi" w:cs="Times New Roman"/>
          <w:sz w:val="14"/>
          <w:highlight w:val="cyan"/>
        </w:rPr>
        <w:t xml:space="preserve">, </w:t>
      </w:r>
      <w:r w:rsidRPr="005665C4">
        <w:rPr>
          <w:rStyle w:val="StyleUnderline"/>
          <w:rFonts w:asciiTheme="minorHAnsi" w:hAnsiTheme="minorHAnsi"/>
          <w:highlight w:val="cyan"/>
        </w:rPr>
        <w:t xml:space="preserve">a comprehensive set of threats are securitized through the recounting of political myths </w:t>
      </w:r>
      <w:r w:rsidRPr="005665C4">
        <w:rPr>
          <w:rStyle w:val="Emphasis"/>
          <w:rFonts w:asciiTheme="minorHAnsi" w:hAnsiTheme="minorHAnsi"/>
          <w:highlight w:val="cyan"/>
        </w:rPr>
        <w:t>derived from the notorious “yellow peril” narrative in Western histor</w:t>
      </w:r>
      <w:r w:rsidRPr="00636B92">
        <w:rPr>
          <w:rStyle w:val="Emphasis"/>
          <w:rFonts w:asciiTheme="minorHAnsi" w:hAnsiTheme="minorHAnsi"/>
        </w:rPr>
        <w:t>y</w:t>
      </w:r>
      <w:r w:rsidRPr="00636B92">
        <w:rPr>
          <w:rFonts w:asciiTheme="minorHAnsi" w:hAnsiTheme="minorHAnsi" w:cs="Times New Roman"/>
          <w:sz w:val="14"/>
        </w:rPr>
        <w:t xml:space="preserve">. </w:t>
      </w:r>
      <w:r w:rsidRPr="005665C4">
        <w:rPr>
          <w:rStyle w:val="StyleUnderline"/>
          <w:rFonts w:asciiTheme="minorHAnsi" w:hAnsiTheme="minorHAnsi"/>
          <w:highlight w:val="cyan"/>
        </w:rPr>
        <w:t>Power</w:t>
      </w:r>
      <w:r w:rsidRPr="00636B92">
        <w:rPr>
          <w:rStyle w:val="StyleUnderline"/>
          <w:rFonts w:asciiTheme="minorHAnsi" w:hAnsiTheme="minorHAnsi"/>
        </w:rPr>
        <w:t xml:space="preserve"> in this mode of securitization </w:t>
      </w:r>
      <w:r w:rsidRPr="005665C4">
        <w:rPr>
          <w:rStyle w:val="StyleUnderline"/>
          <w:rFonts w:asciiTheme="minorHAnsi" w:hAnsiTheme="minorHAnsi"/>
          <w:highlight w:val="cyan"/>
        </w:rPr>
        <w:t xml:space="preserve">appears in its most intellectual form in the </w:t>
      </w:r>
      <w:r w:rsidRPr="005665C4">
        <w:rPr>
          <w:rStyle w:val="Emphasis"/>
          <w:rFonts w:asciiTheme="minorHAnsi" w:hAnsiTheme="minorHAnsi"/>
          <w:highlight w:val="cyan"/>
        </w:rPr>
        <w:t>“clash of civilizations” thesis</w:t>
      </w:r>
      <w:r w:rsidRPr="00636B92">
        <w:rPr>
          <w:rStyle w:val="Emphasis"/>
          <w:rFonts w:asciiTheme="minorHAnsi" w:hAnsiTheme="minorHAnsi"/>
        </w:rPr>
        <w:t>,</w:t>
      </w:r>
      <w:r w:rsidRPr="00636B92">
        <w:rPr>
          <w:rFonts w:asciiTheme="minorHAnsi" w:hAnsiTheme="minorHAnsi" w:cs="Times New Roman"/>
          <w:sz w:val="14"/>
        </w:rPr>
        <w:t xml:space="preserve"> </w:t>
      </w:r>
      <w:r w:rsidRPr="00636B92">
        <w:rPr>
          <w:rStyle w:val="StyleUnderline"/>
          <w:rFonts w:asciiTheme="minorHAnsi" w:hAnsiTheme="minorHAnsi"/>
        </w:rPr>
        <w:t xml:space="preserve">according to which future conflicts in the globalizing world will probably take place along </w:t>
      </w:r>
      <w:r w:rsidRPr="00636B92">
        <w:rPr>
          <w:rStyle w:val="Emphasis"/>
          <w:rFonts w:asciiTheme="minorHAnsi" w:hAnsiTheme="minorHAnsi"/>
        </w:rPr>
        <w:t>cultural</w:t>
      </w:r>
      <w:r w:rsidRPr="00636B92">
        <w:rPr>
          <w:rStyle w:val="StyleUnderline"/>
          <w:rFonts w:asciiTheme="minorHAnsi" w:hAnsiTheme="minorHAnsi"/>
        </w:rPr>
        <w:t xml:space="preserve"> and </w:t>
      </w:r>
      <w:r w:rsidRPr="00636B92">
        <w:rPr>
          <w:rStyle w:val="Emphasis"/>
          <w:rFonts w:asciiTheme="minorHAnsi" w:hAnsiTheme="minorHAnsi"/>
        </w:rPr>
        <w:t>civilizational lines</w:t>
      </w:r>
      <w:r w:rsidRPr="00636B92">
        <w:rPr>
          <w:rFonts w:asciiTheme="minorHAnsi" w:hAnsiTheme="minorHAnsi" w:cs="Times New Roman"/>
          <w:sz w:val="14"/>
        </w:rPr>
        <w:t xml:space="preserve">, as these are constituted by fundamental factors such as history, language, ethnicity, tradition, and religion. </w:t>
      </w:r>
      <w:r w:rsidRPr="005665C4">
        <w:rPr>
          <w:rStyle w:val="StyleUnderline"/>
          <w:rFonts w:asciiTheme="minorHAnsi" w:hAnsiTheme="minorHAnsi"/>
          <w:highlight w:val="cyan"/>
        </w:rPr>
        <w:t>This thesis involves</w:t>
      </w:r>
      <w:r w:rsidRPr="00636B92">
        <w:rPr>
          <w:rStyle w:val="StyleUnderline"/>
          <w:rFonts w:asciiTheme="minorHAnsi" w:hAnsiTheme="minorHAnsi"/>
        </w:rPr>
        <w:t xml:space="preserve"> </w:t>
      </w:r>
      <w:r w:rsidRPr="005665C4">
        <w:rPr>
          <w:rStyle w:val="StyleUnderline"/>
          <w:rFonts w:asciiTheme="minorHAnsi" w:hAnsiTheme="minorHAnsi"/>
          <w:highlight w:val="cyan"/>
        </w:rPr>
        <w:t>the securitized argument that “cultural identities are central” to a world with a “shifting balance of civilisations,” in which “cultural affinities and differences shape the alliances and antagonisms</w:t>
      </w:r>
      <w:r w:rsidRPr="00636B92">
        <w:rPr>
          <w:rStyle w:val="StyleUnderline"/>
          <w:rFonts w:asciiTheme="minorHAnsi" w:hAnsiTheme="minorHAnsi"/>
        </w:rPr>
        <w:t>.”</w:t>
      </w:r>
      <w:r w:rsidRPr="005665C4">
        <w:rPr>
          <w:rFonts w:asciiTheme="minorHAnsi" w:hAnsiTheme="minorHAnsi" w:cs="Times New Roman"/>
          <w:sz w:val="14"/>
          <w:highlight w:val="cyan"/>
        </w:rPr>
        <w:t xml:space="preserve">83 </w:t>
      </w:r>
      <w:r w:rsidRPr="005665C4">
        <w:rPr>
          <w:rStyle w:val="Emphasis"/>
          <w:rFonts w:asciiTheme="minorHAnsi" w:hAnsiTheme="minorHAnsi"/>
          <w:highlight w:val="cyan"/>
        </w:rPr>
        <w:t>If this act of securitization succeeds, a clash of civilizations will in fact be more likely.</w:t>
      </w:r>
      <w:r w:rsidRPr="00636B92">
        <w:rPr>
          <w:rFonts w:asciiTheme="minorHAnsi" w:hAnsiTheme="minorHAnsi" w:cs="Times New Roman"/>
          <w:sz w:val="14"/>
        </w:rPr>
        <w:t xml:space="preserve"> </w:t>
      </w:r>
    </w:p>
    <w:p w14:paraId="72E728F2" w14:textId="77777777" w:rsidR="00A23D71" w:rsidRPr="00636B92" w:rsidRDefault="00A23D71" w:rsidP="00A23D71">
      <w:pPr>
        <w:rPr>
          <w:rFonts w:asciiTheme="minorHAnsi" w:hAnsiTheme="minorHAnsi" w:cs="Times New Roman"/>
        </w:rPr>
      </w:pPr>
    </w:p>
    <w:p w14:paraId="291ABF15"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A2: Perm Both – 2NC </w:t>
      </w:r>
    </w:p>
    <w:p w14:paraId="02214327"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1.Perm links or its severance out of the 1AC’s representations – that’s a voting issue because it makes the AFF a moving target which makes clash impossible – neg ground outweighs because it’s always reactionary </w:t>
      </w:r>
    </w:p>
    <w:p w14:paraId="5119DD53" w14:textId="77777777" w:rsidR="00A23D71" w:rsidRPr="00636B92" w:rsidRDefault="00A23D71" w:rsidP="00A23D71">
      <w:pPr>
        <w:rPr>
          <w:rStyle w:val="Style13ptBold"/>
          <w:rFonts w:asciiTheme="minorHAnsi" w:hAnsiTheme="minorHAnsi" w:cs="Times New Roman"/>
        </w:rPr>
      </w:pPr>
    </w:p>
    <w:p w14:paraId="684C8ECC"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2.Policymaking DA – the perm reduces the alternative’s epistemology to a policy statement – that allows critical reflection to be co-opted for the service of empire – prefer the alternative alone </w:t>
      </w:r>
    </w:p>
    <w:p w14:paraId="5C0F0A30"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Steinmetz</w:t>
      </w:r>
      <w:r w:rsidRPr="00636B92">
        <w:rPr>
          <w:rFonts w:asciiTheme="minorHAnsi" w:hAnsiTheme="minorHAnsi" w:cs="Times New Roman"/>
        </w:rPr>
        <w:t xml:space="preserve">, Sociology Prof @ University of Michigan, </w:t>
      </w:r>
      <w:r w:rsidRPr="00636B92">
        <w:rPr>
          <w:rStyle w:val="Style13ptBold"/>
          <w:rFonts w:asciiTheme="minorHAnsi" w:hAnsiTheme="minorHAnsi" w:cs="Times New Roman"/>
        </w:rPr>
        <w:t>6</w:t>
      </w:r>
    </w:p>
    <w:p w14:paraId="4806CAB9" w14:textId="77777777" w:rsidR="00A23D71" w:rsidRPr="00636B92" w:rsidRDefault="00A23D71" w:rsidP="00A23D71">
      <w:pPr>
        <w:rPr>
          <w:rFonts w:asciiTheme="minorHAnsi" w:hAnsiTheme="minorHAnsi" w:cs="Times New Roman"/>
          <w:sz w:val="14"/>
        </w:rPr>
      </w:pPr>
      <w:r w:rsidRPr="00636B92">
        <w:rPr>
          <w:rFonts w:asciiTheme="minorHAnsi" w:hAnsiTheme="minorHAnsi" w:cs="Times New Roman"/>
        </w:rPr>
        <w:t xml:space="preserve">(George, “Return to Empire: The New U.S. Imperialism in Comparative Historical Perspective,” Sociological Theory 23:4) </w:t>
      </w:r>
    </w:p>
    <w:p w14:paraId="479BFBA4" w14:textId="77777777" w:rsidR="00A23D71" w:rsidRPr="00636B92" w:rsidRDefault="00A23D71" w:rsidP="00A23D71">
      <w:pPr>
        <w:rPr>
          <w:rStyle w:val="Emphasis"/>
          <w:rFonts w:asciiTheme="minorHAnsi" w:hAnsiTheme="minorHAnsi" w:cs="Times New Roman"/>
        </w:rPr>
      </w:pPr>
      <w:r w:rsidRPr="00636B92">
        <w:rPr>
          <w:rFonts w:asciiTheme="minorHAnsi" w:hAnsiTheme="minorHAnsi" w:cs="Times New Roman"/>
          <w:sz w:val="14"/>
        </w:rPr>
        <w:t>Until recently</w:t>
      </w:r>
      <w:r w:rsidRPr="00636B92">
        <w:rPr>
          <w:rFonts w:asciiTheme="minorHAnsi" w:hAnsiTheme="minorHAnsi" w:cs="Times New Roman"/>
          <w:sz w:val="14"/>
          <w:highlight w:val="cyan"/>
        </w:rPr>
        <w:t xml:space="preserve">, </w:t>
      </w:r>
      <w:r w:rsidRPr="00636B92">
        <w:rPr>
          <w:rStyle w:val="Emphasis"/>
          <w:rFonts w:asciiTheme="minorHAnsi" w:hAnsiTheme="minorHAnsi" w:cs="Times New Roman"/>
          <w:highlight w:val="cyan"/>
        </w:rPr>
        <w:t>U.S. imperialism seems to have continually regenerated the mirage of its own insignificance or dwindling importance</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 xml:space="preserve">This </w:t>
      </w:r>
      <w:r w:rsidRPr="00636B92">
        <w:rPr>
          <w:rStyle w:val="Emphasis"/>
          <w:rFonts w:asciiTheme="minorHAnsi" w:hAnsiTheme="minorHAnsi" w:cs="Times New Roman"/>
          <w:highlight w:val="cyan"/>
        </w:rPr>
        <w:t>self-euphemization</w:t>
      </w:r>
      <w:r w:rsidRPr="00636B92">
        <w:rPr>
          <w:rStyle w:val="StyleUnderline"/>
          <w:rFonts w:asciiTheme="minorHAnsi" w:hAnsiTheme="minorHAnsi" w:cs="Times New Roman"/>
          <w:highlight w:val="cyan"/>
        </w:rPr>
        <w:t xml:space="preserve"> corresponded to the informal nature and universalistic self-presentation of American geopolitical engagements</w:t>
      </w:r>
      <w:r w:rsidRPr="00636B92">
        <w:rPr>
          <w:rStyle w:val="StyleUnderline"/>
          <w:rFonts w:asciiTheme="minorHAnsi" w:hAnsiTheme="minorHAnsi" w:cs="Times New Roman"/>
        </w:rPr>
        <w:t xml:space="preserve">. </w:t>
      </w:r>
      <w:r w:rsidRPr="00636B92">
        <w:rPr>
          <w:rFonts w:asciiTheme="minorHAnsi" w:hAnsiTheme="minorHAnsi" w:cs="Times New Roman"/>
          <w:sz w:val="14"/>
        </w:rPr>
        <w:t xml:space="preserve">The blindness of most of American society to the very existence of this empire is mirrored in the near invisibility of the topic in the main sociology journals.70 But surely it is incumbent on sociologists to look beyond and beneath the official rhetoric and leftist millennial dreams of American decline and to explore the topic in more detail. This silence stands in sharp contrast to the journals in political science and even in history. Of course, </w:t>
      </w:r>
      <w:r w:rsidRPr="00636B92">
        <w:rPr>
          <w:rStyle w:val="StyleUnderline"/>
          <w:rFonts w:asciiTheme="minorHAnsi" w:hAnsiTheme="minorHAnsi" w:cs="Times New Roman"/>
        </w:rPr>
        <w:t>one reason for this difference is that these groups are more likely than sociologists to be called on to give lessons to the imperial state</w:t>
      </w:r>
      <w:r w:rsidRPr="00636B92">
        <w:rPr>
          <w:rFonts w:asciiTheme="minorHAnsi" w:hAnsiTheme="minorHAnsi" w:cs="Times New Roman"/>
          <w:sz w:val="14"/>
        </w:rPr>
        <w:t xml:space="preserve">.71 But rather than avoiding the topic altogether, </w:t>
      </w:r>
      <w:r w:rsidRPr="00636B92">
        <w:rPr>
          <w:rStyle w:val="StyleUnderline"/>
          <w:rFonts w:asciiTheme="minorHAnsi" w:hAnsiTheme="minorHAnsi" w:cs="Times New Roman"/>
        </w:rPr>
        <w:t xml:space="preserve">sociologists could explore the possibility of giving lessons about </w:t>
      </w:r>
      <w:r w:rsidRPr="00636B92">
        <w:rPr>
          <w:rFonts w:asciiTheme="minorHAnsi" w:hAnsiTheme="minorHAnsi" w:cs="Times New Roman"/>
          <w:sz w:val="14"/>
        </w:rPr>
        <w:t xml:space="preserve">(or against) </w:t>
      </w:r>
      <w:r w:rsidRPr="00636B92">
        <w:rPr>
          <w:rStyle w:val="StyleUnderline"/>
          <w:rFonts w:asciiTheme="minorHAnsi" w:hAnsiTheme="minorHAnsi" w:cs="Times New Roman"/>
        </w:rPr>
        <w:t>empire</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The </w:t>
      </w:r>
      <w:r w:rsidRPr="00636B92">
        <w:rPr>
          <w:rStyle w:val="StyleUnderline"/>
          <w:rFonts w:asciiTheme="minorHAnsi" w:hAnsiTheme="minorHAnsi" w:cs="Times New Roman"/>
          <w:highlight w:val="cyan"/>
        </w:rPr>
        <w:t>refusal to provide lessons for empire is not just a normative objection to polices</w:t>
      </w:r>
      <w:r w:rsidRPr="00636B92">
        <w:rPr>
          <w:rFonts w:asciiTheme="minorHAnsi" w:hAnsiTheme="minorHAnsi" w:cs="Times New Roman"/>
          <w:sz w:val="14"/>
        </w:rPr>
        <w:t xml:space="preserve"> that violate foreign sovereignty and dignity </w:t>
      </w:r>
      <w:r w:rsidRPr="00636B92">
        <w:rPr>
          <w:rStyle w:val="StyleUnderline"/>
          <w:rFonts w:asciiTheme="minorHAnsi" w:hAnsiTheme="minorHAnsi" w:cs="Times New Roman"/>
          <w:highlight w:val="cyan"/>
        </w:rPr>
        <w:t>but</w:t>
      </w:r>
      <w:r w:rsidRPr="00636B92">
        <w:rPr>
          <w:rStyle w:val="StyleUnderline"/>
          <w:rFonts w:asciiTheme="minorHAnsi" w:hAnsiTheme="minorHAnsi" w:cs="Times New Roman"/>
        </w:rPr>
        <w:t xml:space="preserve"> also </w:t>
      </w:r>
      <w:r w:rsidRPr="00636B92">
        <w:rPr>
          <w:rStyle w:val="StyleUnderline"/>
          <w:rFonts w:asciiTheme="minorHAnsi" w:hAnsiTheme="minorHAnsi" w:cs="Times New Roman"/>
          <w:highlight w:val="cyan"/>
        </w:rPr>
        <w:t>an analytic argument rooted in</w:t>
      </w:r>
      <w:r w:rsidRPr="00636B92">
        <w:rPr>
          <w:rStyle w:val="StyleUnderline"/>
          <w:rFonts w:asciiTheme="minorHAnsi" w:hAnsiTheme="minorHAnsi" w:cs="Times New Roman"/>
        </w:rPr>
        <w:t xml:space="preserve"> some of </w:t>
      </w:r>
      <w:r w:rsidRPr="00636B92">
        <w:rPr>
          <w:rStyle w:val="StyleUnderline"/>
          <w:rFonts w:asciiTheme="minorHAnsi" w:hAnsiTheme="minorHAnsi" w:cs="Times New Roman"/>
          <w:highlight w:val="cyan"/>
        </w:rPr>
        <w:t>the</w:t>
      </w:r>
      <w:r w:rsidRPr="00636B92">
        <w:rPr>
          <w:rStyle w:val="StyleUnderline"/>
          <w:rFonts w:asciiTheme="minorHAnsi" w:hAnsiTheme="minorHAnsi" w:cs="Times New Roman"/>
        </w:rPr>
        <w:t xml:space="preserve"> characteristic </w:t>
      </w:r>
      <w:r w:rsidRPr="00636B92">
        <w:rPr>
          <w:rStyle w:val="StyleUnderline"/>
          <w:rFonts w:asciiTheme="minorHAnsi" w:hAnsiTheme="minorHAnsi" w:cs="Times New Roman"/>
          <w:highlight w:val="cyan"/>
        </w:rPr>
        <w:t>ontological features of social life</w:t>
      </w:r>
      <w:r w:rsidRPr="00636B92">
        <w:rPr>
          <w:rStyle w:val="StyleUnderline"/>
          <w:rFonts w:asciiTheme="minorHAnsi" w:hAnsiTheme="minorHAnsi" w:cs="Times New Roman"/>
        </w:rPr>
        <w:t xml:space="preserve">. </w:t>
      </w:r>
      <w:r w:rsidRPr="00636B92">
        <w:rPr>
          <w:rFonts w:asciiTheme="minorHAnsi" w:hAnsiTheme="minorHAnsi" w:cs="Times New Roman"/>
          <w:sz w:val="14"/>
        </w:rPr>
        <w:t xml:space="preserve">Society is an ‘‘open system,’’ in the sense that </w:t>
      </w:r>
      <w:r w:rsidRPr="00636B92">
        <w:rPr>
          <w:rStyle w:val="StyleUnderline"/>
          <w:rFonts w:asciiTheme="minorHAnsi" w:hAnsiTheme="minorHAnsi" w:cs="Times New Roman"/>
          <w:highlight w:val="cyan"/>
        </w:rPr>
        <w:t>social events are</w:t>
      </w:r>
      <w:r w:rsidRPr="00636B92">
        <w:rPr>
          <w:rStyle w:val="StyleUnderline"/>
          <w:rFonts w:asciiTheme="minorHAnsi" w:hAnsiTheme="minorHAnsi" w:cs="Times New Roman"/>
        </w:rPr>
        <w:t xml:space="preserve"> typically </w:t>
      </w:r>
      <w:r w:rsidRPr="00636B92">
        <w:rPr>
          <w:rStyle w:val="StyleUnderline"/>
          <w:rFonts w:asciiTheme="minorHAnsi" w:hAnsiTheme="minorHAnsi" w:cs="Times New Roman"/>
          <w:highlight w:val="cyan"/>
        </w:rPr>
        <w:t>overdetermined by a multiplicity of</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causal structures</w:t>
      </w:r>
      <w:r w:rsidRPr="00636B92">
        <w:rPr>
          <w:rFonts w:asciiTheme="minorHAnsi" w:hAnsiTheme="minorHAnsi" w:cs="Times New Roman"/>
          <w:sz w:val="14"/>
        </w:rPr>
        <w:t xml:space="preserve"> </w:t>
      </w:r>
      <w:r w:rsidRPr="00636B92">
        <w:rPr>
          <w:rStyle w:val="StyleUnderline"/>
          <w:rFonts w:asciiTheme="minorHAnsi" w:hAnsiTheme="minorHAnsi" w:cs="Times New Roman"/>
        </w:rPr>
        <w:t>rather than being produced by a single cause</w:t>
      </w:r>
      <w:r w:rsidRPr="00636B92">
        <w:rPr>
          <w:rFonts w:asciiTheme="minorHAnsi" w:hAnsiTheme="minorHAnsi" w:cs="Times New Roman"/>
          <w:sz w:val="14"/>
        </w:rPr>
        <w:t xml:space="preserve"> (as </w:t>
      </w:r>
      <w:r w:rsidRPr="00636B92">
        <w:rPr>
          <w:rStyle w:val="StyleUnderline"/>
          <w:rFonts w:asciiTheme="minorHAnsi" w:hAnsiTheme="minorHAnsi" w:cs="Times New Roman"/>
        </w:rPr>
        <w:t>in the ideal production of an effect in a scientific laboratory experiment)</w:t>
      </w:r>
      <w:r w:rsidRPr="00636B92">
        <w:rPr>
          <w:rFonts w:asciiTheme="minorHAnsi" w:hAnsiTheme="minorHAnsi" w:cs="Times New Roman"/>
          <w:sz w:val="14"/>
        </w:rPr>
        <w:t xml:space="preserve"> </w:t>
      </w:r>
      <w:r w:rsidRPr="00636B92">
        <w:rPr>
          <w:rStyle w:val="StyleUnderline"/>
          <w:rFonts w:asciiTheme="minorHAnsi" w:hAnsiTheme="minorHAnsi" w:cs="Times New Roman"/>
        </w:rPr>
        <w:t>or by a constantly recurring cluster of causal factors</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The openness of the social means</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that we will never attain the positivist grail of the ‘‘constant conjunction of events.’’</w:t>
      </w:r>
      <w:r w:rsidRPr="00636B92">
        <w:rPr>
          <w:rFonts w:asciiTheme="minorHAnsi" w:hAnsiTheme="minorHAnsi" w:cs="Times New Roman"/>
          <w:sz w:val="14"/>
        </w:rPr>
        <w:t xml:space="preserve"> Although we may be able to explain events such as the 19th-century European scramble for colonies retroductively, or extrapolate patterns into the very near future under highly constrained contextual conditions, we will never be able to predict such events except by sheer luck. As a result, the only kind of affirmative lesson we would ever be able to give to empire, even if we were so inclined, would be to prescribe policies whose outcomes would be impossible to foresee.72 </w:t>
      </w:r>
      <w:r w:rsidRPr="00636B92">
        <w:rPr>
          <w:rStyle w:val="StyleUnderline"/>
          <w:rFonts w:asciiTheme="minorHAnsi" w:hAnsiTheme="minorHAnsi" w:cs="Times New Roman"/>
          <w:highlight w:val="cyan"/>
        </w:rPr>
        <w:t>The science of public policy</w:t>
      </w:r>
      <w:r w:rsidRPr="00636B92">
        <w:rPr>
          <w:rStyle w:val="StyleUnderline"/>
          <w:rFonts w:asciiTheme="minorHAnsi" w:hAnsiTheme="minorHAnsi" w:cs="Times New Roman"/>
        </w:rPr>
        <w:t>,</w:t>
      </w:r>
      <w:r w:rsidRPr="00636B92">
        <w:rPr>
          <w:rFonts w:asciiTheme="minorHAnsi" w:hAnsiTheme="minorHAnsi" w:cs="Times New Roman"/>
          <w:sz w:val="14"/>
        </w:rPr>
        <w:t xml:space="preserve"> in other words</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has the choice of being</w:t>
      </w:r>
      <w:r w:rsidRPr="00636B92">
        <w:rPr>
          <w:rStyle w:val="StyleUnderline"/>
          <w:rFonts w:asciiTheme="minorHAnsi" w:hAnsiTheme="minorHAnsi" w:cs="Times New Roman"/>
        </w:rPr>
        <w:t xml:space="preserve"> either thoroughly and </w:t>
      </w:r>
      <w:r w:rsidRPr="00636B92">
        <w:rPr>
          <w:rStyle w:val="StyleUnderline"/>
          <w:rFonts w:asciiTheme="minorHAnsi" w:hAnsiTheme="minorHAnsi" w:cs="Times New Roman"/>
          <w:highlight w:val="cyan"/>
        </w:rPr>
        <w:t>willfully political or resolutely historical</w:t>
      </w:r>
      <w:r w:rsidRPr="00636B92">
        <w:rPr>
          <w:rStyle w:val="StyleUnderline"/>
          <w:rFonts w:asciiTheme="minorHAnsi" w:hAnsiTheme="minorHAnsi" w:cs="Times New Roman"/>
        </w:rPr>
        <w:t xml:space="preserve"> and nonpredictive</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 xml:space="preserve">To avoid having one’s work </w:t>
      </w:r>
      <w:r w:rsidRPr="00636B92">
        <w:rPr>
          <w:rStyle w:val="Emphasis"/>
          <w:rFonts w:asciiTheme="minorHAnsi" w:hAnsiTheme="minorHAnsi" w:cs="Times New Roman"/>
          <w:highlight w:val="cyan"/>
        </w:rPr>
        <w:t>functionalized by empire</w:t>
      </w:r>
      <w:r w:rsidRPr="00636B92">
        <w:rPr>
          <w:rStyle w:val="StyleUnderline"/>
          <w:rFonts w:asciiTheme="minorHAnsi" w:hAnsiTheme="minorHAnsi" w:cs="Times New Roman"/>
        </w:rPr>
        <w:t>,</w:t>
      </w:r>
      <w:r w:rsidRPr="00636B92">
        <w:rPr>
          <w:rFonts w:asciiTheme="minorHAnsi" w:hAnsiTheme="minorHAnsi" w:cs="Times New Roman"/>
          <w:sz w:val="14"/>
        </w:rPr>
        <w:t xml:space="preserve"> then, </w:t>
      </w:r>
      <w:r w:rsidRPr="00636B92">
        <w:rPr>
          <w:rStyle w:val="StyleUnderline"/>
          <w:rFonts w:asciiTheme="minorHAnsi" w:hAnsiTheme="minorHAnsi" w:cs="Times New Roman"/>
          <w:highlight w:val="cyan"/>
        </w:rPr>
        <w:t>one should create accounts that are ontologically and epistemologically adequate to the processual, conjunctural, contingent nature of social life</w:t>
      </w:r>
      <w:r w:rsidRPr="00636B92">
        <w:rPr>
          <w:rFonts w:asciiTheme="minorHAnsi" w:hAnsiTheme="minorHAnsi" w:cs="Times New Roman"/>
          <w:sz w:val="14"/>
        </w:rPr>
        <w:t xml:space="preserve">, </w:t>
      </w:r>
      <w:r w:rsidRPr="00636B92">
        <w:rPr>
          <w:rStyle w:val="Emphasis"/>
          <w:rFonts w:asciiTheme="minorHAnsi" w:hAnsiTheme="minorHAnsi" w:cs="Times New Roman"/>
          <w:highlight w:val="cyan"/>
        </w:rPr>
        <w:t>and</w:t>
      </w:r>
      <w:r w:rsidRPr="00636B92">
        <w:rPr>
          <w:rStyle w:val="Emphasis"/>
          <w:rFonts w:asciiTheme="minorHAnsi" w:hAnsiTheme="minorHAnsi" w:cs="Times New Roman"/>
        </w:rPr>
        <w:t xml:space="preserve"> hence </w:t>
      </w:r>
      <w:r w:rsidRPr="00636B92">
        <w:rPr>
          <w:rStyle w:val="Emphasis"/>
          <w:rFonts w:asciiTheme="minorHAnsi" w:hAnsiTheme="minorHAnsi" w:cs="Times New Roman"/>
          <w:highlight w:val="cyan"/>
        </w:rPr>
        <w:t>irreducible to simple policy statements</w:t>
      </w:r>
      <w:r w:rsidRPr="00636B92">
        <w:rPr>
          <w:rFonts w:asciiTheme="minorHAnsi" w:hAnsiTheme="minorHAnsi" w:cs="Times New Roman"/>
          <w:sz w:val="14"/>
        </w:rPr>
        <w:t xml:space="preserve">.73 </w:t>
      </w:r>
      <w:r w:rsidRPr="00636B92">
        <w:rPr>
          <w:rStyle w:val="StyleUnderline"/>
          <w:rFonts w:asciiTheme="minorHAnsi" w:hAnsiTheme="minorHAnsi" w:cs="Times New Roman"/>
          <w:highlight w:val="cyan"/>
        </w:rPr>
        <w:t>That is not to say that one cannot diagnose</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 xml:space="preserve">conditions that generate </w:t>
      </w:r>
      <w:r w:rsidRPr="00636B92">
        <w:rPr>
          <w:rStyle w:val="Emphasis"/>
          <w:rFonts w:asciiTheme="minorHAnsi" w:hAnsiTheme="minorHAnsi" w:cs="Times New Roman"/>
          <w:highlight w:val="cyan"/>
        </w:rPr>
        <w:t>inequality</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 xml:space="preserve">or </w:t>
      </w:r>
      <w:r w:rsidRPr="00636B92">
        <w:rPr>
          <w:rStyle w:val="Emphasis"/>
          <w:rFonts w:asciiTheme="minorHAnsi" w:hAnsiTheme="minorHAnsi" w:cs="Times New Roman"/>
          <w:highlight w:val="cyan"/>
        </w:rPr>
        <w:t>distorted knowledge</w:t>
      </w:r>
      <w:r w:rsidRPr="00636B92">
        <w:rPr>
          <w:rStyle w:val="StyleUnderline"/>
          <w:rFonts w:asciiTheme="minorHAnsi" w:hAnsiTheme="minorHAnsi" w:cs="Times New Roman"/>
        </w:rPr>
        <w:t xml:space="preserve"> about the social world, </w:t>
      </w:r>
      <w:r w:rsidRPr="00636B92">
        <w:rPr>
          <w:rStyle w:val="StyleUnderline"/>
          <w:rFonts w:asciiTheme="minorHAnsi" w:hAnsiTheme="minorHAnsi" w:cs="Times New Roman"/>
          <w:highlight w:val="cyan"/>
        </w:rPr>
        <w:t>and call for their absenting;</w:t>
      </w:r>
      <w:r w:rsidRPr="00636B92">
        <w:rPr>
          <w:rStyle w:val="StyleUnderline"/>
          <w:rFonts w:asciiTheme="minorHAnsi" w:hAnsiTheme="minorHAnsi" w:cs="Times New Roman"/>
        </w:rPr>
        <w:t xml:space="preserve"> here there is no prediction </w:t>
      </w:r>
      <w:r w:rsidRPr="00636B92">
        <w:rPr>
          <w:rStyle w:val="StyleUnderline"/>
          <w:rFonts w:asciiTheme="minorHAnsi" w:hAnsiTheme="minorHAnsi" w:cs="Times New Roman"/>
          <w:highlight w:val="cyan"/>
        </w:rPr>
        <w:t xml:space="preserve">but rather </w:t>
      </w:r>
      <w:r w:rsidRPr="00636B92">
        <w:rPr>
          <w:rStyle w:val="Emphasis"/>
          <w:rFonts w:asciiTheme="minorHAnsi" w:hAnsiTheme="minorHAnsi" w:cs="Times New Roman"/>
          <w:highlight w:val="cyan"/>
        </w:rPr>
        <w:t>a retroductive analysis specifying social determinants</w:t>
      </w:r>
      <w:r w:rsidRPr="00636B92">
        <w:rPr>
          <w:rStyle w:val="Emphasis"/>
          <w:rFonts w:asciiTheme="minorHAnsi" w:hAnsiTheme="minorHAnsi" w:cs="Times New Roman"/>
        </w:rPr>
        <w:t>.</w:t>
      </w:r>
    </w:p>
    <w:p w14:paraId="461193A7" w14:textId="77777777" w:rsidR="00A23D71" w:rsidRPr="00636B92" w:rsidRDefault="00A23D71" w:rsidP="00A23D71">
      <w:pPr>
        <w:rPr>
          <w:rStyle w:val="Emphasis"/>
          <w:rFonts w:asciiTheme="minorHAnsi" w:hAnsiTheme="minorHAnsi" w:cs="Times New Roman"/>
        </w:rPr>
      </w:pPr>
    </w:p>
    <w:p w14:paraId="2B5A35AD"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3. Noncooperation key – wholesale rejection is the only way to prevent hegemonic ideology from reasserting itself, it’s so powerful that anything but complete withdraw allows imperial knowledge to reassert itself – that’s Willson. </w:t>
      </w:r>
    </w:p>
    <w:p w14:paraId="3EC9F6AE" w14:textId="77777777" w:rsidR="00A23D71" w:rsidRPr="00636B92" w:rsidRDefault="00A23D71" w:rsidP="00A23D71">
      <w:pPr>
        <w:pStyle w:val="Heading4"/>
        <w:rPr>
          <w:rFonts w:asciiTheme="minorHAnsi" w:hAnsiTheme="minorHAnsi" w:cs="Times New Roman"/>
        </w:rPr>
      </w:pPr>
    </w:p>
    <w:p w14:paraId="650939F7"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4.Externalization DA – the perm projects knowledge production outwards to make a policy to engage with China instead of using knowledge to establish a deeper understanding of how internal desire constructs imperial relationships with others. The alternative’s act of self-reflection is key to undermine the conditions that imperialism impossible, and the perm disrupts the process. </w:t>
      </w:r>
    </w:p>
    <w:p w14:paraId="2E01A0E2"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Philipose</w:t>
      </w:r>
      <w:r w:rsidRPr="00636B92">
        <w:rPr>
          <w:rFonts w:asciiTheme="minorHAnsi" w:hAnsiTheme="minorHAnsi" w:cs="Times New Roman"/>
        </w:rPr>
        <w:t>, Women's Studies Prof @ California State University Long Beach,</w:t>
      </w:r>
      <w:r w:rsidRPr="00636B92">
        <w:rPr>
          <w:rStyle w:val="Style13ptBold"/>
          <w:rFonts w:asciiTheme="minorHAnsi" w:hAnsiTheme="minorHAnsi" w:cs="Times New Roman"/>
        </w:rPr>
        <w:t xml:space="preserve"> 8</w:t>
      </w:r>
    </w:p>
    <w:p w14:paraId="0F85C403"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(Liz, “The Politics of Pain and the End of Empire,” International Feminist Journal of Politics 9:1,60 -81)</w:t>
      </w:r>
    </w:p>
    <w:p w14:paraId="19BD6CA0" w14:textId="77777777" w:rsidR="00A23D71" w:rsidRPr="00636B92" w:rsidRDefault="00A23D71" w:rsidP="00A23D71">
      <w:pPr>
        <w:rPr>
          <w:rStyle w:val="Emphasis"/>
          <w:rFonts w:asciiTheme="minorHAnsi" w:hAnsiTheme="minorHAnsi" w:cs="Times New Roman"/>
        </w:rPr>
      </w:pPr>
      <w:r w:rsidRPr="00636B92">
        <w:rPr>
          <w:rStyle w:val="StyleUnderline"/>
          <w:rFonts w:asciiTheme="minorHAnsi" w:hAnsiTheme="minorHAnsi" w:cs="Times New Roman"/>
        </w:rPr>
        <w:t>Neoliberalism</w:t>
      </w:r>
      <w:r w:rsidRPr="00636B92">
        <w:rPr>
          <w:rFonts w:asciiTheme="minorHAnsi" w:hAnsiTheme="minorHAnsi" w:cs="Times New Roman"/>
        </w:rPr>
        <w:t xml:space="preserve">, with its foundations in colonial knowledge, conspires to support empire in numerous ways. It </w:t>
      </w:r>
      <w:r w:rsidRPr="00636B92">
        <w:rPr>
          <w:rStyle w:val="StyleUnderline"/>
          <w:rFonts w:asciiTheme="minorHAnsi" w:hAnsiTheme="minorHAnsi" w:cs="Times New Roman"/>
        </w:rPr>
        <w:t>relies upon and creates a culture of neurochemical selves</w:t>
      </w:r>
      <w:r w:rsidRPr="00636B92">
        <w:rPr>
          <w:rFonts w:asciiTheme="minorHAnsi" w:hAnsiTheme="minorHAnsi" w:cs="Times New Roman"/>
        </w:rPr>
        <w:t xml:space="preserve"> </w:t>
      </w:r>
      <w:r w:rsidRPr="00636B92">
        <w:rPr>
          <w:rStyle w:val="StyleUnderline"/>
          <w:rFonts w:asciiTheme="minorHAnsi" w:hAnsiTheme="minorHAnsi" w:cs="Times New Roman"/>
        </w:rPr>
        <w:t>whose disaffection from politics is more likely to be treated psychopharmaceutically</w:t>
      </w:r>
      <w:r w:rsidRPr="00636B92">
        <w:rPr>
          <w:rFonts w:asciiTheme="minorHAnsi" w:hAnsiTheme="minorHAnsi" w:cs="Times New Roman"/>
        </w:rPr>
        <w:t xml:space="preserve"> </w:t>
      </w:r>
      <w:r w:rsidRPr="00636B92">
        <w:rPr>
          <w:rStyle w:val="StyleUnderline"/>
          <w:rFonts w:asciiTheme="minorHAnsi" w:hAnsiTheme="minorHAnsi" w:cs="Times New Roman"/>
        </w:rPr>
        <w:t>rather than taken as a crisis of firmly held beliefs.</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We code social dismay</w:t>
      </w:r>
      <w:r w:rsidRPr="00636B92">
        <w:rPr>
          <w:rStyle w:val="StyleUnderline"/>
          <w:rFonts w:asciiTheme="minorHAnsi" w:hAnsiTheme="minorHAnsi" w:cs="Times New Roman"/>
        </w:rPr>
        <w:t xml:space="preserve"> and the pain of contemporary existence </w:t>
      </w:r>
      <w:r w:rsidRPr="00636B92">
        <w:rPr>
          <w:rStyle w:val="StyleUnderline"/>
          <w:rFonts w:asciiTheme="minorHAnsi" w:hAnsiTheme="minorHAnsi" w:cs="Times New Roman"/>
          <w:highlight w:val="cyan"/>
        </w:rPr>
        <w:t>as</w:t>
      </w:r>
      <w:r w:rsidRPr="00636B92">
        <w:rPr>
          <w:rStyle w:val="StyleUnderline"/>
          <w:rFonts w:asciiTheme="minorHAnsi" w:hAnsiTheme="minorHAnsi" w:cs="Times New Roman"/>
        </w:rPr>
        <w:t xml:space="preserve"> biological </w:t>
      </w:r>
      <w:r w:rsidRPr="00636B92">
        <w:rPr>
          <w:rStyle w:val="StyleUnderline"/>
          <w:rFonts w:asciiTheme="minorHAnsi" w:hAnsiTheme="minorHAnsi" w:cs="Times New Roman"/>
          <w:highlight w:val="cyan"/>
        </w:rPr>
        <w:t>impulses that have no social import</w:t>
      </w:r>
      <w:r w:rsidRPr="00636B92">
        <w:rPr>
          <w:rFonts w:asciiTheme="minorHAnsi" w:hAnsiTheme="minorHAnsi" w:cs="Times New Roman"/>
        </w:rPr>
        <w:t xml:space="preserve">. </w:t>
      </w:r>
      <w:r w:rsidRPr="00636B92">
        <w:rPr>
          <w:rFonts w:asciiTheme="minorHAnsi" w:hAnsiTheme="minorHAnsi" w:cs="Times New Roman"/>
          <w:highlight w:val="cyan"/>
        </w:rPr>
        <w:t xml:space="preserve">We </w:t>
      </w:r>
      <w:r w:rsidRPr="00636B92">
        <w:rPr>
          <w:rStyle w:val="StyleUnderline"/>
          <w:rFonts w:asciiTheme="minorHAnsi" w:hAnsiTheme="minorHAnsi" w:cs="Times New Roman"/>
          <w:highlight w:val="cyan"/>
        </w:rPr>
        <w:t xml:space="preserve">become further removed from the possibility of taking </w:t>
      </w:r>
      <w:r w:rsidRPr="00636B92">
        <w:rPr>
          <w:rStyle w:val="Emphasis"/>
          <w:rFonts w:asciiTheme="minorHAnsi" w:hAnsiTheme="minorHAnsi" w:cs="Times New Roman"/>
          <w:highlight w:val="cyan"/>
        </w:rPr>
        <w:t>our own emotions seriously</w:t>
      </w:r>
      <w:r w:rsidRPr="00636B92">
        <w:rPr>
          <w:rFonts w:asciiTheme="minorHAnsi" w:hAnsiTheme="minorHAnsi" w:cs="Times New Roman"/>
        </w:rPr>
        <w:t xml:space="preserve">, and </w:t>
      </w:r>
      <w:r w:rsidRPr="00636B92">
        <w:rPr>
          <w:rStyle w:val="StyleUnderline"/>
          <w:rFonts w:asciiTheme="minorHAnsi" w:hAnsiTheme="minorHAnsi" w:cs="Times New Roman"/>
        </w:rPr>
        <w:t xml:space="preserve">that creates a tremendous hindrance to our ability </w:t>
      </w:r>
      <w:r w:rsidRPr="00636B92">
        <w:rPr>
          <w:rStyle w:val="Emphasis"/>
          <w:rFonts w:asciiTheme="minorHAnsi" w:hAnsiTheme="minorHAnsi" w:cs="Times New Roman"/>
        </w:rPr>
        <w:t>to engage others as emotional subjects</w:t>
      </w:r>
      <w:r w:rsidRPr="00636B92">
        <w:rPr>
          <w:rStyle w:val="StyleUnderline"/>
          <w:rFonts w:asciiTheme="minorHAnsi" w:hAnsiTheme="minorHAnsi" w:cs="Times New Roman"/>
        </w:rPr>
        <w:t>.</w:t>
      </w:r>
      <w:r w:rsidRPr="00636B92">
        <w:rPr>
          <w:rFonts w:asciiTheme="minorHAnsi" w:hAnsiTheme="minorHAnsi" w:cs="Times New Roman"/>
        </w:rPr>
        <w:t xml:space="preserve"> Ultimately, not taking our own emotions seriously means not taking our human spirit seriously, and </w:t>
      </w:r>
      <w:r w:rsidRPr="00636B92">
        <w:rPr>
          <w:rStyle w:val="StyleUnderline"/>
          <w:rFonts w:asciiTheme="minorHAnsi" w:hAnsiTheme="minorHAnsi" w:cs="Times New Roman"/>
        </w:rPr>
        <w:t>that translates into an inability to see others as the embodiment of human spirit.</w:t>
      </w:r>
      <w:r w:rsidRPr="00636B92">
        <w:rPr>
          <w:rFonts w:asciiTheme="minorHAnsi" w:hAnsiTheme="minorHAnsi" w:cs="Times New Roman"/>
        </w:rPr>
        <w:t xml:space="preserve"> The problem for political movements is how to politicize and activate a population increasingly removed from a passionate, caring ethic – a population which cannot move unless personally affected, and which cannot be personally affected by the suffering and pain of others. Progressive and </w:t>
      </w:r>
      <w:r w:rsidRPr="00636B92">
        <w:rPr>
          <w:rStyle w:val="StyleUnderline"/>
          <w:rFonts w:asciiTheme="minorHAnsi" w:hAnsiTheme="minorHAnsi" w:cs="Times New Roman"/>
          <w:highlight w:val="cyan"/>
        </w:rPr>
        <w:t>peaceful</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social movements</w:t>
      </w:r>
      <w:r w:rsidRPr="00636B92">
        <w:rPr>
          <w:rFonts w:asciiTheme="minorHAnsi" w:hAnsiTheme="minorHAnsi" w:cs="Times New Roman"/>
        </w:rPr>
        <w:t xml:space="preserve"> often </w:t>
      </w:r>
      <w:r w:rsidRPr="00636B92">
        <w:rPr>
          <w:rStyle w:val="StyleUnderline"/>
          <w:rFonts w:asciiTheme="minorHAnsi" w:hAnsiTheme="minorHAnsi" w:cs="Times New Roman"/>
          <w:highlight w:val="cyan"/>
        </w:rPr>
        <w:t xml:space="preserve">seem to believe that </w:t>
      </w:r>
      <w:r w:rsidRPr="00636B92">
        <w:rPr>
          <w:rStyle w:val="Emphasis"/>
          <w:rFonts w:asciiTheme="minorHAnsi" w:hAnsiTheme="minorHAnsi" w:cs="Times New Roman"/>
          <w:highlight w:val="cyan"/>
        </w:rPr>
        <w:t>if people only knew what US foreign policy does to others</w:t>
      </w:r>
      <w:r w:rsidRPr="00636B92">
        <w:rPr>
          <w:rFonts w:asciiTheme="minorHAnsi" w:hAnsiTheme="minorHAnsi" w:cs="Times New Roman"/>
        </w:rPr>
        <w:t xml:space="preserve">, or what governments keep from us, </w:t>
      </w:r>
      <w:r w:rsidRPr="00636B92">
        <w:rPr>
          <w:rStyle w:val="StyleUnderline"/>
          <w:rFonts w:asciiTheme="minorHAnsi" w:hAnsiTheme="minorHAnsi" w:cs="Times New Roman"/>
          <w:highlight w:val="cyan"/>
        </w:rPr>
        <w:t xml:space="preserve">or in </w:t>
      </w:r>
      <w:r w:rsidRPr="00636B92">
        <w:rPr>
          <w:rStyle w:val="Emphasis"/>
          <w:rFonts w:asciiTheme="minorHAnsi" w:hAnsiTheme="minorHAnsi" w:cs="Times New Roman"/>
          <w:highlight w:val="cyan"/>
        </w:rPr>
        <w:t>what conditions most of our commodities are produced</w:t>
      </w:r>
      <w:r w:rsidRPr="00636B92">
        <w:rPr>
          <w:rFonts w:asciiTheme="minorHAnsi" w:hAnsiTheme="minorHAnsi" w:cs="Times New Roman"/>
        </w:rPr>
        <w:t xml:space="preserve">, then </w:t>
      </w:r>
      <w:r w:rsidRPr="00636B92">
        <w:rPr>
          <w:rStyle w:val="Emphasis"/>
          <w:rFonts w:asciiTheme="minorHAnsi" w:hAnsiTheme="minorHAnsi" w:cs="Times New Roman"/>
          <w:highlight w:val="cyan"/>
        </w:rPr>
        <w:t>we would</w:t>
      </w:r>
      <w:r w:rsidRPr="00636B92">
        <w:rPr>
          <w:rStyle w:val="Emphasis"/>
          <w:rFonts w:asciiTheme="minorHAnsi" w:hAnsiTheme="minorHAnsi" w:cs="Times New Roman"/>
        </w:rPr>
        <w:t xml:space="preserve"> eventually </w:t>
      </w:r>
      <w:r w:rsidRPr="00636B92">
        <w:rPr>
          <w:rStyle w:val="Emphasis"/>
          <w:rFonts w:asciiTheme="minorHAnsi" w:hAnsiTheme="minorHAnsi" w:cs="Times New Roman"/>
          <w:highlight w:val="cyan"/>
        </w:rPr>
        <w:t>stop creating harmful practices</w:t>
      </w:r>
      <w:r w:rsidRPr="00636B92">
        <w:rPr>
          <w:rStyle w:val="Emphasis"/>
          <w:rFonts w:asciiTheme="minorHAnsi" w:hAnsiTheme="minorHAnsi" w:cs="Times New Roman"/>
        </w:rPr>
        <w:t xml:space="preserve"> and systems.</w:t>
      </w:r>
      <w:r w:rsidRPr="00636B92">
        <w:rPr>
          <w:rFonts w:asciiTheme="minorHAnsi" w:hAnsiTheme="minorHAnsi" w:cs="Times New Roman"/>
        </w:rPr>
        <w:t xml:space="preserve"> Of course, it is crucial to be informed about political events. However, </w:t>
      </w:r>
      <w:r w:rsidRPr="00636B92">
        <w:rPr>
          <w:rStyle w:val="StyleUnderline"/>
          <w:rFonts w:asciiTheme="minorHAnsi" w:hAnsiTheme="minorHAnsi" w:cs="Times New Roman"/>
          <w:highlight w:val="cyan"/>
        </w:rPr>
        <w:t xml:space="preserve">the knowledge we seem to be missing is that of </w:t>
      </w:r>
      <w:r w:rsidRPr="00636B92">
        <w:rPr>
          <w:rStyle w:val="Emphasis"/>
          <w:rFonts w:asciiTheme="minorHAnsi" w:hAnsiTheme="minorHAnsi" w:cs="Times New Roman"/>
          <w:highlight w:val="cyan"/>
        </w:rPr>
        <w:t>the self, of our own selves</w:t>
      </w:r>
      <w:r w:rsidRPr="00636B92">
        <w:rPr>
          <w:rFonts w:asciiTheme="minorHAnsi" w:hAnsiTheme="minorHAnsi" w:cs="Times New Roman"/>
        </w:rPr>
        <w:t xml:space="preserve"> as </w:t>
      </w:r>
      <w:r w:rsidRPr="00636B92">
        <w:rPr>
          <w:rStyle w:val="StyleUnderline"/>
          <w:rFonts w:asciiTheme="minorHAnsi" w:hAnsiTheme="minorHAnsi" w:cs="Times New Roman"/>
          <w:highlight w:val="cyan"/>
        </w:rPr>
        <w:t>we have come to be constituted</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through</w:t>
      </w:r>
      <w:r w:rsidRPr="00636B92">
        <w:rPr>
          <w:rStyle w:val="StyleUnderline"/>
          <w:rFonts w:asciiTheme="minorHAnsi" w:hAnsiTheme="minorHAnsi" w:cs="Times New Roman"/>
        </w:rPr>
        <w:t xml:space="preserve"> </w:t>
      </w:r>
      <w:r w:rsidRPr="00636B92">
        <w:rPr>
          <w:rStyle w:val="Emphasis"/>
          <w:rFonts w:asciiTheme="minorHAnsi" w:hAnsiTheme="minorHAnsi" w:cs="Times New Roman"/>
          <w:highlight w:val="cyan"/>
        </w:rPr>
        <w:t>neoliberal and</w:t>
      </w:r>
      <w:r w:rsidRPr="00636B92">
        <w:rPr>
          <w:rStyle w:val="Emphasis"/>
          <w:rFonts w:asciiTheme="minorHAnsi" w:hAnsiTheme="minorHAnsi" w:cs="Times New Roman"/>
        </w:rPr>
        <w:t xml:space="preserve"> </w:t>
      </w:r>
      <w:r w:rsidRPr="00636B92">
        <w:rPr>
          <w:rStyle w:val="Emphasis"/>
          <w:rFonts w:asciiTheme="minorHAnsi" w:hAnsiTheme="minorHAnsi" w:cs="Times New Roman"/>
          <w:highlight w:val="cyan"/>
        </w:rPr>
        <w:t>colonial knowledges</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The</w:t>
      </w:r>
      <w:r w:rsidRPr="00636B92">
        <w:rPr>
          <w:rStyle w:val="StyleUnderline"/>
          <w:rFonts w:asciiTheme="minorHAnsi" w:hAnsiTheme="minorHAnsi" w:cs="Times New Roman"/>
        </w:rPr>
        <w:t xml:space="preserve"> </w:t>
      </w:r>
      <w:r w:rsidRPr="00636B92">
        <w:rPr>
          <w:rStyle w:val="Emphasis"/>
          <w:rFonts w:asciiTheme="minorHAnsi" w:hAnsiTheme="minorHAnsi" w:cs="Times New Roman"/>
          <w:highlight w:val="cyan"/>
        </w:rPr>
        <w:t>neoliberal, colonial self of</w:t>
      </w:r>
      <w:r w:rsidRPr="00636B92">
        <w:rPr>
          <w:rStyle w:val="StyleUnderline"/>
          <w:rFonts w:asciiTheme="minorHAnsi" w:hAnsiTheme="minorHAnsi" w:cs="Times New Roman"/>
          <w:highlight w:val="cyan"/>
        </w:rPr>
        <w:t xml:space="preserve"> the western world is impaired in its ability </w:t>
      </w:r>
      <w:r w:rsidRPr="00636B92">
        <w:rPr>
          <w:rStyle w:val="Emphasis"/>
          <w:rFonts w:asciiTheme="minorHAnsi" w:hAnsiTheme="minorHAnsi" w:cs="Times New Roman"/>
          <w:highlight w:val="cyan"/>
        </w:rPr>
        <w:t>to focus on one of the best indicators</w:t>
      </w:r>
      <w:r w:rsidRPr="00636B92">
        <w:rPr>
          <w:rStyle w:val="StyleUnderline"/>
          <w:rFonts w:asciiTheme="minorHAnsi" w:hAnsiTheme="minorHAnsi" w:cs="Times New Roman"/>
          <w:highlight w:val="cyan"/>
        </w:rPr>
        <w:t xml:space="preserve"> of whether or not we live a</w:t>
      </w:r>
      <w:r w:rsidRPr="00636B92">
        <w:rPr>
          <w:rStyle w:val="StyleUnderline"/>
          <w:rFonts w:asciiTheme="minorHAnsi" w:hAnsiTheme="minorHAnsi" w:cs="Times New Roman"/>
        </w:rPr>
        <w:t xml:space="preserve"> collectively </w:t>
      </w:r>
      <w:r w:rsidRPr="00636B92">
        <w:rPr>
          <w:rStyle w:val="StyleUnderline"/>
          <w:rFonts w:asciiTheme="minorHAnsi" w:hAnsiTheme="minorHAnsi" w:cs="Times New Roman"/>
          <w:highlight w:val="cyan"/>
        </w:rPr>
        <w:t>good life</w:t>
      </w:r>
      <w:r w:rsidRPr="00636B92">
        <w:rPr>
          <w:rFonts w:asciiTheme="minorHAnsi" w:hAnsiTheme="minorHAnsi" w:cs="Times New Roman"/>
          <w:highlight w:val="cyan"/>
        </w:rPr>
        <w:t xml:space="preserve"> –</w:t>
      </w:r>
      <w:r w:rsidRPr="00636B92">
        <w:rPr>
          <w:rFonts w:asciiTheme="minorHAnsi" w:hAnsiTheme="minorHAnsi" w:cs="Times New Roman"/>
        </w:rPr>
        <w:t xml:space="preserve"> </w:t>
      </w:r>
      <w:r w:rsidRPr="00636B92">
        <w:rPr>
          <w:rStyle w:val="StyleUnderline"/>
          <w:rFonts w:asciiTheme="minorHAnsi" w:hAnsiTheme="minorHAnsi" w:cs="Times New Roman"/>
        </w:rPr>
        <w:t>our emotional responses.</w:t>
      </w:r>
      <w:r w:rsidRPr="00636B92">
        <w:rPr>
          <w:rFonts w:asciiTheme="minorHAnsi" w:hAnsiTheme="minorHAnsi" w:cs="Times New Roman"/>
        </w:rPr>
        <w:t xml:space="preserve"> In this context, </w:t>
      </w:r>
      <w:r w:rsidRPr="00636B92">
        <w:rPr>
          <w:rStyle w:val="Emphasis"/>
          <w:rFonts w:asciiTheme="minorHAnsi" w:hAnsiTheme="minorHAnsi" w:cs="Times New Roman"/>
          <w:highlight w:val="cyan"/>
        </w:rPr>
        <w:t>an effective challenge to empire</w:t>
      </w:r>
      <w:r w:rsidRPr="00636B92">
        <w:rPr>
          <w:rStyle w:val="StyleUnderline"/>
          <w:rFonts w:asciiTheme="minorHAnsi" w:hAnsiTheme="minorHAnsi" w:cs="Times New Roman"/>
          <w:highlight w:val="cyan"/>
        </w:rPr>
        <w:t xml:space="preserve"> requires us to</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 xml:space="preserve">recover our relationship to </w:t>
      </w:r>
      <w:r w:rsidRPr="00636B92">
        <w:rPr>
          <w:rStyle w:val="Emphasis"/>
          <w:rFonts w:asciiTheme="minorHAnsi" w:hAnsiTheme="minorHAnsi" w:cs="Times New Roman"/>
          <w:highlight w:val="cyan"/>
        </w:rPr>
        <w:t>emotional life as political actors</w:t>
      </w:r>
      <w:r w:rsidRPr="00636B92">
        <w:rPr>
          <w:rStyle w:val="StyleUnderline"/>
          <w:rFonts w:asciiTheme="minorHAnsi" w:hAnsiTheme="minorHAnsi" w:cs="Times New Roman"/>
        </w:rPr>
        <w:t>.</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 xml:space="preserve">We need to face up to the </w:t>
      </w:r>
      <w:r w:rsidRPr="00636B92">
        <w:rPr>
          <w:rStyle w:val="Emphasis"/>
          <w:rFonts w:asciiTheme="minorHAnsi" w:hAnsiTheme="minorHAnsi" w:cs="Times New Roman"/>
          <w:highlight w:val="cyan"/>
        </w:rPr>
        <w:t>historical</w:t>
      </w:r>
      <w:r w:rsidRPr="00636B92">
        <w:rPr>
          <w:rStyle w:val="StyleUnderline"/>
          <w:rFonts w:asciiTheme="minorHAnsi" w:hAnsiTheme="minorHAnsi" w:cs="Times New Roman"/>
        </w:rPr>
        <w:t xml:space="preserve"> and contemporary </w:t>
      </w:r>
      <w:r w:rsidRPr="00636B92">
        <w:rPr>
          <w:rStyle w:val="Emphasis"/>
          <w:rFonts w:asciiTheme="minorHAnsi" w:hAnsiTheme="minorHAnsi" w:cs="Times New Roman"/>
          <w:highlight w:val="cyan"/>
        </w:rPr>
        <w:t>social forces that</w:t>
      </w:r>
      <w:r w:rsidRPr="00636B92">
        <w:rPr>
          <w:rStyle w:val="StyleUnderline"/>
          <w:rFonts w:asciiTheme="minorHAnsi" w:hAnsiTheme="minorHAnsi" w:cs="Times New Roman"/>
          <w:highlight w:val="cyan"/>
        </w:rPr>
        <w:t xml:space="preserve"> remove us from our</w:t>
      </w:r>
      <w:r w:rsidRPr="00636B92">
        <w:rPr>
          <w:rStyle w:val="StyleUnderline"/>
          <w:rFonts w:asciiTheme="minorHAnsi" w:hAnsiTheme="minorHAnsi" w:cs="Times New Roman"/>
        </w:rPr>
        <w:t xml:space="preserve"> </w:t>
      </w:r>
      <w:r w:rsidRPr="00636B92">
        <w:rPr>
          <w:rStyle w:val="Emphasis"/>
          <w:rFonts w:asciiTheme="minorHAnsi" w:hAnsiTheme="minorHAnsi" w:cs="Times New Roman"/>
          <w:highlight w:val="cyan"/>
        </w:rPr>
        <w:t>emotions</w:t>
      </w:r>
      <w:r w:rsidRPr="00636B92">
        <w:rPr>
          <w:rStyle w:val="StyleUnderline"/>
          <w:rFonts w:asciiTheme="minorHAnsi" w:hAnsiTheme="minorHAnsi" w:cs="Times New Roman"/>
        </w:rPr>
        <w:t xml:space="preserve"> and the emotions of others</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and</w:t>
      </w:r>
      <w:r w:rsidRPr="00636B92">
        <w:rPr>
          <w:rFonts w:asciiTheme="minorHAnsi" w:hAnsiTheme="minorHAnsi" w:cs="Times New Roman"/>
        </w:rPr>
        <w:t xml:space="preserve">, simultaneously, </w:t>
      </w:r>
      <w:r w:rsidRPr="00636B92">
        <w:rPr>
          <w:rStyle w:val="StyleUnderline"/>
          <w:rFonts w:asciiTheme="minorHAnsi" w:hAnsiTheme="minorHAnsi" w:cs="Times New Roman"/>
        </w:rPr>
        <w:t xml:space="preserve">to </w:t>
      </w:r>
      <w:r w:rsidRPr="00636B92">
        <w:rPr>
          <w:rStyle w:val="Emphasis"/>
          <w:rFonts w:asciiTheme="minorHAnsi" w:hAnsiTheme="minorHAnsi" w:cs="Times New Roman"/>
          <w:highlight w:val="cyan"/>
        </w:rPr>
        <w:t>reconstitute a public relationship</w:t>
      </w:r>
      <w:r w:rsidRPr="00636B92">
        <w:rPr>
          <w:rStyle w:val="StyleUnderline"/>
          <w:rFonts w:asciiTheme="minorHAnsi" w:hAnsiTheme="minorHAnsi" w:cs="Times New Roman"/>
        </w:rPr>
        <w:t xml:space="preserve"> to emotions in general</w:t>
      </w:r>
      <w:r w:rsidRPr="00636B92">
        <w:rPr>
          <w:rFonts w:asciiTheme="minorHAnsi" w:hAnsiTheme="minorHAnsi" w:cs="Times New Roman"/>
        </w:rPr>
        <w:t xml:space="preserve">. </w:t>
      </w:r>
      <w:r w:rsidRPr="00636B92">
        <w:rPr>
          <w:rStyle w:val="Emphasis"/>
          <w:rFonts w:asciiTheme="minorHAnsi" w:hAnsiTheme="minorHAnsi" w:cs="Times New Roman"/>
          <w:highlight w:val="cyan"/>
        </w:rPr>
        <w:t>These are necessary steps to</w:t>
      </w:r>
      <w:r w:rsidRPr="00636B92">
        <w:rPr>
          <w:rStyle w:val="Emphasis"/>
          <w:rFonts w:asciiTheme="minorHAnsi" w:hAnsiTheme="minorHAnsi" w:cs="Times New Roman"/>
        </w:rPr>
        <w:t xml:space="preserve"> </w:t>
      </w:r>
      <w:r w:rsidRPr="00636B92">
        <w:rPr>
          <w:rStyle w:val="Emphasis"/>
          <w:rFonts w:asciiTheme="minorHAnsi" w:hAnsiTheme="minorHAnsi" w:cs="Times New Roman"/>
          <w:highlight w:val="cyan"/>
        </w:rPr>
        <w:t>imagining</w:t>
      </w:r>
      <w:r w:rsidRPr="00636B92">
        <w:rPr>
          <w:rStyle w:val="Emphasis"/>
          <w:rFonts w:asciiTheme="minorHAnsi" w:hAnsiTheme="minorHAnsi" w:cs="Times New Roman"/>
        </w:rPr>
        <w:t xml:space="preserve"> more clearly </w:t>
      </w:r>
      <w:r w:rsidRPr="00636B92">
        <w:rPr>
          <w:rStyle w:val="Emphasis"/>
          <w:rFonts w:asciiTheme="minorHAnsi" w:hAnsiTheme="minorHAnsi" w:cs="Times New Roman"/>
          <w:highlight w:val="cyan"/>
        </w:rPr>
        <w:t>the work of political movements</w:t>
      </w:r>
      <w:r w:rsidRPr="00636B92">
        <w:rPr>
          <w:rStyle w:val="Emphasis"/>
          <w:rFonts w:asciiTheme="minorHAnsi" w:hAnsiTheme="minorHAnsi" w:cs="Times New Roman"/>
        </w:rPr>
        <w:t xml:space="preserve"> </w:t>
      </w:r>
      <w:r w:rsidRPr="00636B92">
        <w:rPr>
          <w:rStyle w:val="Emphasis"/>
          <w:rFonts w:asciiTheme="minorHAnsi" w:hAnsiTheme="minorHAnsi" w:cs="Times New Roman"/>
          <w:highlight w:val="cyan"/>
        </w:rPr>
        <w:t>and</w:t>
      </w:r>
      <w:r w:rsidRPr="00636B92">
        <w:rPr>
          <w:rStyle w:val="Emphasis"/>
          <w:rFonts w:asciiTheme="minorHAnsi" w:hAnsiTheme="minorHAnsi" w:cs="Times New Roman"/>
        </w:rPr>
        <w:t xml:space="preserve"> </w:t>
      </w:r>
      <w:r w:rsidRPr="00636B92">
        <w:rPr>
          <w:rStyle w:val="Emphasis"/>
          <w:rFonts w:asciiTheme="minorHAnsi" w:hAnsiTheme="minorHAnsi" w:cs="Times New Roman"/>
          <w:highlight w:val="cyan"/>
        </w:rPr>
        <w:t>the</w:t>
      </w:r>
      <w:r w:rsidRPr="00636B92">
        <w:rPr>
          <w:rStyle w:val="Emphasis"/>
          <w:rFonts w:asciiTheme="minorHAnsi" w:hAnsiTheme="minorHAnsi" w:cs="Times New Roman"/>
        </w:rPr>
        <w:t xml:space="preserve"> kinds of </w:t>
      </w:r>
      <w:r w:rsidRPr="00636B92">
        <w:rPr>
          <w:rStyle w:val="Emphasis"/>
          <w:rFonts w:asciiTheme="minorHAnsi" w:hAnsiTheme="minorHAnsi" w:cs="Times New Roman"/>
          <w:highlight w:val="cyan"/>
        </w:rPr>
        <w:t>communities we aim to construct out of the present imperial moment</w:t>
      </w:r>
      <w:r w:rsidRPr="00636B92">
        <w:rPr>
          <w:rStyle w:val="Emphasis"/>
          <w:rFonts w:asciiTheme="minorHAnsi" w:hAnsiTheme="minorHAnsi" w:cs="Times New Roman"/>
        </w:rPr>
        <w:t>.</w:t>
      </w:r>
    </w:p>
    <w:p w14:paraId="12FCFF2F" w14:textId="77777777" w:rsidR="00A23D71" w:rsidRPr="00636B92" w:rsidRDefault="00A23D71" w:rsidP="00A23D71">
      <w:pPr>
        <w:rPr>
          <w:rStyle w:val="Emphasis"/>
          <w:rFonts w:asciiTheme="minorHAnsi" w:hAnsiTheme="minorHAnsi" w:cs="Times New Roman"/>
        </w:rPr>
      </w:pPr>
    </w:p>
    <w:p w14:paraId="0ED66560" w14:textId="77777777" w:rsidR="00A23D71" w:rsidRPr="00636B92" w:rsidRDefault="00A23D71" w:rsidP="00A23D71">
      <w:pPr>
        <w:rPr>
          <w:rFonts w:asciiTheme="minorHAnsi" w:hAnsiTheme="minorHAnsi" w:cs="Times New Roman"/>
        </w:rPr>
      </w:pPr>
    </w:p>
    <w:p w14:paraId="51FBC94C" w14:textId="77777777" w:rsidR="00A23D71" w:rsidRPr="00636B92" w:rsidRDefault="00A23D71" w:rsidP="00A23D71">
      <w:pPr>
        <w:rPr>
          <w:rFonts w:asciiTheme="minorHAnsi" w:hAnsiTheme="minorHAnsi" w:cs="Times New Roman"/>
        </w:rPr>
      </w:pPr>
    </w:p>
    <w:p w14:paraId="43665601" w14:textId="77777777" w:rsidR="00A23D71" w:rsidRPr="00636B92" w:rsidRDefault="00A23D71" w:rsidP="00A23D71">
      <w:pPr>
        <w:pStyle w:val="Heading2"/>
        <w:rPr>
          <w:rFonts w:asciiTheme="minorHAnsi" w:hAnsiTheme="minorHAnsi" w:cs="Times New Roman"/>
        </w:rPr>
      </w:pPr>
      <w:r w:rsidRPr="00636B92">
        <w:rPr>
          <w:rFonts w:asciiTheme="minorHAnsi" w:hAnsiTheme="minorHAnsi" w:cs="Times New Roman"/>
        </w:rPr>
        <w:t xml:space="preserve">Framework </w:t>
      </w:r>
    </w:p>
    <w:p w14:paraId="47FE45B2"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A2: Framework – 2NC </w:t>
      </w:r>
    </w:p>
    <w:p w14:paraId="00C495A2"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u w:val="single"/>
        </w:rPr>
        <w:t>Framework</w:t>
      </w:r>
      <w:r w:rsidRPr="00636B92">
        <w:rPr>
          <w:rStyle w:val="Style13ptBold"/>
          <w:rFonts w:asciiTheme="minorHAnsi" w:hAnsiTheme="minorHAnsi" w:cs="Times New Roman"/>
          <w:b/>
        </w:rPr>
        <w:t xml:space="preserve"> – weigh the affirmatives </w:t>
      </w:r>
      <w:r w:rsidRPr="00636B92">
        <w:rPr>
          <w:rStyle w:val="Style13ptBold"/>
          <w:rFonts w:asciiTheme="minorHAnsi" w:hAnsiTheme="minorHAnsi" w:cs="Times New Roman"/>
          <w:b/>
          <w:u w:val="single"/>
        </w:rPr>
        <w:t>epistemological assumptions</w:t>
      </w:r>
      <w:r w:rsidRPr="00636B92">
        <w:rPr>
          <w:rStyle w:val="Style13ptBold"/>
          <w:rFonts w:asciiTheme="minorHAnsi" w:hAnsiTheme="minorHAnsi" w:cs="Times New Roman"/>
          <w:b/>
        </w:rPr>
        <w:t xml:space="preserve"> before its </w:t>
      </w:r>
      <w:r w:rsidRPr="00636B92">
        <w:rPr>
          <w:rStyle w:val="Style13ptBold"/>
          <w:rFonts w:asciiTheme="minorHAnsi" w:hAnsiTheme="minorHAnsi" w:cs="Times New Roman"/>
          <w:b/>
          <w:u w:val="single"/>
        </w:rPr>
        <w:t>hypothetical legal effects</w:t>
      </w:r>
      <w:r w:rsidRPr="00636B92">
        <w:rPr>
          <w:rStyle w:val="Style13ptBold"/>
          <w:rFonts w:asciiTheme="minorHAnsi" w:hAnsiTheme="minorHAnsi" w:cs="Times New Roman"/>
          <w:b/>
        </w:rPr>
        <w:t xml:space="preserve"> – prefer it </w:t>
      </w:r>
    </w:p>
    <w:p w14:paraId="10AD24C5" w14:textId="77777777" w:rsidR="00A23D71" w:rsidRPr="00636B92" w:rsidRDefault="00A23D71" w:rsidP="00A23D71">
      <w:pPr>
        <w:rPr>
          <w:rFonts w:asciiTheme="minorHAnsi" w:hAnsiTheme="minorHAnsi"/>
        </w:rPr>
      </w:pPr>
    </w:p>
    <w:p w14:paraId="5D6866E4" w14:textId="77777777" w:rsidR="00A23D71" w:rsidRPr="00636B92" w:rsidRDefault="00A23D71" w:rsidP="00A23D71">
      <w:pPr>
        <w:pStyle w:val="Heading4"/>
        <w:rPr>
          <w:rFonts w:asciiTheme="minorHAnsi" w:hAnsiTheme="minorHAnsi"/>
        </w:rPr>
      </w:pPr>
      <w:r w:rsidRPr="00636B92">
        <w:rPr>
          <w:rFonts w:asciiTheme="minorHAnsi" w:hAnsiTheme="minorHAnsi"/>
        </w:rPr>
        <w:t xml:space="preserve">Policymaking – discourse is inseparable from implementation of the plan – no representation is objective, it has a history and serves particular interests in its articulation. The affirmatives dominant framing enables a hierarchical US-China relationship which flips the case </w:t>
      </w:r>
    </w:p>
    <w:p w14:paraId="09402F8E"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Turner</w:t>
      </w:r>
      <w:r w:rsidRPr="00636B92">
        <w:rPr>
          <w:rFonts w:asciiTheme="minorHAnsi" w:hAnsiTheme="minorHAnsi" w:cs="Times New Roman"/>
        </w:rPr>
        <w:t xml:space="preserve">, Hallsworth Research Fellow @ University of Manchester, </w:t>
      </w:r>
      <w:r w:rsidRPr="00636B92">
        <w:rPr>
          <w:rStyle w:val="Style13ptBold"/>
          <w:rFonts w:asciiTheme="minorHAnsi" w:hAnsiTheme="minorHAnsi" w:cs="Times New Roman"/>
        </w:rPr>
        <w:t>11</w:t>
      </w:r>
      <w:r w:rsidRPr="00636B92">
        <w:rPr>
          <w:rFonts w:asciiTheme="minorHAnsi" w:hAnsiTheme="minorHAnsi" w:cs="Times New Roman"/>
        </w:rPr>
        <w:t xml:space="preserve"> </w:t>
      </w:r>
    </w:p>
    <w:p w14:paraId="7E6D19F9"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(Oliver, Sino-US relations then and now: Discourse, images, policy, Political Perspectives: 5 (3), pp. 27-45) </w:t>
      </w:r>
    </w:p>
    <w:p w14:paraId="3A8A58EC" w14:textId="77777777" w:rsidR="00A23D71" w:rsidRPr="00636B92" w:rsidRDefault="00A23D71" w:rsidP="00A23D71">
      <w:pPr>
        <w:rPr>
          <w:rFonts w:asciiTheme="minorHAnsi" w:hAnsiTheme="minorHAnsi"/>
        </w:rPr>
      </w:pPr>
      <w:r w:rsidRPr="00636B92">
        <w:rPr>
          <w:rFonts w:asciiTheme="minorHAnsi" w:hAnsiTheme="minorHAnsi" w:cs="Times New Roman"/>
        </w:rPr>
        <w:t xml:space="preserve">Traditionally, </w:t>
      </w:r>
      <w:r w:rsidRPr="00100C98">
        <w:rPr>
          <w:rStyle w:val="Emphasis"/>
          <w:highlight w:val="cyan"/>
        </w:rPr>
        <w:t>foreign policy analysis</w:t>
      </w:r>
      <w:r w:rsidRPr="00636B92">
        <w:rPr>
          <w:rStyle w:val="StyleUnderline"/>
          <w:rFonts w:asciiTheme="minorHAnsi" w:hAnsiTheme="minorHAnsi"/>
        </w:rPr>
        <w:t xml:space="preserve"> </w:t>
      </w:r>
      <w:r w:rsidRPr="00100C98">
        <w:rPr>
          <w:rStyle w:val="StyleUnderline"/>
          <w:rFonts w:asciiTheme="minorHAnsi" w:hAnsiTheme="minorHAnsi"/>
          <w:highlight w:val="cyan"/>
        </w:rPr>
        <w:t>has reflected the tendency</w:t>
      </w:r>
      <w:r w:rsidRPr="00636B92">
        <w:rPr>
          <w:rStyle w:val="StyleUnderline"/>
          <w:rFonts w:asciiTheme="minorHAnsi" w:hAnsiTheme="minorHAnsi"/>
        </w:rPr>
        <w:t xml:space="preserve"> of the dominant</w:t>
      </w:r>
      <w:r w:rsidRPr="00636B92">
        <w:rPr>
          <w:rFonts w:asciiTheme="minorHAnsi" w:hAnsiTheme="minorHAnsi" w:cs="Times New Roman"/>
        </w:rPr>
        <w:t xml:space="preserve"> realist and </w:t>
      </w:r>
      <w:r w:rsidRPr="00636B92">
        <w:rPr>
          <w:rStyle w:val="StyleUnderline"/>
          <w:rFonts w:asciiTheme="minorHAnsi" w:hAnsiTheme="minorHAnsi"/>
        </w:rPr>
        <w:t xml:space="preserve">liberal schools </w:t>
      </w:r>
      <w:r w:rsidRPr="00100C98">
        <w:rPr>
          <w:rStyle w:val="StyleUnderline"/>
          <w:rFonts w:asciiTheme="minorHAnsi" w:hAnsiTheme="minorHAnsi"/>
          <w:highlight w:val="cyan"/>
        </w:rPr>
        <w:t xml:space="preserve">to </w:t>
      </w:r>
      <w:r w:rsidRPr="00100C98">
        <w:rPr>
          <w:rStyle w:val="Emphasis"/>
          <w:rFonts w:asciiTheme="minorHAnsi" w:hAnsiTheme="minorHAnsi"/>
          <w:highlight w:val="cyan"/>
        </w:rPr>
        <w:t>ignore</w:t>
      </w:r>
      <w:r w:rsidRPr="00100C98">
        <w:rPr>
          <w:rStyle w:val="StyleUnderline"/>
          <w:rFonts w:asciiTheme="minorHAnsi" w:hAnsiTheme="minorHAnsi"/>
          <w:highlight w:val="cyan"/>
        </w:rPr>
        <w:t xml:space="preserve"> the significance of</w:t>
      </w:r>
      <w:r w:rsidRPr="00100C98">
        <w:rPr>
          <w:rFonts w:asciiTheme="minorHAnsi" w:hAnsiTheme="minorHAnsi" w:cs="Times New Roman"/>
          <w:highlight w:val="cyan"/>
        </w:rPr>
        <w:t xml:space="preserve"> </w:t>
      </w:r>
      <w:r w:rsidRPr="00100C98">
        <w:rPr>
          <w:rStyle w:val="Emphasis"/>
          <w:rFonts w:asciiTheme="minorHAnsi" w:hAnsiTheme="minorHAnsi"/>
          <w:highlight w:val="cyan"/>
        </w:rPr>
        <w:t>discourse</w:t>
      </w:r>
      <w:r w:rsidRPr="00636B92">
        <w:rPr>
          <w:rFonts w:asciiTheme="minorHAnsi" w:hAnsiTheme="minorHAnsi" w:cs="Times New Roman"/>
        </w:rPr>
        <w:t xml:space="preserve"> and </w:t>
      </w:r>
      <w:r w:rsidRPr="00636B92">
        <w:rPr>
          <w:rStyle w:val="StyleUnderline"/>
          <w:rFonts w:asciiTheme="minorHAnsi" w:hAnsiTheme="minorHAnsi"/>
        </w:rPr>
        <w:t xml:space="preserve">imagery </w:t>
      </w:r>
      <w:r w:rsidRPr="00100C98">
        <w:rPr>
          <w:rStyle w:val="StyleUnderline"/>
          <w:rFonts w:asciiTheme="minorHAnsi" w:hAnsiTheme="minorHAnsi"/>
          <w:highlight w:val="cyan"/>
        </w:rPr>
        <w:t>to</w:t>
      </w:r>
      <w:r w:rsidRPr="00636B92">
        <w:rPr>
          <w:rStyle w:val="StyleUnderline"/>
          <w:rFonts w:asciiTheme="minorHAnsi" w:hAnsiTheme="minorHAnsi"/>
        </w:rPr>
        <w:t xml:space="preserve"> the </w:t>
      </w:r>
      <w:r w:rsidRPr="00636B92">
        <w:rPr>
          <w:rStyle w:val="Emphasis"/>
          <w:rFonts w:asciiTheme="minorHAnsi" w:hAnsiTheme="minorHAnsi"/>
        </w:rPr>
        <w:t xml:space="preserve">advancement of </w:t>
      </w:r>
      <w:r w:rsidRPr="00100C98">
        <w:rPr>
          <w:rStyle w:val="Emphasis"/>
          <w:rFonts w:asciiTheme="minorHAnsi" w:hAnsiTheme="minorHAnsi"/>
          <w:highlight w:val="cyan"/>
        </w:rPr>
        <w:t>policy</w:t>
      </w:r>
      <w:r w:rsidRPr="00636B92">
        <w:rPr>
          <w:rStyle w:val="StyleUnderline"/>
          <w:rFonts w:asciiTheme="minorHAnsi" w:hAnsiTheme="minorHAnsi"/>
        </w:rPr>
        <w:t xml:space="preserve"> </w:t>
      </w:r>
      <w:r w:rsidRPr="00100C98">
        <w:rPr>
          <w:rStyle w:val="StyleUnderline"/>
          <w:rFonts w:asciiTheme="minorHAnsi" w:hAnsiTheme="minorHAnsi"/>
          <w:highlight w:val="cyan"/>
        </w:rPr>
        <w:t xml:space="preserve">and to focus instead upon </w:t>
      </w:r>
      <w:r w:rsidRPr="00100C98">
        <w:rPr>
          <w:rStyle w:val="Emphasis"/>
          <w:rFonts w:asciiTheme="minorHAnsi" w:hAnsiTheme="minorHAnsi"/>
          <w:highlight w:val="cyan"/>
        </w:rPr>
        <w:t>material forces</w:t>
      </w:r>
      <w:r w:rsidRPr="00636B92">
        <w:rPr>
          <w:rFonts w:asciiTheme="minorHAnsi" w:hAnsiTheme="minorHAnsi" w:cs="Times New Roman"/>
        </w:rPr>
        <w:t xml:space="preserve">. In consequence, </w:t>
      </w:r>
      <w:r w:rsidRPr="00636B92">
        <w:rPr>
          <w:rStyle w:val="StyleUnderline"/>
          <w:rFonts w:asciiTheme="minorHAnsi" w:hAnsiTheme="minorHAnsi"/>
        </w:rPr>
        <w:t xml:space="preserve">the role of </w:t>
      </w:r>
      <w:r w:rsidRPr="00636B92">
        <w:rPr>
          <w:rStyle w:val="Emphasis"/>
          <w:rFonts w:asciiTheme="minorHAnsi" w:hAnsiTheme="minorHAnsi"/>
        </w:rPr>
        <w:t>ideas</w:t>
      </w:r>
      <w:r w:rsidRPr="00636B92">
        <w:rPr>
          <w:rStyle w:val="StyleUnderline"/>
          <w:rFonts w:asciiTheme="minorHAnsi" w:hAnsiTheme="minorHAnsi"/>
        </w:rPr>
        <w:t xml:space="preserve"> within the </w:t>
      </w:r>
      <w:r w:rsidRPr="00636B92">
        <w:rPr>
          <w:rStyle w:val="Emphasis"/>
          <w:rFonts w:asciiTheme="minorHAnsi" w:hAnsiTheme="minorHAnsi"/>
        </w:rPr>
        <w:t>formation</w:t>
      </w:r>
      <w:r w:rsidRPr="00636B92">
        <w:rPr>
          <w:rFonts w:asciiTheme="minorHAnsi" w:hAnsiTheme="minorHAnsi" w:cs="Times New Roman"/>
        </w:rPr>
        <w:t xml:space="preserve"> </w:t>
      </w:r>
      <w:r w:rsidRPr="00636B92">
        <w:rPr>
          <w:rStyle w:val="StyleUnderline"/>
          <w:rFonts w:asciiTheme="minorHAnsi" w:hAnsiTheme="minorHAnsi"/>
        </w:rPr>
        <w:t>and</w:t>
      </w:r>
      <w:r w:rsidRPr="00636B92">
        <w:rPr>
          <w:rFonts w:asciiTheme="minorHAnsi" w:hAnsiTheme="minorHAnsi" w:cs="Times New Roman"/>
        </w:rPr>
        <w:t xml:space="preserve"> </w:t>
      </w:r>
      <w:r w:rsidRPr="00636B92">
        <w:rPr>
          <w:rStyle w:val="Emphasis"/>
          <w:rFonts w:asciiTheme="minorHAnsi" w:hAnsiTheme="minorHAnsi"/>
        </w:rPr>
        <w:t>enactment</w:t>
      </w:r>
      <w:r w:rsidRPr="00636B92">
        <w:rPr>
          <w:rFonts w:asciiTheme="minorHAnsi" w:hAnsiTheme="minorHAnsi" w:cs="Times New Roman"/>
        </w:rPr>
        <w:t xml:space="preserve"> </w:t>
      </w:r>
      <w:r w:rsidRPr="00636B92">
        <w:rPr>
          <w:rStyle w:val="Emphasis"/>
          <w:rFonts w:asciiTheme="minorHAnsi" w:hAnsiTheme="minorHAnsi"/>
        </w:rPr>
        <w:t>of policy</w:t>
      </w:r>
      <w:r w:rsidRPr="00636B92">
        <w:rPr>
          <w:rStyle w:val="StyleUnderline"/>
          <w:rFonts w:asciiTheme="minorHAnsi" w:hAnsiTheme="minorHAnsi"/>
        </w:rPr>
        <w:t xml:space="preserve"> has been broadly overlooked</w:t>
      </w:r>
      <w:r w:rsidRPr="00636B92">
        <w:rPr>
          <w:rFonts w:asciiTheme="minorHAnsi" w:hAnsiTheme="minorHAnsi" w:cs="Times New Roman"/>
        </w:rPr>
        <w:t xml:space="preserve">. Moreover, the foreign policy of states has been understood to constitute the manifestation of those material forces as the objective behaviour of singular, isolated units of analysis. In the particular case of China, for example, Thomas J. Christensen argues that </w:t>
      </w:r>
      <w:r w:rsidRPr="00636B92">
        <w:rPr>
          <w:rStyle w:val="StyleUnderline"/>
          <w:rFonts w:asciiTheme="minorHAnsi" w:hAnsiTheme="minorHAnsi"/>
        </w:rPr>
        <w:t>contemporary debates are centred on distributions of material power</w:t>
      </w:r>
      <w:r w:rsidRPr="00636B92">
        <w:rPr>
          <w:rFonts w:asciiTheme="minorHAnsi" w:hAnsiTheme="minorHAnsi" w:cs="Times New Roman"/>
        </w:rPr>
        <w:t xml:space="preserve">. ‘Power is what matters’, he argues, ‘and what matters in power is one’s relative capabilities compared with those of others, especially other great powers’ (Christensen, 2001: 6). In 1989, however, James Rosenau argued that ‘the breakdown of the old interstate system is necessitating reformulation of [the ways in which] domestic and international processes sustain each other’ (Rosenau, 1989: 5). Peter Gourevitch similarly suggested that the domestic and international realms should be examined holistically, since traditional distinctions between established levels no longer reflect reality (Gourevitch, 1978). David Campbell provides a useful reorientation of traditional assumptions of foreign policy so that analysis shifts from a concern for the relations between states to one for the processes by which states are made foreign in relation to one another. Societal representations of foreign lands and people, he argues, are more than descriptions of others ‘out there’. They constitute the discursive construction of states at all levels of society and the ubiquitous process by which actors are made foreign in relation to the identity of the self. When understood in these terms, </w:t>
      </w:r>
      <w:r w:rsidRPr="00636B92">
        <w:rPr>
          <w:rStyle w:val="StyleUnderline"/>
          <w:rFonts w:asciiTheme="minorHAnsi" w:hAnsiTheme="minorHAnsi"/>
        </w:rPr>
        <w:t>processes of representation become a ‘specific sort of boundary producing political performance’</w:t>
      </w:r>
      <w:r w:rsidRPr="00636B92">
        <w:rPr>
          <w:rFonts w:asciiTheme="minorHAnsi" w:hAnsiTheme="minorHAnsi" w:cs="Times New Roman"/>
        </w:rPr>
        <w:t xml:space="preserve"> (Ashley, 1987, p.51, emphasis in original</w:t>
      </w:r>
      <w:r w:rsidRPr="00636B92">
        <w:rPr>
          <w:rStyle w:val="StyleUnderline"/>
          <w:rFonts w:asciiTheme="minorHAnsi" w:hAnsiTheme="minorHAnsi"/>
        </w:rPr>
        <w:t>). The power inherent to domestic or societal discourse,</w:t>
      </w:r>
      <w:r w:rsidRPr="00636B92">
        <w:rPr>
          <w:rFonts w:asciiTheme="minorHAnsi" w:hAnsiTheme="minorHAnsi" w:cs="Times New Roman"/>
        </w:rPr>
        <w:t xml:space="preserve"> then, is </w:t>
      </w:r>
      <w:r w:rsidRPr="00636B92">
        <w:rPr>
          <w:rStyle w:val="StyleUnderline"/>
          <w:rFonts w:asciiTheme="minorHAnsi" w:hAnsiTheme="minorHAnsi"/>
        </w:rPr>
        <w:t>such that the truths it advances are able to create the necessary reality within which particular policies are not only enabled but justified as logical and proper courses of action</w:t>
      </w:r>
      <w:r w:rsidRPr="00636B92">
        <w:rPr>
          <w:rFonts w:asciiTheme="minorHAnsi" w:hAnsiTheme="minorHAnsi" w:cs="Times New Roman"/>
        </w:rPr>
        <w:t xml:space="preserve">. As Foucault explains, </w:t>
      </w:r>
      <w:r w:rsidRPr="00100C98">
        <w:rPr>
          <w:rStyle w:val="StyleUnderline"/>
          <w:rFonts w:asciiTheme="minorHAnsi" w:hAnsiTheme="minorHAnsi"/>
          <w:highlight w:val="cyan"/>
        </w:rPr>
        <w:t>power is understood to be inextricable from knowledge so that one cannot be advanced in the absence of the other</w:t>
      </w:r>
      <w:r w:rsidRPr="00636B92">
        <w:rPr>
          <w:rFonts w:asciiTheme="minorHAnsi" w:hAnsiTheme="minorHAnsi" w:cs="Times New Roman"/>
        </w:rPr>
        <w:t xml:space="preserve"> (Foucault, 1980: 52). </w:t>
      </w:r>
      <w:r w:rsidRPr="00100C98">
        <w:rPr>
          <w:rStyle w:val="StyleUnderline"/>
          <w:rFonts w:asciiTheme="minorHAnsi" w:hAnsiTheme="minorHAnsi"/>
          <w:highlight w:val="cyan"/>
        </w:rPr>
        <w:t>The result is a power/knowledge nexus which precludes the advancement of discourse and the establishment of truth as neutral or dispassionate endeavours</w:t>
      </w:r>
      <w:r w:rsidRPr="00636B92">
        <w:rPr>
          <w:rFonts w:asciiTheme="minorHAnsi" w:hAnsiTheme="minorHAnsi" w:cs="Times New Roman"/>
        </w:rPr>
        <w:t xml:space="preserve"> (Foucault, 1979). </w:t>
      </w:r>
      <w:r w:rsidRPr="00636B92">
        <w:rPr>
          <w:rStyle w:val="StyleUnderline"/>
          <w:rFonts w:asciiTheme="minorHAnsi" w:hAnsiTheme="minorHAnsi"/>
        </w:rPr>
        <w:t>Discursive representation</w:t>
      </w:r>
      <w:r w:rsidRPr="00636B92">
        <w:rPr>
          <w:rFonts w:asciiTheme="minorHAnsi" w:hAnsiTheme="minorHAnsi" w:cs="Times New Roman"/>
        </w:rPr>
        <w:t xml:space="preserve">, then, </w:t>
      </w:r>
      <w:r w:rsidRPr="00636B92">
        <w:rPr>
          <w:rStyle w:val="StyleUnderline"/>
          <w:rFonts w:asciiTheme="minorHAnsi" w:hAnsiTheme="minorHAnsi"/>
        </w:rPr>
        <w:t>is unavoidably performative in the sense that ‘it produces the effects that it names’</w:t>
      </w:r>
      <w:r w:rsidRPr="00636B92">
        <w:rPr>
          <w:rFonts w:asciiTheme="minorHAnsi" w:hAnsiTheme="minorHAnsi" w:cs="Times New Roman"/>
        </w:rPr>
        <w:t xml:space="preserve"> (Gregory, 1995: 18). Ellingson agrees, noting that the </w:t>
      </w:r>
      <w:r w:rsidRPr="00100C98">
        <w:rPr>
          <w:rStyle w:val="StyleUnderline"/>
          <w:rFonts w:asciiTheme="minorHAnsi" w:hAnsiTheme="minorHAnsi"/>
          <w:highlight w:val="cyan"/>
        </w:rPr>
        <w:t xml:space="preserve">historical construction of non-Europeans as ‘lower’ peoples has been at the heart of the establishment of </w:t>
      </w:r>
      <w:r w:rsidRPr="00100C98">
        <w:rPr>
          <w:rStyle w:val="Emphasis"/>
          <w:rFonts w:asciiTheme="minorHAnsi" w:hAnsiTheme="minorHAnsi"/>
          <w:highlight w:val="cyan"/>
        </w:rPr>
        <w:t>a global European hegemony</w:t>
      </w:r>
      <w:r w:rsidRPr="00636B92">
        <w:rPr>
          <w:rFonts w:asciiTheme="minorHAnsi" w:hAnsiTheme="minorHAnsi" w:cs="Times New Roman"/>
        </w:rPr>
        <w:t xml:space="preserve"> (Ellingson, 2001: xiii). </w:t>
      </w:r>
      <w:r w:rsidRPr="00100C98">
        <w:rPr>
          <w:rStyle w:val="Emphasis"/>
          <w:highlight w:val="cyan"/>
        </w:rPr>
        <w:t>I</w:t>
      </w:r>
      <w:r w:rsidRPr="00636B92">
        <w:rPr>
          <w:rStyle w:val="StyleUnderline"/>
          <w:rFonts w:asciiTheme="minorHAnsi" w:hAnsiTheme="minorHAnsi"/>
        </w:rPr>
        <w:t xml:space="preserve">nternational </w:t>
      </w:r>
      <w:r w:rsidRPr="00100C98">
        <w:rPr>
          <w:rStyle w:val="Emphasis"/>
          <w:highlight w:val="cyan"/>
        </w:rPr>
        <w:t>r</w:t>
      </w:r>
      <w:r w:rsidRPr="00636B92">
        <w:rPr>
          <w:rStyle w:val="StyleUnderline"/>
          <w:rFonts w:asciiTheme="minorHAnsi" w:hAnsiTheme="minorHAnsi"/>
        </w:rPr>
        <w:t xml:space="preserve">elations therefore </w:t>
      </w:r>
      <w:r w:rsidRPr="00100C98">
        <w:rPr>
          <w:rStyle w:val="StyleUnderline"/>
          <w:rFonts w:asciiTheme="minorHAnsi" w:hAnsiTheme="minorHAnsi"/>
          <w:highlight w:val="cyan"/>
        </w:rPr>
        <w:t xml:space="preserve">represent an arena of power that is both political and discursive, wherein discourses </w:t>
      </w:r>
      <w:r w:rsidRPr="00100C98">
        <w:rPr>
          <w:rStyle w:val="Emphasis"/>
          <w:rFonts w:asciiTheme="minorHAnsi" w:hAnsiTheme="minorHAnsi"/>
          <w:highlight w:val="cyan"/>
        </w:rPr>
        <w:t>create certain possibilities</w:t>
      </w:r>
      <w:r w:rsidRPr="00100C98">
        <w:rPr>
          <w:rStyle w:val="StyleUnderline"/>
          <w:rFonts w:asciiTheme="minorHAnsi" w:hAnsiTheme="minorHAnsi"/>
          <w:highlight w:val="cyan"/>
        </w:rPr>
        <w:t xml:space="preserve"> and </w:t>
      </w:r>
      <w:r w:rsidRPr="00100C98">
        <w:rPr>
          <w:rStyle w:val="Emphasis"/>
          <w:rFonts w:asciiTheme="minorHAnsi" w:hAnsiTheme="minorHAnsi"/>
          <w:highlight w:val="cyan"/>
        </w:rPr>
        <w:t>preclude others</w:t>
      </w:r>
      <w:r w:rsidRPr="00636B92">
        <w:rPr>
          <w:rFonts w:asciiTheme="minorHAnsi" w:hAnsiTheme="minorHAnsi" w:cs="Times New Roman"/>
        </w:rPr>
        <w:t xml:space="preserve"> (Apple, 2003, p.6). This means that </w:t>
      </w:r>
      <w:r w:rsidRPr="00100C98">
        <w:rPr>
          <w:rStyle w:val="Emphasis"/>
          <w:rFonts w:asciiTheme="minorHAnsi" w:hAnsiTheme="minorHAnsi"/>
          <w:highlight w:val="cyan"/>
        </w:rPr>
        <w:t>American discourses</w:t>
      </w:r>
      <w:r w:rsidRPr="00100C98">
        <w:rPr>
          <w:rStyle w:val="StyleUnderline"/>
          <w:rFonts w:asciiTheme="minorHAnsi" w:hAnsiTheme="minorHAnsi"/>
          <w:highlight w:val="cyan"/>
        </w:rPr>
        <w:t xml:space="preserve"> and </w:t>
      </w:r>
      <w:r w:rsidRPr="00100C98">
        <w:rPr>
          <w:rStyle w:val="Emphasis"/>
          <w:rFonts w:asciiTheme="minorHAnsi" w:hAnsiTheme="minorHAnsi"/>
          <w:highlight w:val="cyan"/>
        </w:rPr>
        <w:t>imagery</w:t>
      </w:r>
      <w:r w:rsidRPr="00100C98">
        <w:rPr>
          <w:rStyle w:val="StyleUnderline"/>
          <w:rFonts w:asciiTheme="minorHAnsi" w:hAnsiTheme="minorHAnsi"/>
          <w:highlight w:val="cyan"/>
        </w:rPr>
        <w:t xml:space="preserve"> about China have </w:t>
      </w:r>
      <w:r w:rsidRPr="00100C98">
        <w:rPr>
          <w:rStyle w:val="Emphasis"/>
          <w:rFonts w:asciiTheme="minorHAnsi" w:hAnsiTheme="minorHAnsi"/>
          <w:highlight w:val="cyan"/>
        </w:rPr>
        <w:t>never been produced objectively</w:t>
      </w:r>
      <w:r w:rsidRPr="00636B92">
        <w:rPr>
          <w:rStyle w:val="StyleUnderline"/>
          <w:rFonts w:asciiTheme="minorHAnsi" w:hAnsiTheme="minorHAnsi"/>
        </w:rPr>
        <w:t xml:space="preserve"> or </w:t>
      </w:r>
      <w:r w:rsidRPr="00636B92">
        <w:rPr>
          <w:rStyle w:val="Emphasis"/>
          <w:rFonts w:asciiTheme="minorHAnsi" w:hAnsiTheme="minorHAnsi"/>
        </w:rPr>
        <w:t>in the absence of purpose and intent</w:t>
      </w:r>
      <w:r w:rsidRPr="00636B92">
        <w:rPr>
          <w:rStyle w:val="StyleUnderline"/>
          <w:rFonts w:asciiTheme="minorHAnsi" w:hAnsiTheme="minorHAnsi"/>
        </w:rPr>
        <w:t>.</w:t>
      </w:r>
      <w:r w:rsidRPr="00636B92">
        <w:rPr>
          <w:rFonts w:asciiTheme="minorHAnsi" w:hAnsiTheme="minorHAnsi" w:cs="Times New Roman"/>
        </w:rPr>
        <w:t xml:space="preserve"> </w:t>
      </w:r>
      <w:r w:rsidRPr="00100C98">
        <w:rPr>
          <w:rStyle w:val="Emphasis"/>
          <w:rFonts w:asciiTheme="minorHAnsi" w:hAnsiTheme="minorHAnsi"/>
          <w:highlight w:val="cyan"/>
        </w:rPr>
        <w:t>Their dissemination</w:t>
      </w:r>
      <w:r w:rsidRPr="00636B92">
        <w:rPr>
          <w:rStyle w:val="Emphasis"/>
          <w:rFonts w:asciiTheme="minorHAnsi" w:hAnsiTheme="minorHAnsi"/>
        </w:rPr>
        <w:t xml:space="preserve"> </w:t>
      </w:r>
      <w:r w:rsidRPr="00100C98">
        <w:rPr>
          <w:rStyle w:val="Emphasis"/>
          <w:rFonts w:asciiTheme="minorHAnsi" w:hAnsiTheme="minorHAnsi"/>
          <w:highlight w:val="cyan"/>
        </w:rPr>
        <w:t>must</w:t>
      </w:r>
      <w:r w:rsidRPr="00636B92">
        <w:rPr>
          <w:rStyle w:val="Emphasis"/>
          <w:rFonts w:asciiTheme="minorHAnsi" w:hAnsiTheme="minorHAnsi"/>
        </w:rPr>
        <w:t xml:space="preserve"> </w:t>
      </w:r>
      <w:r w:rsidRPr="00100C98">
        <w:rPr>
          <w:rStyle w:val="Emphasis"/>
          <w:rFonts w:asciiTheme="minorHAnsi" w:hAnsiTheme="minorHAnsi"/>
          <w:highlight w:val="cyan"/>
        </w:rPr>
        <w:t>always be acknowledged as a performance of power</w:t>
      </w:r>
      <w:r w:rsidRPr="00636B92">
        <w:rPr>
          <w:rStyle w:val="Emphasis"/>
          <w:rFonts w:asciiTheme="minorHAnsi" w:hAnsiTheme="minorHAnsi"/>
        </w:rPr>
        <w:t>, however seemingly innocent or benign</w:t>
      </w:r>
      <w:r w:rsidRPr="00636B92">
        <w:rPr>
          <w:rFonts w:asciiTheme="minorHAnsi" w:hAnsiTheme="minorHAnsi" w:cs="Times New Roman"/>
        </w:rPr>
        <w:t xml:space="preserve">. They are able to create the imagined conditions within which appropriate, and perhaps even ostensibly unsavoury, action can be enacted while other potential policies are dismissed as inappropriate or impossible. As Doty confirms, ‘the naturalization of meaning has had consequences ranging from the appropriation of land, labor and recourses to the subjugation and extermination of entire groups of people’ (Doty, 1998: 7). The intention of this paper is not to dismiss entirely the utility of the ‘traditional’ approaches to International Relations. Yet, </w:t>
      </w:r>
      <w:r w:rsidRPr="00636B92">
        <w:rPr>
          <w:rStyle w:val="StyleUnderline"/>
          <w:rFonts w:asciiTheme="minorHAnsi" w:hAnsiTheme="minorHAnsi"/>
        </w:rPr>
        <w:t xml:space="preserve">China and the United States share a history of alliance and war, trust and suspicion, sympathy and hatred and their relations should not be conveniently reduced to </w:t>
      </w:r>
      <w:r w:rsidRPr="00636B92">
        <w:rPr>
          <w:rFonts w:asciiTheme="minorHAnsi" w:hAnsiTheme="minorHAnsi" w:cs="Times New Roman"/>
        </w:rPr>
        <w:t xml:space="preserve">overtly </w:t>
      </w:r>
      <w:r w:rsidRPr="00636B92">
        <w:rPr>
          <w:rStyle w:val="StyleUnderline"/>
          <w:rFonts w:asciiTheme="minorHAnsi" w:hAnsiTheme="minorHAnsi"/>
        </w:rPr>
        <w:t>materialistic analyses of policy</w:t>
      </w:r>
      <w:r w:rsidRPr="00636B92">
        <w:rPr>
          <w:rFonts w:asciiTheme="minorHAnsi" w:hAnsiTheme="minorHAnsi" w:cs="Times New Roman"/>
        </w:rPr>
        <w:t xml:space="preserve">, merely of what happened. </w:t>
      </w:r>
      <w:r w:rsidRPr="00636B92">
        <w:rPr>
          <w:rStyle w:val="Emphasis"/>
          <w:rFonts w:asciiTheme="minorHAnsi" w:hAnsiTheme="minorHAnsi"/>
        </w:rPr>
        <w:t>It is necessary to achieve a complementary understanding of how it was able to happen</w:t>
      </w:r>
      <w:r w:rsidRPr="00636B92">
        <w:rPr>
          <w:rFonts w:asciiTheme="minorHAnsi" w:hAnsiTheme="minorHAnsi" w:cs="Times New Roman"/>
        </w:rPr>
        <w:t xml:space="preserve">. </w:t>
      </w:r>
      <w:r w:rsidRPr="00636B92">
        <w:rPr>
          <w:rStyle w:val="StyleUnderline"/>
          <w:rFonts w:asciiTheme="minorHAnsi" w:hAnsiTheme="minorHAnsi"/>
        </w:rPr>
        <w:t>To return to the example provided by</w:t>
      </w:r>
      <w:r w:rsidRPr="00636B92">
        <w:rPr>
          <w:rFonts w:asciiTheme="minorHAnsi" w:hAnsiTheme="minorHAnsi" w:cs="Times New Roman"/>
        </w:rPr>
        <w:t xml:space="preserve"> Howarth and </w:t>
      </w:r>
      <w:r w:rsidRPr="00636B92">
        <w:rPr>
          <w:rStyle w:val="StyleUnderline"/>
          <w:rFonts w:asciiTheme="minorHAnsi" w:hAnsiTheme="minorHAnsi"/>
        </w:rPr>
        <w:t>Stavrakakis</w:t>
      </w:r>
      <w:r w:rsidRPr="00636B92">
        <w:rPr>
          <w:rFonts w:asciiTheme="minorHAnsi" w:hAnsiTheme="minorHAnsi" w:cs="Times New Roman"/>
        </w:rPr>
        <w:t xml:space="preserve"> (2000: 3), then, </w:t>
      </w:r>
      <w:r w:rsidRPr="00100C98">
        <w:rPr>
          <w:rStyle w:val="StyleUnderline"/>
          <w:rFonts w:asciiTheme="minorHAnsi" w:hAnsiTheme="minorHAnsi"/>
          <w:highlight w:val="cyan"/>
        </w:rPr>
        <w:t xml:space="preserve">the forest could be </w:t>
      </w:r>
      <w:r w:rsidRPr="00100C98">
        <w:rPr>
          <w:rStyle w:val="Emphasis"/>
          <w:rFonts w:asciiTheme="minorHAnsi" w:hAnsiTheme="minorHAnsi"/>
          <w:highlight w:val="cyan"/>
        </w:rPr>
        <w:t>destroyed</w:t>
      </w:r>
      <w:r w:rsidRPr="00100C98">
        <w:rPr>
          <w:rStyle w:val="StyleUnderline"/>
          <w:rFonts w:asciiTheme="minorHAnsi" w:hAnsiTheme="minorHAnsi"/>
          <w:highlight w:val="cyan"/>
        </w:rPr>
        <w:t xml:space="preserve">, left </w:t>
      </w:r>
      <w:r w:rsidRPr="00100C98">
        <w:rPr>
          <w:rStyle w:val="Emphasis"/>
          <w:rFonts w:asciiTheme="minorHAnsi" w:hAnsiTheme="minorHAnsi"/>
          <w:highlight w:val="cyan"/>
        </w:rPr>
        <w:t>in tact</w:t>
      </w:r>
      <w:r w:rsidRPr="00100C98">
        <w:rPr>
          <w:rStyle w:val="StyleUnderline"/>
          <w:rFonts w:asciiTheme="minorHAnsi" w:hAnsiTheme="minorHAnsi"/>
          <w:highlight w:val="cyan"/>
        </w:rPr>
        <w:t xml:space="preserve"> or even </w:t>
      </w:r>
      <w:r w:rsidRPr="00100C98">
        <w:rPr>
          <w:rStyle w:val="Emphasis"/>
          <w:rFonts w:asciiTheme="minorHAnsi" w:hAnsiTheme="minorHAnsi"/>
          <w:highlight w:val="cyan"/>
        </w:rPr>
        <w:t>protected</w:t>
      </w:r>
      <w:r w:rsidRPr="00100C98">
        <w:rPr>
          <w:rStyle w:val="StyleUnderline"/>
          <w:rFonts w:asciiTheme="minorHAnsi" w:hAnsiTheme="minorHAnsi"/>
          <w:highlight w:val="cyan"/>
        </w:rPr>
        <w:t xml:space="preserve"> but each policy would always be </w:t>
      </w:r>
      <w:r w:rsidRPr="00100C98">
        <w:rPr>
          <w:rStyle w:val="Emphasis"/>
          <w:rFonts w:asciiTheme="minorHAnsi" w:hAnsiTheme="minorHAnsi"/>
          <w:highlight w:val="cyan"/>
        </w:rPr>
        <w:t>fundamentally reliant</w:t>
      </w:r>
      <w:r w:rsidRPr="00100C98">
        <w:rPr>
          <w:rStyle w:val="StyleUnderline"/>
          <w:rFonts w:asciiTheme="minorHAnsi" w:hAnsiTheme="minorHAnsi"/>
          <w:highlight w:val="cyan"/>
        </w:rPr>
        <w:t xml:space="preserve"> upon which of </w:t>
      </w:r>
      <w:r w:rsidRPr="00100C98">
        <w:rPr>
          <w:rStyle w:val="Emphasis"/>
          <w:rFonts w:asciiTheme="minorHAnsi" w:hAnsiTheme="minorHAnsi"/>
          <w:highlight w:val="cyan"/>
        </w:rPr>
        <w:t>its potential representations</w:t>
      </w:r>
      <w:r w:rsidRPr="00100C98">
        <w:rPr>
          <w:rFonts w:asciiTheme="minorHAnsi" w:hAnsiTheme="minorHAnsi" w:cs="Times New Roman"/>
          <w:highlight w:val="cyan"/>
        </w:rPr>
        <w:t xml:space="preserve"> </w:t>
      </w:r>
      <w:r w:rsidRPr="00100C98">
        <w:rPr>
          <w:rStyle w:val="StyleUnderline"/>
          <w:rFonts w:asciiTheme="minorHAnsi" w:hAnsiTheme="minorHAnsi"/>
          <w:highlight w:val="cyan"/>
        </w:rPr>
        <w:t xml:space="preserve">is considered true by those </w:t>
      </w:r>
      <w:r w:rsidRPr="00100C98">
        <w:rPr>
          <w:rStyle w:val="Emphasis"/>
          <w:rFonts w:asciiTheme="minorHAnsi" w:hAnsiTheme="minorHAnsi"/>
          <w:highlight w:val="cyan"/>
        </w:rPr>
        <w:t>responsible for its future.</w:t>
      </w:r>
      <w:r w:rsidRPr="00636B92">
        <w:rPr>
          <w:rFonts w:asciiTheme="minorHAnsi" w:hAnsiTheme="minorHAnsi" w:cs="Times New Roman"/>
        </w:rPr>
        <w:t xml:space="preserve"> In such a way, </w:t>
      </w:r>
      <w:r w:rsidRPr="00100C98">
        <w:rPr>
          <w:rStyle w:val="StyleUnderline"/>
          <w:rFonts w:asciiTheme="minorHAnsi" w:hAnsiTheme="minorHAnsi"/>
          <w:highlight w:val="cyan"/>
        </w:rPr>
        <w:t>American discourse</w:t>
      </w:r>
      <w:r w:rsidRPr="00636B92">
        <w:rPr>
          <w:rFonts w:asciiTheme="minorHAnsi" w:hAnsiTheme="minorHAnsi" w:cs="Times New Roman"/>
        </w:rPr>
        <w:t xml:space="preserve"> and imagery </w:t>
      </w:r>
      <w:r w:rsidRPr="00100C98">
        <w:rPr>
          <w:rStyle w:val="StyleUnderline"/>
          <w:rFonts w:asciiTheme="minorHAnsi" w:hAnsiTheme="minorHAnsi"/>
          <w:highlight w:val="cyan"/>
        </w:rPr>
        <w:t>of China are not merely related to,</w:t>
      </w:r>
      <w:r w:rsidRPr="00100C98">
        <w:rPr>
          <w:rFonts w:asciiTheme="minorHAnsi" w:hAnsiTheme="minorHAnsi" w:cs="Times New Roman"/>
          <w:highlight w:val="cyan"/>
        </w:rPr>
        <w:t xml:space="preserve"> </w:t>
      </w:r>
      <w:r w:rsidRPr="00100C98">
        <w:rPr>
          <w:rStyle w:val="StyleUnderline"/>
          <w:rFonts w:asciiTheme="minorHAnsi" w:hAnsiTheme="minorHAnsi"/>
          <w:highlight w:val="cyan"/>
        </w:rPr>
        <w:t>or</w:t>
      </w:r>
      <w:r w:rsidRPr="00636B92">
        <w:rPr>
          <w:rFonts w:asciiTheme="minorHAnsi" w:hAnsiTheme="minorHAnsi" w:cs="Times New Roman"/>
        </w:rPr>
        <w:t xml:space="preserve"> somehow </w:t>
      </w:r>
      <w:r w:rsidRPr="00100C98">
        <w:rPr>
          <w:rStyle w:val="StyleUnderline"/>
          <w:rFonts w:asciiTheme="minorHAnsi" w:hAnsiTheme="minorHAnsi"/>
          <w:highlight w:val="cyan"/>
        </w:rPr>
        <w:t>affective towards, the enactment of US China policy</w:t>
      </w:r>
      <w:r w:rsidRPr="00636B92">
        <w:rPr>
          <w:rFonts w:asciiTheme="minorHAnsi" w:hAnsiTheme="minorHAnsi" w:cs="Times New Roman"/>
        </w:rPr>
        <w:t xml:space="preserve"> (as authors within the imagery literature have variously suggested). </w:t>
      </w:r>
      <w:r w:rsidRPr="00100C98">
        <w:rPr>
          <w:rStyle w:val="Emphasis"/>
          <w:rFonts w:asciiTheme="minorHAnsi" w:hAnsiTheme="minorHAnsi"/>
          <w:highlight w:val="cyan"/>
        </w:rPr>
        <w:t>They are in fact inextricable from, and constitutive of, that policy</w:t>
      </w:r>
      <w:r w:rsidRPr="00636B92">
        <w:rPr>
          <w:rStyle w:val="Emphasis"/>
          <w:rFonts w:asciiTheme="minorHAnsi" w:hAnsiTheme="minorHAnsi"/>
        </w:rPr>
        <w:t xml:space="preserve"> </w:t>
      </w:r>
      <w:r w:rsidRPr="00100C98">
        <w:rPr>
          <w:rStyle w:val="StyleUnderline"/>
          <w:rFonts w:asciiTheme="minorHAnsi" w:hAnsiTheme="minorHAnsi"/>
          <w:highlight w:val="cyan"/>
        </w:rPr>
        <w:t>so</w:t>
      </w:r>
      <w:r w:rsidRPr="00636B92">
        <w:rPr>
          <w:rStyle w:val="StyleUnderline"/>
          <w:rFonts w:asciiTheme="minorHAnsi" w:hAnsiTheme="minorHAnsi"/>
        </w:rPr>
        <w:t xml:space="preserve"> that </w:t>
      </w:r>
      <w:r w:rsidRPr="00100C98">
        <w:rPr>
          <w:rStyle w:val="StyleUnderline"/>
          <w:rFonts w:asciiTheme="minorHAnsi" w:hAnsiTheme="minorHAnsi"/>
          <w:highlight w:val="cyan"/>
        </w:rPr>
        <w:t>they can never</w:t>
      </w:r>
      <w:r w:rsidRPr="00636B92">
        <w:rPr>
          <w:rStyle w:val="StyleUnderline"/>
          <w:rFonts w:asciiTheme="minorHAnsi" w:hAnsiTheme="minorHAnsi"/>
        </w:rPr>
        <w:t xml:space="preserve"> accurately </w:t>
      </w:r>
      <w:r w:rsidRPr="00100C98">
        <w:rPr>
          <w:rStyle w:val="StyleUnderline"/>
          <w:rFonts w:asciiTheme="minorHAnsi" w:hAnsiTheme="minorHAnsi"/>
          <w:highlight w:val="cyan"/>
        </w:rPr>
        <w:t>be</w:t>
      </w:r>
      <w:r w:rsidRPr="00636B92">
        <w:rPr>
          <w:rStyle w:val="StyleUnderline"/>
          <w:rFonts w:asciiTheme="minorHAnsi" w:hAnsiTheme="minorHAnsi"/>
        </w:rPr>
        <w:t xml:space="preserve"> </w:t>
      </w:r>
      <w:r w:rsidRPr="00100C98">
        <w:rPr>
          <w:rStyle w:val="StyleUnderline"/>
          <w:rFonts w:asciiTheme="minorHAnsi" w:hAnsiTheme="minorHAnsi"/>
          <w:highlight w:val="cyan"/>
        </w:rPr>
        <w:t>conceived as separate</w:t>
      </w:r>
      <w:r w:rsidRPr="00636B92">
        <w:rPr>
          <w:rStyle w:val="StyleUnderline"/>
          <w:rFonts w:asciiTheme="minorHAnsi" w:hAnsiTheme="minorHAnsi"/>
        </w:rPr>
        <w:t xml:space="preserve"> or distinct</w:t>
      </w:r>
      <w:r w:rsidRPr="00636B92">
        <w:rPr>
          <w:rFonts w:asciiTheme="minorHAnsi" w:hAnsiTheme="minorHAnsi" w:cs="Times New Roman"/>
        </w:rPr>
        <w:t xml:space="preserve">. Rather, </w:t>
      </w:r>
      <w:r w:rsidRPr="00100C98">
        <w:rPr>
          <w:rStyle w:val="Emphasis"/>
          <w:rFonts w:asciiTheme="minorHAnsi" w:hAnsiTheme="minorHAnsi"/>
          <w:highlight w:val="cyan"/>
        </w:rPr>
        <w:t>they must consequently be understood as actively complicit at every stage of its formulation, enactment and justification.</w:t>
      </w:r>
    </w:p>
    <w:p w14:paraId="68822C20" w14:textId="77777777" w:rsidR="00A23D71" w:rsidRPr="00636B92" w:rsidRDefault="00A23D71" w:rsidP="00A23D71">
      <w:pPr>
        <w:pStyle w:val="Heading4"/>
        <w:rPr>
          <w:rStyle w:val="Style13ptBold"/>
          <w:rFonts w:asciiTheme="minorHAnsi" w:hAnsiTheme="minorHAnsi" w:cs="Times New Roman"/>
          <w:b/>
        </w:rPr>
      </w:pPr>
    </w:p>
    <w:p w14:paraId="64E3B205"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Praxis– policymaking takes the world as given which foreground unjust social orders making violence inevitable – </w:t>
      </w:r>
      <w:r w:rsidRPr="00636B92">
        <w:rPr>
          <w:rStyle w:val="Style13ptBold"/>
          <w:rFonts w:asciiTheme="minorHAnsi" w:hAnsiTheme="minorHAnsi" w:cs="Times New Roman"/>
          <w:b/>
          <w:u w:val="single"/>
        </w:rPr>
        <w:t>rethinking</w:t>
      </w:r>
      <w:r w:rsidRPr="00636B92">
        <w:rPr>
          <w:rStyle w:val="Style13ptBold"/>
          <w:rFonts w:asciiTheme="minorHAnsi" w:hAnsiTheme="minorHAnsi" w:cs="Times New Roman"/>
          <w:b/>
        </w:rPr>
        <w:t xml:space="preserve"> ontological </w:t>
      </w:r>
      <w:r w:rsidRPr="00636B92">
        <w:rPr>
          <w:rStyle w:val="Style13ptBold"/>
          <w:rFonts w:asciiTheme="minorHAnsi" w:hAnsiTheme="minorHAnsi" w:cs="Times New Roman"/>
          <w:b/>
          <w:u w:val="single"/>
        </w:rPr>
        <w:t>starting points</w:t>
      </w:r>
      <w:r w:rsidRPr="00636B92">
        <w:rPr>
          <w:rStyle w:val="Style13ptBold"/>
          <w:rFonts w:asciiTheme="minorHAnsi" w:hAnsiTheme="minorHAnsi" w:cs="Times New Roman"/>
          <w:b/>
        </w:rPr>
        <w:t xml:space="preserve"> is a pre-requisite to </w:t>
      </w:r>
      <w:r w:rsidRPr="00636B92">
        <w:rPr>
          <w:rStyle w:val="Style13ptBold"/>
          <w:rFonts w:asciiTheme="minorHAnsi" w:hAnsiTheme="minorHAnsi" w:cs="Times New Roman"/>
          <w:b/>
          <w:u w:val="single"/>
        </w:rPr>
        <w:t>policy action</w:t>
      </w:r>
      <w:r w:rsidRPr="00636B92">
        <w:rPr>
          <w:rStyle w:val="Style13ptBold"/>
          <w:rFonts w:asciiTheme="minorHAnsi" w:hAnsiTheme="minorHAnsi" w:cs="Times New Roman"/>
          <w:b/>
        </w:rPr>
        <w:t xml:space="preserve"> </w:t>
      </w:r>
    </w:p>
    <w:p w14:paraId="0E316753"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Cox</w:t>
      </w:r>
      <w:r w:rsidRPr="00636B92">
        <w:rPr>
          <w:rFonts w:asciiTheme="minorHAnsi" w:hAnsiTheme="minorHAnsi" w:cs="Times New Roman"/>
        </w:rPr>
        <w:t>, Poli Sci Prof @ York University,</w:t>
      </w:r>
      <w:r w:rsidRPr="00636B92">
        <w:rPr>
          <w:rStyle w:val="Style13ptBold"/>
          <w:rFonts w:asciiTheme="minorHAnsi" w:hAnsiTheme="minorHAnsi" w:cs="Times New Roman"/>
        </w:rPr>
        <w:t xml:space="preserve"> 96 </w:t>
      </w:r>
    </w:p>
    <w:p w14:paraId="18559826"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(Robert, “Approaches to World Order,” pg. 144-147) </w:t>
      </w:r>
    </w:p>
    <w:p w14:paraId="26BA97BD" w14:textId="77777777" w:rsidR="00A23D71" w:rsidRPr="00636B92" w:rsidRDefault="00A23D71" w:rsidP="00A23D71">
      <w:pPr>
        <w:rPr>
          <w:rStyle w:val="StyleUnderline"/>
          <w:rFonts w:asciiTheme="minorHAnsi" w:hAnsiTheme="minorHAnsi" w:cs="Times New Roman"/>
        </w:rPr>
      </w:pPr>
      <w:r w:rsidRPr="00636B92">
        <w:rPr>
          <w:rStyle w:val="Emphasis"/>
          <w:rFonts w:asciiTheme="minorHAnsi" w:hAnsiTheme="minorHAnsi" w:cs="Times New Roman"/>
          <w:highlight w:val="cyan"/>
        </w:rPr>
        <w:t>Ontology</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lies at the beginning of any enquiry</w:t>
      </w:r>
      <w:r w:rsidRPr="00636B92">
        <w:rPr>
          <w:rFonts w:asciiTheme="minorHAnsi" w:hAnsiTheme="minorHAnsi" w:cs="Times New Roman"/>
          <w:sz w:val="14"/>
          <w:highlight w:val="cyan"/>
        </w:rPr>
        <w:t>.</w:t>
      </w:r>
      <w:r w:rsidRPr="00636B92">
        <w:rPr>
          <w:rFonts w:asciiTheme="minorHAnsi" w:hAnsiTheme="minorHAnsi" w:cs="Times New Roman"/>
          <w:sz w:val="14"/>
        </w:rPr>
        <w:t xml:space="preserve"> </w:t>
      </w:r>
      <w:r w:rsidRPr="00636B92">
        <w:rPr>
          <w:rStyle w:val="Emphasis"/>
          <w:rFonts w:asciiTheme="minorHAnsi" w:hAnsiTheme="minorHAnsi" w:cs="Times New Roman"/>
          <w:highlight w:val="cyan"/>
        </w:rPr>
        <w:t>We cannot define a problem in global politics without presupposing a</w:t>
      </w:r>
      <w:r w:rsidRPr="00636B92">
        <w:rPr>
          <w:rStyle w:val="Emphasis"/>
          <w:rFonts w:asciiTheme="minorHAnsi" w:hAnsiTheme="minorHAnsi" w:cs="Times New Roman"/>
        </w:rPr>
        <w:t xml:space="preserve"> </w:t>
      </w:r>
      <w:r w:rsidRPr="00636B92">
        <w:rPr>
          <w:rStyle w:val="Emphasis"/>
          <w:rFonts w:asciiTheme="minorHAnsi" w:hAnsiTheme="minorHAnsi" w:cs="Times New Roman"/>
          <w:highlight w:val="cyan"/>
        </w:rPr>
        <w:t>certain basic structure consisting of the significant kinds of entities involved and the form of significant relationships among them</w:t>
      </w:r>
      <w:r w:rsidRPr="00636B92">
        <w:rPr>
          <w:rFonts w:asciiTheme="minorHAnsi" w:hAnsiTheme="minorHAnsi" w:cs="Times New Roman"/>
          <w:sz w:val="14"/>
          <w:highlight w:val="cyan"/>
        </w:rPr>
        <w:t>.</w:t>
      </w:r>
      <w:r w:rsidRPr="00636B92">
        <w:rPr>
          <w:rFonts w:asciiTheme="minorHAnsi" w:hAnsiTheme="minorHAnsi" w:cs="Times New Roman"/>
          <w:sz w:val="14"/>
        </w:rPr>
        <w:t xml:space="preserve"> We think, for example, about a system whose basic entities are states and of an hypothesized mechanism called the balance of power through which their relation- ships may be understood to constitute a certain kind of world order. </w:t>
      </w:r>
      <w:r w:rsidRPr="00636B92">
        <w:rPr>
          <w:rStyle w:val="StyleUnderline"/>
          <w:rFonts w:asciiTheme="minorHAnsi" w:hAnsiTheme="minorHAnsi" w:cs="Times New Roman"/>
        </w:rPr>
        <w:t>From such ontological beginnings, complex theories have been built and specific cases</w:t>
      </w:r>
      <w:r w:rsidRPr="00636B92">
        <w:rPr>
          <w:rFonts w:asciiTheme="minorHAnsi" w:hAnsiTheme="minorHAnsi" w:cs="Times New Roman"/>
          <w:sz w:val="14"/>
        </w:rPr>
        <w:t xml:space="preserve"> — particular inter-state relationships — can be exam- ined. </w:t>
      </w:r>
      <w:r w:rsidRPr="00636B92">
        <w:rPr>
          <w:rStyle w:val="Emphasis"/>
          <w:rFonts w:asciiTheme="minorHAnsi" w:hAnsiTheme="minorHAnsi" w:cs="Times New Roman"/>
          <w:highlight w:val="cyan"/>
        </w:rPr>
        <w:t>There is always an ontological starting point</w:t>
      </w:r>
      <w:r w:rsidRPr="00636B92">
        <w:rPr>
          <w:rFonts w:asciiTheme="minorHAnsi" w:hAnsiTheme="minorHAnsi" w:cs="Times New Roman"/>
          <w:sz w:val="14"/>
          <w:highlight w:val="cyan"/>
        </w:rPr>
        <w:t xml:space="preserve">. </w:t>
      </w:r>
      <w:r w:rsidRPr="00636B92">
        <w:rPr>
          <w:rStyle w:val="Emphasis"/>
          <w:rFonts w:asciiTheme="minorHAnsi" w:hAnsiTheme="minorHAnsi" w:cs="Times New Roman"/>
          <w:highlight w:val="cyan"/>
        </w:rPr>
        <w:t>Any</w:t>
      </w:r>
      <w:r w:rsidRPr="00636B92">
        <w:rPr>
          <w:rFonts w:asciiTheme="minorHAnsi" w:hAnsiTheme="minorHAnsi" w:cs="Times New Roman"/>
          <w:sz w:val="14"/>
        </w:rPr>
        <w:t xml:space="preserve"> such </w:t>
      </w:r>
      <w:r w:rsidRPr="00636B92">
        <w:rPr>
          <w:rStyle w:val="StyleUnderline"/>
          <w:rFonts w:asciiTheme="minorHAnsi" w:hAnsiTheme="minorHAnsi" w:cs="Times New Roman"/>
        </w:rPr>
        <w:t xml:space="preserve">ontological </w:t>
      </w:r>
      <w:r w:rsidRPr="00636B92">
        <w:rPr>
          <w:rStyle w:val="StyleUnderline"/>
          <w:rFonts w:asciiTheme="minorHAnsi" w:hAnsiTheme="minorHAnsi" w:cs="Times New Roman"/>
          <w:highlight w:val="cyan"/>
        </w:rPr>
        <w:t xml:space="preserve">standpoint is </w:t>
      </w:r>
      <w:r w:rsidRPr="00636B92">
        <w:rPr>
          <w:rStyle w:val="Emphasis"/>
          <w:rFonts w:asciiTheme="minorHAnsi" w:hAnsiTheme="minorHAnsi" w:cs="Times New Roman"/>
          <w:highlight w:val="cyan"/>
        </w:rPr>
        <w:t>open to question</w:t>
      </w:r>
      <w:r w:rsidRPr="00636B92">
        <w:rPr>
          <w:rFonts w:asciiTheme="minorHAnsi" w:hAnsiTheme="minorHAnsi" w:cs="Times New Roman"/>
          <w:sz w:val="14"/>
        </w:rPr>
        <w:t xml:space="preserve">. All of the terms just used have ontological meanings: global politics, structure, system, states, balance of power, world order. I choose "global poli- tics" deliberately to avoid certain ontological presuppositions inherent in other terms such as "international relations," which seems to equate nation with state and to define the field as limited to the inter- actions among states; or "world system," which has been given a specific meaning by certain writers, notably by Immanuel Wallerstein. "Global politics' is looser and broader as a starting point than these other terms, although the reader will soon see that even "politics" constitutes an ontological limitation for me. My thinking would prefer something like "political economy." </w:t>
      </w:r>
      <w:r w:rsidRPr="00636B92">
        <w:rPr>
          <w:rStyle w:val="StyleUnderline"/>
          <w:rFonts w:asciiTheme="minorHAnsi" w:hAnsiTheme="minorHAnsi" w:cs="Times New Roman"/>
          <w:highlight w:val="cyan"/>
        </w:rPr>
        <w:t>Theory</w:t>
      </w:r>
      <w:r w:rsidRPr="00636B92">
        <w:rPr>
          <w:rFonts w:asciiTheme="minorHAnsi" w:hAnsiTheme="minorHAnsi" w:cs="Times New Roman"/>
          <w:sz w:val="14"/>
        </w:rPr>
        <w:t xml:space="preserve"> follows reality. It also </w:t>
      </w:r>
      <w:r w:rsidRPr="00636B92">
        <w:rPr>
          <w:rStyle w:val="Emphasis"/>
          <w:rFonts w:asciiTheme="minorHAnsi" w:hAnsiTheme="minorHAnsi" w:cs="Times New Roman"/>
          <w:highlight w:val="cyan"/>
        </w:rPr>
        <w:t>precedes and shapes reality</w:t>
      </w:r>
      <w:r w:rsidRPr="00636B92">
        <w:rPr>
          <w:rFonts w:asciiTheme="minorHAnsi" w:hAnsiTheme="minorHAnsi" w:cs="Times New Roman"/>
          <w:sz w:val="14"/>
        </w:rPr>
        <w:t xml:space="preserve">. That is to say, </w:t>
      </w:r>
      <w:r w:rsidRPr="00636B92">
        <w:rPr>
          <w:rStyle w:val="StyleUnderline"/>
          <w:rFonts w:asciiTheme="minorHAnsi" w:hAnsiTheme="minorHAnsi" w:cs="Times New Roman"/>
        </w:rPr>
        <w:t>there is a real historical world in which things happen</w:t>
      </w:r>
      <w:r w:rsidRPr="00636B92">
        <w:rPr>
          <w:rFonts w:asciiTheme="minorHAnsi" w:hAnsiTheme="minorHAnsi" w:cs="Times New Roman"/>
          <w:sz w:val="14"/>
        </w:rPr>
        <w:t xml:space="preserve">; </w:t>
      </w:r>
      <w:r w:rsidRPr="00636B92">
        <w:rPr>
          <w:rStyle w:val="StyleUnderline"/>
          <w:rFonts w:asciiTheme="minorHAnsi" w:hAnsiTheme="minorHAnsi" w:cs="Times New Roman"/>
        </w:rPr>
        <w:t>and theory is made through reflection upon what has happened.</w:t>
      </w:r>
      <w:r w:rsidRPr="00636B92">
        <w:rPr>
          <w:rFonts w:asciiTheme="minorHAnsi" w:hAnsiTheme="minorHAnsi" w:cs="Times New Roman"/>
          <w:sz w:val="14"/>
        </w:rPr>
        <w:t xml:space="preserve"> </w:t>
      </w:r>
      <w:r w:rsidRPr="00636B92">
        <w:rPr>
          <w:rStyle w:val="StyleUnderline"/>
          <w:rFonts w:asciiTheme="minorHAnsi" w:hAnsiTheme="minorHAnsi" w:cs="Times New Roman"/>
        </w:rPr>
        <w:t>The separation of theory from historical happenings is</w:t>
      </w:r>
      <w:r w:rsidRPr="00636B92">
        <w:rPr>
          <w:rFonts w:asciiTheme="minorHAnsi" w:hAnsiTheme="minorHAnsi" w:cs="Times New Roman"/>
          <w:sz w:val="14"/>
        </w:rPr>
        <w:t xml:space="preserve">, however, only </w:t>
      </w:r>
      <w:r w:rsidRPr="00636B92">
        <w:rPr>
          <w:rStyle w:val="StyleUnderline"/>
          <w:rFonts w:asciiTheme="minorHAnsi" w:hAnsiTheme="minorHAnsi" w:cs="Times New Roman"/>
        </w:rPr>
        <w:t>a way of thinking</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because theory feeds back into the making of history by virtue of the way those who make history </w:t>
      </w:r>
      <w:r w:rsidRPr="00636B92">
        <w:rPr>
          <w:rFonts w:asciiTheme="minorHAnsi" w:hAnsiTheme="minorHAnsi" w:cs="Times New Roman"/>
          <w:sz w:val="14"/>
        </w:rPr>
        <w:t xml:space="preserve">(and I am thinking about human collectivities, not just about prominent individuals) think about what they are doing. Their understanding Of What the historical context allows them to do, prohibits them from doing, or requires them to do, and the way they formulate their purposes in acting, is the product of theory. There is a grand theory written by scholars in books; and there is a common-sense theory which average people use to explain to themselves and to others why they are doing what they </w:t>
      </w:r>
      <w:r w:rsidRPr="00636B92">
        <w:rPr>
          <w:rStyle w:val="StyleUnderline"/>
          <w:rFonts w:asciiTheme="minorHAnsi" w:hAnsiTheme="minorHAnsi" w:cs="Times New Roman"/>
        </w:rPr>
        <w:t xml:space="preserve">The ontologies that people work with derive from their historical experience and in turn become embedded in the world they construct. </w:t>
      </w:r>
      <w:r w:rsidRPr="00636B92">
        <w:rPr>
          <w:rStyle w:val="StyleUnderline"/>
          <w:rFonts w:asciiTheme="minorHAnsi" w:hAnsiTheme="minorHAnsi" w:cs="Times New Roman"/>
          <w:highlight w:val="cyan"/>
        </w:rPr>
        <w:t>What is subjective in understanding becomes objective through action</w:t>
      </w:r>
      <w:r w:rsidRPr="00636B92">
        <w:rPr>
          <w:rFonts w:asciiTheme="minorHAnsi" w:hAnsiTheme="minorHAnsi" w:cs="Times New Roman"/>
          <w:sz w:val="14"/>
        </w:rPr>
        <w:t xml:space="preserve">. This is the only way, for instance, in which we can understand the state as an objective reality. The state has no physical existence, like a building or a lamp-post; but it is nevertheless a real entity. It is a real entity because everyone acts as though it were; because we know that real people with guns and batons will enforce decisions attributed to this nonphysical reality. These embedded structures of thought and practice — the nonphysi- cal realities of political and social life — may persist over long periods of time, only to become problematic, to be called into question, when people confront new sets of problems that the old ontologies do not seem able to account for or cope with. In such periods, certainties about ontology give place to skepticism. As the European old regime passed its peak and entered into decline, Pyrrhonism, a revival of skepticism from the ancient world, became an intellectual fashion.' Now postmodernism, more attuned to a generation that disdains to seek models from the past, performs the function Of disestablishing (or, in its terms, deconstructing) the heretofore accepted ontologies. In a recent work,2 Richard Ashley argued that there is no indubi- table Archimedean point, no single firm foundation, on which to build a science Of global politics.' Every </w:t>
      </w:r>
      <w:r w:rsidRPr="00636B92">
        <w:rPr>
          <w:rStyle w:val="StyleUnderline"/>
          <w:rFonts w:asciiTheme="minorHAnsi" w:hAnsiTheme="minorHAnsi" w:cs="Times New Roman"/>
        </w:rPr>
        <w:t>purported firm ground is to be doubted in the eyes of eternity</w:t>
      </w:r>
      <w:r w:rsidRPr="00636B92">
        <w:rPr>
          <w:rFonts w:asciiTheme="minorHAnsi" w:hAnsiTheme="minorHAnsi" w:cs="Times New Roman"/>
          <w:sz w:val="14"/>
        </w:rPr>
        <w:t xml:space="preserve">. We are not, however, working with the eyes Of eternity but with a myopia particular to the late twentieth century. Indeed, our perspectives may be strongly influenced by a sense of the invalidity of former certainties — those of the Cold War, of a bipolar structure of world power, of US hegemony. </w:t>
      </w:r>
      <w:r w:rsidRPr="00636B92">
        <w:rPr>
          <w:rStyle w:val="StyleUnderline"/>
          <w:rFonts w:asciiTheme="minorHAnsi" w:hAnsiTheme="minorHAnsi" w:cs="Times New Roman"/>
        </w:rPr>
        <w:t>Our challenge is not to contribute to the construction of a universal and absolute knowledge</w:t>
      </w:r>
      <w:r w:rsidRPr="00636B92">
        <w:rPr>
          <w:rFonts w:asciiTheme="minorHAnsi" w:hAnsiTheme="minorHAnsi" w:cs="Times New Roman"/>
          <w:sz w:val="14"/>
        </w:rPr>
        <w:t xml:space="preserve">, </w:t>
      </w:r>
      <w:r w:rsidRPr="00636B92">
        <w:rPr>
          <w:rStyle w:val="StyleUnderline"/>
          <w:rFonts w:asciiTheme="minorHAnsi" w:hAnsiTheme="minorHAnsi" w:cs="Times New Roman"/>
        </w:rPr>
        <w:t>but to devise a fresh perspective useful for framing and working on the problems of the present.</w:t>
      </w:r>
      <w:r w:rsidRPr="00636B92">
        <w:rPr>
          <w:rFonts w:asciiTheme="minorHAnsi" w:hAnsiTheme="minorHAnsi" w:cs="Times New Roman"/>
          <w:sz w:val="14"/>
        </w:rPr>
        <w:t xml:space="preserve"> There is a lingering absolutism in the very denial of the possibility of absolute knowledge — a regret, a striving to approximate something like it, to endow our practical wisdom with universality. As intellec- tuals and theorists, we are disposed to think of our task as that of homo sapiens, though we might be more effective were we to see our task as that of an adjunct to homo fabcr, the maker of history. </w:t>
      </w:r>
      <w:r w:rsidRPr="00636B92">
        <w:rPr>
          <w:rStyle w:val="StyleUnderline"/>
          <w:rFonts w:asciiTheme="minorHAnsi" w:hAnsiTheme="minorHAnsi" w:cs="Times New Roman"/>
          <w:highlight w:val="cyan"/>
        </w:rPr>
        <w:t xml:space="preserve">To </w:t>
      </w:r>
      <w:r w:rsidRPr="00636B92">
        <w:rPr>
          <w:rStyle w:val="Emphasis"/>
          <w:rFonts w:asciiTheme="minorHAnsi" w:hAnsiTheme="minorHAnsi" w:cs="Times New Roman"/>
          <w:highlight w:val="cyan"/>
        </w:rPr>
        <w:t>deconstruct</w:t>
      </w:r>
      <w:r w:rsidRPr="00636B92">
        <w:rPr>
          <w:rStyle w:val="StyleUnderline"/>
          <w:rFonts w:asciiTheme="minorHAnsi" w:hAnsiTheme="minorHAnsi" w:cs="Times New Roman"/>
          <w:highlight w:val="cyan"/>
        </w:rPr>
        <w:t xml:space="preserve"> the </w:t>
      </w:r>
      <w:r w:rsidRPr="00636B92">
        <w:rPr>
          <w:rStyle w:val="Emphasis"/>
          <w:rFonts w:asciiTheme="minorHAnsi" w:hAnsiTheme="minorHAnsi" w:cs="Times New Roman"/>
          <w:highlight w:val="cyan"/>
        </w:rPr>
        <w:t>ontological constructs</w:t>
      </w:r>
      <w:r w:rsidRPr="00636B92">
        <w:rPr>
          <w:rStyle w:val="StyleUnderline"/>
          <w:rFonts w:asciiTheme="minorHAnsi" w:hAnsiTheme="minorHAnsi" w:cs="Times New Roman"/>
        </w:rPr>
        <w:t xml:space="preserve"> of the passing present </w:t>
      </w:r>
      <w:r w:rsidRPr="00636B92">
        <w:rPr>
          <w:rStyle w:val="StyleUnderline"/>
          <w:rFonts w:asciiTheme="minorHAnsi" w:hAnsiTheme="minorHAnsi" w:cs="Times New Roman"/>
          <w:highlight w:val="cyan"/>
        </w:rPr>
        <w:t xml:space="preserve">is a </w:t>
      </w:r>
      <w:r w:rsidRPr="00636B92">
        <w:rPr>
          <w:rStyle w:val="Emphasis"/>
          <w:rFonts w:asciiTheme="minorHAnsi" w:hAnsiTheme="minorHAnsi" w:cs="Times New Roman"/>
          <w:highlight w:val="cyan"/>
        </w:rPr>
        <w:t>first step</w:t>
      </w:r>
      <w:r w:rsidRPr="00636B92">
        <w:rPr>
          <w:rStyle w:val="StyleUnderline"/>
          <w:rFonts w:asciiTheme="minorHAnsi" w:hAnsiTheme="minorHAnsi" w:cs="Times New Roman"/>
          <w:highlight w:val="cyan"/>
        </w:rPr>
        <w:t xml:space="preserve"> towards a more pertinent</w:t>
      </w:r>
      <w:r w:rsidRPr="00636B92">
        <w:rPr>
          <w:rStyle w:val="StyleUnderline"/>
          <w:rFonts w:asciiTheme="minorHAnsi" w:hAnsiTheme="minorHAnsi" w:cs="Times New Roman"/>
        </w:rPr>
        <w:t xml:space="preserve"> but still relative </w:t>
      </w:r>
      <w:r w:rsidRPr="00636B92">
        <w:rPr>
          <w:rStyle w:val="StyleUnderline"/>
          <w:rFonts w:asciiTheme="minorHAnsi" w:hAnsiTheme="minorHAnsi" w:cs="Times New Roman"/>
          <w:highlight w:val="cyan"/>
        </w:rPr>
        <w:t>knowledge</w:t>
      </w:r>
      <w:r w:rsidRPr="00636B92">
        <w:rPr>
          <w:rFonts w:asciiTheme="minorHAnsi" w:hAnsiTheme="minorHAnsi" w:cs="Times New Roman"/>
          <w:sz w:val="14"/>
        </w:rPr>
        <w:t xml:space="preserve">. The task of clearing the ground should not become an obstacle to constructing new perspective that can be useful even though it in turn will ulti- mately be to critical reevaluation. Homo faber is also homo sapiens. There is a cumulative as well as a dis- junctive quality to history. Distinct historical phases, with their histori- cally specific ontologies, are not sealed off from one another as mutually incomprehensible or mutually irrelevant constructs.' Historical phases in our own current of civilization are produced, one following the other, in a process of contradiction. The contradictions and conflicts that arise within any established structure create the opportunity for its trans- formation into a new structure. This is the simplest model of historical change. The successive phases of other currents of civilization can be understood by the human mind's capacity for analogy. The encounters and merging of civilizations can be understood by a combination Of pro- cess and analogy. These capacities of thought make the historical pro- cess intelligible. Knowledge of history, not just of events but of the regu- larities or general principles that help explain historical change, can, in turn, become a guide for action. History thus generates theory. This theory is not absolute knowledge, not a final revelation or a complete- ness of rational knowledge about the laws of history. It is a set of viable working hypotheses. It is a form of knowledge that transcends the specific historical epoch, that makes the epoch intelligible in a larger perspective — not the perspective of eternity which stands outside his- tory, but the perspective of a long sweep of history. There are special epistemological as well as ontological issues to be resolved in working within an era of structural change. Positivism offers an epistemological approach congenial to periods of relative structural stability. The state of the social whole can be taken as given in order to focus upon those particular variables that frame the specific and limited object of enquiry. Positivism allows for detailed empirical investigation of discrete problems. The observing subject can be thought of as separated from, as not directly involved with, what is investigated. The purpose of enquiry is to bring the aberrant activity that focused attention as an object of study back into a compatible relationship with the relatively stable whole. Although this is not always clearly recognized, </w:t>
      </w:r>
      <w:r w:rsidRPr="00636B92">
        <w:rPr>
          <w:rStyle w:val="StyleUnderline"/>
          <w:rFonts w:asciiTheme="minorHAnsi" w:hAnsiTheme="minorHAnsi" w:cs="Times New Roman"/>
        </w:rPr>
        <w:t>in positivism there is an implicit identity between the observer-analyst and the stable social whole</w:t>
      </w:r>
      <w:r w:rsidRPr="00636B92">
        <w:rPr>
          <w:rFonts w:asciiTheme="minorHAnsi" w:hAnsiTheme="minorHAnsi" w:cs="Times New Roman"/>
          <w:sz w:val="14"/>
        </w:rPr>
        <w:t xml:space="preserve">. </w:t>
      </w:r>
      <w:r w:rsidRPr="00636B92">
        <w:rPr>
          <w:rStyle w:val="StyleUnderline"/>
          <w:rFonts w:asciiTheme="minorHAnsi" w:hAnsiTheme="minorHAnsi" w:cs="Times New Roman"/>
        </w:rPr>
        <w:t>This identity at the level of the whole allows for the fiction of a separation between subject and object at the level of the specific issue</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Positivism is less well adapted to enquiry into complex and </w:t>
      </w:r>
      <w:r w:rsidRPr="00636B92">
        <w:rPr>
          <w:rStyle w:val="Emphasis"/>
          <w:rFonts w:asciiTheme="minorHAnsi" w:hAnsiTheme="minorHAnsi" w:cs="Times New Roman"/>
        </w:rPr>
        <w:t>comprehensive change</w:t>
      </w:r>
      <w:r w:rsidRPr="00636B92">
        <w:rPr>
          <w:rFonts w:asciiTheme="minorHAnsi" w:hAnsiTheme="minorHAnsi" w:cs="Times New Roman"/>
          <w:sz w:val="14"/>
        </w:rPr>
        <w:t xml:space="preserve">. </w:t>
      </w:r>
      <w:r w:rsidRPr="00636B92">
        <w:rPr>
          <w:rStyle w:val="Emphasis"/>
          <w:rFonts w:asciiTheme="minorHAnsi" w:hAnsiTheme="minorHAnsi" w:cs="Times New Roman"/>
        </w:rPr>
        <w:t>For this</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we need an epistemology that does not dis-guise but rather </w:t>
      </w:r>
      <w:r w:rsidRPr="00636B92">
        <w:rPr>
          <w:rStyle w:val="Emphasis"/>
          <w:rFonts w:asciiTheme="minorHAnsi" w:hAnsiTheme="minorHAnsi" w:cs="Times New Roman"/>
        </w:rPr>
        <w:t>explicitly affirms</w:t>
      </w:r>
      <w:r w:rsidRPr="00636B92">
        <w:rPr>
          <w:rStyle w:val="StyleUnderline"/>
          <w:rFonts w:asciiTheme="minorHAnsi" w:hAnsiTheme="minorHAnsi" w:cs="Times New Roman"/>
        </w:rPr>
        <w:t xml:space="preserve"> the dialectical</w:t>
      </w:r>
      <w:r w:rsidRPr="00636B92">
        <w:rPr>
          <w:rFonts w:asciiTheme="minorHAnsi" w:hAnsiTheme="minorHAnsi" w:cs="Times New Roman"/>
          <w:sz w:val="14"/>
        </w:rPr>
        <w:t xml:space="preserve"> </w:t>
      </w:r>
      <w:r w:rsidRPr="00636B92">
        <w:rPr>
          <w:rStyle w:val="StyleUnderline"/>
          <w:rFonts w:asciiTheme="minorHAnsi" w:hAnsiTheme="minorHAnsi" w:cs="Times New Roman"/>
        </w:rPr>
        <w:t>relationship of subject and object in historical process</w:t>
      </w:r>
      <w:r w:rsidRPr="00636B92">
        <w:rPr>
          <w:rFonts w:asciiTheme="minorHAnsi" w:hAnsiTheme="minorHAnsi" w:cs="Times New Roman"/>
          <w:sz w:val="14"/>
        </w:rPr>
        <w:t xml:space="preserve">. Intentions and purposes are under- stood to be embodied within the objectified or institutionalized struc- tures of thought and practice characteristic of an epoch. Where positivism separates the observing subject from the observed object of enquiry, </w:t>
      </w:r>
      <w:r w:rsidRPr="00636B92">
        <w:rPr>
          <w:rStyle w:val="StyleUnderline"/>
          <w:rFonts w:asciiTheme="minorHAnsi" w:hAnsiTheme="minorHAnsi" w:cs="Times New Roman"/>
        </w:rPr>
        <w:t>this other historically oriented, interpretative, or hermeneutic epistemology sees subject and object in the historical world as a reciprocally interrelated whole.</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 xml:space="preserve">Such an epistemology is more adequate as a guide </w:t>
      </w:r>
      <w:r w:rsidRPr="00636B92">
        <w:rPr>
          <w:rStyle w:val="Emphasis"/>
          <w:rFonts w:asciiTheme="minorHAnsi" w:hAnsiTheme="minorHAnsi" w:cs="Times New Roman"/>
          <w:highlight w:val="cyan"/>
        </w:rPr>
        <w:t>to action towards structural change</w:t>
      </w:r>
      <w:r w:rsidRPr="00636B92">
        <w:rPr>
          <w:rFonts w:asciiTheme="minorHAnsi" w:hAnsiTheme="minorHAnsi" w:cs="Times New Roman"/>
          <w:sz w:val="14"/>
        </w:rPr>
        <w:t xml:space="preserve">, even though it may not attain the degree of precision expected of positivism. This essay is an attempt to develop such an approach. </w:t>
      </w:r>
      <w:r w:rsidRPr="00636B92">
        <w:rPr>
          <w:rStyle w:val="StyleUnderline"/>
          <w:rFonts w:asciiTheme="minorHAnsi" w:hAnsiTheme="minorHAnsi" w:cs="Times New Roman"/>
          <w:highlight w:val="cyan"/>
        </w:rPr>
        <w:t>A shift of ontologies</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 xml:space="preserve">is inherent in the very process of </w:t>
      </w:r>
      <w:r w:rsidRPr="00636B92">
        <w:rPr>
          <w:rStyle w:val="Emphasis"/>
          <w:rFonts w:asciiTheme="minorHAnsi" w:hAnsiTheme="minorHAnsi" w:cs="Times New Roman"/>
          <w:highlight w:val="cyan"/>
        </w:rPr>
        <w:t>historical structural change</w:t>
      </w:r>
      <w:r w:rsidRPr="00636B92">
        <w:rPr>
          <w:rStyle w:val="StyleUnderline"/>
          <w:rFonts w:asciiTheme="minorHAnsi" w:hAnsiTheme="minorHAnsi" w:cs="Times New Roman"/>
        </w:rPr>
        <w:t>.</w:t>
      </w:r>
      <w:r w:rsidRPr="00636B92">
        <w:rPr>
          <w:rFonts w:asciiTheme="minorHAnsi" w:hAnsiTheme="minorHAnsi" w:cs="Times New Roman"/>
          <w:sz w:val="14"/>
        </w:rPr>
        <w:t xml:space="preserve"> </w:t>
      </w:r>
      <w:r w:rsidRPr="00636B92">
        <w:rPr>
          <w:rStyle w:val="StyleUnderline"/>
          <w:rFonts w:asciiTheme="minorHAnsi" w:hAnsiTheme="minorHAnsi" w:cs="Times New Roman"/>
        </w:rPr>
        <w:t>The entities that are significant are the emerging structures and the processes through which they emerge</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 xml:space="preserve">Reflection upon change </w:t>
      </w:r>
      <w:r w:rsidRPr="00636B92">
        <w:rPr>
          <w:rStyle w:val="Emphasis"/>
          <w:rFonts w:asciiTheme="minorHAnsi" w:hAnsiTheme="minorHAnsi" w:cs="Times New Roman"/>
          <w:highlight w:val="cyan"/>
        </w:rPr>
        <w:t>discredits old ontologies</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 xml:space="preserve">and yields an intimation of a possible </w:t>
      </w:r>
      <w:r w:rsidRPr="00636B92">
        <w:rPr>
          <w:rStyle w:val="Emphasis"/>
          <w:rFonts w:asciiTheme="minorHAnsi" w:hAnsiTheme="minorHAnsi" w:cs="Times New Roman"/>
          <w:highlight w:val="cyan"/>
        </w:rPr>
        <w:t>new ontology.</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Use of </w:t>
      </w:r>
      <w:r w:rsidRPr="00636B92">
        <w:rPr>
          <w:rStyle w:val="StyleUnderline"/>
          <w:rFonts w:asciiTheme="minorHAnsi" w:hAnsiTheme="minorHAnsi" w:cs="Times New Roman"/>
          <w:highlight w:val="cyan"/>
        </w:rPr>
        <w:t xml:space="preserve">the </w:t>
      </w:r>
      <w:r w:rsidRPr="00636B92">
        <w:rPr>
          <w:rStyle w:val="Emphasis"/>
          <w:rFonts w:asciiTheme="minorHAnsi" w:hAnsiTheme="minorHAnsi" w:cs="Times New Roman"/>
          <w:highlight w:val="cyan"/>
        </w:rPr>
        <w:t>new ontology</w:t>
      </w:r>
      <w:r w:rsidRPr="00636B92">
        <w:rPr>
          <w:rStyle w:val="StyleUnderline"/>
          <w:rFonts w:asciiTheme="minorHAnsi" w:hAnsiTheme="minorHAnsi" w:cs="Times New Roman"/>
          <w:highlight w:val="cyan"/>
        </w:rPr>
        <w:t xml:space="preserve"> becomes </w:t>
      </w:r>
      <w:r w:rsidRPr="00636B92">
        <w:rPr>
          <w:rStyle w:val="Emphasis"/>
          <w:rFonts w:asciiTheme="minorHAnsi" w:hAnsiTheme="minorHAnsi" w:cs="Times New Roman"/>
          <w:highlight w:val="cyan"/>
        </w:rPr>
        <w:t>the heuristic for strategies of action</w:t>
      </w:r>
      <w:r w:rsidRPr="00636B92">
        <w:rPr>
          <w:rStyle w:val="StyleUnderline"/>
          <w:rFonts w:asciiTheme="minorHAnsi" w:hAnsiTheme="minorHAnsi" w:cs="Times New Roman"/>
        </w:rPr>
        <w:t xml:space="preserve"> in the emerging world order. </w:t>
      </w:r>
    </w:p>
    <w:p w14:paraId="5F5BEE66" w14:textId="77777777" w:rsidR="00A23D71" w:rsidRPr="00636B92" w:rsidRDefault="00A23D71" w:rsidP="00A23D71">
      <w:pPr>
        <w:rPr>
          <w:rStyle w:val="Style13ptBold"/>
          <w:rFonts w:asciiTheme="minorHAnsi" w:hAnsiTheme="minorHAnsi" w:cs="Times New Roman"/>
        </w:rPr>
      </w:pPr>
    </w:p>
    <w:p w14:paraId="64D5967E"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No offence – they choose their assumptions and they got infinite prep to do so. If they can’t defend them, they should lose </w:t>
      </w:r>
    </w:p>
    <w:p w14:paraId="70FB5F00" w14:textId="77777777" w:rsidR="00A23D71" w:rsidRPr="00636B92" w:rsidRDefault="00A23D71" w:rsidP="00A23D71">
      <w:pPr>
        <w:rPr>
          <w:rStyle w:val="Style13ptBold"/>
          <w:rFonts w:asciiTheme="minorHAnsi" w:hAnsiTheme="minorHAnsi" w:cs="Times New Roman"/>
        </w:rPr>
      </w:pPr>
    </w:p>
    <w:p w14:paraId="76786D2C"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 xml:space="preserve">Representations precede </w:t>
      </w:r>
      <w:r w:rsidRPr="00636B92">
        <w:rPr>
          <w:rStyle w:val="Style13ptBold"/>
          <w:rFonts w:asciiTheme="minorHAnsi" w:hAnsiTheme="minorHAnsi" w:cs="Times New Roman"/>
          <w:u w:val="single"/>
        </w:rPr>
        <w:t>any</w:t>
      </w:r>
      <w:r w:rsidRPr="00636B92">
        <w:rPr>
          <w:rStyle w:val="Style13ptBold"/>
          <w:rFonts w:asciiTheme="minorHAnsi" w:hAnsiTheme="minorHAnsi" w:cs="Times New Roman"/>
        </w:rPr>
        <w:t xml:space="preserve"> of the affirmatives empirical analysis – we </w:t>
      </w:r>
      <w:r w:rsidRPr="00636B92">
        <w:rPr>
          <w:rStyle w:val="Style13ptBold"/>
          <w:rFonts w:asciiTheme="minorHAnsi" w:hAnsiTheme="minorHAnsi" w:cs="Times New Roman"/>
          <w:u w:val="single"/>
        </w:rPr>
        <w:t>cannot understand</w:t>
      </w:r>
      <w:r w:rsidRPr="00636B92">
        <w:rPr>
          <w:rStyle w:val="Style13ptBold"/>
          <w:rFonts w:asciiTheme="minorHAnsi" w:hAnsiTheme="minorHAnsi" w:cs="Times New Roman"/>
        </w:rPr>
        <w:t xml:space="preserve"> the affirmatives </w:t>
      </w:r>
      <w:r w:rsidRPr="00636B92">
        <w:rPr>
          <w:rStyle w:val="Style13ptBold"/>
          <w:rFonts w:asciiTheme="minorHAnsi" w:hAnsiTheme="minorHAnsi" w:cs="Times New Roman"/>
          <w:u w:val="single"/>
        </w:rPr>
        <w:t>policy approach to China</w:t>
      </w:r>
      <w:r w:rsidRPr="00636B92">
        <w:rPr>
          <w:rStyle w:val="Style13ptBold"/>
          <w:rFonts w:asciiTheme="minorHAnsi" w:hAnsiTheme="minorHAnsi" w:cs="Times New Roman"/>
        </w:rPr>
        <w:t xml:space="preserve"> without first understanding </w:t>
      </w:r>
      <w:r w:rsidRPr="00636B92">
        <w:rPr>
          <w:rStyle w:val="Style13ptBold"/>
          <w:rFonts w:asciiTheme="minorHAnsi" w:hAnsiTheme="minorHAnsi" w:cs="Times New Roman"/>
          <w:u w:val="single"/>
        </w:rPr>
        <w:t>how our unconscious desires construct China</w:t>
      </w:r>
      <w:r w:rsidRPr="00636B92">
        <w:rPr>
          <w:rStyle w:val="Style13ptBold"/>
          <w:rFonts w:asciiTheme="minorHAnsi" w:hAnsiTheme="minorHAnsi" w:cs="Times New Roman"/>
        </w:rPr>
        <w:t xml:space="preserve"> in Western media, scholarship, and government documents -  before we can study China external to the US, we have to reflect on how the US has come to know China </w:t>
      </w:r>
    </w:p>
    <w:p w14:paraId="050119AA"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Pan</w:t>
      </w:r>
      <w:r w:rsidRPr="00636B92">
        <w:rPr>
          <w:rFonts w:asciiTheme="minorHAnsi" w:hAnsiTheme="minorHAnsi" w:cs="Times New Roman"/>
        </w:rPr>
        <w:t>, IR Prof @ Deakin University,</w:t>
      </w:r>
      <w:r w:rsidRPr="00636B92">
        <w:rPr>
          <w:rStyle w:val="Style13ptBold"/>
          <w:rFonts w:asciiTheme="minorHAnsi" w:hAnsiTheme="minorHAnsi" w:cs="Times New Roman"/>
        </w:rPr>
        <w:t xml:space="preserve"> 12 </w:t>
      </w:r>
    </w:p>
    <w:p w14:paraId="164238CC"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(Chengxin, “Knowledge, Desire and Power in Global Politics: Western Representations of China's Rise,” Introduction, pp. ebook) </w:t>
      </w:r>
    </w:p>
    <w:p w14:paraId="058999C5" w14:textId="77777777" w:rsidR="00A23D71" w:rsidRPr="00636B92" w:rsidRDefault="00A23D71" w:rsidP="00A23D71">
      <w:pPr>
        <w:rPr>
          <w:rFonts w:asciiTheme="minorHAnsi" w:hAnsiTheme="minorHAnsi" w:cs="Times New Roman"/>
          <w:sz w:val="16"/>
        </w:rPr>
      </w:pPr>
      <w:r w:rsidRPr="00636B92">
        <w:rPr>
          <w:rStyle w:val="StyleUnderline"/>
          <w:rFonts w:asciiTheme="minorHAnsi" w:hAnsiTheme="minorHAnsi" w:cs="Times New Roman"/>
          <w:highlight w:val="cyan"/>
        </w:rPr>
        <w:t>Critical epistemological reflection</w:t>
      </w:r>
      <w:r w:rsidRPr="00636B92">
        <w:rPr>
          <w:rFonts w:asciiTheme="minorHAnsi" w:hAnsiTheme="minorHAnsi" w:cs="Times New Roman"/>
          <w:sz w:val="16"/>
        </w:rPr>
        <w:t xml:space="preserve"> </w:t>
      </w:r>
      <w:r w:rsidRPr="00636B92">
        <w:rPr>
          <w:rStyle w:val="StyleUnderline"/>
          <w:rFonts w:asciiTheme="minorHAnsi" w:hAnsiTheme="minorHAnsi" w:cs="Times New Roman"/>
          <w:highlight w:val="cyan"/>
        </w:rPr>
        <w:t>on</w:t>
      </w:r>
      <w:r w:rsidRPr="00636B92">
        <w:rPr>
          <w:rFonts w:asciiTheme="minorHAnsi" w:hAnsiTheme="minorHAnsi" w:cs="Times New Roman"/>
          <w:sz w:val="16"/>
        </w:rPr>
        <w:t xml:space="preserve"> the field of </w:t>
      </w:r>
      <w:r w:rsidRPr="00636B92">
        <w:rPr>
          <w:rStyle w:val="StyleUnderline"/>
          <w:rFonts w:asciiTheme="minorHAnsi" w:hAnsiTheme="minorHAnsi" w:cs="Times New Roman"/>
          <w:highlight w:val="cyan"/>
        </w:rPr>
        <w:t xml:space="preserve">China’s </w:t>
      </w:r>
      <w:r w:rsidRPr="00636B92">
        <w:rPr>
          <w:rStyle w:val="Emphasis"/>
          <w:rFonts w:asciiTheme="minorHAnsi" w:hAnsiTheme="minorHAnsi" w:cs="Times New Roman"/>
          <w:highlight w:val="cyan"/>
        </w:rPr>
        <w:t>i</w:t>
      </w:r>
      <w:r w:rsidRPr="00636B92">
        <w:rPr>
          <w:rFonts w:asciiTheme="minorHAnsi" w:hAnsiTheme="minorHAnsi" w:cs="Times New Roman"/>
          <w:sz w:val="16"/>
        </w:rPr>
        <w:t>nternational</w:t>
      </w:r>
      <w:r w:rsidRPr="00636B92">
        <w:rPr>
          <w:rStyle w:val="Emphasis"/>
          <w:rFonts w:asciiTheme="minorHAnsi" w:hAnsiTheme="minorHAnsi" w:cs="Times New Roman"/>
        </w:rPr>
        <w:t xml:space="preserve"> </w:t>
      </w:r>
      <w:r w:rsidRPr="00636B92">
        <w:rPr>
          <w:rStyle w:val="Emphasis"/>
          <w:rFonts w:asciiTheme="minorHAnsi" w:hAnsiTheme="minorHAnsi" w:cs="Times New Roman"/>
          <w:highlight w:val="cyan"/>
        </w:rPr>
        <w:t>r</w:t>
      </w:r>
      <w:r w:rsidRPr="00636B92">
        <w:rPr>
          <w:rFonts w:asciiTheme="minorHAnsi" w:hAnsiTheme="minorHAnsi" w:cs="Times New Roman"/>
          <w:sz w:val="16"/>
        </w:rPr>
        <w:t xml:space="preserve">elations </w:t>
      </w:r>
      <w:r w:rsidRPr="00636B92">
        <w:rPr>
          <w:rStyle w:val="Emphasis"/>
          <w:rFonts w:asciiTheme="minorHAnsi" w:hAnsiTheme="minorHAnsi" w:cs="Times New Roman"/>
          <w:highlight w:val="cyan"/>
        </w:rPr>
        <w:t>is anything but trivial</w:t>
      </w:r>
      <w:r w:rsidRPr="00636B92">
        <w:rPr>
          <w:rFonts w:asciiTheme="minorHAnsi" w:hAnsiTheme="minorHAnsi" w:cs="Times New Roman"/>
          <w:sz w:val="16"/>
        </w:rPr>
        <w:t xml:space="preserve">. At one level, some measure of selfreflectivity is not only necessary but also unavoidable. It pervades all literary works, as literature is always implicitly a reflection on literature itself.25 </w:t>
      </w:r>
      <w:r w:rsidRPr="00636B92">
        <w:rPr>
          <w:rStyle w:val="StyleUnderline"/>
          <w:rFonts w:asciiTheme="minorHAnsi" w:hAnsiTheme="minorHAnsi" w:cs="Times New Roman"/>
          <w:highlight w:val="cyan"/>
        </w:rPr>
        <w:t>All forms of knowledge contain</w:t>
      </w:r>
      <w:r w:rsidRPr="00636B92">
        <w:rPr>
          <w:rStyle w:val="StyleUnderline"/>
          <w:rFonts w:asciiTheme="minorHAnsi" w:hAnsiTheme="minorHAnsi" w:cs="Times New Roman"/>
        </w:rPr>
        <w:t xml:space="preserve"> within themselves some conscious or </w:t>
      </w:r>
      <w:r w:rsidRPr="00636B92">
        <w:rPr>
          <w:rStyle w:val="Emphasis"/>
          <w:rFonts w:asciiTheme="minorHAnsi" w:hAnsiTheme="minorHAnsi" w:cs="Times New Roman"/>
          <w:highlight w:val="cyan"/>
        </w:rPr>
        <w:t>unconscious</w:t>
      </w:r>
      <w:r w:rsidRPr="00636B92">
        <w:rPr>
          <w:rFonts w:asciiTheme="minorHAnsi" w:hAnsiTheme="minorHAnsi" w:cs="Times New Roman"/>
          <w:sz w:val="16"/>
        </w:rPr>
        <w:t xml:space="preserve">, direct or indirect, autobiographical </w:t>
      </w:r>
      <w:r w:rsidRPr="00636B92">
        <w:rPr>
          <w:rStyle w:val="Emphasis"/>
          <w:rFonts w:asciiTheme="minorHAnsi" w:hAnsiTheme="minorHAnsi" w:cs="Times New Roman"/>
          <w:highlight w:val="cyan"/>
        </w:rPr>
        <w:t>accounts</w:t>
      </w:r>
      <w:r w:rsidRPr="00636B92">
        <w:rPr>
          <w:rStyle w:val="StyleUnderline"/>
          <w:rFonts w:asciiTheme="minorHAnsi" w:hAnsiTheme="minorHAnsi" w:cs="Times New Roman"/>
          <w:highlight w:val="cyan"/>
        </w:rPr>
        <w:t xml:space="preserve"> of the knowing/writing self</w:t>
      </w:r>
      <w:r w:rsidRPr="00636B92">
        <w:rPr>
          <w:rStyle w:val="StyleUnderline"/>
          <w:rFonts w:asciiTheme="minorHAnsi" w:hAnsiTheme="minorHAnsi" w:cs="Times New Roman"/>
        </w:rPr>
        <w:t xml:space="preserve"> at either individual or certain collective levels</w:t>
      </w:r>
      <w:r w:rsidRPr="00636B92">
        <w:rPr>
          <w:rFonts w:asciiTheme="minorHAnsi" w:hAnsiTheme="minorHAnsi" w:cs="Times New Roman"/>
          <w:sz w:val="16"/>
        </w:rPr>
        <w:t xml:space="preserve">. As evidenced in the selfimage of positivist knowledge in general, </w:t>
      </w:r>
      <w:r w:rsidRPr="00636B92">
        <w:rPr>
          <w:rStyle w:val="StyleUnderline"/>
          <w:rFonts w:asciiTheme="minorHAnsi" w:hAnsiTheme="minorHAnsi" w:cs="Times New Roman"/>
          <w:highlight w:val="cyan"/>
        </w:rPr>
        <w:t>the</w:t>
      </w:r>
      <w:r w:rsidRPr="00636B92">
        <w:rPr>
          <w:rStyle w:val="StyleUnderline"/>
          <w:rFonts w:asciiTheme="minorHAnsi" w:hAnsiTheme="minorHAnsi" w:cs="Times New Roman"/>
        </w:rPr>
        <w:t xml:space="preserve"> very </w:t>
      </w:r>
      <w:r w:rsidRPr="00636B92">
        <w:rPr>
          <w:rStyle w:val="StyleUnderline"/>
          <w:rFonts w:asciiTheme="minorHAnsi" w:hAnsiTheme="minorHAnsi" w:cs="Times New Roman"/>
          <w:highlight w:val="cyan"/>
        </w:rPr>
        <w:t>absence of</w:t>
      </w:r>
      <w:r w:rsidRPr="00636B92">
        <w:rPr>
          <w:rStyle w:val="StyleUnderline"/>
          <w:rFonts w:asciiTheme="minorHAnsi" w:hAnsiTheme="minorHAnsi" w:cs="Times New Roman"/>
        </w:rPr>
        <w:t xml:space="preserve"> critical </w:t>
      </w:r>
      <w:r w:rsidRPr="00636B92">
        <w:rPr>
          <w:rStyle w:val="Emphasis"/>
          <w:rFonts w:asciiTheme="minorHAnsi" w:hAnsiTheme="minorHAnsi" w:cs="Times New Roman"/>
          <w:highlight w:val="cyan"/>
        </w:rPr>
        <w:t>self reflection in China watching</w:t>
      </w:r>
      <w:r w:rsidRPr="00636B92">
        <w:rPr>
          <w:rFonts w:asciiTheme="minorHAnsi" w:hAnsiTheme="minorHAnsi" w:cs="Times New Roman"/>
          <w:sz w:val="16"/>
        </w:rPr>
        <w:t xml:space="preserve"> already </w:t>
      </w:r>
      <w:r w:rsidRPr="00636B92">
        <w:rPr>
          <w:rStyle w:val="StyleUnderline"/>
          <w:rFonts w:asciiTheme="minorHAnsi" w:hAnsiTheme="minorHAnsi" w:cs="Times New Roman"/>
          <w:highlight w:val="cyan"/>
        </w:rPr>
        <w:t>denotes a particular way of speaking about itself</w:t>
      </w:r>
      <w:r w:rsidRPr="00636B92">
        <w:rPr>
          <w:rFonts w:asciiTheme="minorHAnsi" w:hAnsiTheme="minorHAnsi" w:cs="Times New Roman"/>
          <w:sz w:val="16"/>
        </w:rPr>
        <w:t xml:space="preserve">, namely, </w:t>
      </w:r>
      <w:r w:rsidRPr="00636B92">
        <w:rPr>
          <w:rStyle w:val="StyleUnderline"/>
          <w:rFonts w:asciiTheme="minorHAnsi" w:hAnsiTheme="minorHAnsi" w:cs="Times New Roman"/>
        </w:rPr>
        <w:t>as a cumulative body of empirical knowledge on China</w:t>
      </w:r>
      <w:r w:rsidRPr="00636B92">
        <w:rPr>
          <w:rFonts w:asciiTheme="minorHAnsi" w:hAnsiTheme="minorHAnsi" w:cs="Times New Roman"/>
          <w:sz w:val="16"/>
        </w:rPr>
        <w:t xml:space="preserve">. The problem is that </w:t>
      </w:r>
      <w:r w:rsidRPr="00636B92">
        <w:rPr>
          <w:rStyle w:val="StyleUnderline"/>
          <w:rFonts w:asciiTheme="minorHAnsi" w:hAnsiTheme="minorHAnsi" w:cs="Times New Roman"/>
        </w:rPr>
        <w:t xml:space="preserve">this scientistic self-understanding is largely uncritical and unconsciously so. If </w:t>
      </w:r>
      <w:r w:rsidRPr="00636B92">
        <w:rPr>
          <w:rFonts w:asciiTheme="minorHAnsi" w:hAnsiTheme="minorHAnsi" w:cs="Times New Roman"/>
          <w:sz w:val="16"/>
        </w:rPr>
        <w:t xml:space="preserve">Pierre Macherey is right that what a work does not say is as important as what it does say,26 then this curious silence and unconscious-ness in the writing of China’s rise needs to be interrupted and made more conscious, a process which Jürgen Habermas calls reflection.27 Besides, it seems impossible for China watching to watch only China. Aihwa Ong notes that ‘When a book about China is only about China, it is suspect’.28 We may add that it is also self-delusional. </w:t>
      </w:r>
      <w:r w:rsidRPr="00636B92">
        <w:rPr>
          <w:rStyle w:val="StyleUnderline"/>
          <w:rFonts w:asciiTheme="minorHAnsi" w:hAnsiTheme="minorHAnsi" w:cs="Times New Roman"/>
          <w:highlight w:val="cyan"/>
        </w:rPr>
        <w:t xml:space="preserve">China as an object of study does not simply exist in an </w:t>
      </w:r>
      <w:r w:rsidRPr="00636B92">
        <w:rPr>
          <w:rStyle w:val="Emphasis"/>
          <w:rFonts w:asciiTheme="minorHAnsi" w:hAnsiTheme="minorHAnsi" w:cs="Times New Roman"/>
          <w:highlight w:val="cyan"/>
        </w:rPr>
        <w:t>objectivist or empiricist fashion</w:t>
      </w:r>
      <w:r w:rsidRPr="00636B92">
        <w:rPr>
          <w:rStyle w:val="StyleUnderline"/>
          <w:rFonts w:asciiTheme="minorHAnsi" w:hAnsiTheme="minorHAnsi" w:cs="Times New Roman"/>
        </w:rPr>
        <w:t>, like a freefloating, self-contained entity waiting</w:t>
      </w:r>
      <w:r w:rsidRPr="00636B92">
        <w:rPr>
          <w:rFonts w:asciiTheme="minorHAnsi" w:hAnsiTheme="minorHAnsi" w:cs="Times New Roman"/>
          <w:sz w:val="16"/>
        </w:rPr>
        <w:t xml:space="preserve"> </w:t>
      </w:r>
      <w:r w:rsidRPr="00636B92">
        <w:rPr>
          <w:rStyle w:val="StyleUnderline"/>
          <w:rFonts w:asciiTheme="minorHAnsi" w:hAnsiTheme="minorHAnsi" w:cs="Times New Roman"/>
        </w:rPr>
        <w:t>to be directly contacted, observed and analysed</w:t>
      </w:r>
      <w:r w:rsidRPr="00636B92">
        <w:rPr>
          <w:rFonts w:asciiTheme="minorHAnsi" w:hAnsiTheme="minorHAnsi" w:cs="Times New Roman"/>
          <w:sz w:val="16"/>
        </w:rPr>
        <w:t xml:space="preserve">. </w:t>
      </w:r>
      <w:r w:rsidRPr="00636B92">
        <w:rPr>
          <w:rStyle w:val="StyleUnderline"/>
          <w:rFonts w:asciiTheme="minorHAnsi" w:hAnsiTheme="minorHAnsi" w:cs="Times New Roman"/>
          <w:highlight w:val="cyan"/>
        </w:rPr>
        <w:t>This is not to say that China is unreal,</w:t>
      </w:r>
      <w:r w:rsidRPr="00636B92">
        <w:rPr>
          <w:rStyle w:val="StyleUnderline"/>
          <w:rFonts w:asciiTheme="minorHAnsi" w:hAnsiTheme="minorHAnsi" w:cs="Times New Roman"/>
        </w:rPr>
        <w:t xml:space="preserve"> unknowable or is only a </w:t>
      </w:r>
      <w:r w:rsidRPr="00636B92">
        <w:rPr>
          <w:rStyle w:val="StyleUnderline"/>
          <w:rFonts w:asciiTheme="minorHAnsi" w:hAnsiTheme="minorHAnsi" w:cs="Times New Roman"/>
          <w:highlight w:val="cyan"/>
        </w:rPr>
        <w:t>ghostly illusion</w:t>
      </w:r>
      <w:r w:rsidRPr="00636B92">
        <w:rPr>
          <w:rFonts w:asciiTheme="minorHAnsi" w:hAnsiTheme="minorHAnsi" w:cs="Times New Roman"/>
          <w:sz w:val="16"/>
        </w:rPr>
        <w:t xml:space="preserve"> constructed entirely out of literary representation. Of course China does exist: the Great Wall, the Communist Party, and more than one billion people living there are all too real. And yet, </w:t>
      </w:r>
      <w:r w:rsidRPr="00636B92">
        <w:rPr>
          <w:rStyle w:val="StyleUnderline"/>
          <w:rFonts w:asciiTheme="minorHAnsi" w:hAnsiTheme="minorHAnsi" w:cs="Times New Roman"/>
        </w:rPr>
        <w:t>to say something is real does not mean that its existence corresponds with a single, independent and fixed meaning for all to see.</w:t>
      </w:r>
      <w:r w:rsidRPr="00636B92">
        <w:rPr>
          <w:rFonts w:asciiTheme="minorHAnsi" w:hAnsiTheme="minorHAnsi" w:cs="Times New Roman"/>
          <w:sz w:val="16"/>
        </w:rPr>
        <w:t xml:space="preserve"> None of those aforementioned ‘real’ things and people beam out their meaning at us directly, let alone offer an unadulterated, panoramic view of ‘China’ as a whole. China’s existence, while real, is better understood, to use Martin Heidegger’s term, as a type of ‘being-in-theworld’. 29 The ‘in-the-world-ness’ is intrinsically characteristic of China’s being, which always needs to be understood in conjunction with its world, a world which necessarily includes China-bound discourse and representation. R. G. Collingwood once said that ‘all history is the history of thought’, meaning that no historian can speak directly of hard historical facts without reference to various thoughts about those facts.30 Likewise, </w:t>
      </w:r>
      <w:r w:rsidRPr="00636B92">
        <w:rPr>
          <w:rStyle w:val="StyleUnderline"/>
          <w:rFonts w:asciiTheme="minorHAnsi" w:hAnsiTheme="minorHAnsi" w:cs="Times New Roman"/>
          <w:highlight w:val="cyan"/>
        </w:rPr>
        <w:t>insofar as China cannot exist</w:t>
      </w:r>
      <w:r w:rsidRPr="00636B92">
        <w:rPr>
          <w:rStyle w:val="StyleUnderline"/>
          <w:rFonts w:asciiTheme="minorHAnsi" w:hAnsiTheme="minorHAnsi" w:cs="Times New Roman"/>
        </w:rPr>
        <w:t xml:space="preserve"> meaningfully </w:t>
      </w:r>
      <w:r w:rsidRPr="00636B92">
        <w:rPr>
          <w:rStyle w:val="StyleUnderline"/>
          <w:rFonts w:asciiTheme="minorHAnsi" w:hAnsiTheme="minorHAnsi" w:cs="Times New Roman"/>
          <w:highlight w:val="cyan"/>
        </w:rPr>
        <w:t>outside of language and discursive construction</w:t>
      </w:r>
      <w:r w:rsidRPr="00636B92">
        <w:rPr>
          <w:rStyle w:val="StyleUnderline"/>
          <w:rFonts w:asciiTheme="minorHAnsi" w:hAnsiTheme="minorHAnsi" w:cs="Times New Roman"/>
        </w:rPr>
        <w:t xml:space="preserve"> of it,</w:t>
      </w:r>
      <w:r w:rsidRPr="00636B92">
        <w:rPr>
          <w:rFonts w:asciiTheme="minorHAnsi" w:hAnsiTheme="minorHAnsi" w:cs="Times New Roman"/>
          <w:sz w:val="16"/>
        </w:rPr>
        <w:t xml:space="preserve"> </w:t>
      </w:r>
      <w:r w:rsidRPr="00636B92">
        <w:rPr>
          <w:rStyle w:val="StyleUnderline"/>
          <w:rFonts w:asciiTheme="minorHAnsi" w:hAnsiTheme="minorHAnsi" w:cs="Times New Roman"/>
          <w:highlight w:val="cyan"/>
        </w:rPr>
        <w:t>no study of it is ever possible</w:t>
      </w:r>
      <w:r w:rsidRPr="00636B92">
        <w:rPr>
          <w:rFonts w:asciiTheme="minorHAnsi" w:hAnsiTheme="minorHAnsi" w:cs="Times New Roman"/>
          <w:sz w:val="16"/>
        </w:rPr>
        <w:t xml:space="preserve">, let alone complete, </w:t>
      </w:r>
      <w:r w:rsidRPr="00636B92">
        <w:rPr>
          <w:rStyle w:val="Emphasis"/>
          <w:rFonts w:asciiTheme="minorHAnsi" w:hAnsiTheme="minorHAnsi" w:cs="Times New Roman"/>
          <w:highlight w:val="cyan"/>
        </w:rPr>
        <w:t>without studying our thoughts about it</w:t>
      </w:r>
      <w:r w:rsidRPr="00636B92">
        <w:rPr>
          <w:rFonts w:asciiTheme="minorHAnsi" w:hAnsiTheme="minorHAnsi" w:cs="Times New Roman"/>
          <w:sz w:val="16"/>
        </w:rPr>
        <w:t xml:space="preserve">. For this reason, echoing George Marcus and Michael Fisher’s call for ethnography to ‘turn on itself’ and ‘to create an equally probing, ethnographic knowledge of its social and cultural foundations’, 31 this book takes the representation of China (rather than ‘China’ itself) as its main object of study. It calls for a critical autoethnographic turn in China watching. Certainly, there has been no shortage of study on Western representations of China. Alongside Western intellectual interest in this country is a longstanding tradition of documenting this interest, as evidenced in an extensive and diverse body of literature on Western images of China.32 If we also count the works on Western perceptions of Asia, the size of that literature is even more impressive. 33 But this makes it all the more conspicuous that to date precious little has been said or written about contemporary China watching in global politics. For instance, a large portion of the existing study is fixated either on past perceptions of China or perceptions of China’s past. Historical investigation, valuable as it is, cannot substitute for an up-to-date account of contemporary Western knowledge on China. Meanwhile, </w:t>
      </w:r>
      <w:r w:rsidRPr="00636B92">
        <w:rPr>
          <w:rStyle w:val="StyleUnderline"/>
          <w:rFonts w:asciiTheme="minorHAnsi" w:hAnsiTheme="minorHAnsi" w:cs="Times New Roman"/>
          <w:highlight w:val="cyan"/>
        </w:rPr>
        <w:t>most literature tends to limit its purview to ‘</w:t>
      </w:r>
      <w:r w:rsidRPr="00636B92">
        <w:rPr>
          <w:rStyle w:val="StyleUnderline"/>
          <w:rFonts w:asciiTheme="minorHAnsi" w:hAnsiTheme="minorHAnsi" w:cs="Times New Roman"/>
        </w:rPr>
        <w:t xml:space="preserve">non-scholarly’ sources, such as </w:t>
      </w:r>
      <w:r w:rsidRPr="00636B92">
        <w:rPr>
          <w:rStyle w:val="Emphasis"/>
          <w:rFonts w:asciiTheme="minorHAnsi" w:hAnsiTheme="minorHAnsi" w:cs="Times New Roman"/>
          <w:highlight w:val="cyan"/>
        </w:rPr>
        <w:t>government documents</w:t>
      </w:r>
      <w:r w:rsidRPr="00636B92">
        <w:rPr>
          <w:rFonts w:asciiTheme="minorHAnsi" w:hAnsiTheme="minorHAnsi" w:cs="Times New Roman"/>
          <w:sz w:val="16"/>
        </w:rPr>
        <w:t xml:space="preserve">, </w:t>
      </w:r>
      <w:r w:rsidRPr="00636B92">
        <w:rPr>
          <w:rStyle w:val="Emphasis"/>
          <w:rFonts w:asciiTheme="minorHAnsi" w:hAnsiTheme="minorHAnsi" w:cs="Times New Roman"/>
          <w:highlight w:val="cyan"/>
        </w:rPr>
        <w:t>official speeches</w:t>
      </w:r>
      <w:r w:rsidRPr="00636B92">
        <w:rPr>
          <w:rFonts w:asciiTheme="minorHAnsi" w:hAnsiTheme="minorHAnsi" w:cs="Times New Roman"/>
          <w:sz w:val="16"/>
        </w:rPr>
        <w:t xml:space="preserve">, </w:t>
      </w:r>
      <w:r w:rsidRPr="00636B92">
        <w:rPr>
          <w:rStyle w:val="Emphasis"/>
          <w:rFonts w:asciiTheme="minorHAnsi" w:hAnsiTheme="minorHAnsi" w:cs="Times New Roman"/>
          <w:highlight w:val="cyan"/>
        </w:rPr>
        <w:t>mass media</w:t>
      </w:r>
      <w:r w:rsidRPr="00636B92">
        <w:rPr>
          <w:rFonts w:asciiTheme="minorHAnsi" w:hAnsiTheme="minorHAnsi" w:cs="Times New Roman"/>
          <w:sz w:val="16"/>
          <w:highlight w:val="cyan"/>
        </w:rPr>
        <w:t xml:space="preserve">, </w:t>
      </w:r>
      <w:r w:rsidRPr="00636B92">
        <w:rPr>
          <w:rStyle w:val="Emphasis"/>
          <w:rFonts w:asciiTheme="minorHAnsi" w:hAnsiTheme="minorHAnsi" w:cs="Times New Roman"/>
          <w:highlight w:val="cyan"/>
        </w:rPr>
        <w:t>public opinion</w:t>
      </w:r>
      <w:r w:rsidRPr="00636B92">
        <w:rPr>
          <w:rFonts w:asciiTheme="minorHAnsi" w:hAnsiTheme="minorHAnsi" w:cs="Times New Roman"/>
          <w:sz w:val="16"/>
        </w:rPr>
        <w:t>, travel writings, novels, documentaries and films</w:t>
      </w:r>
      <w:r w:rsidRPr="00636B92">
        <w:rPr>
          <w:rStyle w:val="StyleUnderline"/>
          <w:rFonts w:asciiTheme="minorHAnsi" w:hAnsiTheme="minorHAnsi" w:cs="Times New Roman"/>
        </w:rPr>
        <w:t>. As a result</w:t>
      </w:r>
      <w:r w:rsidRPr="00636B92">
        <w:rPr>
          <w:rFonts w:asciiTheme="minorHAnsi" w:hAnsiTheme="minorHAnsi" w:cs="Times New Roman"/>
          <w:sz w:val="16"/>
        </w:rPr>
        <w:t xml:space="preserve">, by design or by accident, scholarly </w:t>
      </w:r>
      <w:r w:rsidRPr="00636B92">
        <w:rPr>
          <w:rStyle w:val="StyleUnderline"/>
          <w:rFonts w:asciiTheme="minorHAnsi" w:hAnsiTheme="minorHAnsi" w:cs="Times New Roman"/>
        </w:rPr>
        <w:t>literature is</w:t>
      </w:r>
      <w:r w:rsidRPr="00636B92">
        <w:rPr>
          <w:rFonts w:asciiTheme="minorHAnsi" w:hAnsiTheme="minorHAnsi" w:cs="Times New Roman"/>
          <w:sz w:val="16"/>
        </w:rPr>
        <w:t xml:space="preserve"> often </w:t>
      </w:r>
      <w:r w:rsidRPr="00636B92">
        <w:rPr>
          <w:rStyle w:val="StyleUnderline"/>
          <w:rFonts w:asciiTheme="minorHAnsi" w:hAnsiTheme="minorHAnsi" w:cs="Times New Roman"/>
        </w:rPr>
        <w:t>able to escape attention</w:t>
      </w:r>
      <w:r w:rsidRPr="00636B92">
        <w:rPr>
          <w:rFonts w:asciiTheme="minorHAnsi" w:hAnsiTheme="minorHAnsi" w:cs="Times New Roman"/>
          <w:sz w:val="16"/>
        </w:rPr>
        <w:t xml:space="preserve">. Furthermore, even as some academic writings in historiographical, sociological, philosophical, cultural, and linguistic contexts have begun to be critically scrutinised, 34 with few exceptions Western IR scholarship on China’s rise continues to be overlooked. 35 This is especially curious given that since the US consolidated its global dominance after World War II (WWII), IR discourses have become a main frame of reference for mainstream Western worldviews. 36 Is this because discipline-based scholarship such as IR is better able to minimise the prejudice of Orientalism? Edward Said once claimed that ‘interesting work is most likely to be produced by scholars whose allegiance is to a discipline defined intellectually and not to a “field” like Orientalism defined either canonically, imperially, or geographically’. 37 However, it would be naïve, as Said himself would probably agree, to give the disciplines of </w:t>
      </w:r>
      <w:r w:rsidRPr="00636B92">
        <w:rPr>
          <w:rStyle w:val="StyleUnderline"/>
          <w:rFonts w:asciiTheme="minorHAnsi" w:hAnsiTheme="minorHAnsi" w:cs="Times New Roman"/>
          <w:highlight w:val="cyan"/>
        </w:rPr>
        <w:t>IR and Political Science</w:t>
      </w:r>
      <w:r w:rsidRPr="00636B92">
        <w:rPr>
          <w:rFonts w:asciiTheme="minorHAnsi" w:hAnsiTheme="minorHAnsi" w:cs="Times New Roman"/>
          <w:sz w:val="16"/>
        </w:rPr>
        <w:t xml:space="preserve"> such benefit of the doubt. Though apparently defined intellectually rather than geographically, neither field is politically innocent or neutral. In fact, both </w:t>
      </w:r>
      <w:r w:rsidRPr="00636B92">
        <w:rPr>
          <w:rStyle w:val="StyleUnderline"/>
          <w:rFonts w:asciiTheme="minorHAnsi" w:hAnsiTheme="minorHAnsi" w:cs="Times New Roman"/>
          <w:highlight w:val="cyan"/>
        </w:rPr>
        <w:t>remain largely an</w:t>
      </w:r>
      <w:r w:rsidRPr="00636B92">
        <w:rPr>
          <w:rStyle w:val="StyleUnderline"/>
          <w:rFonts w:asciiTheme="minorHAnsi" w:hAnsiTheme="minorHAnsi" w:cs="Times New Roman"/>
        </w:rPr>
        <w:t xml:space="preserve"> American/</w:t>
      </w:r>
      <w:r w:rsidRPr="00636B92">
        <w:rPr>
          <w:rStyle w:val="StyleUnderline"/>
          <w:rFonts w:asciiTheme="minorHAnsi" w:hAnsiTheme="minorHAnsi" w:cs="Times New Roman"/>
          <w:highlight w:val="cyan"/>
        </w:rPr>
        <w:t>Western social science</w:t>
      </w:r>
      <w:r w:rsidRPr="00636B92">
        <w:rPr>
          <w:rFonts w:asciiTheme="minorHAnsi" w:hAnsiTheme="minorHAnsi" w:cs="Times New Roman"/>
          <w:sz w:val="16"/>
        </w:rPr>
        <w:t xml:space="preserve">, </w:t>
      </w:r>
      <w:r w:rsidRPr="00636B92">
        <w:rPr>
          <w:rStyle w:val="StyleUnderline"/>
          <w:rFonts w:asciiTheme="minorHAnsi" w:hAnsiTheme="minorHAnsi" w:cs="Times New Roman"/>
          <w:highlight w:val="cyan"/>
        </w:rPr>
        <w:t>whose implicit or unintended loyalty to the</w:t>
      </w:r>
      <w:r w:rsidRPr="00636B92">
        <w:rPr>
          <w:rFonts w:asciiTheme="minorHAnsi" w:hAnsiTheme="minorHAnsi" w:cs="Times New Roman"/>
          <w:sz w:val="16"/>
        </w:rPr>
        <w:t xml:space="preserve"> United States </w:t>
      </w:r>
      <w:r w:rsidRPr="00636B92">
        <w:rPr>
          <w:rFonts w:asciiTheme="minorHAnsi" w:hAnsiTheme="minorHAnsi" w:cs="Times New Roman"/>
          <w:sz w:val="16"/>
          <w:highlight w:val="cyan"/>
        </w:rPr>
        <w:t>(</w:t>
      </w:r>
      <w:r w:rsidRPr="00636B92">
        <w:rPr>
          <w:rStyle w:val="StyleUnderline"/>
          <w:rFonts w:asciiTheme="minorHAnsi" w:hAnsiTheme="minorHAnsi" w:cs="Times New Roman"/>
          <w:highlight w:val="cyan"/>
        </w:rPr>
        <w:t>US</w:t>
      </w:r>
      <w:r w:rsidRPr="00636B92">
        <w:rPr>
          <w:rFonts w:asciiTheme="minorHAnsi" w:hAnsiTheme="minorHAnsi" w:cs="Times New Roman"/>
          <w:sz w:val="16"/>
          <w:highlight w:val="cyan"/>
        </w:rPr>
        <w:t xml:space="preserve">) </w:t>
      </w:r>
      <w:r w:rsidRPr="00636B92">
        <w:rPr>
          <w:rStyle w:val="StyleUnderline"/>
          <w:rFonts w:asciiTheme="minorHAnsi" w:hAnsiTheme="minorHAnsi" w:cs="Times New Roman"/>
          <w:highlight w:val="cyan"/>
        </w:rPr>
        <w:t>is</w:t>
      </w:r>
      <w:r w:rsidRPr="00636B92">
        <w:rPr>
          <w:rStyle w:val="StyleUnderline"/>
          <w:rFonts w:asciiTheme="minorHAnsi" w:hAnsiTheme="minorHAnsi" w:cs="Times New Roman"/>
        </w:rPr>
        <w:t xml:space="preserve"> probably </w:t>
      </w:r>
      <w:r w:rsidRPr="00636B92">
        <w:rPr>
          <w:rStyle w:val="Emphasis"/>
          <w:rFonts w:asciiTheme="minorHAnsi" w:hAnsiTheme="minorHAnsi" w:cs="Times New Roman"/>
          <w:highlight w:val="cyan"/>
        </w:rPr>
        <w:t>not dissimilar</w:t>
      </w:r>
      <w:r w:rsidRPr="00636B92">
        <w:rPr>
          <w:rStyle w:val="StyleUnderline"/>
          <w:rFonts w:asciiTheme="minorHAnsi" w:hAnsiTheme="minorHAnsi" w:cs="Times New Roman"/>
        </w:rPr>
        <w:t xml:space="preserve"> </w:t>
      </w:r>
      <w:r w:rsidRPr="00636B92">
        <w:rPr>
          <w:rStyle w:val="Emphasis"/>
          <w:rFonts w:asciiTheme="minorHAnsi" w:hAnsiTheme="minorHAnsi" w:cs="Times New Roman"/>
          <w:highlight w:val="cyan"/>
        </w:rPr>
        <w:t>to</w:t>
      </w:r>
      <w:r w:rsidRPr="00636B92">
        <w:rPr>
          <w:rStyle w:val="StyleUnderline"/>
          <w:rFonts w:asciiTheme="minorHAnsi" w:hAnsiTheme="minorHAnsi" w:cs="Times New Roman"/>
        </w:rPr>
        <w:t xml:space="preserve"> that of </w:t>
      </w:r>
      <w:r w:rsidRPr="00636B92">
        <w:rPr>
          <w:rStyle w:val="Emphasis"/>
          <w:rFonts w:asciiTheme="minorHAnsi" w:hAnsiTheme="minorHAnsi" w:cs="Times New Roman"/>
          <w:highlight w:val="cyan"/>
        </w:rPr>
        <w:t>Orientalism</w:t>
      </w:r>
      <w:r w:rsidRPr="00636B92">
        <w:rPr>
          <w:rStyle w:val="StyleUnderline"/>
          <w:rFonts w:asciiTheme="minorHAnsi" w:hAnsiTheme="minorHAnsi" w:cs="Times New Roman"/>
        </w:rPr>
        <w:t xml:space="preserve"> to Europe.</w:t>
      </w:r>
      <w:r w:rsidRPr="00636B92">
        <w:rPr>
          <w:rFonts w:asciiTheme="minorHAnsi" w:hAnsiTheme="minorHAnsi" w:cs="Times New Roman"/>
          <w:sz w:val="16"/>
        </w:rPr>
        <w:t xml:space="preserve">38 Indeed, precisely </w:t>
      </w:r>
      <w:r w:rsidRPr="00636B92">
        <w:rPr>
          <w:rStyle w:val="StyleUnderline"/>
          <w:rFonts w:asciiTheme="minorHAnsi" w:hAnsiTheme="minorHAnsi" w:cs="Times New Roman"/>
        </w:rPr>
        <w:t xml:space="preserve">because </w:t>
      </w:r>
      <w:r w:rsidRPr="00636B92">
        <w:rPr>
          <w:rStyle w:val="StyleUnderline"/>
          <w:rFonts w:asciiTheme="minorHAnsi" w:hAnsiTheme="minorHAnsi" w:cs="Times New Roman"/>
          <w:highlight w:val="cyan"/>
        </w:rPr>
        <w:t>these disciplines have</w:t>
      </w:r>
      <w:r w:rsidRPr="00636B92">
        <w:rPr>
          <w:rStyle w:val="StyleUnderline"/>
          <w:rFonts w:asciiTheme="minorHAnsi" w:hAnsiTheme="minorHAnsi" w:cs="Times New Roman"/>
        </w:rPr>
        <w:t xml:space="preserve"> </w:t>
      </w:r>
      <w:r w:rsidRPr="00636B92">
        <w:rPr>
          <w:rFonts w:asciiTheme="minorHAnsi" w:hAnsiTheme="minorHAnsi" w:cs="Times New Roman"/>
          <w:sz w:val="16"/>
        </w:rPr>
        <w:t xml:space="preserve">now </w:t>
      </w:r>
      <w:r w:rsidRPr="00636B92">
        <w:rPr>
          <w:rStyle w:val="StyleUnderline"/>
          <w:rFonts w:asciiTheme="minorHAnsi" w:hAnsiTheme="minorHAnsi" w:cs="Times New Roman"/>
          <w:highlight w:val="cyan"/>
        </w:rPr>
        <w:t>gained a false reputation of being value-free or scientifically objective</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their contribution to Western construction of other societies could be all the more significant and lasting, thus deserving closer investigation</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Failing that</w:t>
      </w:r>
      <w:r w:rsidRPr="00636B92">
        <w:rPr>
          <w:rFonts w:asciiTheme="minorHAnsi" w:hAnsiTheme="minorHAnsi" w:cs="Times New Roman"/>
          <w:sz w:val="16"/>
        </w:rPr>
        <w:t xml:space="preserve">, </w:t>
      </w:r>
      <w:r w:rsidRPr="00636B92">
        <w:rPr>
          <w:rStyle w:val="StyleUnderline"/>
          <w:rFonts w:asciiTheme="minorHAnsi" w:hAnsiTheme="minorHAnsi" w:cs="Times New Roman"/>
          <w:highlight w:val="cyan"/>
        </w:rPr>
        <w:t>it would be difficult for us to grasp the dynamics and complexities of contemporary Western representations of China</w:t>
      </w:r>
      <w:r w:rsidRPr="00636B92">
        <w:rPr>
          <w:rFonts w:asciiTheme="minorHAnsi" w:hAnsiTheme="minorHAnsi" w:cs="Times New Roman"/>
          <w:sz w:val="16"/>
        </w:rPr>
        <w:t xml:space="preserve"> in global politics. No doubt, critical scholarship in the fields of IR and postcolonial studies has begun to problematise mainstream IR knowledge. Several important works in IR and cultural studies have examined at length the social construction of self/Other and the politics of representation in relation to the South, the East (‘Near East’), and Asia.39 However, none of their focus is primarily on Western representations of China. Said’s seminal work Orientalism, despite its sweeping subtitle ‘Western Conceptions of the Orient’, is concerned mainly with the Middle East.40 When sometimes Said is invoked in China analysis, it is often, perhaps justifiably, to probe China’s own ‘Orientalist’ legacy (or in Xiaomei Chen’s term, Occidentalism).41 Finally, where there exists useful criticism of Western IR discourses on China’s rise, the criticism is often confined to empirical debate or concerned with factual or narrowly-conceived methodological matters related to specific works, claims, or issues. 42 Most </w:t>
      </w:r>
      <w:r w:rsidRPr="00636B92">
        <w:rPr>
          <w:rStyle w:val="StyleUnderline"/>
          <w:rFonts w:asciiTheme="minorHAnsi" w:hAnsiTheme="minorHAnsi" w:cs="Times New Roman"/>
          <w:highlight w:val="cyan"/>
        </w:rPr>
        <w:t>participants in</w:t>
      </w:r>
      <w:r w:rsidRPr="00636B92">
        <w:rPr>
          <w:rFonts w:asciiTheme="minorHAnsi" w:hAnsiTheme="minorHAnsi" w:cs="Times New Roman"/>
          <w:sz w:val="16"/>
        </w:rPr>
        <w:t xml:space="preserve"> such </w:t>
      </w:r>
      <w:r w:rsidRPr="00636B92">
        <w:rPr>
          <w:rStyle w:val="Emphasis"/>
          <w:rFonts w:asciiTheme="minorHAnsi" w:hAnsiTheme="minorHAnsi" w:cs="Times New Roman"/>
          <w:highlight w:val="cyan"/>
        </w:rPr>
        <w:t>debates</w:t>
      </w:r>
      <w:r w:rsidRPr="00636B92">
        <w:rPr>
          <w:rFonts w:asciiTheme="minorHAnsi" w:hAnsiTheme="minorHAnsi" w:cs="Times New Roman"/>
          <w:sz w:val="16"/>
        </w:rPr>
        <w:t xml:space="preserve"> </w:t>
      </w:r>
      <w:r w:rsidRPr="00636B92">
        <w:rPr>
          <w:rStyle w:val="StyleUnderline"/>
          <w:rFonts w:asciiTheme="minorHAnsi" w:hAnsiTheme="minorHAnsi" w:cs="Times New Roman"/>
          <w:highlight w:val="cyan"/>
        </w:rPr>
        <w:t>agree</w:t>
      </w:r>
      <w:r w:rsidRPr="00636B92">
        <w:rPr>
          <w:rStyle w:val="StyleUnderline"/>
          <w:rFonts w:asciiTheme="minorHAnsi" w:hAnsiTheme="minorHAnsi" w:cs="Times New Roman"/>
        </w:rPr>
        <w:t xml:space="preserve"> that </w:t>
      </w:r>
      <w:r w:rsidRPr="00636B92">
        <w:rPr>
          <w:rStyle w:val="StyleUnderline"/>
          <w:rFonts w:asciiTheme="minorHAnsi" w:hAnsiTheme="minorHAnsi" w:cs="Times New Roman"/>
          <w:highlight w:val="cyan"/>
        </w:rPr>
        <w:t>there is a real China out there</w:t>
      </w:r>
      <w:r w:rsidRPr="00636B92">
        <w:rPr>
          <w:rFonts w:asciiTheme="minorHAnsi" w:hAnsiTheme="minorHAnsi" w:cs="Times New Roman"/>
          <w:sz w:val="16"/>
        </w:rPr>
        <w:t xml:space="preserve">, and </w:t>
      </w:r>
      <w:r w:rsidRPr="00636B92">
        <w:rPr>
          <w:rStyle w:val="StyleUnderline"/>
          <w:rFonts w:asciiTheme="minorHAnsi" w:hAnsiTheme="minorHAnsi" w:cs="Times New Roman"/>
        </w:rPr>
        <w:t xml:space="preserve">that </w:t>
      </w:r>
      <w:r w:rsidRPr="00636B92">
        <w:rPr>
          <w:rStyle w:val="StyleUnderline"/>
          <w:rFonts w:asciiTheme="minorHAnsi" w:hAnsiTheme="minorHAnsi" w:cs="Times New Roman"/>
          <w:highlight w:val="cyan"/>
        </w:rPr>
        <w:t>the main problem</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with Western representa-tion</w:t>
      </w:r>
      <w:r w:rsidRPr="00636B92">
        <w:rPr>
          <w:rStyle w:val="StyleUnderline"/>
          <w:rFonts w:asciiTheme="minorHAnsi" w:hAnsiTheme="minorHAnsi" w:cs="Times New Roman"/>
        </w:rPr>
        <w:t xml:space="preserve"> </w:t>
      </w:r>
      <w:r w:rsidRPr="00636B92">
        <w:rPr>
          <w:rStyle w:val="Emphasis"/>
          <w:rFonts w:asciiTheme="minorHAnsi" w:hAnsiTheme="minorHAnsi" w:cs="Times New Roman"/>
          <w:highlight w:val="cyan"/>
        </w:rPr>
        <w:t>lies in its misrepresentation</w:t>
      </w:r>
      <w:r w:rsidRPr="00636B92">
        <w:rPr>
          <w:rStyle w:val="StyleUnderline"/>
          <w:rFonts w:asciiTheme="minorHAnsi" w:hAnsiTheme="minorHAnsi" w:cs="Times New Roman"/>
        </w:rPr>
        <w:t xml:space="preserve">, </w:t>
      </w:r>
      <w:r w:rsidRPr="00636B92">
        <w:rPr>
          <w:rStyle w:val="Emphasis"/>
          <w:rFonts w:asciiTheme="minorHAnsi" w:hAnsiTheme="minorHAnsi" w:cs="Times New Roman"/>
          <w:highlight w:val="cyan"/>
        </w:rPr>
        <w:t>bias, or tainted</w:t>
      </w:r>
      <w:r w:rsidRPr="00636B92">
        <w:rPr>
          <w:rStyle w:val="StyleUnderline"/>
          <w:rFonts w:asciiTheme="minorHAnsi" w:hAnsiTheme="minorHAnsi" w:cs="Times New Roman"/>
        </w:rPr>
        <w:t xml:space="preserve"> </w:t>
      </w:r>
      <w:r w:rsidRPr="00636B92">
        <w:rPr>
          <w:rStyle w:val="Emphasis"/>
          <w:rFonts w:asciiTheme="minorHAnsi" w:hAnsiTheme="minorHAnsi" w:cs="Times New Roman"/>
          <w:highlight w:val="cyan"/>
        </w:rPr>
        <w:t>perceptions</w:t>
      </w:r>
      <w:r w:rsidRPr="00636B92">
        <w:rPr>
          <w:rFonts w:asciiTheme="minorHAnsi" w:hAnsiTheme="minorHAnsi" w:cs="Times New Roman"/>
          <w:sz w:val="16"/>
        </w:rPr>
        <w:t xml:space="preserve">: </w:t>
      </w:r>
      <w:r w:rsidRPr="00636B92">
        <w:rPr>
          <w:rStyle w:val="StyleUnderline"/>
          <w:rFonts w:asciiTheme="minorHAnsi" w:hAnsiTheme="minorHAnsi" w:cs="Times New Roman"/>
        </w:rPr>
        <w:t>once such distortion is rectified</w:t>
      </w:r>
      <w:r w:rsidRPr="00636B92">
        <w:rPr>
          <w:rFonts w:asciiTheme="minorHAnsi" w:hAnsiTheme="minorHAnsi" w:cs="Times New Roman"/>
          <w:sz w:val="16"/>
        </w:rPr>
        <w:t xml:space="preserve">, </w:t>
      </w:r>
      <w:r w:rsidRPr="00636B92">
        <w:rPr>
          <w:rStyle w:val="StyleUnderline"/>
          <w:rFonts w:asciiTheme="minorHAnsi" w:hAnsiTheme="minorHAnsi" w:cs="Times New Roman"/>
        </w:rPr>
        <w:t>objective knowledge of China will be within reach.</w:t>
      </w:r>
      <w:r w:rsidRPr="00636B92">
        <w:rPr>
          <w:rFonts w:asciiTheme="minorHAnsi" w:hAnsiTheme="minorHAnsi" w:cs="Times New Roman"/>
          <w:sz w:val="16"/>
        </w:rPr>
        <w:t xml:space="preserve"> For example, having insightfully noted that ‘Our uncertainties about China are as much a product of uncertainties about ourselves as they are about China’, Brantly Womack then goes on to suggest that we should strive for an ‘accurate understanding of China’ through looking at the ‘real’ China and ‘its internal dynamic’. 43 To many, Womack’s approach makes perfect sense: How could it be otherwise? And yet, </w:t>
      </w:r>
      <w:r w:rsidRPr="00636B92">
        <w:rPr>
          <w:rStyle w:val="Emphasis"/>
          <w:rFonts w:asciiTheme="minorHAnsi" w:hAnsiTheme="minorHAnsi" w:cs="Times New Roman"/>
          <w:highlight w:val="cyan"/>
        </w:rPr>
        <w:t>appeals to ‘reality’ through more empirical research are ultimately of limited value</w:t>
      </w:r>
      <w:r w:rsidRPr="00636B92">
        <w:rPr>
          <w:rFonts w:asciiTheme="minorHAnsi" w:hAnsiTheme="minorHAnsi" w:cs="Times New Roman"/>
          <w:sz w:val="16"/>
        </w:rPr>
        <w:t xml:space="preserve">. As Eric Hayot et al. put it, ‘noting the discrepancy between reality and representation, as it applies to particular objects of discourse, no longer works as critique… critique has to acknowledge imagination as something more than a distorter of fact’. 44 </w:t>
      </w:r>
      <w:r w:rsidRPr="00636B92">
        <w:rPr>
          <w:rStyle w:val="StyleUnderline"/>
          <w:rFonts w:asciiTheme="minorHAnsi" w:hAnsiTheme="minorHAnsi" w:cs="Times New Roman"/>
          <w:highlight w:val="cyan"/>
        </w:rPr>
        <w:t>Understanding representation as ‘something more’ than an empirical matter is crucial,</w:t>
      </w:r>
      <w:r w:rsidRPr="00636B92">
        <w:rPr>
          <w:rStyle w:val="StyleUnderline"/>
          <w:rFonts w:asciiTheme="minorHAnsi" w:hAnsiTheme="minorHAnsi" w:cs="Times New Roman"/>
        </w:rPr>
        <w:t xml:space="preserve"> </w:t>
      </w:r>
      <w:r w:rsidRPr="00636B92">
        <w:rPr>
          <w:rFonts w:asciiTheme="minorHAnsi" w:hAnsiTheme="minorHAnsi" w:cs="Times New Roman"/>
          <w:sz w:val="16"/>
        </w:rPr>
        <w:t xml:space="preserve">though this does not mean that empirical analysis has become irrelevant; it has not and will not. But </w:t>
      </w:r>
      <w:r w:rsidRPr="00636B92">
        <w:rPr>
          <w:rStyle w:val="StyleUnderline"/>
          <w:rFonts w:asciiTheme="minorHAnsi" w:hAnsiTheme="minorHAnsi" w:cs="Times New Roman"/>
          <w:highlight w:val="cyan"/>
        </w:rPr>
        <w:t xml:space="preserve">if our critique of Western representations stays at an </w:t>
      </w:r>
      <w:r w:rsidRPr="00636B92">
        <w:rPr>
          <w:rStyle w:val="Emphasis"/>
          <w:rFonts w:asciiTheme="minorHAnsi" w:hAnsiTheme="minorHAnsi" w:cs="Times New Roman"/>
          <w:highlight w:val="cyan"/>
        </w:rPr>
        <w:t>empirical level,</w:t>
      </w:r>
      <w:r w:rsidRPr="00636B92">
        <w:rPr>
          <w:rFonts w:asciiTheme="minorHAnsi" w:hAnsiTheme="minorHAnsi" w:cs="Times New Roman"/>
          <w:sz w:val="16"/>
        </w:rPr>
        <w:t xml:space="preserve"> </w:t>
      </w:r>
      <w:r w:rsidRPr="00636B92">
        <w:rPr>
          <w:rStyle w:val="StyleUnderline"/>
          <w:rFonts w:asciiTheme="minorHAnsi" w:hAnsiTheme="minorHAnsi" w:cs="Times New Roman"/>
          <w:highlight w:val="cyan"/>
        </w:rPr>
        <w:t xml:space="preserve">it will be </w:t>
      </w:r>
      <w:r w:rsidRPr="00636B92">
        <w:rPr>
          <w:rStyle w:val="Emphasis"/>
          <w:rFonts w:asciiTheme="minorHAnsi" w:hAnsiTheme="minorHAnsi" w:cs="Times New Roman"/>
          <w:highlight w:val="cyan"/>
        </w:rPr>
        <w:t>ultimately ineffective</w:t>
      </w:r>
      <w:r w:rsidRPr="00636B92">
        <w:rPr>
          <w:rFonts w:asciiTheme="minorHAnsi" w:hAnsiTheme="minorHAnsi" w:cs="Times New Roman"/>
          <w:sz w:val="16"/>
        </w:rPr>
        <w:t xml:space="preserve">, </w:t>
      </w:r>
      <w:r w:rsidRPr="00636B92">
        <w:rPr>
          <w:rStyle w:val="Emphasis"/>
          <w:rFonts w:asciiTheme="minorHAnsi" w:hAnsiTheme="minorHAnsi" w:cs="Times New Roman"/>
          <w:highlight w:val="cyan"/>
        </w:rPr>
        <w:t>if not misleading</w:t>
      </w:r>
      <w:r w:rsidRPr="00636B92">
        <w:rPr>
          <w:rFonts w:asciiTheme="minorHAnsi" w:hAnsiTheme="minorHAnsi" w:cs="Times New Roman"/>
          <w:sz w:val="16"/>
        </w:rPr>
        <w:t xml:space="preserve"> itself. For one thing, </w:t>
      </w:r>
      <w:r w:rsidRPr="00636B92">
        <w:rPr>
          <w:rStyle w:val="StyleUnderline"/>
          <w:rFonts w:asciiTheme="minorHAnsi" w:hAnsiTheme="minorHAnsi" w:cs="Times New Roman"/>
          <w:highlight w:val="cyan"/>
        </w:rPr>
        <w:t xml:space="preserve">there is no compelling reason to suggest that our </w:t>
      </w:r>
      <w:r w:rsidRPr="00636B92">
        <w:rPr>
          <w:rStyle w:val="Emphasis"/>
          <w:rFonts w:asciiTheme="minorHAnsi" w:hAnsiTheme="minorHAnsi" w:cs="Times New Roman"/>
          <w:highlight w:val="cyan"/>
        </w:rPr>
        <w:t>newer empirical data</w:t>
      </w:r>
      <w:r w:rsidRPr="00636B92">
        <w:rPr>
          <w:rStyle w:val="StyleUnderline"/>
          <w:rFonts w:asciiTheme="minorHAnsi" w:hAnsiTheme="minorHAnsi" w:cs="Times New Roman"/>
          <w:highlight w:val="cyan"/>
        </w:rPr>
        <w:t xml:space="preserve"> can</w:t>
      </w:r>
      <w:r w:rsidRPr="00636B92">
        <w:rPr>
          <w:rFonts w:asciiTheme="minorHAnsi" w:hAnsiTheme="minorHAnsi" w:cs="Times New Roman"/>
          <w:sz w:val="16"/>
          <w:highlight w:val="cyan"/>
        </w:rPr>
        <w:t xml:space="preserve"> </w:t>
      </w:r>
      <w:r w:rsidRPr="00636B92">
        <w:rPr>
          <w:rStyle w:val="StyleUnderline"/>
          <w:rFonts w:asciiTheme="minorHAnsi" w:hAnsiTheme="minorHAnsi" w:cs="Times New Roman"/>
          <w:highlight w:val="cyan"/>
        </w:rPr>
        <w:t xml:space="preserve">serve as a </w:t>
      </w:r>
      <w:r w:rsidRPr="00636B92">
        <w:rPr>
          <w:rStyle w:val="Emphasis"/>
          <w:rFonts w:asciiTheme="minorHAnsi" w:hAnsiTheme="minorHAnsi" w:cs="Times New Roman"/>
          <w:highlight w:val="cyan"/>
        </w:rPr>
        <w:t>more reliable base</w:t>
      </w:r>
      <w:r w:rsidRPr="00636B92">
        <w:rPr>
          <w:rStyle w:val="StyleUnderline"/>
          <w:rFonts w:asciiTheme="minorHAnsi" w:hAnsiTheme="minorHAnsi" w:cs="Times New Roman"/>
          <w:highlight w:val="cyan"/>
        </w:rPr>
        <w:t xml:space="preserve"> on which to </w:t>
      </w:r>
      <w:r w:rsidRPr="00636B92">
        <w:rPr>
          <w:rStyle w:val="Emphasis"/>
          <w:rFonts w:asciiTheme="minorHAnsi" w:hAnsiTheme="minorHAnsi" w:cs="Times New Roman"/>
          <w:highlight w:val="cyan"/>
        </w:rPr>
        <w:t>build China knowledge</w:t>
      </w:r>
      <w:r w:rsidRPr="00636B92">
        <w:rPr>
          <w:rFonts w:asciiTheme="minorHAnsi" w:hAnsiTheme="minorHAnsi" w:cs="Times New Roman"/>
          <w:sz w:val="16"/>
        </w:rPr>
        <w:t xml:space="preserve">. Moreover, as will be made clear in the book, </w:t>
      </w:r>
      <w:r w:rsidRPr="00636B92">
        <w:rPr>
          <w:rStyle w:val="StyleUnderline"/>
          <w:rFonts w:asciiTheme="minorHAnsi" w:hAnsiTheme="minorHAnsi" w:cs="Times New Roman"/>
          <w:highlight w:val="cyan"/>
        </w:rPr>
        <w:t xml:space="preserve">the overall function of Western representations is </w:t>
      </w:r>
      <w:r w:rsidRPr="00636B92">
        <w:rPr>
          <w:rStyle w:val="Emphasis"/>
          <w:rFonts w:asciiTheme="minorHAnsi" w:hAnsiTheme="minorHAnsi" w:cs="Times New Roman"/>
          <w:highlight w:val="cyan"/>
        </w:rPr>
        <w:t>self-imagination</w:t>
      </w:r>
      <w:r w:rsidRPr="00636B92">
        <w:rPr>
          <w:rStyle w:val="StyleUnderline"/>
          <w:rFonts w:asciiTheme="minorHAnsi" w:hAnsiTheme="minorHAnsi" w:cs="Times New Roman"/>
          <w:highlight w:val="cyan"/>
        </w:rPr>
        <w:t xml:space="preserve">. </w:t>
      </w:r>
      <w:r w:rsidRPr="00636B92">
        <w:rPr>
          <w:rStyle w:val="StyleUnderline"/>
          <w:rFonts w:asciiTheme="minorHAnsi" w:hAnsiTheme="minorHAnsi" w:cs="Times New Roman"/>
        </w:rPr>
        <w:t>For all their claims to scientific objectivity</w:t>
      </w:r>
      <w:r w:rsidRPr="00636B92">
        <w:rPr>
          <w:rFonts w:asciiTheme="minorHAnsi" w:hAnsiTheme="minorHAnsi" w:cs="Times New Roman"/>
          <w:sz w:val="16"/>
        </w:rPr>
        <w:t xml:space="preserve">, </w:t>
      </w:r>
      <w:r w:rsidRPr="00636B92">
        <w:rPr>
          <w:rStyle w:val="StyleUnderline"/>
          <w:rFonts w:asciiTheme="minorHAnsi" w:hAnsiTheme="minorHAnsi" w:cs="Times New Roman"/>
        </w:rPr>
        <w:t>they have not been primarily about presenting an empirically accurate picture of China</w:t>
      </w:r>
      <w:r w:rsidRPr="00636B92">
        <w:rPr>
          <w:rFonts w:asciiTheme="minorHAnsi" w:hAnsiTheme="minorHAnsi" w:cs="Times New Roman"/>
          <w:sz w:val="16"/>
        </w:rPr>
        <w:t xml:space="preserve"> in the first instance. As such, </w:t>
      </w:r>
      <w:r w:rsidRPr="00636B92">
        <w:rPr>
          <w:rStyle w:val="StyleUnderline"/>
          <w:rFonts w:asciiTheme="minorHAnsi" w:hAnsiTheme="minorHAnsi" w:cs="Times New Roman"/>
          <w:highlight w:val="cyan"/>
        </w:rPr>
        <w:t>no amount of ‘</w:t>
      </w:r>
      <w:r w:rsidRPr="00636B92">
        <w:rPr>
          <w:rStyle w:val="Emphasis"/>
          <w:rFonts w:asciiTheme="minorHAnsi" w:hAnsiTheme="minorHAnsi" w:cs="Times New Roman"/>
          <w:highlight w:val="cyan"/>
        </w:rPr>
        <w:t>accurate’ empirical facts</w:t>
      </w:r>
      <w:r w:rsidRPr="00636B92">
        <w:rPr>
          <w:rFonts w:asciiTheme="minorHAnsi" w:hAnsiTheme="minorHAnsi" w:cs="Times New Roman"/>
          <w:sz w:val="16"/>
          <w:highlight w:val="cyan"/>
        </w:rPr>
        <w:t xml:space="preserve"> </w:t>
      </w:r>
      <w:r w:rsidRPr="00636B92">
        <w:rPr>
          <w:rStyle w:val="StyleUnderline"/>
          <w:rFonts w:asciiTheme="minorHAnsi" w:hAnsiTheme="minorHAnsi" w:cs="Times New Roman"/>
          <w:highlight w:val="cyan"/>
        </w:rPr>
        <w:t>or</w:t>
      </w:r>
      <w:r w:rsidRPr="00636B92">
        <w:rPr>
          <w:rFonts w:asciiTheme="minorHAnsi" w:hAnsiTheme="minorHAnsi" w:cs="Times New Roman"/>
          <w:sz w:val="16"/>
          <w:highlight w:val="cyan"/>
        </w:rPr>
        <w:t xml:space="preserve"> </w:t>
      </w:r>
      <w:r w:rsidRPr="00636B92">
        <w:rPr>
          <w:rStyle w:val="Emphasis"/>
          <w:rFonts w:asciiTheme="minorHAnsi" w:hAnsiTheme="minorHAnsi" w:cs="Times New Roman"/>
          <w:highlight w:val="cyan"/>
        </w:rPr>
        <w:t>logical reasoning</w:t>
      </w:r>
      <w:r w:rsidRPr="00636B92">
        <w:rPr>
          <w:rFonts w:asciiTheme="minorHAnsi" w:hAnsiTheme="minorHAnsi" w:cs="Times New Roman"/>
          <w:sz w:val="16"/>
          <w:highlight w:val="cyan"/>
        </w:rPr>
        <w:t xml:space="preserve"> </w:t>
      </w:r>
      <w:r w:rsidRPr="00636B92">
        <w:rPr>
          <w:rStyle w:val="StyleUnderline"/>
          <w:rFonts w:asciiTheme="minorHAnsi" w:hAnsiTheme="minorHAnsi" w:cs="Times New Roman"/>
          <w:highlight w:val="cyan"/>
        </w:rPr>
        <w:t>contrary to Western assumptions of China is likely to succeed in challenging those assumptions</w:t>
      </w:r>
      <w:r w:rsidRPr="00636B92">
        <w:rPr>
          <w:rFonts w:asciiTheme="minorHAnsi" w:hAnsiTheme="minorHAnsi" w:cs="Times New Roman"/>
          <w:sz w:val="16"/>
        </w:rPr>
        <w:t xml:space="preserve">. Consequently, in spite of the vast body of works that focus on Western images and representations of China, </w:t>
      </w:r>
      <w:r w:rsidRPr="00636B92">
        <w:rPr>
          <w:rStyle w:val="StyleUnderline"/>
          <w:rFonts w:asciiTheme="minorHAnsi" w:hAnsiTheme="minorHAnsi" w:cs="Times New Roman"/>
          <w:highlight w:val="cyan"/>
        </w:rPr>
        <w:t>there is a glaring lack of critical analysis of contemporary Western thought on China’s rise in the field of IR</w:t>
      </w:r>
      <w:r w:rsidRPr="00636B92">
        <w:rPr>
          <w:rStyle w:val="StyleUnderline"/>
          <w:rFonts w:asciiTheme="minorHAnsi" w:hAnsiTheme="minorHAnsi" w:cs="Times New Roman"/>
        </w:rPr>
        <w:t xml:space="preserve"> </w:t>
      </w:r>
      <w:r w:rsidRPr="00636B92">
        <w:rPr>
          <w:rFonts w:asciiTheme="minorHAnsi" w:hAnsiTheme="minorHAnsi" w:cs="Times New Roman"/>
          <w:sz w:val="16"/>
        </w:rPr>
        <w:t xml:space="preserve">(broadly defined), a gap which this book aims to fill. The book is not interested in asking whether or to what extent various forms of China knowledge accurately reflect ‘Chinese reality’. Nor will it offer my own ‘authentic’ or ‘objective’ picture of that reality—so long as it is ‘my own’, it can be neither authentic nor objective. Instead, it will examine how various representations of ‘Chinese reality’, created under the guises of objective knowledge, are discursively and socially constructed, and how such constructions function in international relations theory and practice. Different from a conventional study of national image in foreign policy making, the main concern of the book is with a sociology of knowledge and politics of representation in relation to China watching. To this end, the book draws attention to two dominant and recurring themes and assumptions on China’s rise: the ‘China threat’ and ‘China opportunity’. These themes may be variously termed as ‘regimes of truth’, ‘metanarratives’, or a certain ‘style of thought’, 45 but here they are referred to as ‘paradigms’, a term made academically popular by Thomas Kuhn.46 More on the definition of the term will be said in a moment and in the next chapter. </w:t>
      </w:r>
      <w:r w:rsidRPr="00636B92">
        <w:rPr>
          <w:rStyle w:val="StyleUnderline"/>
          <w:rFonts w:asciiTheme="minorHAnsi" w:hAnsiTheme="minorHAnsi" w:cs="Times New Roman"/>
        </w:rPr>
        <w:t xml:space="preserve">For now, like colonial discourse, a paradigm is ‘a signifying system without an author’. </w:t>
      </w:r>
      <w:r w:rsidRPr="00636B92">
        <w:rPr>
          <w:rFonts w:asciiTheme="minorHAnsi" w:hAnsiTheme="minorHAnsi" w:cs="Times New Roman"/>
          <w:sz w:val="16"/>
        </w:rPr>
        <w:t xml:space="preserve">47 In this sense, to illustrate my misgivings with the two China paradigms is not to pick on any individual scholars/authors or their specific works, even though in order to critically engage with those paradigms we have no choice but to rely on examples found in specific publications. Also, these paradigms are not to be confused with any specific arguments or theoretical frameworks. A paradigm is a type of basic conceptual lens through which what can and cannot be known about a certain object of study is delineated, and from which certain specific arguments and theoretical frameworks can flow. Though the paradigms of ‘China threat’ and ‘China opportunity’ may be found more readily in the IR field of China watching, they are not the exclusive patents of IR scholars. To better illustrate these two paradigms, it is necessary to select the relevant literature on an eclectic basis. Coming within the purview of my analysis are, consequently, not just academic writings on China’s foreign policy and international relations, but also other pieces in the ‘China representation’ puzzle such as media reports, commentaries, and official discourses. As well as cutting across genre lines, the ‘China threat’ and ‘China opportunity’ paradigms are not confined within any particular geographical boundaries. True, </w:t>
      </w:r>
      <w:r w:rsidRPr="00636B92">
        <w:rPr>
          <w:rStyle w:val="StyleUnderline"/>
          <w:rFonts w:asciiTheme="minorHAnsi" w:hAnsiTheme="minorHAnsi" w:cs="Times New Roman"/>
        </w:rPr>
        <w:t xml:space="preserve">the US has played a leading role in setting the agenda for Western perceptions of China’s rise </w:t>
      </w:r>
      <w:r w:rsidRPr="00636B92">
        <w:rPr>
          <w:rFonts w:asciiTheme="minorHAnsi" w:hAnsiTheme="minorHAnsi" w:cs="Times New Roman"/>
          <w:sz w:val="16"/>
        </w:rPr>
        <w:t xml:space="preserve">and much attention of the book will therefore be paid to the American discourse, </w:t>
      </w:r>
      <w:r w:rsidRPr="00636B92">
        <w:rPr>
          <w:rStyle w:val="StyleUnderline"/>
          <w:rFonts w:asciiTheme="minorHAnsi" w:hAnsiTheme="minorHAnsi" w:cs="Times New Roman"/>
        </w:rPr>
        <w:t>but these paradigms are by no means distinctively American</w:t>
      </w:r>
      <w:r w:rsidRPr="00636B92">
        <w:rPr>
          <w:rFonts w:asciiTheme="minorHAnsi" w:hAnsiTheme="minorHAnsi" w:cs="Times New Roman"/>
          <w:sz w:val="16"/>
        </w:rPr>
        <w:t xml:space="preserve">. This is why I use the designation ‘Western’ to cast a wider geopolitical net (and at the same time to leave out ‘non-Western’ sources to avoid making my enterprise too unwieldy). Of course, by ‘Western’ here I do not really mean ‘Western’ per se, whatever that term might mean. My source materials, in most cases, are drawn from English literature published in a few selected Western countries, notably the US, Britain, and Australia. Discourses from other Western countries, such as France and Germany, will not be examined, for the simple reason that their inclusion is beyond the scope and capacity of this single volume. Furthermore, even as I focus almost exclusively on English literature, I do not claim to do full justice to the inherently heterogeneous quality of China writings in those ‘Anglophone’ locales. My understanding is that </w:t>
      </w:r>
      <w:r w:rsidRPr="00636B92">
        <w:rPr>
          <w:rStyle w:val="StyleUnderline"/>
          <w:rFonts w:asciiTheme="minorHAnsi" w:hAnsiTheme="minorHAnsi" w:cs="Times New Roman"/>
          <w:highlight w:val="cyan"/>
        </w:rPr>
        <w:t>no matter how hard we try to narrow down our scope of investigation</w:t>
      </w:r>
      <w:r w:rsidRPr="00636B92">
        <w:rPr>
          <w:rFonts w:asciiTheme="minorHAnsi" w:hAnsiTheme="minorHAnsi" w:cs="Times New Roman"/>
          <w:sz w:val="16"/>
          <w:highlight w:val="cyan"/>
        </w:rPr>
        <w:t xml:space="preserve">, </w:t>
      </w:r>
      <w:r w:rsidRPr="00636B92">
        <w:rPr>
          <w:rStyle w:val="StyleUnderline"/>
          <w:rFonts w:asciiTheme="minorHAnsi" w:hAnsiTheme="minorHAnsi" w:cs="Times New Roman"/>
          <w:highlight w:val="cyan"/>
        </w:rPr>
        <w:t>we are bound to encounter still subtler spatial differences</w:t>
      </w:r>
      <w:r w:rsidRPr="00636B92">
        <w:rPr>
          <w:rFonts w:asciiTheme="minorHAnsi" w:hAnsiTheme="minorHAnsi" w:cs="Times New Roman"/>
          <w:sz w:val="16"/>
          <w:highlight w:val="cyan"/>
        </w:rPr>
        <w:t xml:space="preserve">, </w:t>
      </w:r>
      <w:r w:rsidRPr="00636B92">
        <w:rPr>
          <w:rStyle w:val="StyleUnderline"/>
          <w:rFonts w:asciiTheme="minorHAnsi" w:hAnsiTheme="minorHAnsi" w:cs="Times New Roman"/>
          <w:highlight w:val="cyan"/>
        </w:rPr>
        <w:t>contextual nuances, and temporal variations, which could well exist in the writings of the same author</w:t>
      </w:r>
      <w:r w:rsidRPr="00636B92">
        <w:rPr>
          <w:rFonts w:asciiTheme="minorHAnsi" w:hAnsiTheme="minorHAnsi" w:cs="Times New Roman"/>
          <w:sz w:val="16"/>
        </w:rPr>
        <w:t>. Consequently, this study, its subtitle notwithstanding, does not claim to capture the full complexities or ‘totality’ of Western IR representations of China’s rise, let alone China watching in general.</w:t>
      </w:r>
    </w:p>
    <w:p w14:paraId="0ADCBBC3" w14:textId="77777777" w:rsidR="00A23D71" w:rsidRPr="00636B92" w:rsidRDefault="00A23D71" w:rsidP="00A23D71">
      <w:pPr>
        <w:rPr>
          <w:rStyle w:val="Emphasis"/>
          <w:rFonts w:asciiTheme="minorHAnsi" w:hAnsiTheme="minorHAnsi" w:cs="Times New Roman"/>
        </w:rPr>
      </w:pPr>
    </w:p>
    <w:p w14:paraId="511BED39" w14:textId="77777777" w:rsidR="00A23D71" w:rsidRPr="00636B92" w:rsidRDefault="00A23D71" w:rsidP="00A23D71">
      <w:pPr>
        <w:rPr>
          <w:rFonts w:asciiTheme="minorHAnsi" w:hAnsiTheme="minorHAnsi" w:cs="Times New Roman"/>
        </w:rPr>
      </w:pPr>
    </w:p>
    <w:p w14:paraId="37688531" w14:textId="77777777" w:rsidR="00A23D71" w:rsidRPr="00636B92" w:rsidRDefault="00A23D71" w:rsidP="00A23D71">
      <w:pPr>
        <w:rPr>
          <w:rFonts w:asciiTheme="minorHAnsi" w:hAnsiTheme="minorHAnsi" w:cs="Times New Roman"/>
        </w:rPr>
      </w:pPr>
    </w:p>
    <w:p w14:paraId="3FCA6857"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A2: Plan Focus – 2NC </w:t>
      </w:r>
    </w:p>
    <w:p w14:paraId="5311ACA4"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The </w:t>
      </w:r>
      <w:r w:rsidRPr="00636B92">
        <w:rPr>
          <w:rFonts w:asciiTheme="minorHAnsi" w:hAnsiTheme="minorHAnsi" w:cs="Times New Roman"/>
          <w:u w:val="single"/>
        </w:rPr>
        <w:t>action of the plan</w:t>
      </w:r>
      <w:r w:rsidRPr="00636B92">
        <w:rPr>
          <w:rFonts w:asciiTheme="minorHAnsi" w:hAnsiTheme="minorHAnsi" w:cs="Times New Roman"/>
        </w:rPr>
        <w:t xml:space="preserve"> is less important than </w:t>
      </w:r>
      <w:r w:rsidRPr="00636B92">
        <w:rPr>
          <w:rFonts w:asciiTheme="minorHAnsi" w:hAnsiTheme="minorHAnsi" w:cs="Times New Roman"/>
          <w:u w:val="single"/>
        </w:rPr>
        <w:t>the discourse used to support it</w:t>
      </w:r>
      <w:r w:rsidRPr="00636B92">
        <w:rPr>
          <w:rFonts w:asciiTheme="minorHAnsi" w:hAnsiTheme="minorHAnsi" w:cs="Times New Roman"/>
        </w:rPr>
        <w:t xml:space="preserve"> – the affirmative’s </w:t>
      </w:r>
      <w:r w:rsidRPr="00636B92">
        <w:rPr>
          <w:rFonts w:asciiTheme="minorHAnsi" w:hAnsiTheme="minorHAnsi" w:cs="Times New Roman"/>
          <w:u w:val="single"/>
        </w:rPr>
        <w:t>engagement</w:t>
      </w:r>
      <w:r w:rsidRPr="00636B92">
        <w:rPr>
          <w:rFonts w:asciiTheme="minorHAnsi" w:hAnsiTheme="minorHAnsi" w:cs="Times New Roman"/>
        </w:rPr>
        <w:t xml:space="preserve"> is willing to </w:t>
      </w:r>
      <w:r w:rsidRPr="00636B92">
        <w:rPr>
          <w:rFonts w:asciiTheme="minorHAnsi" w:hAnsiTheme="minorHAnsi" w:cs="Times New Roman"/>
          <w:u w:val="single"/>
        </w:rPr>
        <w:t>compromise</w:t>
      </w:r>
      <w:r w:rsidRPr="00636B92">
        <w:rPr>
          <w:rFonts w:asciiTheme="minorHAnsi" w:hAnsiTheme="minorHAnsi" w:cs="Times New Roman"/>
        </w:rPr>
        <w:t xml:space="preserve"> on everything </w:t>
      </w:r>
      <w:r w:rsidRPr="00636B92">
        <w:rPr>
          <w:rFonts w:asciiTheme="minorHAnsi" w:hAnsiTheme="minorHAnsi" w:cs="Times New Roman"/>
          <w:u w:val="single"/>
        </w:rPr>
        <w:t>except</w:t>
      </w:r>
      <w:r w:rsidRPr="00636B92">
        <w:rPr>
          <w:rFonts w:asciiTheme="minorHAnsi" w:hAnsiTheme="minorHAnsi" w:cs="Times New Roman"/>
        </w:rPr>
        <w:t xml:space="preserve"> for the principle that America is </w:t>
      </w:r>
      <w:r w:rsidRPr="00636B92">
        <w:rPr>
          <w:rFonts w:asciiTheme="minorHAnsi" w:hAnsiTheme="minorHAnsi" w:cs="Times New Roman"/>
          <w:u w:val="single"/>
        </w:rPr>
        <w:t>meant to lead</w:t>
      </w:r>
      <w:r w:rsidRPr="00636B92">
        <w:rPr>
          <w:rFonts w:asciiTheme="minorHAnsi" w:hAnsiTheme="minorHAnsi" w:cs="Times New Roman"/>
        </w:rPr>
        <w:t xml:space="preserve"> and its </w:t>
      </w:r>
      <w:r w:rsidRPr="00636B92">
        <w:rPr>
          <w:rFonts w:asciiTheme="minorHAnsi" w:hAnsiTheme="minorHAnsi" w:cs="Times New Roman"/>
          <w:u w:val="single"/>
        </w:rPr>
        <w:t>power through security</w:t>
      </w:r>
      <w:r w:rsidRPr="00636B92">
        <w:rPr>
          <w:rFonts w:asciiTheme="minorHAnsi" w:hAnsiTheme="minorHAnsi" w:cs="Times New Roman"/>
        </w:rPr>
        <w:t xml:space="preserve"> is paramount to the </w:t>
      </w:r>
      <w:r w:rsidRPr="00636B92">
        <w:rPr>
          <w:rFonts w:asciiTheme="minorHAnsi" w:hAnsiTheme="minorHAnsi" w:cs="Times New Roman"/>
          <w:u w:val="single"/>
        </w:rPr>
        <w:t>planet’s survival</w:t>
      </w:r>
      <w:r w:rsidRPr="00636B92">
        <w:rPr>
          <w:rFonts w:asciiTheme="minorHAnsi" w:hAnsiTheme="minorHAnsi" w:cs="Times New Roman"/>
        </w:rPr>
        <w:t xml:space="preserve">. Neoconservative ideology is constructed through </w:t>
      </w:r>
      <w:r w:rsidRPr="00636B92">
        <w:rPr>
          <w:rFonts w:asciiTheme="minorHAnsi" w:hAnsiTheme="minorHAnsi" w:cs="Times New Roman"/>
          <w:u w:val="single"/>
        </w:rPr>
        <w:t>representations</w:t>
      </w:r>
      <w:r w:rsidRPr="00636B92">
        <w:rPr>
          <w:rFonts w:asciiTheme="minorHAnsi" w:hAnsiTheme="minorHAnsi" w:cs="Times New Roman"/>
        </w:rPr>
        <w:t xml:space="preserve">, </w:t>
      </w:r>
      <w:r w:rsidRPr="00636B92">
        <w:rPr>
          <w:rFonts w:asciiTheme="minorHAnsi" w:hAnsiTheme="minorHAnsi" w:cs="Times New Roman"/>
          <w:u w:val="single"/>
        </w:rPr>
        <w:t>not policies</w:t>
      </w:r>
      <w:r w:rsidRPr="00636B92">
        <w:rPr>
          <w:rFonts w:asciiTheme="minorHAnsi" w:hAnsiTheme="minorHAnsi" w:cs="Times New Roman"/>
        </w:rPr>
        <w:t xml:space="preserve">, which means analysis of the logic constructing the </w:t>
      </w:r>
      <w:r w:rsidRPr="00636B92">
        <w:rPr>
          <w:rFonts w:asciiTheme="minorHAnsi" w:hAnsiTheme="minorHAnsi" w:cs="Times New Roman"/>
          <w:u w:val="single"/>
        </w:rPr>
        <w:t>affirmative’s advantages</w:t>
      </w:r>
      <w:r w:rsidRPr="00636B92">
        <w:rPr>
          <w:rFonts w:asciiTheme="minorHAnsi" w:hAnsiTheme="minorHAnsi" w:cs="Times New Roman"/>
        </w:rPr>
        <w:t xml:space="preserve"> should </w:t>
      </w:r>
      <w:r w:rsidRPr="00636B92">
        <w:rPr>
          <w:rFonts w:asciiTheme="minorHAnsi" w:hAnsiTheme="minorHAnsi" w:cs="Times New Roman"/>
          <w:u w:val="single"/>
        </w:rPr>
        <w:t>take priority</w:t>
      </w:r>
      <w:r w:rsidRPr="00636B92">
        <w:rPr>
          <w:rFonts w:asciiTheme="minorHAnsi" w:hAnsiTheme="minorHAnsi" w:cs="Times New Roman"/>
        </w:rPr>
        <w:t xml:space="preserve"> over the plan’s </w:t>
      </w:r>
      <w:r w:rsidRPr="00636B92">
        <w:rPr>
          <w:rFonts w:asciiTheme="minorHAnsi" w:hAnsiTheme="minorHAnsi" w:cs="Times New Roman"/>
          <w:u w:val="single"/>
        </w:rPr>
        <w:t>predicted outcomes</w:t>
      </w:r>
      <w:r w:rsidRPr="00636B92">
        <w:rPr>
          <w:rFonts w:asciiTheme="minorHAnsi" w:hAnsiTheme="minorHAnsi" w:cs="Times New Roman"/>
        </w:rPr>
        <w:t xml:space="preserve"> or </w:t>
      </w:r>
      <w:r w:rsidRPr="00636B92">
        <w:rPr>
          <w:rFonts w:asciiTheme="minorHAnsi" w:hAnsiTheme="minorHAnsi" w:cs="Times New Roman"/>
          <w:u w:val="single"/>
        </w:rPr>
        <w:t>benevolent intentions</w:t>
      </w:r>
      <w:r w:rsidRPr="00636B92">
        <w:rPr>
          <w:rFonts w:asciiTheme="minorHAnsi" w:hAnsiTheme="minorHAnsi" w:cs="Times New Roman"/>
        </w:rPr>
        <w:t xml:space="preserve">. </w:t>
      </w:r>
    </w:p>
    <w:p w14:paraId="68190404"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Pan and Turner</w:t>
      </w:r>
      <w:r w:rsidRPr="00636B92">
        <w:rPr>
          <w:rFonts w:asciiTheme="minorHAnsi" w:hAnsiTheme="minorHAnsi" w:cs="Times New Roman"/>
        </w:rPr>
        <w:t xml:space="preserve">, senior lecturer in IR @ Deakin University and Research Fellow in IPE @ University of Manchester, </w:t>
      </w:r>
      <w:r w:rsidRPr="00636B92">
        <w:rPr>
          <w:rStyle w:val="Style13ptBold"/>
          <w:rFonts w:asciiTheme="minorHAnsi" w:hAnsiTheme="minorHAnsi" w:cs="Times New Roman"/>
        </w:rPr>
        <w:t>16</w:t>
      </w:r>
    </w:p>
    <w:p w14:paraId="22BBF1A2"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(Chengxig and Oliver, “Neoconservatism as discourse: Virtue, power and US foreign policy,” European Journal of International Relations, pp. 1-26)</w:t>
      </w:r>
    </w:p>
    <w:p w14:paraId="1F31A813"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When Clinton asserted that ‘[t]he future of politics will be decided in Asia … and the United States will be right at the center of the action’ (Clinton, 2011), she articulated the ‘truth’ of American entitlement to power, and the need to act forcefully and even unilaterally in a region many thousands of miles from the mainland US. So, too, does the rebalance stem from a belief in the necessity of American power, to export and protect American virtue through the advancement of the ‘beachhead for liberty’. The 2015 US National Security Strategy, for example, asserts unequivocally that: </w:t>
      </w:r>
      <w:r w:rsidRPr="00636B92">
        <w:rPr>
          <w:rStyle w:val="Emphasis"/>
          <w:rFonts w:asciiTheme="minorHAnsi" w:hAnsiTheme="minorHAnsi" w:cs="Times New Roman"/>
        </w:rPr>
        <w:t>America must lead</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Strong and sustained American leadership is </w:t>
      </w:r>
      <w:r w:rsidRPr="00636B92">
        <w:rPr>
          <w:rStyle w:val="Emphasis"/>
          <w:rFonts w:asciiTheme="minorHAnsi" w:hAnsiTheme="minorHAnsi" w:cs="Times New Roman"/>
        </w:rPr>
        <w:t>essential</w:t>
      </w:r>
      <w:r w:rsidRPr="00636B92">
        <w:rPr>
          <w:rStyle w:val="StyleUnderline"/>
          <w:rFonts w:asciiTheme="minorHAnsi" w:hAnsiTheme="minorHAnsi" w:cs="Times New Roman"/>
        </w:rPr>
        <w:t xml:space="preserve"> to a </w:t>
      </w:r>
      <w:r w:rsidRPr="00636B92">
        <w:rPr>
          <w:rStyle w:val="Emphasis"/>
          <w:rFonts w:asciiTheme="minorHAnsi" w:hAnsiTheme="minorHAnsi" w:cs="Times New Roman"/>
        </w:rPr>
        <w:t>rules-based international order</w:t>
      </w:r>
      <w:r w:rsidRPr="00636B92">
        <w:rPr>
          <w:rFonts w:asciiTheme="minorHAnsi" w:hAnsiTheme="minorHAnsi" w:cs="Times New Roman"/>
        </w:rPr>
        <w:t xml:space="preserve"> that </w:t>
      </w:r>
      <w:r w:rsidRPr="00636B92">
        <w:rPr>
          <w:rStyle w:val="StyleUnderline"/>
          <w:rFonts w:asciiTheme="minorHAnsi" w:hAnsiTheme="minorHAnsi" w:cs="Times New Roman"/>
        </w:rPr>
        <w:t xml:space="preserve">promotes global security and prosperity as well as the dignity and human rights of all peoples. The question is never </w:t>
      </w:r>
      <w:r w:rsidRPr="00636B92">
        <w:rPr>
          <w:rStyle w:val="Emphasis"/>
          <w:rFonts w:asciiTheme="minorHAnsi" w:hAnsiTheme="minorHAnsi" w:cs="Times New Roman"/>
        </w:rPr>
        <w:t>whether</w:t>
      </w:r>
      <w:r w:rsidRPr="00636B92">
        <w:rPr>
          <w:rFonts w:asciiTheme="minorHAnsi" w:hAnsiTheme="minorHAnsi" w:cs="Times New Roman"/>
        </w:rPr>
        <w:t xml:space="preserve"> </w:t>
      </w:r>
      <w:r w:rsidRPr="00636B92">
        <w:rPr>
          <w:rStyle w:val="StyleUnderline"/>
          <w:rFonts w:asciiTheme="minorHAnsi" w:hAnsiTheme="minorHAnsi" w:cs="Times New Roman"/>
        </w:rPr>
        <w:t>America should lead</w:t>
      </w:r>
      <w:r w:rsidRPr="00636B92">
        <w:rPr>
          <w:rFonts w:asciiTheme="minorHAnsi" w:hAnsiTheme="minorHAnsi" w:cs="Times New Roman"/>
        </w:rPr>
        <w:t xml:space="preserve">, </w:t>
      </w:r>
      <w:r w:rsidRPr="00636B92">
        <w:rPr>
          <w:rStyle w:val="Emphasis"/>
          <w:rFonts w:asciiTheme="minorHAnsi" w:hAnsiTheme="minorHAnsi" w:cs="Times New Roman"/>
        </w:rPr>
        <w:t>but how we lead</w:t>
      </w:r>
      <w:r w:rsidRPr="00636B92">
        <w:rPr>
          <w:rFonts w:asciiTheme="minorHAnsi" w:hAnsiTheme="minorHAnsi" w:cs="Times New Roman"/>
        </w:rPr>
        <w:t xml:space="preserve">. (White House, 2015) </w:t>
      </w:r>
      <w:r w:rsidRPr="00636B92">
        <w:rPr>
          <w:rStyle w:val="StyleUnderline"/>
          <w:rFonts w:asciiTheme="minorHAnsi" w:hAnsiTheme="minorHAnsi" w:cs="Times New Roman"/>
        </w:rPr>
        <w:t xml:space="preserve">The goal of expanding the reach of the American self, inevitably in tandem with American power, is </w:t>
      </w:r>
      <w:r w:rsidRPr="00636B92">
        <w:rPr>
          <w:rFonts w:asciiTheme="minorHAnsi" w:hAnsiTheme="minorHAnsi" w:cs="Times New Roman"/>
        </w:rPr>
        <w:t xml:space="preserve">thus </w:t>
      </w:r>
      <w:r w:rsidRPr="00636B92">
        <w:rPr>
          <w:rStyle w:val="Emphasis"/>
          <w:rFonts w:asciiTheme="minorHAnsi" w:hAnsiTheme="minorHAnsi" w:cs="Times New Roman"/>
        </w:rPr>
        <w:t>essentially unquestioned</w:t>
      </w:r>
      <w:r w:rsidRPr="00636B92">
        <w:rPr>
          <w:rFonts w:asciiTheme="minorHAnsi" w:hAnsiTheme="minorHAnsi" w:cs="Times New Roman"/>
        </w:rPr>
        <w:t xml:space="preserve"> by Obama. This is reflected in his admission that while he was no ideological bedfellow of former ‘neocon’ president Ronald Reagan, he once found himself ‘in the curious position of defending aspects of Reagan’s worldview’. Obama explains that with the end of the Cold War — which saw the triumph of American virtue and the confirmation of US hegemony — he ‘had to give the old man his due’ (Obama, 2007: 289). Obama’s implicit endorsement of the worldview that sent US resources to Iraq and Afghanistan shines a light on the nature of neoconservatism not as a badge, qualification or characteristic, but as a dynamic societal discourse that is something far more than the ‘3Ps’ approach is equipped to capture. </w:t>
      </w:r>
      <w:r w:rsidRPr="00636B92">
        <w:rPr>
          <w:rStyle w:val="StyleUnderline"/>
          <w:rFonts w:asciiTheme="minorHAnsi" w:hAnsiTheme="minorHAnsi" w:cs="Times New Roman"/>
        </w:rPr>
        <w:t>Obama’s continuation of the conflicts in Iraq and Afghanistan are cited as particular evidence that his approach to foreign policy has diverged little from that of Bush</w:t>
      </w:r>
      <w:r w:rsidRPr="00636B92">
        <w:rPr>
          <w:rFonts w:asciiTheme="minorHAnsi" w:hAnsiTheme="minorHAnsi" w:cs="Times New Roman"/>
        </w:rPr>
        <w:t xml:space="preserve"> (Lynch, 2014). For example, shortly after taking office, Obama announced the deployment of 30,000 troops to Afghanistan. The use of military drones also markedly increased. Still, </w:t>
      </w:r>
      <w:r w:rsidRPr="00636B92">
        <w:rPr>
          <w:rStyle w:val="Emphasis"/>
          <w:rFonts w:asciiTheme="minorHAnsi" w:hAnsiTheme="minorHAnsi" w:cs="Times New Roman"/>
        </w:rPr>
        <w:t>there is more to the story than policy similarities alone</w:t>
      </w:r>
      <w:r w:rsidRPr="00636B92">
        <w:rPr>
          <w:rFonts w:asciiTheme="minorHAnsi" w:hAnsiTheme="minorHAnsi" w:cs="Times New Roman"/>
        </w:rPr>
        <w:t xml:space="preserve">. Like Bush in 2001 and generations of politicians before him, Obama frames the advancement of US power and primacy as an advancement of a uniquely benevolent American identity: we must draw on the strength of our values — for the challenges that we face may have changed, but the things that we believe in must not. … America will … tend to the light of freedom and justice … for the dignity of all peoples. That is who we are. That is the source, the moral source, of America’s authority. (White House, 2009) As ever, the ‘moral source of America’s authority’ is its virtuosity in the presence of barbaric Others and the only conceivable way to ‘tend to the light of freedom’ is through the expansion of American power, albeit in modified, softer forms. The point here is not about determining the extent to which the Obama administration can be labelled ‘neoconservative’; many avoid such an explicit label while pointing to the retention of backroom ‘neocon’ personnel and the ‘neocon consensus’ that steers his policy approach (Jackson, 2014; Singh, 2014). Designating Obama a neoconservative would be ‘absurd’, suggests Underhill. Yet, to win the argument over the ‘neocons’ in 2008, Obama embraced and adapted, rather than rejected, the concepts they used. As a result, he ‘did not stand outside their “world”’ (Underhill, 2012: 4). This shared ‘world’, presented in the literature as the Bush–Obama foreign policy consensus, is certainly noteworthy. Yet, it cannot be detached from the still wider and more encompassing discursively constructed ‘world’ explored throughout this article. Obama is unavoidably caught up in a history that pervades the present. When Walter Russell Mead (2011) argues that Obama’s liberal style of politics in the pursuit of identical aims makes him ‘a more effective neo-conservative’ than Bush, he alludes to the power and seduction of neoconservatism as a discourse whose parameters may be repackaged, but not completely discarded. Indeed, Obama has been confident that his deliberate appeals to a righteous and powerful US identity will find a sympathetic domestic audience beyond Washington: in 2010, 80% of Americans considered the US an exceptional nation (Jones, 2010); and in 2012, 85% reported the belief that the US is a force for good in the world (Goodenough, 2012). Ultimately, then, this is less about Obama and his administration than about the discursive conditions in the US within which the construction of neoconservatism remains logically possible and, indeed, widely acceptable. This brief comparative analysis of Bush and Obama reinforces the argument that as a discourse, neoconservatism does not have a single face or formation. It revises and updates over time so that it becomes liable to transformation and disruption. As such, the brand of multilateralism espoused by Obama, which has seen the US deepen its involvement in the Association of Southeast Asian Nations (ASEAN) and the East Asia Summit (Turner, 2014), can be acceptable in the pursuit of a virtuous and powerful US. Thus, when Max Boot (2004) argues that ‘neocons’ such as himself ‘don’t have a problem with alliances. They are [simply] wary of granting multilateral institutions (such as the United Nations) a veto over US action’, he expresses the widespread belief in America’s ‘righteous might’ to export its essential elements. Across US history, this widespread belief, being the product of the mutually constitutive discourses of American virtue and power, has conjured up a world populated by uncivilised, inferior and barbaric Others, rationalising and even necessitating their subjugation in the name of advancing the US self through its superior and self-righteous capabilities. Foreign Others are no longer explicitly referred to as ‘uncivilised’ or ‘inferior’, but the neoconservative logic that underpinned such rhetoric and its attendant actions survives today. Democrats </w:t>
      </w:r>
      <w:r w:rsidRPr="00636B92">
        <w:rPr>
          <w:rStyle w:val="StyleUnderline"/>
          <w:rFonts w:asciiTheme="minorHAnsi" w:hAnsiTheme="minorHAnsi" w:cs="Times New Roman"/>
        </w:rPr>
        <w:t>and Republicans have come to share some form of post-9/11 ‘neoconservative agenda’.</w:t>
      </w:r>
      <w:r w:rsidRPr="00636B92">
        <w:rPr>
          <w:rFonts w:asciiTheme="minorHAnsi" w:hAnsiTheme="minorHAnsi" w:cs="Times New Roman"/>
        </w:rPr>
        <w:t xml:space="preserve"> As our analysis has shown, </w:t>
      </w:r>
      <w:r w:rsidRPr="00636B92">
        <w:rPr>
          <w:rStyle w:val="StyleUnderline"/>
          <w:rFonts w:asciiTheme="minorHAnsi" w:hAnsiTheme="minorHAnsi" w:cs="Times New Roman"/>
        </w:rPr>
        <w:t xml:space="preserve">this is explained less by recent convergences of </w:t>
      </w:r>
      <w:r w:rsidRPr="00636B92">
        <w:rPr>
          <w:rStyle w:val="Emphasis"/>
          <w:rFonts w:asciiTheme="minorHAnsi" w:hAnsiTheme="minorHAnsi" w:cs="Times New Roman"/>
        </w:rPr>
        <w:t>policy preferences</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than by the persistent </w:t>
      </w:r>
      <w:r w:rsidRPr="00636B92">
        <w:rPr>
          <w:rStyle w:val="Emphasis"/>
          <w:rFonts w:asciiTheme="minorHAnsi" w:hAnsiTheme="minorHAnsi" w:cs="Times New Roman"/>
        </w:rPr>
        <w:t>construction</w:t>
      </w:r>
      <w:r w:rsidRPr="00636B92">
        <w:rPr>
          <w:rStyle w:val="StyleUnderline"/>
          <w:rFonts w:asciiTheme="minorHAnsi" w:hAnsiTheme="minorHAnsi" w:cs="Times New Roman"/>
        </w:rPr>
        <w:t xml:space="preserve"> of a </w:t>
      </w:r>
      <w:r w:rsidRPr="00636B92">
        <w:rPr>
          <w:rStyle w:val="Emphasis"/>
          <w:rFonts w:asciiTheme="minorHAnsi" w:hAnsiTheme="minorHAnsi" w:cs="Times New Roman"/>
        </w:rPr>
        <w:t>virtuous US</w:t>
      </w:r>
      <w:r w:rsidRPr="00636B92">
        <w:rPr>
          <w:rStyle w:val="StyleUnderline"/>
          <w:rFonts w:asciiTheme="minorHAnsi" w:hAnsiTheme="minorHAnsi" w:cs="Times New Roman"/>
        </w:rPr>
        <w:t xml:space="preserve"> with a duty </w:t>
      </w:r>
      <w:r w:rsidRPr="00636B92">
        <w:rPr>
          <w:rStyle w:val="Emphasis"/>
          <w:rFonts w:asciiTheme="minorHAnsi" w:hAnsiTheme="minorHAnsi" w:cs="Times New Roman"/>
        </w:rPr>
        <w:t>to advance superior power</w:t>
      </w:r>
      <w:r w:rsidRPr="00636B92">
        <w:rPr>
          <w:rFonts w:asciiTheme="minorHAnsi" w:hAnsiTheme="minorHAnsi" w:cs="Times New Roman"/>
        </w:rPr>
        <w:t xml:space="preserve">. Thus, the presidential election of 2016, like that of 2008, is unlikely to fundamentally disrupt this long history. </w:t>
      </w:r>
      <w:r w:rsidRPr="00636B92">
        <w:rPr>
          <w:rStyle w:val="Emphasis"/>
          <w:rFonts w:asciiTheme="minorHAnsi" w:hAnsiTheme="minorHAnsi" w:cs="Times New Roman"/>
        </w:rPr>
        <w:t>Unless</w:t>
      </w:r>
      <w:r w:rsidRPr="00636B92">
        <w:rPr>
          <w:rFonts w:asciiTheme="minorHAnsi" w:hAnsiTheme="minorHAnsi" w:cs="Times New Roman"/>
        </w:rPr>
        <w:t xml:space="preserve"> </w:t>
      </w:r>
      <w:r w:rsidRPr="00636B92">
        <w:rPr>
          <w:rStyle w:val="StyleUnderline"/>
          <w:rFonts w:asciiTheme="minorHAnsi" w:hAnsiTheme="minorHAnsi" w:cs="Times New Roman"/>
        </w:rPr>
        <w:t>the</w:t>
      </w:r>
      <w:r w:rsidRPr="00636B92">
        <w:rPr>
          <w:rFonts w:asciiTheme="minorHAnsi" w:hAnsiTheme="minorHAnsi" w:cs="Times New Roman"/>
        </w:rPr>
        <w:t xml:space="preserve"> twin </w:t>
      </w:r>
      <w:r w:rsidRPr="00636B92">
        <w:rPr>
          <w:rStyle w:val="StyleUnderline"/>
          <w:rFonts w:asciiTheme="minorHAnsi" w:hAnsiTheme="minorHAnsi" w:cs="Times New Roman"/>
        </w:rPr>
        <w:t xml:space="preserve">discourses of </w:t>
      </w:r>
      <w:r w:rsidRPr="00636B92">
        <w:rPr>
          <w:rStyle w:val="Emphasis"/>
          <w:rFonts w:asciiTheme="minorHAnsi" w:hAnsiTheme="minorHAnsi" w:cs="Times New Roman"/>
        </w:rPr>
        <w:t>virtue and power</w:t>
      </w:r>
      <w:r w:rsidRPr="00636B92">
        <w:rPr>
          <w:rFonts w:asciiTheme="minorHAnsi" w:hAnsiTheme="minorHAnsi" w:cs="Times New Roman"/>
        </w:rPr>
        <w:t xml:space="preserve"> </w:t>
      </w:r>
      <w:r w:rsidRPr="00636B92">
        <w:rPr>
          <w:rStyle w:val="StyleUnderline"/>
          <w:rFonts w:asciiTheme="minorHAnsi" w:hAnsiTheme="minorHAnsi" w:cs="Times New Roman"/>
        </w:rPr>
        <w:t>in the American self-imagination</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are granted more concerted </w:t>
      </w:r>
      <w:r w:rsidRPr="00636B92">
        <w:rPr>
          <w:rStyle w:val="Emphasis"/>
          <w:rFonts w:asciiTheme="minorHAnsi" w:hAnsiTheme="minorHAnsi" w:cs="Times New Roman"/>
        </w:rPr>
        <w:t>critical attention,</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neoconservatism may remain a </w:t>
      </w:r>
      <w:r w:rsidRPr="00636B92">
        <w:rPr>
          <w:rStyle w:val="Emphasis"/>
          <w:rFonts w:asciiTheme="minorHAnsi" w:hAnsiTheme="minorHAnsi" w:cs="Times New Roman"/>
        </w:rPr>
        <w:t>powerful</w:t>
      </w:r>
      <w:r w:rsidRPr="00636B92">
        <w:rPr>
          <w:rStyle w:val="StyleUnderline"/>
          <w:rFonts w:asciiTheme="minorHAnsi" w:hAnsiTheme="minorHAnsi" w:cs="Times New Roman"/>
        </w:rPr>
        <w:t xml:space="preserve"> and </w:t>
      </w:r>
      <w:r w:rsidRPr="00636B92">
        <w:rPr>
          <w:rStyle w:val="Emphasis"/>
          <w:rFonts w:asciiTheme="minorHAnsi" w:hAnsiTheme="minorHAnsi" w:cs="Times New Roman"/>
        </w:rPr>
        <w:t>largely unquestioned</w:t>
      </w:r>
      <w:r w:rsidRPr="00636B92">
        <w:rPr>
          <w:rFonts w:asciiTheme="minorHAnsi" w:hAnsiTheme="minorHAnsi" w:cs="Times New Roman"/>
        </w:rPr>
        <w:t xml:space="preserve"> </w:t>
      </w:r>
      <w:r w:rsidRPr="00636B92">
        <w:rPr>
          <w:rStyle w:val="StyleUnderline"/>
          <w:rFonts w:asciiTheme="minorHAnsi" w:hAnsiTheme="minorHAnsi" w:cs="Times New Roman"/>
        </w:rPr>
        <w:t>component of future US foreign policy thinking and practice</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This article began by arguing that neoconservatism has been traditionally conceptualised through the ‘3Ps’ approach, which, while useful in certain respects, has yet to produce a satisfactory explanation of how neoconservatism is formed, what it represents or why its presence is likely to continue. </w:t>
      </w:r>
      <w:r w:rsidRPr="00636B92">
        <w:rPr>
          <w:rFonts w:asciiTheme="minorHAnsi" w:hAnsiTheme="minorHAnsi" w:cs="Times New Roman"/>
        </w:rPr>
        <w:t xml:space="preserve">To address these problems, we argued that </w:t>
      </w:r>
      <w:r w:rsidRPr="00636B92">
        <w:rPr>
          <w:rStyle w:val="StyleUnderline"/>
          <w:rFonts w:asciiTheme="minorHAnsi" w:hAnsiTheme="minorHAnsi" w:cs="Times New Roman"/>
        </w:rPr>
        <w:t>neoconservatism is most meaningfully conceived as a discourse</w:t>
      </w:r>
      <w:r w:rsidRPr="00636B92">
        <w:rPr>
          <w:rFonts w:asciiTheme="minorHAnsi" w:hAnsiTheme="minorHAnsi" w:cs="Times New Roman"/>
        </w:rPr>
        <w:t xml:space="preserve">. Specifically, we put forward the case that neoconservatism is constituted primarily by two powerful and pervasive discourses in the US: those of virtue and power. </w:t>
      </w:r>
      <w:r w:rsidRPr="00636B92">
        <w:rPr>
          <w:rStyle w:val="StyleUnderline"/>
          <w:rFonts w:asciiTheme="minorHAnsi" w:hAnsiTheme="minorHAnsi" w:cs="Times New Roman"/>
        </w:rPr>
        <w:t xml:space="preserve">These discourses were </w:t>
      </w:r>
      <w:r w:rsidRPr="00636B92">
        <w:rPr>
          <w:rStyle w:val="Emphasis"/>
          <w:rFonts w:asciiTheme="minorHAnsi" w:hAnsiTheme="minorHAnsi" w:cs="Times New Roman"/>
        </w:rPr>
        <w:t>crucial</w:t>
      </w:r>
      <w:r w:rsidRPr="00636B92">
        <w:rPr>
          <w:rStyle w:val="StyleUnderline"/>
          <w:rFonts w:asciiTheme="minorHAnsi" w:hAnsiTheme="minorHAnsi" w:cs="Times New Roman"/>
        </w:rPr>
        <w:t xml:space="preserve"> to the </w:t>
      </w:r>
      <w:r w:rsidRPr="00636B92">
        <w:rPr>
          <w:rStyle w:val="Emphasis"/>
          <w:rFonts w:asciiTheme="minorHAnsi" w:hAnsiTheme="minorHAnsi" w:cs="Times New Roman"/>
        </w:rPr>
        <w:t>establishment</w:t>
      </w:r>
      <w:r w:rsidRPr="00636B92">
        <w:rPr>
          <w:rStyle w:val="StyleUnderline"/>
          <w:rFonts w:asciiTheme="minorHAnsi" w:hAnsiTheme="minorHAnsi" w:cs="Times New Roman"/>
        </w:rPr>
        <w:t xml:space="preserve"> of the US </w:t>
      </w:r>
      <w:r w:rsidRPr="00636B92">
        <w:rPr>
          <w:rStyle w:val="Emphasis"/>
          <w:rFonts w:asciiTheme="minorHAnsi" w:hAnsiTheme="minorHAnsi" w:cs="Times New Roman"/>
        </w:rPr>
        <w:t>itself</w:t>
      </w:r>
      <w:r w:rsidRPr="00636B92">
        <w:rPr>
          <w:rFonts w:asciiTheme="minorHAnsi" w:hAnsiTheme="minorHAnsi" w:cs="Times New Roman"/>
        </w:rPr>
        <w:t xml:space="preserve">, </w:t>
      </w:r>
      <w:r w:rsidRPr="00636B92">
        <w:rPr>
          <w:rStyle w:val="StyleUnderline"/>
          <w:rFonts w:asciiTheme="minorHAnsi" w:hAnsiTheme="minorHAnsi" w:cs="Times New Roman"/>
        </w:rPr>
        <w:t>and to its later expansion and emergence into an assertive international actor</w:t>
      </w:r>
      <w:r w:rsidRPr="00636B92">
        <w:rPr>
          <w:rFonts w:asciiTheme="minorHAnsi" w:hAnsiTheme="minorHAnsi" w:cs="Times New Roman"/>
        </w:rPr>
        <w:t xml:space="preserve">. Virtue and power, we argued, have often been inextricable and mutually complementary in the US self-construction, expanding and advancing in the service of each other. From this theoretical base, our aim was to provide a novel and productive examination of what neoconservatism is and how it is dynamically constituted, with the implications for better understanding its change and continuity in American foreign policy. While we tend to agree with others that neoconservatism remains an active force in contemporary US foreign policy processes, we did so on new analytical and methodological grounds. In our analysis, neoconservatism and its change and continuity are not judged simply by its external logic, for instance, by the fact that Obama and his allies have adopted ‘neoconservative’ principles, that ‘backroom personnel’ from the Bush administration have remained or that the conflicts in Iraq and Afghanistan continue to linger. Rather, they are best understood through its internal logic and rules of discursive formations. As so many others before them, Presidents Bush and Obama adhere to understandings of a virtuous US that must retain superior material power for the survival and exportation of its universal values. The Bush administration implemented extreme and costly policies, with broad American support, in the extraordinary aftermath of 9/11. However, contrary to popular opinion, </w:t>
      </w:r>
      <w:r w:rsidRPr="00636B92">
        <w:rPr>
          <w:rStyle w:val="StyleUnderline"/>
          <w:rFonts w:asciiTheme="minorHAnsi" w:hAnsiTheme="minorHAnsi" w:cs="Times New Roman"/>
        </w:rPr>
        <w:t xml:space="preserve">American neoconservatism is not best envisioned as bold, boisterous and brash; its power and influence as a discourse comes from its acceptance as </w:t>
      </w:r>
      <w:r w:rsidRPr="00636B92">
        <w:rPr>
          <w:rStyle w:val="Emphasis"/>
          <w:rFonts w:asciiTheme="minorHAnsi" w:hAnsiTheme="minorHAnsi" w:cs="Times New Roman"/>
        </w:rPr>
        <w:t>unquestionable common sense</w:t>
      </w:r>
      <w:r w:rsidRPr="00636B92">
        <w:rPr>
          <w:rFonts w:asciiTheme="minorHAnsi" w:hAnsiTheme="minorHAnsi" w:cs="Times New Roman"/>
        </w:rPr>
        <w:t xml:space="preserve"> (Fairclough, 1992a) and thus its ability to escape critical attention to it qua discourse. In its ‘Bush Doctrine’ manifestations, neoconservatism may have proven politically toxic, but as a particular discursive formation that is used to define the US, it is intoxicating and self-gratifying; it tells Americans who they are in an irresistibly flattering manner. As </w:t>
      </w:r>
      <w:r w:rsidRPr="00636B92">
        <w:rPr>
          <w:rStyle w:val="StyleUnderline"/>
          <w:rFonts w:asciiTheme="minorHAnsi" w:hAnsiTheme="minorHAnsi" w:cs="Times New Roman"/>
        </w:rPr>
        <w:t>this discursive formation ‘produce[s] the subject and simultaneously along with him [sic] what he is given to see, understand, do, fear and hope’</w:t>
      </w:r>
      <w:r w:rsidRPr="00636B92">
        <w:rPr>
          <w:rFonts w:asciiTheme="minorHAnsi" w:hAnsiTheme="minorHAnsi" w:cs="Times New Roman"/>
        </w:rPr>
        <w:t xml:space="preserve"> (quoted in Fairclough, 1992b: 31, emphasis in original), </w:t>
      </w:r>
      <w:r w:rsidRPr="00636B92">
        <w:rPr>
          <w:rStyle w:val="Emphasis"/>
          <w:rFonts w:asciiTheme="minorHAnsi" w:hAnsiTheme="minorHAnsi" w:cs="Times New Roman"/>
        </w:rPr>
        <w:t>neoconservatism as a discourse</w:t>
      </w:r>
      <w:r w:rsidRPr="00636B92">
        <w:rPr>
          <w:rStyle w:val="StyleUnderline"/>
          <w:rFonts w:asciiTheme="minorHAnsi" w:hAnsiTheme="minorHAnsi" w:cs="Times New Roman"/>
        </w:rPr>
        <w:t xml:space="preserve"> is </w:t>
      </w:r>
      <w:r w:rsidRPr="00636B92">
        <w:rPr>
          <w:rStyle w:val="Emphasis"/>
          <w:rFonts w:asciiTheme="minorHAnsi" w:hAnsiTheme="minorHAnsi" w:cs="Times New Roman"/>
        </w:rPr>
        <w:t>productive</w:t>
      </w:r>
      <w:r w:rsidRPr="00636B92">
        <w:rPr>
          <w:rStyle w:val="StyleUnderline"/>
          <w:rFonts w:asciiTheme="minorHAnsi" w:hAnsiTheme="minorHAnsi" w:cs="Times New Roman"/>
        </w:rPr>
        <w:t xml:space="preserve"> of its adherents and </w:t>
      </w:r>
      <w:r w:rsidRPr="00636B92">
        <w:rPr>
          <w:rStyle w:val="Emphasis"/>
          <w:rFonts w:asciiTheme="minorHAnsi" w:hAnsiTheme="minorHAnsi" w:cs="Times New Roman"/>
        </w:rPr>
        <w:t>constitutive of a set of policies</w:t>
      </w:r>
      <w:r w:rsidRPr="00636B92">
        <w:rPr>
          <w:rStyle w:val="StyleUnderline"/>
          <w:rFonts w:asciiTheme="minorHAnsi" w:hAnsiTheme="minorHAnsi" w:cs="Times New Roman"/>
        </w:rPr>
        <w:t xml:space="preserve">. </w:t>
      </w:r>
      <w:r w:rsidRPr="00636B92">
        <w:rPr>
          <w:rFonts w:asciiTheme="minorHAnsi" w:hAnsiTheme="minorHAnsi" w:cs="Times New Roman"/>
        </w:rPr>
        <w:t xml:space="preserve">Thus, the ‘3Ps’ approach to neoconservatism has certain merit. Yet, </w:t>
      </w:r>
      <w:r w:rsidRPr="00636B92">
        <w:rPr>
          <w:rStyle w:val="StyleUnderline"/>
          <w:rFonts w:asciiTheme="minorHAnsi" w:hAnsiTheme="minorHAnsi" w:cs="Times New Roman"/>
        </w:rPr>
        <w:t xml:space="preserve">understanding neoconservatism cannot </w:t>
      </w:r>
      <w:r w:rsidRPr="00636B92">
        <w:rPr>
          <w:rStyle w:val="Emphasis"/>
          <w:rFonts w:asciiTheme="minorHAnsi" w:hAnsiTheme="minorHAnsi" w:cs="Times New Roman"/>
        </w:rPr>
        <w:t>begin or end</w:t>
      </w:r>
      <w:r w:rsidRPr="00636B92">
        <w:rPr>
          <w:rStyle w:val="StyleUnderline"/>
          <w:rFonts w:asciiTheme="minorHAnsi" w:hAnsiTheme="minorHAnsi" w:cs="Times New Roman"/>
        </w:rPr>
        <w:t xml:space="preserve"> with </w:t>
      </w:r>
      <w:r w:rsidRPr="00636B92">
        <w:rPr>
          <w:rStyle w:val="Emphasis"/>
          <w:rFonts w:asciiTheme="minorHAnsi" w:hAnsiTheme="minorHAnsi" w:cs="Times New Roman"/>
        </w:rPr>
        <w:t>specific people, policies or even principles</w:t>
      </w:r>
      <w:r w:rsidRPr="00636B92">
        <w:rPr>
          <w:rFonts w:asciiTheme="minorHAnsi" w:hAnsiTheme="minorHAnsi" w:cs="Times New Roman"/>
        </w:rPr>
        <w:t xml:space="preserve">. </w:t>
      </w:r>
      <w:r w:rsidRPr="00636B92">
        <w:rPr>
          <w:rStyle w:val="Emphasis"/>
          <w:rFonts w:asciiTheme="minorHAnsi" w:hAnsiTheme="minorHAnsi" w:cs="Times New Roman"/>
        </w:rPr>
        <w:t xml:space="preserve">Its discursive formations </w:t>
      </w:r>
      <w:r w:rsidRPr="00636B92">
        <w:rPr>
          <w:rStyle w:val="StyleUnderline"/>
          <w:rFonts w:asciiTheme="minorHAnsi" w:hAnsiTheme="minorHAnsi" w:cs="Times New Roman"/>
        </w:rPr>
        <w:t xml:space="preserve">are </w:t>
      </w:r>
      <w:r w:rsidRPr="00636B92">
        <w:rPr>
          <w:rStyle w:val="Emphasis"/>
          <w:rFonts w:asciiTheme="minorHAnsi" w:hAnsiTheme="minorHAnsi" w:cs="Times New Roman"/>
        </w:rPr>
        <w:t>far more fundamental</w:t>
      </w:r>
      <w:r w:rsidRPr="00636B92">
        <w:rPr>
          <w:rStyle w:val="StyleUnderline"/>
          <w:rFonts w:asciiTheme="minorHAnsi" w:hAnsiTheme="minorHAnsi" w:cs="Times New Roman"/>
        </w:rPr>
        <w:t xml:space="preserve"> to </w:t>
      </w:r>
      <w:r w:rsidRPr="00636B92">
        <w:rPr>
          <w:rStyle w:val="Emphasis"/>
          <w:rFonts w:asciiTheme="minorHAnsi" w:hAnsiTheme="minorHAnsi" w:cs="Times New Roman"/>
        </w:rPr>
        <w:t>explaining its resilience</w:t>
      </w:r>
      <w:r w:rsidRPr="00636B92">
        <w:rPr>
          <w:rFonts w:asciiTheme="minorHAnsi" w:hAnsiTheme="minorHAnsi" w:cs="Times New Roman"/>
        </w:rPr>
        <w:t xml:space="preserve">, variations </w:t>
      </w:r>
      <w:r w:rsidRPr="00636B92">
        <w:rPr>
          <w:rStyle w:val="StyleUnderline"/>
          <w:rFonts w:asciiTheme="minorHAnsi" w:hAnsiTheme="minorHAnsi" w:cs="Times New Roman"/>
        </w:rPr>
        <w:t>and</w:t>
      </w:r>
      <w:r w:rsidRPr="00636B92">
        <w:rPr>
          <w:rFonts w:asciiTheme="minorHAnsi" w:hAnsiTheme="minorHAnsi" w:cs="Times New Roman"/>
        </w:rPr>
        <w:t xml:space="preserve"> </w:t>
      </w:r>
      <w:r w:rsidRPr="00636B92">
        <w:rPr>
          <w:rStyle w:val="Emphasis"/>
          <w:rFonts w:asciiTheme="minorHAnsi" w:hAnsiTheme="minorHAnsi" w:cs="Times New Roman"/>
        </w:rPr>
        <w:t>continued relevance</w:t>
      </w:r>
      <w:r w:rsidRPr="00636B92">
        <w:rPr>
          <w:rFonts w:asciiTheme="minorHAnsi" w:hAnsiTheme="minorHAnsi" w:cs="Times New Roman"/>
        </w:rPr>
        <w:t xml:space="preserve"> </w:t>
      </w:r>
      <w:r w:rsidRPr="00636B92">
        <w:rPr>
          <w:rStyle w:val="StyleUnderline"/>
          <w:rFonts w:asciiTheme="minorHAnsi" w:hAnsiTheme="minorHAnsi" w:cs="Times New Roman"/>
        </w:rPr>
        <w:t>to</w:t>
      </w:r>
      <w:r w:rsidRPr="00636B92">
        <w:rPr>
          <w:rFonts w:asciiTheme="minorHAnsi" w:hAnsiTheme="minorHAnsi" w:cs="Times New Roman"/>
        </w:rPr>
        <w:t xml:space="preserve"> </w:t>
      </w:r>
      <w:r w:rsidRPr="00636B92">
        <w:rPr>
          <w:rStyle w:val="Emphasis"/>
          <w:rFonts w:asciiTheme="minorHAnsi" w:hAnsiTheme="minorHAnsi" w:cs="Times New Roman"/>
        </w:rPr>
        <w:t>US foreign policy</w:t>
      </w:r>
      <w:r w:rsidRPr="00636B92">
        <w:rPr>
          <w:rFonts w:asciiTheme="minorHAnsi" w:hAnsiTheme="minorHAnsi" w:cs="Times New Roman"/>
        </w:rPr>
        <w:t>. To the extent that discourses of virtue and power are not necessarily unique to US self-imagination, our approach could help explain why neoconservatism may not be a distinctively American phenomenon (Gove, 2004).</w:t>
      </w:r>
    </w:p>
    <w:p w14:paraId="4F099AAC" w14:textId="77777777" w:rsidR="00A23D71" w:rsidRPr="00636B92" w:rsidRDefault="00A23D71" w:rsidP="00A23D71">
      <w:pPr>
        <w:rPr>
          <w:rFonts w:asciiTheme="minorHAnsi" w:hAnsiTheme="minorHAnsi" w:cs="Times New Roman"/>
        </w:rPr>
      </w:pPr>
    </w:p>
    <w:p w14:paraId="3E7F940C"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Discourse Key – 2NC </w:t>
      </w:r>
    </w:p>
    <w:p w14:paraId="3F5F68DA"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Discourse mediates reality – the representation of China in the 1AC influences the outcome and enactment of the plan – the binary opposition of Chinas as their threat or opportunity is an essential piece of sustaining modern Orientalism </w:t>
      </w:r>
    </w:p>
    <w:p w14:paraId="4A463A87"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Pan and Turner</w:t>
      </w:r>
      <w:r w:rsidRPr="00636B92">
        <w:rPr>
          <w:rFonts w:asciiTheme="minorHAnsi" w:hAnsiTheme="minorHAnsi" w:cs="Times New Roman"/>
        </w:rPr>
        <w:t xml:space="preserve">, senior lecturer in IR @ Deakin University and Research Fellow in IPE @ University of Manchester, </w:t>
      </w:r>
      <w:r w:rsidRPr="00636B92">
        <w:rPr>
          <w:rStyle w:val="Style13ptBold"/>
          <w:rFonts w:asciiTheme="minorHAnsi" w:hAnsiTheme="minorHAnsi" w:cs="Times New Roman"/>
        </w:rPr>
        <w:t>16</w:t>
      </w:r>
    </w:p>
    <w:p w14:paraId="034023E4"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(Chengxig and Oliver, “Neoconservatism as discourse: Virtue, power and US foreign policy,” European Journal of International Relations, pp. 1-26)</w:t>
      </w:r>
    </w:p>
    <w:p w14:paraId="4EAD82F2"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Michel </w:t>
      </w:r>
      <w:r w:rsidRPr="00636B92">
        <w:rPr>
          <w:rStyle w:val="StyleUnderline"/>
          <w:rFonts w:asciiTheme="minorHAnsi" w:hAnsiTheme="minorHAnsi"/>
        </w:rPr>
        <w:t>Foucault described discourse as ‘the general domain of all statements’</w:t>
      </w:r>
      <w:r w:rsidRPr="00636B92">
        <w:rPr>
          <w:rFonts w:asciiTheme="minorHAnsi" w:hAnsiTheme="minorHAnsi" w:cs="Times New Roman"/>
        </w:rPr>
        <w:t xml:space="preserve">. Discourse can refer to any statement which entails meaning but equally to a grouping of statements into a recognisable category, such as that of IR (Foucault, 1972: 80). Importantly, discourse provides subjective interpretations and realities of the world around us, a point reinforced by Howarth and Stavrakakis. They argue that a forest in the path of a proposed new road can represent an inconvenient barrier, a site of scientific interest and/or a symbol of national heritage (Howarth et al, 2000: 3). </w:t>
      </w:r>
      <w:r w:rsidRPr="00636B92">
        <w:rPr>
          <w:rStyle w:val="StyleUnderline"/>
          <w:rFonts w:asciiTheme="minorHAnsi" w:hAnsiTheme="minorHAnsi"/>
        </w:rPr>
        <w:t>Imagery, or representation</w:t>
      </w:r>
      <w:r w:rsidRPr="00636B92">
        <w:rPr>
          <w:rFonts w:asciiTheme="minorHAnsi" w:hAnsiTheme="minorHAnsi" w:cs="Times New Roman"/>
        </w:rPr>
        <w:t xml:space="preserve">, then, </w:t>
      </w:r>
      <w:r w:rsidRPr="00636B92">
        <w:rPr>
          <w:rStyle w:val="StyleUnderline"/>
          <w:rFonts w:asciiTheme="minorHAnsi" w:hAnsiTheme="minorHAnsi"/>
        </w:rPr>
        <w:t>is the discursive construction of reality as the world itself is unintelligible until ascribed meaning through discourse</w:t>
      </w:r>
      <w:r w:rsidRPr="00636B92">
        <w:rPr>
          <w:rFonts w:asciiTheme="minorHAnsi" w:hAnsiTheme="minorHAnsi" w:cs="Times New Roman"/>
        </w:rPr>
        <w:t xml:space="preserve">. </w:t>
      </w:r>
      <w:r w:rsidRPr="00636B92">
        <w:rPr>
          <w:rStyle w:val="StyleUnderline"/>
          <w:rFonts w:asciiTheme="minorHAnsi" w:hAnsiTheme="minorHAnsi"/>
        </w:rPr>
        <w:t xml:space="preserve">While discourse constructs the reality of an otherwise indecipherable world, so too does it work to </w:t>
      </w:r>
      <w:r w:rsidRPr="00636B92">
        <w:rPr>
          <w:rStyle w:val="Emphasis"/>
          <w:rFonts w:asciiTheme="minorHAnsi" w:hAnsiTheme="minorHAnsi"/>
        </w:rPr>
        <w:t>construct the identities</w:t>
      </w:r>
      <w:r w:rsidRPr="00636B92">
        <w:rPr>
          <w:rFonts w:asciiTheme="minorHAnsi" w:hAnsiTheme="minorHAnsi" w:cs="Times New Roman"/>
        </w:rPr>
        <w:t xml:space="preserve"> </w:t>
      </w:r>
      <w:r w:rsidRPr="00636B92">
        <w:rPr>
          <w:rStyle w:val="StyleUnderline"/>
          <w:rFonts w:asciiTheme="minorHAnsi" w:hAnsiTheme="minorHAnsi"/>
        </w:rPr>
        <w:t xml:space="preserve">of which that reality is </w:t>
      </w:r>
      <w:r w:rsidRPr="00636B92">
        <w:rPr>
          <w:rStyle w:val="Emphasis"/>
          <w:rFonts w:asciiTheme="minorHAnsi" w:hAnsiTheme="minorHAnsi"/>
        </w:rPr>
        <w:t>constitutive</w:t>
      </w:r>
      <w:r w:rsidRPr="00636B92">
        <w:rPr>
          <w:rFonts w:asciiTheme="minorHAnsi" w:hAnsiTheme="minorHAnsi" w:cs="Times New Roman"/>
        </w:rPr>
        <w:t xml:space="preserve">. As Osborne and Wintle observe, ‘identity is always socially mediated and...wholly or partially the precipitate of social discourses...’ (Osborne and Wintle, 2006: 16). As discursive constructions of reality, then, images are also the constructions of societal actors. Thus, </w:t>
      </w:r>
      <w:r w:rsidRPr="00636B92">
        <w:rPr>
          <w:rStyle w:val="StyleUnderline"/>
          <w:rFonts w:asciiTheme="minorHAnsi" w:hAnsiTheme="minorHAnsi"/>
        </w:rPr>
        <w:t>while the economic and military capabilities of states are undoubtedly critical to the determination of international relations, those states are not given by nature or pre-discursive</w:t>
      </w:r>
      <w:r w:rsidRPr="00636B92">
        <w:rPr>
          <w:rFonts w:asciiTheme="minorHAnsi" w:hAnsiTheme="minorHAnsi" w:cs="Times New Roman"/>
        </w:rPr>
        <w:t>. Rather, as ‘</w:t>
      </w:r>
      <w:r w:rsidRPr="00636B92">
        <w:rPr>
          <w:rStyle w:val="Emphasis"/>
          <w:rFonts w:asciiTheme="minorHAnsi" w:hAnsiTheme="minorHAnsi"/>
        </w:rPr>
        <w:t>imaginative geographies’ states</w:t>
      </w:r>
      <w:r w:rsidRPr="00636B92">
        <w:rPr>
          <w:rFonts w:asciiTheme="minorHAnsi" w:hAnsiTheme="minorHAnsi" w:cs="Times New Roman"/>
        </w:rPr>
        <w:t xml:space="preserve"> (like forests) </w:t>
      </w:r>
      <w:r w:rsidRPr="00636B92">
        <w:rPr>
          <w:rStyle w:val="Emphasis"/>
          <w:rFonts w:asciiTheme="minorHAnsi" w:hAnsiTheme="minorHAnsi"/>
        </w:rPr>
        <w:t xml:space="preserve">are socially constructed with inherently unstable identities </w:t>
      </w:r>
      <w:r w:rsidRPr="00636B92">
        <w:rPr>
          <w:rFonts w:asciiTheme="minorHAnsi" w:hAnsiTheme="minorHAnsi" w:cs="Times New Roman"/>
        </w:rPr>
        <w:t xml:space="preserve">(Said, 1995: 49). They exist as ideas as much as territorial physicalities ‘out there’ in the real world. </w:t>
      </w:r>
      <w:r w:rsidRPr="00636B92">
        <w:rPr>
          <w:rStyle w:val="StyleUnderline"/>
          <w:rFonts w:asciiTheme="minorHAnsi" w:hAnsiTheme="minorHAnsi"/>
        </w:rPr>
        <w:t>American discourse of China</w:t>
      </w:r>
      <w:r w:rsidRPr="00636B92">
        <w:rPr>
          <w:rFonts w:asciiTheme="minorHAnsi" w:hAnsiTheme="minorHAnsi" w:cs="Times New Roman"/>
        </w:rPr>
        <w:t xml:space="preserve"> therefore </w:t>
      </w:r>
      <w:r w:rsidRPr="00636B92">
        <w:rPr>
          <w:rStyle w:val="StyleUnderline"/>
          <w:rFonts w:asciiTheme="minorHAnsi" w:hAnsiTheme="minorHAnsi"/>
        </w:rPr>
        <w:t xml:space="preserve">represents the articulation of ideas about that country in the broadest possible sense. It can be manifest as any number of disparate and single statements where China is the object, but equally to collectives of related statements about it. </w:t>
      </w:r>
      <w:r w:rsidRPr="00636B92">
        <w:rPr>
          <w:rFonts w:asciiTheme="minorHAnsi" w:hAnsiTheme="minorHAnsi"/>
        </w:rPr>
        <w:t xml:space="preserve">Further, </w:t>
      </w:r>
      <w:r w:rsidRPr="00636B92">
        <w:rPr>
          <w:rStyle w:val="Emphasis"/>
          <w:rFonts w:asciiTheme="minorHAnsi" w:hAnsiTheme="minorHAnsi"/>
        </w:rPr>
        <w:t>American</w:t>
      </w:r>
      <w:r w:rsidRPr="00636B92">
        <w:rPr>
          <w:rStyle w:val="StyleUnderline"/>
          <w:rFonts w:asciiTheme="minorHAnsi" w:hAnsiTheme="minorHAnsi"/>
        </w:rPr>
        <w:t xml:space="preserve"> </w:t>
      </w:r>
      <w:r w:rsidRPr="00636B92">
        <w:rPr>
          <w:rFonts w:asciiTheme="minorHAnsi" w:hAnsiTheme="minorHAnsi"/>
        </w:rPr>
        <w:t xml:space="preserve">images, or </w:t>
      </w:r>
      <w:r w:rsidRPr="00636B92">
        <w:rPr>
          <w:rStyle w:val="Emphasis"/>
          <w:rFonts w:asciiTheme="minorHAnsi" w:hAnsiTheme="minorHAnsi"/>
        </w:rPr>
        <w:t>representations, of China are discursive constructions of its reality.</w:t>
      </w:r>
      <w:r w:rsidRPr="00636B92">
        <w:rPr>
          <w:rFonts w:asciiTheme="minorHAnsi" w:hAnsiTheme="minorHAnsi"/>
        </w:rPr>
        <w:t xml:space="preserve"> The identity of any state, however, cannot be conceived in the absence of understandings about opposing others. This is because </w:t>
      </w:r>
      <w:r w:rsidRPr="00636B92">
        <w:rPr>
          <w:rStyle w:val="StyleUnderline"/>
          <w:rFonts w:asciiTheme="minorHAnsi" w:hAnsiTheme="minorHAnsi"/>
        </w:rPr>
        <w:t>meaning itself is created in discourse</w:t>
      </w:r>
      <w:r w:rsidRPr="00636B92">
        <w:rPr>
          <w:rFonts w:asciiTheme="minorHAnsi" w:hAnsiTheme="minorHAnsi"/>
        </w:rPr>
        <w:t xml:space="preserve"> (Neumann, 1999: 12 and 13). In Orientalism Edward Said famously argued that ‘the Orient has helped to define Europe (or the West</w:t>
      </w:r>
      <w:r w:rsidRPr="00636B92">
        <w:rPr>
          <w:rFonts w:asciiTheme="minorHAnsi" w:hAnsiTheme="minorHAnsi" w:cs="Times New Roman"/>
        </w:rPr>
        <w:t xml:space="preserve">) as its contrasting image, idea, personality, experience’. Importantly, he asserted that the East has been consistently represented as fundamentally inferior in relation to the necessarily superior West (Said, 1995: 1-2). In Imperial Encounters Roxanne Lynn Doty similarly investigated the identity processes which have enabled such binary oppositions as ‘“developed/underdeveloped”, “first world/third world”, *and+ core/periphery”’, among others, in which the West has perpetually occupied the former, superior locations (Doty, 1998: 6). As Michael Shapiro argues, </w:t>
      </w:r>
      <w:r w:rsidRPr="00636B92">
        <w:rPr>
          <w:rStyle w:val="StyleUnderline"/>
          <w:rFonts w:asciiTheme="minorHAnsi" w:hAnsiTheme="minorHAnsi"/>
        </w:rPr>
        <w:t>the process of making others foreign almost invariably ensures their status as less-than-equal subjects</w:t>
      </w:r>
      <w:r w:rsidRPr="00636B92">
        <w:rPr>
          <w:rFonts w:asciiTheme="minorHAnsi" w:hAnsiTheme="minorHAnsi" w:cs="Times New Roman"/>
        </w:rPr>
        <w:t xml:space="preserve"> (Shapiro, 1988: 100). </w:t>
      </w:r>
      <w:r w:rsidRPr="00636B92">
        <w:rPr>
          <w:rStyle w:val="StyleUnderline"/>
          <w:rFonts w:asciiTheme="minorHAnsi" w:hAnsiTheme="minorHAnsi"/>
        </w:rPr>
        <w:t>The analyses of Said and Doty, to varying extents, both rely upon the contributions of Foucault</w:t>
      </w:r>
      <w:r w:rsidRPr="00636B92">
        <w:rPr>
          <w:rFonts w:asciiTheme="minorHAnsi" w:hAnsiTheme="minorHAnsi" w:cs="Times New Roman"/>
        </w:rPr>
        <w:t xml:space="preserve">. Crucially, </w:t>
      </w:r>
      <w:r w:rsidRPr="00636B92">
        <w:rPr>
          <w:rStyle w:val="StyleUnderline"/>
          <w:rFonts w:asciiTheme="minorHAnsi" w:hAnsiTheme="minorHAnsi"/>
        </w:rPr>
        <w:t>Foucault not only argued that discourse is responsible for the construction of our social realities, but that it is neither free nor unrestricted</w:t>
      </w:r>
      <w:r w:rsidRPr="00636B92">
        <w:rPr>
          <w:rFonts w:asciiTheme="minorHAnsi" w:hAnsiTheme="minorHAnsi" w:cs="Times New Roman"/>
        </w:rPr>
        <w:t xml:space="preserve">. </w:t>
      </w:r>
      <w:r w:rsidRPr="00636B92">
        <w:rPr>
          <w:rStyle w:val="StyleUnderline"/>
          <w:rFonts w:asciiTheme="minorHAnsi" w:hAnsiTheme="minorHAnsi"/>
        </w:rPr>
        <w:t>Discourse</w:t>
      </w:r>
      <w:r w:rsidRPr="00636B92">
        <w:rPr>
          <w:rFonts w:asciiTheme="minorHAnsi" w:hAnsiTheme="minorHAnsi" w:cs="Times New Roman"/>
        </w:rPr>
        <w:t xml:space="preserve">, he observed, </w:t>
      </w:r>
      <w:r w:rsidRPr="00636B92">
        <w:rPr>
          <w:rStyle w:val="StyleUnderline"/>
          <w:rFonts w:asciiTheme="minorHAnsi" w:hAnsiTheme="minorHAnsi"/>
        </w:rPr>
        <w:t>is tightly contained; ‘controlled, selected, organised and redistributed according to a certain number of procedures’</w:t>
      </w:r>
      <w:r w:rsidRPr="00636B92">
        <w:rPr>
          <w:rFonts w:asciiTheme="minorHAnsi" w:hAnsiTheme="minorHAnsi" w:cs="Times New Roman"/>
        </w:rPr>
        <w:t xml:space="preserve">. As such, it is more than a simple set of coherent statements (Foucault, 1975: 215). It is the product of rules and regulations which promotes particular ideas and suppresses others, keeping them from circulation. What emerges are ‘regimes of truth’ which function within every society. </w:t>
      </w:r>
      <w:r w:rsidRPr="00636B92">
        <w:rPr>
          <w:rStyle w:val="StyleUnderline"/>
          <w:rFonts w:asciiTheme="minorHAnsi" w:hAnsiTheme="minorHAnsi"/>
        </w:rPr>
        <w:t>A regime of truth represents a general politics of truth and regulates discourse so that one is able to distinguish between true and false statements</w:t>
      </w:r>
      <w:r w:rsidRPr="00636B92">
        <w:rPr>
          <w:rFonts w:asciiTheme="minorHAnsi" w:hAnsiTheme="minorHAnsi" w:cs="Times New Roman"/>
        </w:rPr>
        <w:t xml:space="preserve"> (Foucault, 1980: 131). Walter Lippmann put it another way: ‘*I+n the great blooming, buzzing confusion of the outer world we pick out what our culture has already defined for us, and we tend to perceive that which we have picked out in the form stereotyped for us by our culture’ (Lippman, 1922: 81). </w:t>
      </w:r>
      <w:r w:rsidRPr="00636B92">
        <w:rPr>
          <w:rStyle w:val="StyleUnderline"/>
          <w:rFonts w:asciiTheme="minorHAnsi" w:hAnsiTheme="minorHAnsi"/>
        </w:rPr>
        <w:t>A regime of truth</w:t>
      </w:r>
      <w:r w:rsidRPr="00636B92">
        <w:rPr>
          <w:rFonts w:asciiTheme="minorHAnsi" w:hAnsiTheme="minorHAnsi" w:cs="Times New Roman"/>
        </w:rPr>
        <w:t xml:space="preserve">, then, </w:t>
      </w:r>
      <w:r w:rsidRPr="00636B92">
        <w:rPr>
          <w:rStyle w:val="Emphasis"/>
          <w:rFonts w:asciiTheme="minorHAnsi" w:hAnsiTheme="minorHAnsi"/>
        </w:rPr>
        <w:t>simultaneously endorses certain ideas while rejecting others</w:t>
      </w:r>
      <w:r w:rsidRPr="00636B92">
        <w:rPr>
          <w:rFonts w:asciiTheme="minorHAnsi" w:hAnsiTheme="minorHAnsi" w:cs="Times New Roman"/>
        </w:rPr>
        <w:t xml:space="preserve">. The </w:t>
      </w:r>
      <w:r w:rsidRPr="00636B92">
        <w:rPr>
          <w:rStyle w:val="StyleUnderline"/>
          <w:rFonts w:asciiTheme="minorHAnsi" w:hAnsiTheme="minorHAnsi"/>
        </w:rPr>
        <w:t>ideas of some people are accepted as true whereas those of others are marginalised, ignored or rejected</w:t>
      </w:r>
      <w:r w:rsidRPr="00636B92">
        <w:rPr>
          <w:rFonts w:asciiTheme="minorHAnsi" w:hAnsiTheme="minorHAnsi" w:cs="Times New Roman"/>
        </w:rPr>
        <w:t xml:space="preserve">. </w:t>
      </w:r>
      <w:r w:rsidRPr="00636B92">
        <w:rPr>
          <w:rStyle w:val="StyleUnderline"/>
          <w:rFonts w:asciiTheme="minorHAnsi" w:hAnsiTheme="minorHAnsi"/>
        </w:rPr>
        <w:t>This naturalisation of ideas is critical to the formation of common sense assumptions which often go unquestioned because</w:t>
      </w:r>
      <w:r w:rsidRPr="00636B92">
        <w:rPr>
          <w:rFonts w:asciiTheme="minorHAnsi" w:hAnsiTheme="minorHAnsi" w:cs="Times New Roman"/>
        </w:rPr>
        <w:t xml:space="preserve"> </w:t>
      </w:r>
      <w:r w:rsidRPr="00636B92">
        <w:rPr>
          <w:rStyle w:val="StyleUnderline"/>
          <w:rFonts w:asciiTheme="minorHAnsi" w:hAnsiTheme="minorHAnsi"/>
        </w:rPr>
        <w:t>they are believed to represent truth and reality, becoming ‘implicit, backgrounded, taken for granted’</w:t>
      </w:r>
      <w:r w:rsidRPr="00636B92">
        <w:rPr>
          <w:rFonts w:asciiTheme="minorHAnsi" w:hAnsiTheme="minorHAnsi" w:cs="Times New Roman"/>
        </w:rPr>
        <w:t xml:space="preserve"> (Fairclough, 2001: 77). The understanding that social identities are beholden to regimes of truth and processes of naturalisation is advanced by both Said and Doty. </w:t>
      </w:r>
      <w:r w:rsidRPr="00636B92">
        <w:rPr>
          <w:rStyle w:val="StyleUnderline"/>
          <w:rFonts w:asciiTheme="minorHAnsi" w:hAnsiTheme="minorHAnsi"/>
        </w:rPr>
        <w:t xml:space="preserve">Each traces Western historical constructions of non-Western peoples and places and, as already described, the stability of particular </w:t>
      </w:r>
      <w:r w:rsidRPr="00636B92">
        <w:rPr>
          <w:rStyle w:val="Emphasis"/>
          <w:rFonts w:asciiTheme="minorHAnsi" w:hAnsiTheme="minorHAnsi"/>
        </w:rPr>
        <w:t>binary oppositions</w:t>
      </w:r>
      <w:r w:rsidRPr="00636B92">
        <w:rPr>
          <w:rStyle w:val="StyleUnderline"/>
          <w:rFonts w:asciiTheme="minorHAnsi" w:hAnsiTheme="minorHAnsi"/>
        </w:rPr>
        <w:t xml:space="preserve"> through which </w:t>
      </w:r>
      <w:r w:rsidRPr="00636B92">
        <w:rPr>
          <w:rStyle w:val="Emphasis"/>
          <w:rFonts w:asciiTheme="minorHAnsi" w:hAnsiTheme="minorHAnsi"/>
        </w:rPr>
        <w:t xml:space="preserve">those constructions have long been articulated. </w:t>
      </w:r>
      <w:r w:rsidRPr="00636B92">
        <w:rPr>
          <w:rStyle w:val="StyleUnderline"/>
          <w:rFonts w:asciiTheme="minorHAnsi" w:hAnsiTheme="minorHAnsi"/>
        </w:rPr>
        <w:t>From these assumptions, it is a fundamental assertion of this paper that American discourse has always been responsible for the construction of images</w:t>
      </w:r>
      <w:r w:rsidRPr="00636B92">
        <w:rPr>
          <w:rFonts w:asciiTheme="minorHAnsi" w:hAnsiTheme="minorHAnsi" w:cs="Times New Roman"/>
        </w:rPr>
        <w:t xml:space="preserve"> (and hence the reality) </w:t>
      </w:r>
      <w:r w:rsidRPr="00636B92">
        <w:rPr>
          <w:rStyle w:val="StyleUnderline"/>
          <w:rFonts w:asciiTheme="minorHAnsi" w:hAnsiTheme="minorHAnsi"/>
        </w:rPr>
        <w:t>of China and the Chinese within American imaginations</w:t>
      </w:r>
      <w:r w:rsidRPr="00636B92">
        <w:rPr>
          <w:rFonts w:asciiTheme="minorHAnsi" w:hAnsiTheme="minorHAnsi" w:cs="Times New Roman"/>
        </w:rPr>
        <w:t xml:space="preserve">. Moreover, </w:t>
      </w:r>
      <w:r w:rsidRPr="00636B92">
        <w:rPr>
          <w:rStyle w:val="StyleUnderline"/>
          <w:rFonts w:asciiTheme="minorHAnsi" w:hAnsiTheme="minorHAnsi"/>
        </w:rPr>
        <w:t>China’s identity has traditionally been constructed as an</w:t>
      </w:r>
      <w:r w:rsidRPr="00636B92">
        <w:rPr>
          <w:rFonts w:asciiTheme="minorHAnsi" w:hAnsiTheme="minorHAnsi" w:cs="Times New Roman"/>
        </w:rPr>
        <w:t xml:space="preserve"> (</w:t>
      </w:r>
      <w:r w:rsidRPr="00636B92">
        <w:rPr>
          <w:rStyle w:val="Emphasis"/>
          <w:rFonts w:asciiTheme="minorHAnsi" w:hAnsiTheme="minorHAnsi"/>
        </w:rPr>
        <w:t>often inferior)</w:t>
      </w:r>
      <w:r w:rsidRPr="00636B92">
        <w:rPr>
          <w:rFonts w:asciiTheme="minorHAnsi" w:hAnsiTheme="minorHAnsi" w:cs="Times New Roman"/>
        </w:rPr>
        <w:t xml:space="preserve"> </w:t>
      </w:r>
      <w:r w:rsidRPr="00636B92">
        <w:rPr>
          <w:rStyle w:val="StyleUnderline"/>
          <w:rFonts w:asciiTheme="minorHAnsi" w:hAnsiTheme="minorHAnsi"/>
        </w:rPr>
        <w:t xml:space="preserve">other in relation to the necessarily superior </w:t>
      </w:r>
      <w:r w:rsidRPr="00636B92">
        <w:rPr>
          <w:rStyle w:val="Emphasis"/>
          <w:rFonts w:asciiTheme="minorHAnsi" w:hAnsiTheme="minorHAnsi"/>
        </w:rPr>
        <w:t>U</w:t>
      </w:r>
      <w:r w:rsidRPr="00636B92">
        <w:rPr>
          <w:rFonts w:asciiTheme="minorHAnsi" w:hAnsiTheme="minorHAnsi" w:cs="Times New Roman"/>
        </w:rPr>
        <w:t xml:space="preserve">nited </w:t>
      </w:r>
      <w:r w:rsidRPr="00636B92">
        <w:rPr>
          <w:rStyle w:val="Emphasis"/>
          <w:rFonts w:asciiTheme="minorHAnsi" w:hAnsiTheme="minorHAnsi"/>
        </w:rPr>
        <w:t>S</w:t>
      </w:r>
      <w:r w:rsidRPr="00636B92">
        <w:rPr>
          <w:rFonts w:asciiTheme="minorHAnsi" w:hAnsiTheme="minorHAnsi"/>
        </w:rPr>
        <w:t>tates,</w:t>
      </w:r>
      <w:r w:rsidRPr="00636B92">
        <w:rPr>
          <w:rStyle w:val="Emphasis"/>
          <w:rFonts w:asciiTheme="minorHAnsi" w:hAnsiTheme="minorHAnsi"/>
        </w:rPr>
        <w:t xml:space="preserve"> according to the restrictions imposed by a powerful regime of truth. This regime of truth has ensured that certain representations</w:t>
      </w:r>
      <w:r w:rsidRPr="00636B92">
        <w:rPr>
          <w:rStyle w:val="StyleUnderline"/>
          <w:rFonts w:asciiTheme="minorHAnsi" w:hAnsiTheme="minorHAnsi"/>
        </w:rPr>
        <w:t xml:space="preserve"> of China have endured at the expense of others</w:t>
      </w:r>
      <w:r w:rsidRPr="00636B92">
        <w:rPr>
          <w:rFonts w:asciiTheme="minorHAnsi" w:hAnsiTheme="minorHAnsi" w:cs="Times New Roman"/>
        </w:rPr>
        <w:t xml:space="preserve">, </w:t>
      </w:r>
      <w:r w:rsidRPr="00636B92">
        <w:rPr>
          <w:rStyle w:val="StyleUnderline"/>
          <w:rFonts w:asciiTheme="minorHAnsi" w:hAnsiTheme="minorHAnsi"/>
        </w:rPr>
        <w:t>becoming accepted, common sense understandings which have remained stable over extended periods of time</w:t>
      </w:r>
      <w:r w:rsidRPr="00636B92">
        <w:rPr>
          <w:rFonts w:asciiTheme="minorHAnsi" w:hAnsiTheme="minorHAnsi" w:cs="Times New Roman"/>
        </w:rPr>
        <w:t xml:space="preserve">. </w:t>
      </w:r>
      <w:r w:rsidRPr="00636B92">
        <w:rPr>
          <w:rStyle w:val="Emphasis"/>
          <w:rFonts w:asciiTheme="minorHAnsi" w:hAnsiTheme="minorHAnsi"/>
        </w:rPr>
        <w:t>These understandings, or identity constructions, have also always been inextricable from the enactment of US China policy</w:t>
      </w:r>
      <w:r w:rsidRPr="00636B92">
        <w:rPr>
          <w:rFonts w:asciiTheme="minorHAnsi" w:hAnsiTheme="minorHAnsi" w:cs="Times New Roman"/>
        </w:rPr>
        <w:t xml:space="preserve">. It is this understanding to which the paper now turns. </w:t>
      </w:r>
    </w:p>
    <w:p w14:paraId="718562B1"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Gateway Issue – 2NC </w:t>
      </w:r>
    </w:p>
    <w:p w14:paraId="25281CE9"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K is a prior question to the case – representations </w:t>
      </w:r>
      <w:r w:rsidRPr="00636B92">
        <w:rPr>
          <w:rStyle w:val="Style13ptBold"/>
          <w:rFonts w:asciiTheme="minorHAnsi" w:hAnsiTheme="minorHAnsi" w:cs="Times New Roman"/>
          <w:b/>
          <w:u w:val="single"/>
        </w:rPr>
        <w:t>inform knowledge</w:t>
      </w:r>
      <w:r w:rsidRPr="00636B92">
        <w:rPr>
          <w:rStyle w:val="Style13ptBold"/>
          <w:rFonts w:asciiTheme="minorHAnsi" w:hAnsiTheme="minorHAnsi" w:cs="Times New Roman"/>
          <w:b/>
        </w:rPr>
        <w:t xml:space="preserve"> and they are a product of </w:t>
      </w:r>
      <w:r w:rsidRPr="00636B92">
        <w:rPr>
          <w:rStyle w:val="Style13ptBold"/>
          <w:rFonts w:asciiTheme="minorHAnsi" w:hAnsiTheme="minorHAnsi" w:cs="Times New Roman"/>
          <w:b/>
          <w:u w:val="single"/>
        </w:rPr>
        <w:t xml:space="preserve">Western power </w:t>
      </w:r>
      <w:r w:rsidRPr="00636B92">
        <w:rPr>
          <w:rFonts w:asciiTheme="minorHAnsi" w:hAnsiTheme="minorHAnsi" w:cs="Times New Roman"/>
        </w:rPr>
        <w:t xml:space="preserve">- </w:t>
      </w:r>
      <w:r w:rsidRPr="00636B92">
        <w:rPr>
          <w:rStyle w:val="Style13ptBold"/>
          <w:rFonts w:asciiTheme="minorHAnsi" w:hAnsiTheme="minorHAnsi" w:cs="Times New Roman"/>
          <w:b/>
        </w:rPr>
        <w:t xml:space="preserve">unpacking the ideology that </w:t>
      </w:r>
      <w:r w:rsidRPr="00636B92">
        <w:rPr>
          <w:rStyle w:val="Style13ptBold"/>
          <w:rFonts w:asciiTheme="minorHAnsi" w:hAnsiTheme="minorHAnsi" w:cs="Times New Roman"/>
          <w:b/>
          <w:u w:val="single"/>
        </w:rPr>
        <w:t>informed the policy</w:t>
      </w:r>
      <w:r w:rsidRPr="00636B92">
        <w:rPr>
          <w:rStyle w:val="Style13ptBold"/>
          <w:rFonts w:asciiTheme="minorHAnsi" w:hAnsiTheme="minorHAnsi" w:cs="Times New Roman"/>
          <w:b/>
        </w:rPr>
        <w:t xml:space="preserve"> is a pre-requisite to assessing the </w:t>
      </w:r>
      <w:r w:rsidRPr="00636B92">
        <w:rPr>
          <w:rStyle w:val="Style13ptBold"/>
          <w:rFonts w:asciiTheme="minorHAnsi" w:hAnsiTheme="minorHAnsi" w:cs="Times New Roman"/>
          <w:b/>
          <w:u w:val="single"/>
        </w:rPr>
        <w:t>accuracy</w:t>
      </w:r>
      <w:r w:rsidRPr="00636B92">
        <w:rPr>
          <w:rStyle w:val="Style13ptBold"/>
          <w:rFonts w:asciiTheme="minorHAnsi" w:hAnsiTheme="minorHAnsi" w:cs="Times New Roman"/>
          <w:b/>
        </w:rPr>
        <w:t xml:space="preserve"> of the </w:t>
      </w:r>
      <w:r w:rsidRPr="00636B92">
        <w:rPr>
          <w:rStyle w:val="Style13ptBold"/>
          <w:rFonts w:asciiTheme="minorHAnsi" w:hAnsiTheme="minorHAnsi" w:cs="Times New Roman"/>
          <w:b/>
          <w:u w:val="single"/>
        </w:rPr>
        <w:t>affirmatives epistemology</w:t>
      </w:r>
      <w:r w:rsidRPr="00636B92">
        <w:rPr>
          <w:rStyle w:val="Style13ptBold"/>
          <w:rFonts w:asciiTheme="minorHAnsi" w:hAnsiTheme="minorHAnsi" w:cs="Times New Roman"/>
          <w:b/>
        </w:rPr>
        <w:t xml:space="preserve"> or the </w:t>
      </w:r>
      <w:r w:rsidRPr="00636B92">
        <w:rPr>
          <w:rStyle w:val="Style13ptBold"/>
          <w:rFonts w:asciiTheme="minorHAnsi" w:hAnsiTheme="minorHAnsi" w:cs="Times New Roman"/>
          <w:b/>
          <w:u w:val="single"/>
        </w:rPr>
        <w:t>consequences</w:t>
      </w:r>
      <w:r w:rsidRPr="00636B92">
        <w:rPr>
          <w:rStyle w:val="Style13ptBold"/>
          <w:rFonts w:asciiTheme="minorHAnsi" w:hAnsiTheme="minorHAnsi" w:cs="Times New Roman"/>
          <w:b/>
        </w:rPr>
        <w:t xml:space="preserve"> of the plan  </w:t>
      </w:r>
    </w:p>
    <w:p w14:paraId="0EE9CCD2"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Zhang</w:t>
      </w:r>
      <w:r w:rsidRPr="00636B92">
        <w:rPr>
          <w:rFonts w:asciiTheme="minorHAnsi" w:hAnsiTheme="minorHAnsi" w:cs="Times New Roman"/>
        </w:rPr>
        <w:t xml:space="preserve">, Professor of International Politics @ University of Bristol, </w:t>
      </w:r>
      <w:r w:rsidRPr="00636B92">
        <w:rPr>
          <w:rStyle w:val="Style13ptBold"/>
          <w:rFonts w:asciiTheme="minorHAnsi" w:hAnsiTheme="minorHAnsi" w:cs="Times New Roman"/>
        </w:rPr>
        <w:t>13</w:t>
      </w:r>
      <w:r w:rsidRPr="00636B92">
        <w:rPr>
          <w:rFonts w:asciiTheme="minorHAnsi" w:hAnsiTheme="minorHAnsi" w:cs="Times New Roman"/>
        </w:rPr>
        <w:t xml:space="preserve"> </w:t>
      </w:r>
    </w:p>
    <w:p w14:paraId="3A635447"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(Yongjin, “‘China Anxiety’: Discourse and Intellectual Challenges,” Development and Change 44(6): pp. 1407-1425) </w:t>
      </w:r>
    </w:p>
    <w:p w14:paraId="0FA50648" w14:textId="77777777" w:rsidR="00A23D71" w:rsidRPr="00636B92" w:rsidRDefault="00A23D71" w:rsidP="00A23D71">
      <w:pPr>
        <w:rPr>
          <w:rFonts w:asciiTheme="minorHAnsi" w:hAnsiTheme="minorHAnsi" w:cs="Times New Roman"/>
        </w:rPr>
      </w:pPr>
      <w:r w:rsidRPr="00636B92">
        <w:rPr>
          <w:rStyle w:val="StyleUnderline"/>
          <w:rFonts w:asciiTheme="minorHAnsi" w:hAnsiTheme="minorHAnsi" w:cs="Times New Roman"/>
        </w:rPr>
        <w:t>The discussion of ‘China anxiety’</w:t>
      </w:r>
      <w:r w:rsidRPr="00636B92">
        <w:rPr>
          <w:rFonts w:asciiTheme="minorHAnsi" w:hAnsiTheme="minorHAnsi" w:cs="Times New Roman"/>
        </w:rPr>
        <w:t xml:space="preserve"> above </w:t>
      </w:r>
      <w:r w:rsidRPr="00636B92">
        <w:rPr>
          <w:rStyle w:val="StyleUnderline"/>
          <w:rFonts w:asciiTheme="minorHAnsi" w:hAnsiTheme="minorHAnsi" w:cs="Times New Roman"/>
        </w:rPr>
        <w:t>suggests that a rising China has profound implications for</w:t>
      </w:r>
      <w:r w:rsidRPr="00636B92">
        <w:rPr>
          <w:rFonts w:asciiTheme="minorHAnsi" w:hAnsiTheme="minorHAnsi" w:cs="Times New Roman"/>
        </w:rPr>
        <w:t xml:space="preserve"> the search of </w:t>
      </w:r>
      <w:r w:rsidRPr="00636B92">
        <w:rPr>
          <w:rStyle w:val="StyleUnderline"/>
          <w:rFonts w:asciiTheme="minorHAnsi" w:hAnsiTheme="minorHAnsi" w:cs="Times New Roman"/>
        </w:rPr>
        <w:t>a politically viable global order</w:t>
      </w:r>
      <w:r w:rsidRPr="00636B92">
        <w:rPr>
          <w:rFonts w:asciiTheme="minorHAnsi" w:hAnsiTheme="minorHAnsi" w:cs="Times New Roman"/>
        </w:rPr>
        <w:t xml:space="preserve">. It contends that </w:t>
      </w:r>
      <w:r w:rsidRPr="00636B92">
        <w:rPr>
          <w:rStyle w:val="StyleUnderline"/>
          <w:rFonts w:asciiTheme="minorHAnsi" w:hAnsiTheme="minorHAnsi" w:cs="Times New Roman"/>
        </w:rPr>
        <w:t xml:space="preserve">the rise of China remains a puzzle that needs to be </w:t>
      </w:r>
      <w:r w:rsidRPr="00636B92">
        <w:rPr>
          <w:rStyle w:val="Emphasis"/>
          <w:rFonts w:asciiTheme="minorHAnsi" w:hAnsiTheme="minorHAnsi" w:cs="Times New Roman"/>
        </w:rPr>
        <w:t>carefully unpacked</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in </w:t>
      </w:r>
      <w:r w:rsidRPr="00636B92">
        <w:rPr>
          <w:rStyle w:val="Emphasis"/>
          <w:rFonts w:asciiTheme="minorHAnsi" w:hAnsiTheme="minorHAnsi" w:cs="Times New Roman"/>
        </w:rPr>
        <w:t>the design of a policy response</w:t>
      </w:r>
      <w:r w:rsidRPr="00636B92">
        <w:rPr>
          <w:rFonts w:asciiTheme="minorHAnsi" w:hAnsiTheme="minorHAnsi" w:cs="Times New Roman"/>
        </w:rPr>
        <w:t xml:space="preserve"> </w:t>
      </w:r>
      <w:r w:rsidRPr="00636B92">
        <w:rPr>
          <w:rStyle w:val="StyleUnderline"/>
          <w:rFonts w:asciiTheme="minorHAnsi" w:hAnsiTheme="minorHAnsi" w:cs="Times New Roman"/>
        </w:rPr>
        <w:t>and that the ‘China knowledge’ as represented in</w:t>
      </w:r>
      <w:r w:rsidRPr="00636B92">
        <w:rPr>
          <w:rFonts w:asciiTheme="minorHAnsi" w:hAnsiTheme="minorHAnsi" w:cs="Times New Roman"/>
        </w:rPr>
        <w:t xml:space="preserve"> the </w:t>
      </w:r>
      <w:r w:rsidRPr="00636B92">
        <w:rPr>
          <w:rStyle w:val="StyleUnderline"/>
          <w:rFonts w:asciiTheme="minorHAnsi" w:hAnsiTheme="minorHAnsi" w:cs="Times New Roman"/>
        </w:rPr>
        <w:t xml:space="preserve">dominant </w:t>
      </w:r>
      <w:r w:rsidRPr="00636B92">
        <w:rPr>
          <w:rStyle w:val="Emphasis"/>
          <w:rFonts w:asciiTheme="minorHAnsi" w:hAnsiTheme="minorHAnsi" w:cs="Times New Roman"/>
        </w:rPr>
        <w:t>Anglo-American discourse</w:t>
      </w:r>
      <w:r w:rsidRPr="00636B92">
        <w:rPr>
          <w:rFonts w:asciiTheme="minorHAnsi" w:hAnsiTheme="minorHAnsi" w:cs="Times New Roman"/>
        </w:rPr>
        <w:t xml:space="preserve"> </w:t>
      </w:r>
      <w:r w:rsidRPr="00636B92">
        <w:rPr>
          <w:rStyle w:val="StyleUnderline"/>
          <w:rFonts w:asciiTheme="minorHAnsi" w:hAnsiTheme="minorHAnsi" w:cs="Times New Roman"/>
        </w:rPr>
        <w:t>is</w:t>
      </w:r>
      <w:r w:rsidRPr="00636B92">
        <w:rPr>
          <w:rFonts w:asciiTheme="minorHAnsi" w:hAnsiTheme="minorHAnsi" w:cs="Times New Roman"/>
        </w:rPr>
        <w:t xml:space="preserve"> deficient and </w:t>
      </w:r>
      <w:r w:rsidRPr="00636B92">
        <w:rPr>
          <w:rStyle w:val="Emphasis"/>
          <w:rFonts w:asciiTheme="minorHAnsi" w:hAnsiTheme="minorHAnsi" w:cs="Times New Roman"/>
        </w:rPr>
        <w:t>inadequate</w:t>
      </w:r>
      <w:r w:rsidRPr="00636B92">
        <w:rPr>
          <w:rFonts w:asciiTheme="minorHAnsi" w:hAnsiTheme="minorHAnsi" w:cs="Times New Roman"/>
        </w:rPr>
        <w:t xml:space="preserve">. </w:t>
      </w:r>
      <w:r w:rsidRPr="00636B92">
        <w:rPr>
          <w:rStyle w:val="StyleUnderline"/>
          <w:rFonts w:asciiTheme="minorHAnsi" w:hAnsiTheme="minorHAnsi" w:cs="Times New Roman"/>
        </w:rPr>
        <w:t>Unpacking</w:t>
      </w:r>
      <w:r w:rsidRPr="00636B92">
        <w:rPr>
          <w:rFonts w:asciiTheme="minorHAnsi" w:hAnsiTheme="minorHAnsi" w:cs="Times New Roman"/>
        </w:rPr>
        <w:t xml:space="preserve"> and understanding </w:t>
      </w:r>
      <w:r w:rsidRPr="00636B92">
        <w:rPr>
          <w:rStyle w:val="StyleUnderline"/>
          <w:rFonts w:asciiTheme="minorHAnsi" w:hAnsiTheme="minorHAnsi" w:cs="Times New Roman"/>
        </w:rPr>
        <w:t>the particular puzzle</w:t>
      </w:r>
      <w:r w:rsidRPr="00636B92">
        <w:rPr>
          <w:rFonts w:asciiTheme="minorHAnsi" w:hAnsiTheme="minorHAnsi" w:cs="Times New Roman"/>
        </w:rPr>
        <w:t xml:space="preserve"> that China represents </w:t>
      </w:r>
      <w:r w:rsidRPr="00636B92">
        <w:rPr>
          <w:rStyle w:val="StyleUnderline"/>
          <w:rFonts w:asciiTheme="minorHAnsi" w:hAnsiTheme="minorHAnsi" w:cs="Times New Roman"/>
        </w:rPr>
        <w:t>implies</w:t>
      </w:r>
      <w:r w:rsidRPr="00636B92">
        <w:rPr>
          <w:rFonts w:asciiTheme="minorHAnsi" w:hAnsiTheme="minorHAnsi" w:cs="Times New Roman"/>
        </w:rPr>
        <w:t xml:space="preserve"> three humbling </w:t>
      </w:r>
      <w:r w:rsidRPr="00636B92">
        <w:rPr>
          <w:rStyle w:val="Emphasis"/>
          <w:rFonts w:asciiTheme="minorHAnsi" w:hAnsiTheme="minorHAnsi" w:cs="Times New Roman"/>
        </w:rPr>
        <w:t>intellectual challenges</w:t>
      </w:r>
      <w:r w:rsidRPr="00636B92">
        <w:rPr>
          <w:rFonts w:asciiTheme="minorHAnsi" w:hAnsiTheme="minorHAnsi" w:cs="Times New Roman"/>
        </w:rPr>
        <w:t xml:space="preserve">. The first is to recognize that the dominant Anglo-American discourse on the rise of China is problematic. Comprised of different representational practices, it is informed by certain political commitments and cultural assumptions that are blind to some important aspects of the changes that China has undergone, which have been integral to its rise. The discourse has been purposefully oblivious of the fact that the fundamental social and economic changes that China has undergone have triggered anxieties among Chinese people and in Chinese society. It is also to acknowledge not only that ‘the rise of China will undoubtedly be one of the great dramas of the twenty-first century’ (Ikenberry, 2008: 23), but also, more importantly, that what the reforms in China are trying to accomplish is unprecedented in world history. It is to appreciate the complexities and contradictions associated with this human attempt at history making. Delivering the second annual Barnett-Oksenberg lecture in Shanghai in 2006, Kenneth Lieberthal (2006) observed that: ‘What China is now attempting — simultaneous, rapid and very large scale marketization, urbanization, privatization, and globalization — is simply historically unprecedented in scale or scope. No other country has ever undergone all four of these deeply unsettling transitions simultaneously, and China is doing so at astonishing speed’. Taking urbanization as an example, according to a recent report by McKinsey Global Institute (2012: 16), ‘China is urbanizing on 100 times the scale of Britain in the 18th century and at more than ten times the speed’. However, even Lieberthal's list understates the scale of transformation China is undergoing. To marketization, urbanization, privatization and globalization, one might add industrialization, democratization, bureaucratization, individualization, commodification, monetization and capitalization. China, in other words, has been trying to accomplish the ‘great transformation’ to modernity on an exceptionally large scale and in a compressed timespan. </w:t>
      </w:r>
      <w:r w:rsidRPr="00636B92">
        <w:rPr>
          <w:rStyle w:val="StyleUnderline"/>
          <w:rFonts w:asciiTheme="minorHAnsi" w:hAnsiTheme="minorHAnsi" w:cs="Times New Roman"/>
        </w:rPr>
        <w:t>Just imagine British industrialization</w:t>
      </w:r>
      <w:r w:rsidRPr="00636B92">
        <w:rPr>
          <w:rFonts w:asciiTheme="minorHAnsi" w:hAnsiTheme="minorHAnsi" w:cs="Times New Roman"/>
        </w:rPr>
        <w:t xml:space="preserve">, </w:t>
      </w:r>
      <w:r w:rsidRPr="00636B92">
        <w:rPr>
          <w:rStyle w:val="StyleUnderline"/>
          <w:rFonts w:asciiTheme="minorHAnsi" w:hAnsiTheme="minorHAnsi" w:cs="Times New Roman"/>
        </w:rPr>
        <w:t>the French Revolution</w:t>
      </w:r>
      <w:r w:rsidRPr="00636B92">
        <w:rPr>
          <w:rFonts w:asciiTheme="minorHAnsi" w:hAnsiTheme="minorHAnsi" w:cs="Times New Roman"/>
        </w:rPr>
        <w:t xml:space="preserve">, </w:t>
      </w:r>
      <w:r w:rsidRPr="00636B92">
        <w:rPr>
          <w:rStyle w:val="StyleUnderline"/>
          <w:rFonts w:asciiTheme="minorHAnsi" w:hAnsiTheme="minorHAnsi" w:cs="Times New Roman"/>
        </w:rPr>
        <w:t>the American democratic</w:t>
      </w:r>
      <w:r w:rsidRPr="00636B92">
        <w:rPr>
          <w:rFonts w:asciiTheme="minorHAnsi" w:hAnsiTheme="minorHAnsi" w:cs="Times New Roman"/>
        </w:rPr>
        <w:t xml:space="preserve"> </w:t>
      </w:r>
      <w:r w:rsidRPr="00636B92">
        <w:rPr>
          <w:rStyle w:val="StyleUnderline"/>
          <w:rFonts w:asciiTheme="minorHAnsi" w:hAnsiTheme="minorHAnsi" w:cs="Times New Roman"/>
        </w:rPr>
        <w:t>experiment</w:t>
      </w:r>
      <w:r w:rsidRPr="00636B92">
        <w:rPr>
          <w:rFonts w:asciiTheme="minorHAnsi" w:hAnsiTheme="minorHAnsi" w:cs="Times New Roman"/>
        </w:rPr>
        <w:t xml:space="preserve">, </w:t>
      </w:r>
      <w:r w:rsidRPr="00636B92">
        <w:rPr>
          <w:rStyle w:val="StyleUnderline"/>
          <w:rFonts w:asciiTheme="minorHAnsi" w:hAnsiTheme="minorHAnsi" w:cs="Times New Roman"/>
        </w:rPr>
        <w:t>and German nation building</w:t>
      </w:r>
      <w:r w:rsidRPr="00636B92">
        <w:rPr>
          <w:rFonts w:asciiTheme="minorHAnsi" w:hAnsiTheme="minorHAnsi" w:cs="Times New Roman"/>
        </w:rPr>
        <w:t xml:space="preserve"> </w:t>
      </w:r>
      <w:r w:rsidRPr="00636B92">
        <w:rPr>
          <w:rStyle w:val="Emphasis"/>
          <w:rFonts w:asciiTheme="minorHAnsi" w:hAnsiTheme="minorHAnsi" w:cs="Times New Roman"/>
        </w:rPr>
        <w:t>all happening at the same time in a territorially-bound state</w:t>
      </w:r>
      <w:r w:rsidRPr="00636B92">
        <w:rPr>
          <w:rFonts w:asciiTheme="minorHAnsi" w:hAnsiTheme="minorHAnsi" w:cs="Times New Roman"/>
        </w:rPr>
        <w:t xml:space="preserve">! Is it really surprising that this human attempt at history making has been accompanied by social unrest and upheavals, socio-economic dislocations, and political and economic complexities and contradictions? Second, critical reflections on the dominant Anglo-American discourse as contingent representational practices should lead to the understanding that unpacking the China puzzle requires a different kind of knowledge about China. After all, </w:t>
      </w:r>
      <w:r w:rsidRPr="00636B92">
        <w:rPr>
          <w:rStyle w:val="StyleUnderline"/>
          <w:rFonts w:asciiTheme="minorHAnsi" w:hAnsiTheme="minorHAnsi" w:cs="Times New Roman"/>
        </w:rPr>
        <w:t xml:space="preserve">China is always an </w:t>
      </w:r>
      <w:r w:rsidRPr="00636B92">
        <w:rPr>
          <w:rStyle w:val="Emphasis"/>
          <w:rFonts w:asciiTheme="minorHAnsi" w:hAnsiTheme="minorHAnsi" w:cs="Times New Roman"/>
        </w:rPr>
        <w:t>amalgam</w:t>
      </w:r>
      <w:r w:rsidRPr="00636B92">
        <w:rPr>
          <w:rStyle w:val="StyleUnderline"/>
          <w:rFonts w:asciiTheme="minorHAnsi" w:hAnsiTheme="minorHAnsi" w:cs="Times New Roman"/>
        </w:rPr>
        <w:t xml:space="preserve"> of </w:t>
      </w:r>
      <w:r w:rsidRPr="00636B92">
        <w:rPr>
          <w:rStyle w:val="Emphasis"/>
          <w:rFonts w:asciiTheme="minorHAnsi" w:hAnsiTheme="minorHAnsi" w:cs="Times New Roman"/>
        </w:rPr>
        <w:t>seeming contradictions</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This necessitates serious consideration of the </w:t>
      </w:r>
      <w:r w:rsidRPr="00636B92">
        <w:rPr>
          <w:rStyle w:val="Emphasis"/>
          <w:rFonts w:asciiTheme="minorHAnsi" w:hAnsiTheme="minorHAnsi" w:cs="Times New Roman"/>
        </w:rPr>
        <w:t>nature and limits</w:t>
      </w:r>
      <w:r w:rsidRPr="00636B92">
        <w:rPr>
          <w:rStyle w:val="StyleUnderline"/>
          <w:rFonts w:asciiTheme="minorHAnsi" w:hAnsiTheme="minorHAnsi" w:cs="Times New Roman"/>
        </w:rPr>
        <w:t xml:space="preserve"> of the </w:t>
      </w:r>
      <w:r w:rsidRPr="00636B92">
        <w:rPr>
          <w:rStyle w:val="Emphasis"/>
          <w:rFonts w:asciiTheme="minorHAnsi" w:hAnsiTheme="minorHAnsi" w:cs="Times New Roman"/>
        </w:rPr>
        <w:t>existing knowledge</w:t>
      </w:r>
      <w:r w:rsidRPr="00636B92">
        <w:rPr>
          <w:rFonts w:asciiTheme="minorHAnsi" w:hAnsiTheme="minorHAnsi" w:cs="Times New Roman"/>
        </w:rPr>
        <w:t xml:space="preserve"> </w:t>
      </w:r>
      <w:r w:rsidRPr="00636B92">
        <w:rPr>
          <w:rStyle w:val="StyleUnderline"/>
          <w:rFonts w:asciiTheme="minorHAnsi" w:hAnsiTheme="minorHAnsi" w:cs="Times New Roman"/>
        </w:rPr>
        <w:t>on China which such representations construct and produce.</w:t>
      </w:r>
      <w:r w:rsidRPr="00636B92">
        <w:rPr>
          <w:rFonts w:asciiTheme="minorHAnsi" w:hAnsiTheme="minorHAnsi" w:cs="Times New Roman"/>
        </w:rPr>
        <w:t xml:space="preserve"> </w:t>
      </w:r>
      <w:r w:rsidRPr="00636B92">
        <w:rPr>
          <w:rStyle w:val="StyleUnderline"/>
          <w:rFonts w:asciiTheme="minorHAnsi" w:hAnsiTheme="minorHAnsi" w:cs="Times New Roman"/>
        </w:rPr>
        <w:t>It should</w:t>
      </w:r>
      <w:r w:rsidRPr="00636B92">
        <w:rPr>
          <w:rFonts w:asciiTheme="minorHAnsi" w:hAnsiTheme="minorHAnsi" w:cs="Times New Roman"/>
        </w:rPr>
        <w:t xml:space="preserve"> also </w:t>
      </w:r>
      <w:r w:rsidRPr="00636B92">
        <w:rPr>
          <w:rStyle w:val="StyleUnderline"/>
          <w:rFonts w:asciiTheme="minorHAnsi" w:hAnsiTheme="minorHAnsi" w:cs="Times New Roman"/>
        </w:rPr>
        <w:t>be considered</w:t>
      </w:r>
      <w:r w:rsidRPr="00636B92">
        <w:rPr>
          <w:rFonts w:asciiTheme="minorHAnsi" w:hAnsiTheme="minorHAnsi" w:cs="Times New Roman"/>
        </w:rPr>
        <w:t xml:space="preserve"> </w:t>
      </w:r>
      <w:r w:rsidRPr="00636B92">
        <w:rPr>
          <w:rStyle w:val="StyleUnderline"/>
          <w:rFonts w:asciiTheme="minorHAnsi" w:hAnsiTheme="minorHAnsi" w:cs="Times New Roman"/>
        </w:rPr>
        <w:t>whether</w:t>
      </w:r>
      <w:r w:rsidRPr="00636B92">
        <w:rPr>
          <w:rFonts w:asciiTheme="minorHAnsi" w:hAnsiTheme="minorHAnsi" w:cs="Times New Roman"/>
        </w:rPr>
        <w:t xml:space="preserve"> </w:t>
      </w:r>
      <w:r w:rsidRPr="00636B92">
        <w:rPr>
          <w:rStyle w:val="StyleUnderline"/>
          <w:rFonts w:asciiTheme="minorHAnsi" w:hAnsiTheme="minorHAnsi" w:cs="Times New Roman"/>
        </w:rPr>
        <w:t>such representations</w:t>
      </w:r>
      <w:r w:rsidRPr="00636B92">
        <w:rPr>
          <w:rFonts w:asciiTheme="minorHAnsi" w:hAnsiTheme="minorHAnsi" w:cs="Times New Roman"/>
        </w:rPr>
        <w:t xml:space="preserve">, as a particular kind of discursive practice, do not </w:t>
      </w:r>
      <w:r w:rsidRPr="00636B92">
        <w:rPr>
          <w:rStyle w:val="StyleUnderline"/>
          <w:rFonts w:asciiTheme="minorHAnsi" w:hAnsiTheme="minorHAnsi" w:cs="Times New Roman"/>
        </w:rPr>
        <w:t>impose</w:t>
      </w:r>
      <w:r w:rsidRPr="00636B92">
        <w:rPr>
          <w:rFonts w:asciiTheme="minorHAnsi" w:hAnsiTheme="minorHAnsi" w:cs="Times New Roman"/>
        </w:rPr>
        <w:t xml:space="preserve"> certain </w:t>
      </w:r>
      <w:r w:rsidRPr="00636B92">
        <w:rPr>
          <w:rStyle w:val="Emphasis"/>
          <w:rFonts w:asciiTheme="minorHAnsi" w:hAnsiTheme="minorHAnsi" w:cs="Times New Roman"/>
        </w:rPr>
        <w:t>regularities</w:t>
      </w:r>
      <w:r w:rsidRPr="00636B92">
        <w:rPr>
          <w:rFonts w:asciiTheme="minorHAnsi" w:hAnsiTheme="minorHAnsi" w:cs="Times New Roman"/>
        </w:rPr>
        <w:t xml:space="preserve"> </w:t>
      </w:r>
      <w:r w:rsidRPr="00636B92">
        <w:rPr>
          <w:rStyle w:val="StyleUnderline"/>
          <w:rFonts w:asciiTheme="minorHAnsi" w:hAnsiTheme="minorHAnsi" w:cs="Times New Roman"/>
        </w:rPr>
        <w:t>on our understanding</w:t>
      </w:r>
      <w:r w:rsidRPr="00636B92">
        <w:rPr>
          <w:rFonts w:asciiTheme="minorHAnsi" w:hAnsiTheme="minorHAnsi" w:cs="Times New Roman"/>
        </w:rPr>
        <w:t xml:space="preserve"> of China. </w:t>
      </w:r>
      <w:r w:rsidRPr="00636B92">
        <w:rPr>
          <w:rStyle w:val="StyleUnderline"/>
          <w:rFonts w:asciiTheme="minorHAnsi" w:hAnsiTheme="minorHAnsi" w:cs="Times New Roman"/>
        </w:rPr>
        <w:t>‘</w:t>
      </w:r>
      <w:r w:rsidRPr="00636B92">
        <w:rPr>
          <w:rStyle w:val="Emphasis"/>
          <w:rFonts w:asciiTheme="minorHAnsi" w:hAnsiTheme="minorHAnsi" w:cs="Times New Roman"/>
        </w:rPr>
        <w:t>There is no knowledge</w:t>
      </w:r>
      <w:r w:rsidRPr="00636B92">
        <w:rPr>
          <w:rFonts w:asciiTheme="minorHAnsi" w:hAnsiTheme="minorHAnsi" w:cs="Times New Roman"/>
        </w:rPr>
        <w:t xml:space="preserve"> — political or otherwise — </w:t>
      </w:r>
      <w:r w:rsidRPr="00636B92">
        <w:rPr>
          <w:rStyle w:val="Emphasis"/>
          <w:rFonts w:asciiTheme="minorHAnsi" w:hAnsiTheme="minorHAnsi" w:cs="Times New Roman"/>
        </w:rPr>
        <w:t>outside representation’</w:t>
      </w:r>
      <w:r w:rsidRPr="00636B92">
        <w:rPr>
          <w:rFonts w:asciiTheme="minorHAnsi" w:hAnsiTheme="minorHAnsi" w:cs="Times New Roman"/>
        </w:rPr>
        <w:t xml:space="preserve">, Bhabha (1994: 43) once famously declared. </w:t>
      </w:r>
      <w:r w:rsidRPr="00636B92">
        <w:rPr>
          <w:rStyle w:val="StyleUnderline"/>
          <w:rFonts w:asciiTheme="minorHAnsi" w:hAnsiTheme="minorHAnsi" w:cs="Times New Roman"/>
        </w:rPr>
        <w:t>Accepting this dictum has two implications for knowledge construction</w:t>
      </w:r>
      <w:r w:rsidRPr="00636B92">
        <w:rPr>
          <w:rFonts w:asciiTheme="minorHAnsi" w:hAnsiTheme="minorHAnsi" w:cs="Times New Roman"/>
        </w:rPr>
        <w:t xml:space="preserve"> about the rise of China. </w:t>
      </w:r>
      <w:r w:rsidRPr="00636B92">
        <w:rPr>
          <w:rStyle w:val="StyleUnderline"/>
          <w:rFonts w:asciiTheme="minorHAnsi" w:hAnsiTheme="minorHAnsi" w:cs="Times New Roman"/>
        </w:rPr>
        <w:t xml:space="preserve">The first refers to the responsibility to search for an </w:t>
      </w:r>
      <w:r w:rsidRPr="00636B92">
        <w:rPr>
          <w:rStyle w:val="Emphasis"/>
          <w:rFonts w:asciiTheme="minorHAnsi" w:hAnsiTheme="minorHAnsi" w:cs="Times New Roman"/>
        </w:rPr>
        <w:t>alternative</w:t>
      </w:r>
      <w:r w:rsidRPr="00636B92">
        <w:rPr>
          <w:rFonts w:asciiTheme="minorHAnsi" w:hAnsiTheme="minorHAnsi" w:cs="Times New Roman"/>
        </w:rPr>
        <w:t xml:space="preserve"> and more reflective </w:t>
      </w:r>
      <w:r w:rsidRPr="00636B92">
        <w:rPr>
          <w:rStyle w:val="Emphasis"/>
          <w:rFonts w:asciiTheme="minorHAnsi" w:hAnsiTheme="minorHAnsi" w:cs="Times New Roman"/>
        </w:rPr>
        <w:t>form of social knowledge</w:t>
      </w:r>
      <w:r w:rsidRPr="00636B92">
        <w:rPr>
          <w:rFonts w:asciiTheme="minorHAnsi" w:hAnsiTheme="minorHAnsi" w:cs="Times New Roman"/>
        </w:rPr>
        <w:t xml:space="preserve"> about the rise of China. </w:t>
      </w:r>
      <w:r w:rsidRPr="00636B92">
        <w:rPr>
          <w:rStyle w:val="StyleUnderline"/>
          <w:rFonts w:asciiTheme="minorHAnsi" w:hAnsiTheme="minorHAnsi" w:cs="Times New Roman"/>
        </w:rPr>
        <w:t>The second</w:t>
      </w:r>
      <w:r w:rsidRPr="00636B92">
        <w:rPr>
          <w:rFonts w:asciiTheme="minorHAnsi" w:hAnsiTheme="minorHAnsi" w:cs="Times New Roman"/>
        </w:rPr>
        <w:t xml:space="preserve"> </w:t>
      </w:r>
      <w:r w:rsidRPr="00636B92">
        <w:rPr>
          <w:rStyle w:val="StyleUnderline"/>
          <w:rFonts w:asciiTheme="minorHAnsi" w:hAnsiTheme="minorHAnsi" w:cs="Times New Roman"/>
        </w:rPr>
        <w:t>refers to the need to acknowledge</w:t>
      </w:r>
      <w:r w:rsidRPr="00636B92">
        <w:rPr>
          <w:rFonts w:asciiTheme="minorHAnsi" w:hAnsiTheme="minorHAnsi" w:cs="Times New Roman"/>
        </w:rPr>
        <w:t xml:space="preserve"> that ‘</w:t>
      </w:r>
      <w:r w:rsidRPr="00636B92">
        <w:rPr>
          <w:rStyle w:val="StyleUnderline"/>
          <w:rFonts w:asciiTheme="minorHAnsi" w:hAnsiTheme="minorHAnsi" w:cs="Times New Roman"/>
        </w:rPr>
        <w:t xml:space="preserve">China knowledge is </w:t>
      </w:r>
      <w:r w:rsidRPr="00636B92">
        <w:rPr>
          <w:rFonts w:asciiTheme="minorHAnsi" w:hAnsiTheme="minorHAnsi" w:cs="Times New Roman"/>
        </w:rPr>
        <w:t xml:space="preserve">always </w:t>
      </w:r>
      <w:r w:rsidRPr="00636B92">
        <w:rPr>
          <w:rStyle w:val="StyleUnderline"/>
          <w:rFonts w:asciiTheme="minorHAnsi" w:hAnsiTheme="minorHAnsi" w:cs="Times New Roman"/>
        </w:rPr>
        <w:t>inextricably linked with</w:t>
      </w:r>
      <w:r w:rsidRPr="00636B92">
        <w:rPr>
          <w:rFonts w:asciiTheme="minorHAnsi" w:hAnsiTheme="minorHAnsi" w:cs="Times New Roman"/>
        </w:rPr>
        <w:t xml:space="preserve"> the general dynamism of </w:t>
      </w:r>
      <w:r w:rsidRPr="00636B92">
        <w:rPr>
          <w:rStyle w:val="StyleUnderline"/>
          <w:rFonts w:asciiTheme="minorHAnsi" w:hAnsiTheme="minorHAnsi" w:cs="Times New Roman"/>
        </w:rPr>
        <w:t>Western</w:t>
      </w:r>
      <w:r w:rsidRPr="00636B92">
        <w:rPr>
          <w:rFonts w:asciiTheme="minorHAnsi" w:hAnsiTheme="minorHAnsi" w:cs="Times New Roman"/>
        </w:rPr>
        <w:t xml:space="preserve"> knowledge, </w:t>
      </w:r>
      <w:r w:rsidRPr="00636B92">
        <w:rPr>
          <w:rStyle w:val="StyleUnderline"/>
          <w:rFonts w:asciiTheme="minorHAnsi" w:hAnsiTheme="minorHAnsi" w:cs="Times New Roman"/>
        </w:rPr>
        <w:t>desire and power</w:t>
      </w:r>
      <w:r w:rsidRPr="00636B92">
        <w:rPr>
          <w:rFonts w:asciiTheme="minorHAnsi" w:hAnsiTheme="minorHAnsi" w:cs="Times New Roman"/>
        </w:rPr>
        <w:t xml:space="preserve"> in global politics’ (Pan, 2012: 152).</w:t>
      </w:r>
    </w:p>
    <w:p w14:paraId="48EEAD81" w14:textId="77777777" w:rsidR="00A23D71" w:rsidRPr="00636B92" w:rsidRDefault="00A23D71" w:rsidP="00A23D71">
      <w:pPr>
        <w:rPr>
          <w:rFonts w:asciiTheme="minorHAnsi" w:hAnsiTheme="minorHAnsi" w:cs="Times New Roman"/>
        </w:rPr>
      </w:pPr>
    </w:p>
    <w:p w14:paraId="0783144B" w14:textId="77777777" w:rsidR="00A23D71" w:rsidRPr="00636B92" w:rsidRDefault="00A23D71" w:rsidP="00A23D71">
      <w:pPr>
        <w:pStyle w:val="Heading2"/>
        <w:rPr>
          <w:rFonts w:asciiTheme="minorHAnsi" w:hAnsiTheme="minorHAnsi" w:cs="Times New Roman"/>
        </w:rPr>
      </w:pPr>
      <w:r w:rsidRPr="00636B92">
        <w:rPr>
          <w:rFonts w:asciiTheme="minorHAnsi" w:hAnsiTheme="minorHAnsi" w:cs="Times New Roman"/>
        </w:rPr>
        <w:t xml:space="preserve">Impact </w:t>
      </w:r>
    </w:p>
    <w:p w14:paraId="4AAE4056"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Impact Calculus – 2NC </w:t>
      </w:r>
    </w:p>
    <w:p w14:paraId="19E6FAD6"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Structural violence outweighs – it creates all forms of macro-level violence – obscuring its role guarantees future conflicts - reject their appeals to empirical evidence because suffering cannot be captured in a dataset – only centering impact calc on affect can arrive at truth </w:t>
      </w:r>
    </w:p>
    <w:p w14:paraId="4D31A42E" w14:textId="77777777" w:rsidR="00A23D71" w:rsidRPr="00636B92" w:rsidRDefault="00A23D71" w:rsidP="00A23D71">
      <w:pPr>
        <w:tabs>
          <w:tab w:val="right" w:pos="13470"/>
        </w:tabs>
        <w:rPr>
          <w:rStyle w:val="Style13ptBold"/>
          <w:rFonts w:asciiTheme="minorHAnsi" w:hAnsiTheme="minorHAnsi" w:cs="Times New Roman"/>
        </w:rPr>
      </w:pPr>
      <w:r w:rsidRPr="00636B92">
        <w:rPr>
          <w:rStyle w:val="Style13ptBold"/>
          <w:rFonts w:asciiTheme="minorHAnsi" w:hAnsiTheme="minorHAnsi" w:cs="Times New Roman"/>
        </w:rPr>
        <w:t>Springer</w:t>
      </w:r>
      <w:r w:rsidRPr="00D2544C">
        <w:t>, Professor of Geography @ University of Otago,</w:t>
      </w:r>
      <w:r w:rsidRPr="00636B92">
        <w:rPr>
          <w:rStyle w:val="Style13ptBold"/>
          <w:rFonts w:asciiTheme="minorHAnsi" w:hAnsiTheme="minorHAnsi" w:cs="Times New Roman"/>
        </w:rPr>
        <w:t xml:space="preserve"> 11 </w:t>
      </w:r>
      <w:r w:rsidRPr="00636B92">
        <w:rPr>
          <w:rStyle w:val="Style13ptBold"/>
          <w:rFonts w:asciiTheme="minorHAnsi" w:hAnsiTheme="minorHAnsi" w:cs="Times New Roman"/>
        </w:rPr>
        <w:tab/>
      </w:r>
    </w:p>
    <w:p w14:paraId="04745AA5"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(Simon, “Violence sits in places? Cultural practice, neoliberal rationalism, and virulent imaginative geographies,” Political Geography (30) pp. 90-98)</w:t>
      </w:r>
    </w:p>
    <w:p w14:paraId="7EC62EEC"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The confounding effects of violence ensure that it is a phenomena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636B92">
        <w:rPr>
          <w:rStyle w:val="StyleUnderline"/>
          <w:rFonts w:asciiTheme="minorHAnsi" w:hAnsiTheme="minorHAnsi" w:cs="Times New Roman"/>
        </w:rPr>
        <w:t xml:space="preserve">the </w:t>
      </w:r>
      <w:r w:rsidRPr="00636B92">
        <w:rPr>
          <w:rStyle w:val="StyleUnderline"/>
          <w:rFonts w:asciiTheme="minorHAnsi" w:hAnsiTheme="minorHAnsi" w:cs="Times New Roman"/>
          <w:highlight w:val="cyan"/>
        </w:rPr>
        <w:t>structural violence</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resulting from our </w:t>
      </w:r>
      <w:r w:rsidRPr="00636B92">
        <w:rPr>
          <w:rStyle w:val="Emphasis"/>
          <w:rFonts w:asciiTheme="minorHAnsi" w:hAnsiTheme="minorHAnsi" w:cs="Times New Roman"/>
        </w:rPr>
        <w:t>political and economic systems</w:t>
      </w:r>
      <w:r w:rsidRPr="00636B92">
        <w:rPr>
          <w:rFonts w:asciiTheme="minorHAnsi" w:hAnsiTheme="minorHAnsi" w:cs="Times New Roman"/>
        </w:rPr>
        <w:t xml:space="preserve"> ( Farmer, 2004 and Galtung, 1969), </w:t>
      </w:r>
      <w:r w:rsidRPr="00636B92">
        <w:rPr>
          <w:rStyle w:val="StyleUnderline"/>
          <w:rFonts w:asciiTheme="minorHAnsi" w:hAnsiTheme="minorHAnsi" w:cs="Times New Roman"/>
          <w:highlight w:val="cyan"/>
        </w:rPr>
        <w:t xml:space="preserve">and the </w:t>
      </w:r>
      <w:r w:rsidRPr="00636B92">
        <w:rPr>
          <w:rStyle w:val="Emphasis"/>
          <w:rFonts w:asciiTheme="minorHAnsi" w:hAnsiTheme="minorHAnsi" w:cs="Times New Roman"/>
          <w:highlight w:val="cyan"/>
        </w:rPr>
        <w:t>symbolic violence</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born</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of our discourses</w:t>
      </w:r>
      <w:r w:rsidRPr="00636B92">
        <w:rPr>
          <w:rFonts w:asciiTheme="minorHAnsi" w:hAnsiTheme="minorHAnsi" w:cs="Times New Roman"/>
        </w:rPr>
        <w:t xml:space="preserve"> ( Bourdieu, 2001 and Jiwani, 2006), </w:t>
      </w:r>
      <w:r w:rsidRPr="00636B92">
        <w:rPr>
          <w:rStyle w:val="StyleUnderline"/>
          <w:rFonts w:asciiTheme="minorHAnsi" w:hAnsiTheme="minorHAnsi" w:cs="Times New Roman"/>
          <w:highlight w:val="cyan"/>
        </w:rPr>
        <w:t>are</w:t>
      </w:r>
      <w:r w:rsidRPr="00636B92">
        <w:rPr>
          <w:rFonts w:asciiTheme="minorHAnsi" w:hAnsiTheme="minorHAnsi" w:cs="Times New Roman"/>
        </w:rPr>
        <w:t xml:space="preserve"> something </w:t>
      </w:r>
      <w:r w:rsidRPr="00636B92">
        <w:rPr>
          <w:rStyle w:val="Emphasis"/>
          <w:rFonts w:asciiTheme="minorHAnsi" w:hAnsiTheme="minorHAnsi" w:cs="Times New Roman"/>
          <w:highlight w:val="cyan"/>
        </w:rPr>
        <w:t>like the dark matter</w:t>
      </w:r>
      <w:r w:rsidRPr="00636B92">
        <w:rPr>
          <w:rStyle w:val="Emphasis"/>
          <w:rFonts w:asciiTheme="minorHAnsi" w:hAnsiTheme="minorHAnsi" w:cs="Times New Roman"/>
        </w:rPr>
        <w:t xml:space="preserve"> of physics</w:t>
      </w:r>
      <w:r w:rsidRPr="00636B92">
        <w:rPr>
          <w:rFonts w:asciiTheme="minorHAnsi" w:hAnsiTheme="minorHAnsi" w:cs="Times New Roman"/>
        </w:rPr>
        <w:t>, ‘[</w:t>
      </w:r>
      <w:r w:rsidRPr="00636B92">
        <w:rPr>
          <w:rStyle w:val="StyleUnderline"/>
          <w:rFonts w:asciiTheme="minorHAnsi" w:hAnsiTheme="minorHAnsi" w:cs="Times New Roman"/>
          <w:highlight w:val="cyan"/>
        </w:rPr>
        <w:t>they] may be invisible, but [they have] to be taken into account if one is to make sense of</w:t>
      </w:r>
      <w:r w:rsidRPr="00636B92">
        <w:rPr>
          <w:rStyle w:val="StyleUnderline"/>
          <w:rFonts w:asciiTheme="minorHAnsi" w:hAnsiTheme="minorHAnsi" w:cs="Times New Roman"/>
        </w:rPr>
        <w:t xml:space="preserve"> what might otherwise seem to be ‘irrational’ </w:t>
      </w:r>
      <w:r w:rsidRPr="00636B92">
        <w:rPr>
          <w:rStyle w:val="StyleUnderline"/>
          <w:rFonts w:asciiTheme="minorHAnsi" w:hAnsiTheme="minorHAnsi" w:cs="Times New Roman"/>
          <w:highlight w:val="cyan"/>
        </w:rPr>
        <w:t>explosions of</w:t>
      </w:r>
      <w:r w:rsidRPr="00636B92">
        <w:rPr>
          <w:rFonts w:asciiTheme="minorHAnsi" w:hAnsiTheme="minorHAnsi" w:cs="Times New Roman"/>
        </w:rPr>
        <w:t xml:space="preserve"> subjective [or direct] </w:t>
      </w:r>
      <w:r w:rsidRPr="00636B92">
        <w:rPr>
          <w:rStyle w:val="StyleUnderline"/>
          <w:rFonts w:asciiTheme="minorHAnsi" w:hAnsiTheme="minorHAnsi" w:cs="Times New Roman"/>
          <w:highlight w:val="cyan"/>
        </w:rPr>
        <w:t>violence’</w:t>
      </w:r>
      <w:r w:rsidRPr="00636B92">
        <w:rPr>
          <w:rFonts w:asciiTheme="minorHAnsi" w:hAnsiTheme="minorHAnsi" w:cs="Times New Roman"/>
        </w:rPr>
        <w:t xml:space="preserve"> ( Zizek, 2008: 2). </w:t>
      </w:r>
      <w:r w:rsidRPr="00636B92">
        <w:rPr>
          <w:rStyle w:val="StyleUnderline"/>
          <w:rFonts w:asciiTheme="minorHAnsi" w:hAnsiTheme="minorHAnsi" w:cs="Times New Roman"/>
        </w:rPr>
        <w:t>These seemingly invisible</w:t>
      </w:r>
      <w:r w:rsidRPr="00636B92">
        <w:rPr>
          <w:rFonts w:asciiTheme="minorHAnsi" w:hAnsiTheme="minorHAnsi" w:cs="Times New Roman"/>
        </w:rPr>
        <w:t xml:space="preserve"> </w:t>
      </w:r>
      <w:r w:rsidRPr="00636B92">
        <w:rPr>
          <w:rStyle w:val="StyleUnderline"/>
          <w:rFonts w:asciiTheme="minorHAnsi" w:hAnsiTheme="minorHAnsi" w:cs="Times New Roman"/>
        </w:rPr>
        <w:t>geographies</w:t>
      </w:r>
      <w:r w:rsidRPr="00636B92">
        <w:rPr>
          <w:rFonts w:asciiTheme="minorHAnsi" w:hAnsiTheme="minorHAnsi" w:cs="Times New Roman"/>
        </w:rPr>
        <w:t xml:space="preserve"> of violence – including the hidden fist of the market itself – </w:t>
      </w:r>
      <w:r w:rsidRPr="00636B92">
        <w:rPr>
          <w:rStyle w:val="StyleUnderline"/>
          <w:rFonts w:asciiTheme="minorHAnsi" w:hAnsiTheme="minorHAnsi" w:cs="Times New Roman"/>
        </w:rPr>
        <w:t>have both ‘nonillusory</w:t>
      </w:r>
      <w:r w:rsidRPr="00636B92">
        <w:rPr>
          <w:rFonts w:asciiTheme="minorHAnsi" w:hAnsiTheme="minorHAnsi" w:cs="Times New Roman"/>
        </w:rPr>
        <w:t xml:space="preserve"> </w:t>
      </w:r>
      <w:r w:rsidRPr="00636B92">
        <w:rPr>
          <w:rStyle w:val="StyleUnderline"/>
          <w:rFonts w:asciiTheme="minorHAnsi" w:hAnsiTheme="minorHAnsi" w:cs="Times New Roman"/>
        </w:rPr>
        <w:t>effects’</w:t>
      </w:r>
      <w:r w:rsidRPr="00636B92">
        <w:rPr>
          <w:rFonts w:asciiTheme="minorHAnsi" w:hAnsiTheme="minorHAnsi" w:cs="Times New Roman"/>
        </w:rPr>
        <w:t xml:space="preserve"> ( Springer, 2008) </w:t>
      </w:r>
      <w:r w:rsidRPr="00636B92">
        <w:rPr>
          <w:rStyle w:val="StyleUnderline"/>
          <w:rFonts w:asciiTheme="minorHAnsi" w:hAnsiTheme="minorHAnsi" w:cs="Times New Roman"/>
        </w:rPr>
        <w:t xml:space="preserve">and pathogenic affects in afflicting human bodies that </w:t>
      </w:r>
      <w:r w:rsidRPr="00636B92">
        <w:rPr>
          <w:rStyle w:val="Emphasis"/>
          <w:rFonts w:asciiTheme="minorHAnsi" w:hAnsiTheme="minorHAnsi" w:cs="Times New Roman"/>
        </w:rPr>
        <w:t>create suffering</w:t>
      </w:r>
      <w:r w:rsidRPr="00636B92">
        <w:rPr>
          <w:rFonts w:asciiTheme="minorHAnsi" w:hAnsiTheme="minorHAnsi" w:cs="Times New Roman"/>
        </w:rPr>
        <w:t xml:space="preserve"> ( Farmer, 2003), which can be seen if one cares to look critically enough. Yet, </w:t>
      </w:r>
      <w:r w:rsidRPr="00636B92">
        <w:rPr>
          <w:rStyle w:val="StyleUnderline"/>
          <w:rFonts w:asciiTheme="minorHAnsi" w:hAnsiTheme="minorHAnsi" w:cs="Times New Roman"/>
          <w:highlight w:val="cyan"/>
        </w:rPr>
        <w:t xml:space="preserve">because of their sheer </w:t>
      </w:r>
      <w:r w:rsidRPr="00636B92">
        <w:rPr>
          <w:rStyle w:val="Emphasis"/>
          <w:rFonts w:asciiTheme="minorHAnsi" w:hAnsiTheme="minorHAnsi" w:cs="Times New Roman"/>
          <w:highlight w:val="cyan"/>
        </w:rPr>
        <w:t>pervasiveness</w:t>
      </w:r>
      <w:r w:rsidRPr="00636B92">
        <w:rPr>
          <w:rStyle w:val="StyleUnderline"/>
          <w:rFonts w:asciiTheme="minorHAnsi" w:hAnsiTheme="minorHAnsi" w:cs="Times New Roman"/>
          <w:highlight w:val="cyan"/>
        </w:rPr>
        <w:t>,</w:t>
      </w:r>
      <w:r w:rsidRPr="00636B92">
        <w:rPr>
          <w:rStyle w:val="StyleUnderline"/>
          <w:rFonts w:asciiTheme="minorHAnsi" w:hAnsiTheme="minorHAnsi" w:cs="Times New Roman"/>
        </w:rPr>
        <w:t xml:space="preserve"> </w:t>
      </w:r>
      <w:r w:rsidRPr="00636B92">
        <w:rPr>
          <w:rStyle w:val="Emphasis"/>
          <w:rFonts w:asciiTheme="minorHAnsi" w:hAnsiTheme="minorHAnsi" w:cs="Times New Roman"/>
        </w:rPr>
        <w:t>systematization</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 xml:space="preserve">and </w:t>
      </w:r>
      <w:r w:rsidRPr="00636B92">
        <w:rPr>
          <w:rStyle w:val="Emphasis"/>
          <w:rFonts w:asciiTheme="minorHAnsi" w:hAnsiTheme="minorHAnsi" w:cs="Times New Roman"/>
          <w:highlight w:val="cyan"/>
        </w:rPr>
        <w:t>banality</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we are</w:t>
      </w:r>
      <w:r w:rsidRPr="00636B92">
        <w:rPr>
          <w:rStyle w:val="StyleUnderline"/>
          <w:rFonts w:asciiTheme="minorHAnsi" w:hAnsiTheme="minorHAnsi" w:cs="Times New Roman"/>
        </w:rPr>
        <w:t xml:space="preserve"> all too </w:t>
      </w:r>
      <w:r w:rsidRPr="00636B92">
        <w:rPr>
          <w:rStyle w:val="StyleUnderline"/>
          <w:rFonts w:asciiTheme="minorHAnsi" w:hAnsiTheme="minorHAnsi" w:cs="Times New Roman"/>
          <w:highlight w:val="cyan"/>
        </w:rPr>
        <w:t>frequently blinded from seeing that which is</w:t>
      </w:r>
      <w:r w:rsidRPr="00636B92">
        <w:rPr>
          <w:rStyle w:val="StyleUnderline"/>
          <w:rFonts w:asciiTheme="minorHAnsi" w:hAnsiTheme="minorHAnsi" w:cs="Times New Roman"/>
        </w:rPr>
        <w:t xml:space="preserve"> perhaps </w:t>
      </w:r>
      <w:r w:rsidRPr="00636B92">
        <w:rPr>
          <w:rStyle w:val="Emphasis"/>
          <w:rFonts w:asciiTheme="minorHAnsi" w:hAnsiTheme="minorHAnsi" w:cs="Times New Roman"/>
          <w:highlight w:val="cyan"/>
        </w:rPr>
        <w:t>most obvious</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This</w:t>
      </w:r>
      <w:r w:rsidRPr="00636B92">
        <w:rPr>
          <w:rFonts w:asciiTheme="minorHAnsi" w:hAnsiTheme="minorHAnsi" w:cs="Times New Roman"/>
        </w:rPr>
        <w:t xml:space="preserve"> itself </w:t>
      </w:r>
      <w:r w:rsidRPr="00636B92">
        <w:rPr>
          <w:rStyle w:val="StyleUnderline"/>
          <w:rFonts w:asciiTheme="minorHAnsi" w:hAnsiTheme="minorHAnsi" w:cs="Times New Roman"/>
          <w:highlight w:val="cyan"/>
        </w:rPr>
        <w:t xml:space="preserve">marks an </w:t>
      </w:r>
      <w:r w:rsidRPr="00636B92">
        <w:rPr>
          <w:rStyle w:val="Emphasis"/>
          <w:rFonts w:asciiTheme="minorHAnsi" w:hAnsiTheme="minorHAnsi" w:cs="Times New Roman"/>
          <w:highlight w:val="cyan"/>
        </w:rPr>
        <w:t>epistemological downward spiral</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as ‘the economic’</w:t>
      </w:r>
      <w:r w:rsidRPr="00636B92">
        <w:rPr>
          <w:rStyle w:val="StyleUnderline"/>
          <w:rFonts w:asciiTheme="minorHAnsi" w:hAnsiTheme="minorHAnsi" w:cs="Times New Roman"/>
        </w:rPr>
        <w:t xml:space="preserve"> in particular </w:t>
      </w:r>
      <w:r w:rsidRPr="00636B92">
        <w:rPr>
          <w:rStyle w:val="StyleUnderline"/>
          <w:rFonts w:asciiTheme="minorHAnsi" w:hAnsiTheme="minorHAnsi" w:cs="Times New Roman"/>
          <w:highlight w:val="cyan"/>
        </w:rPr>
        <w:t>is</w:t>
      </w:r>
      <w:r w:rsidRPr="00636B92">
        <w:rPr>
          <w:rStyle w:val="StyleUnderline"/>
          <w:rFonts w:asciiTheme="minorHAnsi" w:hAnsiTheme="minorHAnsi" w:cs="Times New Roman"/>
        </w:rPr>
        <w:t xml:space="preserve"> evermore </w:t>
      </w:r>
      <w:r w:rsidRPr="00636B92">
        <w:rPr>
          <w:rStyle w:val="StyleUnderline"/>
          <w:rFonts w:asciiTheme="minorHAnsi" w:hAnsiTheme="minorHAnsi" w:cs="Times New Roman"/>
          <w:highlight w:val="cyan"/>
        </w:rPr>
        <w:t xml:space="preserve">abstracted and </w:t>
      </w:r>
      <w:r w:rsidRPr="00636B92">
        <w:rPr>
          <w:rStyle w:val="Emphasis"/>
          <w:rFonts w:asciiTheme="minorHAnsi" w:hAnsiTheme="minorHAnsi" w:cs="Times New Roman"/>
          <w:highlight w:val="cyan"/>
        </w:rPr>
        <w:t>its ‘real world’ implications</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are</w:t>
      </w:r>
      <w:r w:rsidRPr="00636B92">
        <w:rPr>
          <w:rStyle w:val="StyleUnderline"/>
          <w:rFonts w:asciiTheme="minorHAnsi" w:hAnsiTheme="minorHAnsi" w:cs="Times New Roman"/>
        </w:rPr>
        <w:t xml:space="preserve"> increasingly </w:t>
      </w:r>
      <w:r w:rsidRPr="00636B92">
        <w:rPr>
          <w:rStyle w:val="StyleUnderline"/>
          <w:rFonts w:asciiTheme="minorHAnsi" w:hAnsiTheme="minorHAnsi" w:cs="Times New Roman"/>
          <w:highlight w:val="cyan"/>
        </w:rPr>
        <w:t>erased</w:t>
      </w:r>
      <w:r w:rsidRPr="00636B92">
        <w:rPr>
          <w:rStyle w:val="StyleUnderline"/>
          <w:rFonts w:asciiTheme="minorHAnsi" w:hAnsiTheme="minorHAnsi" w:cs="Times New Roman"/>
        </w:rPr>
        <w:t xml:space="preserve"> from collective consciousnes</w:t>
      </w:r>
      <w:r w:rsidRPr="00636B92">
        <w:rPr>
          <w:rFonts w:asciiTheme="minorHAnsi" w:hAnsiTheme="minorHAnsi" w:cs="Times New Roman"/>
        </w:rPr>
        <w:t>s ( Hart, 2008</w:t>
      </w:r>
      <w:r w:rsidRPr="00636B92">
        <w:rPr>
          <w:rStyle w:val="StyleUnderline"/>
          <w:rFonts w:asciiTheme="minorHAnsi" w:hAnsiTheme="minorHAnsi" w:cs="Times New Roman"/>
        </w:rPr>
        <w:t>). ‘The clearest available example of such epistemic violence’</w:t>
      </w:r>
      <w:r w:rsidRPr="00636B92">
        <w:rPr>
          <w:rFonts w:asciiTheme="minorHAnsi" w:hAnsiTheme="minorHAnsi" w:cs="Times New Roman"/>
        </w:rPr>
        <w:t>, Gayatri Spivak (1988: 24–25) contends, ‘</w:t>
      </w:r>
      <w:r w:rsidRPr="00636B92">
        <w:rPr>
          <w:rStyle w:val="StyleUnderline"/>
          <w:rFonts w:asciiTheme="minorHAnsi" w:hAnsiTheme="minorHAnsi" w:cs="Times New Roman"/>
        </w:rPr>
        <w:t>is the remotely orchestrate</w:t>
      </w:r>
      <w:r w:rsidRPr="00636B92">
        <w:rPr>
          <w:rFonts w:asciiTheme="minorHAnsi" w:hAnsiTheme="minorHAnsi" w:cs="Times New Roman"/>
        </w:rPr>
        <w:t xml:space="preserve">d, far-flung, </w:t>
      </w:r>
      <w:r w:rsidRPr="00636B92">
        <w:rPr>
          <w:rStyle w:val="StyleUnderline"/>
          <w:rFonts w:asciiTheme="minorHAnsi" w:hAnsiTheme="minorHAnsi" w:cs="Times New Roman"/>
        </w:rPr>
        <w:t>and heterogeneous project to constitute the colonial subject as Other’</w:t>
      </w:r>
      <w:r w:rsidRPr="00636B92">
        <w:rPr>
          <w:rFonts w:asciiTheme="minorHAnsi" w:hAnsiTheme="minorHAnsi" w:cs="Times New Roman"/>
        </w:rPr>
        <w:t>, and it is here that the relationship between Orientalism and neoliberalism is revealed.</w:t>
      </w:r>
    </w:p>
    <w:p w14:paraId="140322C7"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Since Orientalism is a discourse that functions precisely due to its ability to conceal an underlying symbolic violence (Tuastad, 2003), and because the structural violence of poverty and inequality that stems from the political economies of neoliberalism is cast as illusory (Springer, 2008), my reflections on neoliberalism, Orientalism, and their resultant imaginative and material violent geographies are, as presented here, purposefully theoretical. As Derek Gregory (1993: 275) passionately argues, ‘human geographers have to work with social theory… </w:t>
      </w:r>
      <w:r w:rsidRPr="00636B92">
        <w:rPr>
          <w:rStyle w:val="Emphasis"/>
          <w:rFonts w:asciiTheme="minorHAnsi" w:hAnsiTheme="minorHAnsi" w:cs="Times New Roman"/>
          <w:highlight w:val="cyan"/>
        </w:rPr>
        <w:t>Empiricism is not an option</w:t>
      </w:r>
      <w:r w:rsidRPr="00636B92">
        <w:rPr>
          <w:rFonts w:asciiTheme="minorHAnsi" w:hAnsiTheme="minorHAnsi" w:cs="Times New Roman"/>
        </w:rPr>
        <w:t xml:space="preserve">, if it ever was, </w:t>
      </w:r>
      <w:r w:rsidRPr="00636B92">
        <w:rPr>
          <w:rStyle w:val="StyleUnderline"/>
          <w:rFonts w:asciiTheme="minorHAnsi" w:hAnsiTheme="minorHAnsi" w:cs="Times New Roman"/>
          <w:highlight w:val="cyan"/>
        </w:rPr>
        <w:t>because</w:t>
      </w:r>
      <w:r w:rsidRPr="00636B92">
        <w:rPr>
          <w:rStyle w:val="StyleUnderline"/>
          <w:rFonts w:asciiTheme="minorHAnsi" w:hAnsiTheme="minorHAnsi" w:cs="Times New Roman"/>
        </w:rPr>
        <w:t xml:space="preserve"> the “</w:t>
      </w:r>
      <w:r w:rsidRPr="00636B92">
        <w:rPr>
          <w:rStyle w:val="StyleUnderline"/>
          <w:rFonts w:asciiTheme="minorHAnsi" w:hAnsiTheme="minorHAnsi" w:cs="Times New Roman"/>
          <w:highlight w:val="cyan"/>
        </w:rPr>
        <w:t>facts” do not</w:t>
      </w:r>
      <w:r w:rsidRPr="00636B92">
        <w:rPr>
          <w:rFonts w:asciiTheme="minorHAnsi" w:hAnsiTheme="minorHAnsi" w:cs="Times New Roman"/>
        </w:rPr>
        <w:t xml:space="preserve"> (</w:t>
      </w:r>
      <w:r w:rsidRPr="00636B92">
        <w:rPr>
          <w:rStyle w:val="Emphasis"/>
          <w:rFonts w:asciiTheme="minorHAnsi" w:hAnsiTheme="minorHAnsi" w:cs="Times New Roman"/>
        </w:rPr>
        <w:t>and never will</w:t>
      </w:r>
      <w:r w:rsidRPr="00636B92">
        <w:rPr>
          <w:rFonts w:asciiTheme="minorHAnsi" w:hAnsiTheme="minorHAnsi" w:cs="Times New Roman"/>
          <w:highlight w:val="cyan"/>
        </w:rPr>
        <w:t xml:space="preserve">) </w:t>
      </w:r>
      <w:r w:rsidRPr="00636B92">
        <w:rPr>
          <w:rStyle w:val="Emphasis"/>
          <w:rFonts w:asciiTheme="minorHAnsi" w:hAnsiTheme="minorHAnsi" w:cs="Times New Roman"/>
          <w:highlight w:val="cyan"/>
        </w:rPr>
        <w:t>“speak for themselves”,</w:t>
      </w:r>
      <w:r w:rsidRPr="00636B92">
        <w:rPr>
          <w:rFonts w:asciiTheme="minorHAnsi" w:hAnsiTheme="minorHAnsi" w:cs="Times New Roman"/>
        </w:rPr>
        <w:t xml:space="preserve"> </w:t>
      </w:r>
      <w:r w:rsidRPr="00636B92">
        <w:rPr>
          <w:rStyle w:val="Emphasis"/>
          <w:rFonts w:asciiTheme="minorHAnsi" w:hAnsiTheme="minorHAnsi" w:cs="Times New Roman"/>
        </w:rPr>
        <w:t>no matter how closely… we listen’.</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Although</w:t>
      </w:r>
      <w:r w:rsidRPr="00636B92">
        <w:rPr>
          <w:rStyle w:val="StyleUnderline"/>
          <w:rFonts w:asciiTheme="minorHAnsi" w:hAnsiTheme="minorHAnsi" w:cs="Times New Roman"/>
        </w:rPr>
        <w:t xml:space="preserve"> the ‘</w:t>
      </w:r>
      <w:r w:rsidRPr="00636B92">
        <w:rPr>
          <w:rStyle w:val="StyleUnderline"/>
          <w:rFonts w:asciiTheme="minorHAnsi" w:hAnsiTheme="minorHAnsi" w:cs="Times New Roman"/>
          <w:highlight w:val="cyan"/>
        </w:rPr>
        <w:t>facts’</w:t>
      </w:r>
      <w:r w:rsidRPr="00636B92">
        <w:rPr>
          <w:rStyle w:val="StyleUnderline"/>
          <w:rFonts w:asciiTheme="minorHAnsi" w:hAnsiTheme="minorHAnsi" w:cs="Times New Roman"/>
        </w:rPr>
        <w:t xml:space="preserve"> of violence </w:t>
      </w:r>
      <w:r w:rsidRPr="00636B92">
        <w:rPr>
          <w:rStyle w:val="StyleUnderline"/>
          <w:rFonts w:asciiTheme="minorHAnsi" w:hAnsiTheme="minorHAnsi" w:cs="Times New Roman"/>
          <w:highlight w:val="cyan"/>
        </w:rPr>
        <w:t xml:space="preserve">can be </w:t>
      </w:r>
      <w:r w:rsidRPr="00636B92">
        <w:rPr>
          <w:rStyle w:val="Emphasis"/>
          <w:rFonts w:asciiTheme="minorHAnsi" w:hAnsiTheme="minorHAnsi" w:cs="Times New Roman"/>
          <w:highlight w:val="cyan"/>
        </w:rPr>
        <w:t>assembled</w:t>
      </w:r>
      <w:r w:rsidRPr="00636B92">
        <w:rPr>
          <w:rStyle w:val="StyleUnderline"/>
          <w:rFonts w:asciiTheme="minorHAnsi" w:hAnsiTheme="minorHAnsi" w:cs="Times New Roman"/>
        </w:rPr>
        <w:t>,</w:t>
      </w:r>
      <w:r w:rsidRPr="00636B92">
        <w:rPr>
          <w:rFonts w:asciiTheme="minorHAnsi" w:hAnsiTheme="minorHAnsi" w:cs="Times New Roman"/>
        </w:rPr>
        <w:t xml:space="preserve"> </w:t>
      </w:r>
      <w:r w:rsidRPr="00636B92">
        <w:rPr>
          <w:rStyle w:val="Emphasis"/>
          <w:rFonts w:asciiTheme="minorHAnsi" w:hAnsiTheme="minorHAnsi" w:cs="Times New Roman"/>
        </w:rPr>
        <w:t>tallied</w:t>
      </w:r>
      <w:r w:rsidRPr="00636B92">
        <w:rPr>
          <w:rFonts w:asciiTheme="minorHAnsi" w:hAnsiTheme="minorHAnsi" w:cs="Times New Roman"/>
        </w:rPr>
        <w:t xml:space="preserve">, </w:t>
      </w:r>
      <w:r w:rsidRPr="00636B92">
        <w:rPr>
          <w:rStyle w:val="StyleUnderline"/>
          <w:rFonts w:asciiTheme="minorHAnsi" w:hAnsiTheme="minorHAnsi" w:cs="Times New Roman"/>
        </w:rPr>
        <w:t>and</w:t>
      </w:r>
      <w:r w:rsidRPr="00636B92">
        <w:rPr>
          <w:rFonts w:asciiTheme="minorHAnsi" w:hAnsiTheme="minorHAnsi" w:cs="Times New Roman"/>
        </w:rPr>
        <w:t xml:space="preserve"> </w:t>
      </w:r>
      <w:r w:rsidRPr="00636B92">
        <w:rPr>
          <w:rStyle w:val="Emphasis"/>
          <w:rFonts w:asciiTheme="minorHAnsi" w:hAnsiTheme="minorHAnsi" w:cs="Times New Roman"/>
        </w:rPr>
        <w:t>categorized</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the</w:t>
      </w:r>
      <w:r w:rsidRPr="00636B92">
        <w:rPr>
          <w:rFonts w:asciiTheme="minorHAnsi" w:hAnsiTheme="minorHAnsi" w:cs="Times New Roman"/>
        </w:rPr>
        <w:t xml:space="preserve"> cultural </w:t>
      </w:r>
      <w:r w:rsidRPr="00636B92">
        <w:rPr>
          <w:rStyle w:val="Emphasis"/>
          <w:rFonts w:asciiTheme="minorHAnsi" w:hAnsiTheme="minorHAnsi" w:cs="Times New Roman"/>
        </w:rPr>
        <w:t xml:space="preserve">scope and emotional </w:t>
      </w:r>
      <w:r w:rsidRPr="00636B92">
        <w:rPr>
          <w:rStyle w:val="Emphasis"/>
          <w:rFonts w:asciiTheme="minorHAnsi" w:hAnsiTheme="minorHAnsi" w:cs="Times New Roman"/>
          <w:highlight w:val="cyan"/>
        </w:rPr>
        <w:t>weight</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of violence can never be</w:t>
      </w:r>
      <w:r w:rsidRPr="00636B92">
        <w:rPr>
          <w:rStyle w:val="StyleUnderline"/>
          <w:rFonts w:asciiTheme="minorHAnsi" w:hAnsiTheme="minorHAnsi" w:cs="Times New Roman"/>
        </w:rPr>
        <w:t xml:space="preserve"> entirely </w:t>
      </w:r>
      <w:r w:rsidRPr="00636B92">
        <w:rPr>
          <w:rStyle w:val="StyleUnderline"/>
          <w:rFonts w:asciiTheme="minorHAnsi" w:hAnsiTheme="minorHAnsi" w:cs="Times New Roman"/>
          <w:highlight w:val="cyan"/>
        </w:rPr>
        <w:t>captured</w:t>
      </w:r>
      <w:r w:rsidRPr="00636B92">
        <w:rPr>
          <w:rStyle w:val="StyleUnderline"/>
          <w:rFonts w:asciiTheme="minorHAnsi" w:hAnsiTheme="minorHAnsi" w:cs="Times New Roman"/>
        </w:rPr>
        <w:t xml:space="preserve"> through empirical analysis</w:t>
      </w:r>
      <w:r w:rsidRPr="00636B92">
        <w:rPr>
          <w:rFonts w:asciiTheme="minorHAnsi" w:hAnsiTheme="minorHAnsi" w:cs="Times New Roman"/>
        </w:rPr>
        <w:t xml:space="preserve">. After Auschwitz, and now after 9/11, casting a sideways glance at violence through </w:t>
      </w:r>
      <w:r w:rsidRPr="00636B92">
        <w:rPr>
          <w:rStyle w:val="StyleUnderline"/>
          <w:rFonts w:asciiTheme="minorHAnsi" w:hAnsiTheme="minorHAnsi" w:cs="Times New Roman"/>
          <w:highlight w:val="cyan"/>
        </w:rPr>
        <w:t>the</w:t>
      </w:r>
      <w:r w:rsidRPr="00636B92">
        <w:rPr>
          <w:rStyle w:val="StyleUnderline"/>
          <w:rFonts w:asciiTheme="minorHAnsi" w:hAnsiTheme="minorHAnsi" w:cs="Times New Roman"/>
        </w:rPr>
        <w:t xml:space="preserve"> poetic </w:t>
      </w:r>
      <w:r w:rsidRPr="00636B92">
        <w:rPr>
          <w:rStyle w:val="StyleUnderline"/>
          <w:rFonts w:asciiTheme="minorHAnsi" w:hAnsiTheme="minorHAnsi" w:cs="Times New Roman"/>
          <w:highlight w:val="cyan"/>
        </w:rPr>
        <w:t>abstractions of theory must</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 xml:space="preserve">be considered as an </w:t>
      </w:r>
      <w:r w:rsidRPr="00636B92">
        <w:rPr>
          <w:rStyle w:val="Emphasis"/>
          <w:rFonts w:asciiTheme="minorHAnsi" w:hAnsiTheme="minorHAnsi" w:cs="Times New Roman"/>
          <w:highlight w:val="cyan"/>
        </w:rPr>
        <w:t>enabling possibility</w:t>
      </w:r>
      <w:r w:rsidRPr="00636B92">
        <w:rPr>
          <w:rFonts w:asciiTheme="minorHAnsi" w:hAnsiTheme="minorHAnsi" w:cs="Times New Roman"/>
        </w:rPr>
        <w:t>. This is particularly the case with respect to understanding the geographies of violence, as our understandings of space and place are also largely poetic (Bachelard, 1964 and Kong, 2001)</w:t>
      </w:r>
    </w:p>
    <w:p w14:paraId="5759D654"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Invisible wars come first – only looking backwards at inequality can solve extinction </w:t>
      </w:r>
    </w:p>
    <w:p w14:paraId="2C802A89"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Szentes</w:t>
      </w:r>
      <w:r w:rsidRPr="00D2544C">
        <w:t>, Professor Emeritus at the Corvinus University of Budapest,</w:t>
      </w:r>
      <w:r w:rsidRPr="00636B92">
        <w:rPr>
          <w:rStyle w:val="Style13ptBold"/>
          <w:rFonts w:asciiTheme="minorHAnsi" w:hAnsiTheme="minorHAnsi" w:cs="Times New Roman"/>
        </w:rPr>
        <w:t xml:space="preserve"> 8</w:t>
      </w:r>
    </w:p>
    <w:p w14:paraId="4BEC9153"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(Tamás, and member of the Hungarian Academy of Sciences, “Globalisation and prospects of the world society” </w:t>
      </w:r>
      <w:hyperlink r:id="rId7" w:history="1">
        <w:r w:rsidRPr="00636B92">
          <w:rPr>
            <w:rStyle w:val="Hyperlink"/>
            <w:rFonts w:asciiTheme="minorHAnsi" w:hAnsiTheme="minorHAnsi" w:cs="Times New Roman"/>
          </w:rPr>
          <w:t>http://www.eadi.org/fileadmin/Documents/Events/exco/Glob.___prospects_-_jav..pdf</w:t>
        </w:r>
      </w:hyperlink>
      <w:r w:rsidRPr="00636B92">
        <w:rPr>
          <w:rFonts w:asciiTheme="minorHAnsi" w:hAnsiTheme="minorHAnsi" w:cs="Times New Roman"/>
        </w:rPr>
        <w:t xml:space="preserve">) []=gender corrected </w:t>
      </w:r>
    </w:p>
    <w:p w14:paraId="4D9008E6" w14:textId="77777777" w:rsidR="00A23D71" w:rsidRPr="00636B92" w:rsidRDefault="00A23D71" w:rsidP="00A23D71">
      <w:pPr>
        <w:rPr>
          <w:rFonts w:asciiTheme="minorHAnsi" w:hAnsiTheme="minorHAnsi" w:cs="Times New Roman"/>
          <w:sz w:val="16"/>
        </w:rPr>
      </w:pPr>
      <w:r w:rsidRPr="00636B92">
        <w:rPr>
          <w:rFonts w:asciiTheme="minorHAnsi" w:hAnsiTheme="minorHAnsi" w:cs="Times New Roman"/>
          <w:sz w:val="16"/>
        </w:rPr>
        <w:t xml:space="preserve">It’s a common place that </w:t>
      </w:r>
      <w:r w:rsidRPr="00636B92">
        <w:rPr>
          <w:rStyle w:val="StyleUnderline"/>
          <w:rFonts w:asciiTheme="minorHAnsi" w:hAnsiTheme="minorHAnsi" w:cs="Times New Roman"/>
        </w:rPr>
        <w:t>human society can survive</w:t>
      </w:r>
      <w:r w:rsidRPr="00636B92">
        <w:rPr>
          <w:rFonts w:asciiTheme="minorHAnsi" w:hAnsiTheme="minorHAnsi" w:cs="Times New Roman"/>
          <w:sz w:val="16"/>
        </w:rPr>
        <w:t xml:space="preserve"> and develop </w:t>
      </w:r>
      <w:r w:rsidRPr="00636B92">
        <w:rPr>
          <w:rStyle w:val="StyleUnderline"/>
          <w:rFonts w:asciiTheme="minorHAnsi" w:hAnsiTheme="minorHAnsi" w:cs="Times New Roman"/>
        </w:rPr>
        <w:t>only in a lasting real peace</w:t>
      </w:r>
      <w:r w:rsidRPr="00636B92">
        <w:rPr>
          <w:rFonts w:asciiTheme="minorHAnsi" w:hAnsiTheme="minorHAnsi" w:cs="Times New Roman"/>
          <w:sz w:val="16"/>
        </w:rPr>
        <w:t>. Without peace countries cannot develop. Although since 1945 there has been no world war, but --numerous local wars took place, --terrorism has spread all over the world, undermining security even in the most developed and powerful countries, --</w:t>
      </w:r>
      <w:r w:rsidRPr="00636B92">
        <w:rPr>
          <w:rStyle w:val="StyleUnderline"/>
          <w:rFonts w:asciiTheme="minorHAnsi" w:hAnsiTheme="minorHAnsi" w:cs="Times New Roman"/>
        </w:rPr>
        <w:t>arms race and militarisation have</w:t>
      </w:r>
      <w:r w:rsidRPr="00636B92">
        <w:rPr>
          <w:rFonts w:asciiTheme="minorHAnsi" w:hAnsiTheme="minorHAnsi" w:cs="Times New Roman"/>
          <w:sz w:val="16"/>
        </w:rPr>
        <w:t xml:space="preserve"> not ended with the collapse of the Soviet bloc, but </w:t>
      </w:r>
      <w:r w:rsidRPr="00636B92">
        <w:rPr>
          <w:rStyle w:val="StyleUnderline"/>
          <w:rFonts w:asciiTheme="minorHAnsi" w:hAnsiTheme="minorHAnsi" w:cs="Times New Roman"/>
        </w:rPr>
        <w:t>escalated</w:t>
      </w:r>
      <w:r w:rsidRPr="00636B92">
        <w:rPr>
          <w:rFonts w:asciiTheme="minorHAnsi" w:hAnsiTheme="minorHAnsi" w:cs="Times New Roman"/>
          <w:sz w:val="16"/>
        </w:rPr>
        <w:t xml:space="preserve"> and continued, extending also to weapons of mass destruction and misusing enormous resources badly needed for development, --</w:t>
      </w:r>
      <w:r w:rsidRPr="00636B92">
        <w:rPr>
          <w:rStyle w:val="underline"/>
          <w:rFonts w:asciiTheme="minorHAnsi" w:hAnsiTheme="minorHAnsi" w:cs="Times New Roman"/>
        </w:rPr>
        <w:t xml:space="preserve">many </w:t>
      </w:r>
      <w:r w:rsidRPr="00636B92">
        <w:rPr>
          <w:rStyle w:val="underline"/>
          <w:rFonts w:asciiTheme="minorHAnsi" w:hAnsiTheme="minorHAnsi" w:cs="Times New Roman"/>
          <w:highlight w:val="cyan"/>
        </w:rPr>
        <w:t>“invisible wars” are suffered by the poor</w:t>
      </w:r>
      <w:r w:rsidRPr="00636B92">
        <w:rPr>
          <w:rFonts w:asciiTheme="minorHAnsi" w:hAnsiTheme="minorHAnsi" w:cs="Times New Roman"/>
          <w:sz w:val="16"/>
        </w:rPr>
        <w:t xml:space="preserve"> and oppressed people, </w:t>
      </w:r>
      <w:r w:rsidRPr="00636B92">
        <w:rPr>
          <w:rStyle w:val="underline"/>
          <w:rFonts w:asciiTheme="minorHAnsi" w:hAnsiTheme="minorHAnsi" w:cs="Times New Roman"/>
          <w:highlight w:val="cyan"/>
        </w:rPr>
        <w:t xml:space="preserve">manifested in mass </w:t>
      </w:r>
      <w:r w:rsidRPr="00636B92">
        <w:rPr>
          <w:rStyle w:val="underline"/>
          <w:rFonts w:asciiTheme="minorHAnsi" w:hAnsiTheme="minorHAnsi" w:cs="Times New Roman"/>
        </w:rPr>
        <w:t>misery</w:t>
      </w:r>
      <w:r w:rsidRPr="00636B92">
        <w:rPr>
          <w:rStyle w:val="underline"/>
          <w:rFonts w:asciiTheme="minorHAnsi" w:hAnsiTheme="minorHAnsi" w:cs="Times New Roman"/>
          <w:highlight w:val="cyan"/>
        </w:rPr>
        <w:t>, poverty,</w:t>
      </w:r>
      <w:r w:rsidRPr="00636B92">
        <w:rPr>
          <w:rStyle w:val="underline"/>
          <w:rFonts w:asciiTheme="minorHAnsi" w:hAnsiTheme="minorHAnsi" w:cs="Times New Roman"/>
        </w:rPr>
        <w:t xml:space="preserve"> unemployment, homelessness, </w:t>
      </w:r>
      <w:r w:rsidRPr="00636B92">
        <w:rPr>
          <w:rStyle w:val="underline"/>
          <w:rFonts w:asciiTheme="minorHAnsi" w:hAnsiTheme="minorHAnsi" w:cs="Times New Roman"/>
          <w:highlight w:val="cyan"/>
        </w:rPr>
        <w:t>starvation</w:t>
      </w:r>
      <w:r w:rsidRPr="00636B92">
        <w:rPr>
          <w:rFonts w:asciiTheme="minorHAnsi" w:hAnsiTheme="minorHAnsi" w:cs="Times New Roman"/>
          <w:sz w:val="16"/>
        </w:rPr>
        <w:t xml:space="preserve"> and malnutrition, </w:t>
      </w:r>
      <w:r w:rsidRPr="00636B92">
        <w:rPr>
          <w:rStyle w:val="StyleUnderline"/>
          <w:rFonts w:asciiTheme="minorHAnsi" w:hAnsiTheme="minorHAnsi" w:cs="Times New Roman"/>
        </w:rPr>
        <w:t>epidemics and poor health conditions,</w:t>
      </w:r>
      <w:r w:rsidRPr="00636B92">
        <w:rPr>
          <w:rFonts w:asciiTheme="minorHAnsi" w:hAnsiTheme="minorHAnsi" w:cs="Times New Roman"/>
          <w:sz w:val="16"/>
        </w:rPr>
        <w:t xml:space="preserve"> </w:t>
      </w:r>
      <w:r w:rsidRPr="00636B92">
        <w:rPr>
          <w:rStyle w:val="underline"/>
          <w:rFonts w:asciiTheme="minorHAnsi" w:hAnsiTheme="minorHAnsi" w:cs="Times New Roman"/>
        </w:rPr>
        <w:t xml:space="preserve">exploitation </w:t>
      </w:r>
      <w:r w:rsidRPr="00636B92">
        <w:rPr>
          <w:rStyle w:val="underline"/>
          <w:rFonts w:asciiTheme="minorHAnsi" w:hAnsiTheme="minorHAnsi" w:cs="Times New Roman"/>
          <w:highlight w:val="cyan"/>
        </w:rPr>
        <w:t>and oppression</w:t>
      </w:r>
      <w:r w:rsidRPr="00636B92">
        <w:rPr>
          <w:rFonts w:asciiTheme="minorHAnsi" w:hAnsiTheme="minorHAnsi" w:cs="Times New Roman"/>
          <w:sz w:val="16"/>
          <w:highlight w:val="cyan"/>
        </w:rPr>
        <w:t>,</w:t>
      </w:r>
      <w:r w:rsidRPr="00636B92">
        <w:rPr>
          <w:rFonts w:asciiTheme="minorHAnsi" w:hAnsiTheme="minorHAnsi" w:cs="Times New Roman"/>
          <w:sz w:val="16"/>
        </w:rPr>
        <w:t xml:space="preserve"> </w:t>
      </w:r>
      <w:r w:rsidRPr="00636B92">
        <w:rPr>
          <w:rStyle w:val="StyleUnderline"/>
          <w:rFonts w:asciiTheme="minorHAnsi" w:hAnsiTheme="minorHAnsi" w:cs="Times New Roman"/>
        </w:rPr>
        <w:t>racial</w:t>
      </w:r>
      <w:r w:rsidRPr="00636B92">
        <w:rPr>
          <w:rFonts w:asciiTheme="minorHAnsi" w:hAnsiTheme="minorHAnsi" w:cs="Times New Roman"/>
          <w:sz w:val="16"/>
        </w:rPr>
        <w:t xml:space="preserve"> and other </w:t>
      </w:r>
      <w:r w:rsidRPr="00636B92">
        <w:rPr>
          <w:rStyle w:val="StyleUnderline"/>
          <w:rFonts w:asciiTheme="minorHAnsi" w:hAnsiTheme="minorHAnsi" w:cs="Times New Roman"/>
        </w:rPr>
        <w:t>discrimination</w:t>
      </w:r>
      <w:r w:rsidRPr="00636B92">
        <w:rPr>
          <w:rFonts w:asciiTheme="minorHAnsi" w:hAnsiTheme="minorHAnsi" w:cs="Times New Roman"/>
          <w:sz w:val="16"/>
        </w:rPr>
        <w:t xml:space="preserve">, physical terror, </w:t>
      </w:r>
      <w:r w:rsidRPr="00636B92">
        <w:rPr>
          <w:rStyle w:val="StyleUnderline"/>
          <w:rFonts w:asciiTheme="minorHAnsi" w:hAnsiTheme="minorHAnsi" w:cs="Times New Roman"/>
        </w:rPr>
        <w:t>organised injustice</w:t>
      </w:r>
      <w:r w:rsidRPr="00636B92">
        <w:rPr>
          <w:rFonts w:asciiTheme="minorHAnsi" w:hAnsiTheme="minorHAnsi" w:cs="Times New Roman"/>
          <w:sz w:val="16"/>
        </w:rPr>
        <w:t xml:space="preserve">, disguised forms of violence, the denial or regular infringement of the democratic rights of citizens, women, youth, ethnic or religious minorities, etc., </w:t>
      </w:r>
      <w:r w:rsidRPr="00636B92">
        <w:rPr>
          <w:rStyle w:val="underline"/>
          <w:rFonts w:asciiTheme="minorHAnsi" w:hAnsiTheme="minorHAnsi" w:cs="Times New Roman"/>
          <w:highlight w:val="cyan"/>
        </w:rPr>
        <w:t>and</w:t>
      </w:r>
      <w:r w:rsidRPr="00636B92">
        <w:rPr>
          <w:rFonts w:asciiTheme="minorHAnsi" w:hAnsiTheme="minorHAnsi" w:cs="Times New Roman"/>
          <w:sz w:val="16"/>
        </w:rPr>
        <w:t xml:space="preserve"> last but not least, </w:t>
      </w:r>
      <w:r w:rsidRPr="00636B92">
        <w:rPr>
          <w:rStyle w:val="underline"/>
          <w:rFonts w:asciiTheme="minorHAnsi" w:hAnsiTheme="minorHAnsi" w:cs="Times New Roman"/>
        </w:rPr>
        <w:t xml:space="preserve">in the </w:t>
      </w:r>
      <w:r w:rsidRPr="00636B92">
        <w:rPr>
          <w:rStyle w:val="underline"/>
          <w:rFonts w:asciiTheme="minorHAnsi" w:hAnsiTheme="minorHAnsi" w:cs="Times New Roman"/>
          <w:highlight w:val="cyan"/>
        </w:rPr>
        <w:t xml:space="preserve">degradation of </w:t>
      </w:r>
      <w:r w:rsidRPr="00636B92">
        <w:rPr>
          <w:rStyle w:val="underline"/>
          <w:rFonts w:asciiTheme="minorHAnsi" w:hAnsiTheme="minorHAnsi" w:cs="Times New Roman"/>
        </w:rPr>
        <w:t xml:space="preserve">human </w:t>
      </w:r>
      <w:r w:rsidRPr="00636B92">
        <w:rPr>
          <w:rStyle w:val="underline"/>
          <w:rFonts w:asciiTheme="minorHAnsi" w:hAnsiTheme="minorHAnsi" w:cs="Times New Roman"/>
          <w:highlight w:val="cyan"/>
        </w:rPr>
        <w:t>environment</w:t>
      </w:r>
      <w:r w:rsidRPr="00636B92">
        <w:rPr>
          <w:rFonts w:asciiTheme="minorHAnsi" w:hAnsiTheme="minorHAnsi" w:cs="Times New Roman"/>
          <w:sz w:val="16"/>
        </w:rPr>
        <w:t>, which means that --</w:t>
      </w:r>
      <w:r w:rsidRPr="00636B92">
        <w:rPr>
          <w:rStyle w:val="Emphasis"/>
          <w:rFonts w:asciiTheme="minorHAnsi" w:hAnsiTheme="minorHAnsi" w:cs="Times New Roman"/>
        </w:rPr>
        <w:t>the “war against Nature</w:t>
      </w:r>
      <w:r w:rsidRPr="00636B92">
        <w:rPr>
          <w:rFonts w:asciiTheme="minorHAnsi" w:hAnsiTheme="minorHAnsi" w:cs="Times New Roman"/>
          <w:sz w:val="16"/>
        </w:rPr>
        <w:t xml:space="preserve">”, i.e. the disturbance of ecological balance, wasteful management of natural resources, </w:t>
      </w:r>
      <w:r w:rsidRPr="00636B92">
        <w:rPr>
          <w:rStyle w:val="StyleUnderline"/>
          <w:rFonts w:asciiTheme="minorHAnsi" w:hAnsiTheme="minorHAnsi" w:cs="Times New Roman"/>
        </w:rPr>
        <w:t>and large-scale pollution of our environment</w:t>
      </w:r>
      <w:r w:rsidRPr="00636B92">
        <w:rPr>
          <w:rFonts w:asciiTheme="minorHAnsi" w:hAnsiTheme="minorHAnsi" w:cs="Times New Roman"/>
          <w:sz w:val="16"/>
        </w:rPr>
        <w:t xml:space="preserve">, is still going on, causing also losses and fatal dangers for human life. </w:t>
      </w:r>
      <w:r w:rsidRPr="00636B92">
        <w:rPr>
          <w:rStyle w:val="underline"/>
          <w:rFonts w:asciiTheme="minorHAnsi" w:hAnsiTheme="minorHAnsi" w:cs="Times New Roman"/>
          <w:highlight w:val="cyan"/>
        </w:rPr>
        <w:t>Behind</w:t>
      </w:r>
      <w:r w:rsidRPr="00636B92">
        <w:rPr>
          <w:rStyle w:val="underline"/>
          <w:rFonts w:asciiTheme="minorHAnsi" w:hAnsiTheme="minorHAnsi" w:cs="Times New Roman"/>
        </w:rPr>
        <w:t xml:space="preserve"> </w:t>
      </w:r>
      <w:r w:rsidRPr="00636B92">
        <w:rPr>
          <w:rFonts w:asciiTheme="minorHAnsi" w:hAnsiTheme="minorHAnsi" w:cs="Times New Roman"/>
          <w:sz w:val="16"/>
        </w:rPr>
        <w:t xml:space="preserve">global terrorism and </w:t>
      </w:r>
      <w:r w:rsidRPr="00636B92">
        <w:rPr>
          <w:rStyle w:val="underline"/>
          <w:rFonts w:asciiTheme="minorHAnsi" w:hAnsiTheme="minorHAnsi" w:cs="Times New Roman"/>
          <w:highlight w:val="cyan"/>
        </w:rPr>
        <w:t xml:space="preserve">“invisible wars” we find </w:t>
      </w:r>
      <w:r w:rsidRPr="00636B92">
        <w:rPr>
          <w:rStyle w:val="underline"/>
          <w:rFonts w:asciiTheme="minorHAnsi" w:hAnsiTheme="minorHAnsi" w:cs="Times New Roman"/>
        </w:rPr>
        <w:t xml:space="preserve">striking international and intrasociety </w:t>
      </w:r>
      <w:r w:rsidRPr="00636B92">
        <w:rPr>
          <w:rStyle w:val="underline"/>
          <w:rFonts w:asciiTheme="minorHAnsi" w:hAnsiTheme="minorHAnsi" w:cs="Times New Roman"/>
          <w:highlight w:val="cyan"/>
        </w:rPr>
        <w:t>inequities</w:t>
      </w:r>
      <w:r w:rsidRPr="00636B92">
        <w:rPr>
          <w:rStyle w:val="underline"/>
          <w:rFonts w:asciiTheme="minorHAnsi" w:hAnsiTheme="minorHAnsi" w:cs="Times New Roman"/>
        </w:rPr>
        <w:t xml:space="preserve"> and distorted development patterns</w:t>
      </w:r>
      <w:r w:rsidRPr="00636B92">
        <w:rPr>
          <w:rFonts w:asciiTheme="minorHAnsi" w:hAnsiTheme="minorHAnsi" w:cs="Times New Roman"/>
          <w:sz w:val="16"/>
        </w:rPr>
        <w:t xml:space="preserve"> , </w:t>
      </w:r>
      <w:r w:rsidRPr="00636B92">
        <w:rPr>
          <w:rStyle w:val="underline"/>
          <w:rFonts w:asciiTheme="minorHAnsi" w:hAnsiTheme="minorHAnsi" w:cs="Times New Roman"/>
        </w:rPr>
        <w:t xml:space="preserve">which tend to </w:t>
      </w:r>
      <w:r w:rsidRPr="00636B92">
        <w:rPr>
          <w:rStyle w:val="Emphasis"/>
          <w:rFonts w:asciiTheme="minorHAnsi" w:hAnsiTheme="minorHAnsi" w:cs="Times New Roman"/>
          <w:highlight w:val="cyan"/>
        </w:rPr>
        <w:t xml:space="preserve">generate </w:t>
      </w:r>
      <w:r w:rsidRPr="00636B92">
        <w:rPr>
          <w:rStyle w:val="Emphasis"/>
          <w:rFonts w:asciiTheme="minorHAnsi" w:hAnsiTheme="minorHAnsi" w:cs="Times New Roman"/>
        </w:rPr>
        <w:t xml:space="preserve">social as well as </w:t>
      </w:r>
      <w:r w:rsidRPr="00636B92">
        <w:rPr>
          <w:rStyle w:val="Emphasis"/>
          <w:rFonts w:asciiTheme="minorHAnsi" w:hAnsiTheme="minorHAnsi" w:cs="Times New Roman"/>
          <w:highlight w:val="cyan"/>
        </w:rPr>
        <w:t>international tensions</w:t>
      </w:r>
      <w:r w:rsidRPr="00636B92">
        <w:rPr>
          <w:rFonts w:asciiTheme="minorHAnsi" w:hAnsiTheme="minorHAnsi" w:cs="Times New Roman"/>
          <w:sz w:val="16"/>
        </w:rPr>
        <w:t xml:space="preserve">, thus </w:t>
      </w:r>
      <w:r w:rsidRPr="00636B92">
        <w:rPr>
          <w:rStyle w:val="Emphasis"/>
          <w:rFonts w:asciiTheme="minorHAnsi" w:hAnsiTheme="minorHAnsi" w:cs="Times New Roman"/>
          <w:highlight w:val="cyan"/>
          <w:bdr w:val="single" w:sz="4" w:space="0" w:color="auto" w:frame="1"/>
        </w:rPr>
        <w:t>paving the way for</w:t>
      </w:r>
      <w:r w:rsidRPr="00636B92">
        <w:rPr>
          <w:rStyle w:val="underline"/>
          <w:rFonts w:asciiTheme="minorHAnsi" w:hAnsiTheme="minorHAnsi" w:cs="Times New Roman"/>
          <w:bdr w:val="single" w:sz="4" w:space="0" w:color="auto" w:frame="1"/>
        </w:rPr>
        <w:t xml:space="preserve"> unrest and </w:t>
      </w:r>
      <w:r w:rsidRPr="00636B92">
        <w:rPr>
          <w:rStyle w:val="Emphasis"/>
          <w:rFonts w:asciiTheme="minorHAnsi" w:hAnsiTheme="minorHAnsi" w:cs="Times New Roman"/>
          <w:highlight w:val="cyan"/>
          <w:bdr w:val="single" w:sz="4" w:space="0" w:color="auto" w:frame="1"/>
        </w:rPr>
        <w:t>“visible” wars</w:t>
      </w:r>
      <w:r w:rsidRPr="00636B92">
        <w:rPr>
          <w:rFonts w:asciiTheme="minorHAnsi" w:hAnsiTheme="minorHAnsi" w:cs="Times New Roman"/>
          <w:sz w:val="16"/>
        </w:rPr>
        <w:t xml:space="preserve">. It is a commonplace now that peace is not merely the absence of war. </w:t>
      </w:r>
      <w:r w:rsidRPr="00636B92">
        <w:rPr>
          <w:rStyle w:val="StyleUnderline"/>
          <w:rFonts w:asciiTheme="minorHAnsi" w:hAnsiTheme="minorHAnsi" w:cs="Times New Roman"/>
          <w:highlight w:val="cyan"/>
        </w:rPr>
        <w:t xml:space="preserve">The </w:t>
      </w:r>
      <w:r w:rsidRPr="00636B92">
        <w:rPr>
          <w:rStyle w:val="Emphasis"/>
          <w:rFonts w:asciiTheme="minorHAnsi" w:hAnsiTheme="minorHAnsi" w:cs="Times New Roman"/>
          <w:highlight w:val="cyan"/>
        </w:rPr>
        <w:t>prerequisites</w:t>
      </w:r>
      <w:r w:rsidRPr="00636B92">
        <w:rPr>
          <w:rStyle w:val="StyleUnderline"/>
          <w:rFonts w:asciiTheme="minorHAnsi" w:hAnsiTheme="minorHAnsi" w:cs="Times New Roman"/>
          <w:highlight w:val="cyan"/>
        </w:rPr>
        <w:t xml:space="preserve"> of a </w:t>
      </w:r>
      <w:r w:rsidRPr="00636B92">
        <w:rPr>
          <w:rStyle w:val="Emphasis"/>
          <w:rFonts w:asciiTheme="minorHAnsi" w:hAnsiTheme="minorHAnsi" w:cs="Times New Roman"/>
          <w:highlight w:val="cyan"/>
        </w:rPr>
        <w:t>lasting peace</w:t>
      </w:r>
      <w:r w:rsidRPr="00636B92">
        <w:rPr>
          <w:rFonts w:asciiTheme="minorHAnsi" w:hAnsiTheme="minorHAnsi" w:cs="Times New Roman"/>
          <w:sz w:val="16"/>
        </w:rPr>
        <w:t xml:space="preserve"> between and within societies </w:t>
      </w:r>
      <w:r w:rsidRPr="00636B92">
        <w:rPr>
          <w:rStyle w:val="StyleUnderline"/>
          <w:rFonts w:asciiTheme="minorHAnsi" w:hAnsiTheme="minorHAnsi" w:cs="Times New Roman"/>
          <w:highlight w:val="cyan"/>
        </w:rPr>
        <w:t xml:space="preserve">involve </w:t>
      </w:r>
      <w:r w:rsidRPr="00636B92">
        <w:rPr>
          <w:rStyle w:val="StyleUnderline"/>
          <w:rFonts w:asciiTheme="minorHAnsi" w:hAnsiTheme="minorHAnsi" w:cs="Times New Roman"/>
        </w:rPr>
        <w:t>not only</w:t>
      </w:r>
      <w:r w:rsidRPr="00636B92">
        <w:rPr>
          <w:rFonts w:asciiTheme="minorHAnsi" w:hAnsiTheme="minorHAnsi" w:cs="Times New Roman"/>
          <w:sz w:val="16"/>
        </w:rPr>
        <w:t xml:space="preserve"> - though, of course, necessarily - </w:t>
      </w:r>
      <w:r w:rsidRPr="00636B92">
        <w:rPr>
          <w:rStyle w:val="StyleUnderline"/>
          <w:rFonts w:asciiTheme="minorHAnsi" w:hAnsiTheme="minorHAnsi" w:cs="Times New Roman"/>
          <w:highlight w:val="cyan"/>
        </w:rPr>
        <w:t>demilitarisation</w:t>
      </w:r>
      <w:r w:rsidRPr="00636B92">
        <w:rPr>
          <w:rStyle w:val="StyleUnderline"/>
          <w:rFonts w:asciiTheme="minorHAnsi" w:hAnsiTheme="minorHAnsi" w:cs="Times New Roman"/>
        </w:rPr>
        <w:t>, but also a</w:t>
      </w:r>
      <w:r w:rsidRPr="00636B92">
        <w:rPr>
          <w:rFonts w:asciiTheme="minorHAnsi" w:hAnsiTheme="minorHAnsi" w:cs="Times New Roman"/>
          <w:sz w:val="16"/>
        </w:rPr>
        <w:t xml:space="preserve"> systematic </w:t>
      </w:r>
      <w:r w:rsidRPr="00636B92">
        <w:rPr>
          <w:rStyle w:val="StyleUnderline"/>
          <w:rFonts w:asciiTheme="minorHAnsi" w:hAnsiTheme="minorHAnsi" w:cs="Times New Roman"/>
          <w:highlight w:val="cyan"/>
        </w:rPr>
        <w:t>and</w:t>
      </w:r>
      <w:r w:rsidRPr="00636B92">
        <w:rPr>
          <w:rFonts w:asciiTheme="minorHAnsi" w:hAnsiTheme="minorHAnsi" w:cs="Times New Roman"/>
          <w:sz w:val="16"/>
        </w:rPr>
        <w:t xml:space="preserve"> gradual </w:t>
      </w:r>
      <w:r w:rsidRPr="00636B92">
        <w:rPr>
          <w:rStyle w:val="StyleUnderline"/>
          <w:rFonts w:asciiTheme="minorHAnsi" w:hAnsiTheme="minorHAnsi" w:cs="Times New Roman"/>
          <w:highlight w:val="cyan"/>
        </w:rPr>
        <w:t>elimination of the</w:t>
      </w:r>
      <w:r w:rsidRPr="00636B92">
        <w:rPr>
          <w:rStyle w:val="StyleUnderline"/>
          <w:rFonts w:asciiTheme="minorHAnsi" w:hAnsiTheme="minorHAnsi" w:cs="Times New Roman"/>
        </w:rPr>
        <w:t xml:space="preserve"> roots of violence, of the </w:t>
      </w:r>
      <w:r w:rsidRPr="00636B92">
        <w:rPr>
          <w:rStyle w:val="StyleUnderline"/>
          <w:rFonts w:asciiTheme="minorHAnsi" w:hAnsiTheme="minorHAnsi" w:cs="Times New Roman"/>
          <w:highlight w:val="cyan"/>
        </w:rPr>
        <w:t xml:space="preserve">causes of “invisible wars”, </w:t>
      </w:r>
      <w:r w:rsidRPr="00636B92">
        <w:rPr>
          <w:rStyle w:val="StyleUnderline"/>
          <w:rFonts w:asciiTheme="minorHAnsi" w:hAnsiTheme="minorHAnsi" w:cs="Times New Roman"/>
        </w:rPr>
        <w:t>of the structural and institutional bases of</w:t>
      </w:r>
      <w:r w:rsidRPr="00636B92">
        <w:rPr>
          <w:rFonts w:asciiTheme="minorHAnsi" w:hAnsiTheme="minorHAnsi" w:cs="Times New Roman"/>
          <w:sz w:val="16"/>
        </w:rPr>
        <w:t xml:space="preserve"> large-scale international and intra-society </w:t>
      </w:r>
      <w:r w:rsidRPr="00636B92">
        <w:rPr>
          <w:rStyle w:val="StyleUnderline"/>
          <w:rFonts w:asciiTheme="minorHAnsi" w:hAnsiTheme="minorHAnsi" w:cs="Times New Roman"/>
        </w:rPr>
        <w:t>inequalities,</w:t>
      </w:r>
      <w:r w:rsidRPr="00636B92">
        <w:rPr>
          <w:rFonts w:asciiTheme="minorHAnsi" w:hAnsiTheme="minorHAnsi" w:cs="Times New Roman"/>
          <w:sz w:val="16"/>
        </w:rPr>
        <w:t xml:space="preserve"> </w:t>
      </w:r>
      <w:r w:rsidRPr="00636B92">
        <w:rPr>
          <w:rStyle w:val="StyleUnderline"/>
          <w:rFonts w:asciiTheme="minorHAnsi" w:hAnsiTheme="minorHAnsi" w:cs="Times New Roman"/>
        </w:rPr>
        <w:t>exploitation and oppression</w:t>
      </w:r>
      <w:r w:rsidRPr="00636B92">
        <w:rPr>
          <w:rFonts w:asciiTheme="minorHAnsi" w:hAnsiTheme="minorHAnsi" w:cs="Times New Roman"/>
          <w:sz w:val="16"/>
        </w:rPr>
        <w:t xml:space="preserve">. </w:t>
      </w:r>
      <w:r w:rsidRPr="00636B92">
        <w:rPr>
          <w:rStyle w:val="Emphasis"/>
          <w:rFonts w:asciiTheme="minorHAnsi" w:hAnsiTheme="minorHAnsi" w:cs="Times New Roman"/>
        </w:rPr>
        <w:t>Peace requires a process of</w:t>
      </w:r>
      <w:r w:rsidRPr="00636B92">
        <w:rPr>
          <w:rFonts w:asciiTheme="minorHAnsi" w:hAnsiTheme="minorHAnsi" w:cs="Times New Roman"/>
          <w:sz w:val="16"/>
        </w:rPr>
        <w:t xml:space="preserve"> social and national </w:t>
      </w:r>
      <w:r w:rsidRPr="00636B92">
        <w:rPr>
          <w:rStyle w:val="Emphasis"/>
          <w:rFonts w:asciiTheme="minorHAnsi" w:hAnsiTheme="minorHAnsi" w:cs="Times New Roman"/>
        </w:rPr>
        <w:t>emancipation</w:t>
      </w:r>
      <w:r w:rsidRPr="00636B92">
        <w:rPr>
          <w:rFonts w:asciiTheme="minorHAnsi" w:hAnsiTheme="minorHAnsi" w:cs="Times New Roman"/>
          <w:sz w:val="16"/>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636B92">
        <w:rPr>
          <w:rStyle w:val="underline"/>
          <w:rFonts w:asciiTheme="minorHAnsi" w:hAnsiTheme="minorHAnsi" w:cs="Times New Roman"/>
          <w:highlight w:val="cyan"/>
        </w:rPr>
        <w:t>peace</w:t>
      </w:r>
      <w:r w:rsidRPr="00636B92">
        <w:rPr>
          <w:rStyle w:val="underline"/>
          <w:rFonts w:asciiTheme="minorHAnsi" w:hAnsiTheme="minorHAnsi" w:cs="Times New Roman"/>
        </w:rPr>
        <w:t xml:space="preserve"> </w:t>
      </w:r>
      <w:r w:rsidRPr="00636B92">
        <w:rPr>
          <w:rFonts w:asciiTheme="minorHAnsi" w:hAnsiTheme="minorHAnsi" w:cs="Times New Roman"/>
          <w:sz w:val="16"/>
        </w:rPr>
        <w:t xml:space="preserve">is indivisible in both time and space. It cannot exist if reduced to a period only after or before war, and </w:t>
      </w:r>
      <w:r w:rsidRPr="00636B92">
        <w:rPr>
          <w:rStyle w:val="underline"/>
          <w:rFonts w:asciiTheme="minorHAnsi" w:hAnsiTheme="minorHAnsi" w:cs="Times New Roman"/>
          <w:highlight w:val="cyan"/>
        </w:rPr>
        <w:t>cannot be safeguarded</w:t>
      </w:r>
      <w:r w:rsidRPr="00636B92">
        <w:rPr>
          <w:rStyle w:val="underline"/>
          <w:rFonts w:asciiTheme="minorHAnsi" w:hAnsiTheme="minorHAnsi" w:cs="Times New Roman"/>
        </w:rPr>
        <w:t xml:space="preserve"> in one part of the world </w:t>
      </w:r>
      <w:r w:rsidRPr="00636B92">
        <w:rPr>
          <w:rStyle w:val="underline"/>
          <w:rFonts w:asciiTheme="minorHAnsi" w:hAnsiTheme="minorHAnsi" w:cs="Times New Roman"/>
          <w:highlight w:val="cyan"/>
        </w:rPr>
        <w:t>when some</w:t>
      </w:r>
      <w:r w:rsidRPr="00636B92">
        <w:rPr>
          <w:rStyle w:val="underline"/>
          <w:rFonts w:asciiTheme="minorHAnsi" w:hAnsiTheme="minorHAnsi" w:cs="Times New Roman"/>
        </w:rPr>
        <w:t xml:space="preserve"> others </w:t>
      </w:r>
      <w:r w:rsidRPr="00636B92">
        <w:rPr>
          <w:rStyle w:val="underline"/>
          <w:rFonts w:asciiTheme="minorHAnsi" w:hAnsiTheme="minorHAnsi" w:cs="Times New Roman"/>
          <w:highlight w:val="cyan"/>
        </w:rPr>
        <w:t>suffer</w:t>
      </w:r>
      <w:r w:rsidRPr="00636B92">
        <w:rPr>
          <w:rStyle w:val="underline"/>
          <w:rFonts w:asciiTheme="minorHAnsi" w:hAnsiTheme="minorHAnsi" w:cs="Times New Roman"/>
        </w:rPr>
        <w:t xml:space="preserve"> visible or </w:t>
      </w:r>
      <w:r w:rsidRPr="00636B92">
        <w:rPr>
          <w:rStyle w:val="underline"/>
          <w:rFonts w:asciiTheme="minorHAnsi" w:hAnsiTheme="minorHAnsi" w:cs="Times New Roman"/>
          <w:highlight w:val="cyan"/>
        </w:rPr>
        <w:t>invisible wars</w:t>
      </w:r>
      <w:r w:rsidRPr="00636B92">
        <w:rPr>
          <w:rFonts w:asciiTheme="minorHAnsi" w:hAnsiTheme="minorHAnsi" w:cs="Times New Roman"/>
          <w:sz w:val="16"/>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636B92">
        <w:rPr>
          <w:rStyle w:val="underline"/>
          <w:rFonts w:asciiTheme="minorHAnsi" w:hAnsiTheme="minorHAnsi" w:cs="Times New Roman"/>
          <w:highlight w:val="cyan"/>
        </w:rPr>
        <w:t>no ecological balance can be ensured, unless</w:t>
      </w:r>
      <w:r w:rsidRPr="00636B92">
        <w:rPr>
          <w:rStyle w:val="underline"/>
          <w:rFonts w:asciiTheme="minorHAnsi" w:hAnsiTheme="minorHAnsi" w:cs="Times New Roman"/>
        </w:rPr>
        <w:t xml:space="preserve"> the deep international development gap and intra-society </w:t>
      </w:r>
      <w:r w:rsidRPr="00636B92">
        <w:rPr>
          <w:rStyle w:val="underline"/>
          <w:rFonts w:asciiTheme="minorHAnsi" w:hAnsiTheme="minorHAnsi" w:cs="Times New Roman"/>
          <w:highlight w:val="cyan"/>
        </w:rPr>
        <w:t xml:space="preserve">inequalities are </w:t>
      </w:r>
      <w:r w:rsidRPr="00636B92">
        <w:rPr>
          <w:rStyle w:val="underline"/>
          <w:rFonts w:asciiTheme="minorHAnsi" w:hAnsiTheme="minorHAnsi" w:cs="Times New Roman"/>
        </w:rPr>
        <w:t xml:space="preserve">substantially </w:t>
      </w:r>
      <w:r w:rsidRPr="00636B92">
        <w:rPr>
          <w:rStyle w:val="underline"/>
          <w:rFonts w:asciiTheme="minorHAnsi" w:hAnsiTheme="minorHAnsi" w:cs="Times New Roman"/>
          <w:highlight w:val="cyan"/>
        </w:rPr>
        <w:t>reduced</w:t>
      </w:r>
      <w:r w:rsidRPr="00636B92">
        <w:rPr>
          <w:rFonts w:asciiTheme="minorHAnsi" w:hAnsiTheme="minorHAnsi" w:cs="Times New Roman"/>
          <w:sz w:val="16"/>
          <w:highlight w:val="cyan"/>
        </w:rPr>
        <w:t>.</w:t>
      </w:r>
      <w:r w:rsidRPr="00636B92">
        <w:rPr>
          <w:rFonts w:asciiTheme="minorHAnsi" w:hAnsiTheme="minorHAnsi" w:cs="Times New Roman"/>
          <w:sz w:val="16"/>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636B92">
        <w:rPr>
          <w:rFonts w:asciiTheme="minorHAnsi" w:hAnsiTheme="minorHAnsi" w:cs="Times New Roman"/>
          <w:highlight w:val="cyan"/>
          <w:u w:val="single"/>
        </w:rPr>
        <w:t>the</w:t>
      </w:r>
      <w:r w:rsidRPr="00636B92">
        <w:rPr>
          <w:rFonts w:asciiTheme="minorHAnsi" w:hAnsiTheme="minorHAnsi" w:cs="Times New Roman"/>
          <w:sz w:val="16"/>
        </w:rPr>
        <w:t xml:space="preserve"> actual </w:t>
      </w:r>
      <w:r w:rsidRPr="00636B92">
        <w:rPr>
          <w:rFonts w:asciiTheme="minorHAnsi" w:hAnsiTheme="minorHAnsi" w:cs="Times New Roman"/>
          <w:highlight w:val="cyan"/>
          <w:u w:val="single"/>
        </w:rPr>
        <w:t xml:space="preserve">question is </w:t>
      </w:r>
      <w:r w:rsidRPr="00636B92">
        <w:rPr>
          <w:rFonts w:asciiTheme="minorHAnsi" w:hAnsiTheme="minorHAnsi" w:cs="Times New Roman"/>
          <w:u w:val="single"/>
        </w:rPr>
        <w:t>not about “sustainability of development” but</w:t>
      </w:r>
      <w:r w:rsidRPr="00636B92">
        <w:rPr>
          <w:rFonts w:asciiTheme="minorHAnsi" w:hAnsiTheme="minorHAnsi" w:cs="Times New Roman"/>
          <w:sz w:val="16"/>
        </w:rPr>
        <w:t xml:space="preserve"> rather </w:t>
      </w:r>
      <w:r w:rsidRPr="00636B92">
        <w:rPr>
          <w:rStyle w:val="Emphasis"/>
          <w:rFonts w:asciiTheme="minorHAnsi" w:hAnsiTheme="minorHAnsi" w:cs="Times New Roman"/>
          <w:highlight w:val="cyan"/>
        </w:rPr>
        <w:t xml:space="preserve">about the </w:t>
      </w:r>
      <w:r w:rsidRPr="00636B92">
        <w:rPr>
          <w:rStyle w:val="Emphasis"/>
          <w:rFonts w:asciiTheme="minorHAnsi" w:hAnsiTheme="minorHAnsi" w:cs="Times New Roman"/>
        </w:rPr>
        <w:t>“sustainability of human life”,</w:t>
      </w:r>
      <w:r w:rsidRPr="00636B92">
        <w:rPr>
          <w:rFonts w:asciiTheme="minorHAnsi" w:hAnsiTheme="minorHAnsi" w:cs="Times New Roman"/>
          <w:sz w:val="16"/>
        </w:rPr>
        <w:t xml:space="preserve"> </w:t>
      </w:r>
      <w:r w:rsidRPr="00636B92">
        <w:rPr>
          <w:rStyle w:val="Emphasis"/>
          <w:rFonts w:asciiTheme="minorHAnsi" w:hAnsiTheme="minorHAnsi" w:cs="Times New Roman"/>
        </w:rPr>
        <w:t xml:space="preserve">i.e. </w:t>
      </w:r>
      <w:r w:rsidRPr="00636B92">
        <w:rPr>
          <w:rStyle w:val="Emphasis"/>
          <w:rFonts w:asciiTheme="minorHAnsi" w:hAnsiTheme="minorHAnsi" w:cs="Times New Roman"/>
          <w:highlight w:val="cyan"/>
        </w:rPr>
        <w:t>survival of [hu]mankind</w:t>
      </w:r>
      <w:r w:rsidRPr="00636B92">
        <w:rPr>
          <w:rFonts w:asciiTheme="minorHAnsi" w:hAnsiTheme="minorHAnsi" w:cs="Times New Roman"/>
          <w:sz w:val="16"/>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636B92">
        <w:rPr>
          <w:rStyle w:val="StyleUnderline"/>
          <w:rFonts w:asciiTheme="minorHAnsi" w:hAnsiTheme="minorHAnsi" w:cs="Times New Roman"/>
        </w:rPr>
        <w:t>we live in an</w:t>
      </w:r>
      <w:r w:rsidRPr="00636B92">
        <w:rPr>
          <w:rFonts w:asciiTheme="minorHAnsi" w:hAnsiTheme="minorHAnsi" w:cs="Times New Roman"/>
          <w:sz w:val="16"/>
        </w:rPr>
        <w:t xml:space="preserve"> </w:t>
      </w:r>
      <w:r w:rsidRPr="00636B92">
        <w:rPr>
          <w:rStyle w:val="StyleUnderline"/>
          <w:rFonts w:asciiTheme="minorHAnsi" w:hAnsiTheme="minorHAnsi" w:cs="Times New Roman"/>
        </w:rPr>
        <w:t xml:space="preserve">almost </w:t>
      </w:r>
      <w:r w:rsidRPr="00636B92">
        <w:rPr>
          <w:rStyle w:val="Emphasis"/>
          <w:rFonts w:asciiTheme="minorHAnsi" w:hAnsiTheme="minorHAnsi" w:cs="Times New Roman"/>
        </w:rPr>
        <w:t>permanent crisis</w:t>
      </w:r>
      <w:r w:rsidRPr="00636B92">
        <w:rPr>
          <w:rFonts w:asciiTheme="minorHAnsi" w:hAnsiTheme="minorHAnsi" w:cs="Times New Roman"/>
          <w:sz w:val="16"/>
        </w:rPr>
        <w:t xml:space="preserve"> of the world society, which is multidimensional in nature, involving not only economic but also socio-psychological, behavioural, cultural and political aspects. </w:t>
      </w:r>
      <w:r w:rsidRPr="00636B92">
        <w:rPr>
          <w:rStyle w:val="underline"/>
          <w:rFonts w:asciiTheme="minorHAnsi" w:hAnsiTheme="minorHAnsi" w:cs="Times New Roman"/>
        </w:rPr>
        <w:t xml:space="preserve">The narrow-minded, election-oriented, </w:t>
      </w:r>
      <w:r w:rsidRPr="00636B92">
        <w:rPr>
          <w:rStyle w:val="underline"/>
          <w:rFonts w:asciiTheme="minorHAnsi" w:hAnsiTheme="minorHAnsi" w:cs="Times New Roman"/>
          <w:highlight w:val="cyan"/>
        </w:rPr>
        <w:t xml:space="preserve">selfish behaviour </w:t>
      </w:r>
      <w:r w:rsidRPr="00636B92">
        <w:rPr>
          <w:rStyle w:val="underline"/>
          <w:rFonts w:asciiTheme="minorHAnsi" w:hAnsiTheme="minorHAnsi" w:cs="Times New Roman"/>
        </w:rPr>
        <w:t>motivated by thirst for power and wealth,</w:t>
      </w:r>
      <w:r w:rsidRPr="00636B92">
        <w:rPr>
          <w:rFonts w:asciiTheme="minorHAnsi" w:hAnsiTheme="minorHAnsi" w:cs="Times New Roman"/>
          <w:sz w:val="16"/>
        </w:rPr>
        <w:t xml:space="preserve"> which still characterise the political leadership almost all over the world, </w:t>
      </w:r>
      <w:r w:rsidRPr="00636B92">
        <w:rPr>
          <w:rStyle w:val="underline"/>
          <w:rFonts w:asciiTheme="minorHAnsi" w:hAnsiTheme="minorHAnsi" w:cs="Times New Roman"/>
          <w:highlight w:val="cyan"/>
        </w:rPr>
        <w:t>paves the way for the final</w:t>
      </w:r>
      <w:r w:rsidRPr="00636B92">
        <w:rPr>
          <w:rStyle w:val="underline"/>
          <w:rFonts w:asciiTheme="minorHAnsi" w:hAnsiTheme="minorHAnsi" w:cs="Times New Roman"/>
        </w:rPr>
        <w:t xml:space="preserve">, last </w:t>
      </w:r>
      <w:r w:rsidRPr="00636B92">
        <w:rPr>
          <w:rStyle w:val="underline"/>
          <w:rFonts w:asciiTheme="minorHAnsi" w:hAnsiTheme="minorHAnsi" w:cs="Times New Roman"/>
          <w:highlight w:val="cyan"/>
        </w:rPr>
        <w:t>catastrophe</w:t>
      </w:r>
      <w:r w:rsidRPr="00636B92">
        <w:rPr>
          <w:rFonts w:asciiTheme="minorHAnsi" w:hAnsiTheme="minorHAnsi" w:cs="Times New Roman"/>
          <w:sz w:val="16"/>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636B92">
        <w:rPr>
          <w:rStyle w:val="underline"/>
          <w:rFonts w:asciiTheme="minorHAnsi" w:hAnsiTheme="minorHAnsi" w:cs="Times New Roman"/>
        </w:rPr>
        <w:t xml:space="preserve">Under the circumstances provided by rapidly progressing science and technological revolutions, </w:t>
      </w:r>
      <w:r w:rsidRPr="00636B92">
        <w:rPr>
          <w:rStyle w:val="Emphasis"/>
          <w:rFonts w:asciiTheme="minorHAnsi" w:hAnsiTheme="minorHAnsi" w:cs="Times New Roman"/>
          <w:highlight w:val="cyan"/>
        </w:rPr>
        <w:t>human society cannot survive unless</w:t>
      </w:r>
      <w:r w:rsidRPr="00636B92">
        <w:rPr>
          <w:rStyle w:val="underline"/>
          <w:rFonts w:asciiTheme="minorHAnsi" w:hAnsiTheme="minorHAnsi" w:cs="Times New Roman"/>
        </w:rPr>
        <w:t xml:space="preserve"> such profound </w:t>
      </w:r>
      <w:r w:rsidRPr="00636B92">
        <w:rPr>
          <w:rStyle w:val="Emphasis"/>
          <w:rFonts w:asciiTheme="minorHAnsi" w:hAnsiTheme="minorHAnsi" w:cs="Times New Roman"/>
        </w:rPr>
        <w:t xml:space="preserve">intra-society and international </w:t>
      </w:r>
      <w:r w:rsidRPr="00636B92">
        <w:rPr>
          <w:rStyle w:val="Emphasis"/>
          <w:rFonts w:asciiTheme="minorHAnsi" w:hAnsiTheme="minorHAnsi" w:cs="Times New Roman"/>
          <w:highlight w:val="cyan"/>
        </w:rPr>
        <w:t>inequalities</w:t>
      </w:r>
      <w:r w:rsidRPr="00636B92">
        <w:rPr>
          <w:rStyle w:val="underline"/>
          <w:rFonts w:asciiTheme="minorHAnsi" w:hAnsiTheme="minorHAnsi" w:cs="Times New Roman"/>
        </w:rPr>
        <w:t xml:space="preserve"> prevailing today </w:t>
      </w:r>
      <w:r w:rsidRPr="00636B92">
        <w:rPr>
          <w:rStyle w:val="Emphasis"/>
          <w:rFonts w:asciiTheme="minorHAnsi" w:hAnsiTheme="minorHAnsi" w:cs="Times New Roman"/>
          <w:highlight w:val="cyan"/>
        </w:rPr>
        <w:t>are</w:t>
      </w:r>
      <w:r w:rsidRPr="00636B92">
        <w:rPr>
          <w:rStyle w:val="underline"/>
          <w:rFonts w:asciiTheme="minorHAnsi" w:hAnsiTheme="minorHAnsi" w:cs="Times New Roman"/>
        </w:rPr>
        <w:t xml:space="preserve"> soon </w:t>
      </w:r>
      <w:r w:rsidRPr="00636B92">
        <w:rPr>
          <w:rStyle w:val="Emphasis"/>
          <w:rFonts w:asciiTheme="minorHAnsi" w:hAnsiTheme="minorHAnsi" w:cs="Times New Roman"/>
          <w:highlight w:val="cyan"/>
        </w:rPr>
        <w:t>eliminated</w:t>
      </w:r>
      <w:r w:rsidRPr="00636B92">
        <w:rPr>
          <w:rFonts w:asciiTheme="minorHAnsi" w:hAnsiTheme="minorHAnsi" w:cs="Times New Roman"/>
          <w:sz w:val="16"/>
        </w:rPr>
        <w:t xml:space="preserve">. Like a single spacecraft, the </w:t>
      </w:r>
      <w:r w:rsidRPr="00636B92">
        <w:rPr>
          <w:rStyle w:val="Emphasis"/>
          <w:rFonts w:asciiTheme="minorHAnsi" w:hAnsiTheme="minorHAnsi" w:cs="Times New Roman"/>
        </w:rPr>
        <w:t>Earth can no longer afford to have</w:t>
      </w:r>
      <w:r w:rsidRPr="00636B92">
        <w:rPr>
          <w:rFonts w:asciiTheme="minorHAnsi" w:hAnsiTheme="minorHAnsi" w:cs="Times New Roman"/>
          <w:sz w:val="16"/>
        </w:rPr>
        <w:t xml:space="preserve"> a 'crew' divided into </w:t>
      </w:r>
      <w:r w:rsidRPr="00636B92">
        <w:rPr>
          <w:rFonts w:asciiTheme="minorHAnsi" w:hAnsiTheme="minorHAnsi" w:cs="Times New Roman"/>
          <w:u w:val="single"/>
        </w:rPr>
        <w:t>two parts: the rich, privileged</w:t>
      </w:r>
      <w:r w:rsidRPr="00636B92">
        <w:rPr>
          <w:rFonts w:asciiTheme="minorHAnsi" w:hAnsiTheme="minorHAnsi" w:cs="Times New Roman"/>
          <w:sz w:val="16"/>
        </w:rPr>
        <w:t xml:space="preserve">, wellfed, well-educated, </w:t>
      </w:r>
      <w:r w:rsidRPr="00636B92">
        <w:rPr>
          <w:rFonts w:asciiTheme="minorHAnsi" w:hAnsiTheme="minorHAnsi" w:cs="Times New Roman"/>
          <w:u w:val="single"/>
        </w:rPr>
        <w:t>on the one hand, and the poor, deprived</w:t>
      </w:r>
      <w:r w:rsidRPr="00636B92">
        <w:rPr>
          <w:rFonts w:asciiTheme="minorHAnsi" w:hAnsiTheme="minorHAnsi" w:cs="Times New Roman"/>
          <w:sz w:val="16"/>
        </w:rPr>
        <w:t xml:space="preserve">, starving, sick and uneducated, </w:t>
      </w:r>
      <w:r w:rsidRPr="00636B92">
        <w:rPr>
          <w:rFonts w:asciiTheme="minorHAnsi" w:hAnsiTheme="minorHAnsi" w:cs="Times New Roman"/>
          <w:u w:val="single"/>
        </w:rPr>
        <w:t>on the other</w:t>
      </w:r>
      <w:r w:rsidRPr="00636B92">
        <w:rPr>
          <w:rFonts w:asciiTheme="minorHAnsi" w:hAnsiTheme="minorHAnsi" w:cs="Times New Roman"/>
          <w:sz w:val="16"/>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29B2410A" w14:textId="77777777" w:rsidR="00A23D71" w:rsidRPr="00636B92" w:rsidRDefault="00A23D71" w:rsidP="00A23D71">
      <w:pPr>
        <w:rPr>
          <w:rFonts w:asciiTheme="minorHAnsi" w:hAnsiTheme="minorHAnsi" w:cs="Times New Roman"/>
        </w:rPr>
      </w:pPr>
    </w:p>
    <w:p w14:paraId="3675DC2C"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Impact – Ethics First </w:t>
      </w:r>
    </w:p>
    <w:p w14:paraId="628C5F05"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Prioritize debate over the ethics of the system that the AFF endorses prior to evaluating the consequences of the plan – there is no way to calculate costs or benefits without first establishing an ethical baseline to judge what is an acceptable outcome; their framework trades off with a cosmopolitan political orientation which is necessary to confronting every impeding security crisis, which means framework both solves and turns the case </w:t>
      </w:r>
    </w:p>
    <w:p w14:paraId="3E263741"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 xml:space="preserve">Burke et al, </w:t>
      </w:r>
      <w:r w:rsidRPr="00D2544C">
        <w:t xml:space="preserve">Associate Professor of International and Political Studies at UNSW Australia, </w:t>
      </w:r>
      <w:r w:rsidRPr="00636B92">
        <w:rPr>
          <w:rStyle w:val="Style13ptBold"/>
          <w:rFonts w:asciiTheme="minorHAnsi" w:hAnsiTheme="minorHAnsi" w:cs="Times New Roman"/>
        </w:rPr>
        <w:t xml:space="preserve">14 </w:t>
      </w:r>
    </w:p>
    <w:p w14:paraId="5B229CCB"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(Anthony, Katrina Lee-Koo is Senior Lecturer in International Relations at the Australian National University, and Matt McDonald is Senior Lecturer in International Relations at the University of Queensland “Ethics and Global Security” pg 1-9) </w:t>
      </w:r>
    </w:p>
    <w:p w14:paraId="59E5EBF7" w14:textId="77777777" w:rsidR="00A23D71" w:rsidRPr="00636B92" w:rsidRDefault="00A23D71" w:rsidP="00A23D71">
      <w:pPr>
        <w:rPr>
          <w:rStyle w:val="StyleUnderline"/>
          <w:rFonts w:asciiTheme="minorHAnsi" w:hAnsiTheme="minorHAnsi" w:cs="Times New Roman"/>
          <w:b/>
          <w:bdr w:val="single" w:sz="8" w:space="0" w:color="auto"/>
        </w:rPr>
      </w:pPr>
      <w:r w:rsidRPr="00636B92">
        <w:rPr>
          <w:rStyle w:val="StyleUnderline"/>
          <w:rFonts w:asciiTheme="minorHAnsi" w:hAnsiTheme="minorHAnsi" w:cs="Times New Roman"/>
          <w:highlight w:val="cyan"/>
        </w:rPr>
        <w:t>With</w:t>
      </w:r>
      <w:r w:rsidRPr="00636B92">
        <w:rPr>
          <w:rFonts w:asciiTheme="minorHAnsi" w:hAnsiTheme="minorHAnsi" w:cs="Times New Roman"/>
          <w:sz w:val="14"/>
        </w:rPr>
        <w:t xml:space="preserve"> its </w:t>
      </w:r>
      <w:r w:rsidRPr="00636B92">
        <w:rPr>
          <w:rStyle w:val="Emphasis"/>
          <w:rFonts w:asciiTheme="minorHAnsi" w:hAnsiTheme="minorHAnsi" w:cs="Times New Roman"/>
          <w:highlight w:val="cyan"/>
        </w:rPr>
        <w:t>world wars</w:t>
      </w:r>
      <w:r w:rsidRPr="00636B92">
        <w:rPr>
          <w:rStyle w:val="StyleUnderline"/>
          <w:rFonts w:asciiTheme="minorHAnsi" w:hAnsiTheme="minorHAnsi" w:cs="Times New Roman"/>
        </w:rPr>
        <w:t xml:space="preserve">, cold wars, proxy wars, colonial wars, guerrilla wars, </w:t>
      </w:r>
      <w:r w:rsidRPr="00636B92">
        <w:rPr>
          <w:rStyle w:val="StyleUnderline"/>
          <w:rFonts w:asciiTheme="minorHAnsi" w:hAnsiTheme="minorHAnsi" w:cs="Times New Roman"/>
          <w:highlight w:val="cyan"/>
        </w:rPr>
        <w:t>civil wars,</w:t>
      </w:r>
      <w:r w:rsidRPr="00636B92">
        <w:rPr>
          <w:rStyle w:val="StyleUnderline"/>
          <w:rFonts w:asciiTheme="minorHAnsi" w:hAnsiTheme="minorHAnsi" w:cs="Times New Roman"/>
        </w:rPr>
        <w:t xml:space="preserve"> drug wars, and new wars</w:t>
      </w:r>
      <w:r w:rsidRPr="00636B92">
        <w:rPr>
          <w:rFonts w:asciiTheme="minorHAnsi" w:hAnsiTheme="minorHAnsi" w:cs="Times New Roman"/>
          <w:sz w:val="14"/>
        </w:rPr>
        <w:t xml:space="preserve">, not to mention its </w:t>
      </w:r>
      <w:r w:rsidRPr="00636B92">
        <w:rPr>
          <w:rStyle w:val="StyleUnderline"/>
          <w:rFonts w:asciiTheme="minorHAnsi" w:hAnsiTheme="minorHAnsi" w:cs="Times New Roman"/>
        </w:rPr>
        <w:t xml:space="preserve">genocides, </w:t>
      </w:r>
      <w:r w:rsidRPr="00636B92">
        <w:rPr>
          <w:rStyle w:val="Emphasis"/>
          <w:rFonts w:asciiTheme="minorHAnsi" w:hAnsiTheme="minorHAnsi" w:cs="Times New Roman"/>
          <w:highlight w:val="cyan"/>
        </w:rPr>
        <w:t>nuclear weapons</w:t>
      </w:r>
      <w:r w:rsidRPr="00636B92">
        <w:rPr>
          <w:rStyle w:val="StyleUnderline"/>
          <w:rFonts w:asciiTheme="minorHAnsi" w:hAnsiTheme="minorHAnsi" w:cs="Times New Roman"/>
          <w:highlight w:val="cyan"/>
        </w:rPr>
        <w:t>, economic crises</w:t>
      </w:r>
      <w:r w:rsidRPr="00636B92">
        <w:rPr>
          <w:rStyle w:val="StyleUnderline"/>
          <w:rFonts w:asciiTheme="minorHAnsi" w:hAnsiTheme="minorHAnsi" w:cs="Times New Roman"/>
        </w:rPr>
        <w:t>,</w:t>
      </w:r>
      <w:r w:rsidRPr="00636B92">
        <w:rPr>
          <w:rFonts w:asciiTheme="minorHAnsi" w:hAnsiTheme="minorHAnsi" w:cs="Times New Roman"/>
          <w:sz w:val="14"/>
        </w:rPr>
        <w:t xml:space="preserve"> gender-based violence, refugees, </w:t>
      </w:r>
      <w:r w:rsidRPr="00636B92">
        <w:rPr>
          <w:rStyle w:val="Emphasis"/>
          <w:rFonts w:asciiTheme="minorHAnsi" w:hAnsiTheme="minorHAnsi" w:cs="Times New Roman"/>
          <w:highlight w:val="cyan"/>
        </w:rPr>
        <w:t>famines</w:t>
      </w:r>
      <w:r w:rsidRPr="00636B92">
        <w:rPr>
          <w:rStyle w:val="StyleUnderline"/>
          <w:rFonts w:asciiTheme="minorHAnsi" w:hAnsiTheme="minorHAnsi" w:cs="Times New Roman"/>
          <w:highlight w:val="cyan"/>
        </w:rPr>
        <w:t xml:space="preserve"> and </w:t>
      </w:r>
      <w:r w:rsidRPr="00636B92">
        <w:rPr>
          <w:rStyle w:val="Emphasis"/>
          <w:rFonts w:asciiTheme="minorHAnsi" w:hAnsiTheme="minorHAnsi" w:cs="Times New Roman"/>
          <w:highlight w:val="cyan"/>
        </w:rPr>
        <w:t>environmental disasters</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the twentieth century was a century of</w:t>
      </w:r>
      <w:r w:rsidRPr="00636B92">
        <w:rPr>
          <w:rStyle w:val="StyleUnderline"/>
          <w:rFonts w:asciiTheme="minorHAnsi" w:hAnsiTheme="minorHAnsi" w:cs="Times New Roman"/>
        </w:rPr>
        <w:t xml:space="preserve"> chronic and endemic </w:t>
      </w:r>
      <w:r w:rsidRPr="00636B92">
        <w:rPr>
          <w:rStyle w:val="StyleUnderline"/>
          <w:rFonts w:asciiTheme="minorHAnsi" w:hAnsiTheme="minorHAnsi" w:cs="Times New Roman"/>
          <w:highlight w:val="cyan"/>
        </w:rPr>
        <w:t>insecurity</w:t>
      </w:r>
      <w:r w:rsidRPr="00636B92">
        <w:rPr>
          <w:rFonts w:asciiTheme="minorHAnsi" w:hAnsiTheme="minorHAnsi" w:cs="Times New Roman"/>
          <w:sz w:val="14"/>
        </w:rPr>
        <w:t xml:space="preserve">. What will </w:t>
      </w:r>
      <w:r w:rsidRPr="00636B92">
        <w:rPr>
          <w:rStyle w:val="StyleUnderline"/>
          <w:rFonts w:asciiTheme="minorHAnsi" w:hAnsiTheme="minorHAnsi" w:cs="Times New Roman"/>
          <w:highlight w:val="cyan"/>
        </w:rPr>
        <w:t>the twenty-fi rst centur</w:t>
      </w:r>
      <w:r w:rsidRPr="00636B92">
        <w:rPr>
          <w:rFonts w:asciiTheme="minorHAnsi" w:hAnsiTheme="minorHAnsi" w:cs="Times New Roman"/>
          <w:sz w:val="14"/>
          <w:highlight w:val="cyan"/>
        </w:rPr>
        <w:t>y</w:t>
      </w:r>
      <w:r w:rsidRPr="00636B92">
        <w:rPr>
          <w:rFonts w:asciiTheme="minorHAnsi" w:hAnsiTheme="minorHAnsi" w:cs="Times New Roman"/>
          <w:sz w:val="14"/>
        </w:rPr>
        <w:t xml:space="preserve"> become? It </w:t>
      </w:r>
      <w:r w:rsidRPr="00636B92">
        <w:rPr>
          <w:rStyle w:val="StyleUnderline"/>
          <w:rFonts w:asciiTheme="minorHAnsi" w:hAnsiTheme="minorHAnsi" w:cs="Times New Roman"/>
        </w:rPr>
        <w:t xml:space="preserve">certainly </w:t>
      </w:r>
      <w:r w:rsidRPr="00636B92">
        <w:rPr>
          <w:rStyle w:val="StyleUnderline"/>
          <w:rFonts w:asciiTheme="minorHAnsi" w:hAnsiTheme="minorHAnsi" w:cs="Times New Roman"/>
          <w:highlight w:val="cyan"/>
        </w:rPr>
        <w:t>has not started out well</w:t>
      </w:r>
      <w:r w:rsidRPr="00636B92">
        <w:rPr>
          <w:rFonts w:asciiTheme="minorHAnsi" w:hAnsiTheme="minorHAnsi" w:cs="Times New Roman"/>
          <w:sz w:val="14"/>
        </w:rPr>
        <w:t xml:space="preserve">. Its fi rst decade alone saw aircraft smashing into New York’s World Trade Center, a new global war on terror, the </w:t>
      </w:r>
      <w:r w:rsidRPr="00636B92">
        <w:rPr>
          <w:rStyle w:val="StyleUnderline"/>
          <w:rFonts w:asciiTheme="minorHAnsi" w:hAnsiTheme="minorHAnsi" w:cs="Times New Roman"/>
        </w:rPr>
        <w:t>near-</w:t>
      </w:r>
      <w:r w:rsidRPr="00636B92">
        <w:rPr>
          <w:rStyle w:val="StyleUnderline"/>
          <w:rFonts w:asciiTheme="minorHAnsi" w:hAnsiTheme="minorHAnsi" w:cs="Times New Roman"/>
          <w:highlight w:val="cyan"/>
        </w:rPr>
        <w:t xml:space="preserve">death of the </w:t>
      </w:r>
      <w:r w:rsidRPr="00636B92">
        <w:rPr>
          <w:rStyle w:val="Emphasis"/>
          <w:rFonts w:asciiTheme="minorHAnsi" w:hAnsiTheme="minorHAnsi" w:cs="Times New Roman"/>
          <w:highlight w:val="cyan"/>
        </w:rPr>
        <w:t>nuclear non-prolif</w:t>
      </w:r>
      <w:r w:rsidRPr="00636B92">
        <w:rPr>
          <w:rFonts w:asciiTheme="minorHAnsi" w:hAnsiTheme="minorHAnsi" w:cs="Times New Roman"/>
          <w:sz w:val="14"/>
        </w:rPr>
        <w:t xml:space="preserve">eration </w:t>
      </w:r>
      <w:r w:rsidRPr="00636B92">
        <w:rPr>
          <w:rStyle w:val="StyleUnderline"/>
          <w:rFonts w:asciiTheme="minorHAnsi" w:hAnsiTheme="minorHAnsi" w:cs="Times New Roman"/>
          <w:highlight w:val="cyan"/>
        </w:rPr>
        <w:t>regime</w:t>
      </w:r>
      <w:r w:rsidRPr="00636B92">
        <w:rPr>
          <w:rStyle w:val="StyleUnderline"/>
          <w:rFonts w:asciiTheme="minorHAnsi" w:hAnsiTheme="minorHAnsi" w:cs="Times New Roman"/>
        </w:rPr>
        <w:t>, the</w:t>
      </w:r>
      <w:r w:rsidRPr="00636B92">
        <w:rPr>
          <w:rFonts w:asciiTheme="minorHAnsi" w:hAnsiTheme="minorHAnsi" w:cs="Times New Roman"/>
          <w:sz w:val="14"/>
        </w:rPr>
        <w:t xml:space="preserve"> Indian Ocean and Japanese </w:t>
      </w:r>
      <w:r w:rsidRPr="00636B92">
        <w:rPr>
          <w:rStyle w:val="StyleUnderline"/>
          <w:rFonts w:asciiTheme="minorHAnsi" w:hAnsiTheme="minorHAnsi" w:cs="Times New Roman"/>
          <w:highlight w:val="cyan"/>
        </w:rPr>
        <w:t>tsunamis</w:t>
      </w:r>
      <w:r w:rsidRPr="00636B92">
        <w:rPr>
          <w:rFonts w:asciiTheme="minorHAnsi" w:hAnsiTheme="minorHAnsi" w:cs="Times New Roman"/>
          <w:sz w:val="14"/>
        </w:rPr>
        <w:t xml:space="preserve">, Cyclone Nargis, </w:t>
      </w:r>
      <w:r w:rsidRPr="00636B92">
        <w:rPr>
          <w:rStyle w:val="StyleUnderline"/>
          <w:rFonts w:asciiTheme="minorHAnsi" w:hAnsiTheme="minorHAnsi" w:cs="Times New Roman"/>
        </w:rPr>
        <w:t xml:space="preserve">the war in </w:t>
      </w:r>
      <w:r w:rsidRPr="00636B92">
        <w:rPr>
          <w:rStyle w:val="Emphasis"/>
          <w:rFonts w:asciiTheme="minorHAnsi" w:hAnsiTheme="minorHAnsi" w:cs="Times New Roman"/>
          <w:highlight w:val="cyan"/>
        </w:rPr>
        <w:t>Iraq</w:t>
      </w:r>
      <w:r w:rsidRPr="00636B92">
        <w:rPr>
          <w:rStyle w:val="StyleUnderline"/>
          <w:rFonts w:asciiTheme="minorHAnsi" w:hAnsiTheme="minorHAnsi" w:cs="Times New Roman"/>
        </w:rPr>
        <w:t>,</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genocide in the </w:t>
      </w:r>
      <w:r w:rsidRPr="00636B92">
        <w:rPr>
          <w:rStyle w:val="StyleUnderline"/>
          <w:rFonts w:asciiTheme="minorHAnsi" w:hAnsiTheme="minorHAnsi" w:cs="Times New Roman"/>
          <w:highlight w:val="cyan"/>
        </w:rPr>
        <w:t>Sudan</w:t>
      </w:r>
      <w:r w:rsidRPr="00636B92">
        <w:rPr>
          <w:rFonts w:asciiTheme="minorHAnsi" w:hAnsiTheme="minorHAnsi" w:cs="Times New Roman"/>
          <w:sz w:val="14"/>
        </w:rPr>
        <w:t xml:space="preserve">, and three </w:t>
      </w:r>
      <w:r w:rsidRPr="00636B92">
        <w:rPr>
          <w:rStyle w:val="StyleUnderline"/>
          <w:rFonts w:asciiTheme="minorHAnsi" w:hAnsiTheme="minorHAnsi" w:cs="Times New Roman"/>
        </w:rPr>
        <w:t xml:space="preserve">brutal </w:t>
      </w:r>
      <w:r w:rsidRPr="00636B92">
        <w:rPr>
          <w:rStyle w:val="StyleUnderline"/>
          <w:rFonts w:asciiTheme="minorHAnsi" w:hAnsiTheme="minorHAnsi" w:cs="Times New Roman"/>
          <w:highlight w:val="cyan"/>
        </w:rPr>
        <w:t>wars in Palestine</w:t>
      </w:r>
      <w:r w:rsidRPr="00636B92">
        <w:rPr>
          <w:rStyle w:val="StyleUnderline"/>
          <w:rFonts w:asciiTheme="minorHAnsi" w:hAnsiTheme="minorHAnsi" w:cs="Times New Roman"/>
        </w:rPr>
        <w:t xml:space="preserve"> and Lebanon</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The picture beyond that does not improve when we add global </w:t>
      </w:r>
      <w:r w:rsidRPr="00636B92">
        <w:rPr>
          <w:rStyle w:val="StyleUnderline"/>
          <w:rFonts w:asciiTheme="minorHAnsi" w:hAnsiTheme="minorHAnsi" w:cs="Times New Roman"/>
          <w:highlight w:val="cyan"/>
        </w:rPr>
        <w:t xml:space="preserve">stalemate on </w:t>
      </w:r>
      <w:r w:rsidRPr="00636B92">
        <w:rPr>
          <w:rStyle w:val="Emphasis"/>
          <w:rFonts w:asciiTheme="minorHAnsi" w:hAnsiTheme="minorHAnsi" w:cs="Times New Roman"/>
          <w:highlight w:val="cyan"/>
        </w:rPr>
        <w:t>climate change</w:t>
      </w:r>
      <w:r w:rsidRPr="00636B92">
        <w:rPr>
          <w:rStyle w:val="StyleUnderline"/>
          <w:rFonts w:asciiTheme="minorHAnsi" w:hAnsiTheme="minorHAnsi" w:cs="Times New Roman"/>
        </w:rPr>
        <w:t xml:space="preserve">, mass slaughter in the Congo, Islamist </w:t>
      </w:r>
      <w:r w:rsidRPr="00636B92">
        <w:rPr>
          <w:rStyle w:val="StyleUnderline"/>
          <w:rFonts w:asciiTheme="minorHAnsi" w:hAnsiTheme="minorHAnsi" w:cs="Times New Roman"/>
          <w:highlight w:val="cyan"/>
        </w:rPr>
        <w:t>terrorism</w:t>
      </w:r>
      <w:r w:rsidRPr="00636B92">
        <w:rPr>
          <w:rStyle w:val="StyleUnderline"/>
          <w:rFonts w:asciiTheme="minorHAnsi" w:hAnsiTheme="minorHAnsi" w:cs="Times New Roman"/>
        </w:rPr>
        <w:t xml:space="preserve"> in </w:t>
      </w:r>
      <w:r w:rsidRPr="00636B92">
        <w:rPr>
          <w:rStyle w:val="Emphasis"/>
          <w:rFonts w:asciiTheme="minorHAnsi" w:hAnsiTheme="minorHAnsi" w:cs="Times New Roman"/>
          <w:highlight w:val="cyan"/>
        </w:rPr>
        <w:t>Pakistan and India</w:t>
      </w:r>
      <w:r w:rsidRPr="00636B92">
        <w:rPr>
          <w:rStyle w:val="StyleUnderline"/>
          <w:rFonts w:asciiTheme="minorHAnsi" w:hAnsiTheme="minorHAnsi" w:cs="Times New Roman"/>
        </w:rPr>
        <w:t>,</w:t>
      </w:r>
      <w:r w:rsidRPr="00636B92">
        <w:rPr>
          <w:rFonts w:asciiTheme="minorHAnsi" w:hAnsiTheme="minorHAnsi" w:cs="Times New Roman"/>
          <w:sz w:val="14"/>
        </w:rPr>
        <w:t xml:space="preserve"> a craze for walls and “</w:t>
      </w:r>
      <w:r w:rsidRPr="00636B92">
        <w:rPr>
          <w:rStyle w:val="StyleUnderline"/>
          <w:rFonts w:asciiTheme="minorHAnsi" w:hAnsiTheme="minorHAnsi" w:cs="Times New Roman"/>
        </w:rPr>
        <w:t xml:space="preserve">border protection”, </w:t>
      </w:r>
      <w:r w:rsidRPr="00636B92">
        <w:rPr>
          <w:rStyle w:val="StyleUnderline"/>
          <w:rFonts w:asciiTheme="minorHAnsi" w:hAnsiTheme="minorHAnsi" w:cs="Times New Roman"/>
          <w:highlight w:val="cyan"/>
        </w:rPr>
        <w:t>and</w:t>
      </w:r>
      <w:r w:rsidRPr="00636B92">
        <w:rPr>
          <w:rStyle w:val="StyleUnderline"/>
          <w:rFonts w:asciiTheme="minorHAnsi" w:hAnsiTheme="minorHAnsi" w:cs="Times New Roman"/>
        </w:rPr>
        <w:t xml:space="preserve"> strategic </w:t>
      </w:r>
      <w:r w:rsidRPr="00636B92">
        <w:rPr>
          <w:rStyle w:val="Emphasis"/>
          <w:rFonts w:asciiTheme="minorHAnsi" w:hAnsiTheme="minorHAnsi" w:cs="Times New Roman"/>
          <w:highlight w:val="cyan"/>
        </w:rPr>
        <w:t>anxiety</w:t>
      </w:r>
      <w:r w:rsidRPr="00636B92">
        <w:rPr>
          <w:rStyle w:val="StyleUnderline"/>
          <w:rFonts w:asciiTheme="minorHAnsi" w:hAnsiTheme="minorHAnsi" w:cs="Times New Roman"/>
          <w:highlight w:val="cyan"/>
        </w:rPr>
        <w:t xml:space="preserve"> about Iran</w:t>
      </w:r>
      <w:r w:rsidRPr="00636B92">
        <w:rPr>
          <w:rStyle w:val="StyleUnderline"/>
          <w:rFonts w:asciiTheme="minorHAnsi" w:hAnsiTheme="minorHAnsi" w:cs="Times New Roman"/>
        </w:rPr>
        <w:t xml:space="preserve">, North </w:t>
      </w:r>
      <w:r w:rsidRPr="00636B92">
        <w:rPr>
          <w:rStyle w:val="StyleUnderline"/>
          <w:rFonts w:asciiTheme="minorHAnsi" w:hAnsiTheme="minorHAnsi" w:cs="Times New Roman"/>
          <w:highlight w:val="cyan"/>
        </w:rPr>
        <w:t>Korea, the rise of China</w:t>
      </w:r>
      <w:r w:rsidRPr="00636B92">
        <w:rPr>
          <w:rStyle w:val="StyleUnderline"/>
          <w:rFonts w:asciiTheme="minorHAnsi" w:hAnsiTheme="minorHAnsi" w:cs="Times New Roman"/>
        </w:rPr>
        <w:t>,</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and a future of drone, </w:t>
      </w:r>
      <w:r w:rsidRPr="00636B92">
        <w:rPr>
          <w:rStyle w:val="StyleUnderline"/>
          <w:rFonts w:asciiTheme="minorHAnsi" w:hAnsiTheme="minorHAnsi" w:cs="Times New Roman"/>
          <w:highlight w:val="cyan"/>
        </w:rPr>
        <w:t>cyber and space war</w:t>
      </w:r>
      <w:r w:rsidRPr="00636B92">
        <w:rPr>
          <w:rFonts w:asciiTheme="minorHAnsi" w:hAnsiTheme="minorHAnsi" w:cs="Times New Roman"/>
          <w:sz w:val="14"/>
        </w:rPr>
        <w:t xml:space="preserve">. All of </w:t>
      </w:r>
      <w:r w:rsidRPr="00636B92">
        <w:rPr>
          <w:rStyle w:val="StyleUnderline"/>
          <w:rFonts w:asciiTheme="minorHAnsi" w:hAnsiTheme="minorHAnsi" w:cs="Times New Roman"/>
        </w:rPr>
        <w:t xml:space="preserve">these examples have been riven with moral anxiety and exemplifi ed particular </w:t>
      </w:r>
      <w:r w:rsidRPr="00636B92">
        <w:rPr>
          <w:rStyle w:val="Emphasis"/>
          <w:rFonts w:asciiTheme="minorHAnsi" w:hAnsiTheme="minorHAnsi" w:cs="Times New Roman"/>
        </w:rPr>
        <w:t>ethical choices</w:t>
      </w:r>
      <w:r w:rsidRPr="00636B92">
        <w:rPr>
          <w:rFonts w:asciiTheme="minorHAnsi" w:hAnsiTheme="minorHAnsi" w:cs="Times New Roman"/>
          <w:sz w:val="14"/>
        </w:rPr>
        <w:t xml:space="preserve">: whether to use poison gas against enemy forces to protect one’s own; whether to bomb populated areas to shorten a war or degrade an enemy’s industrial capacity; whether to develop and deploy weapons that can destroy cities in a few seconds and kill millions; whether to use starvation as a weapon of war; whether to support Islamic extremists in a proxy war in Afghanistan against the Soviet Union, in the face of warnings about how they were likely to turn on their masters afterwards; and when that time came, whether to fi ght such extremists by systemic violations of the international laws of war and human rights. </w:t>
      </w:r>
      <w:r w:rsidRPr="00636B92">
        <w:rPr>
          <w:rStyle w:val="StyleUnderline"/>
          <w:rFonts w:asciiTheme="minorHAnsi" w:hAnsiTheme="minorHAnsi" w:cs="Times New Roman"/>
        </w:rPr>
        <w:t>The debates over these issues refl ec</w:t>
      </w:r>
      <w:r w:rsidRPr="00636B92">
        <w:rPr>
          <w:rFonts w:asciiTheme="minorHAnsi" w:hAnsiTheme="minorHAnsi" w:cs="Times New Roman"/>
          <w:sz w:val="14"/>
        </w:rPr>
        <w:t xml:space="preserve">t many things: their inherent moral complexity, competing ethics and norms, and a global interest in their rightness and long-term impact. None of these ethical questions and dilemmas are new, but the fi eld of security studies has been slow to address them, and it has not established a tradition of ethical thought (Burke 2010; for new research see Floyd 2007; Hayden 2005; Robinson 2011; Roe 2012). This book attempts to address that gap, and to contribute to a dialogue about the possibilities for a genuinely global security orientation and practice in international politics. We survey a range of ethical perspectives and arguments relating to diverse problems on the global security agenda, so that we can begin to understand how </w:t>
      </w:r>
      <w:r w:rsidRPr="00636B92">
        <w:rPr>
          <w:rStyle w:val="StyleUnderline"/>
          <w:rFonts w:asciiTheme="minorHAnsi" w:hAnsiTheme="minorHAnsi" w:cs="Times New Roman"/>
          <w:highlight w:val="cyan"/>
        </w:rPr>
        <w:t xml:space="preserve">ethical commitments </w:t>
      </w:r>
      <w:r w:rsidRPr="00636B92">
        <w:rPr>
          <w:rStyle w:val="Emphasis"/>
          <w:rFonts w:asciiTheme="minorHAnsi" w:hAnsiTheme="minorHAnsi" w:cs="Times New Roman"/>
          <w:highlight w:val="cyan"/>
        </w:rPr>
        <w:t>shape security relationships and outcomes</w:t>
      </w:r>
      <w:r w:rsidRPr="00636B92">
        <w:rPr>
          <w:rFonts w:asciiTheme="minorHAnsi" w:hAnsiTheme="minorHAnsi" w:cs="Times New Roman"/>
          <w:sz w:val="14"/>
        </w:rPr>
        <w:t xml:space="preserve">: how poor or </w:t>
      </w:r>
      <w:r w:rsidRPr="00636B92">
        <w:rPr>
          <w:rStyle w:val="Emphasis"/>
          <w:rFonts w:asciiTheme="minorHAnsi" w:hAnsiTheme="minorHAnsi" w:cs="Times New Roman"/>
          <w:highlight w:val="cyan"/>
        </w:rPr>
        <w:t>compromised ethics</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rPr>
        <w:t xml:space="preserve">can </w:t>
      </w:r>
      <w:r w:rsidRPr="00636B92">
        <w:rPr>
          <w:rStyle w:val="StyleUnderline"/>
          <w:rFonts w:asciiTheme="minorHAnsi" w:hAnsiTheme="minorHAnsi" w:cs="Times New Roman"/>
          <w:highlight w:val="cyan"/>
        </w:rPr>
        <w:t xml:space="preserve">contribute to </w:t>
      </w:r>
      <w:r w:rsidRPr="00636B92">
        <w:rPr>
          <w:rStyle w:val="Emphasis"/>
          <w:rFonts w:asciiTheme="minorHAnsi" w:hAnsiTheme="minorHAnsi" w:cs="Times New Roman"/>
          <w:highlight w:val="cyan"/>
        </w:rPr>
        <w:t>insecurity</w:t>
      </w:r>
      <w:r w:rsidRPr="00636B92">
        <w:rPr>
          <w:rFonts w:asciiTheme="minorHAnsi" w:hAnsiTheme="minorHAnsi" w:cs="Times New Roman"/>
          <w:sz w:val="14"/>
        </w:rPr>
        <w:t xml:space="preserve">; and how </w:t>
      </w:r>
      <w:r w:rsidRPr="00636B92">
        <w:rPr>
          <w:rStyle w:val="StyleUnderline"/>
          <w:rFonts w:asciiTheme="minorHAnsi" w:hAnsiTheme="minorHAnsi" w:cs="Times New Roman"/>
          <w:highlight w:val="cyan"/>
        </w:rPr>
        <w:t>good ethical arguments</w:t>
      </w:r>
      <w:r w:rsidRPr="00636B92">
        <w:rPr>
          <w:rFonts w:asciiTheme="minorHAnsi" w:hAnsiTheme="minorHAnsi" w:cs="Times New Roman"/>
          <w:sz w:val="14"/>
        </w:rPr>
        <w:t xml:space="preserve"> and decisions </w:t>
      </w:r>
      <w:r w:rsidRPr="00636B92">
        <w:rPr>
          <w:rStyle w:val="Emphasis"/>
          <w:rFonts w:asciiTheme="minorHAnsi" w:hAnsiTheme="minorHAnsi" w:cs="Times New Roman"/>
          <w:highlight w:val="cyan"/>
        </w:rPr>
        <w:t>might</w:t>
      </w:r>
      <w:r w:rsidRPr="00636B92">
        <w:rPr>
          <w:rStyle w:val="Emphasis"/>
          <w:rFonts w:asciiTheme="minorHAnsi" w:hAnsiTheme="minorHAnsi" w:cs="Times New Roman"/>
        </w:rPr>
        <w:t xml:space="preserve"> be able to </w:t>
      </w:r>
      <w:r w:rsidRPr="00636B92">
        <w:rPr>
          <w:rStyle w:val="Emphasis"/>
          <w:rFonts w:asciiTheme="minorHAnsi" w:hAnsiTheme="minorHAnsi" w:cs="Times New Roman"/>
          <w:highlight w:val="cyan"/>
        </w:rPr>
        <w:t>improve the situation</w:t>
      </w:r>
      <w:r w:rsidRPr="00636B92">
        <w:rPr>
          <w:rFonts w:asciiTheme="minorHAnsi" w:hAnsiTheme="minorHAnsi" w:cs="Times New Roman"/>
          <w:sz w:val="14"/>
        </w:rPr>
        <w:t xml:space="preserve">. While examining elements of existing ethical perspectives (such as realism, liberalism and just war theory), </w:t>
      </w:r>
      <w:r w:rsidRPr="00636B92">
        <w:rPr>
          <w:rStyle w:val="StyleUnderline"/>
          <w:rFonts w:asciiTheme="minorHAnsi" w:hAnsiTheme="minorHAnsi" w:cs="Times New Roman"/>
        </w:rPr>
        <w:t>we</w:t>
      </w:r>
      <w:r w:rsidRPr="00636B92">
        <w:rPr>
          <w:rFonts w:asciiTheme="minorHAnsi" w:hAnsiTheme="minorHAnsi" w:cs="Times New Roman"/>
          <w:sz w:val="14"/>
        </w:rPr>
        <w:t xml:space="preserve"> push on to </w:t>
      </w:r>
      <w:r w:rsidRPr="00636B92">
        <w:rPr>
          <w:rStyle w:val="StyleUnderline"/>
          <w:rFonts w:asciiTheme="minorHAnsi" w:hAnsiTheme="minorHAnsi" w:cs="Times New Roman"/>
        </w:rPr>
        <w:t xml:space="preserve">argue for a </w:t>
      </w:r>
      <w:r w:rsidRPr="00636B92">
        <w:rPr>
          <w:rFonts w:asciiTheme="minorHAnsi" w:hAnsiTheme="minorHAnsi" w:cs="Times New Roman"/>
          <w:sz w:val="14"/>
        </w:rPr>
        <w:t xml:space="preserve">specifi cally </w:t>
      </w:r>
      <w:r w:rsidRPr="00636B92">
        <w:rPr>
          <w:rStyle w:val="Emphasis"/>
          <w:rFonts w:asciiTheme="minorHAnsi" w:hAnsiTheme="minorHAnsi" w:cs="Times New Roman"/>
        </w:rPr>
        <w:t>cosmopolitan ethics</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A cosmopolitan ethics aims to ensure</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the security of all states</w:t>
      </w:r>
      <w:r w:rsidRPr="00636B92">
        <w:rPr>
          <w:rStyle w:val="StyleUnderline"/>
          <w:rFonts w:asciiTheme="minorHAnsi" w:hAnsiTheme="minorHAnsi" w:cs="Times New Roman"/>
        </w:rPr>
        <w:t xml:space="preserve"> and communities through time</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by</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 xml:space="preserve">aiming for the </w:t>
      </w:r>
      <w:r w:rsidRPr="00636B92">
        <w:rPr>
          <w:rStyle w:val="Emphasis"/>
          <w:rFonts w:asciiTheme="minorHAnsi" w:hAnsiTheme="minorHAnsi" w:cs="Times New Roman"/>
          <w:highlight w:val="cyan"/>
        </w:rPr>
        <w:t>elimination</w:t>
      </w:r>
      <w:r w:rsidRPr="00636B92">
        <w:rPr>
          <w:rStyle w:val="StyleUnderline"/>
          <w:rFonts w:asciiTheme="minorHAnsi" w:hAnsiTheme="minorHAnsi" w:cs="Times New Roman"/>
          <w:highlight w:val="cyan"/>
        </w:rPr>
        <w:t xml:space="preserve"> rather than just the </w:t>
      </w:r>
      <w:r w:rsidRPr="00636B92">
        <w:rPr>
          <w:rStyle w:val="Emphasis"/>
          <w:rFonts w:asciiTheme="minorHAnsi" w:hAnsiTheme="minorHAnsi" w:cs="Times New Roman"/>
          <w:highlight w:val="cyan"/>
        </w:rPr>
        <w:t>management</w:t>
      </w:r>
      <w:r w:rsidRPr="00636B92">
        <w:rPr>
          <w:rStyle w:val="StyleUnderline"/>
          <w:rFonts w:asciiTheme="minorHAnsi" w:hAnsiTheme="minorHAnsi" w:cs="Times New Roman"/>
          <w:highlight w:val="cyan"/>
        </w:rPr>
        <w:t xml:space="preserve"> of </w:t>
      </w:r>
      <w:r w:rsidRPr="00636B92">
        <w:rPr>
          <w:rStyle w:val="StyleUnderline"/>
          <w:rFonts w:asciiTheme="minorHAnsi" w:hAnsiTheme="minorHAnsi" w:cs="Times New Roman"/>
        </w:rPr>
        <w:t xml:space="preserve">grave </w:t>
      </w:r>
      <w:r w:rsidRPr="00636B92">
        <w:rPr>
          <w:rStyle w:val="StyleUnderline"/>
          <w:rFonts w:asciiTheme="minorHAnsi" w:hAnsiTheme="minorHAnsi" w:cs="Times New Roman"/>
          <w:highlight w:val="cyan"/>
        </w:rPr>
        <w:t>insecurities</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We regard such an ethics as</w:t>
      </w:r>
      <w:r w:rsidRPr="00636B92">
        <w:rPr>
          <w:rStyle w:val="StyleUnderline"/>
          <w:rFonts w:asciiTheme="minorHAnsi" w:hAnsiTheme="minorHAnsi" w:cs="Times New Roman"/>
        </w:rPr>
        <w:t xml:space="preserve"> not merely </w:t>
      </w:r>
      <w:r w:rsidRPr="00636B92">
        <w:rPr>
          <w:rStyle w:val="Emphasis"/>
          <w:rFonts w:asciiTheme="minorHAnsi" w:hAnsiTheme="minorHAnsi" w:cs="Times New Roman"/>
          <w:highlight w:val="cyan"/>
        </w:rPr>
        <w:t>morally desirable</w:t>
      </w:r>
      <w:r w:rsidRPr="00636B92">
        <w:rPr>
          <w:rFonts w:asciiTheme="minorHAnsi" w:hAnsiTheme="minorHAnsi" w:cs="Times New Roman"/>
          <w:sz w:val="14"/>
        </w:rPr>
        <w:t xml:space="preserve">, </w:t>
      </w:r>
      <w:r w:rsidRPr="00636B92">
        <w:rPr>
          <w:rStyle w:val="StyleUnderline"/>
          <w:rFonts w:asciiTheme="minorHAnsi" w:hAnsiTheme="minorHAnsi" w:cs="Times New Roman"/>
        </w:rPr>
        <w:t>but</w:t>
      </w:r>
      <w:r w:rsidRPr="00636B92">
        <w:rPr>
          <w:rFonts w:asciiTheme="minorHAnsi" w:hAnsiTheme="minorHAnsi" w:cs="Times New Roman"/>
          <w:sz w:val="14"/>
        </w:rPr>
        <w:t xml:space="preserve"> as </w:t>
      </w:r>
      <w:r w:rsidRPr="00636B92">
        <w:rPr>
          <w:rStyle w:val="Emphasis"/>
          <w:rFonts w:asciiTheme="minorHAnsi" w:hAnsiTheme="minorHAnsi" w:cs="Times New Roman"/>
          <w:highlight w:val="cyan"/>
        </w:rPr>
        <w:t>strategically necessary</w:t>
      </w:r>
      <w:r w:rsidRPr="00636B92">
        <w:rPr>
          <w:rFonts w:asciiTheme="minorHAnsi" w:hAnsiTheme="minorHAnsi" w:cs="Times New Roman"/>
          <w:sz w:val="14"/>
        </w:rPr>
        <w:t xml:space="preserve">, and with this objective, </w:t>
      </w:r>
      <w:r w:rsidRPr="00636B92">
        <w:rPr>
          <w:rStyle w:val="StyleUnderline"/>
          <w:rFonts w:asciiTheme="minorHAnsi" w:hAnsiTheme="minorHAnsi" w:cs="Times New Roman"/>
        </w:rPr>
        <w:t>we develop ethical guidelines for the decisions and policies of all security actors</w:t>
      </w:r>
      <w:r w:rsidRPr="00636B92">
        <w:rPr>
          <w:rFonts w:asciiTheme="minorHAnsi" w:hAnsiTheme="minorHAnsi" w:cs="Times New Roman"/>
          <w:sz w:val="14"/>
        </w:rPr>
        <w:t xml:space="preserve">. We list these principles here in Box 1.1 below, and explain them in the section entitled ‘Key Principles of a Cosmopolitan Security Ethics’. If practices of global security politics raise ethical questions at the conceptual level, they have also precipitated broader debate and contestation in the “real world” of international security. The Burmese military’s refusal to allow foreign aid to enter the country after the 2008 cyclone, which killed 140,000, provoked global outrage, calls for foreign intervention, and active regional diplomacy (Evans 2008b; Kouchner 2008). After the 2004 Indian Ocean tsunami, which killed more than 280,000, the United Nations and ASEAN moved to create an early warning system and response capability in recognition of the failure to have such a system in place beforehand or to even put such threats on the region’s security agenda (Burke and McDonald 2007: 1). Some of the scientists who built the fi rst atomic bombs questioned their use in warfare and opposed the later development of fusion weapons, while scores of former national security policymakers have supported calls for total nuclear disarmament (Bird 2005: 426; Burke 2009; Oppenheimer 1984: 113; Schweber 2000). The 2011 tsunami and nuclear accident at Fukushima led many Japanese (and four European countries) to question the role of nuclear power in their energy supply, and brought calls for stronger global regulation of the industry (Fackler 2012). The widespread bombing and targeting of civilians in war have provoked major innovations in International Humanitarian Law (IHL), including the classifi cation of area bombing and rape as war crimes, and new treaties outlawing land mines and cluster weapons. The International Criminal Court (ICC) was established to prosecute major international crimes including war crimes, crimes against humanity, genocide, and aggression. Aggression has been defi ned in such a way (‘the use of armed force by a State against the sovereignty, territorial integrity or political independence of another State, or in any other manner inconsistent with the Charter of the United Nations’) that it would have put the US, Britain and Australia in the dock had it been in force at the time of the invasion of Iraq in 2003 (Amendments to the Rome Statute 2010). The moral anxiety and debate in such cases—just a few of many—suggests something important. </w:t>
      </w:r>
      <w:r w:rsidRPr="00636B92">
        <w:rPr>
          <w:rStyle w:val="Emphasis"/>
          <w:rFonts w:asciiTheme="minorHAnsi" w:hAnsiTheme="minorHAnsi" w:cs="Times New Roman"/>
          <w:highlight w:val="cyan"/>
        </w:rPr>
        <w:t>Ethics matters</w:t>
      </w:r>
      <w:r w:rsidRPr="00636B92">
        <w:rPr>
          <w:rFonts w:asciiTheme="minorHAnsi" w:hAnsiTheme="minorHAnsi" w:cs="Times New Roman"/>
          <w:sz w:val="14"/>
        </w:rPr>
        <w:t xml:space="preserve">. In this book, we contend that </w:t>
      </w:r>
      <w:r w:rsidRPr="00636B92">
        <w:rPr>
          <w:rStyle w:val="StyleUnderline"/>
          <w:rFonts w:asciiTheme="minorHAnsi" w:hAnsiTheme="minorHAnsi" w:cs="Times New Roman"/>
        </w:rPr>
        <w:t xml:space="preserve">the nature of global </w:t>
      </w:r>
      <w:r w:rsidRPr="00636B92">
        <w:rPr>
          <w:rStyle w:val="StyleUnderline"/>
          <w:rFonts w:asciiTheme="minorHAnsi" w:hAnsiTheme="minorHAnsi" w:cs="Times New Roman"/>
          <w:highlight w:val="cyan"/>
        </w:rPr>
        <w:t>insecurity</w:t>
      </w:r>
      <w:r w:rsidRPr="00636B92">
        <w:rPr>
          <w:rStyle w:val="StyleUnderline"/>
          <w:rFonts w:asciiTheme="minorHAnsi" w:hAnsiTheme="minorHAnsi" w:cs="Times New Roman"/>
        </w:rPr>
        <w:t xml:space="preserve"> in the last century, and the kinds of security that the world will be able to achieve in this century, </w:t>
      </w:r>
      <w:r w:rsidRPr="00636B92">
        <w:rPr>
          <w:rStyle w:val="Emphasis"/>
          <w:rFonts w:asciiTheme="minorHAnsi" w:hAnsiTheme="minorHAnsi" w:cs="Times New Roman"/>
          <w:highlight w:val="cyan"/>
        </w:rPr>
        <w:t>depends significantly on ethics</w:t>
      </w:r>
      <w:r w:rsidRPr="00636B92">
        <w:rPr>
          <w:rStyle w:val="StyleUnderline"/>
          <w:rFonts w:asciiTheme="minorHAnsi" w:hAnsiTheme="minorHAnsi" w:cs="Times New Roman"/>
        </w:rPr>
        <w:t>:</w:t>
      </w:r>
      <w:r w:rsidRPr="00636B92">
        <w:rPr>
          <w:rFonts w:asciiTheme="minorHAnsi" w:hAnsiTheme="minorHAnsi" w:cs="Times New Roman"/>
          <w:sz w:val="14"/>
        </w:rPr>
        <w:t xml:space="preserve"> on the ethics we bring to our analysis, policymaking and decisions; on the ethics that underpins our understanding of what security is and to whom it is owed; and on the ethics that shapes the realities we accept or deny. </w:t>
      </w:r>
      <w:r w:rsidRPr="00636B92">
        <w:rPr>
          <w:rStyle w:val="StyleUnderline"/>
          <w:rFonts w:asciiTheme="minorHAnsi" w:hAnsiTheme="minorHAnsi" w:cs="Times New Roman"/>
          <w:highlight w:val="cyan"/>
        </w:rPr>
        <w:t xml:space="preserve">Whether people </w:t>
      </w:r>
      <w:r w:rsidRPr="00636B92">
        <w:rPr>
          <w:rStyle w:val="Emphasis"/>
          <w:rFonts w:asciiTheme="minorHAnsi" w:hAnsiTheme="minorHAnsi" w:cs="Times New Roman"/>
          <w:highlight w:val="cyan"/>
        </w:rPr>
        <w:t>live or die</w:t>
      </w:r>
      <w:r w:rsidRPr="00636B92">
        <w:rPr>
          <w:rStyle w:val="StyleUnderline"/>
          <w:rFonts w:asciiTheme="minorHAnsi" w:hAnsiTheme="minorHAnsi" w:cs="Times New Roman"/>
          <w:highlight w:val="cyan"/>
        </w:rPr>
        <w:t>,</w:t>
      </w:r>
      <w:r w:rsidRPr="00636B92">
        <w:rPr>
          <w:rFonts w:asciiTheme="minorHAnsi" w:hAnsiTheme="minorHAnsi" w:cs="Times New Roman"/>
          <w:sz w:val="14"/>
          <w:highlight w:val="cyan"/>
        </w:rPr>
        <w:t xml:space="preserve"> </w:t>
      </w:r>
      <w:r w:rsidRPr="00636B92">
        <w:rPr>
          <w:rFonts w:asciiTheme="minorHAnsi" w:hAnsiTheme="minorHAnsi" w:cs="Times New Roman"/>
          <w:sz w:val="14"/>
        </w:rPr>
        <w:t xml:space="preserve">whether they </w:t>
      </w:r>
      <w:r w:rsidRPr="00636B92">
        <w:rPr>
          <w:rStyle w:val="Emphasis"/>
          <w:rFonts w:asciiTheme="minorHAnsi" w:hAnsiTheme="minorHAnsi" w:cs="Times New Roman"/>
        </w:rPr>
        <w:t>suffer or prosper</w:t>
      </w:r>
      <w:r w:rsidRPr="00636B92">
        <w:rPr>
          <w:rFonts w:asciiTheme="minorHAnsi" w:hAnsiTheme="minorHAnsi" w:cs="Times New Roman"/>
          <w:sz w:val="14"/>
        </w:rPr>
        <w:t>—</w:t>
      </w:r>
      <w:r w:rsidRPr="00636B92">
        <w:rPr>
          <w:rStyle w:val="Emphasis"/>
          <w:rFonts w:asciiTheme="minorHAnsi" w:hAnsiTheme="minorHAnsi" w:cs="Times New Roman"/>
        </w:rPr>
        <w:t>which people live and prosper</w:t>
      </w:r>
      <w:r w:rsidRPr="00636B92">
        <w:rPr>
          <w:rFonts w:asciiTheme="minorHAnsi" w:hAnsiTheme="minorHAnsi" w:cs="Times New Roman"/>
          <w:sz w:val="14"/>
        </w:rPr>
        <w:t xml:space="preserve"> and where they are able to do so— are ethical questions. </w:t>
      </w:r>
      <w:r w:rsidRPr="00636B92">
        <w:rPr>
          <w:rStyle w:val="StyleUnderline"/>
          <w:rFonts w:asciiTheme="minorHAnsi" w:hAnsiTheme="minorHAnsi" w:cs="Times New Roman"/>
        </w:rPr>
        <w:t>How these questions are answered</w:t>
      </w:r>
      <w:r w:rsidRPr="00636B92">
        <w:rPr>
          <w:rFonts w:asciiTheme="minorHAnsi" w:hAnsiTheme="minorHAnsi" w:cs="Times New Roman"/>
          <w:sz w:val="14"/>
        </w:rPr>
        <w:t xml:space="preserve"> in the real world </w:t>
      </w:r>
      <w:r w:rsidRPr="00636B92">
        <w:rPr>
          <w:rStyle w:val="StyleUnderline"/>
          <w:rFonts w:asciiTheme="minorHAnsi" w:hAnsiTheme="minorHAnsi" w:cs="Times New Roman"/>
          <w:highlight w:val="cyan"/>
        </w:rPr>
        <w:t xml:space="preserve">will be the results of particular </w:t>
      </w:r>
      <w:r w:rsidRPr="00636B92">
        <w:rPr>
          <w:rStyle w:val="Emphasis"/>
          <w:rFonts w:asciiTheme="minorHAnsi" w:hAnsiTheme="minorHAnsi" w:cs="Times New Roman"/>
          <w:highlight w:val="cyan"/>
        </w:rPr>
        <w:t>ethical frameworks</w:t>
      </w:r>
      <w:r w:rsidRPr="00636B92">
        <w:rPr>
          <w:rFonts w:asciiTheme="minorHAnsi" w:hAnsiTheme="minorHAnsi" w:cs="Times New Roman"/>
          <w:sz w:val="14"/>
        </w:rPr>
        <w:t xml:space="preserve">, rules </w:t>
      </w:r>
      <w:r w:rsidRPr="00636B92">
        <w:rPr>
          <w:rStyle w:val="Emphasis"/>
          <w:rFonts w:asciiTheme="minorHAnsi" w:hAnsiTheme="minorHAnsi" w:cs="Times New Roman"/>
        </w:rPr>
        <w:t>and decisions</w:t>
      </w:r>
      <w:r w:rsidRPr="00636B92">
        <w:rPr>
          <w:rFonts w:asciiTheme="minorHAnsi" w:hAnsiTheme="minorHAnsi" w:cs="Times New Roman"/>
          <w:sz w:val="14"/>
        </w:rPr>
        <w:t xml:space="preserve">; the result of the ways in which ethical dilemmas are posed, and how they are addressed and resolved. </w:t>
      </w:r>
      <w:r w:rsidRPr="00636B92">
        <w:rPr>
          <w:rStyle w:val="StyleUnderline"/>
          <w:rFonts w:asciiTheme="minorHAnsi" w:hAnsiTheme="minorHAnsi" w:cs="Times New Roman"/>
        </w:rPr>
        <w:t>Is it right to attack</w:t>
      </w:r>
      <w:r w:rsidRPr="00636B92">
        <w:rPr>
          <w:rFonts w:asciiTheme="minorHAnsi" w:hAnsiTheme="minorHAnsi" w:cs="Times New Roman"/>
          <w:sz w:val="14"/>
        </w:rPr>
        <w:t>—or target—</w:t>
      </w:r>
      <w:r w:rsidRPr="00636B92">
        <w:rPr>
          <w:rStyle w:val="StyleUnderline"/>
          <w:rFonts w:asciiTheme="minorHAnsi" w:hAnsiTheme="minorHAnsi" w:cs="Times New Roman"/>
        </w:rPr>
        <w:t>cities with nuclear weapo</w:t>
      </w:r>
      <w:r w:rsidRPr="00636B92">
        <w:rPr>
          <w:rFonts w:asciiTheme="minorHAnsi" w:hAnsiTheme="minorHAnsi" w:cs="Times New Roman"/>
          <w:sz w:val="14"/>
        </w:rPr>
        <w:t xml:space="preserve">ns? Is it right to even possess them? Is it right to detain asylum seekers, push their boats out to sea, or return them to the places from which they fl ed? Is it right to target terrorists and insurgents with remote-controlled robotic aircraft and missiles, even if those killed include civilians and if their operators aim—and kill—without risk? Is it right to invade a foreign country to stop crimes against humanity, end a famine, build a state, or remove a regime, and if so, what are the right ways of going about it? Is it right to use torture, or suspend habeas corpus or the rule of law, to protect our security? What forms of reasoning, </w:t>
      </w:r>
      <w:r w:rsidRPr="00636B92">
        <w:rPr>
          <w:rStyle w:val="StyleUnderline"/>
          <w:rFonts w:asciiTheme="minorHAnsi" w:hAnsiTheme="minorHAnsi" w:cs="Times New Roman"/>
        </w:rPr>
        <w:t>what criteria and ends, should govern such decisions?</w:t>
      </w:r>
      <w:r w:rsidRPr="00636B92">
        <w:rPr>
          <w:rFonts w:asciiTheme="minorHAnsi" w:hAnsiTheme="minorHAnsi" w:cs="Times New Roman"/>
          <w:sz w:val="14"/>
        </w:rPr>
        <w:t xml:space="preserve"> These are some of what most of us recognise as “moral” questions central to war and security—questions about killing, harm and humanity—and put in this form they are certainly of great importance. In particular, such questions are addressed in great depth in the “just war” tradition, and you will read more about that school of thought in the pages that follow. However, in this book we argue that the infl uence and problem of ethics in security goes beyond moral choices in particular cases, and beyond questions of war and violence, to take in the very system and infrastructure of global security itself. This “system” is a dynamic and contested set of processes that develops out of the frameworks provided by (and actions of) key structures and actors: international treaties and law, regional and global organisations, governments, militaries, intelligence and aid agencies, NGOs, corporations, communities, and civil society organisations. The “international” management of security, however, should not be confused with a genuinely global sensibility, perspective, practice or set of institutions. Currently, </w:t>
      </w:r>
      <w:r w:rsidRPr="00636B92">
        <w:rPr>
          <w:rStyle w:val="StyleUnderline"/>
          <w:rFonts w:asciiTheme="minorHAnsi" w:hAnsiTheme="minorHAnsi" w:cs="Times New Roman"/>
        </w:rPr>
        <w:t>we have a largely state-centric international security system that attempts very imperfectly to deal with increasingly global processes and dynamics of insecurity</w:t>
      </w:r>
      <w:r w:rsidRPr="00636B92">
        <w:rPr>
          <w:rFonts w:asciiTheme="minorHAnsi" w:hAnsiTheme="minorHAnsi" w:cs="Times New Roman"/>
          <w:sz w:val="14"/>
        </w:rPr>
        <w:t xml:space="preserve">: risks and threats that have transnational and often global sources and symptoms. </w:t>
      </w:r>
      <w:r w:rsidRPr="00636B92">
        <w:rPr>
          <w:rStyle w:val="StyleUnderline"/>
          <w:rFonts w:asciiTheme="minorHAnsi" w:hAnsiTheme="minorHAnsi" w:cs="Times New Roman"/>
        </w:rPr>
        <w:t>This system is structured around a cooperative tensi</w:t>
      </w:r>
      <w:r w:rsidRPr="00636B92">
        <w:rPr>
          <w:rFonts w:asciiTheme="minorHAnsi" w:hAnsiTheme="minorHAnsi" w:cs="Times New Roman"/>
          <w:sz w:val="14"/>
        </w:rPr>
        <w:t xml:space="preserve">on (and sometimes outright confl ict) between national security policies and military alliances, regional security organisations (like ASEAN or the OSCE) and collective security “regimes” of international law, treaty agreements and international organisations in areas like arms control, disarmament, and the environment. </w:t>
      </w:r>
      <w:r w:rsidRPr="00636B92">
        <w:rPr>
          <w:rStyle w:val="StyleUnderline"/>
          <w:rFonts w:asciiTheme="minorHAnsi" w:hAnsiTheme="minorHAnsi" w:cs="Times New Roman"/>
        </w:rPr>
        <w:t xml:space="preserve">These regimes refl ect both cosmopolitan commitments to deal with global problems in an eff ective and equitable way, and an </w:t>
      </w:r>
      <w:r w:rsidRPr="00636B92">
        <w:rPr>
          <w:rStyle w:val="Emphasis"/>
          <w:rFonts w:asciiTheme="minorHAnsi" w:hAnsiTheme="minorHAnsi" w:cs="Times New Roman"/>
        </w:rPr>
        <w:t xml:space="preserve">uglier </w:t>
      </w:r>
      <w:r w:rsidRPr="00636B92">
        <w:rPr>
          <w:rStyle w:val="Emphasis"/>
          <w:rFonts w:asciiTheme="minorHAnsi" w:hAnsiTheme="minorHAnsi" w:cs="Times New Roman"/>
          <w:highlight w:val="cyan"/>
        </w:rPr>
        <w:t>power politics</w:t>
      </w:r>
      <w:r w:rsidRPr="00636B92">
        <w:rPr>
          <w:rStyle w:val="StyleUnderline"/>
          <w:rFonts w:asciiTheme="minorHAnsi" w:hAnsiTheme="minorHAnsi" w:cs="Times New Roman"/>
        </w:rPr>
        <w:t xml:space="preserve"> that </w:t>
      </w:r>
      <w:r w:rsidRPr="00636B92">
        <w:rPr>
          <w:rStyle w:val="StyleUnderline"/>
          <w:rFonts w:asciiTheme="minorHAnsi" w:hAnsiTheme="minorHAnsi" w:cs="Times New Roman"/>
          <w:highlight w:val="cyan"/>
        </w:rPr>
        <w:t>generate</w:t>
      </w:r>
      <w:r w:rsidRPr="00636B92">
        <w:rPr>
          <w:rStyle w:val="StyleUnderline"/>
          <w:rFonts w:asciiTheme="minorHAnsi" w:hAnsiTheme="minorHAnsi" w:cs="Times New Roman"/>
        </w:rPr>
        <w:t xml:space="preserve">s </w:t>
      </w:r>
      <w:r w:rsidRPr="00636B92">
        <w:rPr>
          <w:rStyle w:val="StyleUnderline"/>
          <w:rFonts w:asciiTheme="minorHAnsi" w:hAnsiTheme="minorHAnsi" w:cs="Times New Roman"/>
          <w:highlight w:val="cyan"/>
        </w:rPr>
        <w:t>compromises that reflect</w:t>
      </w:r>
      <w:r w:rsidRPr="00636B92">
        <w:rPr>
          <w:rStyle w:val="StyleUnderline"/>
          <w:rFonts w:asciiTheme="minorHAnsi" w:hAnsiTheme="minorHAnsi" w:cs="Times New Roman"/>
        </w:rPr>
        <w:t xml:space="preserve"> particular </w:t>
      </w:r>
      <w:r w:rsidRPr="00636B92">
        <w:rPr>
          <w:rStyle w:val="StyleUnderline"/>
          <w:rFonts w:asciiTheme="minorHAnsi" w:hAnsiTheme="minorHAnsi" w:cs="Times New Roman"/>
          <w:highlight w:val="cyan"/>
        </w:rPr>
        <w:t>national</w:t>
      </w:r>
      <w:r w:rsidRPr="00636B92">
        <w:rPr>
          <w:rStyle w:val="StyleUnderline"/>
          <w:rFonts w:asciiTheme="minorHAnsi" w:hAnsiTheme="minorHAnsi" w:cs="Times New Roman"/>
        </w:rPr>
        <w:t xml:space="preserve"> and corporate </w:t>
      </w:r>
      <w:r w:rsidRPr="00636B92">
        <w:rPr>
          <w:rStyle w:val="Emphasis"/>
          <w:rFonts w:asciiTheme="minorHAnsi" w:hAnsiTheme="minorHAnsi" w:cs="Times New Roman"/>
        </w:rPr>
        <w:t>(</w:t>
      </w:r>
      <w:r w:rsidRPr="00636B92">
        <w:rPr>
          <w:rStyle w:val="Emphasis"/>
          <w:rFonts w:asciiTheme="minorHAnsi" w:hAnsiTheme="minorHAnsi" w:cs="Times New Roman"/>
          <w:highlight w:val="cyan"/>
        </w:rPr>
        <w:t>rather than global) interests</w:t>
      </w:r>
      <w:r w:rsidRPr="00636B92">
        <w:rPr>
          <w:rFonts w:asciiTheme="minorHAnsi" w:hAnsiTheme="minorHAnsi" w:cs="Times New Roman"/>
          <w:sz w:val="14"/>
        </w:rPr>
        <w:t xml:space="preserve">. Such regimes are also almost entirely missing or stagnant in areas like the energy and the world economy. </w:t>
      </w:r>
      <w:r w:rsidRPr="00636B92">
        <w:rPr>
          <w:rStyle w:val="StyleUnderline"/>
          <w:rFonts w:asciiTheme="minorHAnsi" w:hAnsiTheme="minorHAnsi" w:cs="Times New Roman"/>
        </w:rPr>
        <w:t xml:space="preserve">A global approach to security thus recognises that our common problems are global in scope and that national, regional and collective security responses need to be reformed </w:t>
      </w:r>
      <w:r w:rsidRPr="00636B92">
        <w:rPr>
          <w:rStyle w:val="Emphasis"/>
          <w:rFonts w:asciiTheme="minorHAnsi" w:hAnsiTheme="minorHAnsi" w:cs="Times New Roman"/>
        </w:rPr>
        <w:t>to serve genuinely global ends</w:t>
      </w:r>
      <w:r w:rsidRPr="00636B92">
        <w:rPr>
          <w:rFonts w:asciiTheme="minorHAnsi" w:hAnsiTheme="minorHAnsi" w:cs="Times New Roman"/>
          <w:sz w:val="14"/>
        </w:rPr>
        <w:t xml:space="preserve"> (Burke 2013a). In our view, </w:t>
      </w:r>
      <w:r w:rsidRPr="00636B92">
        <w:rPr>
          <w:rStyle w:val="Emphasis"/>
          <w:rFonts w:asciiTheme="minorHAnsi" w:hAnsiTheme="minorHAnsi" w:cs="Times New Roman"/>
          <w:highlight w:val="cyan"/>
        </w:rPr>
        <w:t>the kind of global security system we have, how and to whom it provides security, is the</w:t>
      </w:r>
      <w:r w:rsidRPr="00636B92">
        <w:rPr>
          <w:rStyle w:val="Emphasis"/>
          <w:rFonts w:asciiTheme="minorHAnsi" w:hAnsiTheme="minorHAnsi" w:cs="Times New Roman"/>
        </w:rPr>
        <w:t xml:space="preserve"> very </w:t>
      </w:r>
      <w:r w:rsidRPr="00636B92">
        <w:rPr>
          <w:rStyle w:val="Emphasis"/>
          <w:rFonts w:asciiTheme="minorHAnsi" w:hAnsiTheme="minorHAnsi" w:cs="Times New Roman"/>
          <w:highlight w:val="cyan"/>
        </w:rPr>
        <w:t>first</w:t>
      </w:r>
      <w:r w:rsidRPr="00636B92">
        <w:rPr>
          <w:rStyle w:val="Emphasis"/>
          <w:rFonts w:asciiTheme="minorHAnsi" w:hAnsiTheme="minorHAnsi" w:cs="Times New Roman"/>
        </w:rPr>
        <w:t xml:space="preserve"> ethical </w:t>
      </w:r>
      <w:r w:rsidRPr="00636B92">
        <w:rPr>
          <w:rStyle w:val="Emphasis"/>
          <w:rFonts w:asciiTheme="minorHAnsi" w:hAnsiTheme="minorHAnsi" w:cs="Times New Roman"/>
          <w:highlight w:val="cyan"/>
        </w:rPr>
        <w:t>question</w:t>
      </w:r>
      <w:r w:rsidRPr="00636B92">
        <w:rPr>
          <w:rFonts w:asciiTheme="minorHAnsi" w:hAnsiTheme="minorHAnsi" w:cs="Times New Roman"/>
          <w:sz w:val="14"/>
        </w:rPr>
        <w:t xml:space="preserve">. Does this system serve the interests of states and corporations alone or the interests of all people and the ecosystems that they depend on? </w:t>
      </w:r>
      <w:r w:rsidRPr="00636B92">
        <w:rPr>
          <w:rStyle w:val="StyleUnderline"/>
          <w:rFonts w:asciiTheme="minorHAnsi" w:hAnsiTheme="minorHAnsi" w:cs="Times New Roman"/>
        </w:rPr>
        <w:t>Does it serve the interests of the wealthy and powerful, or the poor and the marginalised</w:t>
      </w:r>
      <w:r w:rsidRPr="00636B92">
        <w:rPr>
          <w:rFonts w:asciiTheme="minorHAnsi" w:hAnsiTheme="minorHAnsi" w:cs="Times New Roman"/>
          <w:sz w:val="14"/>
        </w:rPr>
        <w:t xml:space="preserve">? Does it serve the interests of some at an unacceptable cost to others? These concerns preoccupied a “high level panel” of former states-people asked by then United Nations Secretary-General Kofi Annan to map out a new global security agenda in 2004. In their report, A More Secure World, they said: Diff erences of power, wealth and geography do determine what we perceive as the gravest threats to our survival and well-being. </w:t>
      </w:r>
      <w:r w:rsidRPr="00636B92">
        <w:rPr>
          <w:rStyle w:val="StyleUnderline"/>
          <w:rFonts w:asciiTheme="minorHAnsi" w:hAnsiTheme="minorHAnsi" w:cs="Times New Roman"/>
          <w:highlight w:val="cyan"/>
        </w:rPr>
        <w:t xml:space="preserve">Differences of focus lead us to dismiss </w:t>
      </w:r>
      <w:r w:rsidRPr="00636B92">
        <w:rPr>
          <w:rStyle w:val="Emphasis"/>
          <w:rFonts w:asciiTheme="minorHAnsi" w:hAnsiTheme="minorHAnsi" w:cs="Times New Roman"/>
          <w:highlight w:val="cyan"/>
        </w:rPr>
        <w:t>what others perceive as the gravest of all threats to their survival</w:t>
      </w:r>
      <w:r w:rsidRPr="00636B92">
        <w:rPr>
          <w:rFonts w:asciiTheme="minorHAnsi" w:hAnsiTheme="minorHAnsi" w:cs="Times New Roman"/>
          <w:sz w:val="14"/>
        </w:rPr>
        <w:t xml:space="preserve">. </w:t>
      </w:r>
      <w:r w:rsidRPr="00636B92">
        <w:rPr>
          <w:rStyle w:val="Emphasis"/>
          <w:rFonts w:asciiTheme="minorHAnsi" w:hAnsiTheme="minorHAnsi" w:cs="Times New Roman"/>
          <w:highlight w:val="cyan"/>
        </w:rPr>
        <w:t>Inequitable responses to threats further fuel division</w:t>
      </w:r>
      <w:r w:rsidRPr="00636B92">
        <w:rPr>
          <w:rFonts w:asciiTheme="minorHAnsi" w:hAnsiTheme="minorHAnsi" w:cs="Times New Roman"/>
          <w:sz w:val="14"/>
        </w:rPr>
        <w:t xml:space="preserve">. Many people believe that what passes for collective security today is simply a system for protecting the rich and powerful. (United Nations 2004: 2) We believe that “ethics” and “morality” are not things that can be brought to insecurity or war from outside, to a space that would otherwise be unethical or amoral. Rather, we believe that even </w:t>
      </w:r>
      <w:r w:rsidRPr="00636B92">
        <w:rPr>
          <w:rStyle w:val="Emphasis"/>
          <w:rFonts w:asciiTheme="minorHAnsi" w:hAnsiTheme="minorHAnsi" w:cs="Times New Roman"/>
          <w:highlight w:val="cyan"/>
        </w:rPr>
        <w:t>before</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 xml:space="preserve">we face </w:t>
      </w:r>
      <w:r w:rsidRPr="00636B92">
        <w:rPr>
          <w:rStyle w:val="Emphasis"/>
          <w:rFonts w:asciiTheme="minorHAnsi" w:hAnsiTheme="minorHAnsi" w:cs="Times New Roman"/>
          <w:highlight w:val="cyan"/>
        </w:rPr>
        <w:t>a specific</w:t>
      </w:r>
      <w:r w:rsidRPr="00636B92">
        <w:rPr>
          <w:rStyle w:val="Emphasis"/>
          <w:rFonts w:asciiTheme="minorHAnsi" w:hAnsiTheme="minorHAnsi" w:cs="Times New Roman"/>
        </w:rPr>
        <w:t xml:space="preserve"> moral </w:t>
      </w:r>
      <w:r w:rsidRPr="00636B92">
        <w:rPr>
          <w:rStyle w:val="Emphasis"/>
          <w:rFonts w:asciiTheme="minorHAnsi" w:hAnsiTheme="minorHAnsi" w:cs="Times New Roman"/>
          <w:highlight w:val="cyan"/>
        </w:rPr>
        <w:t>decision</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ethics constitutes the choices available</w:t>
      </w:r>
      <w:r w:rsidRPr="00636B92">
        <w:rPr>
          <w:rStyle w:val="StyleUnderline"/>
          <w:rFonts w:asciiTheme="minorHAnsi" w:hAnsiTheme="minorHAnsi" w:cs="Times New Roman"/>
        </w:rPr>
        <w:t xml:space="preserve"> to us</w:t>
      </w:r>
      <w:r w:rsidRPr="00636B92">
        <w:rPr>
          <w:rFonts w:asciiTheme="minorHAnsi" w:hAnsiTheme="minorHAnsi" w:cs="Times New Roman"/>
          <w:sz w:val="14"/>
        </w:rPr>
        <w:t>—</w:t>
      </w:r>
      <w:r w:rsidRPr="00636B92">
        <w:rPr>
          <w:rStyle w:val="StyleUnderline"/>
          <w:rFonts w:asciiTheme="minorHAnsi" w:hAnsiTheme="minorHAnsi" w:cs="Times New Roman"/>
        </w:rPr>
        <w:t xml:space="preserve">that </w:t>
      </w:r>
      <w:r w:rsidRPr="00636B92">
        <w:rPr>
          <w:rStyle w:val="StyleUnderline"/>
          <w:rFonts w:asciiTheme="minorHAnsi" w:hAnsiTheme="minorHAnsi" w:cs="Times New Roman"/>
          <w:highlight w:val="cyan"/>
        </w:rPr>
        <w:t xml:space="preserve">particular </w:t>
      </w:r>
      <w:r w:rsidRPr="00636B92">
        <w:rPr>
          <w:rStyle w:val="Emphasis"/>
          <w:rFonts w:asciiTheme="minorHAnsi" w:hAnsiTheme="minorHAnsi" w:cs="Times New Roman"/>
          <w:highlight w:val="cyan"/>
        </w:rPr>
        <w:t>ethical commitments</w:t>
      </w:r>
      <w:r w:rsidRPr="00636B92">
        <w:rPr>
          <w:rFonts w:asciiTheme="minorHAnsi" w:hAnsiTheme="minorHAnsi" w:cs="Times New Roman"/>
          <w:sz w:val="14"/>
          <w:highlight w:val="cyan"/>
        </w:rPr>
        <w:t xml:space="preserve">, </w:t>
      </w:r>
      <w:r w:rsidRPr="00636B92">
        <w:rPr>
          <w:rStyle w:val="Emphasis"/>
          <w:rFonts w:asciiTheme="minorHAnsi" w:hAnsiTheme="minorHAnsi" w:cs="Times New Roman"/>
          <w:highlight w:val="cyan"/>
        </w:rPr>
        <w:t>options</w:t>
      </w:r>
      <w:r w:rsidRPr="00636B92">
        <w:rPr>
          <w:rFonts w:asciiTheme="minorHAnsi" w:hAnsiTheme="minorHAnsi" w:cs="Times New Roman"/>
          <w:sz w:val="14"/>
        </w:rPr>
        <w:t xml:space="preserve">, </w:t>
      </w:r>
      <w:r w:rsidRPr="00636B92">
        <w:rPr>
          <w:rStyle w:val="Emphasis"/>
          <w:rFonts w:asciiTheme="minorHAnsi" w:hAnsiTheme="minorHAnsi" w:cs="Times New Roman"/>
          <w:highlight w:val="cyan"/>
        </w:rPr>
        <w:t>limits</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and</w:t>
      </w:r>
      <w:r w:rsidRPr="00636B92">
        <w:rPr>
          <w:rFonts w:asciiTheme="minorHAnsi" w:hAnsiTheme="minorHAnsi" w:cs="Times New Roman"/>
          <w:sz w:val="14"/>
          <w:highlight w:val="cyan"/>
        </w:rPr>
        <w:t xml:space="preserve"> </w:t>
      </w:r>
      <w:r w:rsidRPr="00636B92">
        <w:rPr>
          <w:rStyle w:val="Emphasis"/>
          <w:rFonts w:asciiTheme="minorHAnsi" w:hAnsiTheme="minorHAnsi" w:cs="Times New Roman"/>
          <w:highlight w:val="cyan"/>
        </w:rPr>
        <w:t>imperatives</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are implicit in the system itself</w:t>
      </w:r>
      <w:r w:rsidRPr="00636B92">
        <w:rPr>
          <w:rStyle w:val="StyleUnderline"/>
          <w:rFonts w:asciiTheme="minorHAnsi" w:hAnsiTheme="minorHAnsi" w:cs="Times New Roman"/>
        </w:rPr>
        <w:t>,</w:t>
      </w:r>
      <w:r w:rsidRPr="00636B92">
        <w:rPr>
          <w:rFonts w:asciiTheme="minorHAnsi" w:hAnsiTheme="minorHAnsi" w:cs="Times New Roman"/>
          <w:sz w:val="14"/>
        </w:rPr>
        <w:t xml:space="preserve"> and </w:t>
      </w:r>
      <w:r w:rsidRPr="00636B92">
        <w:rPr>
          <w:rStyle w:val="StyleUnderline"/>
          <w:rFonts w:asciiTheme="minorHAnsi" w:hAnsiTheme="minorHAnsi" w:cs="Times New Roman"/>
          <w:highlight w:val="cyan"/>
        </w:rPr>
        <w:t>in</w:t>
      </w:r>
      <w:r w:rsidRPr="00636B92">
        <w:rPr>
          <w:rFonts w:asciiTheme="minorHAnsi" w:hAnsiTheme="minorHAnsi" w:cs="Times New Roman"/>
          <w:sz w:val="14"/>
        </w:rPr>
        <w:t xml:space="preserve"> particular theoretical and </w:t>
      </w:r>
      <w:r w:rsidRPr="00636B92">
        <w:rPr>
          <w:rStyle w:val="Emphasis"/>
          <w:rFonts w:asciiTheme="minorHAnsi" w:hAnsiTheme="minorHAnsi" w:cs="Times New Roman"/>
          <w:highlight w:val="cyan"/>
        </w:rPr>
        <w:t>policy world views</w:t>
      </w:r>
      <w:r w:rsidRPr="00636B92">
        <w:rPr>
          <w:rStyle w:val="Emphasis"/>
          <w:rFonts w:asciiTheme="minorHAnsi" w:hAnsiTheme="minorHAnsi" w:cs="Times New Roman"/>
        </w:rPr>
        <w:t>.</w:t>
      </w:r>
      <w:r w:rsidRPr="00636B92">
        <w:rPr>
          <w:rFonts w:asciiTheme="minorHAnsi" w:hAnsiTheme="minorHAnsi" w:cs="Times New Roman"/>
          <w:sz w:val="14"/>
        </w:rPr>
        <w:t xml:space="preserve"> Every vision, every practice, and every system of security has an ethics—even if we cannot agree that all are equally ethical. As Richard Shapcott argues, </w:t>
      </w:r>
      <w:r w:rsidRPr="00636B92">
        <w:rPr>
          <w:rStyle w:val="StyleUnderline"/>
          <w:rFonts w:asciiTheme="minorHAnsi" w:hAnsiTheme="minorHAnsi" w:cs="Times New Roman"/>
          <w:highlight w:val="cyan"/>
        </w:rPr>
        <w:t>any work of</w:t>
      </w:r>
      <w:r w:rsidRPr="00636B92">
        <w:rPr>
          <w:rStyle w:val="StyleUnderline"/>
          <w:rFonts w:asciiTheme="minorHAnsi" w:hAnsiTheme="minorHAnsi" w:cs="Times New Roman"/>
        </w:rPr>
        <w:t xml:space="preserve"> political </w:t>
      </w:r>
      <w:r w:rsidRPr="00636B92">
        <w:rPr>
          <w:rStyle w:val="StyleUnderline"/>
          <w:rFonts w:asciiTheme="minorHAnsi" w:hAnsiTheme="minorHAnsi" w:cs="Times New Roman"/>
          <w:highlight w:val="cyan"/>
        </w:rPr>
        <w:t>ethics must draw attention to</w:t>
      </w:r>
      <w:r w:rsidRPr="00636B92">
        <w:rPr>
          <w:rStyle w:val="StyleUnderline"/>
          <w:rFonts w:asciiTheme="minorHAnsi" w:hAnsiTheme="minorHAnsi" w:cs="Times New Roman"/>
        </w:rPr>
        <w:t xml:space="preserve"> </w:t>
      </w:r>
      <w:r w:rsidRPr="00636B92">
        <w:rPr>
          <w:rStyle w:val="Emphasis"/>
          <w:rFonts w:asciiTheme="minorHAnsi" w:hAnsiTheme="minorHAnsi" w:cs="Times New Roman"/>
        </w:rPr>
        <w:t>the possible consequences</w:t>
      </w:r>
      <w:r w:rsidRPr="00636B92">
        <w:rPr>
          <w:rStyle w:val="StyleUnderline"/>
          <w:rFonts w:asciiTheme="minorHAnsi" w:hAnsiTheme="minorHAnsi" w:cs="Times New Roman"/>
        </w:rPr>
        <w:t xml:space="preserve"> or </w:t>
      </w:r>
      <w:r w:rsidRPr="00636B92">
        <w:rPr>
          <w:rStyle w:val="Emphasis"/>
          <w:rFonts w:asciiTheme="minorHAnsi" w:hAnsiTheme="minorHAnsi" w:cs="Times New Roman"/>
          <w:highlight w:val="cyan"/>
        </w:rPr>
        <w:t>implications of different starting points</w:t>
      </w:r>
      <w:r w:rsidRPr="00636B92">
        <w:rPr>
          <w:rFonts w:asciiTheme="minorHAnsi" w:hAnsiTheme="minorHAnsi" w:cs="Times New Roman"/>
          <w:sz w:val="14"/>
        </w:rPr>
        <w:t>…</w:t>
      </w:r>
      <w:r w:rsidRPr="00636B92">
        <w:rPr>
          <w:rStyle w:val="StyleUnderline"/>
          <w:rFonts w:asciiTheme="minorHAnsi" w:hAnsiTheme="minorHAnsi" w:cs="Times New Roman"/>
          <w:highlight w:val="cyan"/>
        </w:rPr>
        <w:t xml:space="preserve">it is </w:t>
      </w:r>
      <w:r w:rsidRPr="00636B92">
        <w:rPr>
          <w:rStyle w:val="Emphasis"/>
          <w:rFonts w:asciiTheme="minorHAnsi" w:hAnsiTheme="minorHAnsi" w:cs="Times New Roman"/>
          <w:highlight w:val="cyan"/>
        </w:rPr>
        <w:t>only once</w:t>
      </w:r>
      <w:r w:rsidRPr="00636B92">
        <w:rPr>
          <w:rStyle w:val="StyleUnderline"/>
          <w:rFonts w:asciiTheme="minorHAnsi" w:hAnsiTheme="minorHAnsi" w:cs="Times New Roman"/>
          <w:highlight w:val="cyan"/>
        </w:rPr>
        <w:t xml:space="preserve"> we have assessed</w:t>
      </w:r>
      <w:r w:rsidRPr="00636B92">
        <w:rPr>
          <w:rStyle w:val="StyleUnderline"/>
          <w:rFonts w:asciiTheme="minorHAnsi" w:hAnsiTheme="minorHAnsi" w:cs="Times New Roman"/>
        </w:rPr>
        <w:t xml:space="preserve"> or understood </w:t>
      </w:r>
      <w:r w:rsidRPr="00636B92">
        <w:rPr>
          <w:rStyle w:val="Emphasis"/>
          <w:rFonts w:asciiTheme="minorHAnsi" w:hAnsiTheme="minorHAnsi" w:cs="Times New Roman"/>
          <w:highlight w:val="cyan"/>
        </w:rPr>
        <w:t>these [consequences</w:t>
      </w:r>
      <w:r w:rsidRPr="00636B92">
        <w:rPr>
          <w:rStyle w:val="Emphasis"/>
          <w:rFonts w:asciiTheme="minorHAnsi" w:hAnsiTheme="minorHAnsi" w:cs="Times New Roman"/>
        </w:rPr>
        <w:t>]</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that </w:t>
      </w:r>
      <w:r w:rsidRPr="00636B92">
        <w:rPr>
          <w:rStyle w:val="StyleUnderline"/>
          <w:rFonts w:asciiTheme="minorHAnsi" w:hAnsiTheme="minorHAnsi" w:cs="Times New Roman"/>
          <w:highlight w:val="cyan"/>
        </w:rPr>
        <w:t>we can reflect</w:t>
      </w:r>
      <w:r w:rsidRPr="00636B92">
        <w:rPr>
          <w:rStyle w:val="StyleUnderline"/>
          <w:rFonts w:asciiTheme="minorHAnsi" w:hAnsiTheme="minorHAnsi" w:cs="Times New Roman"/>
        </w:rPr>
        <w:t xml:space="preserve"> adequately </w:t>
      </w:r>
      <w:r w:rsidRPr="00636B92">
        <w:rPr>
          <w:rStyle w:val="StyleUnderline"/>
          <w:rFonts w:asciiTheme="minorHAnsi" w:hAnsiTheme="minorHAnsi" w:cs="Times New Roman"/>
          <w:highlight w:val="cyan"/>
        </w:rPr>
        <w:t>upon</w:t>
      </w:r>
      <w:r w:rsidRPr="00636B92">
        <w:rPr>
          <w:rStyle w:val="StyleUnderline"/>
          <w:rFonts w:asciiTheme="minorHAnsi" w:hAnsiTheme="minorHAnsi" w:cs="Times New Roman"/>
        </w:rPr>
        <w:t xml:space="preserve"> </w:t>
      </w:r>
      <w:r w:rsidRPr="00636B92">
        <w:rPr>
          <w:rStyle w:val="Emphasis"/>
          <w:rFonts w:asciiTheme="minorHAnsi" w:hAnsiTheme="minorHAnsi" w:cs="Times New Roman"/>
        </w:rPr>
        <w:t xml:space="preserve">our ethics </w:t>
      </w:r>
      <w:r w:rsidRPr="00636B92">
        <w:rPr>
          <w:rStyle w:val="StyleUnderline"/>
          <w:rFonts w:asciiTheme="minorHAnsi" w:hAnsiTheme="minorHAnsi" w:cs="Times New Roman"/>
        </w:rPr>
        <w:t xml:space="preserve">and </w:t>
      </w:r>
      <w:r w:rsidRPr="00636B92">
        <w:rPr>
          <w:rStyle w:val="StyleUnderline"/>
          <w:rFonts w:asciiTheme="minorHAnsi" w:hAnsiTheme="minorHAnsi" w:cs="Times New Roman"/>
          <w:highlight w:val="cyan"/>
        </w:rPr>
        <w:t xml:space="preserve">whether </w:t>
      </w:r>
      <w:r w:rsidRPr="00636B92">
        <w:rPr>
          <w:rStyle w:val="Emphasis"/>
          <w:rFonts w:asciiTheme="minorHAnsi" w:hAnsiTheme="minorHAnsi" w:cs="Times New Roman"/>
          <w:highlight w:val="cyan"/>
        </w:rPr>
        <w:t>we think the costs of our positions are worth it,</w:t>
      </w:r>
      <w:r w:rsidRPr="00636B92">
        <w:rPr>
          <w:rFonts w:asciiTheme="minorHAnsi" w:hAnsiTheme="minorHAnsi" w:cs="Times New Roman"/>
          <w:sz w:val="14"/>
        </w:rPr>
        <w:t xml:space="preserve"> or not, or whether they are justifi able or need modifi cation. (Shapcott 2010: vii-viiii) In sum, even as we accept that to be able to term a perspective or behaviour “amoral”, “immoral”, or “unethical” is a powerful and sometimes legitimate use of language, </w:t>
      </w:r>
      <w:r w:rsidRPr="00636B92">
        <w:rPr>
          <w:rStyle w:val="StyleUnderline"/>
          <w:rFonts w:asciiTheme="minorHAnsi" w:hAnsiTheme="minorHAnsi" w:cs="Times New Roman"/>
        </w:rPr>
        <w:t>it is analytically more helpful to be able to lay out the assumptions and commitments of a range of ethical frameworks that bear on the problems and realities of global security, so that their eff ects can be considered and judged.</w:t>
      </w:r>
      <w:r w:rsidRPr="00636B92">
        <w:rPr>
          <w:rFonts w:asciiTheme="minorHAnsi" w:hAnsiTheme="minorHAnsi" w:cs="Times New Roman"/>
          <w:sz w:val="14"/>
        </w:rPr>
        <w:t xml:space="preserve"> Even as we assume a responsibility to advance a distinctive global security ethics that is better—that will lead to a more just and stable world—we do so in a global political context where moral pluralism is a fact. </w:t>
      </w:r>
      <w:r w:rsidRPr="00636B92">
        <w:rPr>
          <w:rStyle w:val="Emphasis"/>
          <w:rFonts w:asciiTheme="minorHAnsi" w:hAnsiTheme="minorHAnsi" w:cs="Times New Roman"/>
          <w:highlight w:val="cyan"/>
        </w:rPr>
        <w:t>Debate among competing ethical perspectives is necessary and important.</w:t>
      </w:r>
      <w:r w:rsidRPr="00636B92">
        <w:rPr>
          <w:rStyle w:val="Emphasis"/>
          <w:rFonts w:asciiTheme="minorHAnsi" w:hAnsiTheme="minorHAnsi" w:cs="Times New Roman"/>
        </w:rPr>
        <w:t xml:space="preserve"> </w:t>
      </w:r>
      <w:r w:rsidRPr="00636B92">
        <w:rPr>
          <w:rFonts w:asciiTheme="minorHAnsi" w:hAnsiTheme="minorHAnsi" w:cs="Times New Roman"/>
          <w:sz w:val="14"/>
        </w:rPr>
        <w:t xml:space="preserve">Following Aristotle in his Nicomachean Ethics, we see ethics not merely as right or moral behaviour, but as a vision of the good—the ‘highest good’, an end towards which ‘every action and decision seems to aim’ (Aristotle 2012: 216). This distinguishes our approach from the “just war” tradition, which is the closest thing we currently have to an ethics that addresses (some) security questions, like war, terrorism and intervention. The end of the just war tradition seems unduly modest, being merely to reduce the evils of an institution (war) that it otherwise sees as an enduring social fact (Walzer 2006). Our interest is larger: to understand and judge war and violence within a more general global picture—and ethics—of security. When ethics is understood in terms of an overarching vision of the social or political good, moral conduct and decision-making will then be framed so as to contribute to the desired end, and will be shaped by the ways in which that good is defi ned and understood. What that ultimate end is becomes crucial, because so much fl ows from it. Indeed, defi ning the ultimate good not only drives ethics, but is an ethical problem in itself, because settling on the overarching end of ethics involves making decisions about what the world is (or ought to be) like, who matters, what their needs are, who has responsibility, what those responsibilities are, and how to discharge them. It shapes the realities we can see or attempt to create. We also focus on ethics because of an important practical distinction between “ethics” and “morality”. It is often said that morality relates to conduct whereas ethics relates to a broader good towards which moral conduct will lead. It also seems that when morality is invoked in international aff airs it is used negatively, to resolve a problem where it may be necessary to do harm or have truck with evil— to decide when killing may be legitimate or necessary, how much killing, for how long, and at a cost that does not exceed the good we may be trying to do by way of it. Morality here is about St Thomas Aquinas’s “double eff ect”. </w:t>
      </w:r>
      <w:r w:rsidRPr="00636B92">
        <w:rPr>
          <w:rStyle w:val="Emphasis"/>
          <w:rFonts w:asciiTheme="minorHAnsi" w:hAnsiTheme="minorHAnsi" w:cs="Times New Roman"/>
          <w:highlight w:val="cyan"/>
        </w:rPr>
        <w:t>Ethics</w:t>
      </w:r>
      <w:r w:rsidRPr="00636B92">
        <w:rPr>
          <w:rFonts w:asciiTheme="minorHAnsi" w:hAnsiTheme="minorHAnsi" w:cs="Times New Roman"/>
          <w:sz w:val="14"/>
        </w:rPr>
        <w:t xml:space="preserve">, in contrast, </w:t>
      </w:r>
      <w:r w:rsidRPr="00636B92">
        <w:rPr>
          <w:rStyle w:val="StyleUnderline"/>
          <w:rFonts w:asciiTheme="minorHAnsi" w:hAnsiTheme="minorHAnsi" w:cs="Times New Roman"/>
          <w:highlight w:val="cyan"/>
        </w:rPr>
        <w:t>opens up a</w:t>
      </w:r>
      <w:r w:rsidRPr="00636B92">
        <w:rPr>
          <w:rStyle w:val="StyleUnderline"/>
          <w:rFonts w:asciiTheme="minorHAnsi" w:hAnsiTheme="minorHAnsi" w:cs="Times New Roman"/>
        </w:rPr>
        <w:t xml:space="preserve"> more </w:t>
      </w:r>
      <w:r w:rsidRPr="00636B92">
        <w:rPr>
          <w:rStyle w:val="StyleUnderline"/>
          <w:rFonts w:asciiTheme="minorHAnsi" w:hAnsiTheme="minorHAnsi" w:cs="Times New Roman"/>
          <w:highlight w:val="cyan"/>
        </w:rPr>
        <w:t>positive trajectory</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 xml:space="preserve">to think of more </w:t>
      </w:r>
      <w:r w:rsidRPr="00636B92">
        <w:rPr>
          <w:rStyle w:val="Emphasis"/>
          <w:rFonts w:asciiTheme="minorHAnsi" w:hAnsiTheme="minorHAnsi" w:cs="Times New Roman"/>
          <w:highlight w:val="cyan"/>
        </w:rPr>
        <w:t>systemic</w:t>
      </w:r>
      <w:r w:rsidRPr="00636B92">
        <w:rPr>
          <w:rStyle w:val="StyleUnderline"/>
          <w:rFonts w:asciiTheme="minorHAnsi" w:hAnsiTheme="minorHAnsi" w:cs="Times New Roman"/>
          <w:highlight w:val="cyan"/>
        </w:rPr>
        <w:t xml:space="preserve"> visions of peace</w:t>
      </w:r>
      <w:r w:rsidRPr="00636B92">
        <w:rPr>
          <w:rStyle w:val="StyleUnderline"/>
          <w:rFonts w:asciiTheme="minorHAnsi" w:hAnsiTheme="minorHAnsi" w:cs="Times New Roman"/>
        </w:rPr>
        <w:t xml:space="preserve">, justice and human fl ourishing </w:t>
      </w:r>
      <w:r w:rsidRPr="00636B92">
        <w:rPr>
          <w:rStyle w:val="StyleUnderline"/>
          <w:rFonts w:asciiTheme="minorHAnsi" w:hAnsiTheme="minorHAnsi" w:cs="Times New Roman"/>
          <w:highlight w:val="cyan"/>
        </w:rPr>
        <w:t xml:space="preserve">that might eliminate </w:t>
      </w:r>
      <w:r w:rsidRPr="00636B92">
        <w:rPr>
          <w:rStyle w:val="Emphasis"/>
          <w:rFonts w:asciiTheme="minorHAnsi" w:hAnsiTheme="minorHAnsi" w:cs="Times New Roman"/>
          <w:highlight w:val="cyan"/>
        </w:rPr>
        <w:t>the need</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to resort to violence</w:t>
      </w:r>
      <w:r w:rsidRPr="00636B92">
        <w:rPr>
          <w:rStyle w:val="StyleUnderline"/>
          <w:rFonts w:asciiTheme="minorHAnsi" w:hAnsiTheme="minorHAnsi" w:cs="Times New Roman"/>
        </w:rPr>
        <w:t>.</w:t>
      </w:r>
      <w:r w:rsidRPr="00636B92">
        <w:rPr>
          <w:rFonts w:asciiTheme="minorHAnsi" w:hAnsiTheme="minorHAnsi" w:cs="Times New Roman"/>
          <w:sz w:val="14"/>
        </w:rPr>
        <w:t xml:space="preserve"> At the same time, we acknowledge that grand ethical or moral visions can be dangerous, if they legitimate unjust practices or blind us to destructive consequences. And we accept the need for constant refl ection on and interrogation of our ethical commitments and their implications in practice. Even if in this book we accept the (contested) claim that the highest good—the end—of ethics is “security”, there is a range of diverse and confl icting perspectives on what these ends are. (Our view, as we explain below, is that the best way to understand security as a highest good is in a global or cosmopolitan way.) The most infl uential perspective, as discussed in Chapter 1, is associated with the theory of </w:t>
      </w:r>
      <w:r w:rsidRPr="00636B92">
        <w:rPr>
          <w:rStyle w:val="StyleUnderline"/>
          <w:rFonts w:asciiTheme="minorHAnsi" w:hAnsiTheme="minorHAnsi" w:cs="Times New Roman"/>
          <w:highlight w:val="cyan"/>
        </w:rPr>
        <w:t>realism and</w:t>
      </w:r>
      <w:r w:rsidRPr="00636B92">
        <w:rPr>
          <w:rStyle w:val="StyleUnderline"/>
          <w:rFonts w:asciiTheme="minorHAnsi" w:hAnsiTheme="minorHAnsi" w:cs="Times New Roman"/>
        </w:rPr>
        <w:t xml:space="preserve"> the majority of </w:t>
      </w:r>
      <w:r w:rsidRPr="00636B92">
        <w:rPr>
          <w:rStyle w:val="StyleUnderline"/>
          <w:rFonts w:asciiTheme="minorHAnsi" w:hAnsiTheme="minorHAnsi" w:cs="Times New Roman"/>
          <w:highlight w:val="cyan"/>
        </w:rPr>
        <w:t>state practices</w:t>
      </w:r>
      <w:r w:rsidRPr="00636B92">
        <w:rPr>
          <w:rFonts w:asciiTheme="minorHAnsi" w:hAnsiTheme="minorHAnsi" w:cs="Times New Roman"/>
          <w:sz w:val="14"/>
        </w:rPr>
        <w:t xml:space="preserve">. It </w:t>
      </w:r>
      <w:r w:rsidRPr="00636B92">
        <w:rPr>
          <w:rStyle w:val="StyleUnderline"/>
          <w:rFonts w:asciiTheme="minorHAnsi" w:hAnsiTheme="minorHAnsi" w:cs="Times New Roman"/>
          <w:highlight w:val="cyan"/>
        </w:rPr>
        <w:t xml:space="preserve">holds that national security is the </w:t>
      </w:r>
      <w:r w:rsidRPr="00636B92">
        <w:rPr>
          <w:rStyle w:val="Emphasis"/>
          <w:rFonts w:asciiTheme="minorHAnsi" w:hAnsiTheme="minorHAnsi" w:cs="Times New Roman"/>
          <w:highlight w:val="cyan"/>
        </w:rPr>
        <w:t>ultimate end</w:t>
      </w:r>
      <w:r w:rsidRPr="00636B92">
        <w:rPr>
          <w:rStyle w:val="Emphasis"/>
          <w:rFonts w:asciiTheme="minorHAnsi" w:hAnsiTheme="minorHAnsi" w:cs="Times New Roman"/>
        </w:rPr>
        <w:t>,</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and </w:t>
      </w:r>
      <w:r w:rsidRPr="00636B92">
        <w:rPr>
          <w:rStyle w:val="StyleUnderline"/>
          <w:rFonts w:asciiTheme="minorHAnsi" w:hAnsiTheme="minorHAnsi" w:cs="Times New Roman"/>
          <w:highlight w:val="cyan"/>
        </w:rPr>
        <w:t xml:space="preserve">the security of </w:t>
      </w:r>
      <w:r w:rsidRPr="00636B92">
        <w:rPr>
          <w:rStyle w:val="Emphasis"/>
          <w:rFonts w:asciiTheme="minorHAnsi" w:hAnsiTheme="minorHAnsi" w:cs="Times New Roman"/>
          <w:highlight w:val="cyan"/>
        </w:rPr>
        <w:t>individuals</w:t>
      </w:r>
      <w:r w:rsidRPr="00636B92">
        <w:rPr>
          <w:rFonts w:asciiTheme="minorHAnsi" w:hAnsiTheme="minorHAnsi" w:cs="Times New Roman"/>
          <w:sz w:val="14"/>
          <w:highlight w:val="cyan"/>
        </w:rPr>
        <w:t xml:space="preserve">, </w:t>
      </w:r>
      <w:r w:rsidRPr="00636B92">
        <w:rPr>
          <w:rStyle w:val="Emphasis"/>
          <w:rFonts w:asciiTheme="minorHAnsi" w:hAnsiTheme="minorHAnsi" w:cs="Times New Roman"/>
          <w:highlight w:val="cyan"/>
        </w:rPr>
        <w:t>ecosystems</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or the world in general </w:t>
      </w:r>
      <w:r w:rsidRPr="00636B92">
        <w:rPr>
          <w:rStyle w:val="StyleUnderline"/>
          <w:rFonts w:asciiTheme="minorHAnsi" w:hAnsiTheme="minorHAnsi" w:cs="Times New Roman"/>
          <w:highlight w:val="cyan"/>
        </w:rPr>
        <w:t xml:space="preserve">is </w:t>
      </w:r>
      <w:r w:rsidRPr="00636B92">
        <w:rPr>
          <w:rStyle w:val="Emphasis"/>
          <w:rFonts w:asciiTheme="minorHAnsi" w:hAnsiTheme="minorHAnsi" w:cs="Times New Roman"/>
          <w:highlight w:val="cyan"/>
        </w:rPr>
        <w:t>invisible</w:t>
      </w:r>
      <w:r w:rsidRPr="00636B92">
        <w:rPr>
          <w:rStyle w:val="StyleUnderline"/>
          <w:rFonts w:asciiTheme="minorHAnsi" w:hAnsiTheme="minorHAnsi" w:cs="Times New Roman"/>
        </w:rPr>
        <w:t xml:space="preserve"> or is at least subordinate.</w:t>
      </w:r>
      <w:r w:rsidRPr="00636B92">
        <w:rPr>
          <w:rFonts w:asciiTheme="minorHAnsi" w:hAnsiTheme="minorHAnsi" w:cs="Times New Roman"/>
          <w:sz w:val="14"/>
        </w:rPr>
        <w:t xml:space="preserve"> Some classical realists also profess a concern to stabilise a structurally unalterable system of state confl ict, so as to reduce the incidence and severity of war and seek mutual security. </w:t>
      </w:r>
      <w:r w:rsidRPr="00636B92">
        <w:rPr>
          <w:rStyle w:val="StyleUnderline"/>
          <w:rFonts w:asciiTheme="minorHAnsi" w:hAnsiTheme="minorHAnsi" w:cs="Times New Roman"/>
          <w:highlight w:val="cyan"/>
        </w:rPr>
        <w:t>The national security perspective views</w:t>
      </w:r>
      <w:r w:rsidRPr="00636B92">
        <w:rPr>
          <w:rStyle w:val="StyleUnderline"/>
          <w:rFonts w:asciiTheme="minorHAnsi" w:hAnsiTheme="minorHAnsi" w:cs="Times New Roman"/>
        </w:rPr>
        <w:t xml:space="preserve"> the security of </w:t>
      </w:r>
      <w:r w:rsidRPr="00636B92">
        <w:rPr>
          <w:rStyle w:val="StyleUnderline"/>
          <w:rFonts w:asciiTheme="minorHAnsi" w:hAnsiTheme="minorHAnsi" w:cs="Times New Roman"/>
          <w:highlight w:val="cyan"/>
        </w:rPr>
        <w:t>one’s own state’s citizens as paramount</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and views</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global security</w:t>
      </w:r>
      <w:r w:rsidRPr="00636B92">
        <w:rPr>
          <w:rStyle w:val="StyleUnderline"/>
          <w:rFonts w:asciiTheme="minorHAnsi" w:hAnsiTheme="minorHAnsi" w:cs="Times New Roman"/>
        </w:rPr>
        <w:t xml:space="preserve"> relationships </w:t>
      </w:r>
      <w:r w:rsidRPr="00636B92">
        <w:rPr>
          <w:rStyle w:val="StyleUnderline"/>
          <w:rFonts w:asciiTheme="minorHAnsi" w:hAnsiTheme="minorHAnsi" w:cs="Times New Roman"/>
          <w:highlight w:val="cyan"/>
        </w:rPr>
        <w:t>through the prism of</w:t>
      </w:r>
      <w:r w:rsidRPr="00636B92">
        <w:rPr>
          <w:rStyle w:val="StyleUnderline"/>
          <w:rFonts w:asciiTheme="minorHAnsi" w:hAnsiTheme="minorHAnsi" w:cs="Times New Roman"/>
        </w:rPr>
        <w:t xml:space="preserve"> how that state has determined its </w:t>
      </w:r>
      <w:r w:rsidRPr="00636B92">
        <w:rPr>
          <w:rStyle w:val="Emphasis"/>
          <w:rFonts w:asciiTheme="minorHAnsi" w:hAnsiTheme="minorHAnsi" w:cs="Times New Roman"/>
          <w:highlight w:val="cyan"/>
        </w:rPr>
        <w:t>“national interests”—</w:t>
      </w:r>
      <w:r w:rsidRPr="00636B92">
        <w:rPr>
          <w:rFonts w:asciiTheme="minorHAnsi" w:hAnsiTheme="minorHAnsi" w:cs="Times New Roman"/>
          <w:sz w:val="14"/>
        </w:rPr>
        <w:t>which could well include the security of citizens and other states, environmental protection, and human rights, but often does not</w:t>
      </w:r>
      <w:r w:rsidRPr="00636B92">
        <w:rPr>
          <w:rStyle w:val="StyleUnderline"/>
          <w:rFonts w:asciiTheme="minorHAnsi" w:hAnsiTheme="minorHAnsi" w:cs="Times New Roman"/>
        </w:rPr>
        <w:t>. In this perspective “international security” is the problem of managing cooperative, competitive and confl ictual relations among states that act fi rst and foremost according to their own interests</w:t>
      </w:r>
      <w:r w:rsidRPr="00636B92">
        <w:rPr>
          <w:rFonts w:asciiTheme="minorHAnsi" w:hAnsiTheme="minorHAnsi" w:cs="Times New Roman"/>
          <w:sz w:val="14"/>
        </w:rPr>
        <w:t xml:space="preserve">—however those interests are defi ned. The interests and security of others can be disregarded or even sacrifi ced to that end. An alternative perspective—which has gained traction in the United Nations and among NGOs—is that human security is the ultimate good, and that national security policies and international security relations need to aim for that goal. While it remains a contested concept, among the most compelling accounts of human security was set out by the United Nations’ Commission on Human Security, which described it as being based on the creation of ‘political, social, environmental, economic, military and cultural systems that together give people the building blocks of survival, livelihood and dignity’ at an individual and community level. In this view of human security, systems work holistically and give people both ‘freedom from fear’ and ‘freedom from want’ to enable a diverse range of cultures, faiths and communities to prosper and coexist (Commission on Human Security 2003: 4). A third perspective hovers uneasily between the two, but has also been infl uential since the end of the Second World War, especially on the founding of the United Nations and on the development of key arms control, disarmament, and regional and global security regimes. This view, linked to liberal and international society perspectives in international relations thought, is that collective security is the ultimate end—especially of international law and global cooperation. This perspective holds that states must subordinate their freedoms and interests to international law, participate constructively in a transnational system of security, and consider the security needs and interests of other states. Later ideas of common and cooperative security gave even stronger emphasis to a view that security could only be achieved in common with other states through rule-based cooperative mechanisms and practices (Evans 1993; Independent Commission 1982). This perspective shapes the attitudes of many states towards important global security regimes such as that formed around the United Nations Charter, the Treaty on the Non-Proliferation of Nuclear Weapons (NPT), and to a lesser extent, regional organisations such as the African Union (AU), the Association of Southeast Asian Nations (ASEAN) and the Organisation for Security Cooperation in Europe (OSCE). It was also the concern of important UN documents: the 2004 report of the High Level Panel on Threats, Challenges and Change, and the Secretary-General’s 2005 report, In Larger Freedom, released prior to the most signifi cant conference of UN member states since the organisation’s founding, the 2005 World Summit. However, the collective security system remains largely state-centric (even if concerns with human security and crimes against humanity are increasingly present in UN discussions and Security Council decision-making) and is ethically troubling in three signifi cant ways. First, </w:t>
      </w:r>
      <w:r w:rsidRPr="00636B92">
        <w:rPr>
          <w:rStyle w:val="StyleUnderline"/>
          <w:rFonts w:asciiTheme="minorHAnsi" w:hAnsiTheme="minorHAnsi" w:cs="Times New Roman"/>
          <w:highlight w:val="cyan"/>
        </w:rPr>
        <w:t>the</w:t>
      </w:r>
      <w:r w:rsidRPr="00636B92">
        <w:rPr>
          <w:rStyle w:val="StyleUnderline"/>
          <w:rFonts w:asciiTheme="minorHAnsi" w:hAnsiTheme="minorHAnsi" w:cs="Times New Roman"/>
        </w:rPr>
        <w:t xml:space="preserve"> collective </w:t>
      </w:r>
      <w:r w:rsidRPr="00636B92">
        <w:rPr>
          <w:rStyle w:val="StyleUnderline"/>
          <w:rFonts w:asciiTheme="minorHAnsi" w:hAnsiTheme="minorHAnsi" w:cs="Times New Roman"/>
          <w:highlight w:val="cyan"/>
        </w:rPr>
        <w:t>security system</w:t>
      </w:r>
      <w:r w:rsidRPr="00636B92">
        <w:rPr>
          <w:rStyle w:val="StyleUnderline"/>
          <w:rFonts w:asciiTheme="minorHAnsi" w:hAnsiTheme="minorHAnsi" w:cs="Times New Roman"/>
        </w:rPr>
        <w:t xml:space="preserve"> is still </w:t>
      </w:r>
      <w:r w:rsidRPr="00636B92">
        <w:rPr>
          <w:rStyle w:val="Emphasis"/>
          <w:rFonts w:asciiTheme="minorHAnsi" w:hAnsiTheme="minorHAnsi" w:cs="Times New Roman"/>
          <w:highlight w:val="cyan"/>
        </w:rPr>
        <w:t xml:space="preserve">centred on states’ </w:t>
      </w:r>
      <w:r w:rsidRPr="00636B92">
        <w:rPr>
          <w:rStyle w:val="Emphasis"/>
          <w:rFonts w:asciiTheme="minorHAnsi" w:hAnsiTheme="minorHAnsi" w:cs="Times New Roman"/>
        </w:rPr>
        <w:t xml:space="preserve">rights </w:t>
      </w:r>
      <w:r w:rsidRPr="00636B92">
        <w:rPr>
          <w:rStyle w:val="Emphasis"/>
          <w:rFonts w:asciiTheme="minorHAnsi" w:hAnsiTheme="minorHAnsi" w:cs="Times New Roman"/>
          <w:highlight w:val="cyan"/>
        </w:rPr>
        <w:t>and interests</w:t>
      </w:r>
      <w:r w:rsidRPr="00636B92">
        <w:rPr>
          <w:rStyle w:val="StyleUnderline"/>
          <w:rFonts w:asciiTheme="minorHAnsi" w:hAnsiTheme="minorHAnsi" w:cs="Times New Roman"/>
        </w:rPr>
        <w:t xml:space="preserve">, and </w:t>
      </w:r>
      <w:r w:rsidRPr="00636B92">
        <w:rPr>
          <w:rStyle w:val="StyleUnderline"/>
          <w:rFonts w:asciiTheme="minorHAnsi" w:hAnsiTheme="minorHAnsi" w:cs="Times New Roman"/>
          <w:highlight w:val="cyan"/>
        </w:rPr>
        <w:t xml:space="preserve">affords </w:t>
      </w:r>
      <w:r w:rsidRPr="00636B92">
        <w:rPr>
          <w:rStyle w:val="Emphasis"/>
          <w:rFonts w:asciiTheme="minorHAnsi" w:hAnsiTheme="minorHAnsi" w:cs="Times New Roman"/>
          <w:highlight w:val="cyan"/>
        </w:rPr>
        <w:t>spoilers great latitude to damage efforts at global cooperation</w:t>
      </w:r>
      <w:r w:rsidRPr="00636B92">
        <w:rPr>
          <w:rStyle w:val="Emphasis"/>
          <w:rFonts w:asciiTheme="minorHAnsi" w:hAnsiTheme="minorHAnsi" w:cs="Times New Roman"/>
        </w:rPr>
        <w:t xml:space="preserve"> and problem-solving</w:t>
      </w:r>
      <w:r w:rsidRPr="00636B92">
        <w:rPr>
          <w:rFonts w:asciiTheme="minorHAnsi" w:hAnsiTheme="minorHAnsi" w:cs="Times New Roman"/>
          <w:sz w:val="14"/>
        </w:rPr>
        <w:t xml:space="preserve">; second, </w:t>
      </w:r>
      <w:r w:rsidRPr="00636B92">
        <w:rPr>
          <w:rStyle w:val="StyleUnderline"/>
          <w:rFonts w:asciiTheme="minorHAnsi" w:hAnsiTheme="minorHAnsi" w:cs="Times New Roman"/>
        </w:rPr>
        <w:t>the system is riven with power</w:t>
      </w:r>
      <w:r w:rsidRPr="00636B92">
        <w:rPr>
          <w:rFonts w:asciiTheme="minorHAnsi" w:hAnsiTheme="minorHAnsi" w:cs="Times New Roman"/>
          <w:sz w:val="14"/>
        </w:rPr>
        <w:t xml:space="preserve"> play and </w:t>
      </w:r>
      <w:r w:rsidRPr="00636B92">
        <w:rPr>
          <w:rStyle w:val="StyleUnderline"/>
          <w:rFonts w:asciiTheme="minorHAnsi" w:hAnsiTheme="minorHAnsi" w:cs="Times New Roman"/>
        </w:rPr>
        <w:t>inequality</w:t>
      </w:r>
      <w:r w:rsidRPr="00636B92">
        <w:rPr>
          <w:rFonts w:asciiTheme="minorHAnsi" w:hAnsiTheme="minorHAnsi" w:cs="Times New Roman"/>
          <w:sz w:val="14"/>
        </w:rPr>
        <w:t xml:space="preserve">, especially when we consider the membership of the Security Council and the veto powers held by its permanent members; and third, when collective security turns to coercion and enforcement it can be extremely destructive of human life and stability, as happened during the comprehensive trade embargo enforced on Iraq during the 1990s, and is a risk in any form of “humanitarian” intervention. In this book, we will argue for a fourth perspective that draws normative inspiration from aspects of the human and cooperative security approaches and seeks to harmonise national security practices with legitimate global ends. This perspective argues, in a “cosmopolitan” way, that global security is the ultimate end that should govern an ethics of security; that </w:t>
      </w:r>
      <w:r w:rsidRPr="00636B92">
        <w:rPr>
          <w:rStyle w:val="Emphasis"/>
          <w:rFonts w:asciiTheme="minorHAnsi" w:hAnsiTheme="minorHAnsi" w:cs="Times New Roman"/>
          <w:highlight w:val="cyan"/>
        </w:rPr>
        <w:t>the security of all human beings, communities, ecosystems and states is of equal value</w:t>
      </w:r>
      <w:r w:rsidRPr="00636B92">
        <w:rPr>
          <w:rFonts w:asciiTheme="minorHAnsi" w:hAnsiTheme="minorHAnsi" w:cs="Times New Roman"/>
          <w:sz w:val="14"/>
        </w:rPr>
        <w:t xml:space="preserve">. The ethics of a global security system holds that the reduction and prevention of serious harm is an overarching goal, and that competing claims must wherever possible be harmonised and negotiated through dialogue, rules and law rather than violence and coercion. Even where violence might remain regrettably necessary or ethically defensible, it will still mark a broader failure of the system to provide comprehensive security and reduce confl ict, and may put all those other eff orts into peril. More about the core aims and principles of this cosmopolitan global security ethics is outlined below. We are aware that such a system will be diffi cult to achieve in a world where many governments and actors are unsympathetic to its premises, but we also argue that were this ethics to become infl uential, the security benefi ts for all states, human beings and the global environment would be great. It is an ethics aimed at creating security on a universal basis, rather than providing limited succour to some parts of a world that merely seeks to manage and limit insecurity. A further word is needed here about the problem posed by ethical pluralism— which contradicts the commonsense view that behaviours and norms can be divided between those that are ethical and those that are not. </w:t>
      </w:r>
      <w:r w:rsidRPr="00636B92">
        <w:rPr>
          <w:rStyle w:val="Emphasis"/>
          <w:rFonts w:asciiTheme="minorHAnsi" w:hAnsiTheme="minorHAnsi" w:cs="Times New Roman"/>
        </w:rPr>
        <w:t xml:space="preserve">Ethics is not a choice </w:t>
      </w:r>
      <w:r w:rsidRPr="00636B92">
        <w:rPr>
          <w:rStyle w:val="StyleUnderline"/>
          <w:rFonts w:asciiTheme="minorHAnsi" w:hAnsiTheme="minorHAnsi" w:cs="Times New Roman"/>
        </w:rPr>
        <w:t>to do good when the overwhelming temptation</w:t>
      </w:r>
      <w:r w:rsidRPr="00636B92">
        <w:rPr>
          <w:rFonts w:asciiTheme="minorHAnsi" w:hAnsiTheme="minorHAnsi" w:cs="Times New Roman"/>
          <w:sz w:val="14"/>
        </w:rPr>
        <w:t>—or the easier option—</w:t>
      </w:r>
      <w:r w:rsidRPr="00636B92">
        <w:rPr>
          <w:rStyle w:val="StyleUnderline"/>
          <w:rFonts w:asciiTheme="minorHAnsi" w:hAnsiTheme="minorHAnsi" w:cs="Times New Roman"/>
        </w:rPr>
        <w:t>is to do evil;</w:t>
      </w:r>
      <w:r w:rsidRPr="00636B92">
        <w:rPr>
          <w:rFonts w:asciiTheme="minorHAnsi" w:hAnsiTheme="minorHAnsi" w:cs="Times New Roman"/>
          <w:sz w:val="14"/>
        </w:rPr>
        <w:t xml:space="preserve"> </w:t>
      </w:r>
      <w:r w:rsidRPr="00636B92">
        <w:rPr>
          <w:rStyle w:val="StyleUnderline"/>
          <w:rFonts w:asciiTheme="minorHAnsi" w:hAnsiTheme="minorHAnsi" w:cs="Times New Roman"/>
        </w:rPr>
        <w:t>it is,</w:t>
      </w:r>
      <w:r w:rsidRPr="00636B92">
        <w:rPr>
          <w:rFonts w:asciiTheme="minorHAnsi" w:hAnsiTheme="minorHAnsi" w:cs="Times New Roman"/>
          <w:sz w:val="14"/>
        </w:rPr>
        <w:t xml:space="preserve"> rather, </w:t>
      </w:r>
      <w:r w:rsidRPr="00636B92">
        <w:rPr>
          <w:rStyle w:val="StyleUnderline"/>
          <w:rFonts w:asciiTheme="minorHAnsi" w:hAnsiTheme="minorHAnsi" w:cs="Times New Roman"/>
        </w:rPr>
        <w:t>a competing set of perspectives about what it is to do good, and about what that good might be</w:t>
      </w:r>
      <w:r w:rsidRPr="00636B92">
        <w:rPr>
          <w:rFonts w:asciiTheme="minorHAnsi" w:hAnsiTheme="minorHAnsi" w:cs="Times New Roman"/>
          <w:sz w:val="14"/>
        </w:rPr>
        <w:t xml:space="preserve">. It is challenging to think, for example, that an ethic could provide moral sanction to the killing of tens of thousands of noncombatants to defend a state in a time of “supreme emergency”, a consequence that many consider to be evil. Yet this argument, made by the respected American philosopher Michael Walzer (2006: 251–63) in his book Just and Unjust Wars, is just one of many morally-controversial positions that have been put by “just war” theorists. Even as they have done so much to defend the principle of non-combatant immunity and provide rational guidelines for the resort to war, some just war writers have endorsed the use of torture in extreme situations and supported preventive war in violation of the United Nations Charter (Ignatieff 2004: 140; Bellamy 2006c; Burke 2005; Reus-Smit 2005). As much as it may occasionally disturb us, </w:t>
      </w:r>
      <w:r w:rsidRPr="00636B92">
        <w:rPr>
          <w:rStyle w:val="StyleUnderline"/>
          <w:rFonts w:asciiTheme="minorHAnsi" w:hAnsiTheme="minorHAnsi" w:cs="Times New Roman"/>
          <w:highlight w:val="cyan"/>
        </w:rPr>
        <w:t xml:space="preserve">ethics is a contested </w:t>
      </w:r>
      <w:r w:rsidRPr="00636B92">
        <w:rPr>
          <w:rStyle w:val="StyleUnderline"/>
          <w:rFonts w:asciiTheme="minorHAnsi" w:hAnsiTheme="minorHAnsi" w:cs="Times New Roman"/>
        </w:rPr>
        <w:t xml:space="preserve">and morally pluralistic </w:t>
      </w:r>
      <w:r w:rsidRPr="00636B92">
        <w:rPr>
          <w:rStyle w:val="StyleUnderline"/>
          <w:rFonts w:asciiTheme="minorHAnsi" w:hAnsiTheme="minorHAnsi" w:cs="Times New Roman"/>
          <w:highlight w:val="cyan"/>
        </w:rPr>
        <w:t>space</w:t>
      </w:r>
      <w:r w:rsidRPr="00636B92">
        <w:rPr>
          <w:rFonts w:asciiTheme="minorHAnsi" w:hAnsiTheme="minorHAnsi" w:cs="Times New Roman"/>
          <w:sz w:val="14"/>
        </w:rPr>
        <w:t xml:space="preserve">, one </w:t>
      </w:r>
      <w:r w:rsidRPr="00636B92">
        <w:rPr>
          <w:rStyle w:val="Emphasis"/>
          <w:rFonts w:asciiTheme="minorHAnsi" w:hAnsiTheme="minorHAnsi" w:cs="Times New Roman"/>
          <w:highlight w:val="cyan"/>
        </w:rPr>
        <w:t>that promises as much danger as benefit to humankind and the planet we depend on</w:t>
      </w:r>
      <w:r w:rsidRPr="00636B92">
        <w:rPr>
          <w:rFonts w:asciiTheme="minorHAnsi" w:hAnsiTheme="minorHAnsi" w:cs="Times New Roman"/>
          <w:sz w:val="14"/>
        </w:rPr>
        <w:t xml:space="preserve">. In short, </w:t>
      </w:r>
      <w:r w:rsidRPr="00636B92">
        <w:rPr>
          <w:rStyle w:val="StyleUnderline"/>
          <w:rFonts w:asciiTheme="minorHAnsi" w:hAnsiTheme="minorHAnsi" w:cs="Times New Roman"/>
          <w:highlight w:val="cyan"/>
        </w:rPr>
        <w:t>ethics is contained in everything we do</w:t>
      </w:r>
      <w:r w:rsidRPr="00636B92">
        <w:rPr>
          <w:rStyle w:val="StyleUnderline"/>
          <w:rFonts w:asciiTheme="minorHAnsi" w:hAnsiTheme="minorHAnsi" w:cs="Times New Roman"/>
        </w:rPr>
        <w:t xml:space="preserve"> and are, </w:t>
      </w:r>
      <w:r w:rsidRPr="00636B92">
        <w:rPr>
          <w:rStyle w:val="StyleUnderline"/>
          <w:rFonts w:asciiTheme="minorHAnsi" w:hAnsiTheme="minorHAnsi" w:cs="Times New Roman"/>
          <w:highlight w:val="cyan"/>
        </w:rPr>
        <w:t xml:space="preserve">and </w:t>
      </w:r>
      <w:r w:rsidRPr="00636B92">
        <w:rPr>
          <w:rStyle w:val="Emphasis"/>
          <w:rFonts w:asciiTheme="minorHAnsi" w:hAnsiTheme="minorHAnsi" w:cs="Times New Roman"/>
          <w:highlight w:val="cyan"/>
        </w:rPr>
        <w:t>the very possibility of security</w:t>
      </w:r>
      <w:r w:rsidRPr="00636B92">
        <w:rPr>
          <w:rStyle w:val="StyleUnderline"/>
          <w:rFonts w:asciiTheme="minorHAnsi" w:hAnsiTheme="minorHAnsi" w:cs="Times New Roman"/>
        </w:rPr>
        <w:t xml:space="preserve"> (or insecurity) </w:t>
      </w:r>
      <w:r w:rsidRPr="00636B92">
        <w:rPr>
          <w:rStyle w:val="StyleUnderline"/>
          <w:rFonts w:asciiTheme="minorHAnsi" w:hAnsiTheme="minorHAnsi" w:cs="Times New Roman"/>
          <w:highlight w:val="cyan"/>
        </w:rPr>
        <w:t xml:space="preserve">for </w:t>
      </w:r>
      <w:r w:rsidRPr="00636B92">
        <w:rPr>
          <w:rStyle w:val="Emphasis"/>
          <w:rFonts w:asciiTheme="minorHAnsi" w:hAnsiTheme="minorHAnsi" w:cs="Times New Roman"/>
          <w:highlight w:val="cyan"/>
        </w:rPr>
        <w:t>billions</w:t>
      </w:r>
      <w:r w:rsidRPr="00636B92">
        <w:rPr>
          <w:rStyle w:val="StyleUnderline"/>
          <w:rFonts w:asciiTheme="minorHAnsi" w:hAnsiTheme="minorHAnsi" w:cs="Times New Roman"/>
        </w:rPr>
        <w:t xml:space="preserve"> of human beings </w:t>
      </w:r>
      <w:r w:rsidRPr="00636B92">
        <w:rPr>
          <w:rStyle w:val="StyleUnderline"/>
          <w:rFonts w:asciiTheme="minorHAnsi" w:hAnsiTheme="minorHAnsi" w:cs="Times New Roman"/>
          <w:highlight w:val="cyan"/>
        </w:rPr>
        <w:t>hinges on it.</w:t>
      </w:r>
      <w:r w:rsidRPr="00636B92">
        <w:rPr>
          <w:rStyle w:val="StyleUnderline"/>
          <w:rFonts w:asciiTheme="minorHAnsi" w:hAnsiTheme="minorHAnsi" w:cs="Times New Roman"/>
        </w:rPr>
        <w:t xml:space="preserve"> </w:t>
      </w:r>
    </w:p>
    <w:p w14:paraId="649A42DD" w14:textId="77777777" w:rsidR="00A23D71" w:rsidRPr="00636B92" w:rsidRDefault="00A23D71" w:rsidP="00A23D71">
      <w:pPr>
        <w:rPr>
          <w:rFonts w:asciiTheme="minorHAnsi" w:hAnsiTheme="minorHAnsi" w:cs="Times New Roman"/>
        </w:rPr>
      </w:pPr>
    </w:p>
    <w:p w14:paraId="0D03F3DA"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Impact – Self Fulfilling Prophecy – 2NC </w:t>
      </w:r>
    </w:p>
    <w:p w14:paraId="6BAEA452"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Securitization is a self-fulfilling prophecy </w:t>
      </w:r>
    </w:p>
    <w:p w14:paraId="25E2CB7C"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Song</w:t>
      </w:r>
      <w:r w:rsidRPr="00636B92">
        <w:rPr>
          <w:rFonts w:asciiTheme="minorHAnsi" w:hAnsiTheme="minorHAnsi" w:cs="Times New Roman"/>
        </w:rPr>
        <w:t xml:space="preserve">, associate professor of political science at the University of Macau, </w:t>
      </w:r>
      <w:r w:rsidRPr="00636B92">
        <w:rPr>
          <w:rStyle w:val="Style13ptBold"/>
          <w:rFonts w:asciiTheme="minorHAnsi" w:hAnsiTheme="minorHAnsi" w:cs="Times New Roman"/>
        </w:rPr>
        <w:t>15</w:t>
      </w:r>
    </w:p>
    <w:p w14:paraId="08A52AE4"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(Weiqing, Securitization of the “China Threat” Discourse: A Poststructuralist Account, China Review 15(1) p. muse) </w:t>
      </w:r>
    </w:p>
    <w:p w14:paraId="436B344F"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This article identifies the three modes of securitization activity. In all of these modes, </w:t>
      </w:r>
      <w:r w:rsidRPr="00636B92">
        <w:rPr>
          <w:rStyle w:val="StyleUnderline"/>
          <w:rFonts w:asciiTheme="minorHAnsi" w:hAnsiTheme="minorHAnsi" w:cs="Times New Roman"/>
        </w:rPr>
        <w:t>securitizing agents communicate the China threat</w:t>
      </w:r>
      <w:r w:rsidRPr="00636B92">
        <w:rPr>
          <w:rFonts w:asciiTheme="minorHAnsi" w:hAnsiTheme="minorHAnsi" w:cs="Times New Roman"/>
        </w:rPr>
        <w:t xml:space="preserve"> [End Page 164] issue </w:t>
      </w:r>
      <w:r w:rsidRPr="00636B92">
        <w:rPr>
          <w:rStyle w:val="StyleUnderline"/>
          <w:rFonts w:asciiTheme="minorHAnsi" w:hAnsiTheme="minorHAnsi" w:cs="Times New Roman"/>
        </w:rPr>
        <w:t>referentially</w:t>
      </w:r>
      <w:r w:rsidRPr="00636B92">
        <w:rPr>
          <w:rFonts w:asciiTheme="minorHAnsi" w:hAnsiTheme="minorHAnsi" w:cs="Times New Roman"/>
        </w:rPr>
        <w:t xml:space="preserve"> (that is, using the linguistic act of identifying something) </w:t>
      </w:r>
      <w:r w:rsidRPr="00636B92">
        <w:rPr>
          <w:rStyle w:val="StyleUnderline"/>
          <w:rFonts w:asciiTheme="minorHAnsi" w:hAnsiTheme="minorHAnsi" w:cs="Times New Roman"/>
        </w:rPr>
        <w:t>to their audiences/subjects in the context of shared knowledge in a particular domain. It can be structurally incorporated into the field of theoretical research, addressed to elites and focused on the security and strategic sectors. It can</w:t>
      </w:r>
      <w:r w:rsidRPr="00636B92">
        <w:rPr>
          <w:rFonts w:asciiTheme="minorHAnsi" w:hAnsiTheme="minorHAnsi" w:cs="Times New Roman"/>
        </w:rPr>
        <w:t xml:space="preserve"> also </w:t>
      </w:r>
      <w:r w:rsidRPr="00636B92">
        <w:rPr>
          <w:rStyle w:val="StyleUnderline"/>
          <w:rFonts w:asciiTheme="minorHAnsi" w:hAnsiTheme="minorHAnsi" w:cs="Times New Roman"/>
        </w:rPr>
        <w:t>be structurally incorporated into ideological debates and conflicts</w:t>
      </w:r>
      <w:r w:rsidRPr="00636B92">
        <w:rPr>
          <w:rFonts w:asciiTheme="minorHAnsi" w:hAnsiTheme="minorHAnsi" w:cs="Times New Roman"/>
        </w:rPr>
        <w:t>, addressed to an attentive or well-informed public and focused on the political sector. Alternatively, it can be assigned to a broad context of culture and civilization, addressed to the general public and encompassing a comprehensive range of sectors.</w:t>
      </w:r>
    </w:p>
    <w:p w14:paraId="02C29F7B" w14:textId="77777777" w:rsidR="00A23D71" w:rsidRPr="00636B92" w:rsidRDefault="00A23D71" w:rsidP="00A23D71">
      <w:pPr>
        <w:rPr>
          <w:rStyle w:val="StyleUnderline"/>
          <w:rFonts w:asciiTheme="minorHAnsi" w:hAnsiTheme="minorHAnsi" w:cs="Times New Roman"/>
        </w:rPr>
      </w:pPr>
      <w:r w:rsidRPr="00636B92">
        <w:rPr>
          <w:rFonts w:asciiTheme="minorHAnsi" w:hAnsiTheme="minorHAnsi" w:cs="Times New Roman"/>
        </w:rPr>
        <w:t xml:space="preserve">In these processes, the actors are performing acts with communicative force. Although the intended meanings are not directly signaled, they can be inferred from the contexts of the different modes. </w:t>
      </w:r>
      <w:r w:rsidRPr="00636B92">
        <w:rPr>
          <w:rStyle w:val="StyleUnderline"/>
          <w:rFonts w:asciiTheme="minorHAnsi" w:hAnsiTheme="minorHAnsi" w:cs="Times New Roman"/>
        </w:rPr>
        <w:t>The so-called China threat can be predicted as inevitable, based on deductive reasoning from scientific theory. Rhetorical power comes from a specialized domain of scholarly expertise</w:t>
      </w:r>
      <w:r w:rsidRPr="00636B92">
        <w:rPr>
          <w:rFonts w:asciiTheme="minorHAnsi" w:hAnsiTheme="minorHAnsi" w:cs="Times New Roman"/>
        </w:rPr>
        <w:t xml:space="preserve">. Following an inductive logic, the same conclusion can be drawn from past experiences and current observations. </w:t>
      </w:r>
      <w:r w:rsidRPr="00636B92">
        <w:rPr>
          <w:rStyle w:val="StyleUnderline"/>
          <w:rFonts w:asciiTheme="minorHAnsi" w:hAnsiTheme="minorHAnsi" w:cs="Times New Roman"/>
        </w:rPr>
        <w:t>It can</w:t>
      </w:r>
      <w:r w:rsidRPr="00636B92">
        <w:rPr>
          <w:rFonts w:asciiTheme="minorHAnsi" w:hAnsiTheme="minorHAnsi" w:cs="Times New Roman"/>
        </w:rPr>
        <w:t xml:space="preserve"> also </w:t>
      </w:r>
      <w:r w:rsidRPr="00636B92">
        <w:rPr>
          <w:rStyle w:val="StyleUnderline"/>
          <w:rFonts w:asciiTheme="minorHAnsi" w:hAnsiTheme="minorHAnsi" w:cs="Times New Roman"/>
        </w:rPr>
        <w:t>be inferred from psychological traits and prejudices.</w:t>
      </w:r>
      <w:r w:rsidRPr="00636B92">
        <w:rPr>
          <w:rFonts w:asciiTheme="minorHAnsi" w:hAnsiTheme="minorHAnsi" w:cs="Times New Roman"/>
        </w:rPr>
        <w:t xml:space="preserve"> In the latter case, </w:t>
      </w:r>
      <w:r w:rsidRPr="00636B92">
        <w:rPr>
          <w:rStyle w:val="StyleUnderline"/>
          <w:rFonts w:asciiTheme="minorHAnsi" w:hAnsiTheme="minorHAnsi" w:cs="Times New Roman"/>
        </w:rPr>
        <w:t>the issue of the China threat is securitized by eliciting an intuitive emotional response from the audience that bypasses ordinary justification</w:t>
      </w:r>
      <w:r w:rsidRPr="00636B92">
        <w:rPr>
          <w:rFonts w:asciiTheme="minorHAnsi" w:hAnsiTheme="minorHAnsi" w:cs="Times New Roman"/>
        </w:rPr>
        <w:t xml:space="preserve">. In other words, the </w:t>
      </w:r>
      <w:r w:rsidRPr="00636B92">
        <w:rPr>
          <w:rStyle w:val="StyleUnderline"/>
          <w:rFonts w:asciiTheme="minorHAnsi" w:hAnsiTheme="minorHAnsi" w:cs="Times New Roman"/>
        </w:rPr>
        <w:t>subject’s perception of the China threat results from immediate a priori knowledge or experiential belief.</w:t>
      </w:r>
      <w:r w:rsidRPr="00636B92">
        <w:rPr>
          <w:rFonts w:asciiTheme="minorHAnsi" w:hAnsiTheme="minorHAnsi" w:cs="Times New Roman"/>
        </w:rPr>
        <w:t xml:space="preserve"> </w:t>
      </w:r>
      <w:r w:rsidRPr="00636B92">
        <w:rPr>
          <w:rStyle w:val="StyleUnderline"/>
          <w:rFonts w:asciiTheme="minorHAnsi" w:hAnsiTheme="minorHAnsi" w:cs="Times New Roman"/>
        </w:rPr>
        <w:t>The agents thereby heighten their audiences’ sense of the seriousness and urgency of the issue.</w:t>
      </w:r>
    </w:p>
    <w:p w14:paraId="7F6CF0EB" w14:textId="77777777" w:rsidR="00A23D71" w:rsidRPr="00636B92" w:rsidRDefault="00A23D71" w:rsidP="00A23D71">
      <w:pPr>
        <w:rPr>
          <w:rFonts w:asciiTheme="minorHAnsi" w:hAnsiTheme="minorHAnsi" w:cs="Times New Roman"/>
        </w:rPr>
      </w:pPr>
      <w:r w:rsidRPr="00636B92">
        <w:rPr>
          <w:rStyle w:val="StyleUnderline"/>
          <w:rFonts w:asciiTheme="minorHAnsi" w:hAnsiTheme="minorHAnsi" w:cs="Times New Roman"/>
        </w:rPr>
        <w:t>A securitization act succeeds only when it achieves the intended effect</w:t>
      </w:r>
      <w:r w:rsidRPr="00636B92">
        <w:rPr>
          <w:rFonts w:asciiTheme="minorHAnsi" w:hAnsiTheme="minorHAnsi" w:cs="Times New Roman"/>
        </w:rPr>
        <w:t xml:space="preserve">. A poststructuralist securitization analysis of the China threat issue in this article reveals the specific ways in which power and knowledge constitute each other through different modes. </w:t>
      </w:r>
      <w:r w:rsidRPr="00636B92">
        <w:rPr>
          <w:rStyle w:val="StyleUnderline"/>
          <w:rFonts w:asciiTheme="minorHAnsi" w:hAnsiTheme="minorHAnsi" w:cs="Times New Roman"/>
        </w:rPr>
        <w:t>All types of performative communication, regardless of their domains, attempt to build identities</w:t>
      </w:r>
      <w:r w:rsidRPr="00636B92">
        <w:rPr>
          <w:rFonts w:asciiTheme="minorHAnsi" w:hAnsiTheme="minorHAnsi" w:cs="Times New Roman"/>
        </w:rPr>
        <w:t>—</w:t>
      </w:r>
      <w:r w:rsidRPr="00636B92">
        <w:rPr>
          <w:rStyle w:val="StyleUnderline"/>
          <w:rFonts w:asciiTheme="minorHAnsi" w:hAnsiTheme="minorHAnsi" w:cs="Times New Roman"/>
        </w:rPr>
        <w:t>in this case, that of a “threatening” China</w:t>
      </w:r>
      <w:r w:rsidRPr="00636B92">
        <w:rPr>
          <w:rFonts w:asciiTheme="minorHAnsi" w:hAnsiTheme="minorHAnsi" w:cs="Times New Roman"/>
        </w:rPr>
        <w:t>—</w:t>
      </w:r>
      <w:r w:rsidRPr="00636B92">
        <w:rPr>
          <w:rStyle w:val="StyleUnderline"/>
          <w:rFonts w:asciiTheme="minorHAnsi" w:hAnsiTheme="minorHAnsi" w:cs="Times New Roman"/>
        </w:rPr>
        <w:t>through means such as linking and differentiating. The real aim of this process of securitization is not to identify the cause of the “China threat,” but rather to elicit a reaction from an audience</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The China threat thesis </w:t>
      </w:r>
      <w:r w:rsidRPr="00636B92">
        <w:rPr>
          <w:rStyle w:val="Emphasis"/>
          <w:rFonts w:asciiTheme="minorHAnsi" w:hAnsiTheme="minorHAnsi" w:cs="Times New Roman"/>
        </w:rPr>
        <w:t>may become a self-fulfilling prophecy</w:t>
      </w:r>
      <w:r w:rsidRPr="00636B92">
        <w:rPr>
          <w:rStyle w:val="StyleUnderline"/>
          <w:rFonts w:asciiTheme="minorHAnsi" w:hAnsiTheme="minorHAnsi" w:cs="Times New Roman"/>
        </w:rPr>
        <w:t xml:space="preserve">. If </w:t>
      </w:r>
      <w:r w:rsidRPr="00636B92">
        <w:rPr>
          <w:rFonts w:asciiTheme="minorHAnsi" w:hAnsiTheme="minorHAnsi" w:cs="Times New Roman"/>
        </w:rPr>
        <w:t>so, this may have very real policy implications and political consequences.</w:t>
      </w:r>
    </w:p>
    <w:p w14:paraId="11637345" w14:textId="77777777" w:rsidR="00A23D71" w:rsidRPr="00636B92" w:rsidRDefault="00A23D71" w:rsidP="00A23D71">
      <w:pPr>
        <w:rPr>
          <w:rFonts w:asciiTheme="minorHAnsi" w:hAnsiTheme="minorHAnsi" w:cs="Times New Roman"/>
        </w:rPr>
      </w:pPr>
    </w:p>
    <w:p w14:paraId="2F49C6E7" w14:textId="77777777" w:rsidR="00A23D71" w:rsidRPr="00636B92" w:rsidRDefault="00A23D71" w:rsidP="00A23D71">
      <w:pPr>
        <w:rPr>
          <w:rFonts w:asciiTheme="minorHAnsi" w:hAnsiTheme="minorHAnsi" w:cs="Times New Roman"/>
        </w:rPr>
      </w:pPr>
    </w:p>
    <w:p w14:paraId="3C606588" w14:textId="77777777" w:rsidR="00A23D71" w:rsidRPr="00636B92" w:rsidRDefault="00A23D71" w:rsidP="00A23D71">
      <w:pPr>
        <w:rPr>
          <w:rFonts w:asciiTheme="minorHAnsi" w:hAnsiTheme="minorHAnsi" w:cs="Times New Roman"/>
        </w:rPr>
      </w:pPr>
    </w:p>
    <w:p w14:paraId="5923F589" w14:textId="77777777" w:rsidR="00A23D71" w:rsidRPr="00636B92" w:rsidRDefault="00A23D71" w:rsidP="00A23D71">
      <w:pPr>
        <w:rPr>
          <w:rFonts w:asciiTheme="minorHAnsi" w:hAnsiTheme="minorHAnsi" w:cs="Times New Roman"/>
        </w:rPr>
      </w:pPr>
    </w:p>
    <w:p w14:paraId="538F6E85"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Reflection First – 2NC </w:t>
      </w:r>
    </w:p>
    <w:p w14:paraId="408FD7C8"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Prioritize critical reflection on the social practices of the West prior to interrogating the behavior of China – insofar as any knowledge of Chinese behavior can be deduced </w:t>
      </w:r>
    </w:p>
    <w:p w14:paraId="6955E9F9"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Pan</w:t>
      </w:r>
      <w:r w:rsidRPr="00636B92">
        <w:rPr>
          <w:rFonts w:asciiTheme="minorHAnsi" w:hAnsiTheme="minorHAnsi" w:cs="Times New Roman"/>
        </w:rPr>
        <w:t xml:space="preserve">, IR Prof @ Deakin University, </w:t>
      </w:r>
      <w:r w:rsidRPr="00636B92">
        <w:rPr>
          <w:rStyle w:val="Style13ptBold"/>
          <w:rFonts w:asciiTheme="minorHAnsi" w:hAnsiTheme="minorHAnsi" w:cs="Times New Roman"/>
        </w:rPr>
        <w:t xml:space="preserve">12 </w:t>
      </w:r>
    </w:p>
    <w:p w14:paraId="1FFDD8E4"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(Chengxin, “Knowledge, Desire and Power in Global Politics: Western Representations of China's Rise,” pg. 152-153)</w:t>
      </w:r>
      <w:r w:rsidRPr="00636B92">
        <w:rPr>
          <w:rFonts w:asciiTheme="minorHAnsi" w:hAnsiTheme="minorHAnsi" w:cs="Times New Roman"/>
        </w:rPr>
        <w:tab/>
        <w:t xml:space="preserve"> </w:t>
      </w:r>
    </w:p>
    <w:p w14:paraId="687657BA" w14:textId="77777777" w:rsidR="00A23D71" w:rsidRPr="00636B92" w:rsidRDefault="00A23D71" w:rsidP="00A23D71">
      <w:pPr>
        <w:rPr>
          <w:rStyle w:val="Emphasis"/>
          <w:rFonts w:asciiTheme="minorHAnsi" w:hAnsiTheme="minorHAnsi" w:cs="Times New Roman"/>
        </w:rPr>
      </w:pPr>
      <w:r w:rsidRPr="00636B92">
        <w:rPr>
          <w:rFonts w:asciiTheme="minorHAnsi" w:hAnsiTheme="minorHAnsi" w:cs="Times New Roman"/>
        </w:rPr>
        <w:t xml:space="preserve">In this context, </w:t>
      </w:r>
      <w:r w:rsidRPr="00636B92">
        <w:rPr>
          <w:rStyle w:val="StyleUnderline"/>
          <w:rFonts w:asciiTheme="minorHAnsi" w:hAnsiTheme="minorHAnsi" w:cs="Times New Roman"/>
        </w:rPr>
        <w:t>self-reflection cannot be confined to individual China watchers or even the China watching community Never a purely personal pursuit or even a disciplinary matter</w:t>
      </w:r>
      <w:r w:rsidRPr="00636B92">
        <w:rPr>
          <w:rFonts w:asciiTheme="minorHAnsi" w:hAnsiTheme="minorHAnsi" w:cs="Times New Roman"/>
        </w:rPr>
        <w:t xml:space="preserve">. China knowledge is always inextricably linked with the general dynamism of Western knowledge, desire and power in global politics. Its </w:t>
      </w:r>
      <w:r w:rsidRPr="00636B92">
        <w:rPr>
          <w:rStyle w:val="StyleUnderline"/>
          <w:rFonts w:asciiTheme="minorHAnsi" w:hAnsiTheme="minorHAnsi" w:cs="Times New Roman"/>
        </w:rPr>
        <w:t>self-reflection should</w:t>
      </w:r>
      <w:r w:rsidRPr="00636B92">
        <w:rPr>
          <w:rFonts w:asciiTheme="minorHAnsi" w:hAnsiTheme="minorHAnsi" w:cs="Times New Roman"/>
        </w:rPr>
        <w:t xml:space="preserve"> thus </w:t>
      </w:r>
      <w:r w:rsidRPr="00636B92">
        <w:rPr>
          <w:rStyle w:val="StyleUnderline"/>
          <w:rFonts w:asciiTheme="minorHAnsi" w:hAnsiTheme="minorHAnsi" w:cs="Times New Roman"/>
        </w:rPr>
        <w:t xml:space="preserve">extend to the </w:t>
      </w:r>
      <w:r w:rsidRPr="00636B92">
        <w:rPr>
          <w:rStyle w:val="Emphasis"/>
          <w:rFonts w:asciiTheme="minorHAnsi" w:hAnsiTheme="minorHAnsi" w:cs="Times New Roman"/>
        </w:rPr>
        <w:t>shared collective self of the West</w:t>
      </w:r>
      <w:r w:rsidRPr="00636B92">
        <w:rPr>
          <w:rFonts w:asciiTheme="minorHAnsi" w:hAnsiTheme="minorHAnsi" w:cs="Times New Roman"/>
        </w:rPr>
        <w:t xml:space="preserve">, </w:t>
      </w:r>
      <w:r w:rsidRPr="00636B92">
        <w:rPr>
          <w:rStyle w:val="StyleUnderline"/>
          <w:rFonts w:asciiTheme="minorHAnsi" w:hAnsiTheme="minorHAnsi" w:cs="Times New Roman"/>
        </w:rPr>
        <w:t>its assumed identity and associated foreign policy</w:t>
      </w:r>
      <w:r w:rsidRPr="00636B92">
        <w:rPr>
          <w:rFonts w:asciiTheme="minorHAnsi" w:hAnsiTheme="minorHAnsi" w:cs="Times New Roman"/>
        </w:rPr>
        <w:t xml:space="preserve"> (</w:t>
      </w:r>
      <w:r w:rsidRPr="00636B92">
        <w:rPr>
          <w:rStyle w:val="Emphasis"/>
          <w:rFonts w:asciiTheme="minorHAnsi" w:hAnsiTheme="minorHAnsi" w:cs="Times New Roman"/>
        </w:rPr>
        <w:t>China policy in particular</w:t>
      </w:r>
      <w:r w:rsidRPr="00636B92">
        <w:rPr>
          <w:rFonts w:asciiTheme="minorHAnsi" w:hAnsiTheme="minorHAnsi" w:cs="Times New Roman"/>
        </w:rPr>
        <w:t xml:space="preserve">). </w:t>
      </w:r>
      <w:r w:rsidRPr="00636B92">
        <w:rPr>
          <w:rStyle w:val="StyleUnderline"/>
          <w:rFonts w:asciiTheme="minorHAnsi" w:hAnsiTheme="minorHAnsi" w:cs="Times New Roman"/>
        </w:rPr>
        <w:t>If China can be seen as a being—in—the—world</w:t>
      </w:r>
      <w:r w:rsidRPr="00636B92">
        <w:rPr>
          <w:rFonts w:asciiTheme="minorHAnsi" w:hAnsiTheme="minorHAnsi" w:cs="Times New Roman"/>
        </w:rPr>
        <w:t xml:space="preserve">, </w:t>
      </w:r>
      <w:r w:rsidRPr="00636B92">
        <w:rPr>
          <w:rStyle w:val="StyleUnderline"/>
          <w:rFonts w:asciiTheme="minorHAnsi" w:hAnsiTheme="minorHAnsi" w:cs="Times New Roman"/>
        </w:rPr>
        <w:t>these issues are part and parcel of the world in which China finds itself and relates to others</w:t>
      </w:r>
      <w:r w:rsidRPr="00636B92">
        <w:rPr>
          <w:rFonts w:asciiTheme="minorHAnsi" w:hAnsiTheme="minorHAnsi" w:cs="Times New Roman"/>
        </w:rPr>
        <w:t xml:space="preserve">. But until now they have largely escaped the attention of China watchers Maybe it is because these are primarily the business of scholars of Western/American culture, history and foreign relations, rather than that of China scholars. After all, there is a need for division of labour in social sciences. True. for various reasons it is unrealistic to expect China scholars to be at the same time experts on those ‘non-China’ issues Nevertheless, </w:t>
      </w:r>
      <w:r w:rsidRPr="00636B92">
        <w:rPr>
          <w:rStyle w:val="StyleUnderline"/>
          <w:rFonts w:asciiTheme="minorHAnsi" w:hAnsiTheme="minorHAnsi" w:cs="Times New Roman"/>
        </w:rPr>
        <w:t xml:space="preserve">since China watchers both rely on and contribute to their collective Western self-imagination in their understanding of China, </w:t>
      </w:r>
      <w:r w:rsidRPr="00636B92">
        <w:rPr>
          <w:rStyle w:val="Emphasis"/>
          <w:rFonts w:asciiTheme="minorHAnsi" w:hAnsiTheme="minorHAnsi" w:cs="Times New Roman"/>
        </w:rPr>
        <w:t>it is crucial that they look at their collective Western self in the mirror.</w:t>
      </w:r>
      <w:r w:rsidRPr="00636B92">
        <w:rPr>
          <w:rFonts w:asciiTheme="minorHAnsi" w:hAnsiTheme="minorHAnsi" w:cs="Times New Roman"/>
        </w:rPr>
        <w:t xml:space="preserve"> </w:t>
      </w:r>
      <w:r w:rsidRPr="00636B92">
        <w:rPr>
          <w:rStyle w:val="StyleUnderline"/>
          <w:rFonts w:asciiTheme="minorHAnsi" w:hAnsiTheme="minorHAnsi" w:cs="Times New Roman"/>
        </w:rPr>
        <w:t>Take the negative image of China’s brutal Soviet-style sports system for example</w:t>
      </w:r>
      <w:r w:rsidRPr="00636B92">
        <w:rPr>
          <w:rFonts w:asciiTheme="minorHAnsi" w:hAnsiTheme="minorHAnsi" w:cs="Times New Roman"/>
        </w:rPr>
        <w:t xml:space="preserve">. Every now and then, </w:t>
      </w:r>
      <w:r w:rsidRPr="00636B92">
        <w:rPr>
          <w:rStyle w:val="StyleUnderline"/>
          <w:rFonts w:asciiTheme="minorHAnsi" w:hAnsiTheme="minorHAnsi" w:cs="Times New Roman"/>
        </w:rPr>
        <w:t>such an image will be reliably brought up to reinforce China’s Otherness more generally.</w:t>
      </w:r>
      <w:r w:rsidRPr="00636B92">
        <w:rPr>
          <w:rFonts w:asciiTheme="minorHAnsi" w:hAnsiTheme="minorHAnsi" w:cs="Times New Roman"/>
        </w:rPr>
        <w:t xml:space="preserve"> </w:t>
      </w:r>
      <w:r w:rsidRPr="00636B92">
        <w:rPr>
          <w:rStyle w:val="StyleUnderline"/>
          <w:rFonts w:asciiTheme="minorHAnsi" w:hAnsiTheme="minorHAnsi" w:cs="Times New Roman"/>
        </w:rPr>
        <w:t>But if the ways American young talents are trained are put under the same spotlight</w:t>
      </w:r>
      <w:r w:rsidRPr="00636B92">
        <w:rPr>
          <w:rFonts w:asciiTheme="minorHAnsi" w:hAnsiTheme="minorHAnsi" w:cs="Times New Roman"/>
        </w:rPr>
        <w:t xml:space="preserve">, </w:t>
      </w:r>
      <w:r w:rsidRPr="00636B92">
        <w:rPr>
          <w:rStyle w:val="StyleUnderline"/>
          <w:rFonts w:asciiTheme="minorHAnsi" w:hAnsiTheme="minorHAnsi" w:cs="Times New Roman"/>
        </w:rPr>
        <w:t>the difference between the US and China is no longer as vast as it appears</w:t>
      </w:r>
      <w:r w:rsidRPr="00636B92">
        <w:rPr>
          <w:rFonts w:asciiTheme="minorHAnsi" w:hAnsiTheme="minorHAnsi" w:cs="Times New Roman"/>
        </w:rPr>
        <w:t xml:space="preserve">. 14 In doing so, </w:t>
      </w:r>
      <w:r w:rsidRPr="00636B92">
        <w:rPr>
          <w:rStyle w:val="Emphasis"/>
          <w:rFonts w:asciiTheme="minorHAnsi" w:hAnsiTheme="minorHAnsi" w:cs="Times New Roman"/>
        </w:rPr>
        <w:t>the previous China image is no longer as defensible as it seems</w:t>
      </w:r>
      <w:r w:rsidRPr="00636B92">
        <w:rPr>
          <w:rFonts w:asciiTheme="minorHAnsi" w:hAnsiTheme="minorHAnsi" w:cs="Times New Roman"/>
        </w:rPr>
        <w:t xml:space="preserve">. In brief, </w:t>
      </w:r>
      <w:r w:rsidRPr="00636B92">
        <w:rPr>
          <w:rStyle w:val="StyleUnderline"/>
          <w:rFonts w:asciiTheme="minorHAnsi" w:hAnsiTheme="minorHAnsi" w:cs="Times New Roman"/>
        </w:rPr>
        <w:t>the broader point here is that the same China may take on quite different meanings when we are willing to subject ourselves to similar scrutiny</w:t>
      </w:r>
      <w:r w:rsidRPr="00636B92">
        <w:rPr>
          <w:rFonts w:asciiTheme="minorHAnsi" w:hAnsiTheme="minorHAnsi" w:cs="Times New Roman"/>
        </w:rPr>
        <w:t xml:space="preserve">. </w:t>
      </w:r>
      <w:r w:rsidRPr="00636B92">
        <w:rPr>
          <w:rStyle w:val="StyleUnderline"/>
          <w:rFonts w:asciiTheme="minorHAnsi" w:hAnsiTheme="minorHAnsi" w:cs="Times New Roman"/>
        </w:rPr>
        <w:t>We may better appreciate why China looks the way it does when we are more self-conscious of the various lenses paradigms, and fore-meanings through which we do China watching.</w:t>
      </w:r>
      <w:r w:rsidRPr="00636B92">
        <w:rPr>
          <w:rFonts w:asciiTheme="minorHAnsi" w:hAnsiTheme="minorHAnsi" w:cs="Times New Roman"/>
        </w:rPr>
        <w:t xml:space="preserve"> Con we cannot fully comprehend why the Chinese behave in a certain way until we pay attention to what we have done (to them), past and present. </w:t>
      </w:r>
      <w:r w:rsidRPr="00636B92">
        <w:rPr>
          <w:rStyle w:val="StyleUnderline"/>
          <w:rFonts w:asciiTheme="minorHAnsi" w:hAnsiTheme="minorHAnsi" w:cs="Times New Roman"/>
        </w:rPr>
        <w:t xml:space="preserve">Such </w:t>
      </w:r>
      <w:r w:rsidRPr="00636B92">
        <w:rPr>
          <w:rStyle w:val="Emphasis"/>
          <w:rFonts w:asciiTheme="minorHAnsi" w:hAnsiTheme="minorHAnsi" w:cs="Times New Roman"/>
        </w:rPr>
        <w:t>self-knowledge</w:t>
      </w:r>
      <w:r w:rsidRPr="00636B92">
        <w:rPr>
          <w:rStyle w:val="StyleUnderline"/>
          <w:rFonts w:asciiTheme="minorHAnsi" w:hAnsiTheme="minorHAnsi" w:cs="Times New Roman"/>
        </w:rPr>
        <w:t xml:space="preserve"> on </w:t>
      </w:r>
      <w:r w:rsidRPr="00636B92">
        <w:rPr>
          <w:rStyle w:val="Emphasis"/>
          <w:rFonts w:asciiTheme="minorHAnsi" w:hAnsiTheme="minorHAnsi" w:cs="Times New Roman"/>
        </w:rPr>
        <w:t>the part of the West</w:t>
      </w:r>
      <w:r w:rsidRPr="00636B92">
        <w:rPr>
          <w:rStyle w:val="StyleUnderline"/>
          <w:rFonts w:asciiTheme="minorHAnsi" w:hAnsiTheme="minorHAnsi" w:cs="Times New Roman"/>
        </w:rPr>
        <w:t xml:space="preserve"> is </w:t>
      </w:r>
      <w:r w:rsidRPr="00636B92">
        <w:rPr>
          <w:rStyle w:val="Emphasis"/>
          <w:rFonts w:asciiTheme="minorHAnsi" w:hAnsiTheme="minorHAnsi" w:cs="Times New Roman"/>
        </w:rPr>
        <w:t>essential</w:t>
      </w:r>
      <w:r w:rsidRPr="00636B92">
        <w:rPr>
          <w:rStyle w:val="StyleUnderline"/>
          <w:rFonts w:asciiTheme="minorHAnsi" w:hAnsiTheme="minorHAnsi" w:cs="Times New Roman"/>
        </w:rPr>
        <w:t xml:space="preserve"> to a </w:t>
      </w:r>
      <w:r w:rsidRPr="00636B92">
        <w:rPr>
          <w:rStyle w:val="Emphasis"/>
          <w:rFonts w:asciiTheme="minorHAnsi" w:hAnsiTheme="minorHAnsi" w:cs="Times New Roman"/>
        </w:rPr>
        <w:t>better grasp of China</w:t>
      </w:r>
      <w:r w:rsidRPr="00636B92">
        <w:rPr>
          <w:rStyle w:val="StyleUnderline"/>
          <w:rFonts w:asciiTheme="minorHAnsi" w:hAnsiTheme="minorHAnsi" w:cs="Times New Roman"/>
        </w:rPr>
        <w:t xml:space="preserve">. Without the former, </w:t>
      </w:r>
      <w:r w:rsidRPr="00636B92">
        <w:rPr>
          <w:rStyle w:val="Emphasis"/>
          <w:rFonts w:asciiTheme="minorHAnsi" w:hAnsiTheme="minorHAnsi" w:cs="Times New Roman"/>
        </w:rPr>
        <w:t>China knowledge is incomplete and suspect.</w:t>
      </w:r>
    </w:p>
    <w:p w14:paraId="1F105D8E"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Yet, to many, self-reflection is at best a luxurious distraction. At worst it amounts to navel-gazing and could turn into ‘a prolix and self-indulgent discourse that is divorce from the ‘real world’ such concern is hardly justified, however. The imagined Western self is integral to the real world, and critical self-reflection also helps reconnect China watching to the ‘real world of power relations to which it always belongs. By making one better aware of this connection, it helps open up space for emancipatory knowledge As Mannheim notes:</w:t>
      </w:r>
    </w:p>
    <w:p w14:paraId="51E1C20A" w14:textId="77777777" w:rsidR="00A23D71" w:rsidRPr="00636B92" w:rsidRDefault="00A23D71" w:rsidP="00A23D71">
      <w:pPr>
        <w:rPr>
          <w:rStyle w:val="StyleUnderline"/>
          <w:rFonts w:asciiTheme="minorHAnsi" w:hAnsiTheme="minorHAnsi" w:cs="Times New Roman"/>
        </w:rPr>
      </w:pPr>
      <w:r w:rsidRPr="00636B92">
        <w:rPr>
          <w:rFonts w:asciiTheme="minorHAnsi" w:hAnsiTheme="minorHAnsi" w:cs="Times New Roman"/>
        </w:rPr>
        <w:t xml:space="preserve">The criterion of such sell-illumination is that not only the object but we ourselves fall squarely within our field of vision. </w:t>
      </w:r>
      <w:r w:rsidRPr="00636B92">
        <w:rPr>
          <w:rStyle w:val="StyleUnderline"/>
          <w:rFonts w:asciiTheme="minorHAnsi" w:hAnsiTheme="minorHAnsi" w:cs="Times New Roman"/>
        </w:rPr>
        <w:t>We become visible to ourselves, not just vaguely as a knowing subject as such but in a certain role hitherto hidden from us, in a situation hitherto impenetrable to us, and with motivations of which we have not hitherto been aware.</w:t>
      </w:r>
      <w:r w:rsidRPr="00636B92">
        <w:rPr>
          <w:rFonts w:asciiTheme="minorHAnsi" w:hAnsiTheme="minorHAnsi" w:cs="Times New Roman"/>
        </w:rPr>
        <w:t xml:space="preserve"> In such a moment the inner connection between our role, our motivations, and our type and manner of experiencing the world suddenly draws upon us, hence </w:t>
      </w:r>
      <w:r w:rsidRPr="00636B92">
        <w:rPr>
          <w:rStyle w:val="StyleUnderline"/>
          <w:rFonts w:asciiTheme="minorHAnsi" w:hAnsiTheme="minorHAnsi" w:cs="Times New Roman"/>
        </w:rPr>
        <w:t>the paradox underlying these experiences, namely the</w:t>
      </w:r>
      <w:r w:rsidRPr="00636B92">
        <w:rPr>
          <w:rFonts w:asciiTheme="minorHAnsi" w:hAnsiTheme="minorHAnsi" w:cs="Times New Roman"/>
        </w:rPr>
        <w:t xml:space="preserve"> op </w:t>
      </w:r>
      <w:r w:rsidRPr="00636B92">
        <w:rPr>
          <w:rStyle w:val="StyleUnderline"/>
          <w:rFonts w:asciiTheme="minorHAnsi" w:hAnsiTheme="minorHAnsi" w:cs="Times New Roman"/>
        </w:rPr>
        <w:t xml:space="preserve">opportunity for relative emancipation from social determination, increases proportionately with insight into this determination. </w:t>
      </w:r>
    </w:p>
    <w:p w14:paraId="5CDDCEFA"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Still, there may be a lingering fear that excessive reflectivity could undo much of the hard-won China knowledge. But again to quote Mannheirn, ‘</w:t>
      </w:r>
      <w:r w:rsidRPr="00636B92">
        <w:rPr>
          <w:rStyle w:val="StyleUnderline"/>
          <w:rFonts w:asciiTheme="minorHAnsi" w:hAnsiTheme="minorHAnsi" w:cs="Times New Roman"/>
        </w:rPr>
        <w:t>the extension of our knowledge of the world is closely related to increasing personal self-knowledge and self-control of the knowing personality’</w:t>
      </w:r>
      <w:r w:rsidRPr="00636B92">
        <w:rPr>
          <w:rFonts w:asciiTheme="minorHAnsi" w:hAnsiTheme="minorHAnsi" w:cs="Times New Roman"/>
        </w:rPr>
        <w:t xml:space="preserve">. 17 Even when that does expose our lack of knowledge about China, all is not lost. </w:t>
      </w:r>
      <w:r w:rsidRPr="00636B92">
        <w:rPr>
          <w:rStyle w:val="StyleUnderline"/>
          <w:rFonts w:asciiTheme="minorHAnsi" w:hAnsiTheme="minorHAnsi" w:cs="Times New Roman"/>
        </w:rPr>
        <w:t>Such revelation is not a sign of ignorance, but an essential building block in the edifice of China knowledge.</w:t>
      </w:r>
      <w:r w:rsidRPr="00636B92">
        <w:rPr>
          <w:rFonts w:asciiTheme="minorHAnsi" w:hAnsiTheme="minorHAnsi" w:cs="Times New Roman"/>
        </w:rPr>
        <w:t xml:space="preserve"> Confucius told us that “to say that you know when you do know and say that you do not know when you do not know— that is [the way to acquire] knowledge’. Thus, </w:t>
      </w:r>
      <w:r w:rsidRPr="00636B92">
        <w:rPr>
          <w:rStyle w:val="StyleUnderline"/>
          <w:rFonts w:asciiTheme="minorHAnsi" w:hAnsiTheme="minorHAnsi" w:cs="Times New Roman"/>
        </w:rPr>
        <w:t>the knowing subject can emancipate itself from its delusion about its own being</w:t>
      </w:r>
      <w:r w:rsidRPr="00636B92">
        <w:rPr>
          <w:rFonts w:asciiTheme="minorHAnsi" w:hAnsiTheme="minorHAnsi" w:cs="Times New Roman"/>
        </w:rPr>
        <w:t xml:space="preserve">)9 </w:t>
      </w:r>
      <w:r w:rsidRPr="00636B92">
        <w:rPr>
          <w:rStyle w:val="StyleUnderline"/>
          <w:rFonts w:asciiTheme="minorHAnsi" w:hAnsiTheme="minorHAnsi" w:cs="Times New Roman"/>
        </w:rPr>
        <w:t>the real meaning of ignorance is that one claims to know when one does not or cannot know.</w:t>
      </w:r>
    </w:p>
    <w:p w14:paraId="445A2263"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Laundry List – 2NC </w:t>
      </w:r>
    </w:p>
    <w:p w14:paraId="50E61A70" w14:textId="77777777" w:rsidR="00A23D71" w:rsidRPr="00D2544C" w:rsidRDefault="00A23D71" w:rsidP="00D2544C">
      <w:pPr>
        <w:pStyle w:val="Heading4"/>
      </w:pPr>
      <w:r w:rsidRPr="00D2544C">
        <w:t xml:space="preserve">Securitization </w:t>
      </w:r>
      <w:r w:rsidR="00D2544C" w:rsidRPr="00D2544C">
        <w:t xml:space="preserve">presumes linear causality – this militarizes responses to complex policy problems which risks extinction </w:t>
      </w:r>
      <w:r w:rsidRPr="00D2544C">
        <w:t xml:space="preserve"> </w:t>
      </w:r>
    </w:p>
    <w:p w14:paraId="269118CD"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Gupta</w:t>
      </w:r>
      <w:r w:rsidRPr="00636B92">
        <w:rPr>
          <w:rFonts w:asciiTheme="minorHAnsi" w:hAnsiTheme="minorHAnsi" w:cs="Times New Roman"/>
        </w:rPr>
        <w:t>, Poli Sci PhD @ University of Delhi,</w:t>
      </w:r>
      <w:r w:rsidRPr="00636B92">
        <w:rPr>
          <w:rStyle w:val="Style13ptBold"/>
          <w:rFonts w:asciiTheme="minorHAnsi" w:hAnsiTheme="minorHAnsi" w:cs="Times New Roman"/>
        </w:rPr>
        <w:t xml:space="preserve"> 14</w:t>
      </w:r>
    </w:p>
    <w:p w14:paraId="27712958"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(Asha, “Militarizing International Relations,” http://paperroom.ipsa.org/papers/paper_30926.pdf)</w:t>
      </w:r>
    </w:p>
    <w:p w14:paraId="3B4BE9A3" w14:textId="77777777" w:rsidR="00A23D71" w:rsidRPr="00636B92" w:rsidRDefault="00A23D71" w:rsidP="00A23D71">
      <w:pPr>
        <w:rPr>
          <w:rFonts w:asciiTheme="minorHAnsi" w:hAnsiTheme="minorHAnsi" w:cs="Times New Roman"/>
          <w:sz w:val="14"/>
        </w:rPr>
      </w:pPr>
      <w:r w:rsidRPr="00636B92">
        <w:rPr>
          <w:rFonts w:asciiTheme="minorHAnsi" w:hAnsiTheme="minorHAnsi" w:cs="Times New Roman"/>
          <w:sz w:val="14"/>
        </w:rPr>
        <w:t xml:space="preserve">We need to go into the depth of militarization and </w:t>
      </w:r>
      <w:r w:rsidRPr="00636B92">
        <w:rPr>
          <w:rStyle w:val="StyleUnderline"/>
          <w:rFonts w:asciiTheme="minorHAnsi" w:hAnsiTheme="minorHAnsi" w:cs="Times New Roman"/>
        </w:rPr>
        <w:t>militarism</w:t>
      </w:r>
      <w:r w:rsidRPr="00636B92">
        <w:rPr>
          <w:rFonts w:asciiTheme="minorHAnsi" w:hAnsiTheme="minorHAnsi" w:cs="Times New Roman"/>
          <w:sz w:val="14"/>
        </w:rPr>
        <w:t xml:space="preserve"> still prevailing in the 21st century. It </w:t>
      </w:r>
      <w:r w:rsidRPr="00636B92">
        <w:rPr>
          <w:rStyle w:val="StyleUnderline"/>
          <w:rFonts w:asciiTheme="minorHAnsi" w:hAnsiTheme="minorHAnsi" w:cs="Times New Roman"/>
        </w:rPr>
        <w:t>has to be seen as a ‘manifestation of global political economy</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that has breached the limits of wider </w:t>
      </w:r>
      <w:r w:rsidRPr="00636B92">
        <w:rPr>
          <w:rStyle w:val="Emphasis"/>
          <w:rFonts w:asciiTheme="minorHAnsi" w:hAnsiTheme="minorHAnsi" w:cs="Times New Roman"/>
        </w:rPr>
        <w:t>environmental and natural resource systems</w:t>
      </w:r>
      <w:r w:rsidRPr="00636B92">
        <w:rPr>
          <w:rFonts w:asciiTheme="minorHAnsi" w:hAnsiTheme="minorHAnsi" w:cs="Times New Roman"/>
          <w:sz w:val="14"/>
        </w:rPr>
        <w:t xml:space="preserve"> </w:t>
      </w:r>
      <w:r w:rsidRPr="00636B92">
        <w:rPr>
          <w:rStyle w:val="StyleUnderline"/>
          <w:rFonts w:asciiTheme="minorHAnsi" w:hAnsiTheme="minorHAnsi" w:cs="Times New Roman"/>
        </w:rPr>
        <w:t>in which it is embedded’.</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Conventional approach</w:t>
      </w:r>
      <w:r w:rsidRPr="00636B92">
        <w:rPr>
          <w:rFonts w:asciiTheme="minorHAnsi" w:hAnsiTheme="minorHAnsi" w:cs="Times New Roman"/>
          <w:sz w:val="14"/>
        </w:rPr>
        <w:t xml:space="preserve"> is to </w:t>
      </w:r>
      <w:r w:rsidRPr="00636B92">
        <w:rPr>
          <w:rStyle w:val="StyleUnderline"/>
          <w:rFonts w:asciiTheme="minorHAnsi" w:hAnsiTheme="minorHAnsi" w:cs="Times New Roman"/>
          <w:highlight w:val="cyan"/>
        </w:rPr>
        <w:t>view</w:t>
      </w:r>
      <w:r w:rsidRPr="00636B92">
        <w:rPr>
          <w:rFonts w:asciiTheme="minorHAnsi" w:hAnsiTheme="minorHAnsi" w:cs="Times New Roman"/>
          <w:sz w:val="14"/>
        </w:rPr>
        <w:t xml:space="preserve"> the multiple crises in the form of </w:t>
      </w:r>
      <w:r w:rsidRPr="00636B92">
        <w:rPr>
          <w:rStyle w:val="StyleUnderline"/>
          <w:rFonts w:asciiTheme="minorHAnsi" w:hAnsiTheme="minorHAnsi" w:cs="Times New Roman"/>
        </w:rPr>
        <w:t>‘</w:t>
      </w:r>
      <w:r w:rsidRPr="00636B92">
        <w:rPr>
          <w:rStyle w:val="StyleUnderline"/>
          <w:rFonts w:asciiTheme="minorHAnsi" w:hAnsiTheme="minorHAnsi" w:cs="Times New Roman"/>
          <w:highlight w:val="cyan"/>
        </w:rPr>
        <w:t>climate</w:t>
      </w:r>
      <w:r w:rsidRPr="00636B92">
        <w:rPr>
          <w:rStyle w:val="StyleUnderline"/>
          <w:rFonts w:asciiTheme="minorHAnsi" w:hAnsiTheme="minorHAnsi" w:cs="Times New Roman"/>
        </w:rPr>
        <w:t xml:space="preserve"> change’,</w:t>
      </w:r>
      <w:r w:rsidRPr="00636B92">
        <w:rPr>
          <w:rFonts w:asciiTheme="minorHAnsi" w:hAnsiTheme="minorHAnsi" w:cs="Times New Roman"/>
          <w:sz w:val="14"/>
        </w:rPr>
        <w:t xml:space="preserve"> </w:t>
      </w:r>
      <w:r w:rsidRPr="00636B92">
        <w:rPr>
          <w:rStyle w:val="StyleUnderline"/>
          <w:rFonts w:asciiTheme="minorHAnsi" w:hAnsiTheme="minorHAnsi" w:cs="Times New Roman"/>
        </w:rPr>
        <w:t>‘</w:t>
      </w:r>
      <w:r w:rsidRPr="00636B92">
        <w:rPr>
          <w:rStyle w:val="StyleUnderline"/>
          <w:rFonts w:asciiTheme="minorHAnsi" w:hAnsiTheme="minorHAnsi" w:cs="Times New Roman"/>
          <w:highlight w:val="cyan"/>
        </w:rPr>
        <w:t>energy</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depletion’</w:t>
      </w:r>
      <w:r w:rsidRPr="00636B92">
        <w:rPr>
          <w:rStyle w:val="StyleUnderline"/>
          <w:rFonts w:asciiTheme="minorHAnsi" w:hAnsiTheme="minorHAnsi" w:cs="Times New Roman"/>
        </w:rPr>
        <w:t>,</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food scarcity’</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and</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economic instability’</w:t>
      </w:r>
      <w:r w:rsidRPr="00636B92">
        <w:rPr>
          <w:rFonts w:asciiTheme="minorHAnsi" w:hAnsiTheme="minorHAnsi" w:cs="Times New Roman"/>
          <w:sz w:val="14"/>
        </w:rPr>
        <w:t xml:space="preserve"> as </w:t>
      </w:r>
      <w:r w:rsidRPr="00636B92">
        <w:rPr>
          <w:rStyle w:val="StyleUnderline"/>
          <w:rFonts w:asciiTheme="minorHAnsi" w:hAnsiTheme="minorHAnsi" w:cs="Times New Roman"/>
          <w:highlight w:val="cyan"/>
        </w:rPr>
        <w:t>independently</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whereas</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these happen to be</w:t>
      </w:r>
      <w:r w:rsidRPr="00636B92">
        <w:rPr>
          <w:rFonts w:asciiTheme="minorHAnsi" w:hAnsiTheme="minorHAnsi" w:cs="Times New Roman"/>
          <w:sz w:val="14"/>
          <w:highlight w:val="cyan"/>
        </w:rPr>
        <w:t xml:space="preserve"> ‘</w:t>
      </w:r>
      <w:r w:rsidRPr="00636B92">
        <w:rPr>
          <w:rStyle w:val="Emphasis"/>
          <w:rFonts w:asciiTheme="minorHAnsi" w:hAnsiTheme="minorHAnsi" w:cs="Times New Roman"/>
          <w:highlight w:val="cyan"/>
        </w:rPr>
        <w:t>interconnected’</w:t>
      </w:r>
      <w:r w:rsidRPr="00636B92">
        <w:rPr>
          <w:rFonts w:asciiTheme="minorHAnsi" w:hAnsiTheme="minorHAnsi" w:cs="Times New Roman"/>
          <w:sz w:val="14"/>
        </w:rPr>
        <w:t xml:space="preserve"> and ‘interwoven’. No wonder, the </w:t>
      </w:r>
      <w:r w:rsidRPr="00636B92">
        <w:rPr>
          <w:rStyle w:val="StyleUnderline"/>
          <w:rFonts w:asciiTheme="minorHAnsi" w:hAnsiTheme="minorHAnsi" w:cs="Times New Roman"/>
          <w:highlight w:val="cyan"/>
        </w:rPr>
        <w:t xml:space="preserve">conventional </w:t>
      </w:r>
      <w:r w:rsidRPr="00636B92">
        <w:rPr>
          <w:rStyle w:val="Emphasis"/>
          <w:rFonts w:asciiTheme="minorHAnsi" w:hAnsiTheme="minorHAnsi" w:cs="Times New Roman"/>
          <w:highlight w:val="cyan"/>
        </w:rPr>
        <w:t>I</w:t>
      </w:r>
      <w:r w:rsidRPr="00636B92">
        <w:rPr>
          <w:rFonts w:asciiTheme="minorHAnsi" w:hAnsiTheme="minorHAnsi" w:cs="Times New Roman"/>
          <w:sz w:val="14"/>
        </w:rPr>
        <w:t xml:space="preserve">nternational </w:t>
      </w:r>
      <w:r w:rsidRPr="00636B92">
        <w:rPr>
          <w:rStyle w:val="Emphasis"/>
          <w:rFonts w:asciiTheme="minorHAnsi" w:hAnsiTheme="minorHAnsi" w:cs="Times New Roman"/>
          <w:highlight w:val="cyan"/>
        </w:rPr>
        <w:t>R</w:t>
      </w:r>
      <w:r w:rsidRPr="00636B92">
        <w:rPr>
          <w:rFonts w:asciiTheme="minorHAnsi" w:hAnsiTheme="minorHAnsi" w:cs="Times New Roman"/>
          <w:sz w:val="14"/>
        </w:rPr>
        <w:t xml:space="preserve">elations missed this interconnection and focused on the ‘securitization’ of these crises ‘as amplifiers of traditional security threats, requiring counter-productive militarized responses and/or futile interstate negotiations’. In a way it </w:t>
      </w:r>
      <w:r w:rsidRPr="00636B92">
        <w:rPr>
          <w:rStyle w:val="StyleUnderline"/>
          <w:rFonts w:asciiTheme="minorHAnsi" w:hAnsiTheme="minorHAnsi" w:cs="Times New Roman"/>
          <w:highlight w:val="cyan"/>
        </w:rPr>
        <w:t xml:space="preserve">justified ‘reifying </w:t>
      </w:r>
      <w:r w:rsidRPr="00636B92">
        <w:rPr>
          <w:rStyle w:val="Emphasis"/>
          <w:rFonts w:asciiTheme="minorHAnsi" w:hAnsiTheme="minorHAnsi" w:cs="Times New Roman"/>
          <w:highlight w:val="cyan"/>
        </w:rPr>
        <w:t>militarization</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of policy response</w:t>
      </w:r>
      <w:r w:rsidRPr="00636B92">
        <w:rPr>
          <w:rFonts w:asciiTheme="minorHAnsi" w:hAnsiTheme="minorHAnsi" w:cs="Times New Roman"/>
          <w:sz w:val="14"/>
          <w:highlight w:val="cyan"/>
        </w:rPr>
        <w:t>s</w:t>
      </w:r>
      <w:r w:rsidRPr="00636B92">
        <w:rPr>
          <w:rFonts w:asciiTheme="minorHAnsi" w:hAnsiTheme="minorHAnsi" w:cs="Times New Roman"/>
          <w:sz w:val="14"/>
        </w:rPr>
        <w:t xml:space="preserve">, and </w:t>
      </w:r>
      <w:r w:rsidRPr="00636B92">
        <w:rPr>
          <w:rStyle w:val="Emphasis"/>
          <w:rFonts w:asciiTheme="minorHAnsi" w:hAnsiTheme="minorHAnsi" w:cs="Times New Roman"/>
          <w:highlight w:val="cyan"/>
        </w:rPr>
        <w:t>naturalizing the proliferation of violent conflicts’</w:t>
      </w:r>
      <w:r w:rsidRPr="00636B92">
        <w:rPr>
          <w:rFonts w:asciiTheme="minorHAnsi" w:hAnsiTheme="minorHAnsi" w:cs="Times New Roman"/>
          <w:sz w:val="14"/>
        </w:rPr>
        <w:t xml:space="preserve"> and ‘humanitarian disasters’ (Ahmed, 2011: 335-336). In coming decades, wars are unlikely to be fought over claim on territories. Rather, the current global crisis, such as, demographic expansion, environmental degradation and energy depletion are likely to lead to ‘geopolitical conflicts’ over dominant strategic resources, such as, food, water and energy. For instance, the UN International Panel on Climate Change reported in 2007 that the increase of fossil fuel emissions at the then rate would result in the rise of global average temperature by 6°C by the end of 21st century making the planet earth mostly ‘uninhabitable’ (IPCC Report, 2007). To retain a safe climate, it would be necessary to contain it at 2°C, though we have already crossed this danger limit despite the risk of ‘catastrophic’ and ‘irreversible climate change’ (Hansen et al, 2008). Similarly, excessive exploitation of fossil fuel, such as, oil, gas and coal, has also led to depletion of essential resources. The crude oil production cannot meet the current demands. According to the Oilwatch Monthly, ‘world conventional oil production fell by almost one million barrels per day from July to August 2008’. Both nuclear power and coal were also facing similar fate accompli. According to the Strategic Survey (2007: 47-60), the ‘existential security threat’ that ‘will come increasingly to the forefront as countries begin to see falls in available resources and economic vitality, increased stress on their armed forces, greater instability in regions of strategic import, increases in ethnic rivalries, and a widening gap between rich and poor’. To Campbell (2007), global crisis, such as, climate change, can lead to state failure in the form of ungovernability. The strategic implications of variegated climate change could be in the form of ‘food and water shortages, proliferation of infectious diseases, increased frequency of natural disasters, heightened energy insecurity, environmental refugees and the greater probability of inherently unpredictable wild cards’ (Dupont, 2008: 29-54). In fact, </w:t>
      </w:r>
      <w:r w:rsidRPr="00636B92">
        <w:rPr>
          <w:rStyle w:val="StyleUnderline"/>
          <w:rFonts w:asciiTheme="minorHAnsi" w:hAnsiTheme="minorHAnsi" w:cs="Times New Roman"/>
        </w:rPr>
        <w:t>the climate change and energy depletion have not only disrupted global food production and economic systems but have also led to ‘the crisis in international relations’</w:t>
      </w:r>
      <w:r w:rsidRPr="00636B92">
        <w:rPr>
          <w:rFonts w:asciiTheme="minorHAnsi" w:hAnsiTheme="minorHAnsi" w:cs="Times New Roman"/>
          <w:sz w:val="14"/>
        </w:rPr>
        <w:t xml:space="preserve"> (Ahmed, 2011: 341). Climate change and other crises are studied today in the context of their strategic implications in ‘exacerbating vulnerability to violent conflict’ or in the context of ‘interstate negotiations and global governance’ (Deuchars, 2010). Whereas some </w:t>
      </w:r>
      <w:r w:rsidRPr="00636B92">
        <w:rPr>
          <w:rStyle w:val="StyleUnderline"/>
          <w:rFonts w:asciiTheme="minorHAnsi" w:hAnsiTheme="minorHAnsi" w:cs="Times New Roman"/>
        </w:rPr>
        <w:t>scholars focus on the role of natural resource shortage or abundance in creating situation of anarchy and violence</w:t>
      </w:r>
      <w:r w:rsidRPr="00636B92">
        <w:rPr>
          <w:rFonts w:asciiTheme="minorHAnsi" w:hAnsiTheme="minorHAnsi" w:cs="Times New Roman"/>
          <w:sz w:val="14"/>
        </w:rPr>
        <w:t xml:space="preserve">, others go deeper by investigating the capacity or inability of the states to negotiate ‘viable cooperative international regulatory frameworks to prevent or respond to crises’ (Ahmed, 2011: 344). To O’Keefe (2009: 1-2), biophysical environment plays an important role in ‘triggering and prolonging the structural conditions that result in conflict’. To her, environmental anarchy occurs in weak state that lack ‘active government regulation’ of internal distribution of natural resources, resulting into a ‘tragedy of the commons’. Resource scarcities often lead to ‘security dilemmas’ over ownership of resources often settled by ‘resort to violence’ (O’Keefe, 2009: 1-2). </w:t>
      </w:r>
      <w:r w:rsidRPr="00636B92">
        <w:rPr>
          <w:rStyle w:val="StyleUnderline"/>
          <w:rFonts w:asciiTheme="minorHAnsi" w:hAnsiTheme="minorHAnsi" w:cs="Times New Roman"/>
        </w:rPr>
        <w:t xml:space="preserve">Such a theory </w:t>
      </w:r>
      <w:r w:rsidRPr="00636B92">
        <w:rPr>
          <w:rStyle w:val="Emphasis"/>
          <w:rFonts w:asciiTheme="minorHAnsi" w:hAnsiTheme="minorHAnsi" w:cs="Times New Roman"/>
        </w:rPr>
        <w:t>fails</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to understand </w:t>
      </w:r>
      <w:r w:rsidRPr="00636B92">
        <w:rPr>
          <w:rStyle w:val="StyleUnderline"/>
          <w:rFonts w:asciiTheme="minorHAnsi" w:hAnsiTheme="minorHAnsi" w:cs="Times New Roman"/>
          <w:highlight w:val="cyan"/>
        </w:rPr>
        <w:t xml:space="preserve">the interstate system </w:t>
      </w:r>
      <w:r w:rsidRPr="00636B92">
        <w:rPr>
          <w:rStyle w:val="Emphasis"/>
          <w:rFonts w:asciiTheme="minorHAnsi" w:hAnsiTheme="minorHAnsi" w:cs="Times New Roman"/>
          <w:highlight w:val="cyan"/>
        </w:rPr>
        <w:t>today</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that </w:t>
      </w:r>
      <w:r w:rsidRPr="00636B92">
        <w:rPr>
          <w:rStyle w:val="StyleUnderline"/>
          <w:rFonts w:asciiTheme="minorHAnsi" w:hAnsiTheme="minorHAnsi" w:cs="Times New Roman"/>
          <w:highlight w:val="cyan"/>
        </w:rPr>
        <w:t xml:space="preserve">itself exploits the </w:t>
      </w:r>
      <w:r w:rsidRPr="00636B92">
        <w:rPr>
          <w:rStyle w:val="Emphasis"/>
          <w:rFonts w:asciiTheme="minorHAnsi" w:hAnsiTheme="minorHAnsi" w:cs="Times New Roman"/>
          <w:highlight w:val="cyan"/>
        </w:rPr>
        <w:t>biophysical environment</w:t>
      </w:r>
      <w:r w:rsidRPr="00636B92">
        <w:rPr>
          <w:rFonts w:asciiTheme="minorHAnsi" w:hAnsiTheme="minorHAnsi" w:cs="Times New Roman"/>
          <w:sz w:val="14"/>
        </w:rPr>
        <w:t xml:space="preserve">. It is interesting to note that </w:t>
      </w:r>
      <w:r w:rsidRPr="00636B92">
        <w:rPr>
          <w:rStyle w:val="StyleUnderline"/>
          <w:rFonts w:asciiTheme="minorHAnsi" w:hAnsiTheme="minorHAnsi" w:cs="Times New Roman"/>
          <w:highlight w:val="cyan"/>
        </w:rPr>
        <w:t>violence occurs</w:t>
      </w:r>
      <w:r w:rsidRPr="00636B92">
        <w:rPr>
          <w:rStyle w:val="StyleUnderline"/>
          <w:rFonts w:asciiTheme="minorHAnsi" w:hAnsiTheme="minorHAnsi" w:cs="Times New Roman"/>
        </w:rPr>
        <w:t xml:space="preserve"> not only in </w:t>
      </w:r>
      <w:r w:rsidRPr="00636B92">
        <w:rPr>
          <w:rStyle w:val="Emphasis"/>
          <w:rFonts w:asciiTheme="minorHAnsi" w:hAnsiTheme="minorHAnsi" w:cs="Times New Roman"/>
        </w:rPr>
        <w:t xml:space="preserve">weaker states </w:t>
      </w:r>
      <w:r w:rsidRPr="00636B92">
        <w:rPr>
          <w:rStyle w:val="StyleUnderline"/>
          <w:rFonts w:asciiTheme="minorHAnsi" w:hAnsiTheme="minorHAnsi" w:cs="Times New Roman"/>
        </w:rPr>
        <w:t>but</w:t>
      </w:r>
      <w:r w:rsidRPr="00636B92">
        <w:rPr>
          <w:rFonts w:asciiTheme="minorHAnsi" w:hAnsiTheme="minorHAnsi" w:cs="Times New Roman"/>
          <w:sz w:val="14"/>
        </w:rPr>
        <w:t xml:space="preserve"> also </w:t>
      </w:r>
      <w:r w:rsidRPr="00636B92">
        <w:rPr>
          <w:rStyle w:val="Emphasis"/>
          <w:rFonts w:asciiTheme="minorHAnsi" w:hAnsiTheme="minorHAnsi" w:cs="Times New Roman"/>
          <w:highlight w:val="cyan"/>
        </w:rPr>
        <w:t>in ‘resource abundant states’</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 xml:space="preserve">where </w:t>
      </w:r>
      <w:r w:rsidRPr="00636B92">
        <w:rPr>
          <w:rStyle w:val="Emphasis"/>
          <w:rFonts w:asciiTheme="minorHAnsi" w:hAnsiTheme="minorHAnsi" w:cs="Times New Roman"/>
          <w:highlight w:val="cyan"/>
        </w:rPr>
        <w:t>greed</w:t>
      </w:r>
      <w:r w:rsidRPr="00636B92">
        <w:rPr>
          <w:rStyle w:val="StyleUnderline"/>
          <w:rFonts w:asciiTheme="minorHAnsi" w:hAnsiTheme="minorHAnsi" w:cs="Times New Roman"/>
          <w:highlight w:val="cyan"/>
        </w:rPr>
        <w:t xml:space="preserve"> plays a</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pivotal role rather than</w:t>
      </w:r>
      <w:r w:rsidRPr="00636B92">
        <w:rPr>
          <w:rStyle w:val="StyleUnderline"/>
          <w:rFonts w:asciiTheme="minorHAnsi" w:hAnsiTheme="minorHAnsi" w:cs="Times New Roman"/>
        </w:rPr>
        <w:t xml:space="preserve"> the </w:t>
      </w:r>
      <w:r w:rsidRPr="00636B92">
        <w:rPr>
          <w:rStyle w:val="Emphasis"/>
          <w:rFonts w:asciiTheme="minorHAnsi" w:hAnsiTheme="minorHAnsi" w:cs="Times New Roman"/>
          <w:highlight w:val="cyan"/>
        </w:rPr>
        <w:t>needs</w:t>
      </w:r>
      <w:r w:rsidRPr="00636B92">
        <w:rPr>
          <w:rFonts w:asciiTheme="minorHAnsi" w:hAnsiTheme="minorHAnsi" w:cs="Times New Roman"/>
          <w:sz w:val="14"/>
        </w:rPr>
        <w:t xml:space="preserve">. For instance, intra-state conflicts were financed by the export of commodities, such as, diamonds in the case of Angola and Sierra Leone and tropical timber in the case of West Africa (Bannon and Collier, 2013: 8-16). The neoliberal policy of structural adjustments, economic liberalization and privatization also led to the erosion of the state structures and generation of social crisis resulting into identity politics (Kaldor, 2007: 58). </w:t>
      </w:r>
      <w:r w:rsidRPr="00636B92">
        <w:rPr>
          <w:rStyle w:val="StyleUnderline"/>
          <w:rFonts w:asciiTheme="minorHAnsi" w:hAnsiTheme="minorHAnsi" w:cs="Times New Roman"/>
        </w:rPr>
        <w:t xml:space="preserve">Often </w:t>
      </w:r>
      <w:r w:rsidRPr="00636B92">
        <w:rPr>
          <w:rStyle w:val="StyleUnderline"/>
          <w:rFonts w:asciiTheme="minorHAnsi" w:hAnsiTheme="minorHAnsi" w:cs="Times New Roman"/>
          <w:highlight w:val="cyan"/>
        </w:rPr>
        <w:t>under traditional neo-realist logic, it was assumed that to deal with such crisis, it was necessary to expand the state-military capabilities</w:t>
      </w:r>
      <w:r w:rsidRPr="00636B92">
        <w:rPr>
          <w:rFonts w:asciiTheme="minorHAnsi" w:hAnsiTheme="minorHAnsi" w:cs="Times New Roman"/>
          <w:sz w:val="14"/>
        </w:rPr>
        <w:t xml:space="preserve"> under centralized governance. </w:t>
      </w:r>
      <w:r w:rsidRPr="00636B92">
        <w:rPr>
          <w:rStyle w:val="StyleUnderline"/>
          <w:rFonts w:asciiTheme="minorHAnsi" w:hAnsiTheme="minorHAnsi" w:cs="Times New Roman"/>
          <w:highlight w:val="cyan"/>
        </w:rPr>
        <w:t>Neo-realism took</w:t>
      </w:r>
      <w:r w:rsidRPr="00636B92">
        <w:rPr>
          <w:rStyle w:val="StyleUnderline"/>
          <w:rFonts w:asciiTheme="minorHAnsi" w:hAnsiTheme="minorHAnsi" w:cs="Times New Roman"/>
        </w:rPr>
        <w:t xml:space="preserve"> ‘interstate </w:t>
      </w:r>
      <w:r w:rsidRPr="00636B92">
        <w:rPr>
          <w:rStyle w:val="StyleUnderline"/>
          <w:rFonts w:asciiTheme="minorHAnsi" w:hAnsiTheme="minorHAnsi" w:cs="Times New Roman"/>
          <w:highlight w:val="cyan"/>
        </w:rPr>
        <w:t>competition, rivalry and warfare as inevitable</w:t>
      </w:r>
      <w:r w:rsidRPr="00636B92">
        <w:rPr>
          <w:rStyle w:val="StyleUnderline"/>
          <w:rFonts w:asciiTheme="minorHAnsi" w:hAnsiTheme="minorHAnsi" w:cs="Times New Roman"/>
        </w:rPr>
        <w:t xml:space="preserve"> functions of the states’</w:t>
      </w:r>
      <w:r w:rsidRPr="00636B92">
        <w:rPr>
          <w:rFonts w:asciiTheme="minorHAnsi" w:hAnsiTheme="minorHAnsi" w:cs="Times New Roman"/>
          <w:sz w:val="14"/>
        </w:rPr>
        <w:t xml:space="preserve"> (Lacy, 2005). </w:t>
      </w:r>
      <w:r w:rsidRPr="00636B92">
        <w:rPr>
          <w:rStyle w:val="Emphasis"/>
          <w:rFonts w:asciiTheme="minorHAnsi" w:hAnsiTheme="minorHAnsi" w:cs="Times New Roman"/>
          <w:highlight w:val="cyan"/>
        </w:rPr>
        <w:t>It could not understand the complex interdependence of global crisis</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These crises cannot be placed simply in the context of an international system based upon </w:t>
      </w:r>
      <w:r w:rsidRPr="00636B92">
        <w:rPr>
          <w:rStyle w:val="Emphasis"/>
          <w:rFonts w:asciiTheme="minorHAnsi" w:hAnsiTheme="minorHAnsi" w:cs="Times New Roman"/>
        </w:rPr>
        <w:t>‘a set of states’.</w:t>
      </w:r>
      <w:r w:rsidRPr="00636B92">
        <w:rPr>
          <w:rFonts w:asciiTheme="minorHAnsi" w:hAnsiTheme="minorHAnsi" w:cs="Times New Roman"/>
          <w:sz w:val="14"/>
        </w:rPr>
        <w:t xml:space="preserve"> </w:t>
      </w:r>
      <w:r w:rsidRPr="00636B92">
        <w:rPr>
          <w:rStyle w:val="StyleUnderline"/>
          <w:rFonts w:asciiTheme="minorHAnsi" w:hAnsiTheme="minorHAnsi" w:cs="Times New Roman"/>
        </w:rPr>
        <w:t>These have to be placed in the context of ‘a transnational global structure based upon an exploitative relationship with biophysical environment’</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The current</w:t>
      </w:r>
      <w:r w:rsidRPr="00636B92">
        <w:rPr>
          <w:rStyle w:val="StyleUnderline"/>
          <w:rFonts w:asciiTheme="minorHAnsi" w:hAnsiTheme="minorHAnsi" w:cs="Times New Roman"/>
        </w:rPr>
        <w:t xml:space="preserve"> global </w:t>
      </w:r>
      <w:r w:rsidRPr="00636B92">
        <w:rPr>
          <w:rStyle w:val="StyleUnderline"/>
          <w:rFonts w:asciiTheme="minorHAnsi" w:hAnsiTheme="minorHAnsi" w:cs="Times New Roman"/>
          <w:highlight w:val="cyan"/>
        </w:rPr>
        <w:t>crises</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cannot be understood</w:t>
      </w:r>
      <w:r w:rsidRPr="00636B92">
        <w:rPr>
          <w:rStyle w:val="StyleUnderline"/>
          <w:rFonts w:asciiTheme="minorHAnsi" w:hAnsiTheme="minorHAnsi" w:cs="Times New Roman"/>
        </w:rPr>
        <w:t xml:space="preserve"> merely </w:t>
      </w:r>
      <w:r w:rsidRPr="00636B92">
        <w:rPr>
          <w:rStyle w:val="StyleUnderline"/>
          <w:rFonts w:asciiTheme="minorHAnsi" w:hAnsiTheme="minorHAnsi" w:cs="Times New Roman"/>
          <w:highlight w:val="cyan"/>
        </w:rPr>
        <w:t>as new</w:t>
      </w:r>
      <w:r w:rsidRPr="00636B92">
        <w:rPr>
          <w:rStyle w:val="StyleUnderline"/>
          <w:rFonts w:asciiTheme="minorHAnsi" w:hAnsiTheme="minorHAnsi" w:cs="Times New Roman"/>
        </w:rPr>
        <w:t xml:space="preserve"> issues appended to existing security agendas </w:t>
      </w:r>
      <w:r w:rsidRPr="00636B92">
        <w:rPr>
          <w:rStyle w:val="StyleUnderline"/>
          <w:rFonts w:asciiTheme="minorHAnsi" w:hAnsiTheme="minorHAnsi" w:cs="Times New Roman"/>
          <w:highlight w:val="cyan"/>
        </w:rPr>
        <w:t>because if we do s</w:t>
      </w:r>
      <w:r w:rsidRPr="00636B92">
        <w:rPr>
          <w:rStyle w:val="StyleUnderline"/>
          <w:rFonts w:asciiTheme="minorHAnsi" w:hAnsiTheme="minorHAnsi" w:cs="Times New Roman"/>
        </w:rPr>
        <w:t>o</w:t>
      </w:r>
      <w:r w:rsidRPr="00636B92">
        <w:rPr>
          <w:rFonts w:asciiTheme="minorHAnsi" w:hAnsiTheme="minorHAnsi" w:cs="Times New Roman"/>
          <w:sz w:val="14"/>
        </w:rPr>
        <w:t xml:space="preserve">, then </w:t>
      </w:r>
      <w:r w:rsidRPr="00636B92">
        <w:rPr>
          <w:rStyle w:val="Emphasis"/>
          <w:rFonts w:asciiTheme="minorHAnsi" w:hAnsiTheme="minorHAnsi" w:cs="Times New Roman"/>
          <w:highlight w:val="cyan"/>
        </w:rPr>
        <w:t>we cannot analyse the root causes</w:t>
      </w:r>
      <w:r w:rsidRPr="00636B92">
        <w:rPr>
          <w:rStyle w:val="Emphasis"/>
          <w:rFonts w:asciiTheme="minorHAnsi" w:hAnsiTheme="minorHAnsi" w:cs="Times New Roman"/>
        </w:rPr>
        <w:t xml:space="preserve"> for such crises</w:t>
      </w:r>
      <w:r w:rsidRPr="00636B92">
        <w:rPr>
          <w:rFonts w:asciiTheme="minorHAnsi" w:hAnsiTheme="minorHAnsi" w:cs="Times New Roman"/>
          <w:sz w:val="14"/>
        </w:rPr>
        <w:t xml:space="preserve">. Ironically, </w:t>
      </w:r>
      <w:r w:rsidRPr="00636B92">
        <w:rPr>
          <w:rStyle w:val="StyleUnderline"/>
          <w:rFonts w:asciiTheme="minorHAnsi" w:hAnsiTheme="minorHAnsi" w:cs="Times New Roman"/>
          <w:highlight w:val="cyan"/>
        </w:rPr>
        <w:t xml:space="preserve">the neo-realist approach </w:t>
      </w:r>
      <w:r w:rsidRPr="00636B92">
        <w:rPr>
          <w:rStyle w:val="Emphasis"/>
          <w:rFonts w:asciiTheme="minorHAnsi" w:hAnsiTheme="minorHAnsi" w:cs="Times New Roman"/>
          <w:highlight w:val="cyan"/>
        </w:rPr>
        <w:t>legitimizes militarization</w:t>
      </w:r>
      <w:r w:rsidRPr="00636B92">
        <w:rPr>
          <w:rStyle w:val="StyleUnderline"/>
          <w:rFonts w:asciiTheme="minorHAnsi" w:hAnsiTheme="minorHAnsi" w:cs="Times New Roman"/>
        </w:rPr>
        <w:t xml:space="preserve"> of </w:t>
      </w:r>
      <w:r w:rsidRPr="00636B92">
        <w:rPr>
          <w:rStyle w:val="Emphasis"/>
          <w:rFonts w:asciiTheme="minorHAnsi" w:hAnsiTheme="minorHAnsi" w:cs="Times New Roman"/>
        </w:rPr>
        <w:t>foreign</w:t>
      </w:r>
      <w:r w:rsidRPr="00636B92">
        <w:rPr>
          <w:rFonts w:asciiTheme="minorHAnsi" w:hAnsiTheme="minorHAnsi" w:cs="Times New Roman"/>
          <w:sz w:val="14"/>
        </w:rPr>
        <w:t xml:space="preserve"> </w:t>
      </w:r>
      <w:r w:rsidRPr="00636B92">
        <w:rPr>
          <w:rStyle w:val="StyleUnderline"/>
          <w:rFonts w:asciiTheme="minorHAnsi" w:hAnsiTheme="minorHAnsi" w:cs="Times New Roman"/>
        </w:rPr>
        <w:t>and</w:t>
      </w:r>
      <w:r w:rsidRPr="00636B92">
        <w:rPr>
          <w:rFonts w:asciiTheme="minorHAnsi" w:hAnsiTheme="minorHAnsi" w:cs="Times New Roman"/>
          <w:sz w:val="14"/>
        </w:rPr>
        <w:t xml:space="preserve"> </w:t>
      </w:r>
      <w:r w:rsidRPr="00636B92">
        <w:rPr>
          <w:rStyle w:val="Emphasis"/>
          <w:rFonts w:asciiTheme="minorHAnsi" w:hAnsiTheme="minorHAnsi" w:cs="Times New Roman"/>
        </w:rPr>
        <w:t>domestic</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policy </w:t>
      </w:r>
      <w:r w:rsidRPr="00636B92">
        <w:rPr>
          <w:rStyle w:val="StyleUnderline"/>
          <w:rFonts w:asciiTheme="minorHAnsi" w:hAnsiTheme="minorHAnsi" w:cs="Times New Roman"/>
          <w:highlight w:val="cyan"/>
        </w:rPr>
        <w:t>as a necessary response to</w:t>
      </w:r>
      <w:r w:rsidRPr="00636B92">
        <w:rPr>
          <w:rStyle w:val="StyleUnderline"/>
          <w:rFonts w:asciiTheme="minorHAnsi" w:hAnsiTheme="minorHAnsi" w:cs="Times New Roman"/>
        </w:rPr>
        <w:t xml:space="preserve"> such </w:t>
      </w:r>
      <w:r w:rsidRPr="00636B92">
        <w:rPr>
          <w:rStyle w:val="StyleUnderline"/>
          <w:rFonts w:asciiTheme="minorHAnsi" w:hAnsiTheme="minorHAnsi" w:cs="Times New Roman"/>
          <w:highlight w:val="cyan"/>
        </w:rPr>
        <w:t>crises on pragmatic grounds</w:t>
      </w:r>
      <w:r w:rsidRPr="00636B92">
        <w:rPr>
          <w:rFonts w:asciiTheme="minorHAnsi" w:hAnsiTheme="minorHAnsi" w:cs="Times New Roman"/>
          <w:sz w:val="14"/>
        </w:rPr>
        <w:t xml:space="preserve">, but </w:t>
      </w:r>
      <w:r w:rsidRPr="00636B92">
        <w:rPr>
          <w:rStyle w:val="StyleUnderline"/>
          <w:rFonts w:asciiTheme="minorHAnsi" w:hAnsiTheme="minorHAnsi" w:cs="Times New Roman"/>
          <w:highlight w:val="cyan"/>
        </w:rPr>
        <w:t>it</w:t>
      </w:r>
      <w:r w:rsidRPr="00636B92">
        <w:rPr>
          <w:rStyle w:val="StyleUnderline"/>
          <w:rFonts w:asciiTheme="minorHAnsi" w:hAnsiTheme="minorHAnsi" w:cs="Times New Roman"/>
        </w:rPr>
        <w:t xml:space="preserve"> actually </w:t>
      </w:r>
      <w:r w:rsidRPr="00636B92">
        <w:rPr>
          <w:rStyle w:val="StyleUnderline"/>
          <w:rFonts w:asciiTheme="minorHAnsi" w:hAnsiTheme="minorHAnsi" w:cs="Times New Roman"/>
          <w:highlight w:val="cyan"/>
        </w:rPr>
        <w:t>leads to ‘</w:t>
      </w:r>
      <w:r w:rsidRPr="00636B92">
        <w:rPr>
          <w:rStyle w:val="Emphasis"/>
          <w:rFonts w:asciiTheme="minorHAnsi" w:hAnsiTheme="minorHAnsi" w:cs="Times New Roman"/>
          <w:highlight w:val="cyan"/>
        </w:rPr>
        <w:t>escalation of resource wars’</w:t>
      </w:r>
      <w:r w:rsidRPr="00636B92">
        <w:rPr>
          <w:rStyle w:val="StyleUnderline"/>
          <w:rFonts w:asciiTheme="minorHAnsi" w:hAnsiTheme="minorHAnsi" w:cs="Times New Roman"/>
          <w:highlight w:val="cyan"/>
        </w:rPr>
        <w:t xml:space="preserve"> in the name of security</w:t>
      </w:r>
      <w:r w:rsidRPr="00636B92">
        <w:rPr>
          <w:rFonts w:asciiTheme="minorHAnsi" w:hAnsiTheme="minorHAnsi" w:cs="Times New Roman"/>
          <w:sz w:val="14"/>
        </w:rPr>
        <w:t xml:space="preserve"> (Peters, 2009: 212-14). Quite surprisingly, </w:t>
      </w:r>
      <w:r w:rsidRPr="00636B92">
        <w:rPr>
          <w:rStyle w:val="StyleUnderline"/>
          <w:rFonts w:asciiTheme="minorHAnsi" w:hAnsiTheme="minorHAnsi" w:cs="Times New Roman"/>
        </w:rPr>
        <w:t>despite security being the fundamental goal of state foreign policies</w:t>
      </w:r>
      <w:r w:rsidRPr="00636B92">
        <w:rPr>
          <w:rFonts w:asciiTheme="minorHAnsi" w:hAnsiTheme="minorHAnsi" w:cs="Times New Roman"/>
          <w:sz w:val="14"/>
        </w:rPr>
        <w:t xml:space="preserve">, </w:t>
      </w:r>
      <w:r w:rsidRPr="00636B92">
        <w:rPr>
          <w:rStyle w:val="StyleUnderline"/>
          <w:rFonts w:asciiTheme="minorHAnsi" w:hAnsiTheme="minorHAnsi" w:cs="Times New Roman"/>
        </w:rPr>
        <w:t>the states have</w:t>
      </w:r>
      <w:r w:rsidRPr="00636B92">
        <w:rPr>
          <w:rFonts w:asciiTheme="minorHAnsi" w:hAnsiTheme="minorHAnsi" w:cs="Times New Roman"/>
          <w:sz w:val="14"/>
        </w:rPr>
        <w:t xml:space="preserve">, in practice, </w:t>
      </w:r>
      <w:r w:rsidRPr="00636B92">
        <w:rPr>
          <w:rStyle w:val="StyleUnderline"/>
          <w:rFonts w:asciiTheme="minorHAnsi" w:hAnsiTheme="minorHAnsi" w:cs="Times New Roman"/>
        </w:rPr>
        <w:t>supported ‘global systemic amplifiers of insecurity’</w:t>
      </w:r>
      <w:r w:rsidRPr="00636B92">
        <w:rPr>
          <w:rFonts w:asciiTheme="minorHAnsi" w:hAnsiTheme="minorHAnsi" w:cs="Times New Roman"/>
          <w:sz w:val="14"/>
        </w:rPr>
        <w:t xml:space="preserve"> (Kahler, 1998: 919-41). Since the values of environmental regimes cannot be reduced purely to state interests, we find a lot of emphasis on good governance based upon ‘more transparency’, ‘more accountability’, ‘more robust international regulation’, ‘corporate social responsibility’ and ‘cosmopolitan principles, such as, democratization, political equality and freedom of civil society’ (Frynas, 2009: 6). It is based on the assumption that in today’s rapidly changing world scenario, gains of one state do not necessarily imply losses for another. It is in the mutual interest of the states to cooperate in an interdependent world by avoiding unnecessary tensions or conflicts (Keohane, 1984). The theory of mutual maximization of power, in fact, results into the formation of environmental regimes. It fails to understand the true relationship among the states, human beings and biophysical environment. The ‘human metabolism with nature’ cannot be externalized from ‘state praxis’. Nor can the ‘international’ be fragmented into ‘a multiplicity of disconnected state units’ (Lacher, 2003: 521-41). To Simon Dalby (2004), ‘</w:t>
      </w:r>
      <w:r w:rsidRPr="00636B92">
        <w:rPr>
          <w:rStyle w:val="StyleUnderline"/>
          <w:rFonts w:asciiTheme="minorHAnsi" w:hAnsiTheme="minorHAnsi" w:cs="Times New Roman"/>
          <w:highlight w:val="cyan"/>
        </w:rPr>
        <w:t>humans live in a complex interaction with environments that adapt</w:t>
      </w:r>
      <w:r w:rsidRPr="00636B92">
        <w:rPr>
          <w:rStyle w:val="StyleUnderline"/>
          <w:rFonts w:asciiTheme="minorHAnsi" w:hAnsiTheme="minorHAnsi" w:cs="Times New Roman"/>
        </w:rPr>
        <w:t xml:space="preserve"> and change </w:t>
      </w:r>
      <w:r w:rsidRPr="00636B92">
        <w:rPr>
          <w:rStyle w:val="StyleUnderline"/>
          <w:rFonts w:asciiTheme="minorHAnsi" w:hAnsiTheme="minorHAnsi" w:cs="Times New Roman"/>
          <w:highlight w:val="cyan"/>
        </w:rPr>
        <w:t>in much more complex ways</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 xml:space="preserve">than is facilitated </w:t>
      </w:r>
      <w:r w:rsidRPr="00636B92">
        <w:rPr>
          <w:rStyle w:val="Emphasis"/>
          <w:rFonts w:asciiTheme="minorHAnsi" w:hAnsiTheme="minorHAnsi" w:cs="Times New Roman"/>
          <w:highlight w:val="cyan"/>
        </w:rPr>
        <w:t>by linear thinking</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within</w:t>
      </w:r>
      <w:r w:rsidRPr="00636B92">
        <w:rPr>
          <w:rStyle w:val="StyleUnderline"/>
          <w:rFonts w:asciiTheme="minorHAnsi" w:hAnsiTheme="minorHAnsi" w:cs="Times New Roman"/>
        </w:rPr>
        <w:t xml:space="preserve"> the </w:t>
      </w:r>
      <w:r w:rsidRPr="00636B92">
        <w:rPr>
          <w:rStyle w:val="StyleUnderline"/>
          <w:rFonts w:asciiTheme="minorHAnsi" w:hAnsiTheme="minorHAnsi" w:cs="Times New Roman"/>
          <w:highlight w:val="cyan"/>
        </w:rPr>
        <w:t>territorial boxes</w:t>
      </w:r>
      <w:r w:rsidRPr="00636B92">
        <w:rPr>
          <w:rStyle w:val="StyleUnderline"/>
          <w:rFonts w:asciiTheme="minorHAnsi" w:hAnsiTheme="minorHAnsi" w:cs="Times New Roman"/>
        </w:rPr>
        <w:t xml:space="preserve"> of contemporary administrative arrangements’</w:t>
      </w:r>
      <w:r w:rsidRPr="00636B92">
        <w:rPr>
          <w:rFonts w:asciiTheme="minorHAnsi" w:hAnsiTheme="minorHAnsi" w:cs="Times New Roman"/>
          <w:sz w:val="14"/>
        </w:rPr>
        <w:t xml:space="preserve">. Hence it becomes necessary to understand the complex politics of local environment and struggles over specific resources in the context of global markets and transnational connections. As such, </w:t>
      </w:r>
      <w:r w:rsidRPr="00636B92">
        <w:rPr>
          <w:rStyle w:val="Emphasis"/>
          <w:rFonts w:asciiTheme="minorHAnsi" w:hAnsiTheme="minorHAnsi" w:cs="Times New Roman"/>
          <w:b w:val="0"/>
          <w:highlight w:val="cyan"/>
        </w:rPr>
        <w:t>colonization and imperialism</w:t>
      </w:r>
      <w:r w:rsidRPr="00636B92">
        <w:rPr>
          <w:rFonts w:asciiTheme="minorHAnsi" w:hAnsiTheme="minorHAnsi" w:cs="Times New Roman"/>
          <w:sz w:val="14"/>
        </w:rPr>
        <w:t xml:space="preserve"> in the 19th and 20th centuries </w:t>
      </w:r>
      <w:r w:rsidRPr="00636B92">
        <w:rPr>
          <w:rStyle w:val="StyleUnderline"/>
          <w:rFonts w:asciiTheme="minorHAnsi" w:hAnsiTheme="minorHAnsi" w:cs="Times New Roman"/>
          <w:highlight w:val="cyan"/>
        </w:rPr>
        <w:t xml:space="preserve">and </w:t>
      </w:r>
      <w:r w:rsidRPr="00636B92">
        <w:rPr>
          <w:rStyle w:val="Emphasis"/>
          <w:rFonts w:asciiTheme="minorHAnsi" w:hAnsiTheme="minorHAnsi" w:cs="Times New Roman"/>
          <w:b w:val="0"/>
          <w:highlight w:val="cyan"/>
        </w:rPr>
        <w:t>global crisis</w:t>
      </w:r>
      <w:r w:rsidRPr="00636B92">
        <w:rPr>
          <w:rStyle w:val="StyleUnderline"/>
          <w:rFonts w:asciiTheme="minorHAnsi" w:hAnsiTheme="minorHAnsi" w:cs="Times New Roman"/>
        </w:rPr>
        <w:t xml:space="preserve"> today</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have to be studied in the context of ‘historicallyspecific socio-political system’</w:t>
      </w:r>
      <w:r w:rsidRPr="00636B92">
        <w:rPr>
          <w:rFonts w:asciiTheme="minorHAnsi" w:hAnsiTheme="minorHAnsi" w:cs="Times New Roman"/>
          <w:sz w:val="14"/>
        </w:rPr>
        <w:t xml:space="preserve">. According to Professor Ahmed (2011: 349), whether or not they lead to conflict depends on existing relations of power at local, national and transnational scales, and on how those relations are configured by structures of resource ownership, mediated by ideas and values, and supported by military power. The current trend is to militarise international relations by the economic and political hegemons in the name of urgency for securitisation in view of recent global crisis. They justify resort to force by extra-legal powers. By labelling certain issues as grave and pertaining to security, some states succeed in moving them ‘outside the remit of democratic decision making’. For instance, the USA and the Coalition of Willing waged a war on Iraq for possessing weapons of massive destruction during the Bush administration, though some allude to the fight for crude oil as the real cause. In some cases the militaries were entrusted the role of the police to deal with internal problems of law and order or insurgencies. Often, the measures used in such cases had been disproportionate as is reflected in the case of war on Iraq in the name of ‘war on terrorism’. Climate change can also provide a pretext for militarisation of international relations in future. In fact, </w:t>
      </w:r>
      <w:r w:rsidRPr="00636B92">
        <w:rPr>
          <w:rStyle w:val="StyleUnderline"/>
          <w:rFonts w:asciiTheme="minorHAnsi" w:hAnsiTheme="minorHAnsi" w:cs="Times New Roman"/>
        </w:rPr>
        <w:t xml:space="preserve">the </w:t>
      </w:r>
      <w:r w:rsidRPr="00636B92">
        <w:rPr>
          <w:rStyle w:val="StyleUnderline"/>
          <w:rFonts w:asciiTheme="minorHAnsi" w:hAnsiTheme="minorHAnsi" w:cs="Times New Roman"/>
          <w:highlight w:val="cyan"/>
        </w:rPr>
        <w:t>securitization</w:t>
      </w:r>
      <w:r w:rsidRPr="00636B92">
        <w:rPr>
          <w:rStyle w:val="StyleUnderline"/>
          <w:rFonts w:asciiTheme="minorHAnsi" w:hAnsiTheme="minorHAnsi" w:cs="Times New Roman"/>
        </w:rPr>
        <w:t xml:space="preserve"> of global crisis</w:t>
      </w:r>
      <w:r w:rsidRPr="00636B92">
        <w:rPr>
          <w:rFonts w:asciiTheme="minorHAnsi" w:hAnsiTheme="minorHAnsi" w:cs="Times New Roman"/>
          <w:sz w:val="14"/>
        </w:rPr>
        <w:t xml:space="preserve"> </w:t>
      </w:r>
      <w:r w:rsidRPr="00636B92">
        <w:rPr>
          <w:rStyle w:val="Emphasis"/>
          <w:rFonts w:asciiTheme="minorHAnsi" w:hAnsiTheme="minorHAnsi" w:cs="Times New Roman"/>
          <w:highlight w:val="cyan"/>
        </w:rPr>
        <w:t>can only lead to further escalation</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in insecurities </w:t>
      </w:r>
      <w:r w:rsidRPr="00636B92">
        <w:rPr>
          <w:rStyle w:val="StyleUnderline"/>
          <w:rFonts w:asciiTheme="minorHAnsi" w:hAnsiTheme="minorHAnsi" w:cs="Times New Roman"/>
          <w:highlight w:val="cyan"/>
        </w:rPr>
        <w:t xml:space="preserve">due to </w:t>
      </w:r>
      <w:r w:rsidRPr="00636B92">
        <w:rPr>
          <w:rStyle w:val="Emphasis"/>
          <w:rFonts w:asciiTheme="minorHAnsi" w:hAnsiTheme="minorHAnsi" w:cs="Times New Roman"/>
          <w:highlight w:val="cyan"/>
        </w:rPr>
        <w:t>reification</w:t>
      </w:r>
      <w:r w:rsidRPr="00636B92">
        <w:rPr>
          <w:rStyle w:val="StyleUnderline"/>
          <w:rFonts w:asciiTheme="minorHAnsi" w:hAnsiTheme="minorHAnsi" w:cs="Times New Roman"/>
          <w:highlight w:val="cyan"/>
        </w:rPr>
        <w:t xml:space="preserve"> of militarisation of</w:t>
      </w:r>
      <w:r w:rsidRPr="00636B92">
        <w:rPr>
          <w:rFonts w:asciiTheme="minorHAnsi" w:hAnsiTheme="minorHAnsi" w:cs="Times New Roman"/>
          <w:sz w:val="14"/>
        </w:rPr>
        <w:t xml:space="preserve"> </w:t>
      </w:r>
      <w:r w:rsidRPr="00636B92">
        <w:rPr>
          <w:rStyle w:val="Emphasis"/>
          <w:rFonts w:asciiTheme="minorHAnsi" w:hAnsiTheme="minorHAnsi" w:cs="Times New Roman"/>
        </w:rPr>
        <w:t>social</w:t>
      </w:r>
      <w:r w:rsidRPr="00636B92">
        <w:rPr>
          <w:rFonts w:asciiTheme="minorHAnsi" w:hAnsiTheme="minorHAnsi" w:cs="Times New Roman"/>
          <w:sz w:val="14"/>
        </w:rPr>
        <w:t xml:space="preserve">, </w:t>
      </w:r>
      <w:r w:rsidRPr="00636B92">
        <w:rPr>
          <w:rStyle w:val="Emphasis"/>
          <w:rFonts w:asciiTheme="minorHAnsi" w:hAnsiTheme="minorHAnsi" w:cs="Times New Roman"/>
        </w:rPr>
        <w:t>economic</w:t>
      </w:r>
      <w:r w:rsidRPr="00636B92">
        <w:rPr>
          <w:rFonts w:asciiTheme="minorHAnsi" w:hAnsiTheme="minorHAnsi" w:cs="Times New Roman"/>
          <w:sz w:val="14"/>
        </w:rPr>
        <w:t xml:space="preserve"> </w:t>
      </w:r>
      <w:r w:rsidRPr="00636B92">
        <w:rPr>
          <w:rStyle w:val="StyleUnderline"/>
          <w:rFonts w:asciiTheme="minorHAnsi" w:hAnsiTheme="minorHAnsi" w:cs="Times New Roman"/>
        </w:rPr>
        <w:t>and</w:t>
      </w:r>
      <w:r w:rsidRPr="00636B92">
        <w:rPr>
          <w:rFonts w:asciiTheme="minorHAnsi" w:hAnsiTheme="minorHAnsi" w:cs="Times New Roman"/>
          <w:sz w:val="14"/>
        </w:rPr>
        <w:t xml:space="preserve"> </w:t>
      </w:r>
      <w:r w:rsidRPr="00636B92">
        <w:rPr>
          <w:rStyle w:val="Emphasis"/>
          <w:rFonts w:asciiTheme="minorHAnsi" w:hAnsiTheme="minorHAnsi" w:cs="Times New Roman"/>
          <w:highlight w:val="cyan"/>
        </w:rPr>
        <w:t>political</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relation</w:t>
      </w:r>
      <w:r w:rsidRPr="00636B92">
        <w:rPr>
          <w:rStyle w:val="StyleUnderline"/>
          <w:rFonts w:asciiTheme="minorHAnsi" w:hAnsiTheme="minorHAnsi" w:cs="Times New Roman"/>
        </w:rPr>
        <w:t>s</w:t>
      </w:r>
      <w:r w:rsidRPr="00636B92">
        <w:rPr>
          <w:rFonts w:asciiTheme="minorHAnsi" w:hAnsiTheme="minorHAnsi" w:cs="Times New Roman"/>
          <w:sz w:val="14"/>
        </w:rPr>
        <w:t>. In the past, ‘</w:t>
      </w:r>
      <w:r w:rsidRPr="00636B92">
        <w:rPr>
          <w:rStyle w:val="StyleUnderline"/>
          <w:rFonts w:asciiTheme="minorHAnsi" w:hAnsiTheme="minorHAnsi" w:cs="Times New Roman"/>
        </w:rPr>
        <w:t xml:space="preserve">the internal </w:t>
      </w:r>
      <w:r w:rsidRPr="00636B92">
        <w:rPr>
          <w:rStyle w:val="StyleUnderline"/>
          <w:rFonts w:asciiTheme="minorHAnsi" w:hAnsiTheme="minorHAnsi" w:cs="Times New Roman"/>
          <w:highlight w:val="cyan"/>
        </w:rPr>
        <w:t>reductionism</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fragmentation </w:t>
      </w:r>
      <w:r w:rsidRPr="00636B92">
        <w:rPr>
          <w:rStyle w:val="StyleUnderline"/>
          <w:rFonts w:asciiTheme="minorHAnsi" w:hAnsiTheme="minorHAnsi" w:cs="Times New Roman"/>
          <w:highlight w:val="cyan"/>
        </w:rPr>
        <w:t>and compartmentalisation’</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plagued the</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orthodox theory</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by ‘</w:t>
      </w:r>
      <w:r w:rsidRPr="00636B92">
        <w:rPr>
          <w:rStyle w:val="Emphasis"/>
          <w:rFonts w:asciiTheme="minorHAnsi" w:hAnsiTheme="minorHAnsi" w:cs="Times New Roman"/>
          <w:highlight w:val="cyan"/>
        </w:rPr>
        <w:t>externalising global crisis</w:t>
      </w:r>
      <w:r w:rsidRPr="00636B92">
        <w:rPr>
          <w:rStyle w:val="StyleUnderline"/>
          <w:rFonts w:asciiTheme="minorHAnsi" w:hAnsiTheme="minorHAnsi" w:cs="Times New Roman"/>
          <w:highlight w:val="cyan"/>
        </w:rPr>
        <w:t xml:space="preserve"> </w:t>
      </w:r>
      <w:r w:rsidRPr="00636B92">
        <w:rPr>
          <w:rStyle w:val="StyleUnderline"/>
          <w:rFonts w:asciiTheme="minorHAnsi" w:hAnsiTheme="minorHAnsi" w:cs="Times New Roman"/>
        </w:rPr>
        <w:t>from one another’, by</w:t>
      </w:r>
      <w:r w:rsidRPr="00636B92">
        <w:rPr>
          <w:rFonts w:asciiTheme="minorHAnsi" w:hAnsiTheme="minorHAnsi" w:cs="Times New Roman"/>
          <w:sz w:val="14"/>
        </w:rPr>
        <w:t xml:space="preserve"> ‘</w:t>
      </w:r>
      <w:r w:rsidRPr="00636B92">
        <w:rPr>
          <w:rStyle w:val="StyleUnderline"/>
          <w:rFonts w:asciiTheme="minorHAnsi" w:hAnsiTheme="minorHAnsi" w:cs="Times New Roman"/>
        </w:rPr>
        <w:t>externalising states from one another’</w:t>
      </w:r>
      <w:r w:rsidRPr="00636B92">
        <w:rPr>
          <w:rFonts w:asciiTheme="minorHAnsi" w:hAnsiTheme="minorHAnsi" w:cs="Times New Roman"/>
          <w:sz w:val="14"/>
        </w:rPr>
        <w:t xml:space="preserve">, </w:t>
      </w:r>
      <w:r w:rsidRPr="00636B92">
        <w:rPr>
          <w:rStyle w:val="StyleUnderline"/>
          <w:rFonts w:asciiTheme="minorHAnsi" w:hAnsiTheme="minorHAnsi" w:cs="Times New Roman"/>
        </w:rPr>
        <w:t>by</w:t>
      </w:r>
      <w:r w:rsidRPr="00636B92">
        <w:rPr>
          <w:rFonts w:asciiTheme="minorHAnsi" w:hAnsiTheme="minorHAnsi" w:cs="Times New Roman"/>
          <w:sz w:val="14"/>
        </w:rPr>
        <w:t xml:space="preserve"> ‘</w:t>
      </w:r>
      <w:r w:rsidRPr="00636B92">
        <w:rPr>
          <w:rStyle w:val="Emphasis"/>
          <w:rFonts w:asciiTheme="minorHAnsi" w:hAnsiTheme="minorHAnsi" w:cs="Times New Roman"/>
        </w:rPr>
        <w:t>externalising</w:t>
      </w:r>
      <w:r w:rsidRPr="00636B92">
        <w:rPr>
          <w:rFonts w:asciiTheme="minorHAnsi" w:hAnsiTheme="minorHAnsi" w:cs="Times New Roman"/>
          <w:sz w:val="14"/>
        </w:rPr>
        <w:t xml:space="preserve"> </w:t>
      </w:r>
      <w:r w:rsidRPr="00636B92">
        <w:rPr>
          <w:rStyle w:val="StyleUnderline"/>
          <w:rFonts w:asciiTheme="minorHAnsi" w:hAnsiTheme="minorHAnsi" w:cs="Times New Roman"/>
        </w:rPr>
        <w:t>the inter-state system from</w:t>
      </w:r>
      <w:r w:rsidRPr="00636B92">
        <w:rPr>
          <w:rFonts w:asciiTheme="minorHAnsi" w:hAnsiTheme="minorHAnsi" w:cs="Times New Roman"/>
          <w:sz w:val="14"/>
        </w:rPr>
        <w:t xml:space="preserve"> </w:t>
      </w:r>
      <w:r w:rsidRPr="00636B92">
        <w:rPr>
          <w:rStyle w:val="StyleUnderline"/>
          <w:rFonts w:asciiTheme="minorHAnsi" w:hAnsiTheme="minorHAnsi" w:cs="Times New Roman"/>
        </w:rPr>
        <w:t>its biophysical environment’</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 xml:space="preserve">and by ‘externalising new social groups as </w:t>
      </w:r>
      <w:r w:rsidRPr="00636B92">
        <w:rPr>
          <w:rStyle w:val="Emphasis"/>
          <w:rFonts w:asciiTheme="minorHAnsi" w:hAnsiTheme="minorHAnsi" w:cs="Times New Roman"/>
          <w:highlight w:val="cyan"/>
        </w:rPr>
        <w:t>dangerous outsiders’</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It</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is quite clear</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in the case of</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preoccupation of the USA</w:t>
      </w:r>
      <w:r w:rsidRPr="00636B92">
        <w:rPr>
          <w:rStyle w:val="StyleUnderline"/>
          <w:rFonts w:asciiTheme="minorHAnsi" w:hAnsiTheme="minorHAnsi" w:cs="Times New Roman"/>
        </w:rPr>
        <w:t xml:space="preserve"> and its western allies </w:t>
      </w:r>
      <w:r w:rsidRPr="00636B92">
        <w:rPr>
          <w:rStyle w:val="StyleUnderline"/>
          <w:rFonts w:asciiTheme="minorHAnsi" w:hAnsiTheme="minorHAnsi" w:cs="Times New Roman"/>
          <w:highlight w:val="cyan"/>
        </w:rPr>
        <w:t>with military intervention</w:t>
      </w:r>
      <w:r w:rsidRPr="00636B92">
        <w:rPr>
          <w:rStyle w:val="StyleUnderline"/>
          <w:rFonts w:asciiTheme="minorHAnsi" w:hAnsiTheme="minorHAnsi" w:cs="Times New Roman"/>
        </w:rPr>
        <w:t xml:space="preserve"> in the name of humanitarian intervention</w:t>
      </w:r>
      <w:r w:rsidRPr="00636B92">
        <w:rPr>
          <w:rFonts w:asciiTheme="minorHAnsi" w:hAnsiTheme="minorHAnsi" w:cs="Times New Roman"/>
          <w:sz w:val="14"/>
        </w:rPr>
        <w:t xml:space="preserve">. Their premise is clearly based on the construction of ‘outsider identities’. </w:t>
      </w:r>
      <w:r w:rsidRPr="00636B92">
        <w:rPr>
          <w:rStyle w:val="StyleUnderline"/>
          <w:rFonts w:asciiTheme="minorHAnsi" w:hAnsiTheme="minorHAnsi" w:cs="Times New Roman"/>
        </w:rPr>
        <w:t>Such exclusionary devices are</w:t>
      </w:r>
      <w:r w:rsidRPr="00636B92">
        <w:rPr>
          <w:rFonts w:asciiTheme="minorHAnsi" w:hAnsiTheme="minorHAnsi" w:cs="Times New Roman"/>
          <w:sz w:val="14"/>
        </w:rPr>
        <w:t xml:space="preserve"> ‘intimately </w:t>
      </w:r>
      <w:r w:rsidRPr="00636B92">
        <w:rPr>
          <w:rStyle w:val="StyleUnderline"/>
          <w:rFonts w:asciiTheme="minorHAnsi" w:hAnsiTheme="minorHAnsi" w:cs="Times New Roman"/>
        </w:rPr>
        <w:t>bound up with political and economic processes’,</w:t>
      </w:r>
      <w:r w:rsidRPr="00636B92">
        <w:rPr>
          <w:rFonts w:asciiTheme="minorHAnsi" w:hAnsiTheme="minorHAnsi" w:cs="Times New Roman"/>
          <w:sz w:val="14"/>
        </w:rPr>
        <w:t xml:space="preserve"> such </w:t>
      </w:r>
      <w:r w:rsidRPr="00636B92">
        <w:rPr>
          <w:rStyle w:val="StyleUnderline"/>
          <w:rFonts w:asciiTheme="minorHAnsi" w:hAnsiTheme="minorHAnsi" w:cs="Times New Roman"/>
        </w:rPr>
        <w:t>as, their strategic interests in ‘proliferating military bases in the Middle East’</w:t>
      </w:r>
      <w:r w:rsidRPr="00636B92">
        <w:rPr>
          <w:rFonts w:asciiTheme="minorHAnsi" w:hAnsiTheme="minorHAnsi" w:cs="Times New Roman"/>
          <w:sz w:val="14"/>
        </w:rPr>
        <w:t xml:space="preserve">, ‘economic interests in control of oil’, </w:t>
      </w:r>
      <w:r w:rsidRPr="00636B92">
        <w:rPr>
          <w:rStyle w:val="StyleUnderline"/>
          <w:rFonts w:asciiTheme="minorHAnsi" w:hAnsiTheme="minorHAnsi" w:cs="Times New Roman"/>
        </w:rPr>
        <w:t>and ‘the wider political goal of maintaining American hegemony</w:t>
      </w:r>
      <w:r w:rsidRPr="00636B92">
        <w:rPr>
          <w:rFonts w:asciiTheme="minorHAnsi" w:hAnsiTheme="minorHAnsi" w:cs="Times New Roman"/>
          <w:sz w:val="14"/>
        </w:rPr>
        <w:t xml:space="preserve">’ </w:t>
      </w:r>
      <w:r w:rsidRPr="00636B92">
        <w:rPr>
          <w:rStyle w:val="StyleUnderline"/>
          <w:rFonts w:asciiTheme="minorHAnsi" w:hAnsiTheme="minorHAnsi" w:cs="Times New Roman"/>
        </w:rPr>
        <w:t>by dominating</w:t>
      </w:r>
      <w:r w:rsidRPr="00636B92">
        <w:rPr>
          <w:rFonts w:asciiTheme="minorHAnsi" w:hAnsiTheme="minorHAnsi" w:cs="Times New Roman"/>
          <w:sz w:val="14"/>
        </w:rPr>
        <w:t xml:space="preserve"> resource rich </w:t>
      </w:r>
      <w:r w:rsidRPr="00636B92">
        <w:rPr>
          <w:rStyle w:val="StyleUnderline"/>
          <w:rFonts w:asciiTheme="minorHAnsi" w:hAnsiTheme="minorHAnsi" w:cs="Times New Roman"/>
        </w:rPr>
        <w:t xml:space="preserve">regions in the name of </w:t>
      </w:r>
      <w:r w:rsidRPr="00636B92">
        <w:rPr>
          <w:rStyle w:val="Emphasis"/>
          <w:rFonts w:asciiTheme="minorHAnsi" w:hAnsiTheme="minorHAnsi" w:cs="Times New Roman"/>
        </w:rPr>
        <w:t>globalisation</w:t>
      </w:r>
      <w:r w:rsidRPr="00636B92">
        <w:rPr>
          <w:rFonts w:asciiTheme="minorHAnsi" w:hAnsiTheme="minorHAnsi" w:cs="Times New Roman"/>
          <w:sz w:val="14"/>
        </w:rPr>
        <w:t xml:space="preserve"> (Stokes, 2009: 88). For instance, in the case of massive </w:t>
      </w:r>
      <w:r w:rsidRPr="00636B92">
        <w:rPr>
          <w:rStyle w:val="StyleUnderline"/>
          <w:rFonts w:asciiTheme="minorHAnsi" w:hAnsiTheme="minorHAnsi" w:cs="Times New Roman"/>
        </w:rPr>
        <w:t>violence in the form of genocides, we can ho</w:t>
      </w:r>
      <w:r w:rsidRPr="00636B92">
        <w:rPr>
          <w:rFonts w:asciiTheme="minorHAnsi" w:hAnsiTheme="minorHAnsi" w:cs="Times New Roman"/>
          <w:sz w:val="14"/>
        </w:rPr>
        <w:t xml:space="preserve">ld </w:t>
      </w:r>
      <w:r w:rsidRPr="00636B92">
        <w:rPr>
          <w:rStyle w:val="StyleUnderline"/>
          <w:rFonts w:asciiTheme="minorHAnsi" w:hAnsiTheme="minorHAnsi" w:cs="Times New Roman"/>
        </w:rPr>
        <w:t xml:space="preserve">the ideological process of identifying certain groups as outside the ‘imagined community of inclusion’ responsible. </w:t>
      </w:r>
      <w:r w:rsidRPr="00636B92">
        <w:rPr>
          <w:rStyle w:val="Emphasis"/>
          <w:rFonts w:asciiTheme="minorHAnsi" w:hAnsiTheme="minorHAnsi" w:cs="Times New Roman"/>
          <w:highlight w:val="cyan"/>
        </w:rPr>
        <w:t>It makes wars possible without ‘enemies’</w:t>
      </w:r>
      <w:r w:rsidRPr="00636B92">
        <w:rPr>
          <w:rFonts w:asciiTheme="minorHAnsi" w:hAnsiTheme="minorHAnsi" w:cs="Times New Roman"/>
          <w:sz w:val="14"/>
        </w:rPr>
        <w:t xml:space="preserve">. To Hinton (2002: 4-6), genocides constituted a process of ‘othering’ where previously ‘included’ groups become ‘ideologically recast’ and dehumanised as threatening and dangerous outsiders, be it along ethnic, religious, political or economic lines – </w:t>
      </w:r>
      <w:r w:rsidRPr="00636B92">
        <w:rPr>
          <w:rStyle w:val="Emphasis"/>
          <w:rFonts w:asciiTheme="minorHAnsi" w:hAnsiTheme="minorHAnsi" w:cs="Times New Roman"/>
          <w:highlight w:val="cyan"/>
        </w:rPr>
        <w:t>eventually legitimising</w:t>
      </w:r>
      <w:r w:rsidRPr="00636B92">
        <w:rPr>
          <w:rStyle w:val="Emphasis"/>
          <w:rFonts w:asciiTheme="minorHAnsi" w:hAnsiTheme="minorHAnsi" w:cs="Times New Roman"/>
        </w:rPr>
        <w:t xml:space="preserve"> their </w:t>
      </w:r>
      <w:r w:rsidRPr="00636B92">
        <w:rPr>
          <w:rStyle w:val="Emphasis"/>
          <w:rFonts w:asciiTheme="minorHAnsi" w:hAnsiTheme="minorHAnsi" w:cs="Times New Roman"/>
          <w:highlight w:val="cyan"/>
        </w:rPr>
        <w:t>annihilation</w:t>
      </w:r>
      <w:r w:rsidRPr="00636B92">
        <w:rPr>
          <w:rFonts w:asciiTheme="minorHAnsi" w:hAnsiTheme="minorHAnsi" w:cs="Times New Roman"/>
          <w:sz w:val="14"/>
        </w:rPr>
        <w:t xml:space="preserve">. Without a political act, genocide could not have taken place. Usually, </w:t>
      </w:r>
      <w:r w:rsidRPr="00636B92">
        <w:rPr>
          <w:rStyle w:val="StyleUnderline"/>
          <w:rFonts w:asciiTheme="minorHAnsi" w:hAnsiTheme="minorHAnsi" w:cs="Times New Roman"/>
          <w:highlight w:val="cyan"/>
        </w:rPr>
        <w:t>the outsider group is</w:t>
      </w:r>
      <w:r w:rsidRPr="00636B92">
        <w:rPr>
          <w:rStyle w:val="StyleUnderline"/>
          <w:rFonts w:asciiTheme="minorHAnsi" w:hAnsiTheme="minorHAnsi" w:cs="Times New Roman"/>
        </w:rPr>
        <w:t xml:space="preserve"> first </w:t>
      </w:r>
      <w:r w:rsidRPr="00636B92">
        <w:rPr>
          <w:rStyle w:val="StyleUnderline"/>
          <w:rFonts w:asciiTheme="minorHAnsi" w:hAnsiTheme="minorHAnsi" w:cs="Times New Roman"/>
          <w:highlight w:val="cyan"/>
        </w:rPr>
        <w:t xml:space="preserve">constructed and then held responsible for </w:t>
      </w:r>
      <w:r w:rsidRPr="00636B92">
        <w:rPr>
          <w:rStyle w:val="Emphasis"/>
          <w:rFonts w:asciiTheme="minorHAnsi" w:hAnsiTheme="minorHAnsi" w:cs="Times New Roman"/>
          <w:highlight w:val="cyan"/>
        </w:rPr>
        <w:t>crisis conditions</w:t>
      </w:r>
      <w:r w:rsidRPr="00636B92">
        <w:rPr>
          <w:rFonts w:asciiTheme="minorHAnsi" w:hAnsiTheme="minorHAnsi" w:cs="Times New Roman"/>
          <w:sz w:val="14"/>
        </w:rPr>
        <w:t xml:space="preserve"> and mass violence. </w:t>
      </w:r>
      <w:r w:rsidRPr="00636B92">
        <w:rPr>
          <w:rStyle w:val="Emphasis"/>
          <w:rFonts w:asciiTheme="minorHAnsi" w:hAnsiTheme="minorHAnsi" w:cs="Times New Roman"/>
          <w:highlight w:val="cyan"/>
        </w:rPr>
        <w:t>It legitimises militarization</w:t>
      </w:r>
      <w:r w:rsidRPr="00636B92">
        <w:rPr>
          <w:rFonts w:asciiTheme="minorHAnsi" w:hAnsiTheme="minorHAnsi" w:cs="Times New Roman"/>
          <w:sz w:val="14"/>
        </w:rPr>
        <w:t xml:space="preserve"> of international relations. For instance, the Pentagon’s Quadrennial Defence Review (2014) reconfirmed a direct link between climate change and national security which was suggested earlier by the Military Advisory Board in 2007. According to this report, ‘the accelerating rate of climate change poses a severe risk to national security and acts as a catalyst for global political conflict’. The Centre for Naval Analyses Military Advisory Board held the climate change responsible for the draught in Middle East and Africa resulting into conflicts over food and water and escalating ‘longstanding regional and ethnic tensions into violent clashes’. The report also found that the rising sea levels could add to the refugee problem in Eastern India, Bangladesh and Mekong Delta in Vietnam. It also pointed out that an increase in the ‘catastrophic weather events worldwide will create more demand for American troops, even as flooding and extreme weather events at home could damage naval ports and military bases. Linking climate change with national security, the Pentagon officials held (Davenport, 2014: 15): The department certainly agrees that climate change is having an impact on national security, whether by increasing global instability by opening the arctic or by increasing sea level and storm surge near our coastal installations. John Conger, the Deputy Undersecretary of the Pentagon, said: We are actively integrating climate considerations across the full spectrum of our activities to ensure a ready and resilient force. According to the Pentagon’s Quadrennial Defence Review (2014), the effects of global warming in the shape of ‘rising sea levels’, ‘extreme weather patterns’ and ‘terrorism’ are to be treated as ‘threat multipliers that will aggravate stressors abroad, such as, poverty, environmental degradation, political instability and social tensions – conditions that can enable terrorist activity’ requiring military intervention for humanitarian causes. </w:t>
      </w:r>
      <w:r w:rsidRPr="00636B92">
        <w:rPr>
          <w:rStyle w:val="StyleUnderline"/>
          <w:rFonts w:asciiTheme="minorHAnsi" w:hAnsiTheme="minorHAnsi" w:cs="Times New Roman"/>
          <w:highlight w:val="cyan"/>
        </w:rPr>
        <w:t>Time is</w:t>
      </w:r>
      <w:r w:rsidRPr="00636B92">
        <w:rPr>
          <w:rFonts w:asciiTheme="minorHAnsi" w:hAnsiTheme="minorHAnsi" w:cs="Times New Roman"/>
          <w:sz w:val="14"/>
        </w:rPr>
        <w:t xml:space="preserve">, therefore, </w:t>
      </w:r>
      <w:r w:rsidRPr="00636B92">
        <w:rPr>
          <w:rStyle w:val="StyleUnderline"/>
          <w:rFonts w:asciiTheme="minorHAnsi" w:hAnsiTheme="minorHAnsi" w:cs="Times New Roman"/>
          <w:highlight w:val="cyan"/>
        </w:rPr>
        <w:t>ripe for pondering</w:t>
      </w:r>
      <w:r w:rsidRPr="00636B92">
        <w:rPr>
          <w:rStyle w:val="StyleUnderline"/>
          <w:rFonts w:asciiTheme="minorHAnsi" w:hAnsiTheme="minorHAnsi" w:cs="Times New Roman"/>
        </w:rPr>
        <w:t xml:space="preserve"> over the ‘hidden costs’</w:t>
      </w:r>
      <w:r w:rsidRPr="00636B92">
        <w:rPr>
          <w:rFonts w:asciiTheme="minorHAnsi" w:hAnsiTheme="minorHAnsi" w:cs="Times New Roman"/>
          <w:sz w:val="14"/>
        </w:rPr>
        <w:t xml:space="preserve"> (Muth, 2012) </w:t>
      </w:r>
      <w:r w:rsidRPr="00636B92">
        <w:rPr>
          <w:rStyle w:val="StyleUnderline"/>
          <w:rFonts w:asciiTheme="minorHAnsi" w:hAnsiTheme="minorHAnsi" w:cs="Times New Roman"/>
        </w:rPr>
        <w:t>and ‘</w:t>
      </w:r>
      <w:r w:rsidRPr="00636B92">
        <w:rPr>
          <w:rStyle w:val="StyleUnderline"/>
          <w:rFonts w:asciiTheme="minorHAnsi" w:hAnsiTheme="minorHAnsi" w:cs="Times New Roman"/>
          <w:highlight w:val="cyan"/>
        </w:rPr>
        <w:t>true motives behind</w:t>
      </w:r>
      <w:r w:rsidRPr="00636B92">
        <w:rPr>
          <w:rFonts w:asciiTheme="minorHAnsi" w:hAnsiTheme="minorHAnsi" w:cs="Times New Roman"/>
          <w:sz w:val="14"/>
          <w:highlight w:val="cyan"/>
        </w:rPr>
        <w:t xml:space="preserve"> </w:t>
      </w:r>
      <w:r w:rsidRPr="00636B92">
        <w:rPr>
          <w:rStyle w:val="Emphasis"/>
          <w:rFonts w:asciiTheme="minorHAnsi" w:hAnsiTheme="minorHAnsi" w:cs="Times New Roman"/>
          <w:highlight w:val="cyan"/>
        </w:rPr>
        <w:t>militarization</w:t>
      </w:r>
      <w:r w:rsidRPr="00636B92">
        <w:rPr>
          <w:rFonts w:asciiTheme="minorHAnsi" w:hAnsiTheme="minorHAnsi" w:cs="Times New Roman"/>
          <w:sz w:val="14"/>
        </w:rPr>
        <w:t xml:space="preserve"> </w:t>
      </w:r>
      <w:r w:rsidRPr="00636B92">
        <w:rPr>
          <w:rStyle w:val="StyleUnderline"/>
          <w:rFonts w:asciiTheme="minorHAnsi" w:hAnsiTheme="minorHAnsi" w:cs="Times New Roman"/>
        </w:rPr>
        <w:t>of</w:t>
      </w:r>
      <w:r w:rsidRPr="00636B92">
        <w:rPr>
          <w:rFonts w:asciiTheme="minorHAnsi" w:hAnsiTheme="minorHAnsi" w:cs="Times New Roman"/>
          <w:sz w:val="14"/>
        </w:rPr>
        <w:t xml:space="preserve"> </w:t>
      </w:r>
      <w:r w:rsidRPr="00636B92">
        <w:rPr>
          <w:rStyle w:val="Emphasis"/>
          <w:rFonts w:asciiTheme="minorHAnsi" w:hAnsiTheme="minorHAnsi" w:cs="Times New Roman"/>
        </w:rPr>
        <w:t>i</w:t>
      </w:r>
      <w:r w:rsidRPr="00636B92">
        <w:rPr>
          <w:rFonts w:asciiTheme="minorHAnsi" w:hAnsiTheme="minorHAnsi" w:cs="Times New Roman"/>
          <w:sz w:val="14"/>
        </w:rPr>
        <w:t xml:space="preserve">nternational </w:t>
      </w:r>
      <w:r w:rsidRPr="00636B92">
        <w:rPr>
          <w:rStyle w:val="Emphasis"/>
          <w:rFonts w:asciiTheme="minorHAnsi" w:hAnsiTheme="minorHAnsi" w:cs="Times New Roman"/>
        </w:rPr>
        <w:t>r</w:t>
      </w:r>
      <w:r w:rsidRPr="00636B92">
        <w:rPr>
          <w:rFonts w:asciiTheme="minorHAnsi" w:hAnsiTheme="minorHAnsi" w:cs="Times New Roman"/>
          <w:sz w:val="14"/>
        </w:rPr>
        <w:t>elations’.</w:t>
      </w:r>
    </w:p>
    <w:p w14:paraId="6A4EF5CB" w14:textId="77777777" w:rsidR="00A23D71" w:rsidRPr="00636B92" w:rsidRDefault="00A23D71" w:rsidP="00A23D71">
      <w:pPr>
        <w:rPr>
          <w:rFonts w:asciiTheme="minorHAnsi" w:hAnsiTheme="minorHAnsi" w:cs="Times New Roman"/>
        </w:rPr>
      </w:pPr>
    </w:p>
    <w:p w14:paraId="723855F1"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Impact – Epistemology – 2NC </w:t>
      </w:r>
    </w:p>
    <w:p w14:paraId="7645FFA6"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Knowledge regarding the other is coded by desire prior to the process of information gathering. Their representation of Others as either threats or opportunities partakes in an Orientalist stereotyping of foreign policy behavior that projects US misbehavior onto everything but ourselves. This comes from a gap inherent in data collection and truth, which is filled by a fearful demand for certainty. </w:t>
      </w:r>
    </w:p>
    <w:p w14:paraId="766D824E"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The implication of this is that you should assess all of their truth claims as ideological statements serving a particular political end rather than objectively true or accurate predictions about what China will do – specifically, the end of legitimizing the position of the already powerful. </w:t>
      </w:r>
    </w:p>
    <w:p w14:paraId="622CE60A"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Pan</w:t>
      </w:r>
      <w:r w:rsidRPr="00636B92">
        <w:rPr>
          <w:rFonts w:asciiTheme="minorHAnsi" w:hAnsiTheme="minorHAnsi" w:cs="Times New Roman"/>
        </w:rPr>
        <w:t xml:space="preserve">, IR Prof @ Deakin University, </w:t>
      </w:r>
      <w:r w:rsidRPr="00636B92">
        <w:rPr>
          <w:rStyle w:val="Style13ptBold"/>
          <w:rFonts w:asciiTheme="minorHAnsi" w:hAnsiTheme="minorHAnsi" w:cs="Times New Roman"/>
        </w:rPr>
        <w:t xml:space="preserve">12 </w:t>
      </w:r>
    </w:p>
    <w:p w14:paraId="6F8209A3"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(Chengxin, “Knowledge, Desire and Power in Global Politics: Western Representations of China's Rise,” Introduction, pp. ebook) </w:t>
      </w:r>
    </w:p>
    <w:p w14:paraId="6AB8A3A7" w14:textId="77777777" w:rsidR="00A23D71" w:rsidRPr="00636B92" w:rsidRDefault="00A23D71" w:rsidP="00A23D71">
      <w:pPr>
        <w:rPr>
          <w:rFonts w:asciiTheme="minorHAnsi" w:hAnsiTheme="minorHAnsi" w:cs="Times New Roman"/>
        </w:rPr>
      </w:pPr>
      <w:r w:rsidRPr="00636B92">
        <w:rPr>
          <w:rStyle w:val="StyleUnderline"/>
          <w:rFonts w:asciiTheme="minorHAnsi" w:hAnsiTheme="minorHAnsi" w:cs="Times New Roman"/>
        </w:rPr>
        <w:t>To connect knowledge</w:t>
      </w:r>
      <w:r w:rsidRPr="00636B92">
        <w:rPr>
          <w:rFonts w:asciiTheme="minorHAnsi" w:hAnsiTheme="minorHAnsi" w:cs="Times New Roman"/>
        </w:rPr>
        <w:t xml:space="preserve"> </w:t>
      </w:r>
      <w:r w:rsidRPr="00636B92">
        <w:rPr>
          <w:rStyle w:val="StyleUnderline"/>
          <w:rFonts w:asciiTheme="minorHAnsi" w:hAnsiTheme="minorHAnsi" w:cs="Times New Roman"/>
        </w:rPr>
        <w:t>with desire</w:t>
      </w:r>
      <w:r w:rsidRPr="00636B92">
        <w:rPr>
          <w:rFonts w:asciiTheme="minorHAnsi" w:hAnsiTheme="minorHAnsi" w:cs="Times New Roman"/>
        </w:rPr>
        <w:t xml:space="preserve"> </w:t>
      </w:r>
      <w:r w:rsidRPr="00636B92">
        <w:rPr>
          <w:rStyle w:val="StyleUnderline"/>
          <w:rFonts w:asciiTheme="minorHAnsi" w:hAnsiTheme="minorHAnsi" w:cs="Times New Roman"/>
        </w:rPr>
        <w:t>is not to suggest</w:t>
      </w:r>
      <w:r w:rsidRPr="00636B92">
        <w:rPr>
          <w:rFonts w:asciiTheme="minorHAnsi" w:hAnsiTheme="minorHAnsi" w:cs="Times New Roman"/>
        </w:rPr>
        <w:t xml:space="preserve"> that </w:t>
      </w:r>
      <w:r w:rsidRPr="00636B92">
        <w:rPr>
          <w:rStyle w:val="StyleUnderline"/>
          <w:rFonts w:asciiTheme="minorHAnsi" w:hAnsiTheme="minorHAnsi" w:cs="Times New Roman"/>
        </w:rPr>
        <w:t>knowledge is reducible to any individual whim</w:t>
      </w:r>
      <w:r w:rsidRPr="00636B92">
        <w:rPr>
          <w:rFonts w:asciiTheme="minorHAnsi" w:hAnsiTheme="minorHAnsi" w:cs="Times New Roman"/>
        </w:rPr>
        <w:t xml:space="preserve">. Like language, knowledge is first and foremost a social property, whose reception qua knowledge must depend on its intersubjective appeal to collective emotion and social desire. Writings are driven by the desire to write, which in turn is conditioned on the desire to read/know in the wider emotionally imagined community, a process governed throughout by the ‘erotics of knowledge’.72 If it is through knowledge that reality is made meaningful, </w:t>
      </w:r>
      <w:r w:rsidRPr="00636B92">
        <w:rPr>
          <w:rStyle w:val="StyleUnderline"/>
          <w:rFonts w:asciiTheme="minorHAnsi" w:hAnsiTheme="minorHAnsi" w:cs="Times New Roman"/>
        </w:rPr>
        <w:t xml:space="preserve">it is </w:t>
      </w:r>
      <w:r w:rsidRPr="00636B92">
        <w:rPr>
          <w:rStyle w:val="StyleUnderline"/>
          <w:rFonts w:asciiTheme="minorHAnsi" w:hAnsiTheme="minorHAnsi" w:cs="Times New Roman"/>
          <w:highlight w:val="cyan"/>
        </w:rPr>
        <w:t>social desire</w:t>
      </w:r>
      <w:r w:rsidRPr="00636B92">
        <w:rPr>
          <w:rStyle w:val="StyleUnderline"/>
          <w:rFonts w:asciiTheme="minorHAnsi" w:hAnsiTheme="minorHAnsi" w:cs="Times New Roman"/>
        </w:rPr>
        <w:t xml:space="preserve"> that </w:t>
      </w:r>
      <w:r w:rsidRPr="00636B92">
        <w:rPr>
          <w:rStyle w:val="StyleUnderline"/>
          <w:rFonts w:asciiTheme="minorHAnsi" w:hAnsiTheme="minorHAnsi" w:cs="Times New Roman"/>
          <w:highlight w:val="cyan"/>
        </w:rPr>
        <w:t>makes</w:t>
      </w:r>
      <w:r w:rsidRPr="00636B92">
        <w:rPr>
          <w:rStyle w:val="StyleUnderline"/>
          <w:rFonts w:asciiTheme="minorHAnsi" w:hAnsiTheme="minorHAnsi" w:cs="Times New Roman"/>
        </w:rPr>
        <w:t xml:space="preserve"> certain </w:t>
      </w:r>
      <w:r w:rsidRPr="00636B92">
        <w:rPr>
          <w:rStyle w:val="StyleUnderline"/>
          <w:rFonts w:asciiTheme="minorHAnsi" w:hAnsiTheme="minorHAnsi" w:cs="Times New Roman"/>
          <w:highlight w:val="cyan"/>
        </w:rPr>
        <w:t>knowledge desirable</w:t>
      </w:r>
      <w:r w:rsidRPr="00636B92">
        <w:rPr>
          <w:rStyle w:val="StyleUnderline"/>
          <w:rFonts w:asciiTheme="minorHAnsi" w:hAnsiTheme="minorHAnsi" w:cs="Times New Roman"/>
        </w:rPr>
        <w:t xml:space="preserve"> and its production possible and profitable</w:t>
      </w:r>
      <w:r w:rsidRPr="00636B92">
        <w:rPr>
          <w:rFonts w:asciiTheme="minorHAnsi" w:hAnsiTheme="minorHAnsi" w:cs="Times New Roman"/>
        </w:rPr>
        <w:t xml:space="preserve">. To be sure, </w:t>
      </w:r>
      <w:r w:rsidRPr="00636B92">
        <w:rPr>
          <w:rStyle w:val="StyleUnderline"/>
          <w:rFonts w:asciiTheme="minorHAnsi" w:hAnsiTheme="minorHAnsi" w:cs="Times New Roman"/>
          <w:highlight w:val="cyan"/>
        </w:rPr>
        <w:t>the role of desire</w:t>
      </w:r>
      <w:r w:rsidRPr="00636B92">
        <w:rPr>
          <w:rStyle w:val="StyleUnderline"/>
          <w:rFonts w:asciiTheme="minorHAnsi" w:hAnsiTheme="minorHAnsi" w:cs="Times New Roman"/>
        </w:rPr>
        <w:t xml:space="preserve"> in such a process </w:t>
      </w:r>
      <w:r w:rsidRPr="00636B92">
        <w:rPr>
          <w:rStyle w:val="StyleUnderline"/>
          <w:rFonts w:asciiTheme="minorHAnsi" w:hAnsiTheme="minorHAnsi" w:cs="Times New Roman"/>
          <w:highlight w:val="cyan"/>
        </w:rPr>
        <w:t>is</w:t>
      </w:r>
      <w:r w:rsidRPr="00636B92">
        <w:rPr>
          <w:rStyle w:val="StyleUnderline"/>
          <w:rFonts w:asciiTheme="minorHAnsi" w:hAnsiTheme="minorHAnsi" w:cs="Times New Roman"/>
        </w:rPr>
        <w:t xml:space="preserve"> often </w:t>
      </w:r>
      <w:r w:rsidRPr="00636B92">
        <w:rPr>
          <w:rStyle w:val="Emphasis"/>
          <w:rFonts w:asciiTheme="minorHAnsi" w:hAnsiTheme="minorHAnsi" w:cs="Times New Roman"/>
          <w:highlight w:val="cyan"/>
        </w:rPr>
        <w:t>invisible</w:t>
      </w:r>
      <w:r w:rsidRPr="00636B92">
        <w:rPr>
          <w:rFonts w:asciiTheme="minorHAnsi" w:hAnsiTheme="minorHAnsi" w:cs="Times New Roman"/>
        </w:rPr>
        <w:t xml:space="preserve">, </w:t>
      </w:r>
      <w:r w:rsidRPr="00636B92">
        <w:rPr>
          <w:rStyle w:val="Emphasis"/>
          <w:rFonts w:asciiTheme="minorHAnsi" w:hAnsiTheme="minorHAnsi" w:cs="Times New Roman"/>
        </w:rPr>
        <w:t>silent</w:t>
      </w:r>
      <w:r w:rsidRPr="00636B92">
        <w:rPr>
          <w:rFonts w:asciiTheme="minorHAnsi" w:hAnsiTheme="minorHAnsi" w:cs="Times New Roman"/>
        </w:rPr>
        <w:t xml:space="preserve">, </w:t>
      </w:r>
      <w:r w:rsidRPr="00636B92">
        <w:rPr>
          <w:rStyle w:val="Emphasis"/>
          <w:rFonts w:asciiTheme="minorHAnsi" w:hAnsiTheme="minorHAnsi" w:cs="Times New Roman"/>
          <w:highlight w:val="cyan"/>
        </w:rPr>
        <w:t>unconscious</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and</w:t>
      </w:r>
      <w:r w:rsidRPr="00636B92">
        <w:rPr>
          <w:rFonts w:asciiTheme="minorHAnsi" w:hAnsiTheme="minorHAnsi" w:cs="Times New Roman"/>
        </w:rPr>
        <w:t xml:space="preserve"> largely </w:t>
      </w:r>
      <w:r w:rsidRPr="00636B92">
        <w:rPr>
          <w:rStyle w:val="Emphasis"/>
          <w:rFonts w:asciiTheme="minorHAnsi" w:hAnsiTheme="minorHAnsi" w:cs="Times New Roman"/>
          <w:highlight w:val="cyan"/>
        </w:rPr>
        <w:t>unacknowledged</w:t>
      </w:r>
      <w:r w:rsidRPr="00636B92">
        <w:rPr>
          <w:rFonts w:asciiTheme="minorHAnsi" w:hAnsiTheme="minorHAnsi" w:cs="Times New Roman"/>
        </w:rPr>
        <w:t xml:space="preserve">. That is </w:t>
      </w:r>
      <w:r w:rsidRPr="00636B92">
        <w:rPr>
          <w:rStyle w:val="StyleUnderline"/>
          <w:rFonts w:asciiTheme="minorHAnsi" w:hAnsiTheme="minorHAnsi" w:cs="Times New Roman"/>
          <w:highlight w:val="cyan"/>
        </w:rPr>
        <w:t>because</w:t>
      </w:r>
      <w:r w:rsidRPr="00636B92">
        <w:rPr>
          <w:rStyle w:val="StyleUnderline"/>
          <w:rFonts w:asciiTheme="minorHAnsi" w:hAnsiTheme="minorHAnsi" w:cs="Times New Roman"/>
        </w:rPr>
        <w:t xml:space="preserve"> while ultimately knowledge is both a product of and for desire and emotion,</w:t>
      </w:r>
      <w:r w:rsidRPr="00636B92">
        <w:rPr>
          <w:rFonts w:asciiTheme="minorHAnsi" w:hAnsiTheme="minorHAnsi" w:cs="Times New Roman"/>
        </w:rPr>
        <w:t xml:space="preserve"> in order to be worthy of the name, </w:t>
      </w:r>
      <w:r w:rsidRPr="00636B92">
        <w:rPr>
          <w:rStyle w:val="Emphasis"/>
          <w:rFonts w:asciiTheme="minorHAnsi" w:hAnsiTheme="minorHAnsi" w:cs="Times New Roman"/>
          <w:highlight w:val="cyan"/>
        </w:rPr>
        <w:t>knowledge has to conceal its emotive trace</w:t>
      </w:r>
      <w:r w:rsidRPr="00636B92">
        <w:rPr>
          <w:rStyle w:val="StyleUnderline"/>
          <w:rFonts w:asciiTheme="minorHAnsi" w:hAnsiTheme="minorHAnsi" w:cs="Times New Roman"/>
        </w:rPr>
        <w:t>;</w:t>
      </w:r>
      <w:r w:rsidRPr="00636B92">
        <w:rPr>
          <w:rFonts w:asciiTheme="minorHAnsi" w:hAnsiTheme="minorHAnsi" w:cs="Times New Roman"/>
        </w:rPr>
        <w:t xml:space="preserve"> or so it is believed. Even with the concealment, </w:t>
      </w:r>
      <w:r w:rsidRPr="00636B92">
        <w:rPr>
          <w:rStyle w:val="StyleUnderline"/>
          <w:rFonts w:asciiTheme="minorHAnsi" w:hAnsiTheme="minorHAnsi" w:cs="Times New Roman"/>
          <w:highlight w:val="cyan"/>
        </w:rPr>
        <w:t>modern science cannot deny its roots in the</w:t>
      </w:r>
      <w:r w:rsidRPr="00636B92">
        <w:rPr>
          <w:rStyle w:val="StyleUnderline"/>
          <w:rFonts w:asciiTheme="minorHAnsi" w:hAnsiTheme="minorHAnsi" w:cs="Times New Roman"/>
        </w:rPr>
        <w:t xml:space="preserve"> </w:t>
      </w:r>
      <w:r w:rsidRPr="00636B92">
        <w:rPr>
          <w:rStyle w:val="Emphasis"/>
          <w:rFonts w:asciiTheme="minorHAnsi" w:hAnsiTheme="minorHAnsi" w:cs="Times New Roman"/>
        </w:rPr>
        <w:t xml:space="preserve">modern </w:t>
      </w:r>
      <w:r w:rsidRPr="00636B92">
        <w:rPr>
          <w:rStyle w:val="Emphasis"/>
          <w:rFonts w:asciiTheme="minorHAnsi" w:hAnsiTheme="minorHAnsi" w:cs="Times New Roman"/>
          <w:highlight w:val="cyan"/>
        </w:rPr>
        <w:t>desire</w:t>
      </w:r>
      <w:r w:rsidRPr="00636B92">
        <w:rPr>
          <w:rStyle w:val="StyleUnderline"/>
          <w:rFonts w:asciiTheme="minorHAnsi" w:hAnsiTheme="minorHAnsi" w:cs="Times New Roman"/>
          <w:highlight w:val="cyan"/>
        </w:rPr>
        <w:t xml:space="preserve"> for</w:t>
      </w:r>
      <w:r w:rsidRPr="00636B92">
        <w:rPr>
          <w:rStyle w:val="StyleUnderline"/>
          <w:rFonts w:asciiTheme="minorHAnsi" w:hAnsiTheme="minorHAnsi" w:cs="Times New Roman"/>
        </w:rPr>
        <w:t xml:space="preserve"> </w:t>
      </w:r>
      <w:r w:rsidRPr="00636B92">
        <w:rPr>
          <w:rStyle w:val="Emphasis"/>
          <w:rFonts w:asciiTheme="minorHAnsi" w:hAnsiTheme="minorHAnsi" w:cs="Times New Roman"/>
          <w:highlight w:val="cyan"/>
        </w:rPr>
        <w:t>certainty</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 xml:space="preserve">and </w:t>
      </w:r>
      <w:r w:rsidRPr="00636B92">
        <w:rPr>
          <w:rStyle w:val="Emphasis"/>
          <w:rFonts w:asciiTheme="minorHAnsi" w:hAnsiTheme="minorHAnsi" w:cs="Times New Roman"/>
          <w:highlight w:val="cyan"/>
        </w:rPr>
        <w:t>identity</w:t>
      </w:r>
      <w:r w:rsidRPr="00636B92">
        <w:rPr>
          <w:rFonts w:asciiTheme="minorHAnsi" w:hAnsiTheme="minorHAnsi" w:cs="Times New Roman"/>
        </w:rPr>
        <w:t xml:space="preserve">. It is neither coincident nor ironic that Descartes, whose anxious desire for certainty finds expression in the ‘Cartesian Anxiety’ of an Either/Or (either there is a secure foundation upon which our knowledge can be based, or we will be engulfed in uncertainty and darkness),73 is credited with laying the foundation for modern science. It is not despite but because of the Cartesian Anxiety that Descartes ‘discovered’ human reason (cogito ergo sum, or ‘I think, therefore I am’) as the secure, indubitable foundation for certainty. From this emerges also the certain identity of modern man as the rational knowing subject, an identity which promises the ability to obtain objective knowledge about the world. Yet </w:t>
      </w:r>
      <w:r w:rsidRPr="00636B92">
        <w:rPr>
          <w:rStyle w:val="StyleUnderline"/>
          <w:rFonts w:asciiTheme="minorHAnsi" w:hAnsiTheme="minorHAnsi" w:cs="Times New Roman"/>
          <w:highlight w:val="cyan"/>
        </w:rPr>
        <w:t>objective certainty</w:t>
      </w:r>
      <w:r w:rsidRPr="00636B92">
        <w:rPr>
          <w:rFonts w:asciiTheme="minorHAnsi" w:hAnsiTheme="minorHAnsi" w:cs="Times New Roman"/>
        </w:rPr>
        <w:t xml:space="preserve">, however desirable or precisely because it is desirable, </w:t>
      </w:r>
      <w:r w:rsidRPr="00636B92">
        <w:rPr>
          <w:rStyle w:val="StyleUnderline"/>
          <w:rFonts w:asciiTheme="minorHAnsi" w:hAnsiTheme="minorHAnsi" w:cs="Times New Roman"/>
          <w:highlight w:val="cyan"/>
        </w:rPr>
        <w:t>is an illusory effect of</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desire</w:t>
      </w:r>
      <w:r w:rsidRPr="00636B92">
        <w:rPr>
          <w:rFonts w:asciiTheme="minorHAnsi" w:hAnsiTheme="minorHAnsi" w:cs="Times New Roman"/>
        </w:rPr>
        <w:t xml:space="preserve">. </w:t>
      </w:r>
      <w:r w:rsidRPr="00636B92">
        <w:rPr>
          <w:rStyle w:val="StyleUnderline"/>
          <w:rFonts w:asciiTheme="minorHAnsi" w:hAnsiTheme="minorHAnsi" w:cs="Times New Roman"/>
        </w:rPr>
        <w:t>The desire for certainty may be satisfied only within desire and through the certainty of desire</w:t>
      </w:r>
      <w:r w:rsidRPr="00636B92">
        <w:rPr>
          <w:rFonts w:asciiTheme="minorHAnsi" w:hAnsiTheme="minorHAnsi" w:cs="Times New Roman"/>
        </w:rPr>
        <w:t xml:space="preserve">. </w:t>
      </w:r>
      <w:r w:rsidRPr="00636B92">
        <w:rPr>
          <w:rStyle w:val="StyleUnderline"/>
          <w:rFonts w:asciiTheme="minorHAnsi" w:hAnsiTheme="minorHAnsi" w:cs="Times New Roman"/>
        </w:rPr>
        <w:t>When certainty is not within reach,</w:t>
      </w:r>
      <w:r w:rsidRPr="00636B92">
        <w:rPr>
          <w:rFonts w:asciiTheme="minorHAnsi" w:hAnsiTheme="minorHAnsi" w:cs="Times New Roman"/>
        </w:rPr>
        <w:t xml:space="preserve"> </w:t>
      </w:r>
      <w:r w:rsidRPr="00636B92">
        <w:rPr>
          <w:rStyle w:val="StyleUnderline"/>
          <w:rFonts w:asciiTheme="minorHAnsi" w:hAnsiTheme="minorHAnsi" w:cs="Times New Roman"/>
        </w:rPr>
        <w:t>the</w:t>
      </w:r>
      <w:r w:rsidRPr="00636B92">
        <w:rPr>
          <w:rFonts w:asciiTheme="minorHAnsi" w:hAnsiTheme="minorHAnsi" w:cs="Times New Roman"/>
        </w:rPr>
        <w:t xml:space="preserve"> </w:t>
      </w:r>
      <w:r w:rsidRPr="00636B92">
        <w:rPr>
          <w:rStyle w:val="StyleUnderline"/>
          <w:rFonts w:asciiTheme="minorHAnsi" w:hAnsiTheme="minorHAnsi" w:cs="Times New Roman"/>
        </w:rPr>
        <w:t>modern knowing subject</w:t>
      </w:r>
      <w:r w:rsidRPr="00636B92">
        <w:rPr>
          <w:rFonts w:asciiTheme="minorHAnsi" w:hAnsiTheme="minorHAnsi" w:cs="Times New Roman"/>
        </w:rPr>
        <w:t xml:space="preserve">, </w:t>
      </w:r>
      <w:r w:rsidRPr="00636B92">
        <w:rPr>
          <w:rStyle w:val="StyleUnderline"/>
          <w:rFonts w:asciiTheme="minorHAnsi" w:hAnsiTheme="minorHAnsi" w:cs="Times New Roman"/>
        </w:rPr>
        <w:t>unable or unwilling to give up its quest</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turns to </w:t>
      </w:r>
      <w:r w:rsidRPr="00636B92">
        <w:rPr>
          <w:rFonts w:asciiTheme="minorHAnsi" w:hAnsiTheme="minorHAnsi" w:cs="Times New Roman"/>
        </w:rPr>
        <w:t>the</w:t>
      </w:r>
      <w:r w:rsidRPr="00636B92">
        <w:rPr>
          <w:rStyle w:val="StyleUnderline"/>
          <w:rFonts w:asciiTheme="minorHAnsi" w:hAnsiTheme="minorHAnsi" w:cs="Times New Roman"/>
        </w:rPr>
        <w:t xml:space="preserve"> illusive certainty</w:t>
      </w:r>
      <w:r w:rsidRPr="00636B92">
        <w:rPr>
          <w:rFonts w:asciiTheme="minorHAnsi" w:hAnsiTheme="minorHAnsi" w:cs="Times New Roman"/>
        </w:rPr>
        <w:t xml:space="preserve"> and comfort of what John Dewey called ‘</w:t>
      </w:r>
      <w:r w:rsidRPr="00636B92">
        <w:rPr>
          <w:rStyle w:val="StyleUnderline"/>
          <w:rFonts w:asciiTheme="minorHAnsi" w:hAnsiTheme="minorHAnsi" w:cs="Times New Roman"/>
        </w:rPr>
        <w:t>emotional substitute’: ‘</w:t>
      </w:r>
      <w:r w:rsidRPr="00636B92">
        <w:rPr>
          <w:rFonts w:asciiTheme="minorHAnsi" w:hAnsiTheme="minorHAnsi" w:cs="Times New Roman"/>
        </w:rPr>
        <w:t xml:space="preserve">in the absence of actual certainty… men cultivated all sorts of things that would give them the feeling of certainty’.74 Trust is one such feeling, which is not based on objective certainty, but cultivated through a process of ‘emotional inoculation’. 75 </w:t>
      </w:r>
      <w:r w:rsidRPr="00636B92">
        <w:rPr>
          <w:rStyle w:val="Emphasis"/>
          <w:rFonts w:asciiTheme="minorHAnsi" w:hAnsiTheme="minorHAnsi" w:cs="Times New Roman"/>
          <w:highlight w:val="cyan"/>
        </w:rPr>
        <w:t>Fears and fantasies</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are</w:t>
      </w:r>
      <w:r w:rsidRPr="00636B92">
        <w:rPr>
          <w:rFonts w:asciiTheme="minorHAnsi" w:hAnsiTheme="minorHAnsi" w:cs="Times New Roman"/>
        </w:rPr>
        <w:t xml:space="preserve"> two other </w:t>
      </w:r>
      <w:r w:rsidRPr="00636B92">
        <w:rPr>
          <w:rStyle w:val="StyleUnderline"/>
          <w:rFonts w:asciiTheme="minorHAnsi" w:hAnsiTheme="minorHAnsi" w:cs="Times New Roman"/>
          <w:highlight w:val="cyan"/>
        </w:rPr>
        <w:t>forms of emotional substitute</w:t>
      </w:r>
      <w:r w:rsidRPr="00636B92">
        <w:rPr>
          <w:rFonts w:asciiTheme="minorHAnsi" w:hAnsiTheme="minorHAnsi" w:cs="Times New Roman"/>
        </w:rPr>
        <w:t xml:space="preserve">, </w:t>
      </w:r>
      <w:r w:rsidRPr="00636B92">
        <w:rPr>
          <w:rStyle w:val="StyleUnderline"/>
          <w:rFonts w:asciiTheme="minorHAnsi" w:hAnsiTheme="minorHAnsi" w:cs="Times New Roman"/>
        </w:rPr>
        <w:t>especially useful for making sense of strangers</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By fantasising about an uncertain other’s assimilability</w:t>
      </w:r>
      <w:r w:rsidRPr="00636B92">
        <w:rPr>
          <w:rStyle w:val="StyleUnderline"/>
          <w:rFonts w:asciiTheme="minorHAnsi" w:hAnsiTheme="minorHAnsi" w:cs="Times New Roman"/>
        </w:rPr>
        <w:t xml:space="preserve"> and eventual transformation into the self, </w:t>
      </w:r>
      <w:r w:rsidRPr="00636B92">
        <w:rPr>
          <w:rStyle w:val="StyleUnderline"/>
          <w:rFonts w:asciiTheme="minorHAnsi" w:hAnsiTheme="minorHAnsi" w:cs="Times New Roman"/>
          <w:highlight w:val="cyan"/>
        </w:rPr>
        <w:t>one can gain a sense of certainty.</w:t>
      </w:r>
      <w:r w:rsidRPr="00636B92">
        <w:rPr>
          <w:rStyle w:val="StyleUnderline"/>
          <w:rFonts w:asciiTheme="minorHAnsi" w:hAnsiTheme="minorHAnsi" w:cs="Times New Roman"/>
        </w:rPr>
        <w:t xml:space="preserve"> </w:t>
      </w:r>
      <w:r w:rsidRPr="00636B92">
        <w:rPr>
          <w:rFonts w:asciiTheme="minorHAnsi" w:hAnsiTheme="minorHAnsi" w:cs="Times New Roman"/>
        </w:rPr>
        <w:t xml:space="preserve">Alternatively, </w:t>
      </w:r>
      <w:r w:rsidRPr="00636B92">
        <w:rPr>
          <w:rStyle w:val="StyleUnderline"/>
          <w:rFonts w:asciiTheme="minorHAnsi" w:hAnsiTheme="minorHAnsi" w:cs="Times New Roman"/>
          <w:highlight w:val="cyan"/>
        </w:rPr>
        <w:t xml:space="preserve">one may arrive at a sense of </w:t>
      </w:r>
      <w:r w:rsidRPr="00636B92">
        <w:rPr>
          <w:rStyle w:val="Emphasis"/>
          <w:rFonts w:asciiTheme="minorHAnsi" w:hAnsiTheme="minorHAnsi" w:cs="Times New Roman"/>
          <w:highlight w:val="cyan"/>
        </w:rPr>
        <w:t>predictability</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by reducing that other to</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 xml:space="preserve">an already known </w:t>
      </w:r>
      <w:r w:rsidRPr="00636B92">
        <w:rPr>
          <w:rStyle w:val="Emphasis"/>
          <w:rFonts w:asciiTheme="minorHAnsi" w:hAnsiTheme="minorHAnsi" w:cs="Times New Roman"/>
          <w:highlight w:val="cyan"/>
        </w:rPr>
        <w:t>prototype of menace</w:t>
      </w:r>
      <w:r w:rsidRPr="00636B92">
        <w:rPr>
          <w:rFonts w:asciiTheme="minorHAnsi" w:hAnsiTheme="minorHAnsi" w:cs="Times New Roman"/>
        </w:rPr>
        <w:t xml:space="preserve">. Either way, these </w:t>
      </w:r>
      <w:r w:rsidRPr="00636B92">
        <w:rPr>
          <w:rStyle w:val="StyleUnderline"/>
          <w:rFonts w:asciiTheme="minorHAnsi" w:hAnsiTheme="minorHAnsi" w:cs="Times New Roman"/>
        </w:rPr>
        <w:t>emotional substitutes</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provide the much-desired antidote of certainty </w:t>
      </w:r>
      <w:r w:rsidRPr="00636B92">
        <w:rPr>
          <w:rFonts w:asciiTheme="minorHAnsi" w:hAnsiTheme="minorHAnsi" w:cs="Times New Roman"/>
        </w:rPr>
        <w:t xml:space="preserve">to the Cartesian Anxiety: </w:t>
      </w:r>
      <w:r w:rsidRPr="00636B92">
        <w:rPr>
          <w:rStyle w:val="StyleUnderline"/>
          <w:rFonts w:asciiTheme="minorHAnsi" w:hAnsiTheme="minorHAnsi" w:cs="Times New Roman"/>
        </w:rPr>
        <w:t>either the other can be converted</w:t>
      </w:r>
      <w:r w:rsidRPr="00636B92">
        <w:rPr>
          <w:rFonts w:asciiTheme="minorHAnsi" w:hAnsiTheme="minorHAnsi" w:cs="Times New Roman"/>
        </w:rPr>
        <w:t xml:space="preserve">, </w:t>
      </w:r>
      <w:r w:rsidRPr="00636B92">
        <w:rPr>
          <w:rStyle w:val="StyleUnderline"/>
          <w:rFonts w:asciiTheme="minorHAnsi" w:hAnsiTheme="minorHAnsi" w:cs="Times New Roman"/>
        </w:rPr>
        <w:t>or it must pose a threat</w:t>
      </w:r>
      <w:r w:rsidRPr="00636B92">
        <w:rPr>
          <w:rFonts w:asciiTheme="minorHAnsi" w:hAnsiTheme="minorHAnsi" w:cs="Times New Roman"/>
        </w:rPr>
        <w:t xml:space="preserve">. In this way, </w:t>
      </w:r>
      <w:r w:rsidRPr="00636B92">
        <w:rPr>
          <w:rStyle w:val="StyleUnderline"/>
          <w:rFonts w:asciiTheme="minorHAnsi" w:hAnsiTheme="minorHAnsi" w:cs="Times New Roman"/>
        </w:rPr>
        <w:t>the initial uncertainty</w:t>
      </w:r>
      <w:r w:rsidRPr="00636B92">
        <w:rPr>
          <w:rFonts w:asciiTheme="minorHAnsi" w:hAnsiTheme="minorHAnsi" w:cs="Times New Roman"/>
        </w:rPr>
        <w:t xml:space="preserve"> of </w:t>
      </w:r>
      <w:r w:rsidRPr="00636B92">
        <w:rPr>
          <w:rStyle w:val="StyleUnderline"/>
          <w:rFonts w:asciiTheme="minorHAnsi" w:hAnsiTheme="minorHAnsi" w:cs="Times New Roman"/>
        </w:rPr>
        <w:t>the other translates into the certainty of an emotive either/or.</w:t>
      </w:r>
      <w:r w:rsidRPr="00636B92">
        <w:rPr>
          <w:rFonts w:asciiTheme="minorHAnsi" w:hAnsiTheme="minorHAnsi" w:cs="Times New Roman"/>
        </w:rPr>
        <w:t xml:space="preserve"> As emotional substitutes for certainty, fears and fantasies have figured prominently in what Robert Young calls ‘colonial desire’, which regulates colonialists’ encounters with and their knowledge of various unfamiliar Others. These emotions together make up an ‘ambivalent double gesture of repulsion and attraction’ towards the colonised. 76 On the one hand, </w:t>
      </w:r>
      <w:r w:rsidRPr="00636B92">
        <w:rPr>
          <w:rStyle w:val="StyleUnderline"/>
          <w:rFonts w:asciiTheme="minorHAnsi" w:hAnsiTheme="minorHAnsi" w:cs="Times New Roman"/>
          <w:highlight w:val="cyan"/>
        </w:rPr>
        <w:t>colonial desire finds people of other races and colours ‘disgusting’ and ‘repulsive’,</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 xml:space="preserve">hence </w:t>
      </w:r>
      <w:r w:rsidRPr="00636B92">
        <w:rPr>
          <w:rStyle w:val="Emphasis"/>
          <w:rFonts w:asciiTheme="minorHAnsi" w:hAnsiTheme="minorHAnsi" w:cs="Times New Roman"/>
          <w:highlight w:val="cyan"/>
        </w:rPr>
        <w:t>an object of fear and paranoia</w:t>
      </w:r>
      <w:r w:rsidRPr="00636B92">
        <w:rPr>
          <w:rFonts w:asciiTheme="minorHAnsi" w:hAnsiTheme="minorHAnsi" w:cs="Times New Roman"/>
        </w:rPr>
        <w:t xml:space="preserve">. At the same time, </w:t>
      </w:r>
      <w:r w:rsidRPr="00636B92">
        <w:rPr>
          <w:rStyle w:val="StyleUnderline"/>
          <w:rFonts w:asciiTheme="minorHAnsi" w:hAnsiTheme="minorHAnsi" w:cs="Times New Roman"/>
          <w:highlight w:val="cyan"/>
        </w:rPr>
        <w:t>colonial desire projects</w:t>
      </w:r>
      <w:r w:rsidRPr="00636B92">
        <w:rPr>
          <w:rStyle w:val="StyleUnderline"/>
          <w:rFonts w:asciiTheme="minorHAnsi" w:hAnsiTheme="minorHAnsi" w:cs="Times New Roman"/>
        </w:rPr>
        <w:t xml:space="preserve"> </w:t>
      </w:r>
      <w:r w:rsidRPr="00636B92">
        <w:rPr>
          <w:rFonts w:asciiTheme="minorHAnsi" w:hAnsiTheme="minorHAnsi" w:cs="Times New Roman"/>
        </w:rPr>
        <w:t xml:space="preserve">onto those (same) people </w:t>
      </w:r>
      <w:r w:rsidRPr="00636B92">
        <w:rPr>
          <w:rStyle w:val="StyleUnderline"/>
          <w:rFonts w:asciiTheme="minorHAnsi" w:hAnsiTheme="minorHAnsi" w:cs="Times New Roman"/>
          <w:highlight w:val="cyan"/>
        </w:rPr>
        <w:t>some degree of ‘</w:t>
      </w:r>
      <w:r w:rsidRPr="00636B92">
        <w:rPr>
          <w:rStyle w:val="Emphasis"/>
          <w:rFonts w:asciiTheme="minorHAnsi" w:hAnsiTheme="minorHAnsi" w:cs="Times New Roman"/>
          <w:highlight w:val="cyan"/>
        </w:rPr>
        <w:t>beauty</w:t>
      </w:r>
      <w:r w:rsidRPr="00636B92">
        <w:rPr>
          <w:rStyle w:val="StyleUnderline"/>
          <w:rFonts w:asciiTheme="minorHAnsi" w:hAnsiTheme="minorHAnsi" w:cs="Times New Roman"/>
        </w:rPr>
        <w:t xml:space="preserve">, </w:t>
      </w:r>
      <w:r w:rsidRPr="00636B92">
        <w:rPr>
          <w:rStyle w:val="Emphasis"/>
          <w:rFonts w:asciiTheme="minorHAnsi" w:hAnsiTheme="minorHAnsi" w:cs="Times New Roman"/>
          <w:highlight w:val="cyan"/>
        </w:rPr>
        <w:t>attractiveness</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or</w:t>
      </w:r>
      <w:r w:rsidRPr="00636B92">
        <w:rPr>
          <w:rFonts w:asciiTheme="minorHAnsi" w:hAnsiTheme="minorHAnsi" w:cs="Times New Roman"/>
          <w:highlight w:val="cyan"/>
        </w:rPr>
        <w:t xml:space="preserve"> </w:t>
      </w:r>
      <w:r w:rsidRPr="00636B92">
        <w:rPr>
          <w:rStyle w:val="Emphasis"/>
          <w:rFonts w:asciiTheme="minorHAnsi" w:hAnsiTheme="minorHAnsi" w:cs="Times New Roman"/>
          <w:highlight w:val="cyan"/>
        </w:rPr>
        <w:t>desirability’</w:t>
      </w:r>
      <w:r w:rsidRPr="00636B92">
        <w:rPr>
          <w:rFonts w:asciiTheme="minorHAnsi" w:hAnsiTheme="minorHAnsi" w:cs="Times New Roman"/>
        </w:rPr>
        <w:t xml:space="preserve">, 77 thus </w:t>
      </w:r>
      <w:r w:rsidRPr="00636B92">
        <w:rPr>
          <w:rStyle w:val="StyleUnderline"/>
          <w:rFonts w:asciiTheme="minorHAnsi" w:hAnsiTheme="minorHAnsi" w:cs="Times New Roman"/>
          <w:highlight w:val="cyan"/>
        </w:rPr>
        <w:t xml:space="preserve">making them an </w:t>
      </w:r>
      <w:r w:rsidRPr="00636B92">
        <w:rPr>
          <w:rStyle w:val="Emphasis"/>
          <w:rFonts w:asciiTheme="minorHAnsi" w:hAnsiTheme="minorHAnsi" w:cs="Times New Roman"/>
          <w:highlight w:val="cyan"/>
        </w:rPr>
        <w:t>exotic source of fantasy</w:t>
      </w:r>
      <w:r w:rsidRPr="00636B92">
        <w:rPr>
          <w:rFonts w:asciiTheme="minorHAnsi" w:hAnsiTheme="minorHAnsi" w:cs="Times New Roman"/>
        </w:rPr>
        <w:t xml:space="preserve"> and wonder. According to Homi Bhabha, underlying such ambivalent structures of feeling is precisely the modern desire for certainty, identity and ‘a pure origin’.78 Thanks to this ever-present modern desire, the aforementioned ambivalent colonial stereotype is able to acquire ‘its currency’ and ‘ensure[s] its repeatability in changing historical and discursive conjunctures’. In this sense, Orientalism is best seen as ‘the site of dreams, images, fantasies, myths, obsessions and requirements’. 79 </w:t>
      </w:r>
      <w:r w:rsidRPr="00636B92">
        <w:rPr>
          <w:rStyle w:val="StyleUnderline"/>
          <w:rFonts w:asciiTheme="minorHAnsi" w:hAnsiTheme="minorHAnsi" w:cs="Times New Roman"/>
          <w:highlight w:val="cyan"/>
        </w:rPr>
        <w:t>What this latent form of Orientalist knowledge reveals</w:t>
      </w:r>
      <w:r w:rsidRPr="00636B92">
        <w:rPr>
          <w:rStyle w:val="StyleUnderline"/>
          <w:rFonts w:asciiTheme="minorHAnsi" w:hAnsiTheme="minorHAnsi" w:cs="Times New Roman"/>
        </w:rPr>
        <w:t xml:space="preserve"> is not something concrete or objective about the Orient, but something </w:t>
      </w:r>
      <w:r w:rsidRPr="00636B92">
        <w:rPr>
          <w:rStyle w:val="Emphasis"/>
          <w:rFonts w:asciiTheme="minorHAnsi" w:hAnsiTheme="minorHAnsi" w:cs="Times New Roman"/>
        </w:rPr>
        <w:t>about the Orientalists themselves</w:t>
      </w:r>
      <w:r w:rsidRPr="00636B92">
        <w:rPr>
          <w:rStyle w:val="StyleUnderline"/>
          <w:rFonts w:asciiTheme="minorHAnsi" w:hAnsiTheme="minorHAnsi" w:cs="Times New Roman"/>
        </w:rPr>
        <w:t>,</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their </w:t>
      </w:r>
      <w:r w:rsidRPr="00636B92">
        <w:rPr>
          <w:rStyle w:val="Emphasis"/>
          <w:rFonts w:asciiTheme="minorHAnsi" w:hAnsiTheme="minorHAnsi" w:cs="Times New Roman"/>
          <w:highlight w:val="cyan"/>
        </w:rPr>
        <w:t>recurring</w:t>
      </w:r>
      <w:r w:rsidRPr="00636B92">
        <w:rPr>
          <w:rFonts w:asciiTheme="minorHAnsi" w:hAnsiTheme="minorHAnsi" w:cs="Times New Roman"/>
          <w:highlight w:val="cyan"/>
        </w:rPr>
        <w:t xml:space="preserve">, </w:t>
      </w:r>
      <w:r w:rsidRPr="00636B92">
        <w:rPr>
          <w:rStyle w:val="Emphasis"/>
          <w:rFonts w:asciiTheme="minorHAnsi" w:hAnsiTheme="minorHAnsi" w:cs="Times New Roman"/>
          <w:highlight w:val="cyan"/>
        </w:rPr>
        <w:t>latent desire of fears</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and</w:t>
      </w:r>
      <w:r w:rsidRPr="00636B92">
        <w:rPr>
          <w:rFonts w:asciiTheme="minorHAnsi" w:hAnsiTheme="minorHAnsi" w:cs="Times New Roman"/>
          <w:highlight w:val="cyan"/>
        </w:rPr>
        <w:t xml:space="preserve"> </w:t>
      </w:r>
      <w:r w:rsidRPr="00636B92">
        <w:rPr>
          <w:rStyle w:val="Emphasis"/>
          <w:rFonts w:asciiTheme="minorHAnsi" w:hAnsiTheme="minorHAnsi" w:cs="Times New Roman"/>
          <w:highlight w:val="cyan"/>
        </w:rPr>
        <w:t>fantasies</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about the Orient</w:t>
      </w:r>
      <w:r w:rsidRPr="00636B92">
        <w:rPr>
          <w:rFonts w:asciiTheme="minorHAnsi" w:hAnsiTheme="minorHAnsi" w:cs="Times New Roman"/>
        </w:rPr>
        <w:t xml:space="preserve">. Indeed, only when imbued with such unconscious but persistent desire can Orientalism get ‘passed on silently, without comment, from one text to another’.80 </w:t>
      </w:r>
      <w:r w:rsidRPr="00636B92">
        <w:rPr>
          <w:rStyle w:val="StyleUnderline"/>
          <w:rFonts w:asciiTheme="minorHAnsi" w:hAnsiTheme="minorHAnsi" w:cs="Times New Roman"/>
          <w:highlight w:val="cyan"/>
        </w:rPr>
        <w:t>Western knowledge of China’s rise is precisely such a text that has been caught up in the silent emotive current.</w:t>
      </w:r>
      <w:r w:rsidRPr="00636B92">
        <w:rPr>
          <w:rStyle w:val="StyleUnderline"/>
          <w:rFonts w:asciiTheme="minorHAnsi" w:hAnsiTheme="minorHAnsi" w:cs="Times New Roman"/>
        </w:rPr>
        <w:t xml:space="preserve"> </w:t>
      </w:r>
      <w:r w:rsidRPr="00636B92">
        <w:rPr>
          <w:rFonts w:asciiTheme="minorHAnsi" w:hAnsiTheme="minorHAnsi" w:cs="Times New Roman"/>
        </w:rPr>
        <w:t xml:space="preserve">For example, the ‘China threat’ paradigm bears the stamp of fears, whereas </w:t>
      </w:r>
      <w:r w:rsidRPr="00636B92">
        <w:rPr>
          <w:rStyle w:val="Emphasis"/>
          <w:rFonts w:asciiTheme="minorHAnsi" w:hAnsiTheme="minorHAnsi" w:cs="Times New Roman"/>
          <w:highlight w:val="cyan"/>
        </w:rPr>
        <w:t>the ‘China opportunity’</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paradigm</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can be best seen as</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manifestations of modern fantasies</w:t>
      </w:r>
      <w:r w:rsidRPr="00636B92">
        <w:rPr>
          <w:rFonts w:asciiTheme="minorHAnsi" w:hAnsiTheme="minorHAnsi" w:cs="Times New Roman"/>
        </w:rPr>
        <w:t xml:space="preserve">. These emotions about China’s rise are certainly not identical to the Orientalist colonial desire in the nineteenth century. For instance, the overtly sexual/racial connotation that once was a hallmark of old-style colonial desire is no longer prevalent in contemporary writings on China. What used to be some of the main obsessions in European colonial fears and fantasies, such as miscegenation and racial hybridity, have now been repackaged as issues of multiculturalism, norm diffusion, socialisation, and so forth. Still, </w:t>
      </w:r>
      <w:r w:rsidRPr="00636B92">
        <w:rPr>
          <w:rStyle w:val="StyleUnderline"/>
          <w:rFonts w:asciiTheme="minorHAnsi" w:hAnsiTheme="minorHAnsi" w:cs="Times New Roman"/>
          <w:highlight w:val="cyan"/>
        </w:rPr>
        <w:t>a similar structure of colonial desire lives on; even the racial facet has not disappeared completely in contemporary China watching</w:t>
      </w:r>
      <w:r w:rsidRPr="00636B92">
        <w:rPr>
          <w:rFonts w:asciiTheme="minorHAnsi" w:hAnsiTheme="minorHAnsi" w:cs="Times New Roman"/>
        </w:rPr>
        <w:t xml:space="preserve">. 81 Thus, to better understand the twin China paradigms, </w:t>
      </w:r>
      <w:r w:rsidRPr="00636B92">
        <w:rPr>
          <w:rStyle w:val="StyleUnderline"/>
          <w:rFonts w:asciiTheme="minorHAnsi" w:hAnsiTheme="minorHAnsi" w:cs="Times New Roman"/>
          <w:highlight w:val="cyan"/>
        </w:rPr>
        <w:t>we need to</w:t>
      </w:r>
      <w:r w:rsidRPr="00636B92">
        <w:rPr>
          <w:rFonts w:asciiTheme="minorHAnsi" w:hAnsiTheme="minorHAnsi" w:cs="Times New Roman"/>
        </w:rPr>
        <w:t xml:space="preserve"> put them in the context of (neo)colonial desire, and ask </w:t>
      </w:r>
      <w:r w:rsidRPr="00636B92">
        <w:rPr>
          <w:rStyle w:val="StyleUnderline"/>
          <w:rFonts w:asciiTheme="minorHAnsi" w:hAnsiTheme="minorHAnsi" w:cs="Times New Roman"/>
          <w:highlight w:val="cyan"/>
        </w:rPr>
        <w:t xml:space="preserve">how they have more to do with the West’s latent quest for </w:t>
      </w:r>
      <w:r w:rsidRPr="00636B92">
        <w:rPr>
          <w:rStyle w:val="Emphasis"/>
          <w:rFonts w:asciiTheme="minorHAnsi" w:hAnsiTheme="minorHAnsi" w:cs="Times New Roman"/>
          <w:highlight w:val="cyan"/>
        </w:rPr>
        <w:t>certainty and identity</w:t>
      </w:r>
      <w:r w:rsidRPr="00636B92">
        <w:rPr>
          <w:rFonts w:asciiTheme="minorHAnsi" w:hAnsiTheme="minorHAnsi" w:cs="Times New Roman"/>
        </w:rPr>
        <w:t xml:space="preserve"> </w:t>
      </w:r>
      <w:r w:rsidRPr="00636B92">
        <w:rPr>
          <w:rStyle w:val="StyleUnderline"/>
          <w:rFonts w:asciiTheme="minorHAnsi" w:hAnsiTheme="minorHAnsi" w:cs="Times New Roman"/>
          <w:highlight w:val="cyan"/>
        </w:rPr>
        <w:t xml:space="preserve">than with the </w:t>
      </w:r>
      <w:r w:rsidRPr="00636B92">
        <w:rPr>
          <w:rStyle w:val="Emphasis"/>
          <w:rFonts w:asciiTheme="minorHAnsi" w:hAnsiTheme="minorHAnsi" w:cs="Times New Roman"/>
          <w:highlight w:val="cyan"/>
        </w:rPr>
        <w:t>manifest search</w:t>
      </w:r>
      <w:r w:rsidRPr="00636B92">
        <w:rPr>
          <w:rStyle w:val="StyleUnderline"/>
          <w:rFonts w:asciiTheme="minorHAnsi" w:hAnsiTheme="minorHAnsi" w:cs="Times New Roman"/>
          <w:highlight w:val="cyan"/>
        </w:rPr>
        <w:t xml:space="preserve"> for </w:t>
      </w:r>
      <w:r w:rsidRPr="00636B92">
        <w:rPr>
          <w:rStyle w:val="Emphasis"/>
          <w:rFonts w:asciiTheme="minorHAnsi" w:hAnsiTheme="minorHAnsi" w:cs="Times New Roman"/>
          <w:highlight w:val="cyan"/>
        </w:rPr>
        <w:t>empirical</w:t>
      </w:r>
      <w:r w:rsidRPr="00636B92">
        <w:rPr>
          <w:rFonts w:asciiTheme="minorHAnsi" w:hAnsiTheme="minorHAnsi" w:cs="Times New Roman"/>
        </w:rPr>
        <w:t xml:space="preserve"> </w:t>
      </w:r>
      <w:r w:rsidRPr="00636B92">
        <w:rPr>
          <w:rStyle w:val="Emphasis"/>
          <w:rFonts w:asciiTheme="minorHAnsi" w:hAnsiTheme="minorHAnsi" w:cs="Times New Roman"/>
          <w:highlight w:val="cyan"/>
        </w:rPr>
        <w:t>truth</w:t>
      </w:r>
      <w:r w:rsidRPr="00636B92">
        <w:rPr>
          <w:rFonts w:asciiTheme="minorHAnsi" w:hAnsiTheme="minorHAnsi" w:cs="Times New Roman"/>
        </w:rPr>
        <w:t xml:space="preserve"> </w:t>
      </w:r>
      <w:r w:rsidRPr="00636B92">
        <w:rPr>
          <w:rStyle w:val="Emphasis"/>
          <w:rFonts w:asciiTheme="minorHAnsi" w:hAnsiTheme="minorHAnsi" w:cs="Times New Roman"/>
          <w:highlight w:val="cyan"/>
        </w:rPr>
        <w:t>about ‘Chinese reality’</w:t>
      </w:r>
      <w:r w:rsidRPr="00636B92">
        <w:rPr>
          <w:rFonts w:asciiTheme="minorHAnsi" w:hAnsiTheme="minorHAnsi" w:cs="Times New Roman"/>
        </w:rPr>
        <w:t xml:space="preserve">. If all social knowledge is yoked to some intertextuality and worldliness, much of the worldliness of the ‘threat’ and ‘opportunity’ discourses of China is then made up of the (renewed) fears and fantasies accompanying the Western modern desire and self-imagination. </w:t>
      </w:r>
      <w:r w:rsidRPr="00636B92">
        <w:rPr>
          <w:rStyle w:val="StyleUnderline"/>
          <w:rFonts w:asciiTheme="minorHAnsi" w:hAnsiTheme="minorHAnsi" w:cs="Times New Roman"/>
          <w:highlight w:val="cyan"/>
        </w:rPr>
        <w:t>All knowledge</w:t>
      </w:r>
      <w:r w:rsidRPr="00636B92">
        <w:rPr>
          <w:rFonts w:asciiTheme="minorHAnsi" w:hAnsiTheme="minorHAnsi" w:cs="Times New Roman"/>
        </w:rPr>
        <w:t xml:space="preserve">, insofar </w:t>
      </w:r>
      <w:r w:rsidRPr="00636B92">
        <w:rPr>
          <w:rStyle w:val="StyleUnderline"/>
          <w:rFonts w:asciiTheme="minorHAnsi" w:hAnsiTheme="minorHAnsi" w:cs="Times New Roman"/>
        </w:rPr>
        <w:t>as it is a manifestation of desire</w:t>
      </w:r>
      <w:r w:rsidRPr="00636B92">
        <w:rPr>
          <w:rFonts w:asciiTheme="minorHAnsi" w:hAnsiTheme="minorHAnsi" w:cs="Times New Roman"/>
        </w:rPr>
        <w:t xml:space="preserve">, </w:t>
      </w:r>
      <w:r w:rsidRPr="00636B92">
        <w:rPr>
          <w:rStyle w:val="Emphasis"/>
          <w:rFonts w:asciiTheme="minorHAnsi" w:hAnsiTheme="minorHAnsi" w:cs="Times New Roman"/>
          <w:highlight w:val="cyan"/>
        </w:rPr>
        <w:t xml:space="preserve">implies a power relationship </w:t>
      </w:r>
      <w:r w:rsidRPr="00636B92">
        <w:rPr>
          <w:rStyle w:val="StyleUnderline"/>
          <w:rFonts w:asciiTheme="minorHAnsi" w:hAnsiTheme="minorHAnsi" w:cs="Times New Roman"/>
          <w:highlight w:val="cyan"/>
        </w:rPr>
        <w:t xml:space="preserve">with its </w:t>
      </w:r>
      <w:r w:rsidRPr="00636B92">
        <w:rPr>
          <w:rStyle w:val="Emphasis"/>
          <w:rFonts w:asciiTheme="minorHAnsi" w:hAnsiTheme="minorHAnsi" w:cs="Times New Roman"/>
          <w:highlight w:val="cyan"/>
        </w:rPr>
        <w:t>desired object</w:t>
      </w:r>
      <w:r w:rsidRPr="00636B92">
        <w:rPr>
          <w:rFonts w:asciiTheme="minorHAnsi" w:hAnsiTheme="minorHAnsi" w:cs="Times New Roman"/>
        </w:rPr>
        <w:t>. ‘</w:t>
      </w:r>
      <w:r w:rsidRPr="00636B92">
        <w:rPr>
          <w:rStyle w:val="StyleUnderline"/>
          <w:rFonts w:asciiTheme="minorHAnsi" w:hAnsiTheme="minorHAnsi" w:cs="Times New Roman"/>
        </w:rPr>
        <w:t>Where there is desire, the power relation is already present’.</w:t>
      </w:r>
      <w:r w:rsidRPr="00636B92">
        <w:rPr>
          <w:rFonts w:asciiTheme="minorHAnsi" w:hAnsiTheme="minorHAnsi" w:cs="Times New Roman"/>
        </w:rPr>
        <w:t xml:space="preserve"> 82 Thus, </w:t>
      </w:r>
      <w:r w:rsidRPr="00636B92">
        <w:rPr>
          <w:rStyle w:val="Emphasis"/>
          <w:rFonts w:asciiTheme="minorHAnsi" w:hAnsiTheme="minorHAnsi" w:cs="Times New Roman"/>
          <w:highlight w:val="cyan"/>
        </w:rPr>
        <w:t>knowledge loses its ostensible innocence and reveals its ties with power</w:t>
      </w:r>
      <w:r w:rsidRPr="00636B92">
        <w:rPr>
          <w:rFonts w:asciiTheme="minorHAnsi" w:hAnsiTheme="minorHAnsi" w:cs="Times New Roman"/>
        </w:rPr>
        <w:t xml:space="preserve">. As Foucault argues, ‘there is no power relation without the correlative constitution of a field of knowledge’, nor is there ‘any knowledge that does not presuppose and constitute at the same time power relations’. Taken together, power and the production of knowledge ‘directly imply one another’ and are mutually dependent and reinforcing. 83 The power/knowledge nexus has a constructivist import. </w:t>
      </w:r>
      <w:r w:rsidRPr="00636B92">
        <w:rPr>
          <w:rStyle w:val="StyleUnderline"/>
          <w:rFonts w:asciiTheme="minorHAnsi" w:hAnsiTheme="minorHAnsi" w:cs="Times New Roman"/>
        </w:rPr>
        <w:t>Social knowledge cannot be an objective reflection of reality, but it is not merely a text disconnected from reality either</w:t>
      </w:r>
      <w:r w:rsidRPr="00636B92">
        <w:rPr>
          <w:rFonts w:asciiTheme="minorHAnsi" w:hAnsiTheme="minorHAnsi" w:cs="Times New Roman"/>
        </w:rPr>
        <w:t xml:space="preserve">. It is able to inform practice and help construct the reality it purports only to describe. </w:t>
      </w:r>
      <w:r w:rsidRPr="00636B92">
        <w:rPr>
          <w:rStyle w:val="StyleUnderline"/>
          <w:rFonts w:asciiTheme="minorHAnsi" w:hAnsiTheme="minorHAnsi" w:cs="Times New Roman"/>
        </w:rPr>
        <w:t>If reality is subject to wordly interpretation</w:t>
      </w:r>
      <w:r w:rsidRPr="00636B92">
        <w:rPr>
          <w:rFonts w:asciiTheme="minorHAnsi" w:hAnsiTheme="minorHAnsi" w:cs="Times New Roman"/>
        </w:rPr>
        <w:t xml:space="preserve">, </w:t>
      </w:r>
      <w:r w:rsidRPr="00636B92">
        <w:rPr>
          <w:rStyle w:val="StyleUnderline"/>
          <w:rFonts w:asciiTheme="minorHAnsi" w:hAnsiTheme="minorHAnsi" w:cs="Times New Roman"/>
        </w:rPr>
        <w:t>then the interpreting word is ultimately worldly with ‘real-world’ consequences.</w:t>
      </w:r>
      <w:r w:rsidRPr="00636B92">
        <w:rPr>
          <w:rFonts w:asciiTheme="minorHAnsi" w:hAnsiTheme="minorHAnsi" w:cs="Times New Roman"/>
        </w:rPr>
        <w:t xml:space="preserve">84 Jim George notes that ‘the process of discursive representation is never a neutral, detached one but is always imbued with the power and authority of the namers and makers of reality—it is always knowledge as power’. 85 In a similar vein, Nicholas Onuf suggests that ‘saying is doing: talking is undoubtedly the most important way that we go about making the world what it is’.86 With his ‘Axis of Evil’ utterance, for example, George W. Bush effectively told Americans that ‘We can’t go back to sleep again’. 87 In other words, something would have to be done (and indeed has been done). In assuming knowledge as power and theory as practice, we should refrain from taking some self-serving short-cuts. As we are most closely attached to our own desire and most acutely aware of our knowledge, we might assume that the knowledge in the power/knowledge nexus is largely ‘our’ knowledge and the power mostly ‘our’ power. Such an assumption is evident, for example, in much of the </w:t>
      </w:r>
      <w:r w:rsidRPr="00636B92">
        <w:rPr>
          <w:rStyle w:val="StyleUnderline"/>
          <w:rFonts w:asciiTheme="minorHAnsi" w:hAnsiTheme="minorHAnsi" w:cs="Times New Roman"/>
          <w:highlight w:val="cyan"/>
        </w:rPr>
        <w:t>mainstream IR</w:t>
      </w:r>
      <w:r w:rsidRPr="00636B92">
        <w:rPr>
          <w:rStyle w:val="StyleUnderline"/>
          <w:rFonts w:asciiTheme="minorHAnsi" w:hAnsiTheme="minorHAnsi" w:cs="Times New Roman"/>
        </w:rPr>
        <w:t xml:space="preserve"> literature</w:t>
      </w:r>
      <w:r w:rsidRPr="00636B92">
        <w:rPr>
          <w:rFonts w:asciiTheme="minorHAnsi" w:hAnsiTheme="minorHAnsi" w:cs="Times New Roman"/>
        </w:rPr>
        <w:t xml:space="preserve"> on ‘norm diffusion’ and ‘socialisation’, which </w:t>
      </w:r>
      <w:r w:rsidRPr="00636B92">
        <w:rPr>
          <w:rStyle w:val="StyleUnderline"/>
          <w:rFonts w:asciiTheme="minorHAnsi" w:hAnsiTheme="minorHAnsi" w:cs="Times New Roman"/>
        </w:rPr>
        <w:t xml:space="preserve">often </w:t>
      </w:r>
      <w:r w:rsidRPr="00636B92">
        <w:rPr>
          <w:rStyle w:val="Emphasis"/>
          <w:rFonts w:asciiTheme="minorHAnsi" w:hAnsiTheme="minorHAnsi" w:cs="Times New Roman"/>
          <w:highlight w:val="cyan"/>
        </w:rPr>
        <w:t>implicitly privileges</w:t>
      </w:r>
      <w:r w:rsidRPr="00636B92">
        <w:rPr>
          <w:rFonts w:asciiTheme="minorHAnsi" w:hAnsiTheme="minorHAnsi" w:cs="Times New Roman"/>
          <w:highlight w:val="cyan"/>
        </w:rPr>
        <w:t xml:space="preserve"> </w:t>
      </w:r>
      <w:r w:rsidRPr="00636B92">
        <w:rPr>
          <w:rStyle w:val="StyleUnderline"/>
          <w:rFonts w:asciiTheme="minorHAnsi" w:hAnsiTheme="minorHAnsi" w:cs="Times New Roman"/>
          <w:highlight w:val="cyan"/>
        </w:rPr>
        <w:t>Western knowledge and power</w:t>
      </w:r>
      <w:r w:rsidRPr="00636B92">
        <w:rPr>
          <w:rStyle w:val="StyleUnderline"/>
          <w:rFonts w:asciiTheme="minorHAnsi" w:hAnsiTheme="minorHAnsi" w:cs="Times New Roman"/>
        </w:rPr>
        <w:t>.</w:t>
      </w:r>
      <w:r w:rsidRPr="00636B92">
        <w:rPr>
          <w:rFonts w:asciiTheme="minorHAnsi" w:hAnsiTheme="minorHAnsi" w:cs="Times New Roman"/>
        </w:rPr>
        <w:t xml:space="preserve"> But </w:t>
      </w:r>
      <w:r w:rsidRPr="00636B92">
        <w:rPr>
          <w:rStyle w:val="StyleUnderline"/>
          <w:rFonts w:asciiTheme="minorHAnsi" w:hAnsiTheme="minorHAnsi" w:cs="Times New Roman"/>
          <w:highlight w:val="cyan"/>
        </w:rPr>
        <w:t>this ethnocentric reading</w:t>
      </w:r>
      <w:r w:rsidRPr="00636B92">
        <w:rPr>
          <w:rStyle w:val="StyleUnderline"/>
          <w:rFonts w:asciiTheme="minorHAnsi" w:hAnsiTheme="minorHAnsi" w:cs="Times New Roman"/>
        </w:rPr>
        <w:t xml:space="preserve"> of power/knowledge </w:t>
      </w:r>
      <w:r w:rsidRPr="00636B92">
        <w:rPr>
          <w:rStyle w:val="StyleUnderline"/>
          <w:rFonts w:asciiTheme="minorHAnsi" w:hAnsiTheme="minorHAnsi" w:cs="Times New Roman"/>
          <w:highlight w:val="cyan"/>
        </w:rPr>
        <w:t>is problematic</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Reality is subject to interpretation and construction by knowledge, ideas and norms, but it is almost always a result of </w:t>
      </w:r>
      <w:r w:rsidRPr="00636B92">
        <w:rPr>
          <w:rStyle w:val="Emphasis"/>
          <w:rFonts w:asciiTheme="minorHAnsi" w:hAnsiTheme="minorHAnsi" w:cs="Times New Roman"/>
        </w:rPr>
        <w:t>co-interpretation</w:t>
      </w:r>
      <w:r w:rsidRPr="00636B92">
        <w:rPr>
          <w:rStyle w:val="StyleUnderline"/>
          <w:rFonts w:asciiTheme="minorHAnsi" w:hAnsiTheme="minorHAnsi" w:cs="Times New Roman"/>
        </w:rPr>
        <w:t xml:space="preserve"> and </w:t>
      </w:r>
      <w:r w:rsidRPr="00636B92">
        <w:rPr>
          <w:rStyle w:val="Emphasis"/>
          <w:rFonts w:asciiTheme="minorHAnsi" w:hAnsiTheme="minorHAnsi" w:cs="Times New Roman"/>
        </w:rPr>
        <w:t>co-construction</w:t>
      </w:r>
      <w:r w:rsidRPr="00636B92">
        <w:rPr>
          <w:rStyle w:val="StyleUnderline"/>
          <w:rFonts w:asciiTheme="minorHAnsi" w:hAnsiTheme="minorHAnsi" w:cs="Times New Roman"/>
        </w:rPr>
        <w:t xml:space="preserve"> by a </w:t>
      </w:r>
      <w:r w:rsidRPr="00636B92">
        <w:rPr>
          <w:rStyle w:val="Emphasis"/>
          <w:rFonts w:asciiTheme="minorHAnsi" w:hAnsiTheme="minorHAnsi" w:cs="Times New Roman"/>
        </w:rPr>
        <w:t>myriad of sources of knowledge as power</w:t>
      </w:r>
      <w:r w:rsidRPr="00636B92">
        <w:rPr>
          <w:rFonts w:asciiTheme="minorHAnsi" w:hAnsiTheme="minorHAnsi" w:cs="Times New Roman"/>
        </w:rPr>
        <w:t xml:space="preserve">. </w:t>
      </w:r>
      <w:r w:rsidRPr="00636B92">
        <w:rPr>
          <w:rStyle w:val="StyleUnderline"/>
          <w:rFonts w:asciiTheme="minorHAnsi" w:hAnsiTheme="minorHAnsi" w:cs="Times New Roman"/>
        </w:rPr>
        <w:t>Western knowledge is no doubt a dominant source</w:t>
      </w:r>
      <w:r w:rsidRPr="00636B92">
        <w:rPr>
          <w:rFonts w:asciiTheme="minorHAnsi" w:hAnsiTheme="minorHAnsi" w:cs="Times New Roman"/>
        </w:rPr>
        <w:t xml:space="preserve"> (let’s assume for a moment that Western knowledge is singular); nevertheless</w:t>
      </w:r>
      <w:r w:rsidRPr="00636B92">
        <w:rPr>
          <w:rStyle w:val="StyleUnderline"/>
          <w:rFonts w:asciiTheme="minorHAnsi" w:hAnsiTheme="minorHAnsi" w:cs="Times New Roman"/>
        </w:rPr>
        <w:t>, it is only one among many contenders in an increasingly democratic world of representation</w:t>
      </w:r>
      <w:r w:rsidRPr="00636B92">
        <w:rPr>
          <w:rFonts w:asciiTheme="minorHAnsi" w:hAnsiTheme="minorHAnsi" w:cs="Times New Roman"/>
        </w:rPr>
        <w:t>. Consequently, to argue for theory as practice is not to say that the world is mainly of our making. As Fredric Jameson reminds us, all history is contemporary history, but that ‘does not mean that all history is our contemporary history’.88</w:t>
      </w:r>
    </w:p>
    <w:p w14:paraId="486B3E2B"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A2: Great Peace – 2NC </w:t>
      </w:r>
    </w:p>
    <w:p w14:paraId="553CE52A"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Their representation of the US-led order as the guarantee of peace ignores the passive role neoliberalism plays in creating organized violence beyond the state level – their stats are self-serving and downplay slow violence which outweighs the case   </w:t>
      </w:r>
    </w:p>
    <w:p w14:paraId="1C306B87"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Gregory</w:t>
      </w:r>
      <w:r w:rsidRPr="00D2544C">
        <w:t>, Geography Prof @ University of British Columbia,</w:t>
      </w:r>
      <w:r w:rsidRPr="00636B92">
        <w:rPr>
          <w:rStyle w:val="Style13ptBold"/>
          <w:rFonts w:asciiTheme="minorHAnsi" w:hAnsiTheme="minorHAnsi" w:cs="Times New Roman"/>
        </w:rPr>
        <w:t xml:space="preserve"> 10 </w:t>
      </w:r>
    </w:p>
    <w:p w14:paraId="0899E9C5"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(Derek, “War and peace,” Trans Inst Br Geogr NS 35 154–186 2010, </w:t>
      </w:r>
      <w:hyperlink r:id="rId8" w:history="1">
        <w:r w:rsidRPr="00636B92">
          <w:rPr>
            <w:rStyle w:val="Hyperlink"/>
            <w:rFonts w:asciiTheme="minorHAnsi" w:hAnsiTheme="minorHAnsi" w:cs="Times New Roman"/>
          </w:rPr>
          <w:t>http://roundtable.kein.org/sites/newtable.kein.org/files/GREGORY%20War%20and%20Peace.pdf</w:t>
        </w:r>
      </w:hyperlink>
      <w:r w:rsidRPr="00636B92">
        <w:rPr>
          <w:rFonts w:asciiTheme="minorHAnsi" w:hAnsiTheme="minorHAnsi" w:cs="Times New Roman"/>
        </w:rPr>
        <w:t xml:space="preserve">) </w:t>
      </w:r>
    </w:p>
    <w:p w14:paraId="13A9E83C" w14:textId="77777777" w:rsidR="00A23D71" w:rsidRPr="00636B92" w:rsidRDefault="00A23D71" w:rsidP="00A23D71">
      <w:pPr>
        <w:rPr>
          <w:rFonts w:asciiTheme="minorHAnsi" w:hAnsiTheme="minorHAnsi" w:cs="Times New Roman"/>
          <w:sz w:val="14"/>
        </w:rPr>
      </w:pPr>
      <w:r w:rsidRPr="00636B92">
        <w:rPr>
          <w:rFonts w:asciiTheme="minorHAnsi" w:hAnsiTheme="minorHAnsi" w:cs="Times New Roman"/>
          <w:sz w:val="14"/>
        </w:rPr>
        <w:t xml:space="preserve">Ferguson is not alone in his silence. Many of </w:t>
      </w:r>
      <w:r w:rsidRPr="00636B92">
        <w:rPr>
          <w:rStyle w:val="StyleUnderline"/>
          <w:rFonts w:asciiTheme="minorHAnsi" w:hAnsiTheme="minorHAnsi" w:cs="Times New Roman"/>
          <w:highlight w:val="cyan"/>
        </w:rPr>
        <w:t>those who regard</w:t>
      </w:r>
      <w:r w:rsidRPr="00636B92">
        <w:rPr>
          <w:rStyle w:val="StyleUnderline"/>
          <w:rFonts w:asciiTheme="minorHAnsi" w:hAnsiTheme="minorHAnsi" w:cs="Times New Roman"/>
        </w:rPr>
        <w:t>ed</w:t>
      </w:r>
      <w:r w:rsidRPr="00636B92">
        <w:rPr>
          <w:rFonts w:asciiTheme="minorHAnsi" w:hAnsiTheme="minorHAnsi" w:cs="Times New Roman"/>
          <w:sz w:val="14"/>
        </w:rPr>
        <w:t xml:space="preserve"> those continuing </w:t>
      </w:r>
      <w:r w:rsidRPr="00636B92">
        <w:rPr>
          <w:rStyle w:val="StyleUnderline"/>
          <w:rFonts w:asciiTheme="minorHAnsi" w:hAnsiTheme="minorHAnsi" w:cs="Times New Roman"/>
          <w:highlight w:val="cyan"/>
        </w:rPr>
        <w:t>conflicts as ‘remote’</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which excludes the millions to whom those ‘theatres’ were their homes</w:t>
      </w:r>
      <w:r w:rsidRPr="00636B92">
        <w:rPr>
          <w:rFonts w:asciiTheme="minorHAnsi" w:hAnsiTheme="minorHAnsi" w:cs="Times New Roman"/>
          <w:sz w:val="14"/>
        </w:rPr>
        <w:t xml:space="preserve"> – </w:t>
      </w:r>
      <w:r w:rsidRPr="00636B92">
        <w:rPr>
          <w:rStyle w:val="StyleUnderline"/>
          <w:rFonts w:asciiTheme="minorHAnsi" w:hAnsiTheme="minorHAnsi" w:cs="Times New Roman"/>
          <w:highlight w:val="cyan"/>
        </w:rPr>
        <w:t>elected to repress</w:t>
      </w:r>
      <w:r w:rsidRPr="00636B92">
        <w:rPr>
          <w:rFonts w:asciiTheme="minorHAnsi" w:hAnsiTheme="minorHAnsi" w:cs="Times New Roman"/>
          <w:sz w:val="14"/>
        </w:rPr>
        <w:t xml:space="preserve"> or to re-script </w:t>
      </w:r>
      <w:r w:rsidRPr="00636B92">
        <w:rPr>
          <w:rStyle w:val="StyleUnderline"/>
          <w:rFonts w:asciiTheme="minorHAnsi" w:hAnsiTheme="minorHAnsi" w:cs="Times New Roman"/>
          <w:highlight w:val="cyan"/>
        </w:rPr>
        <w:t>the role of the global North</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in provoking</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violence in the global South</w:t>
      </w:r>
      <w:r w:rsidRPr="00636B92">
        <w:rPr>
          <w:rFonts w:asciiTheme="minorHAnsi" w:hAnsiTheme="minorHAnsi" w:cs="Times New Roman"/>
          <w:sz w:val="14"/>
        </w:rPr>
        <w:t xml:space="preserve">. </w:t>
      </w:r>
      <w:r w:rsidRPr="00636B92">
        <w:rPr>
          <w:rStyle w:val="StyleUnderline"/>
          <w:rFonts w:asciiTheme="minorHAnsi" w:hAnsiTheme="minorHAnsi" w:cs="Times New Roman"/>
        </w:rPr>
        <w:t>Hence</w:t>
      </w:r>
      <w:r w:rsidRPr="00636B92">
        <w:rPr>
          <w:rFonts w:asciiTheme="minorHAnsi" w:hAnsiTheme="minorHAnsi" w:cs="Times New Roman"/>
          <w:sz w:val="14"/>
        </w:rPr>
        <w:t xml:space="preserve"> </w:t>
      </w:r>
      <w:r w:rsidRPr="00636B92">
        <w:rPr>
          <w:rStyle w:val="StyleUnderline"/>
          <w:rFonts w:asciiTheme="minorHAnsi" w:hAnsiTheme="minorHAnsi" w:cs="Times New Roman"/>
        </w:rPr>
        <w:t>Mueller’s</w:t>
      </w:r>
      <w:r w:rsidRPr="00636B92">
        <w:rPr>
          <w:rFonts w:asciiTheme="minorHAnsi" w:hAnsiTheme="minorHAnsi" w:cs="Times New Roman"/>
          <w:sz w:val="14"/>
        </w:rPr>
        <w:t xml:space="preserve"> (2009) </w:t>
      </w:r>
      <w:r w:rsidRPr="00636B92">
        <w:rPr>
          <w:rStyle w:val="StyleUnderline"/>
          <w:rFonts w:asciiTheme="minorHAnsi" w:hAnsiTheme="minorHAnsi" w:cs="Times New Roman"/>
        </w:rPr>
        <w:t>claim</w:t>
      </w:r>
      <w:r w:rsidRPr="00636B92">
        <w:rPr>
          <w:rFonts w:asciiTheme="minorHAnsi" w:hAnsiTheme="minorHAnsi" w:cs="Times New Roman"/>
          <w:sz w:val="14"/>
        </w:rPr>
        <w:t xml:space="preserve"> that, asymptotically, </w:t>
      </w:r>
      <w:r w:rsidRPr="00636B92">
        <w:rPr>
          <w:rStyle w:val="StyleUnderline"/>
          <w:rFonts w:asciiTheme="minorHAnsi" w:hAnsiTheme="minorHAnsi" w:cs="Times New Roman"/>
        </w:rPr>
        <w:t>‘war has almost ceased to exist’</w:t>
      </w:r>
      <w:r w:rsidRPr="00636B92">
        <w:rPr>
          <w:rFonts w:asciiTheme="minorHAnsi" w:hAnsiTheme="minorHAnsi" w:cs="Times New Roman"/>
          <w:sz w:val="14"/>
        </w:rPr>
        <w:t xml:space="preserve">, at least </w:t>
      </w:r>
      <w:r w:rsidRPr="00636B92">
        <w:rPr>
          <w:rStyle w:val="StyleUnderline"/>
          <w:rFonts w:asciiTheme="minorHAnsi" w:hAnsiTheme="minorHAnsi" w:cs="Times New Roman"/>
        </w:rPr>
        <w:t>between</w:t>
      </w:r>
      <w:r w:rsidRPr="00636B92">
        <w:rPr>
          <w:rFonts w:asciiTheme="minorHAnsi" w:hAnsiTheme="minorHAnsi" w:cs="Times New Roman"/>
          <w:sz w:val="14"/>
        </w:rPr>
        <w:t xml:space="preserve"> ‘advanced states’ or ‘</w:t>
      </w:r>
      <w:r w:rsidRPr="00636B92">
        <w:rPr>
          <w:rStyle w:val="StyleUnderline"/>
          <w:rFonts w:asciiTheme="minorHAnsi" w:hAnsiTheme="minorHAnsi" w:cs="Times New Roman"/>
        </w:rPr>
        <w:t>civilised nations’</w:t>
      </w:r>
      <w:r w:rsidRPr="00636B92">
        <w:rPr>
          <w:rFonts w:asciiTheme="minorHAnsi" w:hAnsiTheme="minorHAnsi" w:cs="Times New Roman"/>
          <w:sz w:val="14"/>
        </w:rPr>
        <w:t xml:space="preserve">. Within those states, </w:t>
      </w:r>
      <w:r w:rsidRPr="00636B92">
        <w:rPr>
          <w:rStyle w:val="StyleUnderline"/>
          <w:rFonts w:asciiTheme="minorHAnsi" w:hAnsiTheme="minorHAnsi" w:cs="Times New Roman"/>
        </w:rPr>
        <w:t>amnesia has now become so common that Judt</w:t>
      </w:r>
      <w:r w:rsidRPr="00636B92">
        <w:rPr>
          <w:rFonts w:asciiTheme="minorHAnsi" w:hAnsiTheme="minorHAnsi" w:cs="Times New Roman"/>
          <w:sz w:val="14"/>
        </w:rPr>
        <w:t xml:space="preserve"> (2008) </w:t>
      </w:r>
      <w:r w:rsidRPr="00636B92">
        <w:rPr>
          <w:rStyle w:val="StyleUnderline"/>
          <w:rFonts w:asciiTheme="minorHAnsi" w:hAnsiTheme="minorHAnsi" w:cs="Times New Roman"/>
        </w:rPr>
        <w:t>describes the</w:t>
      </w:r>
      <w:r w:rsidRPr="00636B92">
        <w:rPr>
          <w:rFonts w:asciiTheme="minorHAnsi" w:hAnsiTheme="minorHAnsi" w:cs="Times New Roman"/>
          <w:sz w:val="14"/>
        </w:rPr>
        <w:t xml:space="preserve"> </w:t>
      </w:r>
      <w:r w:rsidRPr="00636B92">
        <w:rPr>
          <w:rStyle w:val="StyleUnderline"/>
          <w:rFonts w:asciiTheme="minorHAnsi" w:hAnsiTheme="minorHAnsi" w:cs="Times New Roman"/>
        </w:rPr>
        <w:t>20th century as</w:t>
      </w:r>
      <w:r w:rsidRPr="00636B92">
        <w:rPr>
          <w:rFonts w:asciiTheme="minorHAnsi" w:hAnsiTheme="minorHAnsi" w:cs="Times New Roman"/>
          <w:sz w:val="14"/>
        </w:rPr>
        <w:t xml:space="preserve"> the </w:t>
      </w:r>
      <w:r w:rsidRPr="00636B92">
        <w:rPr>
          <w:rStyle w:val="StyleUnderline"/>
          <w:rFonts w:asciiTheme="minorHAnsi" w:hAnsiTheme="minorHAnsi" w:cs="Times New Roman"/>
        </w:rPr>
        <w:t>forgotten</w:t>
      </w:r>
      <w:r w:rsidRPr="00636B92">
        <w:rPr>
          <w:rFonts w:asciiTheme="minorHAnsi" w:hAnsiTheme="minorHAnsi" w:cs="Times New Roman"/>
          <w:sz w:val="14"/>
        </w:rPr>
        <w:t xml:space="preserve"> century. ‘We have become stridently insistent that the past has little of interest to teach us’, he writes: ‘Ours, we assert, is a new world; its risks and opportunities are without precedent.’ He suggests that </w:t>
      </w:r>
      <w:r w:rsidRPr="00636B92">
        <w:rPr>
          <w:rStyle w:val="StyleUnderline"/>
          <w:rFonts w:asciiTheme="minorHAnsi" w:hAnsiTheme="minorHAnsi" w:cs="Times New Roman"/>
        </w:rPr>
        <w:t>‘</w:t>
      </w:r>
      <w:r w:rsidRPr="00636B92">
        <w:rPr>
          <w:rStyle w:val="StyleUnderline"/>
          <w:rFonts w:asciiTheme="minorHAnsi" w:hAnsiTheme="minorHAnsi" w:cs="Times New Roman"/>
          <w:highlight w:val="cyan"/>
        </w:rPr>
        <w:t>in our haste to put the twentieth century behind us’</w:t>
      </w:r>
      <w:r w:rsidRPr="00636B92">
        <w:rPr>
          <w:rStyle w:val="StyleUnderline"/>
          <w:rFonts w:asciiTheme="minorHAnsi" w:hAnsiTheme="minorHAnsi" w:cs="Times New Roman"/>
        </w:rPr>
        <w:t xml:space="preserve">, to lock horror and misery in the attic-rooms of our memories and museums, </w:t>
      </w:r>
      <w:r w:rsidRPr="00636B92">
        <w:rPr>
          <w:rStyle w:val="StyleUnderline"/>
          <w:rFonts w:asciiTheme="minorHAnsi" w:hAnsiTheme="minorHAnsi" w:cs="Times New Roman"/>
          <w:highlight w:val="cyan"/>
        </w:rPr>
        <w:t>we</w:t>
      </w:r>
      <w:r w:rsidRPr="00636B92">
        <w:rPr>
          <w:rFonts w:asciiTheme="minorHAnsi" w:hAnsiTheme="minorHAnsi" w:cs="Times New Roman"/>
          <w:sz w:val="14"/>
        </w:rPr>
        <w:t xml:space="preserve"> – </w:t>
      </w:r>
      <w:r w:rsidRPr="00636B92">
        <w:rPr>
          <w:rStyle w:val="StyleUnderline"/>
          <w:rFonts w:asciiTheme="minorHAnsi" w:hAnsiTheme="minorHAnsi" w:cs="Times New Roman"/>
        </w:rPr>
        <w:t>particularly the</w:t>
      </w:r>
      <w:r w:rsidRPr="00636B92">
        <w:rPr>
          <w:rFonts w:asciiTheme="minorHAnsi" w:hAnsiTheme="minorHAnsi" w:cs="Times New Roman"/>
          <w:sz w:val="14"/>
        </w:rPr>
        <w:t xml:space="preserve"> ‘we’ that is </w:t>
      </w:r>
      <w:r w:rsidRPr="00636B92">
        <w:rPr>
          <w:rStyle w:val="StyleUnderline"/>
          <w:rFonts w:asciiTheme="minorHAnsi" w:hAnsiTheme="minorHAnsi" w:cs="Times New Roman"/>
        </w:rPr>
        <w:t>US</w:t>
      </w:r>
      <w:r w:rsidRPr="00636B92">
        <w:rPr>
          <w:rFonts w:asciiTheme="minorHAnsi" w:hAnsiTheme="minorHAnsi" w:cs="Times New Roman"/>
          <w:sz w:val="14"/>
        </w:rPr>
        <w:t>, so to speak –‘</w:t>
      </w:r>
      <w:r w:rsidRPr="00636B92">
        <w:rPr>
          <w:rStyle w:val="StyleUnderline"/>
          <w:rFonts w:asciiTheme="minorHAnsi" w:hAnsiTheme="minorHAnsi" w:cs="Times New Roman"/>
          <w:highlight w:val="cyan"/>
        </w:rPr>
        <w:t>have forgotten the meaning of war’</w:t>
      </w:r>
      <w:r w:rsidRPr="00636B92">
        <w:rPr>
          <w:rStyle w:val="StyleUnderline"/>
          <w:rFonts w:asciiTheme="minorHAnsi" w:hAnsiTheme="minorHAnsi" w:cs="Times New Roman"/>
        </w:rPr>
        <w:t>.</w:t>
      </w:r>
      <w:r w:rsidRPr="00636B92">
        <w:rPr>
          <w:rFonts w:asciiTheme="minorHAnsi" w:hAnsiTheme="minorHAnsi" w:cs="Times New Roman"/>
          <w:sz w:val="14"/>
        </w:rPr>
        <w:t xml:space="preserve"> The parenthetical qualification is necessary because in Europe the remains of two world wars are etched deep into the cultural landscape. There, some have seen salvation in Europe’s construction of ‘civilian states’ out of the wreckage </w:t>
      </w:r>
      <w:r w:rsidRPr="00636B92">
        <w:rPr>
          <w:rStyle w:val="StyleUnderline"/>
          <w:rFonts w:asciiTheme="minorHAnsi" w:hAnsiTheme="minorHAnsi" w:cs="Times New Roman"/>
        </w:rPr>
        <w:t>–‘the obsolescence of war is not a global phenomenon’,</w:t>
      </w:r>
      <w:r w:rsidRPr="00636B92">
        <w:rPr>
          <w:rFonts w:asciiTheme="minorHAnsi" w:hAnsiTheme="minorHAnsi" w:cs="Times New Roman"/>
          <w:sz w:val="14"/>
        </w:rPr>
        <w:t xml:space="preserve"> Sheehan (2007, xvii) argues, ‘</w:t>
      </w:r>
      <w:r w:rsidRPr="00636B92">
        <w:rPr>
          <w:rStyle w:val="StyleUnderline"/>
          <w:rFonts w:asciiTheme="minorHAnsi" w:hAnsiTheme="minorHAnsi" w:cs="Times New Roman"/>
        </w:rPr>
        <w:t>but a European one</w:t>
      </w:r>
      <w:r w:rsidRPr="00636B92">
        <w:rPr>
          <w:rFonts w:asciiTheme="minorHAnsi" w:hAnsiTheme="minorHAnsi" w:cs="Times New Roman"/>
          <w:sz w:val="14"/>
        </w:rPr>
        <w:t xml:space="preserve">, the product of Europe’s distinctive history in the twentieth century’– while </w:t>
      </w:r>
      <w:r w:rsidRPr="00636B92">
        <w:rPr>
          <w:rStyle w:val="StyleUnderline"/>
          <w:rFonts w:asciiTheme="minorHAnsi" w:hAnsiTheme="minorHAnsi" w:cs="Times New Roman"/>
        </w:rPr>
        <w:t>others have sought</w:t>
      </w:r>
      <w:r w:rsidRPr="00636B92">
        <w:rPr>
          <w:rFonts w:asciiTheme="minorHAnsi" w:hAnsiTheme="minorHAnsi" w:cs="Times New Roman"/>
          <w:sz w:val="14"/>
        </w:rPr>
        <w:t xml:space="preserve"> </w:t>
      </w:r>
      <w:r w:rsidRPr="00636B92">
        <w:rPr>
          <w:rStyle w:val="StyleUnderline"/>
          <w:rFonts w:asciiTheme="minorHAnsi" w:hAnsiTheme="minorHAnsi" w:cs="Times New Roman"/>
        </w:rPr>
        <w:t>redemption in</w:t>
      </w:r>
      <w:r w:rsidRPr="00636B92">
        <w:rPr>
          <w:rFonts w:asciiTheme="minorHAnsi" w:hAnsiTheme="minorHAnsi" w:cs="Times New Roman"/>
          <w:sz w:val="14"/>
        </w:rPr>
        <w:t xml:space="preserve"> the constitutively (‘core’) European pursuit of </w:t>
      </w:r>
      <w:r w:rsidRPr="00636B92">
        <w:rPr>
          <w:rStyle w:val="StyleUnderline"/>
          <w:rFonts w:asciiTheme="minorHAnsi" w:hAnsiTheme="minorHAnsi" w:cs="Times New Roman"/>
        </w:rPr>
        <w:t>Kant’s perpetual peace</w:t>
      </w:r>
      <w:r w:rsidRPr="00636B92">
        <w:rPr>
          <w:rFonts w:asciiTheme="minorHAnsi" w:hAnsiTheme="minorHAnsi" w:cs="Times New Roman"/>
          <w:sz w:val="14"/>
        </w:rPr>
        <w:t xml:space="preserve"> (Habermas 2006). But the meaning of modern war is not confined to those terrible global conflicts, and their exorbitation of war as ‘total war’ was not a bolt from the blue. Its arc can be traced back to the Napoleonic wars. Bell locates the origins of a recognisably modern culture of war in those ferocious campaigns and their ‘extraordinary transformation in the scope and intensity of warfare’ (2007, 7). It was then, too, that the ill-fated French occupation of Egypt in 1798 and the savage expeditions through the Levant inaugurated what Said (1978, 87) saw as a modern, profoundly martial Orientalism that was to be reactivated time and time again throughout the 20th and on in to our own century. We should remember, too, that Napoleon also had to contend with insurgencies in Egypt and in Europe; 19th-century war cannot be reduced to a succession of battles between the armies of contending states, any more than it can in subsequent centuries when, as Judt (2008, 6) reminds, war has ‘frequently meant civil war, often under the cover of occupation or “liberation”‘. If these observations qualify the usual European genealogy of modern war, then its supersession cannot be a European conceit either. </w:t>
      </w:r>
      <w:r w:rsidRPr="00636B92">
        <w:rPr>
          <w:rStyle w:val="StyleUnderline"/>
          <w:rFonts w:asciiTheme="minorHAnsi" w:hAnsiTheme="minorHAnsi" w:cs="Times New Roman"/>
        </w:rPr>
        <w:t>Across the Atlantic a number of critics worry that, in the wake of 9/11, t</w:t>
      </w:r>
      <w:r w:rsidRPr="00636B92">
        <w:rPr>
          <w:rStyle w:val="StyleUnderline"/>
          <w:rFonts w:asciiTheme="minorHAnsi" w:hAnsiTheme="minorHAnsi" w:cs="Times New Roman"/>
          <w:highlight w:val="cyan"/>
        </w:rPr>
        <w:t>he U</w:t>
      </w:r>
      <w:r w:rsidRPr="00636B92">
        <w:rPr>
          <w:rStyle w:val="StyleUnderline"/>
          <w:rFonts w:asciiTheme="minorHAnsi" w:hAnsiTheme="minorHAnsi" w:cs="Times New Roman"/>
        </w:rPr>
        <w:t xml:space="preserve">nited </w:t>
      </w:r>
      <w:r w:rsidRPr="00636B92">
        <w:rPr>
          <w:rStyle w:val="StyleUnderline"/>
          <w:rFonts w:asciiTheme="minorHAnsi" w:hAnsiTheme="minorHAnsi" w:cs="Times New Roman"/>
          <w:highlight w:val="cyan"/>
        </w:rPr>
        <w:t>S</w:t>
      </w:r>
      <w:r w:rsidRPr="00636B92">
        <w:rPr>
          <w:rStyle w:val="StyleUnderline"/>
          <w:rFonts w:asciiTheme="minorHAnsi" w:hAnsiTheme="minorHAnsi" w:cs="Times New Roman"/>
        </w:rPr>
        <w:t xml:space="preserve">tates </w:t>
      </w:r>
      <w:r w:rsidRPr="00636B92">
        <w:rPr>
          <w:rStyle w:val="StyleUnderline"/>
          <w:rFonts w:asciiTheme="minorHAnsi" w:hAnsiTheme="minorHAnsi" w:cs="Times New Roman"/>
          <w:highlight w:val="cyan"/>
        </w:rPr>
        <w:t>continues to prepare</w:t>
      </w:r>
      <w:r w:rsidRPr="00636B92">
        <w:rPr>
          <w:rStyle w:val="StyleUnderline"/>
          <w:rFonts w:asciiTheme="minorHAnsi" w:hAnsiTheme="minorHAnsi" w:cs="Times New Roman"/>
        </w:rPr>
        <w:t xml:space="preserve"> its ‘serial warriors’ </w:t>
      </w:r>
      <w:r w:rsidRPr="00636B92">
        <w:rPr>
          <w:rStyle w:val="StyleUnderline"/>
          <w:rFonts w:asciiTheme="minorHAnsi" w:hAnsiTheme="minorHAnsi" w:cs="Times New Roman"/>
          <w:highlight w:val="cyan"/>
        </w:rPr>
        <w:t>for perpetual war</w:t>
      </w:r>
      <w:r w:rsidRPr="00636B92">
        <w:rPr>
          <w:rFonts w:asciiTheme="minorHAnsi" w:hAnsiTheme="minorHAnsi" w:cs="Times New Roman"/>
          <w:sz w:val="14"/>
          <w:highlight w:val="cyan"/>
        </w:rPr>
        <w:t xml:space="preserve"> (</w:t>
      </w:r>
      <w:r w:rsidRPr="00636B92">
        <w:rPr>
          <w:rFonts w:asciiTheme="minorHAnsi" w:hAnsiTheme="minorHAnsi" w:cs="Times New Roman"/>
          <w:sz w:val="14"/>
        </w:rPr>
        <w:t xml:space="preserve">Young 2005; Bromwich 2009). </w:t>
      </w:r>
      <w:r w:rsidRPr="00636B92">
        <w:rPr>
          <w:rStyle w:val="StyleUnderline"/>
          <w:rFonts w:asciiTheme="minorHAnsi" w:hAnsiTheme="minorHAnsi" w:cs="Times New Roman"/>
          <w:highlight w:val="cyan"/>
        </w:rPr>
        <w:t>The Pentagon has divided the globe into</w:t>
      </w:r>
      <w:r w:rsidRPr="00636B92">
        <w:rPr>
          <w:rFonts w:asciiTheme="minorHAnsi" w:hAnsiTheme="minorHAnsi" w:cs="Times New Roman"/>
          <w:sz w:val="14"/>
        </w:rPr>
        <w:t xml:space="preserve"> six </w:t>
      </w:r>
      <w:r w:rsidRPr="00636B92">
        <w:rPr>
          <w:rStyle w:val="StyleUnderline"/>
          <w:rFonts w:asciiTheme="minorHAnsi" w:hAnsiTheme="minorHAnsi" w:cs="Times New Roman"/>
        </w:rPr>
        <w:t xml:space="preserve">Areas </w:t>
      </w:r>
      <w:r w:rsidRPr="00636B92">
        <w:rPr>
          <w:rStyle w:val="StyleUnderline"/>
          <w:rFonts w:asciiTheme="minorHAnsi" w:hAnsiTheme="minorHAnsi" w:cs="Times New Roman"/>
          <w:highlight w:val="cyan"/>
        </w:rPr>
        <w:t>of</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Responsibility</w:t>
      </w:r>
      <w:r w:rsidRPr="00636B92">
        <w:rPr>
          <w:rFonts w:asciiTheme="minorHAnsi" w:hAnsiTheme="minorHAnsi" w:cs="Times New Roman"/>
          <w:sz w:val="14"/>
        </w:rPr>
        <w:t xml:space="preserve"> assigned to unified combatant commands – like US Central Command, or CENTCOM (Morrissey 2009) – and relies on a veritable ‘empire of bases’ to project its global military power (Figure 1).2 And yet Englehardt reckons that </w:t>
      </w:r>
      <w:r w:rsidRPr="00636B92">
        <w:rPr>
          <w:rStyle w:val="StyleUnderline"/>
          <w:rFonts w:asciiTheme="minorHAnsi" w:hAnsiTheme="minorHAnsi" w:cs="Times New Roman"/>
        </w:rPr>
        <w:t xml:space="preserve">it’s hard for Americans to grasp that </w:t>
      </w:r>
      <w:r w:rsidRPr="00636B92">
        <w:rPr>
          <w:rStyle w:val="StyleUnderline"/>
          <w:rFonts w:asciiTheme="minorHAnsi" w:hAnsiTheme="minorHAnsi" w:cs="Times New Roman"/>
          <w:highlight w:val="cyan"/>
        </w:rPr>
        <w:t>Washington is a war capital,</w:t>
      </w:r>
      <w:r w:rsidRPr="00636B92">
        <w:rPr>
          <w:rStyle w:val="StyleUnderline"/>
          <w:rFonts w:asciiTheme="minorHAnsi" w:hAnsiTheme="minorHAnsi" w:cs="Times New Roman"/>
        </w:rPr>
        <w:t xml:space="preserve"> that the United States is a war state</w:t>
      </w:r>
      <w:r w:rsidRPr="00636B92">
        <w:rPr>
          <w:rFonts w:asciiTheme="minorHAnsi" w:hAnsiTheme="minorHAnsi" w:cs="Times New Roman"/>
          <w:sz w:val="14"/>
        </w:rPr>
        <w:t xml:space="preserve">, that </w:t>
      </w:r>
      <w:r w:rsidRPr="00636B92">
        <w:rPr>
          <w:rStyle w:val="StyleUnderline"/>
          <w:rFonts w:asciiTheme="minorHAnsi" w:hAnsiTheme="minorHAnsi" w:cs="Times New Roman"/>
          <w:highlight w:val="cyan"/>
        </w:rPr>
        <w:t>it garrisons much of the planet</w:t>
      </w:r>
      <w:r w:rsidRPr="00636B92">
        <w:rPr>
          <w:rFonts w:asciiTheme="minorHAnsi" w:hAnsiTheme="minorHAnsi" w:cs="Times New Roman"/>
          <w:sz w:val="14"/>
        </w:rPr>
        <w:t xml:space="preserve">, and that </w:t>
      </w:r>
      <w:r w:rsidRPr="00636B92">
        <w:rPr>
          <w:rStyle w:val="StyleUnderline"/>
          <w:rFonts w:asciiTheme="minorHAnsi" w:hAnsiTheme="minorHAnsi" w:cs="Times New Roman"/>
          <w:highlight w:val="cyan"/>
        </w:rPr>
        <w:t>the</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norm</w:t>
      </w:r>
      <w:r w:rsidRPr="00636B92">
        <w:rPr>
          <w:rFonts w:asciiTheme="minorHAnsi" w:hAnsiTheme="minorHAnsi" w:cs="Times New Roman"/>
          <w:sz w:val="14"/>
        </w:rPr>
        <w:t xml:space="preserve"> for us </w:t>
      </w:r>
      <w:r w:rsidRPr="00636B92">
        <w:rPr>
          <w:rStyle w:val="StyleUnderline"/>
          <w:rFonts w:asciiTheme="minorHAnsi" w:hAnsiTheme="minorHAnsi" w:cs="Times New Roman"/>
          <w:highlight w:val="cyan"/>
        </w:rPr>
        <w:t>is</w:t>
      </w:r>
      <w:r w:rsidRPr="00636B92">
        <w:rPr>
          <w:rFonts w:asciiTheme="minorHAnsi" w:hAnsiTheme="minorHAnsi" w:cs="Times New Roman"/>
          <w:sz w:val="14"/>
        </w:rPr>
        <w:t xml:space="preserve"> to be at </w:t>
      </w:r>
      <w:r w:rsidRPr="00636B92">
        <w:rPr>
          <w:rStyle w:val="StyleUnderline"/>
          <w:rFonts w:asciiTheme="minorHAnsi" w:hAnsiTheme="minorHAnsi" w:cs="Times New Roman"/>
          <w:highlight w:val="cyan"/>
        </w:rPr>
        <w:t>war</w:t>
      </w:r>
      <w:r w:rsidRPr="00636B92">
        <w:rPr>
          <w:rFonts w:asciiTheme="minorHAnsi" w:hAnsiTheme="minorHAnsi" w:cs="Times New Roman"/>
          <w:sz w:val="14"/>
        </w:rPr>
        <w:t xml:space="preserve"> somewhere </w:t>
      </w:r>
      <w:r w:rsidRPr="00636B92">
        <w:rPr>
          <w:rStyle w:val="StyleUnderline"/>
          <w:rFonts w:asciiTheme="minorHAnsi" w:hAnsiTheme="minorHAnsi" w:cs="Times New Roman"/>
          <w:highlight w:val="cyan"/>
        </w:rPr>
        <w:t>at any moment</w:t>
      </w:r>
      <w:r w:rsidRPr="00636B92">
        <w:rPr>
          <w:rFonts w:asciiTheme="minorHAnsi" w:hAnsiTheme="minorHAnsi" w:cs="Times New Roman"/>
          <w:sz w:val="14"/>
        </w:rPr>
        <w:t xml:space="preserve">. (2009) Writing barely a year after the presidential election, he ruefully observed that the Bush administration, ‘the most militarily obsessed administration in our history, which year after year submitted ever more bloated Pentagon budgets to Congress’, was succeeded by the Obama administration that had already submitted an even larger one. There are of course differences in foreign and military policy between the two, but </w:t>
      </w:r>
      <w:r w:rsidRPr="00636B92">
        <w:rPr>
          <w:rStyle w:val="StyleUnderline"/>
          <w:rFonts w:asciiTheme="minorHAnsi" w:hAnsiTheme="minorHAnsi" w:cs="Times New Roman"/>
          <w:highlight w:val="cyan"/>
        </w:rPr>
        <w:t>re-scripting</w:t>
      </w:r>
      <w:r w:rsidRPr="00636B92">
        <w:rPr>
          <w:rStyle w:val="StyleUnderline"/>
          <w:rFonts w:asciiTheme="minorHAnsi" w:hAnsiTheme="minorHAnsi" w:cs="Times New Roman"/>
        </w:rPr>
        <w:t xml:space="preserve"> the war in </w:t>
      </w:r>
      <w:r w:rsidRPr="00636B92">
        <w:rPr>
          <w:rStyle w:val="StyleUnderline"/>
          <w:rFonts w:asciiTheme="minorHAnsi" w:hAnsiTheme="minorHAnsi" w:cs="Times New Roman"/>
          <w:highlight w:val="cyan"/>
        </w:rPr>
        <w:t>Afghanistan as</w:t>
      </w:r>
      <w:r w:rsidRPr="00636B92">
        <w:rPr>
          <w:rStyle w:val="StyleUnderline"/>
          <w:rFonts w:asciiTheme="minorHAnsi" w:hAnsiTheme="minorHAnsi" w:cs="Times New Roman"/>
        </w:rPr>
        <w:t xml:space="preserve"> ‘the </w:t>
      </w:r>
      <w:r w:rsidRPr="00636B92">
        <w:rPr>
          <w:rStyle w:val="StyleUnderline"/>
          <w:rFonts w:asciiTheme="minorHAnsi" w:hAnsiTheme="minorHAnsi" w:cs="Times New Roman"/>
          <w:highlight w:val="cyan"/>
        </w:rPr>
        <w:t>good</w:t>
      </w:r>
      <w:r w:rsidRPr="00636B92">
        <w:rPr>
          <w:rStyle w:val="StyleUnderline"/>
          <w:rFonts w:asciiTheme="minorHAnsi" w:hAnsiTheme="minorHAnsi" w:cs="Times New Roman"/>
        </w:rPr>
        <w:t xml:space="preserve"> war’,</w:t>
      </w:r>
      <w:r w:rsidRPr="00636B92">
        <w:rPr>
          <w:rFonts w:asciiTheme="minorHAnsi" w:hAnsiTheme="minorHAnsi" w:cs="Times New Roman"/>
          <w:sz w:val="14"/>
        </w:rPr>
        <w:t xml:space="preserve"> a war of necessity, even a Just War – the comparison is with Bush’s Iraq war – </w:t>
      </w:r>
      <w:r w:rsidRPr="00636B92">
        <w:rPr>
          <w:rStyle w:val="StyleUnderline"/>
          <w:rFonts w:asciiTheme="minorHAnsi" w:hAnsiTheme="minorHAnsi" w:cs="Times New Roman"/>
          <w:highlight w:val="cyan"/>
        </w:rPr>
        <w:t>continues to license</w:t>
      </w:r>
      <w:r w:rsidRPr="00636B92">
        <w:rPr>
          <w:rFonts w:asciiTheme="minorHAnsi" w:hAnsiTheme="minorHAnsi" w:cs="Times New Roman"/>
          <w:sz w:val="14"/>
        </w:rPr>
        <w:t xml:space="preserve"> the re-scripting of </w:t>
      </w:r>
      <w:r w:rsidRPr="00636B92">
        <w:rPr>
          <w:rStyle w:val="StyleUnderline"/>
          <w:rFonts w:asciiTheme="minorHAnsi" w:hAnsiTheme="minorHAnsi" w:cs="Times New Roman"/>
          <w:highlight w:val="cyan"/>
        </w:rPr>
        <w:t>a succession of</w:t>
      </w:r>
      <w:r w:rsidRPr="00636B92">
        <w:rPr>
          <w:rFonts w:asciiTheme="minorHAnsi" w:hAnsiTheme="minorHAnsi" w:cs="Times New Roman"/>
          <w:sz w:val="14"/>
        </w:rPr>
        <w:t xml:space="preserve"> other </w:t>
      </w:r>
      <w:r w:rsidRPr="00636B92">
        <w:rPr>
          <w:rStyle w:val="StyleUnderline"/>
          <w:rFonts w:asciiTheme="minorHAnsi" w:hAnsiTheme="minorHAnsi" w:cs="Times New Roman"/>
          <w:highlight w:val="cyan"/>
        </w:rPr>
        <w:t>wars from Korea</w:t>
      </w:r>
      <w:r w:rsidRPr="00636B92">
        <w:rPr>
          <w:rFonts w:asciiTheme="minorHAnsi" w:hAnsiTheme="minorHAnsi" w:cs="Times New Roman"/>
          <w:sz w:val="14"/>
        </w:rPr>
        <w:t xml:space="preserve"> or even </w:t>
      </w:r>
      <w:r w:rsidRPr="00636B92">
        <w:rPr>
          <w:rStyle w:val="StyleUnderline"/>
          <w:rFonts w:asciiTheme="minorHAnsi" w:hAnsiTheme="minorHAnsi" w:cs="Times New Roman"/>
          <w:highlight w:val="cyan"/>
        </w:rPr>
        <w:t>the Philippines</w:t>
      </w:r>
      <w:r w:rsidRPr="00636B92">
        <w:rPr>
          <w:rFonts w:asciiTheme="minorHAnsi" w:hAnsiTheme="minorHAnsi" w:cs="Times New Roman"/>
          <w:sz w:val="14"/>
        </w:rPr>
        <w:t xml:space="preserve"> to Afghanistan (</w:t>
      </w:r>
      <w:r w:rsidRPr="00636B92">
        <w:rPr>
          <w:rStyle w:val="StyleUnderline"/>
          <w:rFonts w:asciiTheme="minorHAnsi" w:hAnsiTheme="minorHAnsi" w:cs="Times New Roman"/>
          <w:highlight w:val="cyan"/>
        </w:rPr>
        <w:t>and beyond</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as the imaginative</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scene fo</w:t>
      </w:r>
      <w:r w:rsidRPr="00636B92">
        <w:rPr>
          <w:rStyle w:val="StyleUnderline"/>
          <w:rFonts w:asciiTheme="minorHAnsi" w:hAnsiTheme="minorHAnsi" w:cs="Times New Roman"/>
        </w:rPr>
        <w:t xml:space="preserve">r a heroic </w:t>
      </w:r>
      <w:r w:rsidRPr="00636B92">
        <w:rPr>
          <w:rStyle w:val="StyleUnderline"/>
          <w:rFonts w:asciiTheme="minorHAnsi" w:hAnsiTheme="minorHAnsi" w:cs="Times New Roman"/>
          <w:highlight w:val="cyan"/>
        </w:rPr>
        <w:t>interventionism</w:t>
      </w:r>
      <w:r w:rsidRPr="00636B92">
        <w:rPr>
          <w:rFonts w:asciiTheme="minorHAnsi" w:hAnsiTheme="minorHAnsi" w:cs="Times New Roman"/>
          <w:sz w:val="14"/>
        </w:rPr>
        <w:t xml:space="preserve"> by the United States and its allies – Kipling’s ‘savage wars of peace’ now waged by a stern but kindly Uncle Sam (Boot 2003a) – that endorses a hypermasculinised military humanism (Barkawi 2004; Douzinas 2003). </w:t>
      </w:r>
      <w:r w:rsidRPr="00636B92">
        <w:rPr>
          <w:rStyle w:val="StyleUnderline"/>
          <w:rFonts w:asciiTheme="minorHAnsi" w:hAnsiTheme="minorHAnsi" w:cs="Times New Roman"/>
        </w:rPr>
        <w:t>The</w:t>
      </w:r>
      <w:r w:rsidRPr="00636B92">
        <w:rPr>
          <w:rFonts w:asciiTheme="minorHAnsi" w:hAnsiTheme="minorHAnsi" w:cs="Times New Roman"/>
          <w:sz w:val="14"/>
        </w:rPr>
        <w:t xml:space="preserve"> shifting fortunes of inter-state wars and ‘small wars’ since the Second World War have been charted by two major projects: the Correlates of War project (</w:t>
      </w:r>
      <w:r w:rsidRPr="00636B92">
        <w:rPr>
          <w:rStyle w:val="StyleUnderline"/>
          <w:rFonts w:asciiTheme="minorHAnsi" w:hAnsiTheme="minorHAnsi" w:cs="Times New Roman"/>
        </w:rPr>
        <w:t>COW</w:t>
      </w:r>
      <w:r w:rsidRPr="00636B92">
        <w:rPr>
          <w:rFonts w:asciiTheme="minorHAnsi" w:hAnsiTheme="minorHAnsi" w:cs="Times New Roman"/>
          <w:sz w:val="14"/>
        </w:rPr>
        <w:t>) at the University of Michigan, devoted to ‘the systematic accumulation of scientific knowledge about war’, and the joint attempt to establish an Armed Conflict Dataset by the Uppsala Conflict Data Program in Sweden (</w:t>
      </w:r>
      <w:r w:rsidRPr="00636B92">
        <w:rPr>
          <w:rStyle w:val="StyleUnderline"/>
          <w:rFonts w:asciiTheme="minorHAnsi" w:hAnsiTheme="minorHAnsi" w:cs="Times New Roman"/>
        </w:rPr>
        <w:t>UCDP</w:t>
      </w:r>
      <w:r w:rsidRPr="00636B92">
        <w:rPr>
          <w:rFonts w:asciiTheme="minorHAnsi" w:hAnsiTheme="minorHAnsi" w:cs="Times New Roman"/>
          <w:sz w:val="14"/>
        </w:rPr>
        <w:t>), the International Peace Research Institute in Norway (</w:t>
      </w:r>
      <w:r w:rsidRPr="00636B92">
        <w:rPr>
          <w:rStyle w:val="StyleUnderline"/>
          <w:rFonts w:asciiTheme="minorHAnsi" w:hAnsiTheme="minorHAnsi" w:cs="Times New Roman"/>
        </w:rPr>
        <w:t>PRIO</w:t>
      </w:r>
      <w:r w:rsidRPr="00636B92">
        <w:rPr>
          <w:rFonts w:asciiTheme="minorHAnsi" w:hAnsiTheme="minorHAnsi" w:cs="Times New Roman"/>
          <w:sz w:val="14"/>
        </w:rPr>
        <w:t xml:space="preserve">) </w:t>
      </w:r>
      <w:r w:rsidRPr="00636B92">
        <w:rPr>
          <w:rStyle w:val="StyleUnderline"/>
          <w:rFonts w:asciiTheme="minorHAnsi" w:hAnsiTheme="minorHAnsi" w:cs="Times New Roman"/>
        </w:rPr>
        <w:t>and</w:t>
      </w:r>
      <w:r w:rsidRPr="00636B92">
        <w:rPr>
          <w:rFonts w:asciiTheme="minorHAnsi" w:hAnsiTheme="minorHAnsi" w:cs="Times New Roman"/>
          <w:sz w:val="14"/>
        </w:rPr>
        <w:t xml:space="preserve"> the Human Security Report Project in Canada (HSRP). </w:t>
      </w:r>
      <w:r w:rsidRPr="00636B92">
        <w:rPr>
          <w:rStyle w:val="Emphasis"/>
          <w:rFonts w:asciiTheme="minorHAnsi" w:hAnsiTheme="minorHAnsi" w:cs="Times New Roman"/>
          <w:highlight w:val="cyan"/>
        </w:rPr>
        <w:t>Any quantitative assessment is a battlefield of its own,</w:t>
      </w:r>
      <w:r w:rsidRPr="00636B92">
        <w:rPr>
          <w:rStyle w:val="StyleUnderline"/>
          <w:rFonts w:asciiTheme="minorHAnsi" w:hAnsiTheme="minorHAnsi" w:cs="Times New Roman"/>
          <w:highlight w:val="cyan"/>
        </w:rPr>
        <w:t xml:space="preserve"> involving disputes over definitions</w:t>
      </w:r>
      <w:r w:rsidRPr="00636B92">
        <w:rPr>
          <w:rStyle w:val="StyleUnderline"/>
          <w:rFonts w:asciiTheme="minorHAnsi" w:hAnsiTheme="minorHAnsi" w:cs="Times New Roman"/>
        </w:rPr>
        <w:t xml:space="preserve"> and data</w:t>
      </w:r>
      <w:r w:rsidRPr="00636B92">
        <w:rPr>
          <w:rFonts w:asciiTheme="minorHAnsi" w:hAnsiTheme="minorHAnsi" w:cs="Times New Roman"/>
          <w:sz w:val="14"/>
        </w:rPr>
        <w:t xml:space="preserve"> and, for that matter</w:t>
      </w:r>
      <w:r w:rsidRPr="00636B92">
        <w:rPr>
          <w:rStyle w:val="Emphasis"/>
          <w:rFonts w:asciiTheme="minorHAnsi" w:hAnsiTheme="minorHAnsi" w:cs="Times New Roman"/>
        </w:rPr>
        <w:t xml:space="preserve">, over </w:t>
      </w:r>
      <w:r w:rsidRPr="00636B92">
        <w:rPr>
          <w:rStyle w:val="Emphasis"/>
          <w:rFonts w:asciiTheme="minorHAnsi" w:hAnsiTheme="minorHAnsi" w:cs="Times New Roman"/>
          <w:highlight w:val="cyan"/>
        </w:rPr>
        <w:t>the reduction of military violence to abstract metrics</w:t>
      </w:r>
      <w:r w:rsidRPr="00636B92">
        <w:rPr>
          <w:rStyle w:val="Emphasis"/>
          <w:rFonts w:asciiTheme="minorHAnsi" w:hAnsiTheme="minorHAnsi" w:cs="Times New Roman"/>
        </w:rPr>
        <w:t xml:space="preserve"> and body counts</w:t>
      </w:r>
      <w:r w:rsidRPr="00636B92">
        <w:rPr>
          <w:rStyle w:val="StyleUnderline"/>
          <w:rFonts w:asciiTheme="minorHAnsi" w:hAnsiTheme="minorHAnsi" w:cs="Times New Roman"/>
        </w:rPr>
        <w:t>. This holds for individual wars</w:t>
      </w:r>
      <w:r w:rsidRPr="00636B92">
        <w:rPr>
          <w:rFonts w:asciiTheme="minorHAnsi" w:hAnsiTheme="minorHAnsi" w:cs="Times New Roman"/>
          <w:sz w:val="14"/>
        </w:rPr>
        <w:t xml:space="preserve"> – think, for example, of the debates that have raged over estimates of casualties in Iraq – but it applies a fortiori to any global audit. </w:t>
      </w:r>
      <w:r w:rsidRPr="00636B92">
        <w:rPr>
          <w:rStyle w:val="StyleUnderline"/>
          <w:rFonts w:asciiTheme="minorHAnsi" w:hAnsiTheme="minorHAnsi" w:cs="Times New Roman"/>
        </w:rPr>
        <w:t xml:space="preserve">The </w:t>
      </w:r>
      <w:r w:rsidRPr="00636B92">
        <w:rPr>
          <w:rStyle w:val="StyleUnderline"/>
          <w:rFonts w:asciiTheme="minorHAnsi" w:hAnsiTheme="minorHAnsi" w:cs="Times New Roman"/>
          <w:highlight w:val="cyan"/>
        </w:rPr>
        <w:t>sources</w:t>
      </w:r>
      <w:r w:rsidRPr="00636B92">
        <w:rPr>
          <w:rStyle w:val="StyleUnderline"/>
          <w:rFonts w:asciiTheme="minorHAnsi" w:hAnsiTheme="minorHAnsi" w:cs="Times New Roman"/>
        </w:rPr>
        <w:t xml:space="preserve"> for such studies </w:t>
      </w:r>
      <w:r w:rsidRPr="00636B92">
        <w:rPr>
          <w:rStyle w:val="StyleUnderline"/>
          <w:rFonts w:asciiTheme="minorHAnsi" w:hAnsiTheme="minorHAnsi" w:cs="Times New Roman"/>
          <w:highlight w:val="cyan"/>
        </w:rPr>
        <w:t>are</w:t>
      </w:r>
      <w:r w:rsidRPr="00636B92">
        <w:rPr>
          <w:rStyle w:val="StyleUnderline"/>
          <w:rFonts w:asciiTheme="minorHAnsi" w:hAnsiTheme="minorHAnsi" w:cs="Times New Roman"/>
        </w:rPr>
        <w:t xml:space="preserve"> inevitably</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uneven</w:t>
      </w:r>
      <w:r w:rsidRPr="00636B92">
        <w:rPr>
          <w:rStyle w:val="StyleUnderline"/>
          <w:rFonts w:asciiTheme="minorHAnsi" w:hAnsiTheme="minorHAnsi" w:cs="Times New Roman"/>
        </w:rPr>
        <w:t xml:space="preserve"> and, as</w:t>
      </w:r>
      <w:r w:rsidRPr="00636B92">
        <w:rPr>
          <w:rFonts w:asciiTheme="minorHAnsi" w:hAnsiTheme="minorHAnsi" w:cs="Times New Roman"/>
          <w:sz w:val="14"/>
        </w:rPr>
        <w:t xml:space="preserve"> Østerud (2008a 2008b) reminds us, ‘</w:t>
      </w:r>
      <w:r w:rsidRPr="00636B92">
        <w:rPr>
          <w:rStyle w:val="StyleUnderline"/>
          <w:rFonts w:asciiTheme="minorHAnsi" w:hAnsiTheme="minorHAnsi" w:cs="Times New Roman"/>
          <w:highlight w:val="cyan"/>
        </w:rPr>
        <w:t>deaths from decentralized</w:t>
      </w:r>
      <w:r w:rsidRPr="00636B92">
        <w:rPr>
          <w:rStyle w:val="StyleUnderline"/>
          <w:rFonts w:asciiTheme="minorHAnsi" w:hAnsiTheme="minorHAnsi" w:cs="Times New Roman"/>
        </w:rPr>
        <w:t xml:space="preserve"> and fragmented</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violence are</w:t>
      </w:r>
      <w:r w:rsidRPr="00636B92">
        <w:rPr>
          <w:rFonts w:asciiTheme="minorHAnsi" w:hAnsiTheme="minorHAnsi" w:cs="Times New Roman"/>
          <w:sz w:val="14"/>
        </w:rPr>
        <w:t xml:space="preserve"> probably </w:t>
      </w:r>
      <w:r w:rsidRPr="00636B92">
        <w:rPr>
          <w:rStyle w:val="StyleUnderline"/>
          <w:rFonts w:asciiTheme="minorHAnsi" w:hAnsiTheme="minorHAnsi" w:cs="Times New Roman"/>
          <w:highlight w:val="cyan"/>
        </w:rPr>
        <w:t>underreported</w:t>
      </w:r>
      <w:r w:rsidRPr="00636B92">
        <w:rPr>
          <w:rFonts w:asciiTheme="minorHAnsi" w:hAnsiTheme="minorHAnsi" w:cs="Times New Roman"/>
          <w:sz w:val="14"/>
        </w:rPr>
        <w:t xml:space="preserve"> </w:t>
      </w:r>
      <w:r w:rsidRPr="00636B92">
        <w:rPr>
          <w:rStyle w:val="StyleUnderline"/>
          <w:rFonts w:asciiTheme="minorHAnsi" w:hAnsiTheme="minorHAnsi" w:cs="Times New Roman"/>
        </w:rPr>
        <w:t>relative to</w:t>
      </w:r>
      <w:r w:rsidRPr="00636B92">
        <w:rPr>
          <w:rFonts w:asciiTheme="minorHAnsi" w:hAnsiTheme="minorHAnsi" w:cs="Times New Roman"/>
          <w:sz w:val="14"/>
        </w:rPr>
        <w:t xml:space="preserve"> deaths from more </w:t>
      </w:r>
      <w:r w:rsidRPr="00636B92">
        <w:rPr>
          <w:rStyle w:val="StyleUnderline"/>
          <w:rFonts w:asciiTheme="minorHAnsi" w:hAnsiTheme="minorHAnsi" w:cs="Times New Roman"/>
        </w:rPr>
        <w:t>centralized</w:t>
      </w:r>
      <w:r w:rsidRPr="00636B92">
        <w:rPr>
          <w:rFonts w:asciiTheme="minorHAnsi" w:hAnsiTheme="minorHAnsi" w:cs="Times New Roman"/>
          <w:sz w:val="14"/>
        </w:rPr>
        <w:t xml:space="preserve"> and concentrated </w:t>
      </w:r>
      <w:r w:rsidRPr="00636B92">
        <w:rPr>
          <w:rStyle w:val="StyleUnderline"/>
          <w:rFonts w:asciiTheme="minorHAnsi" w:hAnsiTheme="minorHAnsi" w:cs="Times New Roman"/>
        </w:rPr>
        <w:t>violence’</w:t>
      </w:r>
      <w:r w:rsidRPr="00636B92">
        <w:rPr>
          <w:rFonts w:asciiTheme="minorHAnsi" w:hAnsiTheme="minorHAnsi" w:cs="Times New Roman"/>
          <w:sz w:val="14"/>
        </w:rPr>
        <w:t xml:space="preserve"> (2008a, 226). The screening and sorting devices that have to be used in these approaches only compound the difficulty. Most </w:t>
      </w:r>
      <w:r w:rsidRPr="00636B92">
        <w:rPr>
          <w:rStyle w:val="StyleUnderline"/>
          <w:rFonts w:asciiTheme="minorHAnsi" w:hAnsiTheme="minorHAnsi" w:cs="Times New Roman"/>
          <w:highlight w:val="cyan"/>
        </w:rPr>
        <w:t>quantitative studies</w:t>
      </w:r>
      <w:r w:rsidRPr="00636B92">
        <w:rPr>
          <w:rStyle w:val="StyleUnderline"/>
          <w:rFonts w:asciiTheme="minorHAnsi" w:hAnsiTheme="minorHAnsi" w:cs="Times New Roman"/>
        </w:rPr>
        <w:t xml:space="preserve"> </w:t>
      </w:r>
      <w:r w:rsidRPr="00636B92">
        <w:rPr>
          <w:rFonts w:asciiTheme="minorHAnsi" w:hAnsiTheme="minorHAnsi" w:cs="Times New Roman"/>
          <w:sz w:val="14"/>
        </w:rPr>
        <w:t xml:space="preserve">count as a ‘war’ only armed conflicts that produce at least 1000 deaths each year, which is a necessarily arbitrary threshold, and the common restriction to ‘battle-field’ or ‘battle-related deaths’ excludes many other deaths attributable to military or paramilitary violence. Although these tallies include civilians caught in the crossfire, they </w:t>
      </w:r>
      <w:r w:rsidRPr="00636B92">
        <w:rPr>
          <w:rStyle w:val="StyleUnderline"/>
          <w:rFonts w:asciiTheme="minorHAnsi" w:hAnsiTheme="minorHAnsi" w:cs="Times New Roman"/>
          <w:highlight w:val="cyan"/>
        </w:rPr>
        <w:t>exclude</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deaths from</w:t>
      </w:r>
      <w:r w:rsidRPr="00636B92">
        <w:rPr>
          <w:rStyle w:val="StyleUnderline"/>
          <w:rFonts w:asciiTheme="minorHAnsi" w:hAnsiTheme="minorHAnsi" w:cs="Times New Roman"/>
        </w:rPr>
        <w:t xml:space="preserve"> warinduced </w:t>
      </w:r>
      <w:r w:rsidRPr="00636B92">
        <w:rPr>
          <w:rStyle w:val="StyleUnderline"/>
          <w:rFonts w:asciiTheme="minorHAnsi" w:hAnsiTheme="minorHAnsi" w:cs="Times New Roman"/>
          <w:highlight w:val="cyan"/>
        </w:rPr>
        <w:t>disease</w:t>
      </w:r>
      <w:r w:rsidRPr="00636B92">
        <w:rPr>
          <w:rStyle w:val="StyleUnderline"/>
          <w:rFonts w:asciiTheme="minorHAnsi" w:hAnsiTheme="minorHAnsi" w:cs="Times New Roman"/>
        </w:rPr>
        <w:t xml:space="preserve"> or </w:t>
      </w:r>
      <w:r w:rsidRPr="00636B92">
        <w:rPr>
          <w:rStyle w:val="StyleUnderline"/>
          <w:rFonts w:asciiTheme="minorHAnsi" w:hAnsiTheme="minorHAnsi" w:cs="Times New Roman"/>
          <w:highlight w:val="cyan"/>
        </w:rPr>
        <w:t>starvation</w:t>
      </w:r>
      <w:r w:rsidRPr="00636B92">
        <w:rPr>
          <w:rStyle w:val="StyleUnderline"/>
          <w:rFonts w:asciiTheme="minorHAnsi" w:hAnsiTheme="minorHAnsi" w:cs="Times New Roman"/>
        </w:rPr>
        <w:t xml:space="preserve"> and, crucially, ‘the deliberate killing of </w:t>
      </w:r>
      <w:r w:rsidRPr="00636B92">
        <w:rPr>
          <w:rStyle w:val="StyleUnderline"/>
          <w:rFonts w:asciiTheme="minorHAnsi" w:hAnsiTheme="minorHAnsi" w:cs="Times New Roman"/>
          <w:highlight w:val="cyan"/>
        </w:rPr>
        <w:t>unarmed civilians’</w:t>
      </w:r>
      <w:r w:rsidRPr="00636B92">
        <w:rPr>
          <w:rStyle w:val="StyleUnderline"/>
          <w:rFonts w:asciiTheme="minorHAnsi" w:hAnsiTheme="minorHAnsi" w:cs="Times New Roman"/>
        </w:rPr>
        <w:t xml:space="preserve">. </w:t>
      </w:r>
      <w:r w:rsidRPr="00636B92">
        <w:rPr>
          <w:rStyle w:val="Emphasis"/>
          <w:rFonts w:asciiTheme="minorHAnsi" w:hAnsiTheme="minorHAnsi" w:cs="Times New Roman"/>
        </w:rPr>
        <w:t>These are serious limitations.</w:t>
      </w:r>
      <w:r w:rsidRPr="00636B92">
        <w:rPr>
          <w:rFonts w:asciiTheme="minorHAnsi" w:hAnsiTheme="minorHAnsi" w:cs="Times New Roman"/>
          <w:sz w:val="14"/>
        </w:rPr>
        <w:t xml:space="preserve"> </w:t>
      </w:r>
      <w:r w:rsidRPr="00636B92">
        <w:rPr>
          <w:rStyle w:val="StyleUnderline"/>
          <w:rFonts w:asciiTheme="minorHAnsi" w:hAnsiTheme="minorHAnsi" w:cs="Times New Roman"/>
        </w:rPr>
        <w:t>To erase the deliberate killing of civilians makes a mockery</w:t>
      </w:r>
      <w:r w:rsidRPr="00636B92">
        <w:rPr>
          <w:rFonts w:asciiTheme="minorHAnsi" w:hAnsiTheme="minorHAnsi" w:cs="Times New Roman"/>
          <w:sz w:val="14"/>
        </w:rPr>
        <w:t xml:space="preserve"> not only </w:t>
      </w:r>
      <w:r w:rsidRPr="00636B92">
        <w:rPr>
          <w:rStyle w:val="StyleUnderline"/>
          <w:rFonts w:asciiTheme="minorHAnsi" w:hAnsiTheme="minorHAnsi" w:cs="Times New Roman"/>
        </w:rPr>
        <w:t>of the ‘new wars’</w:t>
      </w:r>
      <w:r w:rsidRPr="00636B92">
        <w:rPr>
          <w:rFonts w:asciiTheme="minorHAnsi" w:hAnsiTheme="minorHAnsi" w:cs="Times New Roman"/>
          <w:sz w:val="14"/>
        </w:rPr>
        <w:t xml:space="preserve"> I describe below, which are widely supposed to focus on civilians as targets, but also of old ones. What are we then to make of the bombing offensives of the Second World War? For these reasons, I also rely on a third, more recent project, the Consolidated List of Wars developed by the Event Data Project on Conflict and Security (EDACS) at the Free University of Berlin. This provides a database that reworks the thresholds used in other projects and, in distinguishing inter-state wars from other kinds of war, operates with a threshold of 1000 military or civilian deaths (Chojnacki and Reisch 2008). These body counts (and the temporal limits their exclusions assign to war) are defective in another sense, however, because </w:t>
      </w:r>
      <w:r w:rsidRPr="00636B92">
        <w:rPr>
          <w:rStyle w:val="StyleUnderline"/>
          <w:rFonts w:asciiTheme="minorHAnsi" w:hAnsiTheme="minorHAnsi" w:cs="Times New Roman"/>
        </w:rPr>
        <w:t>casualties do not end with the end of war</w:t>
      </w:r>
      <w:r w:rsidRPr="00636B92">
        <w:rPr>
          <w:rFonts w:asciiTheme="minorHAnsi" w:hAnsiTheme="minorHAnsi" w:cs="Times New Roman"/>
          <w:sz w:val="14"/>
        </w:rPr>
        <w:t xml:space="preserve">. Nixon (2007, 163) writes about </w:t>
      </w:r>
      <w:r w:rsidRPr="00636B92">
        <w:rPr>
          <w:rStyle w:val="StyleUnderline"/>
          <w:rFonts w:asciiTheme="minorHAnsi" w:hAnsiTheme="minorHAnsi" w:cs="Times New Roman"/>
        </w:rPr>
        <w:t>the ‘slow violence’</w:t>
      </w:r>
      <w:r w:rsidRPr="00636B92">
        <w:rPr>
          <w:rFonts w:asciiTheme="minorHAnsi" w:hAnsiTheme="minorHAnsi" w:cs="Times New Roman"/>
          <w:sz w:val="14"/>
        </w:rPr>
        <w:t xml:space="preserve"> of landmines, cluster bombs and other unexploded ordnance. It </w:t>
      </w:r>
      <w:r w:rsidRPr="00636B92">
        <w:rPr>
          <w:rStyle w:val="StyleUnderline"/>
          <w:rFonts w:asciiTheme="minorHAnsi" w:hAnsiTheme="minorHAnsi" w:cs="Times New Roman"/>
        </w:rPr>
        <w:t>costs roughly 100 more</w:t>
      </w:r>
      <w:r w:rsidRPr="00636B92">
        <w:rPr>
          <w:rFonts w:asciiTheme="minorHAnsi" w:hAnsiTheme="minorHAnsi" w:cs="Times New Roman"/>
          <w:sz w:val="14"/>
        </w:rPr>
        <w:t xml:space="preserve"> to remove a landmine than to lay it, and in consequence: One hundred million unexploded mines lie inches beneath our planet’s skin. Each year they kill 24,000 civilians and maim many times that number. They kill and maim on behalf of wars that ended long ago… In neither space nor time can mine-terrorized communities draw a clear line separating war from peace. (Nixon 2007, 163) But, as Nixon emphasises, other lines can be drawn. </w:t>
      </w:r>
      <w:r w:rsidRPr="00636B92">
        <w:rPr>
          <w:rStyle w:val="StyleUnderline"/>
          <w:rFonts w:asciiTheme="minorHAnsi" w:hAnsiTheme="minorHAnsi" w:cs="Times New Roman"/>
        </w:rPr>
        <w:t>Unexploded ordnance is heavily concentrated in some of the most impoverished places on the planet, often on the front lines of the Cold War in the South, including Afghanistan</w:t>
      </w:r>
      <w:r w:rsidRPr="00636B92">
        <w:rPr>
          <w:rFonts w:asciiTheme="minorHAnsi" w:hAnsiTheme="minorHAnsi" w:cs="Times New Roman"/>
          <w:sz w:val="14"/>
        </w:rPr>
        <w:t xml:space="preserve"> (the most intensively mined state in the world), Cambodia, Laos, Vietnam, Somalia, Angola, Mozambique, Nicaragua and El Salvador. Landmines not only kill directly; they also have a dramatic effect on local political ecologies, since they are typically used to interdict land-based resources and hence food supplies. In Mozambique, for example, large areas of prime agricultural land were sown with mines and have remained unworkable for years, which has forced farmers to bring marginal lands into cultivation with serious consequences for land degradation and food security (Unruh et al. 2003). </w:t>
      </w:r>
      <w:r w:rsidRPr="00636B92">
        <w:rPr>
          <w:rStyle w:val="StyleUnderline"/>
          <w:rFonts w:asciiTheme="minorHAnsi" w:hAnsiTheme="minorHAnsi" w:cs="Times New Roman"/>
        </w:rPr>
        <w:t xml:space="preserve">Other </w:t>
      </w:r>
      <w:r w:rsidRPr="00636B92">
        <w:rPr>
          <w:rStyle w:val="StyleUnderline"/>
          <w:rFonts w:asciiTheme="minorHAnsi" w:hAnsiTheme="minorHAnsi" w:cs="Times New Roman"/>
          <w:highlight w:val="cyan"/>
        </w:rPr>
        <w:t>slow killers</w:t>
      </w:r>
      <w:r w:rsidRPr="00636B92">
        <w:rPr>
          <w:rStyle w:val="StyleUnderline"/>
          <w:rFonts w:asciiTheme="minorHAnsi" w:hAnsiTheme="minorHAnsi" w:cs="Times New Roman"/>
        </w:rPr>
        <w:t xml:space="preserve"> that </w:t>
      </w:r>
      <w:r w:rsidRPr="00636B92">
        <w:rPr>
          <w:rStyle w:val="StyleUnderline"/>
          <w:rFonts w:asciiTheme="minorHAnsi" w:hAnsiTheme="minorHAnsi" w:cs="Times New Roman"/>
          <w:highlight w:val="cyan"/>
        </w:rPr>
        <w:t>disproportionately ravage populations in the South</w:t>
      </w:r>
      <w:r w:rsidRPr="00636B92">
        <w:rPr>
          <w:rStyle w:val="StyleUnderline"/>
          <w:rFonts w:asciiTheme="minorHAnsi" w:hAnsiTheme="minorHAnsi" w:cs="Times New Roman"/>
        </w:rPr>
        <w:t xml:space="preserve"> also </w:t>
      </w:r>
      <w:r w:rsidRPr="00636B92">
        <w:rPr>
          <w:rStyle w:val="StyleUnderline"/>
          <w:rFonts w:asciiTheme="minorHAnsi" w:hAnsiTheme="minorHAnsi" w:cs="Times New Roman"/>
          <w:highlight w:val="cyan"/>
        </w:rPr>
        <w:t>reach back to attack those in the North</w:t>
      </w:r>
      <w:r w:rsidRPr="00636B92">
        <w:rPr>
          <w:rFonts w:asciiTheme="minorHAnsi" w:hAnsiTheme="minorHAnsi" w:cs="Times New Roman"/>
          <w:sz w:val="14"/>
          <w:highlight w:val="cyan"/>
        </w:rPr>
        <w:t>.</w:t>
      </w:r>
      <w:r w:rsidRPr="00636B92">
        <w:rPr>
          <w:rFonts w:asciiTheme="minorHAnsi" w:hAnsiTheme="minorHAnsi" w:cs="Times New Roman"/>
          <w:sz w:val="14"/>
        </w:rPr>
        <w:t xml:space="preserve"> Thus Blackmore (2005, 164–99) writes of ‘war after war’ – the long-term effects of exposure to agents like dioxins or depleted uranium3 – and there are countless killings ‘out of place’ by veterans returning to the North from war-zones in the South suffering from post-traumatic stress disorder. These remarks are not intended to disparage the importance of quantitative studies. While I despair of those who reduce war to a mortuary balancesheet – what Arundhati Roy (2002, 111) called the algebra of infinite justice: ‘How many dead Afghans for every dead American?’ – the raw numbers do mean something. But </w:t>
      </w:r>
      <w:r w:rsidRPr="00636B92">
        <w:rPr>
          <w:rStyle w:val="StyleUnderline"/>
          <w:rFonts w:asciiTheme="minorHAnsi" w:hAnsiTheme="minorHAnsi" w:cs="Times New Roman"/>
        </w:rPr>
        <w:t>there is a world of meaning hidden behind the tallies and tabulations, which can never summon up the terror, grief and suffering that constitute the common currency of war</w:t>
      </w:r>
      <w:r w:rsidRPr="00636B92">
        <w:rPr>
          <w:rFonts w:asciiTheme="minorHAnsi" w:hAnsiTheme="minorHAnsi" w:cs="Times New Roman"/>
          <w:sz w:val="14"/>
        </w:rPr>
        <w:t xml:space="preserve"> (cf. Hyndman 2007). With these qualifications in place, the most relevant findings from these projects for my purposes are these. First, casting a long shadow over everything that follows, more than two million battle deaths have occurred worldwide in nearly every decade since the end of the Second World War. It bears repeating that this figure underestimates the carnage because the toll is limited to ‘battle deaths’.4 Second, </w:t>
      </w:r>
      <w:r w:rsidRPr="00636B92">
        <w:rPr>
          <w:rStyle w:val="StyleUnderline"/>
          <w:rFonts w:asciiTheme="minorHAnsi" w:hAnsiTheme="minorHAnsi" w:cs="Times New Roman"/>
        </w:rPr>
        <w:t>the number of inter-state wars</w:t>
      </w:r>
      <w:r w:rsidRPr="00636B92">
        <w:rPr>
          <w:rFonts w:asciiTheme="minorHAnsi" w:hAnsiTheme="minorHAnsi" w:cs="Times New Roman"/>
          <w:sz w:val="14"/>
        </w:rPr>
        <w:t xml:space="preserve"> has remained low since the end of the Second World War; they declined and even briefly disappeared in the last decade of the 20th century, but </w:t>
      </w:r>
      <w:r w:rsidRPr="00636B92">
        <w:rPr>
          <w:rStyle w:val="StyleUnderline"/>
          <w:rFonts w:asciiTheme="minorHAnsi" w:hAnsiTheme="minorHAnsi" w:cs="Times New Roman"/>
        </w:rPr>
        <w:t>reappeared at the start of the present century. T</w:t>
      </w:r>
      <w:r w:rsidRPr="00636B92">
        <w:rPr>
          <w:rFonts w:asciiTheme="minorHAnsi" w:hAnsiTheme="minorHAnsi" w:cs="Times New Roman"/>
          <w:sz w:val="14"/>
        </w:rPr>
        <w:t xml:space="preserve">hird, while intra-state wars were more frequent than inter-state wars throughout the 19th and 20th centuries (with the exception of the 1930s), by the end of the 20th century their numbers were increasing dramatically, with a corresponding increase in intra-state wars that drew in other states. </w:t>
      </w:r>
      <w:r w:rsidRPr="00636B92">
        <w:rPr>
          <w:rStyle w:val="StyleUnderline"/>
          <w:rFonts w:asciiTheme="minorHAnsi" w:hAnsiTheme="minorHAnsi" w:cs="Times New Roman"/>
        </w:rPr>
        <w:t>The considerable rise in the number of armed conflicts between the end of the Second World War and the end of the Cold War was almost entirely accounted for by the increase in conflicts within states in the global South</w:t>
      </w:r>
      <w:r w:rsidRPr="00636B92">
        <w:rPr>
          <w:rFonts w:asciiTheme="minorHAnsi" w:hAnsiTheme="minorHAnsi" w:cs="Times New Roman"/>
          <w:sz w:val="14"/>
        </w:rPr>
        <w:t xml:space="preserve"> (Sarkees et al. 2003, 61–4). The number of intra-state wars declined steeply after 1992, though they continued to account for the vast majority of armed conflicts around the world; some have seen this trend continuing into the 21st century – in 2005 the Human Security Report trumpeted ‘a less violent world’ – but others have detected a marked increase since the last fin de sie`cle (Chojnacki and Reisch 2008; Harbom and Wallensteen 2009). Whatever one makes of the small print, it is clear that it </w:t>
      </w:r>
      <w:r w:rsidRPr="00636B92">
        <w:rPr>
          <w:rStyle w:val="StyleUnderline"/>
          <w:rFonts w:asciiTheme="minorHAnsi" w:hAnsiTheme="minorHAnsi" w:cs="Times New Roman"/>
        </w:rPr>
        <w:t>is ‘small wars’</w:t>
      </w:r>
      <w:r w:rsidRPr="00636B92">
        <w:rPr>
          <w:rFonts w:asciiTheme="minorHAnsi" w:hAnsiTheme="minorHAnsi" w:cs="Times New Roman"/>
          <w:sz w:val="14"/>
        </w:rPr>
        <w:t xml:space="preserve"> (wars that are not fought between sovereign states) that </w:t>
      </w:r>
      <w:r w:rsidRPr="00636B92">
        <w:rPr>
          <w:rStyle w:val="StyleUnderline"/>
          <w:rFonts w:asciiTheme="minorHAnsi" w:hAnsiTheme="minorHAnsi" w:cs="Times New Roman"/>
        </w:rPr>
        <w:t>dominate the databases</w:t>
      </w:r>
      <w:r w:rsidRPr="00636B92">
        <w:rPr>
          <w:rFonts w:asciiTheme="minorHAnsi" w:hAnsiTheme="minorHAnsi" w:cs="Times New Roman"/>
          <w:sz w:val="14"/>
        </w:rPr>
        <w:t xml:space="preserve">. Today’s intra-state wars have overlapping geographies: </w:t>
      </w:r>
      <w:r w:rsidRPr="00636B92">
        <w:rPr>
          <w:rStyle w:val="StyleUnderline"/>
          <w:rFonts w:asciiTheme="minorHAnsi" w:hAnsiTheme="minorHAnsi" w:cs="Times New Roman"/>
        </w:rPr>
        <w:t>they are staged disproportionately in the global South</w:t>
      </w:r>
      <w:r w:rsidRPr="00636B92">
        <w:rPr>
          <w:rFonts w:asciiTheme="minorHAnsi" w:hAnsiTheme="minorHAnsi" w:cs="Times New Roman"/>
          <w:sz w:val="14"/>
        </w:rPr>
        <w:t xml:space="preserve">, they involve a complex and shifting reticulation of territorial allegiances, and they are the selective sites of military intervention by the global North. But as Orford (2003, 85–7) notes, </w:t>
      </w:r>
      <w:r w:rsidRPr="00636B92">
        <w:rPr>
          <w:rStyle w:val="StyleUnderline"/>
          <w:rFonts w:asciiTheme="minorHAnsi" w:hAnsiTheme="minorHAnsi" w:cs="Times New Roman"/>
        </w:rPr>
        <w:t>it is often the nexus of South–North relations that provokes violence there in the first place.</w:t>
      </w:r>
      <w:r w:rsidRPr="00636B92">
        <w:rPr>
          <w:rFonts w:asciiTheme="minorHAnsi" w:hAnsiTheme="minorHAnsi" w:cs="Times New Roman"/>
          <w:sz w:val="14"/>
        </w:rPr>
        <w:t xml:space="preserve"> She calls into question the ‘</w:t>
      </w:r>
      <w:r w:rsidRPr="00636B92">
        <w:rPr>
          <w:rStyle w:val="StyleUnderline"/>
          <w:rFonts w:asciiTheme="minorHAnsi" w:hAnsiTheme="minorHAnsi" w:cs="Times New Roman"/>
          <w:highlight w:val="cyan"/>
        </w:rPr>
        <w:t>imaginative geography of intervention’</w:t>
      </w:r>
      <w:r w:rsidRPr="00636B92">
        <w:rPr>
          <w:rFonts w:asciiTheme="minorHAnsi" w:hAnsiTheme="minorHAnsi" w:cs="Times New Roman"/>
          <w:sz w:val="14"/>
        </w:rPr>
        <w:t xml:space="preserve"> that </w:t>
      </w:r>
      <w:r w:rsidRPr="00636B92">
        <w:rPr>
          <w:rStyle w:val="StyleUnderline"/>
          <w:rFonts w:asciiTheme="minorHAnsi" w:hAnsiTheme="minorHAnsi" w:cs="Times New Roman"/>
          <w:highlight w:val="cyan"/>
        </w:rPr>
        <w:t>creates a convenient distance between ‘the space of the</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international community and the space of violence or terror’</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rPr>
        <w:t xml:space="preserve">in order </w:t>
      </w:r>
      <w:r w:rsidRPr="00636B92">
        <w:rPr>
          <w:rStyle w:val="StyleUnderline"/>
          <w:rFonts w:asciiTheme="minorHAnsi" w:hAnsiTheme="minorHAnsi" w:cs="Times New Roman"/>
          <w:highlight w:val="cyan"/>
        </w:rPr>
        <w:t>to represent the North as</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absent from the scene of violence</w:t>
      </w:r>
      <w:r w:rsidRPr="00636B92">
        <w:rPr>
          <w:rFonts w:asciiTheme="minorHAnsi" w:hAnsiTheme="minorHAnsi" w:cs="Times New Roman"/>
          <w:sz w:val="14"/>
        </w:rPr>
        <w:t xml:space="preserve"> and suffering </w:t>
      </w:r>
      <w:r w:rsidRPr="00636B92">
        <w:rPr>
          <w:rStyle w:val="StyleUnderline"/>
          <w:rFonts w:asciiTheme="minorHAnsi" w:hAnsiTheme="minorHAnsi" w:cs="Times New Roman"/>
          <w:highlight w:val="cyan"/>
        </w:rPr>
        <w:t>until it intervenes as a</w:t>
      </w:r>
      <w:r w:rsidRPr="00636B92">
        <w:rPr>
          <w:rStyle w:val="StyleUnderline"/>
          <w:rFonts w:asciiTheme="minorHAnsi" w:hAnsiTheme="minorHAnsi" w:cs="Times New Roman"/>
        </w:rPr>
        <w:t xml:space="preserve"> heroic </w:t>
      </w:r>
      <w:r w:rsidRPr="00636B92">
        <w:rPr>
          <w:rStyle w:val="StyleUnderline"/>
          <w:rFonts w:asciiTheme="minorHAnsi" w:hAnsiTheme="minorHAnsi" w:cs="Times New Roman"/>
          <w:highlight w:val="cyan"/>
        </w:rPr>
        <w:t>saviour’</w:t>
      </w:r>
      <w:r w:rsidRPr="00636B92">
        <w:rPr>
          <w:rStyle w:val="StyleUnderline"/>
          <w:rFonts w:asciiTheme="minorHAnsi" w:hAnsiTheme="minorHAnsi" w:cs="Times New Roman"/>
        </w:rPr>
        <w:t>.</w:t>
      </w:r>
      <w:r w:rsidRPr="00636B92">
        <w:rPr>
          <w:rFonts w:asciiTheme="minorHAnsi" w:hAnsiTheme="minorHAnsi" w:cs="Times New Roman"/>
          <w:sz w:val="14"/>
        </w:rPr>
        <w:t xml:space="preserve"> On her contrary reading, international institutions (not least the International Monetary Fund and the World Bank) are often structurally implicated in these situations long before political violence erupts. This is an indispensable qualification; small wars are rarely purely local affairs. Chojnacki (2006) describes them as ‘the dominant war phenomenon on the global scale’ and distinguishes ‘ordinary’ intra-state wars between a state and non-state actors (a war of secession, for example, or a military coup) from ‘sub-state wars’ between (mostly) non-state actors. In his view, it is the latter that have increased most significantly over the last two decades (Figure 2), and he argues that they have involved a substantial change in the ‘structures and dynamics of conflict’: </w:t>
      </w:r>
      <w:r w:rsidRPr="00636B92">
        <w:rPr>
          <w:rStyle w:val="Emphasis"/>
          <w:rFonts w:asciiTheme="minorHAnsi" w:hAnsiTheme="minorHAnsi" w:cs="Times New Roman"/>
          <w:highlight w:val="cyan"/>
        </w:rPr>
        <w:t>The state has lost its monopoly of the legitimate</w:t>
      </w:r>
      <w:r w:rsidRPr="00636B92">
        <w:rPr>
          <w:rStyle w:val="Emphasis"/>
          <w:rFonts w:asciiTheme="minorHAnsi" w:hAnsiTheme="minorHAnsi" w:cs="Times New Roman"/>
        </w:rPr>
        <w:t xml:space="preserve"> use of </w:t>
      </w:r>
      <w:r w:rsidRPr="00636B92">
        <w:rPr>
          <w:rStyle w:val="Emphasis"/>
          <w:rFonts w:asciiTheme="minorHAnsi" w:hAnsiTheme="minorHAnsi" w:cs="Times New Roman"/>
          <w:highlight w:val="cyan"/>
        </w:rPr>
        <w:t>force</w:t>
      </w:r>
      <w:r w:rsidRPr="00636B92">
        <w:rPr>
          <w:rFonts w:asciiTheme="minorHAnsi" w:hAnsiTheme="minorHAnsi" w:cs="Times New Roman"/>
          <w:sz w:val="14"/>
        </w:rPr>
        <w:t xml:space="preserve"> … or is unwilling to enforce it effectively against combating local groups (e.g. in Nigeria or parts of Pakistan). </w:t>
      </w:r>
      <w:r w:rsidRPr="00636B92">
        <w:rPr>
          <w:rStyle w:val="StyleUnderline"/>
          <w:rFonts w:asciiTheme="minorHAnsi" w:hAnsiTheme="minorHAnsi" w:cs="Times New Roman"/>
        </w:rPr>
        <w:t>In</w:t>
      </w:r>
      <w:r w:rsidRPr="00636B92">
        <w:rPr>
          <w:rFonts w:asciiTheme="minorHAnsi" w:hAnsiTheme="minorHAnsi" w:cs="Times New Roman"/>
          <w:sz w:val="14"/>
        </w:rPr>
        <w:t xml:space="preserve"> other </w:t>
      </w:r>
      <w:r w:rsidRPr="00636B92">
        <w:rPr>
          <w:rStyle w:val="StyleUnderline"/>
          <w:rFonts w:asciiTheme="minorHAnsi" w:hAnsiTheme="minorHAnsi" w:cs="Times New Roman"/>
        </w:rPr>
        <w:t>sub-state wars the monopoly</w:t>
      </w:r>
      <w:r w:rsidRPr="00636B92">
        <w:rPr>
          <w:rFonts w:asciiTheme="minorHAnsi" w:hAnsiTheme="minorHAnsi" w:cs="Times New Roman"/>
          <w:sz w:val="14"/>
        </w:rPr>
        <w:t xml:space="preserve"> of violence </w:t>
      </w:r>
      <w:r w:rsidRPr="00636B92">
        <w:rPr>
          <w:rStyle w:val="StyleUnderline"/>
          <w:rFonts w:asciiTheme="minorHAnsi" w:hAnsiTheme="minorHAnsi" w:cs="Times New Roman"/>
        </w:rPr>
        <w:t>has</w:t>
      </w:r>
      <w:r w:rsidRPr="00636B92">
        <w:rPr>
          <w:rFonts w:asciiTheme="minorHAnsi" w:hAnsiTheme="minorHAnsi" w:cs="Times New Roman"/>
          <w:sz w:val="14"/>
        </w:rPr>
        <w:t xml:space="preserve"> at least temporarily </w:t>
      </w:r>
      <w:r w:rsidRPr="00636B92">
        <w:rPr>
          <w:rStyle w:val="StyleUnderline"/>
          <w:rFonts w:asciiTheme="minorHAnsi" w:hAnsiTheme="minorHAnsi" w:cs="Times New Roman"/>
        </w:rPr>
        <w:t>collapsed</w:t>
      </w:r>
      <w:r w:rsidRPr="00636B92">
        <w:rPr>
          <w:rFonts w:asciiTheme="minorHAnsi" w:hAnsiTheme="minorHAnsi" w:cs="Times New Roman"/>
          <w:sz w:val="14"/>
        </w:rPr>
        <w:t xml:space="preserve"> (Somalia, Lebanon) or is geographically restricted to the capital or confined regions (Chad, Afghanistan). In exchange, </w:t>
      </w:r>
      <w:r w:rsidRPr="00636B92">
        <w:rPr>
          <w:rStyle w:val="StyleUnderline"/>
          <w:rFonts w:asciiTheme="minorHAnsi" w:hAnsiTheme="minorHAnsi" w:cs="Times New Roman"/>
        </w:rPr>
        <w:t>non-state actors</w:t>
      </w:r>
      <w:r w:rsidRPr="00636B92">
        <w:rPr>
          <w:rFonts w:asciiTheme="minorHAnsi" w:hAnsiTheme="minorHAnsi" w:cs="Times New Roman"/>
          <w:sz w:val="14"/>
        </w:rPr>
        <w:t xml:space="preserve"> (warlords, local or ethnic militia) are able to </w:t>
      </w:r>
      <w:r w:rsidRPr="00636B92">
        <w:rPr>
          <w:rStyle w:val="StyleUnderline"/>
          <w:rFonts w:asciiTheme="minorHAnsi" w:hAnsiTheme="minorHAnsi" w:cs="Times New Roman"/>
        </w:rPr>
        <w:t>establish alternative</w:t>
      </w:r>
      <w:r w:rsidRPr="00636B92">
        <w:rPr>
          <w:rFonts w:asciiTheme="minorHAnsi" w:hAnsiTheme="minorHAnsi" w:cs="Times New Roman"/>
          <w:sz w:val="14"/>
        </w:rPr>
        <w:t xml:space="preserve">, </w:t>
      </w:r>
      <w:r w:rsidRPr="00636B92">
        <w:rPr>
          <w:rStyle w:val="StyleUnderline"/>
          <w:rFonts w:asciiTheme="minorHAnsi" w:hAnsiTheme="minorHAnsi" w:cs="Times New Roman"/>
        </w:rPr>
        <w:t>territorially restricted</w:t>
      </w:r>
      <w:r w:rsidRPr="00636B92">
        <w:rPr>
          <w:rFonts w:asciiTheme="minorHAnsi" w:hAnsiTheme="minorHAnsi" w:cs="Times New Roman"/>
          <w:sz w:val="14"/>
        </w:rPr>
        <w:t xml:space="preserve"> </w:t>
      </w:r>
      <w:r w:rsidRPr="00636B92">
        <w:rPr>
          <w:rStyle w:val="StyleUnderline"/>
          <w:rFonts w:asciiTheme="minorHAnsi" w:hAnsiTheme="minorHAnsi" w:cs="Times New Roman"/>
        </w:rPr>
        <w:t>forms of centralized violence</w:t>
      </w:r>
      <w:r w:rsidRPr="00636B92">
        <w:rPr>
          <w:rFonts w:asciiTheme="minorHAnsi" w:hAnsiTheme="minorHAnsi" w:cs="Times New Roman"/>
          <w:sz w:val="14"/>
        </w:rPr>
        <w:t xml:space="preserve">. In these instances, actor constellations can no longer be reduced to the state on the one hand and more or less organized rebel groups, which direct their political and military strategy in accordance with the principle of statehood on the other. Rather, multiple zones of military and political control emerge, giving rise to partially overlapping loyalties and identities. (Chojnacki 2006, 39–40) Chojnacki (2006, 42) concedes that </w:t>
      </w:r>
      <w:r w:rsidRPr="00636B92">
        <w:rPr>
          <w:rStyle w:val="StyleUnderline"/>
          <w:rFonts w:asciiTheme="minorHAnsi" w:hAnsiTheme="minorHAnsi" w:cs="Times New Roman"/>
        </w:rPr>
        <w:t>the mutation and hybridisation of war makes</w:t>
      </w:r>
      <w:r w:rsidRPr="00636B92">
        <w:rPr>
          <w:rFonts w:asciiTheme="minorHAnsi" w:hAnsiTheme="minorHAnsi" w:cs="Times New Roman"/>
          <w:sz w:val="14"/>
        </w:rPr>
        <w:t xml:space="preserve"> these </w:t>
      </w:r>
      <w:r w:rsidRPr="00636B92">
        <w:rPr>
          <w:rStyle w:val="StyleUnderline"/>
          <w:rFonts w:asciiTheme="minorHAnsi" w:hAnsiTheme="minorHAnsi" w:cs="Times New Roman"/>
        </w:rPr>
        <w:t>typological distinctions increasingly problematic</w:t>
      </w:r>
      <w:r w:rsidRPr="00636B92">
        <w:rPr>
          <w:rFonts w:asciiTheme="minorHAnsi" w:hAnsiTheme="minorHAnsi" w:cs="Times New Roman"/>
          <w:sz w:val="14"/>
        </w:rPr>
        <w:t xml:space="preserve"> – or at any rate turns their black and white categories into so many shades of grey – and draws particular attention to the transnationalisation of conflict and the emergence of complex conflict systems involving proxies and privatisations. Østrud (2008a, 230) goes further, insisting that ‘</w:t>
      </w:r>
      <w:r w:rsidRPr="00636B92">
        <w:rPr>
          <w:rStyle w:val="StyleUnderline"/>
          <w:rFonts w:asciiTheme="minorHAnsi" w:hAnsiTheme="minorHAnsi" w:cs="Times New Roman"/>
        </w:rPr>
        <w:t xml:space="preserve">the seamless web of </w:t>
      </w:r>
      <w:r w:rsidRPr="00636B92">
        <w:rPr>
          <w:rStyle w:val="StyleUnderline"/>
          <w:rFonts w:asciiTheme="minorHAnsi" w:hAnsiTheme="minorHAnsi" w:cs="Times New Roman"/>
          <w:highlight w:val="cyan"/>
        </w:rPr>
        <w:t>contemporary violence’</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makes</w:t>
      </w:r>
      <w:r w:rsidRPr="00636B92">
        <w:rPr>
          <w:rStyle w:val="StyleUnderline"/>
          <w:rFonts w:asciiTheme="minorHAnsi" w:hAnsiTheme="minorHAnsi" w:cs="Times New Roman"/>
        </w:rPr>
        <w:t xml:space="preserve"> the categorisations of the </w:t>
      </w:r>
      <w:r w:rsidRPr="00636B92">
        <w:rPr>
          <w:rStyle w:val="StyleUnderline"/>
          <w:rFonts w:asciiTheme="minorHAnsi" w:hAnsiTheme="minorHAnsi" w:cs="Times New Roman"/>
          <w:highlight w:val="cyan"/>
        </w:rPr>
        <w:t>databases</w:t>
      </w:r>
      <w:r w:rsidRPr="00636B92">
        <w:rPr>
          <w:rFonts w:asciiTheme="minorHAnsi" w:hAnsiTheme="minorHAnsi" w:cs="Times New Roman"/>
          <w:sz w:val="14"/>
          <w:highlight w:val="cyan"/>
        </w:rPr>
        <w:t xml:space="preserve"> </w:t>
      </w:r>
      <w:r w:rsidRPr="00636B92">
        <w:rPr>
          <w:rStyle w:val="StyleUnderline"/>
          <w:rFonts w:asciiTheme="minorHAnsi" w:hAnsiTheme="minorHAnsi" w:cs="Times New Roman"/>
          <w:highlight w:val="cyan"/>
        </w:rPr>
        <w:t>actively misleading</w:t>
      </w:r>
      <w:r w:rsidRPr="00636B92">
        <w:rPr>
          <w:rFonts w:asciiTheme="minorHAnsi" w:hAnsiTheme="minorHAnsi" w:cs="Times New Roman"/>
          <w:sz w:val="14"/>
        </w:rPr>
        <w:t>. In many contemporary conflicts</w:t>
      </w:r>
      <w:r w:rsidRPr="00636B92">
        <w:rPr>
          <w:rStyle w:val="StyleUnderline"/>
          <w:rFonts w:asciiTheme="minorHAnsi" w:hAnsiTheme="minorHAnsi" w:cs="Times New Roman"/>
        </w:rPr>
        <w:t>, ‘there are deadly no peace – no war situations in which the prevailing types of violence are missed by the categorizations and coding rules of the most prominent databases on war’</w:t>
      </w:r>
      <w:r w:rsidRPr="00636B92">
        <w:rPr>
          <w:rFonts w:asciiTheme="minorHAnsi" w:hAnsiTheme="minorHAnsi" w:cs="Times New Roman"/>
          <w:sz w:val="14"/>
        </w:rPr>
        <w:t xml:space="preserve">. In fact, </w:t>
      </w:r>
      <w:r w:rsidRPr="00636B92">
        <w:rPr>
          <w:rStyle w:val="StyleUnderline"/>
          <w:rFonts w:asciiTheme="minorHAnsi" w:hAnsiTheme="minorHAnsi" w:cs="Times New Roman"/>
        </w:rPr>
        <w:t>t</w:t>
      </w:r>
      <w:r w:rsidRPr="00636B92">
        <w:rPr>
          <w:rStyle w:val="StyleUnderline"/>
          <w:rFonts w:asciiTheme="minorHAnsi" w:hAnsiTheme="minorHAnsi" w:cs="Times New Roman"/>
          <w:highlight w:val="cyan"/>
        </w:rPr>
        <w:t>h</w:t>
      </w:r>
      <w:r w:rsidRPr="00636B92">
        <w:rPr>
          <w:rStyle w:val="StyleUnderline"/>
          <w:rFonts w:asciiTheme="minorHAnsi" w:hAnsiTheme="minorHAnsi" w:cs="Times New Roman"/>
        </w:rPr>
        <w:t>e blurring of categories and the indeterminacy of parameters have become the watchwords of war. War</w:t>
      </w:r>
      <w:r w:rsidRPr="00636B92">
        <w:rPr>
          <w:rFonts w:asciiTheme="minorHAnsi" w:hAnsiTheme="minorHAnsi" w:cs="Times New Roman"/>
          <w:sz w:val="14"/>
        </w:rPr>
        <w:t xml:space="preserve">, observes Joenniemi (2008), </w:t>
      </w:r>
      <w:r w:rsidRPr="00636B92">
        <w:rPr>
          <w:rStyle w:val="StyleUnderline"/>
          <w:rFonts w:asciiTheme="minorHAnsi" w:hAnsiTheme="minorHAnsi" w:cs="Times New Roman"/>
        </w:rPr>
        <w:t>has become unfixed</w:t>
      </w:r>
      <w:r w:rsidRPr="00636B92">
        <w:rPr>
          <w:rFonts w:asciiTheme="minorHAnsi" w:hAnsiTheme="minorHAnsi" w:cs="Times New Roman"/>
          <w:sz w:val="14"/>
        </w:rPr>
        <w:t>, its concepts un-moored. This is not a scholastic affair; the new slipperiness has the most acutely material consequences. The terms used to describe war (or to claim that it is something else altogether) shape its public response, its military conduct and its legal regulation. For this reason, some have sought to reinstate the conventional categories – fighting to fix the old concepts – while others have sought to elaborate new ones. It is to this that I now turn.</w:t>
      </w:r>
    </w:p>
    <w:p w14:paraId="783F0C14"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Prefer our data – theirs obscures the US’s role in instigating violence  </w:t>
      </w:r>
    </w:p>
    <w:p w14:paraId="25BF43A5"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 xml:space="preserve">Herman, Finance Prof @ University of Pennsylvania, 14 </w:t>
      </w:r>
    </w:p>
    <w:p w14:paraId="3592C578"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(Edward S. Herman is professor emeritus of finance at the Wharton School, University of Pennsylvania, “Reality Denial : Apologetics for Western-Imperial Violence,” Global Research, 7-28-14, DOA: 1-23-14, http://www.globalresearch.ca/reality-denial-apologetics-for-western-imperial-violence/32066)</w:t>
      </w:r>
    </w:p>
    <w:p w14:paraId="5AAE4CBB" w14:textId="77777777" w:rsidR="00A23D71" w:rsidRPr="00636B92" w:rsidRDefault="00A23D71" w:rsidP="00A23D71">
      <w:pPr>
        <w:rPr>
          <w:rStyle w:val="Emphasis"/>
          <w:rFonts w:asciiTheme="minorHAnsi" w:hAnsiTheme="minorHAnsi" w:cs="Times New Roman"/>
        </w:rPr>
      </w:pPr>
      <w:r w:rsidRPr="00636B92">
        <w:rPr>
          <w:rFonts w:asciiTheme="minorHAnsi" w:hAnsiTheme="minorHAnsi" w:cs="Times New Roman"/>
          <w:sz w:val="16"/>
        </w:rPr>
        <w:t xml:space="preserve">As we have noted, </w:t>
      </w:r>
      <w:r w:rsidRPr="00636B92">
        <w:rPr>
          <w:rStyle w:val="StyleUnderline"/>
          <w:rFonts w:asciiTheme="minorHAnsi" w:hAnsiTheme="minorHAnsi" w:cs="Times New Roman"/>
        </w:rPr>
        <w:t>Pinker</w:t>
      </w:r>
      <w:r w:rsidRPr="00636B92">
        <w:rPr>
          <w:rFonts w:asciiTheme="minorHAnsi" w:hAnsiTheme="minorHAnsi" w:cs="Times New Roman"/>
          <w:sz w:val="16"/>
        </w:rPr>
        <w:t xml:space="preserve"> </w:t>
      </w:r>
      <w:r w:rsidRPr="00636B92">
        <w:rPr>
          <w:rStyle w:val="StyleUnderline"/>
          <w:rFonts w:asciiTheme="minorHAnsi" w:hAnsiTheme="minorHAnsi" w:cs="Times New Roman"/>
        </w:rPr>
        <w:t>employs the “preferential method”</w:t>
      </w:r>
      <w:r w:rsidRPr="00636B92">
        <w:rPr>
          <w:rFonts w:asciiTheme="minorHAnsi" w:hAnsiTheme="minorHAnsi" w:cs="Times New Roman"/>
          <w:sz w:val="16"/>
        </w:rPr>
        <w:t xml:space="preserve"> of research, </w:t>
      </w:r>
      <w:r w:rsidRPr="00636B92">
        <w:rPr>
          <w:rStyle w:val="StyleUnderline"/>
          <w:rFonts w:asciiTheme="minorHAnsi" w:hAnsiTheme="minorHAnsi" w:cs="Times New Roman"/>
        </w:rPr>
        <w:t>uncritically using sources that support his claims and ideological agenda</w:t>
      </w:r>
      <w:r w:rsidRPr="00636B92">
        <w:rPr>
          <w:rFonts w:asciiTheme="minorHAnsi" w:hAnsiTheme="minorHAnsi" w:cs="Times New Roman"/>
          <w:sz w:val="16"/>
        </w:rPr>
        <w:t xml:space="preserve">, and ignoring or criticizing harshly those that take positions incompatible with his. In our favorite example, he often cites John Mueller’s work, but never mentions this same author’s 1999 article with Karl Mueller that claims the UN-U.S. “sanctions of mass destruction” against Iraq were historically unique mass killers of civilians, a strategic silence almost surely determined by the fact that the U.S. and its democratic allies were the killers.[162] </w:t>
      </w:r>
      <w:r w:rsidRPr="00636B92">
        <w:rPr>
          <w:rStyle w:val="StyleUnderline"/>
          <w:rFonts w:asciiTheme="minorHAnsi" w:hAnsiTheme="minorHAnsi" w:cs="Times New Roman"/>
        </w:rPr>
        <w:t>Pinker never mentions</w:t>
      </w:r>
      <w:r w:rsidRPr="00636B92">
        <w:rPr>
          <w:rFonts w:asciiTheme="minorHAnsi" w:hAnsiTheme="minorHAnsi" w:cs="Times New Roman"/>
          <w:sz w:val="16"/>
        </w:rPr>
        <w:t xml:space="preserve"> </w:t>
      </w:r>
      <w:r w:rsidRPr="00636B92">
        <w:rPr>
          <w:rStyle w:val="StyleUnderline"/>
          <w:rFonts w:asciiTheme="minorHAnsi" w:hAnsiTheme="minorHAnsi" w:cs="Times New Roman"/>
        </w:rPr>
        <w:t>Amartya Sen or</w:t>
      </w:r>
      <w:r w:rsidRPr="00636B92">
        <w:rPr>
          <w:rFonts w:asciiTheme="minorHAnsi" w:hAnsiTheme="minorHAnsi" w:cs="Times New Roman"/>
          <w:sz w:val="16"/>
        </w:rPr>
        <w:t xml:space="preserve"> Jean </w:t>
      </w:r>
      <w:r w:rsidRPr="00636B92">
        <w:rPr>
          <w:rStyle w:val="StyleUnderline"/>
          <w:rFonts w:asciiTheme="minorHAnsi" w:hAnsiTheme="minorHAnsi" w:cs="Times New Roman"/>
        </w:rPr>
        <w:t>Drèze</w:t>
      </w:r>
      <w:r w:rsidRPr="00636B92">
        <w:rPr>
          <w:rFonts w:asciiTheme="minorHAnsi" w:hAnsiTheme="minorHAnsi" w:cs="Times New Roman"/>
          <w:sz w:val="16"/>
        </w:rPr>
        <w:t xml:space="preserve">, both distinguished scholars whose work often covers ground similar to Pinker’s in Better Angels, again almost surely </w:t>
      </w:r>
      <w:r w:rsidRPr="00636B92">
        <w:rPr>
          <w:rStyle w:val="StyleUnderline"/>
          <w:rFonts w:asciiTheme="minorHAnsi" w:hAnsiTheme="minorHAnsi" w:cs="Times New Roman"/>
        </w:rPr>
        <w:t>because</w:t>
      </w:r>
      <w:r w:rsidRPr="00636B92">
        <w:rPr>
          <w:rFonts w:asciiTheme="minorHAnsi" w:hAnsiTheme="minorHAnsi" w:cs="Times New Roman"/>
          <w:sz w:val="16"/>
        </w:rPr>
        <w:t xml:space="preserve"> </w:t>
      </w:r>
      <w:r w:rsidRPr="00636B92">
        <w:rPr>
          <w:rStyle w:val="StyleUnderline"/>
          <w:rFonts w:asciiTheme="minorHAnsi" w:hAnsiTheme="minorHAnsi" w:cs="Times New Roman"/>
          <w:highlight w:val="cyan"/>
        </w:rPr>
        <w:t xml:space="preserve">Sen and Drèze deal with </w:t>
      </w:r>
      <w:r w:rsidRPr="00636B92">
        <w:rPr>
          <w:rStyle w:val="Emphasis"/>
          <w:rFonts w:asciiTheme="minorHAnsi" w:hAnsiTheme="minorHAnsi" w:cs="Times New Roman"/>
          <w:highlight w:val="cyan"/>
        </w:rPr>
        <w:t>structural violence</w:t>
      </w:r>
      <w:r w:rsidRPr="00636B92">
        <w:rPr>
          <w:rStyle w:val="Emphasis"/>
          <w:rFonts w:asciiTheme="minorHAnsi" w:hAnsiTheme="minorHAnsi" w:cs="Times New Roman"/>
        </w:rPr>
        <w:t xml:space="preserve"> under capitalism</w:t>
      </w:r>
      <w:r w:rsidRPr="00636B92">
        <w:rPr>
          <w:rFonts w:asciiTheme="minorHAnsi" w:hAnsiTheme="minorHAnsi" w:cs="Times New Roman"/>
          <w:sz w:val="16"/>
        </w:rPr>
        <w:t xml:space="preserve">, do not regard the Mao-era famine in China as a case of deliberate mass killing, and </w:t>
      </w:r>
      <w:r w:rsidRPr="00636B92">
        <w:rPr>
          <w:rStyle w:val="StyleUnderline"/>
          <w:rFonts w:asciiTheme="minorHAnsi" w:hAnsiTheme="minorHAnsi" w:cs="Times New Roman"/>
        </w:rPr>
        <w:t>contend that deaths in India under the “endemic undernutrition and deprivation”</w:t>
      </w:r>
      <w:r w:rsidRPr="00636B92">
        <w:rPr>
          <w:rFonts w:asciiTheme="minorHAnsi" w:hAnsiTheme="minorHAnsi" w:cs="Times New Roman"/>
          <w:sz w:val="16"/>
        </w:rPr>
        <w:t xml:space="preserve"> of its capitalist system </w:t>
      </w:r>
      <w:r w:rsidRPr="00636B92">
        <w:rPr>
          <w:rStyle w:val="Emphasis"/>
          <w:rFonts w:asciiTheme="minorHAnsi" w:hAnsiTheme="minorHAnsi" w:cs="Times New Roman"/>
        </w:rPr>
        <w:t>greatly exceeded China’s famine deaths</w:t>
      </w:r>
      <w:r w:rsidRPr="00636B92">
        <w:rPr>
          <w:rFonts w:asciiTheme="minorHAnsi" w:hAnsiTheme="minorHAnsi" w:cs="Times New Roman"/>
          <w:sz w:val="16"/>
        </w:rPr>
        <w:t xml:space="preserve">. Separately, Sen also stresses the diversity and tradition of tolerance within Islam, as Pinker never does, and writes that </w:t>
      </w:r>
      <w:r w:rsidRPr="00636B92">
        <w:rPr>
          <w:rStyle w:val="StyleUnderline"/>
          <w:rFonts w:asciiTheme="minorHAnsi" w:hAnsiTheme="minorHAnsi" w:cs="Times New Roman"/>
        </w:rPr>
        <w:t xml:space="preserve">the “hard sell of ‘Western liberalism’” notwithstanding, </w:t>
      </w:r>
      <w:r w:rsidRPr="00636B92">
        <w:rPr>
          <w:rStyle w:val="StyleUnderline"/>
          <w:rFonts w:asciiTheme="minorHAnsi" w:hAnsiTheme="minorHAnsi" w:cs="Times New Roman"/>
          <w:highlight w:val="cyan"/>
        </w:rPr>
        <w:t>the “valuing of freedom is not confined to one culture only</w:t>
      </w:r>
      <w:r w:rsidRPr="00636B92">
        <w:rPr>
          <w:rFonts w:asciiTheme="minorHAnsi" w:hAnsiTheme="minorHAnsi" w:cs="Times New Roman"/>
          <w:sz w:val="16"/>
        </w:rPr>
        <w:t xml:space="preserve">, </w:t>
      </w:r>
      <w:r w:rsidRPr="00636B92">
        <w:rPr>
          <w:rStyle w:val="StyleUnderline"/>
          <w:rFonts w:asciiTheme="minorHAnsi" w:hAnsiTheme="minorHAnsi" w:cs="Times New Roman"/>
        </w:rPr>
        <w:t>and the Western traditions are not the only ones that prepare us for a freedom-based approach to social understanding</w:t>
      </w:r>
      <w:r w:rsidRPr="00636B92">
        <w:rPr>
          <w:rFonts w:asciiTheme="minorHAnsi" w:hAnsiTheme="minorHAnsi" w:cs="Times New Roman"/>
          <w:sz w:val="16"/>
        </w:rPr>
        <w:t xml:space="preserve">,”[163] Instead, Pinker and his sources focus only on Islam’s backwardness and violent proclivities, and “What went wrong?” There is no index reference to Sen or Drèze in Better Angels, but there are eight indexed references to Rudolf Rummel in Pinker’s book, and four works by Rummel are listed in Pinker’s bibliography, including the website for Rummel’s work at the University of Hawaii. A far-right fanatic, Rummel’s blog, A Freedomist View, rivals that of the Birchers. In the first year of the Obama presidency, Rummel called Obama a “1960’s anti-war, socialist-radical activist” who believes “in love not war,” and he assailed Obama for putting a crimp in the use of torture, thereby “undermining intelligence operations” by the good guys. Rummel also warned that Obama’s plans called for “unnecessarily closing Guantanamo detention camp by January 22, 2010 as a sop to world and domestic leftist opinion”—a fear that has yet to be realized.[164] Rummel even wrote that Obama and his associates were carrying out a coup d’etat in the United States, and he was worried that under leftwing pressure the United States might fail to save Afghanistan, just as the left had forced a regrettable U.S. withdrawal from Vietnam four decades earlier.[165] In what purports to be his scholarly work, Rummel writes that “U.S. democide in [the Vietnam] war is most difficult to calculate,” but finds that “A prudent figure may be 5,500 overall.”[166] In contrast, he estimated that the “communist” government of North Vietnam was responsible for 1,669,000 democidal deaths in the war, or more than 300 times as many as killed by the U.S. war machine. This remarkable pair of claims is based on two factors: Rummel’s requirement that in order for deaths to count as “democide,” the killing of non-combatants must be carried out by agents acting on behalf of a government, with the clear intent to kill members of a targeted population;[167] and Rummel’s own deep ideological belief that whereas communist regimes target and kill non-combatants on a regular and systematic basis, the U.S. government meticulously upholds the laws of war and strives to protect civilians (with the rarest exceptions). Free-fire zones,[168] high-level saturation bombing, destruction of villages in order to “save them,” napalm, cluster bombs, the use of “six times” the tonnage of “bombs and shells” against Vietnam (South and North) than it used during all of World War II (acknowledged by Rummel[169]), and the widespread application of chemical weapons to destroy civilian crops (Operation Ranch Hand), the last causing crippling damage to hundreds of thousands of Vietnamese children,[170] fail to resonate with Rummel, for whom it remains an article of faith that the United States did not deliberately harm civilians in the war (and does not as a matter of policy). “[W]hat many…sources label as [U.S.] atrocities or massacres may, by the Geneva Conventions and other accepted rules of warfare, be legitimate military actions or accidents of war,” he counters. Indeed, the “most important fact of this bombing was the scrupulous care with which targets were selected and bombed,” with the United States limiting “attacks to purely military targets….” “Civilians were killed,” he concedes, “but these deaths were collateral to bombing military targets….”[171] These are truths that Rummel accepts for no reason other than that they pertain to his government and to the communist enemy, and possess a kind of self-evident status for him. This is extreme fanaticism masquerading as scholarship. In contrast with Sen and Drèze, </w:t>
      </w:r>
      <w:r w:rsidRPr="00636B92">
        <w:rPr>
          <w:rStyle w:val="StyleUnderline"/>
          <w:rFonts w:asciiTheme="minorHAnsi" w:hAnsiTheme="minorHAnsi" w:cs="Times New Roman"/>
        </w:rPr>
        <w:t>Rummel writes that more than 35 million people were “murdered” in the “Chinese Communist Anthill,”</w:t>
      </w:r>
      <w:r w:rsidRPr="00636B92">
        <w:rPr>
          <w:rFonts w:asciiTheme="minorHAnsi" w:hAnsiTheme="minorHAnsi" w:cs="Times New Roman"/>
          <w:sz w:val="16"/>
        </w:rPr>
        <w:t xml:space="preserve"> and of the famine victims he writes that “27 million starved to death,” every one of them “sacrificed for the most massive, total social engineering projects ever forced on any society in modern history….”[172] </w:t>
      </w:r>
      <w:r w:rsidRPr="00636B92">
        <w:rPr>
          <w:rStyle w:val="StyleUnderline"/>
          <w:rFonts w:asciiTheme="minorHAnsi" w:hAnsiTheme="minorHAnsi" w:cs="Times New Roman"/>
        </w:rPr>
        <w:t xml:space="preserve">But Rummel says what Pinker wants to hear, so while Sen is ignored, Rummel is promoted to serious authority and his numbers are used profusely and uncritically in Better Angels. </w:t>
      </w:r>
      <w:r w:rsidRPr="00636B92">
        <w:rPr>
          <w:rFonts w:asciiTheme="minorHAnsi" w:hAnsiTheme="minorHAnsi" w:cs="Times New Roman"/>
          <w:sz w:val="16"/>
        </w:rPr>
        <w:t xml:space="preserve">In a similar fashion, </w:t>
      </w:r>
      <w:r w:rsidRPr="00636B92">
        <w:rPr>
          <w:rStyle w:val="StyleUnderline"/>
          <w:rFonts w:asciiTheme="minorHAnsi" w:hAnsiTheme="minorHAnsi" w:cs="Times New Roman"/>
          <w:highlight w:val="cyan"/>
        </w:rPr>
        <w:t>Pinker makes lavish use of</w:t>
      </w:r>
      <w:r w:rsidRPr="00636B92">
        <w:rPr>
          <w:rStyle w:val="StyleUnderline"/>
          <w:rFonts w:asciiTheme="minorHAnsi" w:hAnsiTheme="minorHAnsi" w:cs="Times New Roman"/>
        </w:rPr>
        <w:t xml:space="preserve"> the </w:t>
      </w:r>
      <w:r w:rsidRPr="00636B92">
        <w:rPr>
          <w:rStyle w:val="StyleUnderline"/>
          <w:rFonts w:asciiTheme="minorHAnsi" w:hAnsiTheme="minorHAnsi" w:cs="Times New Roman"/>
          <w:highlight w:val="cyan"/>
        </w:rPr>
        <w:t>estimates</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of</w:t>
      </w:r>
      <w:r w:rsidRPr="00636B92">
        <w:rPr>
          <w:rStyle w:val="StyleUnderline"/>
          <w:rFonts w:asciiTheme="minorHAnsi" w:hAnsiTheme="minorHAnsi" w:cs="Times New Roman"/>
        </w:rPr>
        <w:t xml:space="preserve"> a contingent of mainly</w:t>
      </w:r>
      <w:r w:rsidRPr="00636B92">
        <w:rPr>
          <w:rStyle w:val="StyleUnderline"/>
          <w:rFonts w:asciiTheme="minorHAnsi" w:hAnsiTheme="minorHAnsi" w:cs="Times New Roman"/>
          <w:highlight w:val="cyan"/>
        </w:rPr>
        <w:t xml:space="preserve"> government- and foundation-funded experts devoted,</w:t>
      </w:r>
      <w:r w:rsidRPr="00636B92">
        <w:rPr>
          <w:rFonts w:asciiTheme="minorHAnsi" w:hAnsiTheme="minorHAnsi" w:cs="Times New Roman"/>
          <w:sz w:val="16"/>
        </w:rPr>
        <w:t xml:space="preserve"> like him, </w:t>
      </w:r>
      <w:r w:rsidRPr="00636B92">
        <w:rPr>
          <w:rStyle w:val="StyleUnderline"/>
          <w:rFonts w:asciiTheme="minorHAnsi" w:hAnsiTheme="minorHAnsi" w:cs="Times New Roman"/>
          <w:highlight w:val="cyan"/>
        </w:rPr>
        <w:t>to showing</w:t>
      </w:r>
      <w:r w:rsidRPr="00636B92">
        <w:rPr>
          <w:rStyle w:val="StyleUnderline"/>
          <w:rFonts w:asciiTheme="minorHAnsi" w:hAnsiTheme="minorHAnsi" w:cs="Times New Roman"/>
        </w:rPr>
        <w:t xml:space="preserve"> that </w:t>
      </w:r>
      <w:r w:rsidRPr="00636B92">
        <w:rPr>
          <w:rStyle w:val="StyleUnderline"/>
          <w:rFonts w:asciiTheme="minorHAnsi" w:hAnsiTheme="minorHAnsi" w:cs="Times New Roman"/>
          <w:highlight w:val="cyan"/>
        </w:rPr>
        <w:t>war has been declining</w:t>
      </w:r>
      <w:r w:rsidRPr="00636B92">
        <w:rPr>
          <w:rFonts w:asciiTheme="minorHAnsi" w:hAnsiTheme="minorHAnsi" w:cs="Times New Roman"/>
          <w:sz w:val="16"/>
        </w:rPr>
        <w:t xml:space="preserve"> </w:t>
      </w:r>
      <w:r w:rsidRPr="00636B92">
        <w:rPr>
          <w:rStyle w:val="StyleUnderline"/>
          <w:rFonts w:asciiTheme="minorHAnsi" w:hAnsiTheme="minorHAnsi" w:cs="Times New Roman"/>
        </w:rPr>
        <w:t>in importance</w:t>
      </w:r>
      <w:r w:rsidRPr="00636B92">
        <w:rPr>
          <w:rFonts w:asciiTheme="minorHAnsi" w:hAnsiTheme="minorHAnsi" w:cs="Times New Roman"/>
          <w:sz w:val="16"/>
        </w:rPr>
        <w:t>—</w:t>
      </w:r>
      <w:r w:rsidRPr="00636B92">
        <w:rPr>
          <w:rStyle w:val="Emphasis"/>
          <w:rFonts w:asciiTheme="minorHAnsi" w:hAnsiTheme="minorHAnsi" w:cs="Times New Roman"/>
          <w:highlight w:val="cyan"/>
        </w:rPr>
        <w:t>especially in the</w:t>
      </w:r>
      <w:r w:rsidRPr="00636B92">
        <w:rPr>
          <w:rStyle w:val="Emphasis"/>
          <w:rFonts w:asciiTheme="minorHAnsi" w:hAnsiTheme="minorHAnsi" w:cs="Times New Roman"/>
        </w:rPr>
        <w:t xml:space="preserve"> more </w:t>
      </w:r>
      <w:r w:rsidRPr="00636B92">
        <w:rPr>
          <w:rStyle w:val="Emphasis"/>
          <w:rFonts w:asciiTheme="minorHAnsi" w:hAnsiTheme="minorHAnsi" w:cs="Times New Roman"/>
          <w:highlight w:val="cyan"/>
        </w:rPr>
        <w:t>civilized</w:t>
      </w:r>
      <w:r w:rsidRPr="00636B92">
        <w:rPr>
          <w:rStyle w:val="Emphasis"/>
          <w:rFonts w:asciiTheme="minorHAnsi" w:hAnsiTheme="minorHAnsi" w:cs="Times New Roman"/>
        </w:rPr>
        <w:t xml:space="preserve">, lighter-skinned </w:t>
      </w:r>
      <w:r w:rsidRPr="00636B92">
        <w:rPr>
          <w:rStyle w:val="Emphasis"/>
          <w:rFonts w:asciiTheme="minorHAnsi" w:hAnsiTheme="minorHAnsi" w:cs="Times New Roman"/>
          <w:highlight w:val="cyan"/>
        </w:rPr>
        <w:t>parts of the world</w:t>
      </w:r>
      <w:r w:rsidRPr="00636B92">
        <w:rPr>
          <w:rFonts w:asciiTheme="minorHAnsi" w:hAnsiTheme="minorHAnsi" w:cs="Times New Roman"/>
          <w:sz w:val="16"/>
        </w:rPr>
        <w:t>—</w:t>
      </w:r>
      <w:r w:rsidRPr="00636B92">
        <w:rPr>
          <w:rStyle w:val="StyleUnderline"/>
          <w:rFonts w:asciiTheme="minorHAnsi" w:hAnsiTheme="minorHAnsi" w:cs="Times New Roman"/>
        </w:rPr>
        <w:t>and is becoming less harmful even to the darker-skinned peoples in the countries under attack</w:t>
      </w:r>
      <w:r w:rsidRPr="00636B92">
        <w:rPr>
          <w:rFonts w:asciiTheme="minorHAnsi" w:hAnsiTheme="minorHAnsi" w:cs="Times New Roman"/>
          <w:sz w:val="16"/>
        </w:rPr>
        <w:t xml:space="preserve">. The claims of these individuals and groups are often as preposterous as Rummel’s—even if they are better at keeping their right-wing biases under wraps. One of Pinker’s major government-funded sources is the Human Security Report Project (HSRP) at Simon Fraser University (Vancouver, Canada).[173] </w:t>
      </w:r>
      <w:r w:rsidRPr="00636B92">
        <w:rPr>
          <w:rStyle w:val="StyleUnderline"/>
          <w:rFonts w:asciiTheme="minorHAnsi" w:hAnsiTheme="minorHAnsi" w:cs="Times New Roman"/>
        </w:rPr>
        <w:t>HSRP’s Report 2009/2010 advanced many of the global themes reiterated in Better Angels,</w:t>
      </w:r>
      <w:r w:rsidRPr="00636B92">
        <w:rPr>
          <w:rFonts w:asciiTheme="minorHAnsi" w:hAnsiTheme="minorHAnsi" w:cs="Times New Roman"/>
          <w:sz w:val="16"/>
        </w:rPr>
        <w:t xml:space="preserve"> </w:t>
      </w:r>
      <w:r w:rsidRPr="00636B92">
        <w:rPr>
          <w:rStyle w:val="StyleUnderline"/>
          <w:rFonts w:asciiTheme="minorHAnsi" w:hAnsiTheme="minorHAnsi" w:cs="Times New Roman"/>
        </w:rPr>
        <w:t>in particular the decline of interstate wars since the “end of the Cold War” and the development of a new “global security architecture.”[</w:t>
      </w:r>
      <w:r w:rsidRPr="00636B92">
        <w:rPr>
          <w:rFonts w:asciiTheme="minorHAnsi" w:hAnsiTheme="minorHAnsi" w:cs="Times New Roman"/>
          <w:sz w:val="16"/>
        </w:rPr>
        <w:t xml:space="preserve">174] It is revealing that HSRP makes only one mention of NATO in its entire report: As one of the “international organizations…[that] have increased the number of their peace operations” during the same years.[175] Like Pinker, </w:t>
      </w:r>
      <w:r w:rsidRPr="00636B92">
        <w:rPr>
          <w:rStyle w:val="StyleUnderline"/>
          <w:rFonts w:asciiTheme="minorHAnsi" w:hAnsiTheme="minorHAnsi" w:cs="Times New Roman"/>
          <w:highlight w:val="cyan"/>
        </w:rPr>
        <w:t>HSRP lauds the alleged “democratic peace</w:t>
      </w:r>
      <w:r w:rsidRPr="00636B92">
        <w:rPr>
          <w:rFonts w:asciiTheme="minorHAnsi" w:hAnsiTheme="minorHAnsi" w:cs="Times New Roman"/>
          <w:sz w:val="16"/>
          <w:highlight w:val="cyan"/>
        </w:rPr>
        <w:t>”</w:t>
      </w:r>
      <w:r w:rsidRPr="00636B92">
        <w:rPr>
          <w:rFonts w:asciiTheme="minorHAnsi" w:hAnsiTheme="minorHAnsi" w:cs="Times New Roman"/>
          <w:sz w:val="16"/>
        </w:rPr>
        <w:t xml:space="preserve"> that has seen the number of “democracies” double while the number of dictatorships was cut-in-half. HSRP admits that the “democratic peace thesis” has some holes in it, because although “</w:t>
      </w:r>
      <w:r w:rsidRPr="00636B92">
        <w:rPr>
          <w:rStyle w:val="StyleUnderline"/>
          <w:rFonts w:asciiTheme="minorHAnsi" w:hAnsiTheme="minorHAnsi" w:cs="Times New Roman"/>
          <w:highlight w:val="cyan"/>
        </w:rPr>
        <w:t>democracies</w:t>
      </w:r>
      <w:r w:rsidRPr="00636B92">
        <w:rPr>
          <w:rFonts w:asciiTheme="minorHAnsi" w:hAnsiTheme="minorHAnsi" w:cs="Times New Roman"/>
          <w:sz w:val="16"/>
        </w:rPr>
        <w:t xml:space="preserve">” no longer fight wars among themselves, “they </w:t>
      </w:r>
      <w:r w:rsidRPr="00636B92">
        <w:rPr>
          <w:rStyle w:val="Emphasis"/>
          <w:rFonts w:asciiTheme="minorHAnsi" w:hAnsiTheme="minorHAnsi" w:cs="Times New Roman"/>
          <w:highlight w:val="cyan"/>
        </w:rPr>
        <w:t>frequently fight nondemocracies.”</w:t>
      </w:r>
      <w:r w:rsidRPr="00636B92">
        <w:rPr>
          <w:rFonts w:asciiTheme="minorHAnsi" w:hAnsiTheme="minorHAnsi" w:cs="Times New Roman"/>
          <w:sz w:val="16"/>
        </w:rPr>
        <w:t xml:space="preserve">[176] </w:t>
      </w:r>
      <w:r w:rsidRPr="00636B92">
        <w:rPr>
          <w:rStyle w:val="Emphasis"/>
          <w:rFonts w:asciiTheme="minorHAnsi" w:hAnsiTheme="minorHAnsi" w:cs="Times New Roman"/>
          <w:highlight w:val="cyan"/>
        </w:rPr>
        <w:t>Never-mind who starts these wars</w:t>
      </w:r>
      <w:r w:rsidRPr="00636B92">
        <w:rPr>
          <w:rFonts w:asciiTheme="minorHAnsi" w:hAnsiTheme="minorHAnsi" w:cs="Times New Roman"/>
          <w:sz w:val="16"/>
          <w:highlight w:val="cyan"/>
        </w:rPr>
        <w:t xml:space="preserve">, </w:t>
      </w:r>
      <w:r w:rsidRPr="00636B92">
        <w:rPr>
          <w:rStyle w:val="Emphasis"/>
          <w:rFonts w:asciiTheme="minorHAnsi" w:hAnsiTheme="minorHAnsi" w:cs="Times New Roman"/>
          <w:highlight w:val="cyan"/>
        </w:rPr>
        <w:t>what real purposes they advance</w:t>
      </w:r>
      <w:r w:rsidRPr="00636B92">
        <w:rPr>
          <w:rFonts w:asciiTheme="minorHAnsi" w:hAnsiTheme="minorHAnsi" w:cs="Times New Roman"/>
          <w:sz w:val="16"/>
          <w:highlight w:val="cyan"/>
        </w:rPr>
        <w:t xml:space="preserve">, </w:t>
      </w:r>
      <w:r w:rsidRPr="00636B92">
        <w:rPr>
          <w:rStyle w:val="StyleUnderline"/>
          <w:rFonts w:asciiTheme="minorHAnsi" w:hAnsiTheme="minorHAnsi" w:cs="Times New Roman"/>
        </w:rPr>
        <w:t>and</w:t>
      </w:r>
      <w:r w:rsidRPr="00636B92">
        <w:rPr>
          <w:rFonts w:asciiTheme="minorHAnsi" w:hAnsiTheme="minorHAnsi" w:cs="Times New Roman"/>
          <w:sz w:val="16"/>
        </w:rPr>
        <w:t xml:space="preserve"> whether they are consistent with the UN Charter and international law, </w:t>
      </w:r>
      <w:r w:rsidRPr="00636B92">
        <w:rPr>
          <w:rStyle w:val="Emphasis"/>
          <w:rFonts w:asciiTheme="minorHAnsi" w:hAnsiTheme="minorHAnsi" w:cs="Times New Roman"/>
          <w:highlight w:val="cyan"/>
        </w:rPr>
        <w:t>their targets are</w:t>
      </w:r>
      <w:r w:rsidRPr="00636B92">
        <w:rPr>
          <w:rStyle w:val="Emphasis"/>
          <w:rFonts w:asciiTheme="minorHAnsi" w:hAnsiTheme="minorHAnsi" w:cs="Times New Roman"/>
        </w:rPr>
        <w:t xml:space="preserve"> bad guys</w:t>
      </w:r>
      <w:r w:rsidRPr="00636B92">
        <w:rPr>
          <w:rFonts w:asciiTheme="minorHAnsi" w:hAnsiTheme="minorHAnsi" w:cs="Times New Roman"/>
          <w:sz w:val="16"/>
        </w:rPr>
        <w:t>—“non-democracies,” “</w:t>
      </w:r>
      <w:r w:rsidRPr="00636B92">
        <w:rPr>
          <w:rStyle w:val="StyleUnderline"/>
          <w:rFonts w:asciiTheme="minorHAnsi" w:hAnsiTheme="minorHAnsi" w:cs="Times New Roman"/>
          <w:highlight w:val="cyan"/>
        </w:rPr>
        <w:t>rogue</w:t>
      </w:r>
      <w:r w:rsidRPr="00636B92">
        <w:rPr>
          <w:rFonts w:asciiTheme="minorHAnsi" w:hAnsiTheme="minorHAnsi" w:cs="Times New Roman"/>
          <w:sz w:val="16"/>
        </w:rPr>
        <w:t xml:space="preserve"> states,” “</w:t>
      </w:r>
      <w:r w:rsidRPr="00636B92">
        <w:rPr>
          <w:rStyle w:val="StyleUnderline"/>
          <w:rFonts w:asciiTheme="minorHAnsi" w:hAnsiTheme="minorHAnsi" w:cs="Times New Roman"/>
          <w:highlight w:val="cyan"/>
        </w:rPr>
        <w:t>failed states</w:t>
      </w:r>
      <w:r w:rsidRPr="00636B92">
        <w:rPr>
          <w:rFonts w:asciiTheme="minorHAnsi" w:hAnsiTheme="minorHAnsi" w:cs="Times New Roman"/>
          <w:sz w:val="16"/>
        </w:rPr>
        <w:t xml:space="preserve">,” “terrorist havens,” and the like. </w:t>
      </w:r>
      <w:r w:rsidRPr="00636B92">
        <w:rPr>
          <w:rStyle w:val="StyleUnderline"/>
          <w:rFonts w:asciiTheme="minorHAnsi" w:hAnsiTheme="minorHAnsi" w:cs="Times New Roman"/>
        </w:rPr>
        <w:t>The 50 NATO member and partner states contributing troops and materiel to the U.S. war in Afghanistan as of early 2012</w:t>
      </w:r>
      <w:r w:rsidRPr="00636B92">
        <w:rPr>
          <w:rFonts w:asciiTheme="minorHAnsi" w:hAnsiTheme="minorHAnsi" w:cs="Times New Roman"/>
          <w:sz w:val="16"/>
        </w:rPr>
        <w:t xml:space="preserve">[177] </w:t>
      </w:r>
      <w:r w:rsidRPr="00636B92">
        <w:rPr>
          <w:rStyle w:val="StyleUnderline"/>
          <w:rFonts w:asciiTheme="minorHAnsi" w:hAnsiTheme="minorHAnsi" w:cs="Times New Roman"/>
        </w:rPr>
        <w:t>were engaged in “counterterrorism,” “peacemaking,” “security,” and “state-” and “democracy-building.”</w:t>
      </w:r>
      <w:r w:rsidRPr="00636B92">
        <w:rPr>
          <w:rFonts w:asciiTheme="minorHAnsi" w:hAnsiTheme="minorHAnsi" w:cs="Times New Roman"/>
          <w:sz w:val="16"/>
        </w:rPr>
        <w:t xml:space="preserve"> </w:t>
      </w:r>
      <w:r w:rsidRPr="00636B92">
        <w:rPr>
          <w:rStyle w:val="StyleUnderline"/>
          <w:rFonts w:asciiTheme="minorHAnsi" w:hAnsiTheme="minorHAnsi" w:cs="Times New Roman"/>
        </w:rPr>
        <w:t xml:space="preserve">The fact that </w:t>
      </w:r>
      <w:r w:rsidRPr="00636B92">
        <w:rPr>
          <w:rStyle w:val="StyleUnderline"/>
          <w:rFonts w:asciiTheme="minorHAnsi" w:hAnsiTheme="minorHAnsi" w:cs="Times New Roman"/>
          <w:highlight w:val="cyan"/>
        </w:rPr>
        <w:t>troops</w:t>
      </w:r>
      <w:r w:rsidRPr="00636B92">
        <w:rPr>
          <w:rStyle w:val="StyleUnderline"/>
          <w:rFonts w:asciiTheme="minorHAnsi" w:hAnsiTheme="minorHAnsi" w:cs="Times New Roman"/>
        </w:rPr>
        <w:t xml:space="preserve"> from this many countries were </w:t>
      </w:r>
      <w:r w:rsidRPr="00636B92">
        <w:rPr>
          <w:rStyle w:val="StyleUnderline"/>
          <w:rFonts w:asciiTheme="minorHAnsi" w:hAnsiTheme="minorHAnsi" w:cs="Times New Roman"/>
          <w:highlight w:val="cyan"/>
        </w:rPr>
        <w:t>participating in</w:t>
      </w:r>
      <w:r w:rsidRPr="00636B92">
        <w:rPr>
          <w:rStyle w:val="StyleUnderline"/>
          <w:rFonts w:asciiTheme="minorHAnsi" w:hAnsiTheme="minorHAnsi" w:cs="Times New Roman"/>
        </w:rPr>
        <w:t xml:space="preserve"> these alleged </w:t>
      </w:r>
      <w:r w:rsidRPr="00636B92">
        <w:rPr>
          <w:rStyle w:val="StyleUnderline"/>
          <w:rFonts w:asciiTheme="minorHAnsi" w:hAnsiTheme="minorHAnsi" w:cs="Times New Roman"/>
          <w:highlight w:val="cyan"/>
        </w:rPr>
        <w:t>missions</w:t>
      </w:r>
      <w:r w:rsidRPr="00636B92">
        <w:rPr>
          <w:rStyle w:val="StyleUnderline"/>
          <w:rFonts w:asciiTheme="minorHAnsi" w:hAnsiTheme="minorHAnsi" w:cs="Times New Roman"/>
        </w:rPr>
        <w:t xml:space="preserve"> thus </w:t>
      </w:r>
      <w:r w:rsidRPr="00636B92">
        <w:rPr>
          <w:rStyle w:val="StyleUnderline"/>
          <w:rFonts w:asciiTheme="minorHAnsi" w:hAnsiTheme="minorHAnsi" w:cs="Times New Roman"/>
          <w:highlight w:val="cyan"/>
        </w:rPr>
        <w:t xml:space="preserve">cannot be regarded as </w:t>
      </w:r>
      <w:r w:rsidRPr="00636B92">
        <w:rPr>
          <w:rStyle w:val="Emphasis"/>
          <w:rFonts w:asciiTheme="minorHAnsi" w:hAnsiTheme="minorHAnsi" w:cs="Times New Roman"/>
          <w:highlight w:val="cyan"/>
        </w:rPr>
        <w:t>counter-evidence</w:t>
      </w:r>
      <w:r w:rsidRPr="00636B92">
        <w:rPr>
          <w:rStyle w:val="Emphasis"/>
          <w:rFonts w:asciiTheme="minorHAnsi" w:hAnsiTheme="minorHAnsi" w:cs="Times New Roman"/>
        </w:rPr>
        <w:t xml:space="preserve"> </w:t>
      </w:r>
      <w:r w:rsidRPr="00636B92">
        <w:rPr>
          <w:rStyle w:val="Emphasis"/>
          <w:rFonts w:asciiTheme="minorHAnsi" w:hAnsiTheme="minorHAnsi" w:cs="Times New Roman"/>
          <w:highlight w:val="cyan"/>
        </w:rPr>
        <w:t>for the “New Peace”</w:t>
      </w:r>
      <w:r w:rsidRPr="00636B92">
        <w:rPr>
          <w:rStyle w:val="Emphasis"/>
          <w:rFonts w:asciiTheme="minorHAnsi" w:hAnsiTheme="minorHAnsi" w:cs="Times New Roman"/>
        </w:rPr>
        <w:t xml:space="preserve"> and the “democratic peace,”</w:t>
      </w:r>
      <w:r w:rsidRPr="00636B92">
        <w:rPr>
          <w:rStyle w:val="Emphasis"/>
          <w:rFonts w:asciiTheme="minorHAnsi" w:hAnsiTheme="minorHAnsi" w:cs="Times New Roman"/>
          <w:highlight w:val="cyan"/>
        </w:rPr>
        <w:t xml:space="preserve"> but rather as support for both of them.</w:t>
      </w:r>
      <w:r w:rsidRPr="00636B92">
        <w:rPr>
          <w:rFonts w:asciiTheme="minorHAnsi" w:hAnsiTheme="minorHAnsi" w:cs="Times New Roman"/>
          <w:sz w:val="16"/>
          <w:highlight w:val="cyan"/>
        </w:rPr>
        <w:t>[</w:t>
      </w:r>
      <w:r w:rsidRPr="00636B92">
        <w:rPr>
          <w:rFonts w:asciiTheme="minorHAnsi" w:hAnsiTheme="minorHAnsi" w:cs="Times New Roman"/>
          <w:sz w:val="16"/>
        </w:rPr>
        <w:t xml:space="preserve">178] </w:t>
      </w:r>
      <w:r w:rsidRPr="00636B92">
        <w:rPr>
          <w:rStyle w:val="Emphasis"/>
          <w:rFonts w:asciiTheme="minorHAnsi" w:hAnsiTheme="minorHAnsi" w:cs="Times New Roman"/>
          <w:highlight w:val="cyan"/>
        </w:rPr>
        <w:t>The Western Great Powers are good.</w:t>
      </w:r>
      <w:r w:rsidRPr="00636B92">
        <w:rPr>
          <w:rStyle w:val="Emphasis"/>
          <w:rFonts w:asciiTheme="minorHAnsi" w:hAnsiTheme="minorHAnsi" w:cs="Times New Roman"/>
        </w:rPr>
        <w:t xml:space="preserve"> </w:t>
      </w:r>
      <w:r w:rsidRPr="00636B92">
        <w:rPr>
          <w:rFonts w:asciiTheme="minorHAnsi" w:hAnsiTheme="minorHAnsi" w:cs="Times New Roman"/>
          <w:sz w:val="16"/>
        </w:rPr>
        <w:t xml:space="preserve">The development of “Islamic political violence” is a “particular source of disquiet for security planners in the West,” the HSPR adds, as “in 2008 four of the five most deadly conflicts in the world—Iraq, Afghanistan, Pakistan, and Somalia—pitted Islamic insurgents against national governments and their U.S. and other supporters.”[179] </w:t>
      </w:r>
      <w:r w:rsidRPr="00636B92">
        <w:rPr>
          <w:rStyle w:val="StyleUnderline"/>
          <w:rFonts w:asciiTheme="minorHAnsi" w:hAnsiTheme="minorHAnsi" w:cs="Times New Roman"/>
        </w:rPr>
        <w:t xml:space="preserve">Like the “democratic peace,” which remains peaceful even though the “democracies” go right on attacking other countries, the Iraqi, Afghan, Pakistani, and Somali theaters remain deadly due to “Islamic political violence,” </w:t>
      </w:r>
      <w:r w:rsidRPr="00636B92">
        <w:rPr>
          <w:rStyle w:val="Emphasis"/>
          <w:rFonts w:asciiTheme="minorHAnsi" w:hAnsiTheme="minorHAnsi" w:cs="Times New Roman"/>
        </w:rPr>
        <w:t xml:space="preserve">not due to the attacks by the United States and its allies. </w:t>
      </w:r>
      <w:r w:rsidRPr="00636B92">
        <w:rPr>
          <w:rFonts w:asciiTheme="minorHAnsi" w:hAnsiTheme="minorHAnsi" w:cs="Times New Roman"/>
          <w:sz w:val="16"/>
        </w:rPr>
        <w:t>Among Pinker’s sources, definitional sleights-of-hand such as these abound. A 2011 paper by the International Peace Research Institute of Oslo (PRIO) concluded in its comparison of its own work and that carried out by the Uppsala Conflict Data Program in Sweden (UCDP) that both “</w:t>
      </w:r>
      <w:r w:rsidRPr="00636B92">
        <w:rPr>
          <w:rStyle w:val="StyleUnderline"/>
          <w:rFonts w:asciiTheme="minorHAnsi" w:hAnsiTheme="minorHAnsi" w:cs="Times New Roman"/>
          <w:highlight w:val="cyan"/>
        </w:rPr>
        <w:t>datasets agree</w:t>
      </w:r>
      <w:r w:rsidRPr="00636B92">
        <w:rPr>
          <w:rStyle w:val="StyleUnderline"/>
          <w:rFonts w:asciiTheme="minorHAnsi" w:hAnsiTheme="minorHAnsi" w:cs="Times New Roman"/>
        </w:rPr>
        <w:t xml:space="preserve"> that the </w:t>
      </w:r>
      <w:r w:rsidRPr="00636B92">
        <w:rPr>
          <w:rStyle w:val="StyleUnderline"/>
          <w:rFonts w:asciiTheme="minorHAnsi" w:hAnsiTheme="minorHAnsi" w:cs="Times New Roman"/>
          <w:highlight w:val="cyan"/>
        </w:rPr>
        <w:t>severity</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of war</w:t>
      </w:r>
      <w:r w:rsidRPr="00636B92">
        <w:rPr>
          <w:rStyle w:val="StyleUnderline"/>
          <w:rFonts w:asciiTheme="minorHAnsi" w:hAnsiTheme="minorHAnsi" w:cs="Times New Roman"/>
        </w:rPr>
        <w:t xml:space="preserve">, as </w:t>
      </w:r>
      <w:r w:rsidRPr="00636B92">
        <w:rPr>
          <w:rStyle w:val="StyleUnderline"/>
          <w:rFonts w:asciiTheme="minorHAnsi" w:hAnsiTheme="minorHAnsi" w:cs="Times New Roman"/>
          <w:highlight w:val="cyan"/>
        </w:rPr>
        <w:t>measured by</w:t>
      </w:r>
      <w:r w:rsidRPr="00636B92">
        <w:rPr>
          <w:rStyle w:val="StyleUnderline"/>
          <w:rFonts w:asciiTheme="minorHAnsi" w:hAnsiTheme="minorHAnsi" w:cs="Times New Roman"/>
        </w:rPr>
        <w:t xml:space="preserve"> the annual </w:t>
      </w:r>
      <w:r w:rsidRPr="00636B92">
        <w:rPr>
          <w:rStyle w:val="StyleUnderline"/>
          <w:rFonts w:asciiTheme="minorHAnsi" w:hAnsiTheme="minorHAnsi" w:cs="Times New Roman"/>
          <w:highlight w:val="cyan"/>
        </w:rPr>
        <w:t>battle deaths, has decrease</w:t>
      </w:r>
      <w:r w:rsidRPr="00636B92">
        <w:rPr>
          <w:rFonts w:asciiTheme="minorHAnsi" w:hAnsiTheme="minorHAnsi" w:cs="Times New Roman"/>
          <w:sz w:val="16"/>
          <w:highlight w:val="cyan"/>
        </w:rPr>
        <w:t>d</w:t>
      </w:r>
      <w:r w:rsidRPr="00636B92">
        <w:rPr>
          <w:rFonts w:asciiTheme="minorHAnsi" w:hAnsiTheme="minorHAnsi" w:cs="Times New Roman"/>
          <w:sz w:val="16"/>
        </w:rPr>
        <w:t xml:space="preserve"> over the past twenty years,” and that “it seems evident that war is waning.”[180] But </w:t>
      </w:r>
      <w:r w:rsidRPr="00636B92">
        <w:rPr>
          <w:rStyle w:val="StyleUnderline"/>
          <w:rFonts w:asciiTheme="minorHAnsi" w:hAnsiTheme="minorHAnsi" w:cs="Times New Roman"/>
        </w:rPr>
        <w:t xml:space="preserve">the strength of </w:t>
      </w:r>
      <w:r w:rsidRPr="00636B92">
        <w:rPr>
          <w:rStyle w:val="StyleUnderline"/>
          <w:rFonts w:asciiTheme="minorHAnsi" w:hAnsiTheme="minorHAnsi" w:cs="Times New Roman"/>
          <w:highlight w:val="cyan"/>
        </w:rPr>
        <w:t>the</w:t>
      </w:r>
      <w:r w:rsidRPr="00636B92">
        <w:rPr>
          <w:rStyle w:val="StyleUnderline"/>
          <w:rFonts w:asciiTheme="minorHAnsi" w:hAnsiTheme="minorHAnsi" w:cs="Times New Roman"/>
        </w:rPr>
        <w:t xml:space="preserve">se </w:t>
      </w:r>
      <w:r w:rsidRPr="00636B92">
        <w:rPr>
          <w:rStyle w:val="StyleUnderline"/>
          <w:rFonts w:asciiTheme="minorHAnsi" w:hAnsiTheme="minorHAnsi" w:cs="Times New Roman"/>
          <w:highlight w:val="cyan"/>
        </w:rPr>
        <w:t>claim</w:t>
      </w:r>
      <w:r w:rsidRPr="00636B92">
        <w:rPr>
          <w:rStyle w:val="StyleUnderline"/>
          <w:rFonts w:asciiTheme="minorHAnsi" w:hAnsiTheme="minorHAnsi" w:cs="Times New Roman"/>
        </w:rPr>
        <w:t xml:space="preserve">s </w:t>
      </w:r>
      <w:r w:rsidRPr="00636B92">
        <w:rPr>
          <w:rStyle w:val="StyleUnderline"/>
          <w:rFonts w:asciiTheme="minorHAnsi" w:hAnsiTheme="minorHAnsi" w:cs="Times New Roman"/>
          <w:highlight w:val="cyan"/>
        </w:rPr>
        <w:t>is exaggerated greatly by the fact that</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 xml:space="preserve">the UCDP and PRIO focus on </w:t>
      </w:r>
      <w:r w:rsidRPr="00636B92">
        <w:rPr>
          <w:rStyle w:val="Emphasis"/>
          <w:rFonts w:asciiTheme="minorHAnsi" w:hAnsiTheme="minorHAnsi" w:cs="Times New Roman"/>
          <w:highlight w:val="cyan"/>
        </w:rPr>
        <w:t>direct</w:t>
      </w:r>
      <w:r w:rsidRPr="00636B92">
        <w:rPr>
          <w:rStyle w:val="Emphasis"/>
          <w:rFonts w:asciiTheme="minorHAnsi" w:hAnsiTheme="minorHAnsi" w:cs="Times New Roman"/>
        </w:rPr>
        <w:t xml:space="preserve"> or “</w:t>
      </w:r>
      <w:r w:rsidRPr="00636B92">
        <w:rPr>
          <w:rStyle w:val="Emphasis"/>
          <w:rFonts w:asciiTheme="minorHAnsi" w:hAnsiTheme="minorHAnsi" w:cs="Times New Roman"/>
          <w:highlight w:val="cyan"/>
        </w:rPr>
        <w:t>battle</w:t>
      </w:r>
      <w:r w:rsidRPr="00636B92">
        <w:rPr>
          <w:rStyle w:val="Emphasis"/>
          <w:rFonts w:asciiTheme="minorHAnsi" w:hAnsiTheme="minorHAnsi" w:cs="Times New Roman"/>
        </w:rPr>
        <w:t xml:space="preserve">-related </w:t>
      </w:r>
      <w:r w:rsidRPr="00636B92">
        <w:rPr>
          <w:rStyle w:val="Emphasis"/>
          <w:rFonts w:asciiTheme="minorHAnsi" w:hAnsiTheme="minorHAnsi" w:cs="Times New Roman"/>
          <w:highlight w:val="cyan"/>
        </w:rPr>
        <w:t>deaths</w:t>
      </w:r>
      <w:r w:rsidRPr="00636B92">
        <w:rPr>
          <w:rStyle w:val="Emphasis"/>
          <w:rFonts w:asciiTheme="minorHAnsi" w:hAnsiTheme="minorHAnsi" w:cs="Times New Roman"/>
        </w:rPr>
        <w:t xml:space="preserve">” </w:t>
      </w:r>
      <w:r w:rsidRPr="00636B92">
        <w:rPr>
          <w:rStyle w:val="StyleUnderline"/>
          <w:rFonts w:asciiTheme="minorHAnsi" w:hAnsiTheme="minorHAnsi" w:cs="Times New Roman"/>
          <w:highlight w:val="cyan"/>
        </w:rPr>
        <w:t>to the exclusion of deaths</w:t>
      </w:r>
      <w:r w:rsidRPr="00636B92">
        <w:rPr>
          <w:rFonts w:asciiTheme="minorHAnsi" w:hAnsiTheme="minorHAnsi" w:cs="Times New Roman"/>
          <w:sz w:val="16"/>
          <w:highlight w:val="cyan"/>
        </w:rPr>
        <w:t xml:space="preserve"> </w:t>
      </w:r>
      <w:r w:rsidRPr="00636B92">
        <w:rPr>
          <w:rStyle w:val="Emphasis"/>
          <w:rFonts w:asciiTheme="minorHAnsi" w:hAnsiTheme="minorHAnsi" w:cs="Times New Roman"/>
          <w:highlight w:val="cyan"/>
        </w:rPr>
        <w:t>that can be far more numerous during wartime</w:t>
      </w:r>
      <w:r w:rsidRPr="00636B92">
        <w:rPr>
          <w:rFonts w:asciiTheme="minorHAnsi" w:hAnsiTheme="minorHAnsi" w:cs="Times New Roman"/>
          <w:sz w:val="16"/>
        </w:rPr>
        <w:t xml:space="preserve">, </w:t>
      </w:r>
      <w:r w:rsidRPr="00636B92">
        <w:rPr>
          <w:rStyle w:val="StyleUnderline"/>
          <w:rFonts w:asciiTheme="minorHAnsi" w:hAnsiTheme="minorHAnsi" w:cs="Times New Roman"/>
        </w:rPr>
        <w:t>but are not directly related to actual battles.[</w:t>
      </w:r>
      <w:r w:rsidRPr="00636B92">
        <w:rPr>
          <w:rFonts w:asciiTheme="minorHAnsi" w:hAnsiTheme="minorHAnsi" w:cs="Times New Roman"/>
          <w:sz w:val="16"/>
        </w:rPr>
        <w:t xml:space="preserve">181] “Direct deaths…conform to our basic intuition of what it means for an agent to be responsible for an effect that it causes,” Pinker argues in defense of this method, “namely that the agent foresees the effect, intends for it to happen, and makes it happen via a chain of events that does not have too many uncontrollable intervening variables.” He continues:[182] The problem with estimating indirect [or non-battle-related] deaths is that it requires us to undertake the philosophical exercise of stimulating in our imagination the possible world in which the war didn’t occur and estimating the number of deaths that took place in that world, which then is used as a baseline. And that requires something close to omniscience….If Saddam Hussein had not been deposed, would he have gone on to kill more political enemies than the number of people who died in the intercommunal violence following his defeat?…Estimating indirect deaths requires answering these sorts of questions in a consistent way for hundreds of conflicts, an impossible undertaking. (299-300) Not only </w:t>
      </w:r>
      <w:r w:rsidRPr="00636B92">
        <w:rPr>
          <w:rStyle w:val="Emphasis"/>
          <w:rFonts w:asciiTheme="minorHAnsi" w:hAnsiTheme="minorHAnsi" w:cs="Times New Roman"/>
        </w:rPr>
        <w:t>is this a disingenuous argument,</w:t>
      </w:r>
      <w:r w:rsidRPr="00636B92">
        <w:rPr>
          <w:rFonts w:asciiTheme="minorHAnsi" w:hAnsiTheme="minorHAnsi" w:cs="Times New Roman"/>
          <w:sz w:val="16"/>
        </w:rPr>
        <w:t xml:space="preserve"> </w:t>
      </w:r>
      <w:r w:rsidRPr="00636B92">
        <w:rPr>
          <w:rStyle w:val="StyleUnderline"/>
          <w:rFonts w:asciiTheme="minorHAnsi" w:hAnsiTheme="minorHAnsi" w:cs="Times New Roman"/>
        </w:rPr>
        <w:t>and Pinker’s counter-example of Iraq outlandish,</w:t>
      </w:r>
      <w:r w:rsidRPr="00636B92">
        <w:rPr>
          <w:rFonts w:asciiTheme="minorHAnsi" w:hAnsiTheme="minorHAnsi" w:cs="Times New Roman"/>
          <w:sz w:val="16"/>
        </w:rPr>
        <w:t xml:space="preserve"> but Pinker himself doesn’t believe it, as he and his sources violate it whenever they deal with communist regimes. For these regimes (e.g., Stalin, Mao, and Pol Pot), attributing indirect, non-combat-related deaths to a deliberate plan requires no imaginative leap at all—the communists are maximally guilty for all of them, and estimating deaths poses no methodological problems. (See “Communism versus Capitalism,” above.) </w:t>
      </w:r>
      <w:r w:rsidRPr="00636B92">
        <w:rPr>
          <w:rStyle w:val="StyleUnderline"/>
          <w:rFonts w:asciiTheme="minorHAnsi" w:hAnsiTheme="minorHAnsi" w:cs="Times New Roman"/>
        </w:rPr>
        <w:t xml:space="preserve">Like Rummel, </w:t>
      </w:r>
      <w:r w:rsidRPr="00636B92">
        <w:rPr>
          <w:rStyle w:val="StyleUnderline"/>
          <w:rFonts w:asciiTheme="minorHAnsi" w:hAnsiTheme="minorHAnsi" w:cs="Times New Roman"/>
          <w:highlight w:val="cyan"/>
        </w:rPr>
        <w:t xml:space="preserve">the HSRP, UCDP, and PRIO </w:t>
      </w:r>
      <w:r w:rsidRPr="00636B92">
        <w:rPr>
          <w:rStyle w:val="Emphasis"/>
          <w:rFonts w:asciiTheme="minorHAnsi" w:hAnsiTheme="minorHAnsi" w:cs="Times New Roman"/>
          <w:highlight w:val="cyan"/>
        </w:rPr>
        <w:t xml:space="preserve">minimize U.S.- </w:t>
      </w:r>
      <w:r w:rsidRPr="00636B92">
        <w:rPr>
          <w:rStyle w:val="Emphasis"/>
          <w:rFonts w:asciiTheme="minorHAnsi" w:hAnsiTheme="minorHAnsi" w:cs="Times New Roman"/>
        </w:rPr>
        <w:t xml:space="preserve">and Western-led warmaking and </w:t>
      </w:r>
      <w:r w:rsidRPr="00636B92">
        <w:rPr>
          <w:rStyle w:val="Emphasis"/>
          <w:rFonts w:asciiTheme="minorHAnsi" w:hAnsiTheme="minorHAnsi" w:cs="Times New Roman"/>
          <w:highlight w:val="cyan"/>
        </w:rPr>
        <w:t>killing</w:t>
      </w:r>
      <w:r w:rsidRPr="00636B92">
        <w:rPr>
          <w:rStyle w:val="StyleUnderline"/>
          <w:rFonts w:asciiTheme="minorHAnsi" w:hAnsiTheme="minorHAnsi" w:cs="Times New Roman"/>
        </w:rPr>
        <w:t>.</w:t>
      </w:r>
      <w:r w:rsidRPr="00636B92">
        <w:rPr>
          <w:rFonts w:asciiTheme="minorHAnsi" w:hAnsiTheme="minorHAnsi" w:cs="Times New Roman"/>
          <w:sz w:val="16"/>
        </w:rPr>
        <w:t xml:space="preserve"> Indeed, so systematic are the UCDP and PRIO labors to this end[183] that </w:t>
      </w:r>
      <w:r w:rsidRPr="00636B92">
        <w:rPr>
          <w:rStyle w:val="StyleUnderline"/>
          <w:rFonts w:asciiTheme="minorHAnsi" w:hAnsiTheme="minorHAnsi" w:cs="Times New Roman"/>
          <w:highlight w:val="cyan"/>
        </w:rPr>
        <w:t>they treat the U.S. role in the wars</w:t>
      </w:r>
      <w:r w:rsidRPr="00636B92">
        <w:rPr>
          <w:rStyle w:val="StyleUnderline"/>
          <w:rFonts w:asciiTheme="minorHAnsi" w:hAnsiTheme="minorHAnsi" w:cs="Times New Roman"/>
        </w:rPr>
        <w:t xml:space="preserve"> in the Koreas</w:t>
      </w:r>
      <w:r w:rsidRPr="00636B92">
        <w:rPr>
          <w:rFonts w:asciiTheme="minorHAnsi" w:hAnsiTheme="minorHAnsi" w:cs="Times New Roman"/>
          <w:sz w:val="16"/>
        </w:rPr>
        <w:t xml:space="preserve"> (1950-1953)[184] </w:t>
      </w:r>
      <w:r w:rsidRPr="00636B92">
        <w:rPr>
          <w:rStyle w:val="StyleUnderline"/>
          <w:rFonts w:asciiTheme="minorHAnsi" w:hAnsiTheme="minorHAnsi" w:cs="Times New Roman"/>
        </w:rPr>
        <w:t>and Vietnam</w:t>
      </w:r>
      <w:r w:rsidRPr="00636B92">
        <w:rPr>
          <w:rFonts w:asciiTheme="minorHAnsi" w:hAnsiTheme="minorHAnsi" w:cs="Times New Roman"/>
          <w:sz w:val="16"/>
        </w:rPr>
        <w:t xml:space="preserve"> (1954-1975)[185] </w:t>
      </w:r>
      <w:r w:rsidRPr="00636B92">
        <w:rPr>
          <w:rStyle w:val="StyleUnderline"/>
          <w:rFonts w:asciiTheme="minorHAnsi" w:hAnsiTheme="minorHAnsi" w:cs="Times New Roman"/>
          <w:highlight w:val="cyan"/>
        </w:rPr>
        <w:t>as “secondary</w:t>
      </w:r>
      <w:r w:rsidRPr="00636B92">
        <w:rPr>
          <w:rFonts w:asciiTheme="minorHAnsi" w:hAnsiTheme="minorHAnsi" w:cs="Times New Roman"/>
          <w:sz w:val="16"/>
          <w:highlight w:val="cyan"/>
        </w:rPr>
        <w:t>,”</w:t>
      </w:r>
      <w:r w:rsidRPr="00636B92">
        <w:rPr>
          <w:rFonts w:asciiTheme="minorHAnsi" w:hAnsiTheme="minorHAnsi" w:cs="Times New Roman"/>
          <w:sz w:val="16"/>
        </w:rPr>
        <w:t xml:space="preserve"> that is, </w:t>
      </w:r>
      <w:r w:rsidRPr="00636B92">
        <w:rPr>
          <w:rStyle w:val="StyleUnderline"/>
          <w:rFonts w:asciiTheme="minorHAnsi" w:hAnsiTheme="minorHAnsi" w:cs="Times New Roman"/>
        </w:rPr>
        <w:t xml:space="preserve">as merely providing support to the governments of South Korea and South Vietnam, </w:t>
      </w:r>
      <w:r w:rsidRPr="00636B92">
        <w:rPr>
          <w:rStyle w:val="StyleUnderline"/>
          <w:rFonts w:asciiTheme="minorHAnsi" w:hAnsiTheme="minorHAnsi" w:cs="Times New Roman"/>
          <w:highlight w:val="cyan"/>
        </w:rPr>
        <w:t>even though the</w:t>
      </w:r>
      <w:r w:rsidRPr="00636B92">
        <w:rPr>
          <w:rStyle w:val="StyleUnderline"/>
          <w:rFonts w:asciiTheme="minorHAnsi" w:hAnsiTheme="minorHAnsi" w:cs="Times New Roman"/>
        </w:rPr>
        <w:t xml:space="preserve"> </w:t>
      </w:r>
      <w:r w:rsidRPr="00636B92">
        <w:rPr>
          <w:rStyle w:val="Emphasis"/>
          <w:rFonts w:asciiTheme="minorHAnsi" w:hAnsiTheme="minorHAnsi" w:cs="Times New Roman"/>
          <w:highlight w:val="cyan"/>
        </w:rPr>
        <w:t>U</w:t>
      </w:r>
      <w:r w:rsidRPr="00636B92">
        <w:rPr>
          <w:rStyle w:val="StyleUnderline"/>
          <w:rFonts w:asciiTheme="minorHAnsi" w:hAnsiTheme="minorHAnsi" w:cs="Times New Roman"/>
        </w:rPr>
        <w:t xml:space="preserve">nited </w:t>
      </w:r>
      <w:r w:rsidRPr="00636B92">
        <w:rPr>
          <w:rStyle w:val="StyleUnderline"/>
          <w:rFonts w:asciiTheme="minorHAnsi" w:hAnsiTheme="minorHAnsi" w:cs="Times New Roman"/>
          <w:highlight w:val="cyan"/>
        </w:rPr>
        <w:t>S</w:t>
      </w:r>
      <w:r w:rsidRPr="00636B92">
        <w:rPr>
          <w:rStyle w:val="StyleUnderline"/>
          <w:rFonts w:asciiTheme="minorHAnsi" w:hAnsiTheme="minorHAnsi" w:cs="Times New Roman"/>
        </w:rPr>
        <w:t xml:space="preserve">tates </w:t>
      </w:r>
      <w:r w:rsidRPr="00636B92">
        <w:rPr>
          <w:rStyle w:val="StyleUnderline"/>
          <w:rFonts w:asciiTheme="minorHAnsi" w:hAnsiTheme="minorHAnsi" w:cs="Times New Roman"/>
          <w:highlight w:val="cyan"/>
        </w:rPr>
        <w:t>established</w:t>
      </w:r>
      <w:r w:rsidRPr="00636B92">
        <w:rPr>
          <w:rStyle w:val="StyleUnderline"/>
          <w:rFonts w:asciiTheme="minorHAnsi" w:hAnsiTheme="minorHAnsi" w:cs="Times New Roman"/>
        </w:rPr>
        <w:t xml:space="preserve"> these </w:t>
      </w:r>
      <w:r w:rsidRPr="00636B92">
        <w:rPr>
          <w:rStyle w:val="StyleUnderline"/>
          <w:rFonts w:asciiTheme="minorHAnsi" w:hAnsiTheme="minorHAnsi" w:cs="Times New Roman"/>
          <w:highlight w:val="cyan"/>
        </w:rPr>
        <w:t>governments</w:t>
      </w:r>
      <w:r w:rsidRPr="00636B92">
        <w:rPr>
          <w:rFonts w:asciiTheme="minorHAnsi" w:hAnsiTheme="minorHAnsi" w:cs="Times New Roman"/>
          <w:sz w:val="16"/>
        </w:rPr>
        <w:t xml:space="preserve"> (in 1945 and 1954), </w:t>
      </w:r>
      <w:r w:rsidRPr="00636B92">
        <w:rPr>
          <w:rStyle w:val="StyleUnderline"/>
          <w:rFonts w:asciiTheme="minorHAnsi" w:hAnsiTheme="minorHAnsi" w:cs="Times New Roman"/>
          <w:highlight w:val="cyan"/>
        </w:rPr>
        <w:t>and</w:t>
      </w:r>
      <w:r w:rsidRPr="00636B92">
        <w:rPr>
          <w:rFonts w:asciiTheme="minorHAnsi" w:hAnsiTheme="minorHAnsi" w:cs="Times New Roman"/>
          <w:sz w:val="16"/>
          <w:highlight w:val="cyan"/>
        </w:rPr>
        <w:t xml:space="preserve"> </w:t>
      </w:r>
      <w:r w:rsidRPr="00636B92">
        <w:rPr>
          <w:rStyle w:val="StyleUnderline"/>
          <w:rFonts w:asciiTheme="minorHAnsi" w:hAnsiTheme="minorHAnsi" w:cs="Times New Roman"/>
          <w:highlight w:val="cyan"/>
        </w:rPr>
        <w:t>bore</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overwhelming responsibility for</w:t>
      </w:r>
      <w:r w:rsidRPr="00636B92">
        <w:rPr>
          <w:rStyle w:val="StyleUnderline"/>
          <w:rFonts w:asciiTheme="minorHAnsi" w:hAnsiTheme="minorHAnsi" w:cs="Times New Roman"/>
        </w:rPr>
        <w:t xml:space="preserve"> most of the </w:t>
      </w:r>
      <w:r w:rsidRPr="00636B92">
        <w:rPr>
          <w:rStyle w:val="StyleUnderline"/>
          <w:rFonts w:asciiTheme="minorHAnsi" w:hAnsiTheme="minorHAnsi" w:cs="Times New Roman"/>
          <w:highlight w:val="cyan"/>
        </w:rPr>
        <w:t>killing</w:t>
      </w:r>
      <w:r w:rsidRPr="00636B92">
        <w:rPr>
          <w:rStyle w:val="StyleUnderline"/>
          <w:rFonts w:asciiTheme="minorHAnsi" w:hAnsiTheme="minorHAnsi" w:cs="Times New Roman"/>
        </w:rPr>
        <w:t xml:space="preserve"> and destruction in the wars</w:t>
      </w:r>
      <w:r w:rsidRPr="00636B92">
        <w:rPr>
          <w:rFonts w:asciiTheme="minorHAnsi" w:hAnsiTheme="minorHAnsi" w:cs="Times New Roman"/>
          <w:sz w:val="16"/>
        </w:rPr>
        <w:t xml:space="preserve">. (Also see “’Islamic Violence’,” above, for how the UCDP-PRIO minimizes the U.S. role in Afghanistan and Iraq in the past decade.) </w:t>
      </w:r>
      <w:r w:rsidRPr="00636B92">
        <w:rPr>
          <w:rStyle w:val="Emphasis"/>
          <w:rFonts w:asciiTheme="minorHAnsi" w:hAnsiTheme="minorHAnsi" w:cs="Times New Roman"/>
          <w:highlight w:val="cyan"/>
        </w:rPr>
        <w:t>In the same dataset</w:t>
      </w:r>
      <w:r w:rsidRPr="00636B92">
        <w:rPr>
          <w:rFonts w:asciiTheme="minorHAnsi" w:hAnsiTheme="minorHAnsi" w:cs="Times New Roman"/>
          <w:sz w:val="16"/>
          <w:highlight w:val="cyan"/>
        </w:rPr>
        <w:t xml:space="preserve">, </w:t>
      </w:r>
      <w:r w:rsidRPr="00636B92">
        <w:rPr>
          <w:rStyle w:val="StyleUnderline"/>
          <w:rFonts w:asciiTheme="minorHAnsi" w:hAnsiTheme="minorHAnsi" w:cs="Times New Roman"/>
          <w:highlight w:val="cyan"/>
        </w:rPr>
        <w:t>the U.S. overthrow of</w:t>
      </w:r>
      <w:r w:rsidRPr="00636B92">
        <w:rPr>
          <w:rFonts w:asciiTheme="minorHAnsi" w:hAnsiTheme="minorHAnsi" w:cs="Times New Roman"/>
          <w:sz w:val="16"/>
        </w:rPr>
        <w:t xml:space="preserve"> Jacobo </w:t>
      </w:r>
      <w:r w:rsidRPr="00636B92">
        <w:rPr>
          <w:rStyle w:val="StyleUnderline"/>
          <w:rFonts w:asciiTheme="minorHAnsi" w:hAnsiTheme="minorHAnsi" w:cs="Times New Roman"/>
          <w:highlight w:val="cyan"/>
        </w:rPr>
        <w:t>Arbenz in Guatemala</w:t>
      </w:r>
      <w:r w:rsidRPr="00636B92">
        <w:rPr>
          <w:rFonts w:asciiTheme="minorHAnsi" w:hAnsiTheme="minorHAnsi" w:cs="Times New Roman"/>
          <w:sz w:val="16"/>
        </w:rPr>
        <w:t xml:space="preserve"> in 1954 </w:t>
      </w:r>
      <w:r w:rsidRPr="00636B92">
        <w:rPr>
          <w:rStyle w:val="StyleUnderline"/>
          <w:rFonts w:asciiTheme="minorHAnsi" w:hAnsiTheme="minorHAnsi" w:cs="Times New Roman"/>
          <w:highlight w:val="cyan"/>
        </w:rPr>
        <w:t>is treated as an “internal” armed conflict</w:t>
      </w:r>
      <w:r w:rsidRPr="00636B92">
        <w:rPr>
          <w:rFonts w:asciiTheme="minorHAnsi" w:hAnsiTheme="minorHAnsi" w:cs="Times New Roman"/>
          <w:sz w:val="16"/>
        </w:rPr>
        <w:t xml:space="preserve"> between the Arbenz government and the “Forces of Carlos Castillo Armas,” with the U.S. role suppressed.[186] </w:t>
      </w:r>
      <w:r w:rsidRPr="00636B92">
        <w:rPr>
          <w:rStyle w:val="StyleUnderline"/>
          <w:rFonts w:asciiTheme="minorHAnsi" w:hAnsiTheme="minorHAnsi" w:cs="Times New Roman"/>
        </w:rPr>
        <w:t xml:space="preserve">The </w:t>
      </w:r>
      <w:r w:rsidRPr="00636B92">
        <w:rPr>
          <w:rStyle w:val="StyleUnderline"/>
          <w:rFonts w:asciiTheme="minorHAnsi" w:hAnsiTheme="minorHAnsi" w:cs="Times New Roman"/>
          <w:highlight w:val="cyan"/>
        </w:rPr>
        <w:t>violence</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 xml:space="preserve">generated by </w:t>
      </w:r>
      <w:r w:rsidRPr="00636B92">
        <w:rPr>
          <w:rStyle w:val="StyleUnderline"/>
          <w:rFonts w:asciiTheme="minorHAnsi" w:hAnsiTheme="minorHAnsi" w:cs="Times New Roman"/>
        </w:rPr>
        <w:t xml:space="preserve">the </w:t>
      </w:r>
      <w:r w:rsidRPr="00636B92">
        <w:rPr>
          <w:rStyle w:val="StyleUnderline"/>
          <w:rFonts w:asciiTheme="minorHAnsi" w:hAnsiTheme="minorHAnsi" w:cs="Times New Roman"/>
          <w:highlight w:val="cyan"/>
        </w:rPr>
        <w:t xml:space="preserve">counterinsurgency </w:t>
      </w:r>
      <w:r w:rsidRPr="00636B92">
        <w:rPr>
          <w:rStyle w:val="StyleUnderline"/>
          <w:rFonts w:asciiTheme="minorHAnsi" w:hAnsiTheme="minorHAnsi" w:cs="Times New Roman"/>
        </w:rPr>
        <w:t>regimes of Guatemala</w:t>
      </w:r>
      <w:r w:rsidRPr="00636B92">
        <w:rPr>
          <w:rFonts w:asciiTheme="minorHAnsi" w:hAnsiTheme="minorHAnsi" w:cs="Times New Roman"/>
          <w:sz w:val="16"/>
        </w:rPr>
        <w:t xml:space="preserve"> (1965-1995)[187] and El Salvador (1979-1991)[188] </w:t>
      </w:r>
      <w:r w:rsidRPr="00636B92">
        <w:rPr>
          <w:rStyle w:val="StyleUnderline"/>
          <w:rFonts w:asciiTheme="minorHAnsi" w:hAnsiTheme="minorHAnsi" w:cs="Times New Roman"/>
          <w:highlight w:val="cyan"/>
        </w:rPr>
        <w:t>is</w:t>
      </w:r>
      <w:r w:rsidRPr="00636B92">
        <w:rPr>
          <w:rFonts w:asciiTheme="minorHAnsi" w:hAnsiTheme="minorHAnsi" w:cs="Times New Roman"/>
          <w:sz w:val="16"/>
        </w:rPr>
        <w:t xml:space="preserve"> once again </w:t>
      </w:r>
      <w:r w:rsidRPr="00636B92">
        <w:rPr>
          <w:rStyle w:val="Emphasis"/>
          <w:rFonts w:asciiTheme="minorHAnsi" w:hAnsiTheme="minorHAnsi" w:cs="Times New Roman"/>
          <w:highlight w:val="cyan"/>
        </w:rPr>
        <w:t>treated as the result of “internal” armed conflicts</w:t>
      </w:r>
      <w:r w:rsidRPr="00636B92">
        <w:rPr>
          <w:rFonts w:asciiTheme="minorHAnsi" w:hAnsiTheme="minorHAnsi" w:cs="Times New Roman"/>
          <w:sz w:val="16"/>
        </w:rPr>
        <w:t xml:space="preserve">, </w:t>
      </w:r>
      <w:r w:rsidRPr="00636B92">
        <w:rPr>
          <w:rStyle w:val="StyleUnderline"/>
          <w:rFonts w:asciiTheme="minorHAnsi" w:hAnsiTheme="minorHAnsi" w:cs="Times New Roman"/>
          <w:highlight w:val="cyan"/>
        </w:rPr>
        <w:t xml:space="preserve">with no mention of the </w:t>
      </w:r>
      <w:r w:rsidRPr="00636B92">
        <w:rPr>
          <w:rStyle w:val="Emphasis"/>
          <w:rFonts w:asciiTheme="minorHAnsi" w:hAnsiTheme="minorHAnsi" w:cs="Times New Roman"/>
          <w:highlight w:val="cyan"/>
        </w:rPr>
        <w:t>crucial</w:t>
      </w:r>
      <w:r w:rsidRPr="00636B92">
        <w:rPr>
          <w:rStyle w:val="StyleUnderline"/>
          <w:rFonts w:asciiTheme="minorHAnsi" w:hAnsiTheme="minorHAnsi" w:cs="Times New Roman"/>
          <w:highlight w:val="cyan"/>
        </w:rPr>
        <w:t xml:space="preserve"> U.S. role</w:t>
      </w:r>
      <w:r w:rsidRPr="00636B92">
        <w:rPr>
          <w:rStyle w:val="StyleUnderline"/>
          <w:rFonts w:asciiTheme="minorHAnsi" w:hAnsiTheme="minorHAnsi" w:cs="Times New Roman"/>
        </w:rPr>
        <w:t xml:space="preserve"> in </w:t>
      </w:r>
      <w:r w:rsidRPr="00636B92">
        <w:rPr>
          <w:rStyle w:val="Emphasis"/>
          <w:rFonts w:asciiTheme="minorHAnsi" w:hAnsiTheme="minorHAnsi" w:cs="Times New Roman"/>
        </w:rPr>
        <w:t>arming</w:t>
      </w:r>
      <w:r w:rsidRPr="00636B92">
        <w:rPr>
          <w:rStyle w:val="StyleUnderline"/>
          <w:rFonts w:asciiTheme="minorHAnsi" w:hAnsiTheme="minorHAnsi" w:cs="Times New Roman"/>
        </w:rPr>
        <w:t xml:space="preserve">, </w:t>
      </w:r>
      <w:r w:rsidRPr="00636B92">
        <w:rPr>
          <w:rStyle w:val="Emphasis"/>
          <w:rFonts w:asciiTheme="minorHAnsi" w:hAnsiTheme="minorHAnsi" w:cs="Times New Roman"/>
        </w:rPr>
        <w:t>training</w:t>
      </w:r>
      <w:r w:rsidRPr="00636B92">
        <w:rPr>
          <w:rStyle w:val="StyleUnderline"/>
          <w:rFonts w:asciiTheme="minorHAnsi" w:hAnsiTheme="minorHAnsi" w:cs="Times New Roman"/>
        </w:rPr>
        <w:t xml:space="preserve">, and </w:t>
      </w:r>
      <w:r w:rsidRPr="00636B92">
        <w:rPr>
          <w:rStyle w:val="Emphasis"/>
          <w:rFonts w:asciiTheme="minorHAnsi" w:hAnsiTheme="minorHAnsi" w:cs="Times New Roman"/>
        </w:rPr>
        <w:t>supporting</w:t>
      </w:r>
      <w:r w:rsidRPr="00636B92">
        <w:rPr>
          <w:rStyle w:val="StyleUnderline"/>
          <w:rFonts w:asciiTheme="minorHAnsi" w:hAnsiTheme="minorHAnsi" w:cs="Times New Roman"/>
        </w:rPr>
        <w:t xml:space="preserve"> these regimes.</w:t>
      </w:r>
      <w:r w:rsidRPr="00636B92">
        <w:rPr>
          <w:rFonts w:asciiTheme="minorHAnsi" w:hAnsiTheme="minorHAnsi" w:cs="Times New Roman"/>
          <w:sz w:val="16"/>
        </w:rPr>
        <w:t xml:space="preserve"> In Nicaragua, </w:t>
      </w:r>
      <w:r w:rsidRPr="00636B92">
        <w:rPr>
          <w:rStyle w:val="StyleUnderline"/>
          <w:rFonts w:asciiTheme="minorHAnsi" w:hAnsiTheme="minorHAnsi" w:cs="Times New Roman"/>
        </w:rPr>
        <w:t>the U.S. role first in supporting the Somoza dictatorship against the Sandinistas rebels</w:t>
      </w:r>
      <w:r w:rsidRPr="00636B92">
        <w:rPr>
          <w:rFonts w:asciiTheme="minorHAnsi" w:hAnsiTheme="minorHAnsi" w:cs="Times New Roman"/>
          <w:sz w:val="16"/>
        </w:rPr>
        <w:t xml:space="preserve"> (1978-1979) </w:t>
      </w:r>
      <w:r w:rsidRPr="00636B92">
        <w:rPr>
          <w:rStyle w:val="StyleUnderline"/>
          <w:rFonts w:asciiTheme="minorHAnsi" w:hAnsiTheme="minorHAnsi" w:cs="Times New Roman"/>
        </w:rPr>
        <w:t>and later in creating and supporting the Contras and the FDN against the Sandinista government</w:t>
      </w:r>
      <w:r w:rsidRPr="00636B92">
        <w:rPr>
          <w:rFonts w:asciiTheme="minorHAnsi" w:hAnsiTheme="minorHAnsi" w:cs="Times New Roman"/>
          <w:sz w:val="16"/>
        </w:rPr>
        <w:t xml:space="preserve"> (1980-1989) </w:t>
      </w:r>
      <w:r w:rsidRPr="00636B92">
        <w:rPr>
          <w:rStyle w:val="StyleUnderline"/>
          <w:rFonts w:asciiTheme="minorHAnsi" w:hAnsiTheme="minorHAnsi" w:cs="Times New Roman"/>
        </w:rPr>
        <w:t>is</w:t>
      </w:r>
      <w:r w:rsidRPr="00636B92">
        <w:rPr>
          <w:rFonts w:asciiTheme="minorHAnsi" w:hAnsiTheme="minorHAnsi" w:cs="Times New Roman"/>
          <w:sz w:val="16"/>
        </w:rPr>
        <w:t xml:space="preserve"> also </w:t>
      </w:r>
      <w:r w:rsidRPr="00636B92">
        <w:rPr>
          <w:rStyle w:val="Emphasis"/>
          <w:rFonts w:asciiTheme="minorHAnsi" w:hAnsiTheme="minorHAnsi" w:cs="Times New Roman"/>
        </w:rPr>
        <w:t>suppressed</w:t>
      </w:r>
      <w:r w:rsidRPr="00636B92">
        <w:rPr>
          <w:rFonts w:asciiTheme="minorHAnsi" w:hAnsiTheme="minorHAnsi" w:cs="Times New Roman"/>
          <w:sz w:val="16"/>
        </w:rPr>
        <w:t xml:space="preserve">.[189] Many other examples could be added. In contrast, </w:t>
      </w:r>
      <w:r w:rsidRPr="00636B92">
        <w:rPr>
          <w:rStyle w:val="StyleUnderline"/>
          <w:rFonts w:asciiTheme="minorHAnsi" w:hAnsiTheme="minorHAnsi" w:cs="Times New Roman"/>
        </w:rPr>
        <w:t>the Soviet role in Hungary</w:t>
      </w:r>
      <w:r w:rsidRPr="00636B92">
        <w:rPr>
          <w:rFonts w:asciiTheme="minorHAnsi" w:hAnsiTheme="minorHAnsi" w:cs="Times New Roman"/>
          <w:sz w:val="16"/>
        </w:rPr>
        <w:t xml:space="preserve"> (1956)[190] </w:t>
      </w:r>
      <w:r w:rsidRPr="00636B92">
        <w:rPr>
          <w:rStyle w:val="StyleUnderline"/>
          <w:rFonts w:asciiTheme="minorHAnsi" w:hAnsiTheme="minorHAnsi" w:cs="Times New Roman"/>
        </w:rPr>
        <w:t>and later Afghanistan</w:t>
      </w:r>
      <w:r w:rsidRPr="00636B92">
        <w:rPr>
          <w:rFonts w:asciiTheme="minorHAnsi" w:hAnsiTheme="minorHAnsi" w:cs="Times New Roman"/>
          <w:sz w:val="16"/>
        </w:rPr>
        <w:t xml:space="preserve"> (1979)[191] </w:t>
      </w:r>
      <w:r w:rsidRPr="00636B92">
        <w:rPr>
          <w:rStyle w:val="Emphasis"/>
          <w:rFonts w:asciiTheme="minorHAnsi" w:hAnsiTheme="minorHAnsi" w:cs="Times New Roman"/>
        </w:rPr>
        <w:t>is treated as “primary,”</w:t>
      </w:r>
      <w:r w:rsidRPr="00636B92">
        <w:rPr>
          <w:rFonts w:asciiTheme="minorHAnsi" w:hAnsiTheme="minorHAnsi" w:cs="Times New Roman"/>
          <w:sz w:val="16"/>
        </w:rPr>
        <w:t xml:space="preserve"> </w:t>
      </w:r>
      <w:r w:rsidRPr="00636B92">
        <w:rPr>
          <w:rStyle w:val="StyleUnderline"/>
          <w:rFonts w:asciiTheme="minorHAnsi" w:hAnsiTheme="minorHAnsi" w:cs="Times New Roman"/>
        </w:rPr>
        <w:t>with these armed conflicts classified as “</w:t>
      </w:r>
      <w:r w:rsidRPr="00636B92">
        <w:rPr>
          <w:rStyle w:val="Emphasis"/>
          <w:rFonts w:asciiTheme="minorHAnsi" w:hAnsiTheme="minorHAnsi" w:cs="Times New Roman"/>
        </w:rPr>
        <w:t>interstate</w:t>
      </w:r>
      <w:r w:rsidRPr="00636B92">
        <w:rPr>
          <w:rStyle w:val="StyleUnderline"/>
          <w:rFonts w:asciiTheme="minorHAnsi" w:hAnsiTheme="minorHAnsi" w:cs="Times New Roman"/>
        </w:rPr>
        <w:t xml:space="preserve">,” </w:t>
      </w:r>
      <w:r w:rsidRPr="00636B92">
        <w:rPr>
          <w:rFonts w:asciiTheme="minorHAnsi" w:hAnsiTheme="minorHAnsi" w:cs="Times New Roman"/>
          <w:sz w:val="16"/>
        </w:rPr>
        <w:t xml:space="preserve">that is, as occurring between the Soviet Union and Hungary and Afghanistan, with both initiated by acts of cross-border Soviet aggression. </w:t>
      </w:r>
      <w:r w:rsidRPr="00636B92">
        <w:rPr>
          <w:rStyle w:val="Emphasis"/>
          <w:rFonts w:asciiTheme="minorHAnsi" w:hAnsiTheme="minorHAnsi" w:cs="Times New Roman"/>
          <w:highlight w:val="cyan"/>
        </w:rPr>
        <w:t>It is on the basis of methodologies as politicized</w:t>
      </w:r>
      <w:r w:rsidRPr="00636B92">
        <w:rPr>
          <w:rStyle w:val="StyleUnderline"/>
          <w:rFonts w:asciiTheme="minorHAnsi" w:hAnsiTheme="minorHAnsi" w:cs="Times New Roman"/>
        </w:rPr>
        <w:t xml:space="preserve"> as these </w:t>
      </w:r>
      <w:r w:rsidRPr="00636B92">
        <w:rPr>
          <w:rStyle w:val="StyleUnderline"/>
          <w:rFonts w:asciiTheme="minorHAnsi" w:hAnsiTheme="minorHAnsi" w:cs="Times New Roman"/>
          <w:highlight w:val="cyan"/>
        </w:rPr>
        <w:t xml:space="preserve">that the </w:t>
      </w:r>
      <w:r w:rsidRPr="00636B92">
        <w:rPr>
          <w:rStyle w:val="Emphasis"/>
          <w:rFonts w:asciiTheme="minorHAnsi" w:hAnsiTheme="minorHAnsi" w:cs="Times New Roman"/>
          <w:highlight w:val="cyan"/>
        </w:rPr>
        <w:t>“Long Peace,”</w:t>
      </w:r>
      <w:r w:rsidRPr="00636B92">
        <w:rPr>
          <w:rStyle w:val="StyleUnderline"/>
          <w:rFonts w:asciiTheme="minorHAnsi" w:hAnsiTheme="minorHAnsi" w:cs="Times New Roman"/>
          <w:highlight w:val="cyan"/>
        </w:rPr>
        <w:t xml:space="preserve"> the </w:t>
      </w:r>
      <w:r w:rsidRPr="00636B92">
        <w:rPr>
          <w:rStyle w:val="Emphasis"/>
          <w:rFonts w:asciiTheme="minorHAnsi" w:hAnsiTheme="minorHAnsi" w:cs="Times New Roman"/>
          <w:highlight w:val="cyan"/>
        </w:rPr>
        <w:t>“New Peace,” and</w:t>
      </w:r>
      <w:r w:rsidRPr="00636B92">
        <w:rPr>
          <w:rStyle w:val="StyleUnderline"/>
          <w:rFonts w:asciiTheme="minorHAnsi" w:hAnsiTheme="minorHAnsi" w:cs="Times New Roman"/>
          <w:highlight w:val="cyan"/>
        </w:rPr>
        <w:t xml:space="preserve"> the </w:t>
      </w:r>
      <w:r w:rsidRPr="00636B92">
        <w:rPr>
          <w:rStyle w:val="Emphasis"/>
          <w:rFonts w:asciiTheme="minorHAnsi" w:hAnsiTheme="minorHAnsi" w:cs="Times New Roman"/>
          <w:highlight w:val="cyan"/>
        </w:rPr>
        <w:t>“Democratic Peace”</w:t>
      </w:r>
      <w:r w:rsidRPr="00636B92">
        <w:rPr>
          <w:rStyle w:val="StyleUnderline"/>
          <w:rFonts w:asciiTheme="minorHAnsi" w:hAnsiTheme="minorHAnsi" w:cs="Times New Roman"/>
          <w:highlight w:val="cyan"/>
        </w:rPr>
        <w:t xml:space="preserve"> </w:t>
      </w:r>
      <w:r w:rsidRPr="00636B92">
        <w:rPr>
          <w:rStyle w:val="Emphasis"/>
          <w:rFonts w:asciiTheme="minorHAnsi" w:hAnsiTheme="minorHAnsi" w:cs="Times New Roman"/>
          <w:highlight w:val="cyan"/>
        </w:rPr>
        <w:t>have been constructed</w:t>
      </w:r>
      <w:r w:rsidRPr="00636B92">
        <w:rPr>
          <w:rStyle w:val="StyleUnderline"/>
          <w:rFonts w:asciiTheme="minorHAnsi" w:hAnsiTheme="minorHAnsi" w:cs="Times New Roman"/>
        </w:rPr>
        <w:t>.</w:t>
      </w:r>
      <w:r w:rsidRPr="00636B92">
        <w:rPr>
          <w:rFonts w:asciiTheme="minorHAnsi" w:hAnsiTheme="minorHAnsi" w:cs="Times New Roman"/>
          <w:sz w:val="16"/>
        </w:rPr>
        <w:t xml:space="preserve"> Among Pinker and the rest of the “waning of war” cadre, </w:t>
      </w:r>
      <w:r w:rsidRPr="00636B92">
        <w:rPr>
          <w:rStyle w:val="Emphasis"/>
          <w:rFonts w:asciiTheme="minorHAnsi" w:hAnsiTheme="minorHAnsi" w:cs="Times New Roman"/>
          <w:highlight w:val="cyan"/>
        </w:rPr>
        <w:t>the imperial role of the U</w:t>
      </w:r>
      <w:r w:rsidRPr="00636B92">
        <w:rPr>
          <w:rStyle w:val="Emphasis"/>
          <w:rFonts w:asciiTheme="minorHAnsi" w:hAnsiTheme="minorHAnsi" w:cs="Times New Roman"/>
        </w:rPr>
        <w:t xml:space="preserve">nited </w:t>
      </w:r>
      <w:r w:rsidRPr="00636B92">
        <w:rPr>
          <w:rStyle w:val="Emphasis"/>
          <w:rFonts w:asciiTheme="minorHAnsi" w:hAnsiTheme="minorHAnsi" w:cs="Times New Roman"/>
          <w:highlight w:val="cyan"/>
        </w:rPr>
        <w:t>S</w:t>
      </w:r>
      <w:r w:rsidRPr="00636B92">
        <w:rPr>
          <w:rStyle w:val="Emphasis"/>
          <w:rFonts w:asciiTheme="minorHAnsi" w:hAnsiTheme="minorHAnsi" w:cs="Times New Roman"/>
        </w:rPr>
        <w:t xml:space="preserve">tates simply </w:t>
      </w:r>
      <w:r w:rsidRPr="00636B92">
        <w:rPr>
          <w:rStyle w:val="Emphasis"/>
          <w:rFonts w:asciiTheme="minorHAnsi" w:hAnsiTheme="minorHAnsi" w:cs="Times New Roman"/>
          <w:highlight w:val="cyan"/>
        </w:rPr>
        <w:t>disappears</w:t>
      </w:r>
      <w:r w:rsidRPr="00636B92">
        <w:rPr>
          <w:rStyle w:val="Emphasis"/>
          <w:rFonts w:asciiTheme="minorHAnsi" w:hAnsiTheme="minorHAnsi" w:cs="Times New Roman"/>
        </w:rPr>
        <w:t>.</w:t>
      </w:r>
    </w:p>
    <w:p w14:paraId="6BC28E5A"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A2: Threats Real – 2NC </w:t>
      </w:r>
    </w:p>
    <w:p w14:paraId="21DC0C88"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The world is overwhelmingly peaceful – assign a low risk to any vague uncertain threat because humans cognitively assign great risk when none is present   </w:t>
      </w:r>
    </w:p>
    <w:p w14:paraId="11D97E5F"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Fetteweis, Poli Sci Prof @ Tulane University, 14</w:t>
      </w:r>
    </w:p>
    <w:p w14:paraId="5FD1C87E"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(Christopher, “Threatlessness and US Grand Strategy,” Survival 56(5): 43-68, DOI: 10.1080/00396338.2014.962793)</w:t>
      </w:r>
    </w:p>
    <w:p w14:paraId="0E057CA4" w14:textId="77777777" w:rsidR="00A23D71" w:rsidRPr="00636B92" w:rsidRDefault="00A23D71" w:rsidP="00A23D71">
      <w:pPr>
        <w:rPr>
          <w:rFonts w:asciiTheme="minorHAnsi" w:hAnsiTheme="minorHAnsi" w:cs="Times New Roman"/>
          <w:sz w:val="14"/>
        </w:rPr>
      </w:pPr>
      <w:r w:rsidRPr="00636B92">
        <w:rPr>
          <w:rStyle w:val="Emphasis"/>
          <w:rFonts w:asciiTheme="minorHAnsi" w:hAnsiTheme="minorHAnsi" w:cs="Times New Roman"/>
          <w:highlight w:val="cyan"/>
        </w:rPr>
        <w:t>Empirical realities</w:t>
      </w:r>
      <w:r w:rsidRPr="00636B92">
        <w:rPr>
          <w:rFonts w:asciiTheme="minorHAnsi" w:hAnsiTheme="minorHAnsi" w:cs="Times New Roman"/>
          <w:sz w:val="14"/>
        </w:rPr>
        <w:t xml:space="preserve"> of the post-Cold War system </w:t>
      </w:r>
      <w:r w:rsidRPr="00636B92">
        <w:rPr>
          <w:rStyle w:val="StyleUnderline"/>
          <w:rFonts w:asciiTheme="minorHAnsi" w:hAnsiTheme="minorHAnsi" w:cs="Times New Roman"/>
          <w:highlight w:val="cyan"/>
        </w:rPr>
        <w:t>tell a different story</w:t>
      </w:r>
      <w:r w:rsidRPr="00636B92">
        <w:rPr>
          <w:rStyle w:val="StyleUnderline"/>
          <w:rFonts w:asciiTheme="minorHAnsi" w:hAnsiTheme="minorHAnsi" w:cs="Times New Roman"/>
        </w:rPr>
        <w:t>.</w:t>
      </w:r>
      <w:r w:rsidRPr="00636B92">
        <w:rPr>
          <w:rFonts w:asciiTheme="minorHAnsi" w:hAnsiTheme="minorHAnsi" w:cs="Times New Roman"/>
          <w:sz w:val="14"/>
        </w:rPr>
        <w:t xml:space="preserve"> As most scholars of international politics are now, or should be, aware, </w:t>
      </w:r>
      <w:r w:rsidRPr="00636B92">
        <w:rPr>
          <w:rStyle w:val="StyleUnderline"/>
          <w:rFonts w:asciiTheme="minorHAnsi" w:hAnsiTheme="minorHAnsi" w:cs="Times New Roman"/>
        </w:rPr>
        <w:t xml:space="preserve">global </w:t>
      </w:r>
      <w:r w:rsidRPr="00636B92">
        <w:rPr>
          <w:rStyle w:val="StyleUnderline"/>
          <w:rFonts w:asciiTheme="minorHAnsi" w:hAnsiTheme="minorHAnsi" w:cs="Times New Roman"/>
          <w:highlight w:val="cyan"/>
        </w:rPr>
        <w:t xml:space="preserve">conflict levels have dropped </w:t>
      </w:r>
      <w:r w:rsidRPr="00636B92">
        <w:rPr>
          <w:rStyle w:val="Emphasis"/>
          <w:rFonts w:asciiTheme="minorHAnsi" w:hAnsiTheme="minorHAnsi" w:cs="Times New Roman"/>
          <w:highlight w:val="cyan"/>
        </w:rPr>
        <w:t>precipitously</w:t>
      </w:r>
      <w:r w:rsidRPr="00636B92">
        <w:rPr>
          <w:rFonts w:asciiTheme="minorHAnsi" w:hAnsiTheme="minorHAnsi" w:cs="Times New Roman"/>
          <w:sz w:val="14"/>
        </w:rPr>
        <w:t xml:space="preserve"> since the collapse of the Soviet empire. </w:t>
      </w:r>
      <w:r w:rsidRPr="00636B92">
        <w:rPr>
          <w:rStyle w:val="StyleUnderline"/>
          <w:rFonts w:asciiTheme="minorHAnsi" w:hAnsiTheme="minorHAnsi" w:cs="Times New Roman"/>
          <w:highlight w:val="cyan"/>
        </w:rPr>
        <w:t>Great powers have not fought</w:t>
      </w:r>
      <w:r w:rsidRPr="00636B92">
        <w:rPr>
          <w:rFonts w:asciiTheme="minorHAnsi" w:hAnsiTheme="minorHAnsi" w:cs="Times New Roman"/>
          <w:sz w:val="14"/>
        </w:rPr>
        <w:t xml:space="preserve"> one another </w:t>
      </w:r>
      <w:r w:rsidRPr="00636B92">
        <w:rPr>
          <w:rStyle w:val="StyleUnderline"/>
          <w:rFonts w:asciiTheme="minorHAnsi" w:hAnsiTheme="minorHAnsi" w:cs="Times New Roman"/>
        </w:rPr>
        <w:t>for at least six decades</w:t>
      </w:r>
      <w:r w:rsidRPr="00636B92">
        <w:rPr>
          <w:rFonts w:asciiTheme="minorHAnsi" w:hAnsiTheme="minorHAnsi" w:cs="Times New Roman"/>
          <w:sz w:val="14"/>
        </w:rPr>
        <w:t xml:space="preserve">, depending on definitions used, which is the longest such stretch in history. </w:t>
      </w:r>
      <w:r w:rsidRPr="00636B92">
        <w:rPr>
          <w:rStyle w:val="StyleUnderline"/>
          <w:rFonts w:asciiTheme="minorHAnsi" w:hAnsiTheme="minorHAnsi" w:cs="Times New Roman"/>
          <w:highlight w:val="cyan"/>
        </w:rPr>
        <w:t>Smaller powers resort to</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violence</w:t>
      </w:r>
      <w:r w:rsidRPr="00636B92">
        <w:rPr>
          <w:rFonts w:asciiTheme="minorHAnsi" w:hAnsiTheme="minorHAnsi" w:cs="Times New Roman"/>
          <w:sz w:val="14"/>
        </w:rPr>
        <w:t xml:space="preserve"> much </w:t>
      </w:r>
      <w:r w:rsidRPr="00636B92">
        <w:rPr>
          <w:rStyle w:val="StyleUnderline"/>
          <w:rFonts w:asciiTheme="minorHAnsi" w:hAnsiTheme="minorHAnsi" w:cs="Times New Roman"/>
          <w:highlight w:val="cyan"/>
        </w:rPr>
        <w:t>less frequently</w:t>
      </w:r>
      <w:r w:rsidRPr="00636B92">
        <w:rPr>
          <w:rFonts w:asciiTheme="minorHAnsi" w:hAnsiTheme="minorHAnsi" w:cs="Times New Roman"/>
          <w:sz w:val="14"/>
        </w:rPr>
        <w:t xml:space="preserve"> as well, and levels of </w:t>
      </w:r>
      <w:r w:rsidRPr="00636B92">
        <w:rPr>
          <w:rStyle w:val="StyleUnderline"/>
          <w:rFonts w:asciiTheme="minorHAnsi" w:hAnsiTheme="minorHAnsi" w:cs="Times New Roman"/>
        </w:rPr>
        <w:t>internal conflict</w:t>
      </w:r>
      <w:r w:rsidRPr="00636B92">
        <w:rPr>
          <w:rFonts w:asciiTheme="minorHAnsi" w:hAnsiTheme="minorHAnsi" w:cs="Times New Roman"/>
          <w:sz w:val="14"/>
        </w:rPr>
        <w:t xml:space="preserve"> (civil wars, ethnic conflict, massacres of civilians, coups, and so on) </w:t>
      </w:r>
      <w:r w:rsidRPr="00636B92">
        <w:rPr>
          <w:rStyle w:val="StyleUnderline"/>
          <w:rFonts w:asciiTheme="minorHAnsi" w:hAnsiTheme="minorHAnsi" w:cs="Times New Roman"/>
        </w:rPr>
        <w:t xml:space="preserve">are at </w:t>
      </w:r>
      <w:r w:rsidRPr="00636B92">
        <w:rPr>
          <w:rStyle w:val="Emphasis"/>
          <w:rFonts w:asciiTheme="minorHAnsi" w:hAnsiTheme="minorHAnsi" w:cs="Times New Roman"/>
        </w:rPr>
        <w:t>historic</w:t>
      </w:r>
      <w:r w:rsidRPr="00636B92">
        <w:rPr>
          <w:rStyle w:val="StyleUnderline"/>
          <w:rFonts w:asciiTheme="minorHAnsi" w:hAnsiTheme="minorHAnsi" w:cs="Times New Roman"/>
        </w:rPr>
        <w:t xml:space="preserve"> lows</w:t>
      </w:r>
      <w:r w:rsidRPr="00636B92">
        <w:rPr>
          <w:rFonts w:asciiTheme="minorHAnsi" w:hAnsiTheme="minorHAnsi" w:cs="Times New Roman"/>
          <w:sz w:val="14"/>
        </w:rPr>
        <w:t xml:space="preserve">.8 The various </w:t>
      </w:r>
      <w:r w:rsidRPr="00636B92">
        <w:rPr>
          <w:rStyle w:val="StyleUnderline"/>
          <w:rFonts w:asciiTheme="minorHAnsi" w:hAnsiTheme="minorHAnsi" w:cs="Times New Roman"/>
        </w:rPr>
        <w:t>‘</w:t>
      </w:r>
      <w:r w:rsidRPr="00636B92">
        <w:rPr>
          <w:rStyle w:val="StyleUnderline"/>
          <w:rFonts w:asciiTheme="minorHAnsi" w:hAnsiTheme="minorHAnsi" w:cs="Times New Roman"/>
          <w:highlight w:val="cyan"/>
        </w:rPr>
        <w:t>new’ threats</w:t>
      </w:r>
      <w:r w:rsidRPr="00636B92">
        <w:rPr>
          <w:rFonts w:asciiTheme="minorHAnsi" w:hAnsiTheme="minorHAnsi" w:cs="Times New Roman"/>
          <w:sz w:val="14"/>
        </w:rPr>
        <w:t xml:space="preserve"> of the current age </w:t>
      </w:r>
      <w:r w:rsidRPr="00636B92">
        <w:rPr>
          <w:rStyle w:val="StyleUnderline"/>
          <w:rFonts w:asciiTheme="minorHAnsi" w:hAnsiTheme="minorHAnsi" w:cs="Times New Roman"/>
          <w:highlight w:val="cyan"/>
        </w:rPr>
        <w:t>are</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neither</w:t>
      </w:r>
      <w:r w:rsidRPr="00636B92">
        <w:rPr>
          <w:rFonts w:asciiTheme="minorHAnsi" w:hAnsiTheme="minorHAnsi" w:cs="Times New Roman"/>
          <w:sz w:val="14"/>
        </w:rPr>
        <w:t xml:space="preserve"> terribly </w:t>
      </w:r>
      <w:r w:rsidRPr="00636B92">
        <w:rPr>
          <w:rStyle w:val="StyleUnderline"/>
          <w:rFonts w:asciiTheme="minorHAnsi" w:hAnsiTheme="minorHAnsi" w:cs="Times New Roman"/>
          <w:highlight w:val="cyan"/>
        </w:rPr>
        <w:t>new nor</w:t>
      </w:r>
      <w:r w:rsidRPr="00636B92">
        <w:rPr>
          <w:rFonts w:asciiTheme="minorHAnsi" w:hAnsiTheme="minorHAnsi" w:cs="Times New Roman"/>
          <w:sz w:val="14"/>
        </w:rPr>
        <w:t xml:space="preserve"> particularly </w:t>
      </w:r>
      <w:r w:rsidRPr="00636B92">
        <w:rPr>
          <w:rStyle w:val="StyleUnderline"/>
          <w:rFonts w:asciiTheme="minorHAnsi" w:hAnsiTheme="minorHAnsi" w:cs="Times New Roman"/>
          <w:highlight w:val="cyan"/>
        </w:rPr>
        <w:t>threatening</w:t>
      </w:r>
      <w:r w:rsidRPr="00636B92">
        <w:rPr>
          <w:rFonts w:asciiTheme="minorHAnsi" w:hAnsiTheme="minorHAnsi" w:cs="Times New Roman"/>
          <w:sz w:val="14"/>
        </w:rPr>
        <w:t>. Terrorism remains a problem, but it is a relatively minor one. Even the Islamic State of Iraq and al-Sham (</w:t>
      </w:r>
      <w:r w:rsidRPr="00636B92">
        <w:rPr>
          <w:rStyle w:val="StyleUnderline"/>
          <w:rFonts w:asciiTheme="minorHAnsi" w:hAnsiTheme="minorHAnsi" w:cs="Times New Roman"/>
          <w:highlight w:val="cyan"/>
        </w:rPr>
        <w:t>ISIS</w:t>
      </w:r>
      <w:r w:rsidRPr="00636B92">
        <w:rPr>
          <w:rFonts w:asciiTheme="minorHAnsi" w:hAnsiTheme="minorHAnsi" w:cs="Times New Roman"/>
          <w:sz w:val="14"/>
        </w:rPr>
        <w:t xml:space="preserve">), though a brutal and frightening group, </w:t>
      </w:r>
      <w:r w:rsidRPr="00636B92">
        <w:rPr>
          <w:rStyle w:val="StyleUnderline"/>
          <w:rFonts w:asciiTheme="minorHAnsi" w:hAnsiTheme="minorHAnsi" w:cs="Times New Roman"/>
          <w:highlight w:val="cyan"/>
        </w:rPr>
        <w:t>is</w:t>
      </w:r>
      <w:r w:rsidRPr="00636B92">
        <w:rPr>
          <w:rFonts w:asciiTheme="minorHAnsi" w:hAnsiTheme="minorHAnsi" w:cs="Times New Roman"/>
          <w:sz w:val="14"/>
        </w:rPr>
        <w:t xml:space="preserve"> at the time of writing </w:t>
      </w:r>
      <w:r w:rsidRPr="00636B92">
        <w:rPr>
          <w:rStyle w:val="StyleUnderline"/>
          <w:rFonts w:asciiTheme="minorHAnsi" w:hAnsiTheme="minorHAnsi" w:cs="Times New Roman"/>
          <w:highlight w:val="cyan"/>
        </w:rPr>
        <w:t>nothing</w:t>
      </w:r>
      <w:r w:rsidRPr="00636B92">
        <w:rPr>
          <w:rStyle w:val="StyleUnderline"/>
          <w:rFonts w:asciiTheme="minorHAnsi" w:hAnsiTheme="minorHAnsi" w:cs="Times New Roman"/>
        </w:rPr>
        <w:t xml:space="preserve"> more than a potential threat</w:t>
      </w:r>
      <w:r w:rsidRPr="00636B92">
        <w:rPr>
          <w:rFonts w:asciiTheme="minorHAnsi" w:hAnsiTheme="minorHAnsi" w:cs="Times New Roman"/>
          <w:sz w:val="14"/>
        </w:rPr>
        <w:t xml:space="preserve"> to the West. While some of its members apparently hold Western passports, it is important to remember that </w:t>
      </w:r>
      <w:r w:rsidRPr="00636B92">
        <w:rPr>
          <w:rStyle w:val="StyleUnderline"/>
          <w:rFonts w:asciiTheme="minorHAnsi" w:hAnsiTheme="minorHAnsi" w:cs="Times New Roman"/>
          <w:highlight w:val="cyan"/>
        </w:rPr>
        <w:t>the predecessor</w:t>
      </w:r>
      <w:r w:rsidRPr="00636B92">
        <w:rPr>
          <w:rFonts w:asciiTheme="minorHAnsi" w:hAnsiTheme="minorHAnsi" w:cs="Times New Roman"/>
          <w:sz w:val="14"/>
        </w:rPr>
        <w:t xml:space="preserve"> to ISIS, </w:t>
      </w:r>
      <w:r w:rsidRPr="00636B92">
        <w:rPr>
          <w:rStyle w:val="StyleUnderline"/>
          <w:rFonts w:asciiTheme="minorHAnsi" w:hAnsiTheme="minorHAnsi" w:cs="Times New Roman"/>
        </w:rPr>
        <w:t>al-Qaeda in Iraq,</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was never able to carry out attacks</w:t>
      </w:r>
      <w:r w:rsidRPr="00636B92">
        <w:rPr>
          <w:rStyle w:val="StyleUnderline"/>
          <w:rFonts w:asciiTheme="minorHAnsi" w:hAnsiTheme="minorHAnsi" w:cs="Times New Roman"/>
        </w:rPr>
        <w:t xml:space="preserve"> outside the Middle East</w:t>
      </w:r>
      <w:r w:rsidRPr="00636B92">
        <w:rPr>
          <w:rFonts w:asciiTheme="minorHAnsi" w:hAnsiTheme="minorHAnsi" w:cs="Times New Roman"/>
          <w:sz w:val="14"/>
        </w:rPr>
        <w:t xml:space="preserve">. Indeed, there have been no al-Qaeda attacks anywhere in the Western world since 2005. The several thousand militants of ISIS certainly need to be monitored, but they hardly pose an existential threat to the US or its allies. </w:t>
      </w:r>
      <w:r w:rsidRPr="00636B92">
        <w:rPr>
          <w:rStyle w:val="StyleUnderline"/>
          <w:rFonts w:asciiTheme="minorHAnsi" w:hAnsiTheme="minorHAnsi" w:cs="Times New Roman"/>
          <w:highlight w:val="cyan"/>
        </w:rPr>
        <w:t>Prolif</w:t>
      </w:r>
      <w:r w:rsidRPr="00636B92">
        <w:rPr>
          <w:rFonts w:asciiTheme="minorHAnsi" w:hAnsiTheme="minorHAnsi" w:cs="Times New Roman"/>
          <w:sz w:val="14"/>
        </w:rPr>
        <w:t xml:space="preserve">eration is </w:t>
      </w:r>
      <w:r w:rsidRPr="00636B92">
        <w:rPr>
          <w:rStyle w:val="StyleUnderline"/>
          <w:rFonts w:asciiTheme="minorHAnsi" w:hAnsiTheme="minorHAnsi" w:cs="Times New Roman"/>
          <w:highlight w:val="cyan"/>
        </w:rPr>
        <w:t>not gaining momentum</w:t>
      </w:r>
      <w:r w:rsidRPr="00636B92">
        <w:rPr>
          <w:rFonts w:asciiTheme="minorHAnsi" w:hAnsiTheme="minorHAnsi" w:cs="Times New Roman"/>
          <w:sz w:val="14"/>
        </w:rPr>
        <w:t xml:space="preserve">; in fact, for </w:t>
      </w:r>
      <w:r w:rsidRPr="00636B92">
        <w:rPr>
          <w:rStyle w:val="StyleUnderline"/>
          <w:rFonts w:asciiTheme="minorHAnsi" w:hAnsiTheme="minorHAnsi" w:cs="Times New Roman"/>
        </w:rPr>
        <w:t xml:space="preserve">most </w:t>
      </w:r>
      <w:r w:rsidRPr="00636B92">
        <w:rPr>
          <w:rStyle w:val="StyleUnderline"/>
          <w:rFonts w:asciiTheme="minorHAnsi" w:hAnsiTheme="minorHAnsi" w:cs="Times New Roman"/>
          <w:highlight w:val="cyan"/>
        </w:rPr>
        <w:t>classes of weapons</w:t>
      </w:r>
      <w:r w:rsidRPr="00636B92">
        <w:rPr>
          <w:rFonts w:asciiTheme="minorHAnsi" w:hAnsiTheme="minorHAnsi" w:cs="Times New Roman"/>
          <w:sz w:val="14"/>
        </w:rPr>
        <w:t xml:space="preserve"> (including nuclear, chemical and biological arms), its </w:t>
      </w:r>
      <w:r w:rsidRPr="00636B92">
        <w:rPr>
          <w:rStyle w:val="StyleUnderline"/>
          <w:rFonts w:asciiTheme="minorHAnsi" w:hAnsiTheme="minorHAnsi" w:cs="Times New Roman"/>
          <w:highlight w:val="cyan"/>
        </w:rPr>
        <w:t>pace has slowed</w:t>
      </w:r>
      <w:r w:rsidRPr="00636B92">
        <w:rPr>
          <w:rFonts w:asciiTheme="minorHAnsi" w:hAnsiTheme="minorHAnsi" w:cs="Times New Roman"/>
          <w:sz w:val="14"/>
        </w:rPr>
        <w:t xml:space="preserve"> significantly since the Cold War.9 </w:t>
      </w:r>
      <w:r w:rsidRPr="00636B92">
        <w:rPr>
          <w:rStyle w:val="StyleUnderline"/>
          <w:rFonts w:asciiTheme="minorHAnsi" w:hAnsiTheme="minorHAnsi" w:cs="Times New Roman"/>
        </w:rPr>
        <w:t>Neither are there more failed states</w:t>
      </w:r>
      <w:r w:rsidRPr="00636B92">
        <w:rPr>
          <w:rFonts w:asciiTheme="minorHAnsi" w:hAnsiTheme="minorHAnsi" w:cs="Times New Roman"/>
          <w:sz w:val="14"/>
        </w:rPr>
        <w:t xml:space="preserve">, and </w:t>
      </w:r>
      <w:r w:rsidRPr="00636B92">
        <w:rPr>
          <w:rStyle w:val="StyleUnderline"/>
          <w:rFonts w:asciiTheme="minorHAnsi" w:hAnsiTheme="minorHAnsi" w:cs="Times New Roman"/>
        </w:rPr>
        <w:t>the threat posed by them remains minimal</w:t>
      </w:r>
      <w:r w:rsidRPr="00636B92">
        <w:rPr>
          <w:rFonts w:asciiTheme="minorHAnsi" w:hAnsiTheme="minorHAnsi" w:cs="Times New Roman"/>
          <w:sz w:val="14"/>
        </w:rPr>
        <w:t xml:space="preserve">.10 Perhaps most significantly, </w:t>
      </w:r>
      <w:r w:rsidRPr="00636B92">
        <w:rPr>
          <w:rStyle w:val="StyleUnderline"/>
          <w:rFonts w:asciiTheme="minorHAnsi" w:hAnsiTheme="minorHAnsi" w:cs="Times New Roman"/>
          <w:highlight w:val="cyan"/>
        </w:rPr>
        <w:t xml:space="preserve">the conquest of states by their neighbours is </w:t>
      </w:r>
      <w:r w:rsidRPr="00636B92">
        <w:rPr>
          <w:rStyle w:val="Emphasis"/>
          <w:rFonts w:asciiTheme="minorHAnsi" w:hAnsiTheme="minorHAnsi" w:cs="Times New Roman"/>
          <w:highlight w:val="cyan"/>
        </w:rPr>
        <w:t>all but dead</w:t>
      </w:r>
      <w:r w:rsidRPr="00636B92">
        <w:rPr>
          <w:rStyle w:val="Emphasis"/>
          <w:rFonts w:asciiTheme="minorHAnsi" w:hAnsiTheme="minorHAnsi" w:cs="Times New Roman"/>
        </w:rPr>
        <w:t>:</w:t>
      </w:r>
      <w:r w:rsidRPr="00636B92">
        <w:rPr>
          <w:rFonts w:asciiTheme="minorHAnsi" w:hAnsiTheme="minorHAnsi" w:cs="Times New Roman"/>
          <w:sz w:val="14"/>
        </w:rPr>
        <w:t xml:space="preserve"> the number of UN members that have disappeared against their will is precisely zero (South Vietnam held only observer status in 1975). Some have disappeared due to implosion or voluntary division, but none have been absorbed following aggression. Vladimir </w:t>
      </w:r>
      <w:r w:rsidRPr="00636B92">
        <w:rPr>
          <w:rStyle w:val="StyleUnderline"/>
          <w:rFonts w:asciiTheme="minorHAnsi" w:hAnsiTheme="minorHAnsi" w:cs="Times New Roman"/>
          <w:highlight w:val="cyan"/>
        </w:rPr>
        <w:t>Putin’s conquest of Crimea was a</w:t>
      </w:r>
      <w:r w:rsidRPr="00636B92">
        <w:rPr>
          <w:rStyle w:val="StyleUnderline"/>
          <w:rFonts w:asciiTheme="minorHAnsi" w:hAnsiTheme="minorHAnsi" w:cs="Times New Roman"/>
        </w:rPr>
        <w:t xml:space="preserve"> notably </w:t>
      </w:r>
      <w:r w:rsidRPr="00636B92">
        <w:rPr>
          <w:rStyle w:val="StyleUnderline"/>
          <w:rFonts w:asciiTheme="minorHAnsi" w:hAnsiTheme="minorHAnsi" w:cs="Times New Roman"/>
          <w:highlight w:val="cyan"/>
        </w:rPr>
        <w:t>rare exception</w:t>
      </w:r>
      <w:r w:rsidRPr="00636B92">
        <w:rPr>
          <w:rFonts w:asciiTheme="minorHAnsi" w:hAnsiTheme="minorHAnsi" w:cs="Times New Roman"/>
          <w:sz w:val="14"/>
        </w:rPr>
        <w:t xml:space="preserve"> to the otherwise sacrosanct borders of the twenty-first century.11 </w:t>
      </w:r>
      <w:r w:rsidRPr="00636B92">
        <w:rPr>
          <w:rStyle w:val="StyleUnderline"/>
          <w:rFonts w:asciiTheme="minorHAnsi" w:hAnsiTheme="minorHAnsi" w:cs="Times New Roman"/>
        </w:rPr>
        <w:t>The states of the twenty-first century are essentially safe, and the strongest is the safest</w:t>
      </w:r>
      <w:r w:rsidRPr="00636B92">
        <w:rPr>
          <w:rFonts w:asciiTheme="minorHAnsi" w:hAnsiTheme="minorHAnsi" w:cs="Times New Roman"/>
          <w:sz w:val="14"/>
        </w:rPr>
        <w:t xml:space="preserve">. Future </w:t>
      </w:r>
      <w:r w:rsidRPr="00636B92">
        <w:rPr>
          <w:rStyle w:val="StyleUnderline"/>
          <w:rFonts w:asciiTheme="minorHAnsi" w:hAnsiTheme="minorHAnsi" w:cs="Times New Roman"/>
        </w:rPr>
        <w:t>historians will look back on this era as either a golden age of peace and security</w:t>
      </w:r>
      <w:r w:rsidRPr="00636B92">
        <w:rPr>
          <w:rFonts w:asciiTheme="minorHAnsi" w:hAnsiTheme="minorHAnsi" w:cs="Times New Roman"/>
          <w:sz w:val="14"/>
        </w:rPr>
        <w:t xml:space="preserve">, or </w:t>
      </w:r>
      <w:r w:rsidRPr="00636B92">
        <w:rPr>
          <w:rStyle w:val="StyleUnderline"/>
          <w:rFonts w:asciiTheme="minorHAnsi" w:hAnsiTheme="minorHAnsi" w:cs="Times New Roman"/>
        </w:rPr>
        <w:t xml:space="preserve">perhaps the beginning of a sustained period of </w:t>
      </w:r>
      <w:r w:rsidRPr="00636B92">
        <w:rPr>
          <w:rStyle w:val="Emphasis"/>
          <w:rFonts w:asciiTheme="minorHAnsi" w:hAnsiTheme="minorHAnsi" w:cs="Times New Roman"/>
        </w:rPr>
        <w:t>relative peace</w:t>
      </w:r>
      <w:r w:rsidRPr="00636B92">
        <w:rPr>
          <w:rFonts w:asciiTheme="minorHAnsi" w:hAnsiTheme="minorHAnsi" w:cs="Times New Roman"/>
          <w:sz w:val="14"/>
        </w:rPr>
        <w:t xml:space="preserve">.12 This diminution in global violence is occasionally acknowledged in the community of strategists, but it is rarely taken seriously. A much more common reaction comes from senior strategist Colin Gray, who dismisses the new trends out of hand. For decades, Gray has argued that nothing of fundamental importance to international politics ever changes, that there is nothing new under the sun, and that history shows how bad times inevitably follow good. As the 1990s came to a close, Gray argued that ‘all truly transformational theory about international politics is, and has to be, a snare and a delusion … humankind faces a bloody future, just as it has recorded a bloody past’.13 ‘The cold war is over, but does it really matter?’, he wrote in 1993.14 </w:t>
      </w:r>
      <w:r w:rsidRPr="00636B92">
        <w:rPr>
          <w:rStyle w:val="StyleUnderline"/>
          <w:rFonts w:asciiTheme="minorHAnsi" w:hAnsiTheme="minorHAnsi" w:cs="Times New Roman"/>
        </w:rPr>
        <w:t xml:space="preserve">New wars, big and small, loom on the horizon, even if it may be hard for the average person to see them, or even imagine what they might be. </w:t>
      </w:r>
      <w:r w:rsidRPr="00636B92">
        <w:rPr>
          <w:rFonts w:asciiTheme="minorHAnsi" w:hAnsiTheme="minorHAnsi" w:cs="Times New Roman"/>
          <w:sz w:val="14"/>
        </w:rPr>
        <w:t xml:space="preserve">While grieving people eventually move past denial, many US strategists appear stuck in that initial phase. One of the very few works to address the implications of essential threatlessness (or at least the absence of an enemy) on strategy denies that relative safety tends to accompany the collapse of rivals. In her book, Power in Uncertain Times, Emily Goldman argues that ‘relative to the Cold War context’, the US now confronts ‘a greater number of threats, greater diversity in the types of security actors that can threaten our interests, and a more interdependent world in which rapidly emerging technologies quickly diffuse and are exploited by others in unanticipated ways’.15 A Soviet-free world is not necessarily a more secure world, in other words. Goldman then goes on to identify a series of precedents for the strategic situation in which the US finds itself. Her examples, which include Russia and Britain between the Crimean War and First World War, as well as the US and Britain between the world wars, are not well chosen. The states in her case studies all faced real threats, or at least rival great powers willing to pursue their interests by force. The inclusion of the interwar period is particularly bizarre, since the latter half of that epoch was dominated by an expansionist empire in the Pacific and a rising, revisionist power in Europe. These periods were hardly analogous to the post-Cold War US, which has little to learn from them. </w:t>
      </w:r>
      <w:r w:rsidRPr="00636B92">
        <w:rPr>
          <w:rStyle w:val="StyleUnderline"/>
          <w:rFonts w:asciiTheme="minorHAnsi" w:hAnsiTheme="minorHAnsi" w:cs="Times New Roman"/>
        </w:rPr>
        <w:t>While the past may contain some examples of societies that could operate in virtually threat-free environments due to geographic isolation, it is hard to think of a great power in more recent times that had to make strategy without danger</w:t>
      </w:r>
      <w:r w:rsidRPr="00636B92">
        <w:rPr>
          <w:rFonts w:asciiTheme="minorHAnsi" w:hAnsiTheme="minorHAnsi" w:cs="Times New Roman"/>
          <w:sz w:val="14"/>
        </w:rPr>
        <w:t xml:space="preserve">. </w:t>
      </w:r>
      <w:r w:rsidRPr="00636B92">
        <w:rPr>
          <w:rStyle w:val="Emphasis"/>
          <w:rFonts w:asciiTheme="minorHAnsi" w:hAnsiTheme="minorHAnsi" w:cs="Times New Roman"/>
          <w:highlight w:val="cyan"/>
        </w:rPr>
        <w:t>Widespread denial</w:t>
      </w:r>
      <w:r w:rsidRPr="00636B92">
        <w:rPr>
          <w:rStyle w:val="StyleUnderline"/>
          <w:rFonts w:asciiTheme="minorHAnsi" w:hAnsiTheme="minorHAnsi" w:cs="Times New Roman"/>
          <w:highlight w:val="cyan"/>
        </w:rPr>
        <w:t xml:space="preserve"> has guaranteed</w:t>
      </w:r>
      <w:r w:rsidRPr="00636B92">
        <w:rPr>
          <w:rStyle w:val="StyleUnderline"/>
          <w:rFonts w:asciiTheme="minorHAnsi" w:hAnsiTheme="minorHAnsi" w:cs="Times New Roman"/>
        </w:rPr>
        <w:t xml:space="preserve"> that </w:t>
      </w:r>
      <w:r w:rsidRPr="00636B92">
        <w:rPr>
          <w:rStyle w:val="StyleUnderline"/>
          <w:rFonts w:asciiTheme="minorHAnsi" w:hAnsiTheme="minorHAnsi" w:cs="Times New Roman"/>
          <w:highlight w:val="cyan"/>
        </w:rPr>
        <w:t>few</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have spent</w:t>
      </w:r>
      <w:r w:rsidRPr="00636B92">
        <w:rPr>
          <w:rStyle w:val="StyleUnderline"/>
          <w:rFonts w:asciiTheme="minorHAnsi" w:hAnsiTheme="minorHAnsi" w:cs="Times New Roman"/>
        </w:rPr>
        <w:t xml:space="preserve"> much </w:t>
      </w:r>
      <w:r w:rsidRPr="00636B92">
        <w:rPr>
          <w:rStyle w:val="StyleUnderline"/>
          <w:rFonts w:asciiTheme="minorHAnsi" w:hAnsiTheme="minorHAnsi" w:cs="Times New Roman"/>
          <w:highlight w:val="cyan"/>
        </w:rPr>
        <w:t>time considering the ways in</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which greatly reduced levels of threat affect foreign policy</w:t>
      </w:r>
      <w:r w:rsidRPr="00636B92">
        <w:rPr>
          <w:rStyle w:val="StyleUnderline"/>
          <w:rFonts w:asciiTheme="minorHAnsi" w:hAnsiTheme="minorHAnsi" w:cs="Times New Roman"/>
        </w:rPr>
        <w:t xml:space="preserve"> or grand strategy.</w:t>
      </w:r>
      <w:r w:rsidRPr="00636B92">
        <w:rPr>
          <w:rFonts w:asciiTheme="minorHAnsi" w:hAnsiTheme="minorHAnsi" w:cs="Times New Roman"/>
          <w:sz w:val="14"/>
        </w:rPr>
        <w:t xml:space="preserve"> </w:t>
      </w:r>
      <w:r w:rsidRPr="00636B92">
        <w:rPr>
          <w:rStyle w:val="StyleUnderline"/>
          <w:rFonts w:asciiTheme="minorHAnsi" w:hAnsiTheme="minorHAnsi" w:cs="Times New Roman"/>
        </w:rPr>
        <w:t>The list of tangible threats in the post-Cold War system may seem insufficient to justify consistently high levels of spending</w:t>
      </w:r>
      <w:r w:rsidRPr="00636B92">
        <w:rPr>
          <w:rFonts w:asciiTheme="minorHAnsi" w:hAnsiTheme="minorHAnsi" w:cs="Times New Roman"/>
          <w:sz w:val="14"/>
        </w:rPr>
        <w:t xml:space="preserve">. Fortunately for those who fear major cuts to the budget, there is no limit to the dangers posed by intangible, vague, unknowable dangers that fecund Pentagon imaginations can devise. If there is one unifying theme across two decades of US strategic thinking, it is that the post-Cold War era is marked by complexity, uncertainty and ‘unknown unknowns’. Such </w:t>
      </w:r>
      <w:r w:rsidRPr="00636B92">
        <w:rPr>
          <w:rStyle w:val="StyleUnderline"/>
          <w:rFonts w:asciiTheme="minorHAnsi" w:hAnsiTheme="minorHAnsi" w:cs="Times New Roman"/>
          <w:highlight w:val="cyan"/>
        </w:rPr>
        <w:t>vague concepts can be quite frightening</w:t>
      </w:r>
      <w:r w:rsidRPr="00636B92">
        <w:rPr>
          <w:rFonts w:asciiTheme="minorHAnsi" w:hAnsiTheme="minorHAnsi" w:cs="Times New Roman"/>
          <w:sz w:val="14"/>
          <w:highlight w:val="cyan"/>
        </w:rPr>
        <w:t xml:space="preserve">, </w:t>
      </w:r>
      <w:r w:rsidRPr="00636B92">
        <w:rPr>
          <w:rStyle w:val="Emphasis"/>
          <w:rFonts w:asciiTheme="minorHAnsi" w:hAnsiTheme="minorHAnsi" w:cs="Times New Roman"/>
          <w:highlight w:val="cyan"/>
        </w:rPr>
        <w:t>as long as they are not considered in any real depth</w:t>
      </w:r>
      <w:r w:rsidRPr="00636B92">
        <w:rPr>
          <w:rStyle w:val="Emphasis"/>
          <w:rFonts w:asciiTheme="minorHAnsi" w:hAnsiTheme="minorHAnsi" w:cs="Times New Roman"/>
        </w:rPr>
        <w:t>.</w:t>
      </w:r>
      <w:r w:rsidRPr="00636B92">
        <w:rPr>
          <w:rFonts w:asciiTheme="minorHAnsi" w:hAnsiTheme="minorHAnsi" w:cs="Times New Roman"/>
          <w:sz w:val="14"/>
        </w:rPr>
        <w:t xml:space="preserve"> The threat to defence spending posed by the absence of threats to the country was first addressed by a group of analysts at the RAND Corporation in the early 1990s. James Winnefeld and other </w:t>
      </w:r>
      <w:r w:rsidRPr="00636B92">
        <w:rPr>
          <w:rStyle w:val="StyleUnderline"/>
          <w:rFonts w:asciiTheme="minorHAnsi" w:hAnsiTheme="minorHAnsi" w:cs="Times New Roman"/>
        </w:rPr>
        <w:t>‘</w:t>
      </w:r>
      <w:r w:rsidRPr="00636B92">
        <w:rPr>
          <w:rStyle w:val="StyleUnderline"/>
          <w:rFonts w:asciiTheme="minorHAnsi" w:hAnsiTheme="minorHAnsi" w:cs="Times New Roman"/>
          <w:highlight w:val="cyan"/>
        </w:rPr>
        <w:t>uncertainty hawks’</w:t>
      </w:r>
      <w:r w:rsidRPr="00636B92">
        <w:rPr>
          <w:rFonts w:asciiTheme="minorHAnsi" w:hAnsiTheme="minorHAnsi" w:cs="Times New Roman"/>
          <w:sz w:val="14"/>
        </w:rPr>
        <w:t xml:space="preserve">, in the words of Carl Conetta and Charles Knight, </w:t>
      </w:r>
      <w:r w:rsidRPr="00636B92">
        <w:rPr>
          <w:rStyle w:val="StyleUnderline"/>
          <w:rFonts w:asciiTheme="minorHAnsi" w:hAnsiTheme="minorHAnsi" w:cs="Times New Roman"/>
          <w:highlight w:val="cyan"/>
        </w:rPr>
        <w:t>pioneered the idea that the new system was not in fact any safer</w:t>
      </w:r>
      <w:r w:rsidRPr="00636B92">
        <w:rPr>
          <w:rStyle w:val="StyleUnderline"/>
          <w:rFonts w:asciiTheme="minorHAnsi" w:hAnsiTheme="minorHAnsi" w:cs="Times New Roman"/>
        </w:rPr>
        <w:t>,</w:t>
      </w:r>
      <w:r w:rsidRPr="00636B92">
        <w:rPr>
          <w:rFonts w:asciiTheme="minorHAnsi" w:hAnsiTheme="minorHAnsi" w:cs="Times New Roman"/>
          <w:sz w:val="14"/>
        </w:rPr>
        <w:t xml:space="preserve"> appearances notwithstanding.16 ‘</w:t>
      </w:r>
      <w:r w:rsidRPr="00636B92">
        <w:rPr>
          <w:rStyle w:val="StyleUnderline"/>
          <w:rFonts w:asciiTheme="minorHAnsi" w:hAnsiTheme="minorHAnsi" w:cs="Times New Roman"/>
        </w:rPr>
        <w:t xml:space="preserve">Out with the old, in with the ?????’ </w:t>
      </w:r>
      <w:r w:rsidRPr="00636B92">
        <w:rPr>
          <w:rFonts w:asciiTheme="minorHAnsi" w:hAnsiTheme="minorHAnsi" w:cs="Times New Roman"/>
          <w:sz w:val="14"/>
        </w:rPr>
        <w:t xml:space="preserve">and ‘Certitude vs. Uncertainty’ were among Winnefeld’s self-explanatory subheadings.17 ‘Uncertainty is the dominating characteristic of the landscape’, wrote Paul Davis, editor of a 1994 RAND volume on defence planning that focused on the dire challenges posed by the collapse of the lone threat to American security.18 It did not take long for US national-security-strategy documents to pick up the theme. ‘The real threat we now face’, according to the 1992 ‘National Military Strategy’, ‘is the threat of the unknown, the uncertain’.19 The message has been consistent, in both official and unofficial outlets, for more than two decades. The 2005 ‘National Defense Strategy’ elevated uncertainty (rather than, say, stability) to the position of the ‘defining characteristic of today’s strategic environment’.20 In 1997 Secretary of Defense William Cohen said that ‘while the prospect of a horrific, global war has receded, new threats and dangers – harder to define and more difficult to track – have gathered on the horizon’.21 At a press conference five years later, in the days leading up to the war in Iraq, his successor Donald Rumsfeld warned about unknown unknowns, which were the threats that ‘we don’t know we don’t know’, which ‘tend to be the difficult ones’.22 Uncertainty hawks are now prevalent in the United Kingdom as well. The 2010 UK national-security-strategy document, titled ‘A Strong Britain in an Age of Uncertainty’, claims that, ‘today, Britain faces a different and more complex range of threats from a myriad of sources’, and that ‘in an age of uncertainty, we are continually facing new and unforeseen threats to our security’.23 Such claims are rarely questioned, much less subjected to any kind of scrutiny. </w:t>
      </w:r>
      <w:r w:rsidRPr="00636B92">
        <w:rPr>
          <w:rStyle w:val="StyleUnderline"/>
          <w:rFonts w:asciiTheme="minorHAnsi" w:hAnsiTheme="minorHAnsi" w:cs="Times New Roman"/>
          <w:highlight w:val="cyan"/>
        </w:rPr>
        <w:t>That the world of today is more complex</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and therefore less predictable</w:t>
      </w:r>
      <w:r w:rsidRPr="00636B92">
        <w:rPr>
          <w:rStyle w:val="StyleUnderline"/>
          <w:rFonts w:asciiTheme="minorHAnsi" w:hAnsiTheme="minorHAnsi" w:cs="Times New Roman"/>
        </w:rPr>
        <w:t xml:space="preserve"> and knowable, than that of prior eras has entered into the realm of belief, </w:t>
      </w:r>
      <w:r w:rsidRPr="00636B92">
        <w:rPr>
          <w:rStyle w:val="StyleUnderline"/>
          <w:rFonts w:asciiTheme="minorHAnsi" w:hAnsiTheme="minorHAnsi" w:cs="Times New Roman"/>
          <w:highlight w:val="cyan"/>
        </w:rPr>
        <w:t>accepted without the need for further justification</w:t>
      </w:r>
      <w:r w:rsidRPr="00636B92">
        <w:rPr>
          <w:rFonts w:asciiTheme="minorHAnsi" w:hAnsiTheme="minorHAnsi" w:cs="Times New Roman"/>
          <w:sz w:val="14"/>
        </w:rPr>
        <w:t xml:space="preserve">.24 The claims of uncertainty hawks contain a number of consistent elements. First and foremost, one of the more frightening aspects of unidentifiable threats is that little can be known about their relative levels of intensity. Unknown unknowns might be rather benign, catastrophically severe or somewhere in between. For many observers of US foreign policy, the possibility that unseen threats are exceptionally dangerous simply cannot be ruled out. ‘At present, Americans confront the most confusing and uncertain strategic environment in their history’, writes prominent historian and strategist Williamson Murray. ‘It may also be the most dangerous to the well-being of their republic.’25 ‘Known knowns’ can be measured, understood and combatted; those left to the imagination quickly expand to ominous proportions. ‘To make any thing very terrible, obscurity seems in general to be necessary’, Edmund Burke noted centuries ago. ‘When we know the full extent of any danger, when we can accustom our eyes to it, a great deal of the apprehension vanishes.’26 </w:t>
      </w:r>
      <w:r w:rsidRPr="00636B92">
        <w:rPr>
          <w:rStyle w:val="StyleUnderline"/>
          <w:rFonts w:asciiTheme="minorHAnsi" w:hAnsiTheme="minorHAnsi" w:cs="Times New Roman"/>
          <w:highlight w:val="cyan"/>
        </w:rPr>
        <w:t>The dangers posed by unknown unknowns</w:t>
      </w:r>
      <w:r w:rsidRPr="00636B92">
        <w:rPr>
          <w:rStyle w:val="StyleUnderline"/>
          <w:rFonts w:asciiTheme="minorHAnsi" w:hAnsiTheme="minorHAnsi" w:cs="Times New Roman"/>
        </w:rPr>
        <w:t xml:space="preserve">, perhaps because of their obscurity, </w:t>
      </w:r>
      <w:r w:rsidRPr="00636B92">
        <w:rPr>
          <w:rStyle w:val="StyleUnderline"/>
          <w:rFonts w:asciiTheme="minorHAnsi" w:hAnsiTheme="minorHAnsi" w:cs="Times New Roman"/>
          <w:highlight w:val="cyan"/>
        </w:rPr>
        <w:t>tend to appear unlimited and especially terrible</w:t>
      </w:r>
      <w:r w:rsidRPr="00636B92">
        <w:rPr>
          <w:rFonts w:asciiTheme="minorHAnsi" w:hAnsiTheme="minorHAnsi" w:cs="Times New Roman"/>
          <w:sz w:val="14"/>
        </w:rPr>
        <w:t xml:space="preserve">. Secondly, since the present is so uncertain and frightening, these analyses tend to downplay the dangers of the past. Such intangible </w:t>
      </w:r>
      <w:r w:rsidRPr="00636B92">
        <w:rPr>
          <w:rStyle w:val="StyleUnderline"/>
          <w:rFonts w:asciiTheme="minorHAnsi" w:hAnsiTheme="minorHAnsi" w:cs="Times New Roman"/>
          <w:highlight w:val="cyan"/>
        </w:rPr>
        <w:t>threats are</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strategically meaningless unless presented comparatively</w:t>
      </w:r>
      <w:r w:rsidRPr="00636B92">
        <w:rPr>
          <w:rStyle w:val="StyleUnderline"/>
          <w:rFonts w:asciiTheme="minorHAnsi" w:hAnsiTheme="minorHAnsi" w:cs="Times New Roman"/>
        </w:rPr>
        <w:t>; presumably, emphasising them is meant to imply that the current era is more complex, uncertain and unknowable than other epochs.</w:t>
      </w:r>
      <w:r w:rsidRPr="00636B92">
        <w:rPr>
          <w:rFonts w:asciiTheme="minorHAnsi" w:hAnsiTheme="minorHAnsi" w:cs="Times New Roman"/>
          <w:sz w:val="14"/>
        </w:rPr>
        <w:t xml:space="preserve"> The modern-day global security environment presents an ‘increasingly complex set of challenges’ in comparison to those that have come before, according to the 2012 US ‘Defense Strategic Guidance’.27 Nostalgia for the Cold War – a simple, straightforward, even less dangerous era – is depressingly common in the US strategic community. The US left a ‘time of reasonable predictability [for] an era of surprise and uncertainty’, claimed the 2006 ‘Quadrennial Defense Review Report’.28 Although the assertion that the Cold War was predictable might surprise those who waged it, to the strategists who came afterward the struggle against the Soviets seems to have been relatively uncomplicated, even quaint, nuclear danger notwithstanding. Uncertainty and complexity have technological roots. The third theme of claims by uncertainty hawks relates to the technological roots of uncertainty and complexity. They argue that the proliferation of science and advanced technology provides the enemies of the future with far greater potential for mayhem. The evolution of technology, therefore, is ominous not only for US national security, but for the peace and stability of the world. The US National Intelligence Council predicted in 1996 that ‘accelerating rates of change will make the future environment more unpredictable and less stable’.29 Weapons proliferation is the most troubling aspect of this, but the potentially destabilising effects of general scientific advancements should not be underestimated. The 2006 ‘Quadrennial Defense Review Report’ suggested that the US needed to pay attention not only to ‘catastrophic’ technologies that future enemies might employ but also to those that are merely ‘disruptive’.30 Few topics obsess US planners as much as cyber warfare, with the result that the US Cyber Command was created in 2009.31 ‘The world is applying digital technologies faster than our ability to understand the security implications and mitigate potential risks’, warned a report of the US Intelligence Community in 2013. ‘Compounding these developments are uncertainty and doubt as we face new and unpredictable cyber threats.’32 </w:t>
      </w:r>
      <w:r w:rsidRPr="00636B92">
        <w:rPr>
          <w:rStyle w:val="StyleUnderline"/>
          <w:rFonts w:asciiTheme="minorHAnsi" w:hAnsiTheme="minorHAnsi" w:cs="Times New Roman"/>
        </w:rPr>
        <w:t>Sociologists have long understood that technological change tends to be accompanied by increases in anxiety and predictions of ill effects to come</w:t>
      </w:r>
      <w:r w:rsidRPr="00636B92">
        <w:rPr>
          <w:rFonts w:asciiTheme="minorHAnsi" w:hAnsiTheme="minorHAnsi" w:cs="Times New Roman"/>
          <w:sz w:val="14"/>
        </w:rPr>
        <w:t xml:space="preserve">.33 Since the speed of that change has never been greater, it should perhaps come as no surprise that the anxiety it has generated is greater as well.34 Fourthly, the rise of intangible threats has found a receptive audience in the American strategic community due in large part to its traditional concern, perhaps even obsession, with surprise attack. For decades, a variety of observers have argued that a powerful, unreasonable fear of surprise has been a central part of US strategic culture since at least Pearl Harbor.35 The attacks of 9/11 seemed to suggest that dangers can arise virtually out of the blue. Arnold Wolfers observed decades ago that the nations that tend to be most sensitive to threats ‘have either experienced attacks in the recent past or, having passed through a prolonged period of an exceptionally high degree of security, suddenly find themselves thrust into a situation of danger’.36 Periods of apparent calm are not comforting to those societies conditioned to believe that surprise attacks can materialise out of nowhere. </w:t>
      </w:r>
      <w:r w:rsidRPr="00636B92">
        <w:rPr>
          <w:rStyle w:val="StyleUnderline"/>
          <w:rFonts w:asciiTheme="minorHAnsi" w:hAnsiTheme="minorHAnsi" w:cs="Times New Roman"/>
        </w:rPr>
        <w:t>A</w:t>
      </w:r>
      <w:r w:rsidRPr="00636B92">
        <w:rPr>
          <w:rFonts w:asciiTheme="minorHAnsi" w:hAnsiTheme="minorHAnsi" w:cs="Times New Roman"/>
          <w:sz w:val="14"/>
        </w:rPr>
        <w:t xml:space="preserve"> seemingly </w:t>
      </w:r>
      <w:r w:rsidRPr="00636B92">
        <w:rPr>
          <w:rStyle w:val="StyleUnderline"/>
          <w:rFonts w:asciiTheme="minorHAnsi" w:hAnsiTheme="minorHAnsi" w:cs="Times New Roman"/>
        </w:rPr>
        <w:t>safe world</w:t>
      </w:r>
      <w:r w:rsidRPr="00636B92">
        <w:rPr>
          <w:rFonts w:asciiTheme="minorHAnsi" w:hAnsiTheme="minorHAnsi" w:cs="Times New Roman"/>
          <w:sz w:val="14"/>
        </w:rPr>
        <w:t xml:space="preserve">, </w:t>
      </w:r>
      <w:r w:rsidRPr="00636B92">
        <w:rPr>
          <w:rStyle w:val="StyleUnderline"/>
          <w:rFonts w:asciiTheme="minorHAnsi" w:hAnsiTheme="minorHAnsi" w:cs="Times New Roman"/>
        </w:rPr>
        <w:t>where the sources of those inevitable surprises remain obscure, can seem more frightening than one with obvious dangers.</w:t>
      </w:r>
      <w:r w:rsidRPr="00636B92">
        <w:rPr>
          <w:rFonts w:asciiTheme="minorHAnsi" w:hAnsiTheme="minorHAnsi" w:cs="Times New Roman"/>
          <w:sz w:val="14"/>
        </w:rPr>
        <w:t xml:space="preserve"> Finally, </w:t>
      </w:r>
      <w:r w:rsidRPr="00636B92">
        <w:rPr>
          <w:rStyle w:val="StyleUnderline"/>
          <w:rFonts w:asciiTheme="minorHAnsi" w:hAnsiTheme="minorHAnsi" w:cs="Times New Roman"/>
          <w:highlight w:val="cyan"/>
        </w:rPr>
        <w:t>the obsession with the intangible prevents proper consideration</w:t>
      </w:r>
      <w:r w:rsidRPr="00636B92">
        <w:rPr>
          <w:rStyle w:val="StyleUnderline"/>
          <w:rFonts w:asciiTheme="minorHAnsi" w:hAnsiTheme="minorHAnsi" w:cs="Times New Roman"/>
        </w:rPr>
        <w:t xml:space="preserve"> of what is probably the most important force-planning question: how much is enough?</w:t>
      </w:r>
      <w:r w:rsidRPr="00636B92">
        <w:rPr>
          <w:rFonts w:asciiTheme="minorHAnsi" w:hAnsiTheme="minorHAnsi" w:cs="Times New Roman"/>
          <w:sz w:val="14"/>
        </w:rPr>
        <w:t xml:space="preserve"> How many ‘super-carriers’ are enough to address a complex future, for instance</w:t>
      </w:r>
      <w:r w:rsidRPr="00636B92">
        <w:rPr>
          <w:rFonts w:asciiTheme="minorHAnsi" w:hAnsiTheme="minorHAnsi" w:cs="Times New Roman"/>
        </w:rPr>
        <w:t xml:space="preserve">? </w:t>
      </w:r>
      <w:r w:rsidRPr="00636B92">
        <w:rPr>
          <w:rStyle w:val="Emphasis"/>
          <w:rFonts w:asciiTheme="minorHAnsi" w:hAnsiTheme="minorHAnsi" w:cs="Times New Roman"/>
          <w:highlight w:val="cyan"/>
        </w:rPr>
        <w:t>How many F-22s, cyber warriors or spy satellites does the US need to keep its people safe from unknown unknowns</w:t>
      </w:r>
      <w:r w:rsidRPr="00636B92">
        <w:rPr>
          <w:rStyle w:val="Emphasis"/>
          <w:rFonts w:asciiTheme="minorHAnsi" w:hAnsiTheme="minorHAnsi" w:cs="Times New Roman"/>
        </w:rPr>
        <w:t>?</w:t>
      </w:r>
      <w:r w:rsidRPr="00636B92">
        <w:rPr>
          <w:rStyle w:val="StyleUnderline"/>
          <w:rFonts w:asciiTheme="minorHAnsi" w:hAnsiTheme="minorHAnsi" w:cs="Times New Roman"/>
        </w:rPr>
        <w:t xml:space="preserve"> </w:t>
      </w:r>
      <w:r w:rsidRPr="00636B92">
        <w:rPr>
          <w:rFonts w:asciiTheme="minorHAnsi" w:hAnsiTheme="minorHAnsi" w:cs="Times New Roman"/>
          <w:sz w:val="14"/>
        </w:rPr>
        <w:t xml:space="preserve">A security environment characterised primarily by drastic ‘unknowables’ offers no guidance to those seeking to construct military forces. When danger is limited only by imagination, states will invariably purchase far more than they need, wasting money on weapons systems that will never be used in the hopes of addressing threats that they do not yet perceive. As long as human rationality remains bounded, incorporating a certain degree of flexibility will remain part of any sagacious strategy. Those making planning decisions, however, must take probabilities into account, while establishing priorities. While anything is possible, if we are to believe the cliché, surely not everything is plausible. </w:t>
      </w:r>
      <w:r w:rsidRPr="00636B92">
        <w:rPr>
          <w:rStyle w:val="StyleUnderline"/>
          <w:rFonts w:asciiTheme="minorHAnsi" w:hAnsiTheme="minorHAnsi" w:cs="Times New Roman"/>
        </w:rPr>
        <w:t>Even if there are no limits to the potential dangers that the human mind can manufacture</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there will always be very definite boundaries on the specific threats that </w:t>
      </w:r>
      <w:r w:rsidRPr="00636B92">
        <w:rPr>
          <w:rStyle w:val="Emphasis"/>
          <w:rFonts w:asciiTheme="minorHAnsi" w:hAnsiTheme="minorHAnsi" w:cs="Times New Roman"/>
        </w:rPr>
        <w:t>reality contains.</w:t>
      </w:r>
      <w:r w:rsidRPr="00636B92">
        <w:rPr>
          <w:rFonts w:asciiTheme="minorHAnsi" w:hAnsiTheme="minorHAnsi" w:cs="Times New Roman"/>
          <w:sz w:val="14"/>
        </w:rPr>
        <w:t xml:space="preserve"> Despite the assertions of uncertainty hawks, </w:t>
      </w:r>
      <w:r w:rsidRPr="00636B92">
        <w:rPr>
          <w:rStyle w:val="StyleUnderline"/>
          <w:rFonts w:asciiTheme="minorHAnsi" w:hAnsiTheme="minorHAnsi" w:cs="Times New Roman"/>
          <w:highlight w:val="cyan"/>
        </w:rPr>
        <w:t>the current strategic environment has proven to be</w:t>
      </w:r>
      <w:r w:rsidRPr="00636B92">
        <w:rPr>
          <w:rFonts w:asciiTheme="minorHAnsi" w:hAnsiTheme="minorHAnsi" w:cs="Times New Roman"/>
          <w:sz w:val="14"/>
        </w:rPr>
        <w:t xml:space="preserve"> not only rather </w:t>
      </w:r>
      <w:r w:rsidRPr="00636B92">
        <w:rPr>
          <w:rStyle w:val="StyleUnderline"/>
          <w:rFonts w:asciiTheme="minorHAnsi" w:hAnsiTheme="minorHAnsi" w:cs="Times New Roman"/>
          <w:highlight w:val="cyan"/>
        </w:rPr>
        <w:t>stable and predictable</w:t>
      </w:r>
      <w:r w:rsidRPr="00636B92">
        <w:rPr>
          <w:rStyle w:val="StyleUnderline"/>
          <w:rFonts w:asciiTheme="minorHAnsi" w:hAnsiTheme="minorHAnsi" w:cs="Times New Roman"/>
        </w:rPr>
        <w:t>,</w:t>
      </w:r>
      <w:r w:rsidRPr="00636B92">
        <w:rPr>
          <w:rFonts w:asciiTheme="minorHAnsi" w:hAnsiTheme="minorHAnsi" w:cs="Times New Roman"/>
          <w:sz w:val="14"/>
        </w:rPr>
        <w:t xml:space="preserve"> but benign for the West. No new strategic threats have arisen out of the blue, whether small groups of psychotics – international intelligence services were well aware of al-Qaeda prior to 9/11 – or major peer competitors. Indeed, it is nearly impossible to imagine how the latter could possibly emerge without the US having fairly substantial warning. </w:t>
      </w:r>
      <w:r w:rsidRPr="00636B92">
        <w:rPr>
          <w:rStyle w:val="Emphasis"/>
          <w:rFonts w:asciiTheme="minorHAnsi" w:hAnsiTheme="minorHAnsi" w:cs="Times New Roman"/>
        </w:rPr>
        <w:t>Serious threats cannot rise in secret.</w:t>
      </w:r>
      <w:r w:rsidRPr="00636B92">
        <w:rPr>
          <w:rFonts w:asciiTheme="minorHAnsi" w:hAnsiTheme="minorHAnsi" w:cs="Times New Roman"/>
          <w:sz w:val="14"/>
        </w:rPr>
        <w:t xml:space="preserve"> Goldman wrote that, ‘unlike the prior interwar period, the uncertainty engendered by the end of the Cold War shows few signs of abating’.37 In this, she is essentially correct, even if her analysis is backward. </w:t>
      </w:r>
      <w:r w:rsidRPr="00636B92">
        <w:rPr>
          <w:rStyle w:val="StyleUnderline"/>
          <w:rFonts w:asciiTheme="minorHAnsi" w:hAnsiTheme="minorHAnsi" w:cs="Times New Roman"/>
        </w:rPr>
        <w:t>The lack of identifiable, tangible, immediate threats to US security has caused strategists to look towards intangible</w:t>
      </w:r>
      <w:r w:rsidRPr="00636B92">
        <w:rPr>
          <w:rFonts w:asciiTheme="minorHAnsi" w:hAnsiTheme="minorHAnsi" w:cs="Times New Roman"/>
          <w:sz w:val="14"/>
        </w:rPr>
        <w:t xml:space="preserve">, unidentifiable, </w:t>
      </w:r>
      <w:r w:rsidRPr="00636B92">
        <w:rPr>
          <w:rStyle w:val="StyleUnderline"/>
          <w:rFonts w:asciiTheme="minorHAnsi" w:hAnsiTheme="minorHAnsi" w:cs="Times New Roman"/>
        </w:rPr>
        <w:t>future dangers</w:t>
      </w:r>
      <w:r w:rsidRPr="00636B92">
        <w:rPr>
          <w:rFonts w:asciiTheme="minorHAnsi" w:hAnsiTheme="minorHAnsi" w:cs="Times New Roman"/>
          <w:sz w:val="14"/>
        </w:rPr>
        <w:t xml:space="preserve">, and this shows little sign of changing. </w:t>
      </w:r>
      <w:r w:rsidRPr="00636B92">
        <w:rPr>
          <w:rStyle w:val="StyleUnderline"/>
          <w:rFonts w:asciiTheme="minorHAnsi" w:hAnsiTheme="minorHAnsi" w:cs="Times New Roman"/>
          <w:highlight w:val="cyan"/>
        </w:rPr>
        <w:t>This age of uncertainty</w:t>
      </w:r>
      <w:r w:rsidRPr="00636B92">
        <w:rPr>
          <w:rStyle w:val="StyleUnderline"/>
          <w:rFonts w:asciiTheme="minorHAnsi" w:hAnsiTheme="minorHAnsi" w:cs="Times New Roman"/>
        </w:rPr>
        <w:t>,</w:t>
      </w:r>
      <w:r w:rsidRPr="00636B92">
        <w:rPr>
          <w:rFonts w:asciiTheme="minorHAnsi" w:hAnsiTheme="minorHAnsi" w:cs="Times New Roman"/>
          <w:sz w:val="14"/>
        </w:rPr>
        <w:t xml:space="preserve"> however, </w:t>
      </w:r>
      <w:r w:rsidRPr="00636B92">
        <w:rPr>
          <w:rStyle w:val="Emphasis"/>
          <w:rFonts w:asciiTheme="minorHAnsi" w:hAnsiTheme="minorHAnsi" w:cs="Times New Roman"/>
          <w:highlight w:val="cyan"/>
        </w:rPr>
        <w:t>is an age of relative safety</w:t>
      </w:r>
      <w:r w:rsidRPr="00636B92">
        <w:rPr>
          <w:rStyle w:val="Emphasis"/>
          <w:rFonts w:asciiTheme="minorHAnsi" w:hAnsiTheme="minorHAnsi" w:cs="Times New Roman"/>
        </w:rPr>
        <w:t>.</w:t>
      </w:r>
      <w:r w:rsidRPr="00636B92">
        <w:rPr>
          <w:rFonts w:asciiTheme="minorHAnsi" w:hAnsiTheme="minorHAnsi" w:cs="Times New Roman"/>
          <w:sz w:val="14"/>
        </w:rPr>
        <w:t xml:space="preserve"> Until the day comes when American strategists are forced to replace vague threats with concrete ones, the basic security of the US is assured.</w:t>
      </w:r>
    </w:p>
    <w:p w14:paraId="038B6484" w14:textId="77777777" w:rsidR="00A23D71" w:rsidRPr="00636B92" w:rsidRDefault="00A23D71" w:rsidP="00A23D71">
      <w:pPr>
        <w:rPr>
          <w:rFonts w:asciiTheme="minorHAnsi" w:hAnsiTheme="minorHAnsi" w:cs="Times New Roman"/>
          <w:sz w:val="14"/>
        </w:rPr>
      </w:pPr>
    </w:p>
    <w:p w14:paraId="159BD3A1" w14:textId="77777777" w:rsidR="00A23D71" w:rsidRPr="00636B92" w:rsidRDefault="00A23D71" w:rsidP="00A23D71">
      <w:pPr>
        <w:rPr>
          <w:rFonts w:asciiTheme="minorHAnsi" w:hAnsiTheme="minorHAnsi" w:cs="Times New Roman"/>
        </w:rPr>
      </w:pPr>
    </w:p>
    <w:p w14:paraId="16127965" w14:textId="77777777" w:rsidR="00A23D71" w:rsidRPr="00636B92" w:rsidRDefault="00A23D71" w:rsidP="00A23D71">
      <w:pPr>
        <w:rPr>
          <w:rFonts w:asciiTheme="minorHAnsi" w:hAnsiTheme="minorHAnsi" w:cs="Times New Roman"/>
        </w:rPr>
      </w:pPr>
    </w:p>
    <w:p w14:paraId="5DC7CA1E" w14:textId="77777777" w:rsidR="00A23D71" w:rsidRPr="00636B92" w:rsidRDefault="00A23D71" w:rsidP="00A23D71">
      <w:pPr>
        <w:rPr>
          <w:rFonts w:asciiTheme="minorHAnsi" w:hAnsiTheme="minorHAnsi" w:cs="Times New Roman"/>
        </w:rPr>
      </w:pPr>
    </w:p>
    <w:p w14:paraId="54A1C41A"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A2: Liberalism Good </w:t>
      </w:r>
    </w:p>
    <w:p w14:paraId="5CED062A"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Liberalism causes biopolitical war </w:t>
      </w:r>
    </w:p>
    <w:p w14:paraId="0C12689B"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Evans</w:t>
      </w:r>
      <w:r w:rsidRPr="00636B92">
        <w:rPr>
          <w:rFonts w:asciiTheme="minorHAnsi" w:hAnsiTheme="minorHAnsi" w:cs="Times New Roman"/>
        </w:rPr>
        <w:t>, senior lecturer of International Studies @ University of Bristol,</w:t>
      </w:r>
      <w:r w:rsidRPr="00636B92">
        <w:rPr>
          <w:rStyle w:val="Style13ptBold"/>
          <w:rFonts w:asciiTheme="minorHAnsi" w:hAnsiTheme="minorHAnsi" w:cs="Times New Roman"/>
        </w:rPr>
        <w:t xml:space="preserve"> 11 </w:t>
      </w:r>
    </w:p>
    <w:p w14:paraId="3943B2A3"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(Brad, “The Liberal War Thesis: Introducing the Ten Key Principles of Twenty-First-Century Biopolitical Warfare,” The South Atlantic Quarterly 110:3, pp. 747-756) </w:t>
      </w:r>
      <w:r w:rsidRPr="00636B92">
        <w:rPr>
          <w:rFonts w:asciiTheme="minorHAnsi" w:hAnsiTheme="minorHAnsi" w:cs="Times New Roman"/>
        </w:rPr>
        <w:tab/>
      </w:r>
    </w:p>
    <w:p w14:paraId="7528F71F" w14:textId="77777777" w:rsidR="00A23D71" w:rsidRPr="00636B92" w:rsidRDefault="00A23D71" w:rsidP="00A23D71">
      <w:pPr>
        <w:rPr>
          <w:rStyle w:val="Emphasis"/>
          <w:rFonts w:asciiTheme="minorHAnsi" w:hAnsiTheme="minorHAnsi" w:cs="Times New Roman"/>
        </w:rPr>
      </w:pPr>
      <w:r w:rsidRPr="00636B92">
        <w:rPr>
          <w:rFonts w:asciiTheme="minorHAnsi" w:hAnsiTheme="minorHAnsi" w:cs="Times New Roman"/>
          <w:sz w:val="12"/>
        </w:rPr>
        <w:t xml:space="preserve">1. </w:t>
      </w:r>
      <w:r w:rsidRPr="00CD2E43">
        <w:rPr>
          <w:rStyle w:val="Emphasis"/>
          <w:rFonts w:asciiTheme="minorHAnsi" w:hAnsiTheme="minorHAnsi" w:cs="Times New Roman"/>
          <w:highlight w:val="cyan"/>
        </w:rPr>
        <w:t>Liberal wars are fought over the modalities of life itself</w:t>
      </w:r>
      <w:r w:rsidRPr="00636B92">
        <w:rPr>
          <w:rFonts w:asciiTheme="minorHAnsi" w:hAnsiTheme="minorHAnsi" w:cs="Times New Roman"/>
          <w:sz w:val="12"/>
        </w:rPr>
        <w:t xml:space="preserve">. Liberalism is undoubtedly a complex historical phenomenon, but if there is one defining singularity to its war-making efforts, then it is the underlying biopolitical imperative, which justifies its actions in relation to the protection and advancement of modes of existence. </w:t>
      </w:r>
      <w:r w:rsidRPr="00636B92">
        <w:rPr>
          <w:rStyle w:val="StyleUnderline"/>
          <w:rFonts w:asciiTheme="minorHAnsi" w:hAnsiTheme="minorHAnsi" w:cs="Times New Roman"/>
        </w:rPr>
        <w:t>Liberals continuously draw reference to life to justify military force</w:t>
      </w:r>
      <w:r w:rsidRPr="00636B92">
        <w:rPr>
          <w:rFonts w:asciiTheme="minorHAnsi" w:hAnsiTheme="minorHAnsi" w:cs="Times New Roman"/>
          <w:sz w:val="12"/>
        </w:rPr>
        <w:t xml:space="preserve">.3 War, if there is to be one, must be for the protection and improvement of the species. This humanitarian caveat is by no means out of favor. More recently, for instance, it has underwritten the strategic rethink in contemporary zones of occupation that is seen to offer a more humane and locally sensitive response.4 If liberal peace can therefore be said to imply something more than the mere absence of war, so it is the case that liberal war is immeasurably more complex than the simple presence of military hostilities. </w:t>
      </w:r>
      <w:r w:rsidRPr="00636B92">
        <w:rPr>
          <w:rStyle w:val="StyleUnderline"/>
          <w:rFonts w:asciiTheme="minorHAnsi" w:hAnsiTheme="minorHAnsi" w:cs="Times New Roman"/>
        </w:rPr>
        <w:t>With war appearing integral to the logic of peace insofar as it conditions the very possibility of liberal rule,</w:t>
      </w:r>
      <w:r w:rsidRPr="00636B92">
        <w:rPr>
          <w:rFonts w:asciiTheme="minorHAnsi" w:hAnsiTheme="minorHAnsi" w:cs="Times New Roman"/>
          <w:sz w:val="12"/>
        </w:rPr>
        <w:t xml:space="preserve"> </w:t>
      </w:r>
      <w:r w:rsidRPr="00636B92">
        <w:rPr>
          <w:rStyle w:val="StyleUnderline"/>
          <w:rFonts w:asciiTheme="minorHAnsi" w:hAnsiTheme="minorHAnsi" w:cs="Times New Roman"/>
        </w:rPr>
        <w:t>humanity’s most meaningful expression</w:t>
      </w:r>
      <w:r w:rsidRPr="00636B92">
        <w:rPr>
          <w:rFonts w:asciiTheme="minorHAnsi" w:hAnsiTheme="minorHAnsi" w:cs="Times New Roman"/>
          <w:sz w:val="12"/>
        </w:rPr>
        <w:t xml:space="preserve"> actually </w:t>
      </w:r>
      <w:r w:rsidRPr="00636B92">
        <w:rPr>
          <w:rStyle w:val="StyleUnderline"/>
          <w:rFonts w:asciiTheme="minorHAnsi" w:hAnsiTheme="minorHAnsi" w:cs="Times New Roman"/>
        </w:rPr>
        <w:t>appears through the battles fought in its name</w:t>
      </w:r>
      <w:r w:rsidRPr="00636B92">
        <w:rPr>
          <w:rFonts w:asciiTheme="minorHAnsi" w:hAnsiTheme="minorHAnsi" w:cs="Times New Roman"/>
          <w:sz w:val="12"/>
        </w:rPr>
        <w:t xml:space="preserve">. It would be incorrect, however, to think that this logic represents a recent departure.5 Life has always been the principal object for liberal political strategies. Hence, while the liberal way of rule is by definition biopolitical, as it revolves around the problems posed by species life, so it is the case that liberal ways of war are inherently biopolitical, as they, too, are waged over the same productive properties that life is said to possess. The reason contemporary forms of conflict are therefore seen to be emergent, complex, nonlinear, and adaptive is not incidental. Mirroring the new social morphology of life, the changing nature of conflict is preceded by the changing ontological account of species being that appears exponen-tially more powerful precisely because it is said to display post-Newtonian qualities. 2. </w:t>
      </w:r>
      <w:r w:rsidRPr="00CD2E43">
        <w:rPr>
          <w:rStyle w:val="StyleUnderline"/>
          <w:rFonts w:asciiTheme="minorHAnsi" w:hAnsiTheme="minorHAnsi" w:cs="Times New Roman"/>
          <w:highlight w:val="cyan"/>
        </w:rPr>
        <w:t xml:space="preserve">Liberal wars operate </w:t>
      </w:r>
      <w:r w:rsidRPr="00CD2E43">
        <w:rPr>
          <w:rStyle w:val="Emphasis"/>
          <w:rFonts w:asciiTheme="minorHAnsi" w:hAnsiTheme="minorHAnsi" w:cs="Times New Roman"/>
          <w:highlight w:val="cyan"/>
        </w:rPr>
        <w:t>within a global imaginary of threa</w:t>
      </w:r>
      <w:r w:rsidRPr="00CD2E43">
        <w:rPr>
          <w:rStyle w:val="StyleUnderline"/>
          <w:rFonts w:asciiTheme="minorHAnsi" w:hAnsiTheme="minorHAnsi" w:cs="Times New Roman"/>
          <w:highlight w:val="cyan"/>
        </w:rPr>
        <w:t>t</w:t>
      </w:r>
      <w:r w:rsidRPr="00636B92">
        <w:rPr>
          <w:rFonts w:asciiTheme="minorHAnsi" w:hAnsiTheme="minorHAnsi" w:cs="Times New Roman"/>
          <w:sz w:val="12"/>
        </w:rPr>
        <w:t xml:space="preserve">. Ever since Immanuel Kant imagined the autonomous individual at peace with the wider political surroundings, the </w:t>
      </w:r>
      <w:r w:rsidRPr="00636B92">
        <w:rPr>
          <w:rStyle w:val="StyleUnderline"/>
          <w:rFonts w:asciiTheme="minorHAnsi" w:hAnsiTheme="minorHAnsi" w:cs="Times New Roman"/>
        </w:rPr>
        <w:t>liberal subject has always been inserted into a more expansive terrain of productive cohabitation that is potentially free of conflict.</w:t>
      </w:r>
      <w:r w:rsidRPr="00636B92">
        <w:rPr>
          <w:rFonts w:asciiTheme="minorHAnsi" w:hAnsiTheme="minorHAnsi" w:cs="Times New Roman"/>
          <w:sz w:val="12"/>
        </w:rPr>
        <w:t xml:space="preserve"> While this logic has been manifest through local systems of liberal power throughout its history, during the 1990s a global imaginary of threat appeared that directly correlated liberal forms of governance with less planetary endangerment. </w:t>
      </w:r>
      <w:r w:rsidRPr="00636B92">
        <w:rPr>
          <w:rStyle w:val="StyleUnderline"/>
          <w:rFonts w:asciiTheme="minorHAnsi" w:hAnsiTheme="minorHAnsi" w:cs="Times New Roman"/>
        </w:rPr>
        <w:t>This ability to collapse the local into the global resulted in an unrivaled moment of liberal expansionism</w:t>
      </w:r>
      <w:r w:rsidRPr="00636B92">
        <w:rPr>
          <w:rFonts w:asciiTheme="minorHAnsi" w:hAnsiTheme="minorHAnsi" w:cs="Times New Roman"/>
          <w:sz w:val="12"/>
        </w:rPr>
        <w:t xml:space="preserve">.6 </w:t>
      </w:r>
      <w:r w:rsidRPr="00636B92">
        <w:rPr>
          <w:rStyle w:val="StyleUnderline"/>
          <w:rFonts w:asciiTheme="minorHAnsi" w:hAnsiTheme="minorHAnsi" w:cs="Times New Roman"/>
        </w:rPr>
        <w:t xml:space="preserve">Such expansion did not, </w:t>
      </w:r>
      <w:r w:rsidRPr="00636B92">
        <w:rPr>
          <w:rFonts w:asciiTheme="minorHAnsi" w:hAnsiTheme="minorHAnsi" w:cs="Times New Roman"/>
          <w:sz w:val="12"/>
        </w:rPr>
        <w:t xml:space="preserve">however, </w:t>
      </w:r>
      <w:r w:rsidRPr="00636B92">
        <w:rPr>
          <w:rStyle w:val="StyleUnderline"/>
          <w:rFonts w:asciiTheme="minorHAnsi" w:hAnsiTheme="minorHAnsi" w:cs="Times New Roman"/>
        </w:rPr>
        <w:t>result from some self-professed planetary commitment to embrace liberal ideals.</w:t>
      </w:r>
      <w:r w:rsidRPr="00636B92">
        <w:rPr>
          <w:rFonts w:asciiTheme="minorHAnsi" w:hAnsiTheme="minorHAnsi" w:cs="Times New Roman"/>
          <w:sz w:val="12"/>
        </w:rPr>
        <w:t xml:space="preserve"> </w:t>
      </w:r>
      <w:r w:rsidRPr="00636B92">
        <w:rPr>
          <w:rStyle w:val="StyleUnderline"/>
          <w:rFonts w:asciiTheme="minorHAnsi" w:hAnsiTheme="minorHAnsi" w:cs="Times New Roman"/>
        </w:rPr>
        <w:t xml:space="preserve">Liberal interventionism proceeded instead </w:t>
      </w:r>
      <w:r w:rsidRPr="00636B92">
        <w:rPr>
          <w:rFonts w:asciiTheme="minorHAnsi" w:hAnsiTheme="minorHAnsi" w:cs="Times New Roman"/>
          <w:sz w:val="12"/>
        </w:rPr>
        <w:t xml:space="preserve">on the basis that localized emergency and crises demanded response. Modes of incorporation were therefore justified on the grounds that although populations still exist beyond the liberal pale, for their own betterment they should be included. This brings us to the martial face of liberal power. </w:t>
      </w:r>
      <w:r w:rsidRPr="00636B92">
        <w:rPr>
          <w:rStyle w:val="StyleUnderline"/>
          <w:rFonts w:asciiTheme="minorHAnsi" w:hAnsiTheme="minorHAnsi" w:cs="Times New Roman"/>
        </w:rPr>
        <w:t xml:space="preserve">While liberalism is directly fueled by the universal belief in the righteousness of its mission, </w:t>
      </w:r>
      <w:r w:rsidRPr="00636B92">
        <w:rPr>
          <w:rFonts w:asciiTheme="minorHAnsi" w:hAnsiTheme="minorHAnsi" w:cs="Times New Roman"/>
          <w:sz w:val="12"/>
        </w:rPr>
        <w:t>since there is no universally self-evident allegiance to the project, w</w:t>
      </w:r>
      <w:r w:rsidRPr="00636B92">
        <w:rPr>
          <w:rStyle w:val="StyleUnderline"/>
          <w:rFonts w:asciiTheme="minorHAnsi" w:hAnsiTheme="minorHAnsi" w:cs="Times New Roman"/>
        </w:rPr>
        <w:t>ar is necessarily</w:t>
      </w:r>
      <w:r w:rsidRPr="00636B92">
        <w:rPr>
          <w:rFonts w:asciiTheme="minorHAnsi" w:hAnsiTheme="minorHAnsi" w:cs="Times New Roman"/>
          <w:sz w:val="12"/>
        </w:rPr>
        <w:t xml:space="preserve"> </w:t>
      </w:r>
      <w:r w:rsidRPr="00636B92">
        <w:rPr>
          <w:rStyle w:val="StyleUnderline"/>
          <w:rFonts w:asciiTheme="minorHAnsi" w:hAnsiTheme="minorHAnsi" w:cs="Times New Roman"/>
        </w:rPr>
        <w:t xml:space="preserve">universalized in its pursuit of peace: </w:t>
      </w:r>
      <w:r w:rsidRPr="00636B92">
        <w:rPr>
          <w:rFonts w:asciiTheme="minorHAnsi" w:hAnsiTheme="minorHAnsi" w:cs="Times New Roman"/>
          <w:sz w:val="12"/>
        </w:rPr>
        <w:t>“</w:t>
      </w:r>
      <w:r w:rsidRPr="00636B92">
        <w:rPr>
          <w:rStyle w:val="StyleUnderline"/>
          <w:rFonts w:asciiTheme="minorHAnsi" w:hAnsiTheme="minorHAnsi" w:cs="Times New Roman"/>
        </w:rPr>
        <w:t xml:space="preserve">However much liberalism abjures war, indeed finds the instrumental use of war, </w:t>
      </w:r>
      <w:r w:rsidRPr="00636B92">
        <w:rPr>
          <w:rFonts w:asciiTheme="minorHAnsi" w:hAnsiTheme="minorHAnsi" w:cs="Times New Roman"/>
          <w:sz w:val="12"/>
        </w:rPr>
        <w:t xml:space="preserve">especially, </w:t>
      </w:r>
      <w:r w:rsidRPr="00636B92">
        <w:rPr>
          <w:rStyle w:val="StyleUnderline"/>
          <w:rFonts w:asciiTheme="minorHAnsi" w:hAnsiTheme="minorHAnsi" w:cs="Times New Roman"/>
        </w:rPr>
        <w:t>a scandal,</w:t>
      </w:r>
      <w:r w:rsidRPr="00636B92">
        <w:rPr>
          <w:rFonts w:asciiTheme="minorHAnsi" w:hAnsiTheme="minorHAnsi" w:cs="Times New Roman"/>
          <w:sz w:val="12"/>
        </w:rPr>
        <w:t xml:space="preserve"> </w:t>
      </w:r>
      <w:r w:rsidRPr="00636B92">
        <w:rPr>
          <w:rStyle w:val="StyleUnderline"/>
          <w:rFonts w:asciiTheme="minorHAnsi" w:hAnsiTheme="minorHAnsi" w:cs="Times New Roman"/>
        </w:rPr>
        <w:t>war has always been as instrumental to liberal as to geopolitical thinkers.</w:t>
      </w:r>
      <w:r w:rsidRPr="00636B92">
        <w:rPr>
          <w:rFonts w:asciiTheme="minorHAnsi" w:hAnsiTheme="minorHAnsi" w:cs="Times New Roman"/>
          <w:sz w:val="12"/>
        </w:rPr>
        <w:t xml:space="preserve"> In that very attempt to instrumentalize, indeed universalize, </w:t>
      </w:r>
      <w:r w:rsidRPr="00636B92">
        <w:rPr>
          <w:rStyle w:val="StyleUnderline"/>
          <w:rFonts w:asciiTheme="minorHAnsi" w:hAnsiTheme="minorHAnsi" w:cs="Times New Roman"/>
        </w:rPr>
        <w:t>war in pursuit of its own global project of emancipation, the practice of liberal rule itself becomes profoundly shaped by war</w:t>
      </w:r>
      <w:r w:rsidRPr="00636B92">
        <w:rPr>
          <w:rFonts w:asciiTheme="minorHAnsi" w:hAnsiTheme="minorHAnsi" w:cs="Times New Roman"/>
          <w:sz w:val="12"/>
        </w:rPr>
        <w:t xml:space="preserve">. However much it may proclaim liberal peace and freedom, its own allied commitment to war subverts the very peace and freedoms it proclaims.”7 3. </w:t>
      </w:r>
      <w:r w:rsidRPr="00CD2E43">
        <w:rPr>
          <w:rStyle w:val="StyleUnderline"/>
          <w:rFonts w:asciiTheme="minorHAnsi" w:hAnsiTheme="minorHAnsi" w:cs="Times New Roman"/>
          <w:highlight w:val="cyan"/>
        </w:rPr>
        <w:t>Liberal wars take place by “other” means.</w:t>
      </w:r>
      <w:r w:rsidRPr="00CD2E43">
        <w:rPr>
          <w:rFonts w:asciiTheme="minorHAnsi" w:hAnsiTheme="minorHAnsi" w:cs="Times New Roman"/>
          <w:sz w:val="12"/>
          <w:highlight w:val="cyan"/>
        </w:rPr>
        <w:t xml:space="preserve"> </w:t>
      </w:r>
      <w:r w:rsidRPr="00CD2E43">
        <w:rPr>
          <w:rStyle w:val="StyleUnderline"/>
          <w:rFonts w:asciiTheme="minorHAnsi" w:hAnsiTheme="minorHAnsi" w:cs="Times New Roman"/>
          <w:highlight w:val="cyan"/>
        </w:rPr>
        <w:t xml:space="preserve">Liberalism declares </w:t>
      </w:r>
      <w:r w:rsidRPr="00CD2E43">
        <w:rPr>
          <w:rStyle w:val="Emphasis"/>
          <w:rFonts w:asciiTheme="minorHAnsi" w:hAnsiTheme="minorHAnsi" w:cs="Times New Roman"/>
          <w:highlight w:val="cyan"/>
        </w:rPr>
        <w:t>otherness to be the problem to be solved</w:t>
      </w:r>
      <w:r w:rsidRPr="00CD2E43">
        <w:rPr>
          <w:rStyle w:val="StyleUnderline"/>
          <w:rFonts w:asciiTheme="minorHAnsi" w:hAnsiTheme="minorHAnsi" w:cs="Times New Roman"/>
          <w:highlight w:val="cyan"/>
        </w:rPr>
        <w:t>.</w:t>
      </w:r>
      <w:r w:rsidRPr="00CD2E43">
        <w:rPr>
          <w:rFonts w:asciiTheme="minorHAnsi" w:hAnsiTheme="minorHAnsi" w:cs="Times New Roman"/>
          <w:sz w:val="12"/>
          <w:highlight w:val="cyan"/>
        </w:rPr>
        <w:t xml:space="preserve"> The</w:t>
      </w:r>
      <w:r w:rsidRPr="00636B92">
        <w:rPr>
          <w:rFonts w:asciiTheme="minorHAnsi" w:hAnsiTheme="minorHAnsi" w:cs="Times New Roman"/>
          <w:sz w:val="12"/>
        </w:rPr>
        <w:t xml:space="preserve"> theory of race dates back to canonical figures like Kant, John Locke, and Jean-Jacques Rousseau, whose progressive account of life originally conceived of noble savagery. While this </w:t>
      </w:r>
      <w:r w:rsidRPr="00CD2E43">
        <w:rPr>
          <w:rStyle w:val="Emphasis"/>
          <w:rFonts w:asciiTheme="minorHAnsi" w:hAnsiTheme="minorHAnsi" w:cs="Times New Roman"/>
          <w:highlight w:val="cyan"/>
        </w:rPr>
        <w:t>desire to subjugate “the other” is a permanent feature of liberal biopolitics</w:t>
      </w:r>
      <w:r w:rsidRPr="00636B92">
        <w:rPr>
          <w:rStyle w:val="StyleUnderline"/>
          <w:rFonts w:asciiTheme="minorHAnsi" w:hAnsiTheme="minorHAnsi" w:cs="Times New Roman"/>
        </w:rPr>
        <w:t xml:space="preserve">, </w:t>
      </w:r>
      <w:r w:rsidRPr="00636B92">
        <w:rPr>
          <w:rFonts w:asciiTheme="minorHAnsi" w:hAnsiTheme="minorHAnsi" w:cs="Times New Roman"/>
          <w:sz w:val="12"/>
        </w:rPr>
        <w:t xml:space="preserve">the idea of human security that emerged in the early 1990s instilled it directly into policies that sought to pacify the global borderland.8 Directly challenging the conventional notion of state-based security, human security discourses found a remedial solution to the problem of maladjustment in sustainable development. </w:t>
      </w:r>
      <w:r w:rsidRPr="00636B92">
        <w:rPr>
          <w:rStyle w:val="StyleUnderline"/>
          <w:rFonts w:asciiTheme="minorHAnsi" w:hAnsiTheme="minorHAnsi" w:cs="Times New Roman"/>
        </w:rPr>
        <w:t>This led to the effective “capitalization of peace,” since conflict and instability became fully aligned with the dangers of underdevelopment.</w:t>
      </w:r>
      <w:r w:rsidRPr="00636B92">
        <w:rPr>
          <w:rFonts w:asciiTheme="minorHAnsi" w:hAnsiTheme="minorHAnsi" w:cs="Times New Roman"/>
          <w:sz w:val="12"/>
        </w:rPr>
        <w:t xml:space="preserve"> Inverting then Carl von Clausewitz’s formula that war represents a continuation of politics by other means, war-making efforts were increasingly tasked with providing lasting capacities for social cohesion and peace. Liberal ways of war and development thus became part of the same global strategic continuum. While it could be argued that in the immediate aftermath of 9/11 concern with sovereign recovery unsettled this narrative by giving sure primacy to military force, the contemporary postinterventionary phase of liberal occupation signals its effective reawakening. The veritable displacement of the figuration of the terrorist by the body of the insurgent is fully revealing of this strategic reprioritization.9 Unlike the problem of terrorism that is a problem of (dis)order, </w:t>
      </w:r>
      <w:r w:rsidRPr="00636B92">
        <w:rPr>
          <w:rStyle w:val="StyleUnderline"/>
          <w:rFonts w:asciiTheme="minorHAnsi" w:hAnsiTheme="minorHAnsi" w:cs="Times New Roman"/>
        </w:rPr>
        <w:t>insurgents are a problem of population whose violence is the product of causal resentment</w:t>
      </w:r>
      <w:r w:rsidRPr="00636B92">
        <w:rPr>
          <w:rFonts w:asciiTheme="minorHAnsi" w:hAnsiTheme="minorHAnsi" w:cs="Times New Roman"/>
          <w:sz w:val="12"/>
        </w:rPr>
        <w:t xml:space="preserve">. </w:t>
      </w:r>
      <w:r w:rsidRPr="00636B92">
        <w:rPr>
          <w:rStyle w:val="StyleUnderline"/>
          <w:rFonts w:asciiTheme="minorHAnsi" w:hAnsiTheme="minorHAnsi" w:cs="Times New Roman"/>
        </w:rPr>
        <w:t>Their resistance pertains from unfortunate locally regressive conditions that can be manipulated to resuscitate the vitality of local life systems</w:t>
      </w:r>
      <w:r w:rsidRPr="00636B92">
        <w:rPr>
          <w:rFonts w:asciiTheme="minorHAnsi" w:hAnsiTheme="minorHAnsi" w:cs="Times New Roman"/>
          <w:sz w:val="12"/>
        </w:rPr>
        <w:t xml:space="preserve">. Since insurgencies then are open to remedy and demand engagement, like the savages of the colonial encounter, they are otherwise redeemable. 4. Liberal wars take place at a distance. The Clausewitzean inversion identified above does not simply incorporate every aspect of civic governance into the global war effort. Since the unity of life incorporates every political strategy into a planetwide battle, </w:t>
      </w:r>
      <w:r w:rsidRPr="00636B92">
        <w:rPr>
          <w:rStyle w:val="StyleUnderline"/>
          <w:rFonts w:asciiTheme="minorHAnsi" w:hAnsiTheme="minorHAnsi" w:cs="Times New Roman"/>
        </w:rPr>
        <w:t>the destiny of the species as a whole is wagered on the success</w:t>
      </w:r>
      <w:r w:rsidRPr="00636B92">
        <w:rPr>
          <w:rFonts w:asciiTheme="minorHAnsi" w:hAnsiTheme="minorHAnsi" w:cs="Times New Roman"/>
          <w:sz w:val="12"/>
        </w:rPr>
        <w:t xml:space="preserve"> (or failure) </w:t>
      </w:r>
      <w:r w:rsidRPr="00636B92">
        <w:rPr>
          <w:rStyle w:val="StyleUnderline"/>
          <w:rFonts w:asciiTheme="minorHAnsi" w:hAnsiTheme="minorHAnsi" w:cs="Times New Roman"/>
        </w:rPr>
        <w:t xml:space="preserve">of its own political strategies. </w:t>
      </w:r>
      <w:r w:rsidRPr="00636B92">
        <w:rPr>
          <w:rFonts w:asciiTheme="minorHAnsi" w:hAnsiTheme="minorHAnsi" w:cs="Times New Roman"/>
          <w:sz w:val="12"/>
        </w:rPr>
        <w:t xml:space="preserve">As recent liberal incursions make clear, however, </w:t>
      </w:r>
      <w:r w:rsidRPr="00636B92">
        <w:rPr>
          <w:rStyle w:val="StyleUnderline"/>
          <w:rFonts w:asciiTheme="minorHAnsi" w:hAnsiTheme="minorHAnsi" w:cs="Times New Roman"/>
        </w:rPr>
        <w:t>global war cannot be sustained by relying on interventionary forces.</w:t>
      </w:r>
      <w:r w:rsidRPr="00636B92">
        <w:rPr>
          <w:rFonts w:asciiTheme="minorHAnsi" w:hAnsiTheme="minorHAnsi" w:cs="Times New Roman"/>
          <w:sz w:val="12"/>
        </w:rPr>
        <w:t xml:space="preserve"> </w:t>
      </w:r>
      <w:r w:rsidRPr="00636B92">
        <w:rPr>
          <w:rStyle w:val="StyleUnderline"/>
          <w:rFonts w:asciiTheme="minorHAnsi" w:hAnsiTheme="minorHAnsi" w:cs="Times New Roman"/>
        </w:rPr>
        <w:t>Not only do such interventions lead to localized resistance</w:t>
      </w:r>
      <w:r w:rsidRPr="00636B92">
        <w:rPr>
          <w:rFonts w:asciiTheme="minorHAnsi" w:hAnsiTheme="minorHAnsi" w:cs="Times New Roman"/>
          <w:sz w:val="12"/>
        </w:rPr>
        <w:t xml:space="preserve">, </w:t>
      </w:r>
      <w:r w:rsidRPr="00636B92">
        <w:rPr>
          <w:rStyle w:val="StyleUnderline"/>
          <w:rFonts w:asciiTheme="minorHAnsi" w:hAnsiTheme="minorHAnsi" w:cs="Times New Roman"/>
        </w:rPr>
        <w:t>but the relationships to violence they expose are politically unsustainable</w:t>
      </w:r>
      <w:r w:rsidRPr="00636B92">
        <w:rPr>
          <w:rFonts w:asciiTheme="minorHAnsi" w:hAnsiTheme="minorHAnsi" w:cs="Times New Roman"/>
          <w:sz w:val="12"/>
        </w:rPr>
        <w:t xml:space="preserve">. </w:t>
      </w:r>
      <w:r w:rsidRPr="00CD2E43">
        <w:rPr>
          <w:rStyle w:val="Emphasis"/>
          <w:rFonts w:asciiTheme="minorHAnsi" w:hAnsiTheme="minorHAnsi" w:cs="Times New Roman"/>
          <w:highlight w:val="cyan"/>
        </w:rPr>
        <w:t>Waging war at a distance is the favored policy choice</w:t>
      </w:r>
      <w:r w:rsidRPr="00636B92">
        <w:rPr>
          <w:rStyle w:val="Emphasis"/>
          <w:rFonts w:asciiTheme="minorHAnsi" w:hAnsiTheme="minorHAnsi" w:cs="Times New Roman"/>
        </w:rPr>
        <w:t>.</w:t>
      </w:r>
      <w:r w:rsidRPr="00636B92">
        <w:rPr>
          <w:rFonts w:asciiTheme="minorHAnsi" w:hAnsiTheme="minorHAnsi" w:cs="Times New Roman"/>
          <w:sz w:val="12"/>
        </w:rPr>
        <w:t xml:space="preserve"> </w:t>
      </w:r>
      <w:r w:rsidRPr="00636B92">
        <w:rPr>
          <w:rStyle w:val="StyleUnderline"/>
          <w:rFonts w:asciiTheme="minorHAnsi" w:hAnsiTheme="minorHAnsi" w:cs="Times New Roman"/>
        </w:rPr>
        <w:t>This policy of getting savages to fight barbarians in the global borderlands involves a broad range of interconnected strategies</w:t>
      </w:r>
      <w:r w:rsidRPr="00636B92">
        <w:rPr>
          <w:rFonts w:asciiTheme="minorHAnsi" w:hAnsiTheme="minorHAnsi" w:cs="Times New Roman"/>
          <w:sz w:val="12"/>
        </w:rPr>
        <w:t xml:space="preserve">.10 These include the abandonment of political neutralities; arming and training of local militias; instilling the correct political architecture to prevent credible political opposition; funding development projects that have a distinct liberal agenda; and marginalizing any community that has the temerity to support political alternatives. This distancing does not simply reveal the microphysics of liberal biopolitical rule. </w:t>
      </w:r>
      <w:r w:rsidRPr="00CD2E43">
        <w:rPr>
          <w:rStyle w:val="StyleUnderline"/>
          <w:rFonts w:asciiTheme="minorHAnsi" w:hAnsiTheme="minorHAnsi" w:cs="Times New Roman"/>
          <w:highlight w:val="cyan"/>
        </w:rPr>
        <w:t>Creating conditions wherein the active production of all compliant life-sustaining flows</w:t>
      </w:r>
      <w:r w:rsidRPr="00636B92">
        <w:rPr>
          <w:rFonts w:asciiTheme="minorHAnsi" w:hAnsiTheme="minorHAnsi" w:cs="Times New Roman"/>
          <w:sz w:val="12"/>
        </w:rPr>
        <w:t xml:space="preserve"> (biopoliticized circulations) </w:t>
      </w:r>
      <w:r w:rsidRPr="00CD2E43">
        <w:rPr>
          <w:rStyle w:val="StyleUnderline"/>
          <w:rFonts w:asciiTheme="minorHAnsi" w:hAnsiTheme="minorHAnsi" w:cs="Times New Roman"/>
          <w:highlight w:val="cyan"/>
        </w:rPr>
        <w:t>does not jeopardize the veritable containment of others</w:t>
      </w:r>
      <w:r w:rsidRPr="00CD2E43">
        <w:rPr>
          <w:rFonts w:asciiTheme="minorHAnsi" w:hAnsiTheme="minorHAnsi" w:cs="Times New Roman"/>
          <w:sz w:val="12"/>
          <w:highlight w:val="cyan"/>
        </w:rPr>
        <w:t xml:space="preserve">, </w:t>
      </w:r>
      <w:r w:rsidRPr="00CD2E43">
        <w:rPr>
          <w:rStyle w:val="StyleUnderline"/>
          <w:rFonts w:asciiTheme="minorHAnsi" w:hAnsiTheme="minorHAnsi" w:cs="Times New Roman"/>
          <w:highlight w:val="cyan"/>
        </w:rPr>
        <w:t xml:space="preserve">liberal war makes possible </w:t>
      </w:r>
      <w:r w:rsidRPr="00CD2E43">
        <w:rPr>
          <w:rStyle w:val="Emphasis"/>
          <w:rFonts w:asciiTheme="minorHAnsi" w:hAnsiTheme="minorHAnsi" w:cs="Times New Roman"/>
          <w:highlight w:val="cyan"/>
        </w:rPr>
        <w:t>the global partitioning of life</w:t>
      </w:r>
      <w:r w:rsidRPr="00636B92">
        <w:rPr>
          <w:rFonts w:asciiTheme="minorHAnsi" w:hAnsiTheme="minorHAnsi" w:cs="Times New Roman"/>
          <w:sz w:val="12"/>
        </w:rPr>
        <w:t xml:space="preserve">. This is not simply about security understood in the conventional sovereign sense of upholding territorial integrities. </w:t>
      </w:r>
      <w:r w:rsidRPr="00CD2E43">
        <w:rPr>
          <w:rStyle w:val="Emphasis"/>
          <w:rFonts w:asciiTheme="minorHAnsi" w:hAnsiTheme="minorHAnsi" w:cs="Times New Roman"/>
          <w:highlight w:val="cyan"/>
        </w:rPr>
        <w:t>It is about deciding what must be made to live and what must be allowed to perish in the global space of flows.</w:t>
      </w:r>
      <w:r w:rsidRPr="00636B92">
        <w:rPr>
          <w:rStyle w:val="Emphasis"/>
          <w:rFonts w:asciiTheme="minorHAnsi" w:hAnsiTheme="minorHAnsi" w:cs="Times New Roman"/>
        </w:rPr>
        <w:t xml:space="preserve"> </w:t>
      </w:r>
      <w:r w:rsidRPr="00636B92">
        <w:rPr>
          <w:rFonts w:asciiTheme="minorHAnsi" w:hAnsiTheme="minorHAnsi" w:cs="Times New Roman"/>
          <w:sz w:val="12"/>
        </w:rPr>
        <w:t xml:space="preserve">5. Liberal wars have a distinct relationship to territory insomuch as spa-tiality is firmly bound to active living space. Liberal power triangulates security, populations, and territory in a way that binds geostrategic concerns to the active production of ways of life.11 Through the capitalization of peace, this triangulation has gone global as the management of local resources has become a planetary security concern. The development-security nexus tied the dramatic materialization of life to conditions of social cohesion. More recently, it has widened its security ambit to include protection of the environment and climate adaptation strategies. Leading to the generalization of liberal biopolitical rule, the development-environment-security nexus (DESNEX) is now part of a mobilization for war on all fronts—from human to biospheric.12 As the security apparatus of a new liberal environmentalism, DESNEX is no longer satisfied with policing and maintaining the life chances between the globally enriched and the globally denied. This is a highly politicized maneuver predicated on the geographical containment of the poor and dispossessed. It is forging a new global settlement around the control and management of the biosphere. A new speciation of global life is therefore taking place according to its ability to properly manage and care for the environment and, at the same time, maintain capitalist accumulation. For DESNEX, containment is now not enough—a locked-in global poor must be made fit for such stewardship. 6. Liberal wars are wars of law. One of liberal power’s foundational myths is its commitment to law. Constitutional law is presented as being the natural foundation for any civilized society. Without this arrangement, the concept of “a people”—understood to be a legally binding community of political beings—appears to hold no meaning. A people, however, is never made by laws. Neither are laws politically neutral. Whatever the jurisdiction, laws are enacted in a highly tactical way largely in response to crises that are never value free. This brings us to the problem of the norm. </w:t>
      </w:r>
      <w:r w:rsidRPr="00636B92">
        <w:rPr>
          <w:rStyle w:val="StyleUnderline"/>
          <w:rFonts w:asciiTheme="minorHAnsi" w:hAnsiTheme="minorHAnsi" w:cs="Times New Roman"/>
        </w:rPr>
        <w:t>Advocates of liberal war reconcile their commitment to law by relating juridical safeguards to agreed normative standards</w:t>
      </w:r>
      <w:r w:rsidRPr="00636B92">
        <w:rPr>
          <w:rFonts w:asciiTheme="minorHAnsi" w:hAnsiTheme="minorHAnsi" w:cs="Times New Roman"/>
          <w:sz w:val="12"/>
        </w:rPr>
        <w:t xml:space="preserve">. </w:t>
      </w:r>
      <w:r w:rsidRPr="00CD2E43">
        <w:rPr>
          <w:rStyle w:val="StyleUnderline"/>
          <w:rFonts w:asciiTheme="minorHAnsi" w:hAnsiTheme="minorHAnsi" w:cs="Times New Roman"/>
          <w:highlight w:val="cyan"/>
        </w:rPr>
        <w:t>Norms</w:t>
      </w:r>
      <w:r w:rsidRPr="00636B92">
        <w:rPr>
          <w:rFonts w:asciiTheme="minorHAnsi" w:hAnsiTheme="minorHAnsi" w:cs="Times New Roman"/>
          <w:sz w:val="12"/>
        </w:rPr>
        <w:t xml:space="preserve"> as such </w:t>
      </w:r>
      <w:r w:rsidRPr="00CD2E43">
        <w:rPr>
          <w:rStyle w:val="StyleUnderline"/>
          <w:rFonts w:asciiTheme="minorHAnsi" w:hAnsiTheme="minorHAnsi" w:cs="Times New Roman"/>
          <w:highlight w:val="cyan"/>
        </w:rPr>
        <w:t>appear to be the logical outcome of reasoned political settlement</w:t>
      </w:r>
      <w:r w:rsidRPr="00636B92">
        <w:rPr>
          <w:rFonts w:asciiTheme="minorHAnsi" w:hAnsiTheme="minorHAnsi" w:cs="Times New Roman"/>
          <w:sz w:val="12"/>
        </w:rPr>
        <w:t xml:space="preserve">. Our discourse of battle, however, appreciates that </w:t>
      </w:r>
      <w:r w:rsidRPr="00CD2E43">
        <w:rPr>
          <w:rStyle w:val="StyleUnderline"/>
          <w:rFonts w:asciiTheme="minorHAnsi" w:hAnsiTheme="minorHAnsi" w:cs="Times New Roman"/>
          <w:highlight w:val="cyan"/>
        </w:rPr>
        <w:t xml:space="preserve">power defines the norm such that those who deviate from it pose a threat </w:t>
      </w:r>
      <w:r w:rsidRPr="00CD2E43">
        <w:rPr>
          <w:rStyle w:val="Emphasis"/>
          <w:rFonts w:asciiTheme="minorHAnsi" w:hAnsiTheme="minorHAnsi" w:cs="Times New Roman"/>
          <w:highlight w:val="cyan"/>
        </w:rPr>
        <w:t>to the biological heritage of life</w:t>
      </w:r>
      <w:r w:rsidRPr="00CD2E43">
        <w:rPr>
          <w:rFonts w:asciiTheme="minorHAnsi" w:hAnsiTheme="minorHAnsi" w:cs="Times New Roman"/>
          <w:sz w:val="12"/>
          <w:highlight w:val="cyan"/>
        </w:rPr>
        <w:t xml:space="preserve">. </w:t>
      </w:r>
      <w:r w:rsidRPr="00CD2E43">
        <w:rPr>
          <w:rStyle w:val="Emphasis"/>
          <w:rFonts w:asciiTheme="minorHAnsi" w:hAnsiTheme="minorHAnsi" w:cs="Times New Roman"/>
          <w:highlight w:val="cyan"/>
        </w:rPr>
        <w:t>The norm is another way of suppressing political differences</w:t>
      </w:r>
      <w:r w:rsidRPr="00636B92">
        <w:rPr>
          <w:rStyle w:val="Emphasis"/>
          <w:rFonts w:asciiTheme="minorHAnsi" w:hAnsiTheme="minorHAnsi" w:cs="Times New Roman"/>
        </w:rPr>
        <w:t>.</w:t>
      </w:r>
      <w:r w:rsidRPr="00636B92">
        <w:rPr>
          <w:rFonts w:asciiTheme="minorHAnsi" w:hAnsiTheme="minorHAnsi" w:cs="Times New Roman"/>
          <w:sz w:val="12"/>
        </w:rPr>
        <w:t xml:space="preserve"> </w:t>
      </w:r>
      <w:r w:rsidRPr="00636B92">
        <w:rPr>
          <w:rStyle w:val="StyleUnderline"/>
          <w:rFonts w:asciiTheme="minorHAnsi" w:hAnsiTheme="minorHAnsi" w:cs="Times New Roman"/>
        </w:rPr>
        <w:t>There are then no universal, all-embracing, value-neutral, timeless, or eternal a priori norms that inhibit some purified and objective existential space where they await access by the learned justices of the peace</w:t>
      </w:r>
      <w:r w:rsidRPr="00636B92">
        <w:rPr>
          <w:rFonts w:asciiTheme="minorHAnsi" w:hAnsiTheme="minorHAnsi" w:cs="Times New Roman"/>
          <w:sz w:val="12"/>
        </w:rPr>
        <w:t xml:space="preserve">. </w:t>
      </w:r>
      <w:r w:rsidRPr="00CD2E43">
        <w:rPr>
          <w:rStyle w:val="Emphasis"/>
          <w:rFonts w:asciiTheme="minorHAnsi" w:hAnsiTheme="minorHAnsi" w:cs="Times New Roman"/>
          <w:highlight w:val="cyan"/>
        </w:rPr>
        <w:t>There is no absolute convergence point to human reason. Every norm is simply the outcome of a particular power struggle</w:t>
      </w:r>
      <w:r w:rsidRPr="00636B92">
        <w:rPr>
          <w:rFonts w:asciiTheme="minorHAnsi" w:hAnsiTheme="minorHAnsi" w:cs="Times New Roman"/>
          <w:sz w:val="12"/>
        </w:rPr>
        <w:t xml:space="preserve">. Its inscription always follows the contingency of the crisis event. That is why no universalizing system of law can ever account for or suppress the particular calls for justice that directly challenge moral authority. When Philip Bobbitt advocates for a more tactical and strategic approach to law, he is not calling for some neorealist revival.13 He is simply asking for liberal market states to be more efficient and effective in response to those problems than they now are. 7. </w:t>
      </w:r>
      <w:r w:rsidRPr="00636B92">
        <w:rPr>
          <w:rStyle w:val="StyleUnderline"/>
          <w:rFonts w:asciiTheme="minorHAnsi" w:hAnsiTheme="minorHAnsi" w:cs="Times New Roman"/>
        </w:rPr>
        <w:t>Liberal wars move beyond states of exception to take place within a condition of unending emergency</w:t>
      </w:r>
      <w:r w:rsidRPr="00636B92">
        <w:rPr>
          <w:rFonts w:asciiTheme="minorHAnsi" w:hAnsiTheme="minorHAnsi" w:cs="Times New Roman"/>
          <w:sz w:val="12"/>
        </w:rPr>
        <w:t xml:space="preserve">. Walter Benjamin warned that while exceptional moments of crisis were politically dangerous, the effective normalization of rule could be far more sinister. </w:t>
      </w:r>
      <w:r w:rsidRPr="00CD2E43">
        <w:rPr>
          <w:rStyle w:val="StyleUnderline"/>
          <w:rFonts w:asciiTheme="minorHAnsi" w:hAnsiTheme="minorHAnsi" w:cs="Times New Roman"/>
          <w:highlight w:val="cyan"/>
        </w:rPr>
        <w:t xml:space="preserve">With order finally restored, what previously shattered the boundaries of acceptability now begins to reside </w:t>
      </w:r>
      <w:r w:rsidRPr="00CD2E43">
        <w:rPr>
          <w:rStyle w:val="Emphasis"/>
          <w:rFonts w:asciiTheme="minorHAnsi" w:hAnsiTheme="minorHAnsi" w:cs="Times New Roman"/>
          <w:highlight w:val="cyan"/>
        </w:rPr>
        <w:t>in the undetected fabric of the everyday</w:t>
      </w:r>
      <w:r w:rsidRPr="00636B92">
        <w:rPr>
          <w:rStyle w:val="Emphasis"/>
          <w:rFonts w:asciiTheme="minorHAnsi" w:hAnsiTheme="minorHAnsi" w:cs="Times New Roman"/>
        </w:rPr>
        <w:t>. Ours</w:t>
      </w:r>
      <w:r w:rsidRPr="00636B92">
        <w:rPr>
          <w:rFonts w:asciiTheme="minorHAnsi" w:hAnsiTheme="minorHAnsi" w:cs="Times New Roman"/>
          <w:sz w:val="12"/>
        </w:rPr>
        <w:t xml:space="preserve"> is no longer a time of exception. </w:t>
      </w:r>
      <w:r w:rsidRPr="00636B92">
        <w:rPr>
          <w:rStyle w:val="StyleUnderline"/>
          <w:rFonts w:asciiTheme="minorHAnsi" w:hAnsiTheme="minorHAnsi" w:cs="Times New Roman"/>
        </w:rPr>
        <w:t>What marks the contemporary period is terrifyingly normal</w:t>
      </w:r>
      <w:r w:rsidRPr="00636B92">
        <w:rPr>
          <w:rFonts w:asciiTheme="minorHAnsi" w:hAnsiTheme="minorHAnsi" w:cs="Times New Roman"/>
          <w:sz w:val="12"/>
        </w:rPr>
        <w:t xml:space="preserve">. While there is no law without enforcement, no enforceability exists without intimate relation to crisis.14 </w:t>
      </w:r>
      <w:r w:rsidRPr="00636B92">
        <w:rPr>
          <w:rStyle w:val="StyleUnderline"/>
          <w:rFonts w:asciiTheme="minorHAnsi" w:hAnsiTheme="minorHAnsi" w:cs="Times New Roman"/>
        </w:rPr>
        <w:t>Every law and every decision respond to an exceptional moment.</w:t>
      </w:r>
      <w:r w:rsidRPr="00636B92">
        <w:rPr>
          <w:rFonts w:asciiTheme="minorHAnsi" w:hAnsiTheme="minorHAnsi" w:cs="Times New Roman"/>
          <w:sz w:val="12"/>
        </w:rPr>
        <w:t xml:space="preserve"> It brings force to bear on what breaks from the norm to rework the basis of normality anew. There is therefore no pure theory of the exception, no absolute break from law. Law reserves the right to transgress its own foundations, where it encounters continuously emerging crises, untimely moments that require varying degrees of intensity in the subsequent deployment of force. It is no surprise, then, to find that states of exception are all too frequent once the broad sweep of liberal history is considered. Not only do crises permit the reworking of the boundaries of existence, but the fluctuating shift from (dis)ordered sovereign recovery (external modes of capture) to progressive security governance (internal modes of interventionism) defines the liberal encounter. 8. Liberal wars depoliticize within the remit of humanitarian discourses and practices. Even when some epiphenomenal tension exists, the inclusive image of thought invoked by liberals immediately internalizes the order of battle. This is no mere sovereign affair. Liberal war has always been immeasurably greater than the juridical problem of order.15 It has always pertained to the life and death of the species. Since </w:t>
      </w:r>
      <w:r w:rsidRPr="00CD2E43">
        <w:rPr>
          <w:rStyle w:val="StyleUnderline"/>
          <w:rFonts w:asciiTheme="minorHAnsi" w:hAnsiTheme="minorHAnsi" w:cs="Times New Roman"/>
          <w:highlight w:val="cyan"/>
        </w:rPr>
        <w:t xml:space="preserve">what is at stake in contemporary theaters of war is the “West’s ability to </w:t>
      </w:r>
      <w:r w:rsidRPr="00CD2E43">
        <w:rPr>
          <w:rStyle w:val="Emphasis"/>
          <w:rFonts w:asciiTheme="minorHAnsi" w:hAnsiTheme="minorHAnsi" w:cs="Times New Roman"/>
          <w:highlight w:val="cyan"/>
        </w:rPr>
        <w:t>contain and manage</w:t>
      </w:r>
      <w:r w:rsidRPr="00CD2E43">
        <w:rPr>
          <w:rStyle w:val="StyleUnderline"/>
          <w:rFonts w:asciiTheme="minorHAnsi" w:hAnsiTheme="minorHAnsi" w:cs="Times New Roman"/>
          <w:highlight w:val="cyan"/>
        </w:rPr>
        <w:t xml:space="preserve"> international poverty while </w:t>
      </w:r>
      <w:r w:rsidRPr="00CD2E43">
        <w:rPr>
          <w:rStyle w:val="Emphasis"/>
          <w:rFonts w:asciiTheme="minorHAnsi" w:hAnsiTheme="minorHAnsi" w:cs="Times New Roman"/>
          <w:highlight w:val="cyan"/>
        </w:rPr>
        <w:t>maintaining the ability of mass society</w:t>
      </w:r>
      <w:r w:rsidRPr="00CD2E43">
        <w:rPr>
          <w:rStyle w:val="StyleUnderline"/>
          <w:rFonts w:asciiTheme="minorHAnsi" w:hAnsiTheme="minorHAnsi" w:cs="Times New Roman"/>
          <w:highlight w:val="cyan"/>
        </w:rPr>
        <w:t xml:space="preserve"> to </w:t>
      </w:r>
      <w:r w:rsidRPr="00CD2E43">
        <w:rPr>
          <w:rStyle w:val="Emphasis"/>
          <w:rFonts w:asciiTheme="minorHAnsi" w:hAnsiTheme="minorHAnsi" w:cs="Times New Roman"/>
          <w:highlight w:val="cyan"/>
        </w:rPr>
        <w:t>live</w:t>
      </w:r>
      <w:r w:rsidRPr="00CD2E43">
        <w:rPr>
          <w:rStyle w:val="StyleUnderline"/>
          <w:rFonts w:asciiTheme="minorHAnsi" w:hAnsiTheme="minorHAnsi" w:cs="Times New Roman"/>
          <w:highlight w:val="cyan"/>
        </w:rPr>
        <w:t xml:space="preserve"> and </w:t>
      </w:r>
      <w:r w:rsidRPr="00CD2E43">
        <w:rPr>
          <w:rStyle w:val="Emphasis"/>
          <w:rFonts w:asciiTheme="minorHAnsi" w:hAnsiTheme="minorHAnsi" w:cs="Times New Roman"/>
          <w:highlight w:val="cyan"/>
        </w:rPr>
        <w:t>consume</w:t>
      </w:r>
      <w:r w:rsidRPr="00CD2E43">
        <w:rPr>
          <w:rStyle w:val="StyleUnderline"/>
          <w:rFonts w:asciiTheme="minorHAnsi" w:hAnsiTheme="minorHAnsi" w:cs="Times New Roman"/>
          <w:highlight w:val="cyan"/>
        </w:rPr>
        <w:t xml:space="preserve"> </w:t>
      </w:r>
      <w:r w:rsidRPr="00CD2E43">
        <w:rPr>
          <w:rStyle w:val="Emphasis"/>
          <w:rFonts w:asciiTheme="minorHAnsi" w:hAnsiTheme="minorHAnsi" w:cs="Times New Roman"/>
          <w:highlight w:val="cyan"/>
        </w:rPr>
        <w:t>beyond its means,”</w:t>
      </w:r>
      <w:r w:rsidRPr="00CD2E43">
        <w:rPr>
          <w:rStyle w:val="StyleUnderline"/>
          <w:rFonts w:asciiTheme="minorHAnsi" w:hAnsiTheme="minorHAnsi" w:cs="Times New Roman"/>
          <w:highlight w:val="cyan"/>
        </w:rPr>
        <w:t xml:space="preserve"> each crisis of global circulation marks out a terrain of </w:t>
      </w:r>
      <w:r w:rsidRPr="00CD2E43">
        <w:rPr>
          <w:rStyle w:val="Emphasis"/>
          <w:rFonts w:asciiTheme="minorHAnsi" w:hAnsiTheme="minorHAnsi" w:cs="Times New Roman"/>
          <w:highlight w:val="cyan"/>
        </w:rPr>
        <w:t>“global civil war, or</w:t>
      </w:r>
      <w:r w:rsidRPr="00636B92">
        <w:rPr>
          <w:rFonts w:asciiTheme="minorHAnsi" w:hAnsiTheme="minorHAnsi" w:cs="Times New Roman"/>
          <w:sz w:val="12"/>
        </w:rPr>
        <w:t xml:space="preserve"> rather a tableau of wars, which is fought on and between the modalities of life itself.”16 With depoliticization therefore occurring when life is primed for its own betterment—that is, within humanitarian discourses and practices—it is possible to offer an alternative reflection on Giorgio Agamben’s bare life. Agamben’s notion of bare life draws on sovereign terms of engagement. Life becomes exposed on account of its abandonment from law. </w:t>
      </w:r>
      <w:r w:rsidRPr="00CD2E43">
        <w:rPr>
          <w:rStyle w:val="StyleUnderline"/>
          <w:rFonts w:asciiTheme="minorHAnsi" w:hAnsiTheme="minorHAnsi" w:cs="Times New Roman"/>
          <w:highlight w:val="cyan"/>
        </w:rPr>
        <w:t xml:space="preserve">The biopolitical encounter in contrast denies </w:t>
      </w:r>
      <w:r w:rsidRPr="00CD2E43">
        <w:rPr>
          <w:rStyle w:val="Emphasis"/>
          <w:rFonts w:asciiTheme="minorHAnsi" w:hAnsiTheme="minorHAnsi" w:cs="Times New Roman"/>
          <w:highlight w:val="cyan"/>
        </w:rPr>
        <w:t>political quality,</w:t>
      </w:r>
      <w:r w:rsidRPr="00CD2E43">
        <w:rPr>
          <w:rStyle w:val="StyleUnderline"/>
          <w:rFonts w:asciiTheme="minorHAnsi" w:hAnsiTheme="minorHAnsi" w:cs="Times New Roman"/>
          <w:highlight w:val="cyan"/>
        </w:rPr>
        <w:t xml:space="preserve"> as the “bare essentials” </w:t>
      </w:r>
      <w:r w:rsidRPr="00CD2E43">
        <w:rPr>
          <w:rStyle w:val="Emphasis"/>
          <w:rFonts w:asciiTheme="minorHAnsi" w:hAnsiTheme="minorHAnsi" w:cs="Times New Roman"/>
          <w:highlight w:val="cyan"/>
        </w:rPr>
        <w:t>for species survival take precedence</w:t>
      </w:r>
      <w:r w:rsidRPr="00636B92">
        <w:rPr>
          <w:rFonts w:asciiTheme="minorHAnsi" w:hAnsiTheme="minorHAnsi" w:cs="Times New Roman"/>
          <w:sz w:val="12"/>
        </w:rPr>
        <w:t xml:space="preserve">. No longer reduced bare in a juridical sense of the term, life is stripped bare since its maladjusted qualities impede productive salvation. Hence, while this life is equally assumed to be without meaningful political quality— though in this instance because of some dangerous lack of fulfillment— allowing the body’s restitution displaces exceptional politics by the no less imperial and no less politically charged bare activity of species survival. 9. </w:t>
      </w:r>
      <w:r w:rsidRPr="00CD2E43">
        <w:rPr>
          <w:rStyle w:val="StyleUnderline"/>
          <w:rFonts w:asciiTheme="minorHAnsi" w:hAnsiTheme="minorHAnsi" w:cs="Times New Roman"/>
          <w:highlight w:val="cyan"/>
        </w:rPr>
        <w:t xml:space="preserve">Liberal wars are intimately bound </w:t>
      </w:r>
      <w:r w:rsidRPr="00CD2E43">
        <w:rPr>
          <w:rStyle w:val="Emphasis"/>
          <w:rFonts w:asciiTheme="minorHAnsi" w:hAnsiTheme="minorHAnsi" w:cs="Times New Roman"/>
          <w:highlight w:val="cyan"/>
        </w:rPr>
        <w:t>to the active production of political subjectivities</w:t>
      </w:r>
      <w:r w:rsidRPr="00CD2E43">
        <w:rPr>
          <w:rFonts w:asciiTheme="minorHAnsi" w:hAnsiTheme="minorHAnsi" w:cs="Times New Roman"/>
          <w:sz w:val="12"/>
          <w:highlight w:val="cyan"/>
        </w:rPr>
        <w:t xml:space="preserve">. </w:t>
      </w:r>
      <w:r w:rsidRPr="00CD2E43">
        <w:rPr>
          <w:rStyle w:val="StyleUnderline"/>
          <w:rFonts w:asciiTheme="minorHAnsi" w:hAnsiTheme="minorHAnsi" w:cs="Times New Roman"/>
          <w:highlight w:val="cyan"/>
        </w:rPr>
        <w:t>Security discourses have</w:t>
      </w:r>
      <w:r w:rsidRPr="00CD2E43">
        <w:rPr>
          <w:rFonts w:asciiTheme="minorHAnsi" w:hAnsiTheme="minorHAnsi" w:cs="Times New Roman"/>
          <w:sz w:val="12"/>
          <w:highlight w:val="cyan"/>
        </w:rPr>
        <w:t xml:space="preserve"> </w:t>
      </w:r>
      <w:r w:rsidRPr="00CD2E43">
        <w:rPr>
          <w:rStyle w:val="StyleUnderline"/>
          <w:rFonts w:asciiTheme="minorHAnsi" w:hAnsiTheme="minorHAnsi" w:cs="Times New Roman"/>
          <w:highlight w:val="cyan"/>
        </w:rPr>
        <w:t>always had a particular affinity with political authenticity,</w:t>
      </w:r>
      <w:r w:rsidRPr="00CD2E43">
        <w:rPr>
          <w:rFonts w:asciiTheme="minorHAnsi" w:hAnsiTheme="minorHAnsi" w:cs="Times New Roman"/>
          <w:sz w:val="12"/>
          <w:highlight w:val="cyan"/>
        </w:rPr>
        <w:t xml:space="preserve"> </w:t>
      </w:r>
      <w:r w:rsidRPr="00CD2E43">
        <w:rPr>
          <w:rStyle w:val="Emphasis"/>
          <w:rFonts w:asciiTheme="minorHAnsi" w:hAnsiTheme="minorHAnsi" w:cs="Times New Roman"/>
          <w:highlight w:val="cyan"/>
        </w:rPr>
        <w:t>which sets out who we are as people and defines what we are to become</w:t>
      </w:r>
      <w:r w:rsidRPr="00636B92">
        <w:rPr>
          <w:rStyle w:val="Emphasis"/>
          <w:rFonts w:asciiTheme="minorHAnsi" w:hAnsiTheme="minorHAnsi" w:cs="Times New Roman"/>
        </w:rPr>
        <w:t>.</w:t>
      </w:r>
      <w:r w:rsidRPr="00636B92">
        <w:rPr>
          <w:rFonts w:asciiTheme="minorHAnsi" w:hAnsiTheme="minorHAnsi" w:cs="Times New Roman"/>
          <w:sz w:val="12"/>
        </w:rPr>
        <w:t xml:space="preserve"> </w:t>
      </w:r>
      <w:r w:rsidRPr="00636B92">
        <w:rPr>
          <w:rStyle w:val="Emphasis"/>
          <w:rFonts w:asciiTheme="minorHAnsi" w:hAnsiTheme="minorHAnsi" w:cs="Times New Roman"/>
        </w:rPr>
        <w:t xml:space="preserve">It places limits around what it means to think and act politically. </w:t>
      </w:r>
      <w:r w:rsidRPr="00636B92">
        <w:rPr>
          <w:rFonts w:asciiTheme="minorHAnsi" w:hAnsiTheme="minorHAnsi" w:cs="Times New Roman"/>
          <w:sz w:val="12"/>
        </w:rPr>
        <w:t xml:space="preserve">The liberal approach to security implies that political authenticity is not simply tied to those identity formations defined by epiphenomenal tension. It breaks free of such static demarcations. </w:t>
      </w:r>
      <w:r w:rsidRPr="00CD2E43">
        <w:rPr>
          <w:rStyle w:val="StyleUnderline"/>
          <w:rFonts w:asciiTheme="minorHAnsi" w:hAnsiTheme="minorHAnsi" w:cs="Times New Roman"/>
          <w:highlight w:val="cyan"/>
        </w:rPr>
        <w:t>The liberal subject</w:t>
      </w:r>
      <w:r w:rsidRPr="00636B92">
        <w:rPr>
          <w:rStyle w:val="StyleUnderline"/>
          <w:rFonts w:asciiTheme="minorHAnsi" w:hAnsiTheme="minorHAnsi" w:cs="Times New Roman"/>
        </w:rPr>
        <w:t xml:space="preserve"> </w:t>
      </w:r>
      <w:r w:rsidRPr="00CD2E43">
        <w:rPr>
          <w:rFonts w:asciiTheme="minorHAnsi" w:hAnsiTheme="minorHAnsi" w:cs="Times New Roman"/>
          <w:sz w:val="12"/>
          <w:highlight w:val="cyan"/>
        </w:rPr>
        <w:t xml:space="preserve">instead </w:t>
      </w:r>
      <w:r w:rsidRPr="00CD2E43">
        <w:rPr>
          <w:rStyle w:val="StyleUnderline"/>
          <w:rFonts w:asciiTheme="minorHAnsi" w:hAnsiTheme="minorHAnsi" w:cs="Times New Roman"/>
          <w:highlight w:val="cyan"/>
        </w:rPr>
        <w:t>is constructed by living</w:t>
      </w:r>
      <w:r w:rsidRPr="00636B92">
        <w:rPr>
          <w:rFonts w:asciiTheme="minorHAnsi" w:hAnsiTheme="minorHAnsi" w:cs="Times New Roman"/>
          <w:sz w:val="12"/>
        </w:rPr>
        <w:t xml:space="preserve"> freely </w:t>
      </w:r>
      <w:r w:rsidRPr="00CD2E43">
        <w:rPr>
          <w:rStyle w:val="StyleUnderline"/>
          <w:rFonts w:asciiTheme="minorHAnsi" w:hAnsiTheme="minorHAnsi" w:cs="Times New Roman"/>
          <w:highlight w:val="cyan"/>
        </w:rPr>
        <w:t xml:space="preserve">through </w:t>
      </w:r>
      <w:r w:rsidRPr="00CD2E43">
        <w:rPr>
          <w:rStyle w:val="Emphasis"/>
          <w:rFonts w:asciiTheme="minorHAnsi" w:hAnsiTheme="minorHAnsi" w:cs="Times New Roman"/>
          <w:highlight w:val="cyan"/>
        </w:rPr>
        <w:t>contingent threats</w:t>
      </w:r>
      <w:r w:rsidRPr="00CD2E43">
        <w:rPr>
          <w:rStyle w:val="StyleUnderline"/>
          <w:rFonts w:asciiTheme="minorHAnsi" w:hAnsiTheme="minorHAnsi" w:cs="Times New Roman"/>
          <w:highlight w:val="cyan"/>
        </w:rPr>
        <w:t xml:space="preserve"> </w:t>
      </w:r>
      <w:r w:rsidRPr="00CD2E43">
        <w:rPr>
          <w:rStyle w:val="Emphasis"/>
          <w:rFonts w:asciiTheme="minorHAnsi" w:hAnsiTheme="minorHAnsi" w:cs="Times New Roman"/>
          <w:highlight w:val="cyan"/>
        </w:rPr>
        <w:t>to insecurities</w:t>
      </w:r>
      <w:r w:rsidRPr="00636B92">
        <w:rPr>
          <w:rFonts w:asciiTheme="minorHAnsi" w:hAnsiTheme="minorHAnsi" w:cs="Times New Roman"/>
          <w:sz w:val="12"/>
        </w:rPr>
        <w:t xml:space="preserve"> </w:t>
      </w:r>
      <w:r w:rsidRPr="00636B92">
        <w:rPr>
          <w:rStyle w:val="StyleUnderline"/>
          <w:rFonts w:asciiTheme="minorHAnsi" w:hAnsiTheme="minorHAnsi" w:cs="Times New Roman"/>
        </w:rPr>
        <w:t>around its existence</w:t>
      </w:r>
      <w:r w:rsidRPr="00636B92">
        <w:rPr>
          <w:rFonts w:asciiTheme="minorHAnsi" w:hAnsiTheme="minorHAnsi" w:cs="Times New Roman"/>
          <w:sz w:val="12"/>
        </w:rPr>
        <w:t xml:space="preserve">. Within a broader and more positive continuum of endangerment, </w:t>
      </w:r>
      <w:r w:rsidRPr="00636B92">
        <w:rPr>
          <w:rStyle w:val="StyleUnderline"/>
          <w:rFonts w:asciiTheme="minorHAnsi" w:hAnsiTheme="minorHAnsi" w:cs="Times New Roman"/>
        </w:rPr>
        <w:t>liberal subjectivity has never been in crises, if we understand those to be the disruptions to fixed modes of being</w:t>
      </w:r>
      <w:r w:rsidRPr="00636B92">
        <w:rPr>
          <w:rFonts w:asciiTheme="minorHAnsi" w:hAnsiTheme="minorHAnsi" w:cs="Times New Roman"/>
          <w:sz w:val="12"/>
        </w:rPr>
        <w:t xml:space="preserve">. </w:t>
      </w:r>
      <w:r w:rsidRPr="00636B92">
        <w:rPr>
          <w:rStyle w:val="StyleUnderline"/>
          <w:rFonts w:asciiTheme="minorHAnsi" w:hAnsiTheme="minorHAnsi" w:cs="Times New Roman"/>
        </w:rPr>
        <w:t>Born of the paradoxically anxious conditions of its ongoing emergence</w:t>
      </w:r>
      <w:r w:rsidRPr="00636B92">
        <w:rPr>
          <w:rFonts w:asciiTheme="minorHAnsi" w:hAnsiTheme="minorHAnsi" w:cs="Times New Roman"/>
          <w:sz w:val="12"/>
        </w:rPr>
        <w:t xml:space="preserve">, </w:t>
      </w:r>
      <w:r w:rsidRPr="00636B92">
        <w:rPr>
          <w:rStyle w:val="StyleUnderline"/>
          <w:rFonts w:asciiTheme="minorHAnsi" w:hAnsiTheme="minorHAnsi" w:cs="Times New Roman"/>
        </w:rPr>
        <w:t>the liberal subject is the subject of crises</w:t>
      </w:r>
      <w:r w:rsidRPr="00636B92">
        <w:rPr>
          <w:rFonts w:asciiTheme="minorHAnsi" w:hAnsiTheme="minorHAnsi" w:cs="Times New Roman"/>
          <w:sz w:val="12"/>
        </w:rPr>
        <w:t xml:space="preserve">. It lives and breathes through the continual disruption to its own static modes of recovery. While this subject has gone through many key changes, the disrupted subject is made real today on account of its need to be resilient. Again this does not infer a static state of ontological affairs. Resilient life must uphold the principles of adaptation and change held true by our radically interconnected age. Since what is dangerous today is seen as integral to the very life processes that sustain liberal life, </w:t>
      </w:r>
      <w:r w:rsidRPr="00636B92">
        <w:rPr>
          <w:rStyle w:val="StyleUnderline"/>
          <w:rFonts w:asciiTheme="minorHAnsi" w:hAnsiTheme="minorHAnsi" w:cs="Times New Roman"/>
        </w:rPr>
        <w:t>danger is directly related to the radically contingent outcomes on which the vitality of existence is said to depend</w:t>
      </w:r>
      <w:r w:rsidRPr="00636B92">
        <w:rPr>
          <w:rFonts w:asciiTheme="minorHAnsi" w:hAnsiTheme="minorHAnsi" w:cs="Times New Roman"/>
          <w:sz w:val="12"/>
        </w:rPr>
        <w:t xml:space="preserve">. With liberal societies having to endure what has been termed the “permanent emergency of its own emergence,”17 our predisposition to the unknowable contingency of every new encounter—the event of contemporary life itself—appears at the same time to be the source of our potential richness and the beginning of all our despairs. 10. Liberal wars are profoundly ontotheological. When Barack Obama reconciled the problem of “evil” with the “imperfections of man” in his Nobel laureate speech, he reaffirmed the Kantian belief that evil is very much part of this world—not that people are born of evil but that unnecessary suffering results from bad or dangerous political judgment.18 Offering then a humanistic reworking of the story of the fall—one in which life, always assumed to be perpetually guilty of its own (un)making, must continually seek its own recovery from the ashes of its own potential demise— we uncover why sovereignty is not the transcendental frame of reference for liberal power.19 Kant-inspired liberalism preaches universality but accepts that the universal is beyond the realms of lived experience. It preaches the international virtues of law but accepts that one’s encounter with moral law has to be contingent. It insists on life’s autonomy even though it offers an account of freedom in which humankind has fallen to the guilt of its own unmaking. It promotes human progress yet puts forward the thesis of infinite regress to highlight humankind’s imperfections. And it claims that all life has an original predisposition to good and a simultaneous propensity to evil. Liberal life is forced to endure a self-imposed temporal purgatory— life is always guilty of the moral deficiencies of the past, yet incapable of exorcising them in the future. These imperfections are actually demanded so that the antiproductive body can prove its moral and political worth. While this morally deficient default setting invariably moves us beyond any metaphysical attachment to the humanitarian principle (humanity is after all too flawed to become the unifying principle) and while the power of law alone is insufficient to overcome the imperfections of modern people, faith is restored by something in the order of the divine economy of life itself. One could argue here that contemporary liberalism is in itself facing terminal crises. Whatever one’s opinions of the wars in Iraq and Afghanistan, it is clear that Western populations have no taste for new forms of military interventionism and lasting engagement in the global borderlands. And whether one considers a resurgent socialism in Latin America, the emergence of new forms of capitalization by alternative geopolitical powers, the changing nature of religious movements that have used democratic procedures to their own political advantage, or the continuation of indigenous struggles that challenge any hold over the terms rights, freedom, democracy, and justice, </w:t>
      </w:r>
      <w:r w:rsidRPr="00636B92">
        <w:rPr>
          <w:rStyle w:val="StyleUnderline"/>
          <w:rFonts w:asciiTheme="minorHAnsi" w:hAnsiTheme="minorHAnsi" w:cs="Times New Roman"/>
        </w:rPr>
        <w:t>liberalism appears to be operating within a declining zone of political influence</w:t>
      </w:r>
      <w:r w:rsidRPr="00636B92">
        <w:rPr>
          <w:rFonts w:asciiTheme="minorHAnsi" w:hAnsiTheme="minorHAnsi" w:cs="Times New Roman"/>
          <w:sz w:val="12"/>
        </w:rPr>
        <w:t xml:space="preserve">. As recent events in Libya illustrate, </w:t>
      </w:r>
      <w:r w:rsidRPr="00636B92">
        <w:rPr>
          <w:rStyle w:val="StyleUnderline"/>
          <w:rFonts w:asciiTheme="minorHAnsi" w:hAnsiTheme="minorHAnsi" w:cs="Times New Roman"/>
        </w:rPr>
        <w:t>however</w:t>
      </w:r>
      <w:r w:rsidRPr="00636B92">
        <w:rPr>
          <w:rFonts w:asciiTheme="minorHAnsi" w:hAnsiTheme="minorHAnsi" w:cs="Times New Roman"/>
          <w:sz w:val="12"/>
        </w:rPr>
        <w:t xml:space="preserve">, </w:t>
      </w:r>
      <w:r w:rsidRPr="00636B92">
        <w:rPr>
          <w:rStyle w:val="StyleUnderline"/>
          <w:rFonts w:asciiTheme="minorHAnsi" w:hAnsiTheme="minorHAnsi" w:cs="Times New Roman"/>
        </w:rPr>
        <w:t>we must be wary of signaling its lasting demise</w:t>
      </w:r>
      <w:r w:rsidRPr="00636B92">
        <w:rPr>
          <w:rFonts w:asciiTheme="minorHAnsi" w:hAnsiTheme="minorHAnsi" w:cs="Times New Roman"/>
          <w:sz w:val="12"/>
        </w:rPr>
        <w:t xml:space="preserve">. Throughout modern history, liberalism has proved to be resilient when faced with its own crises of legitimacy and authority. </w:t>
      </w:r>
      <w:r w:rsidRPr="00636B92">
        <w:rPr>
          <w:rStyle w:val="StyleUnderline"/>
          <w:rFonts w:asciiTheme="minorHAnsi" w:hAnsiTheme="minorHAnsi" w:cs="Times New Roman"/>
        </w:rPr>
        <w:t>Its claims to violence</w:t>
      </w:r>
      <w:r w:rsidRPr="00636B92">
        <w:rPr>
          <w:rFonts w:asciiTheme="minorHAnsi" w:hAnsiTheme="minorHAnsi" w:cs="Times New Roman"/>
          <w:sz w:val="12"/>
        </w:rPr>
        <w:t xml:space="preserve"> in particular </w:t>
      </w:r>
      <w:r w:rsidRPr="00636B92">
        <w:rPr>
          <w:rStyle w:val="StyleUnderline"/>
          <w:rFonts w:asciiTheme="minorHAnsi" w:hAnsiTheme="minorHAnsi" w:cs="Times New Roman"/>
        </w:rPr>
        <w:t xml:space="preserve">seem to enjoy a remarkable ability to </w:t>
      </w:r>
      <w:r w:rsidRPr="00636B92">
        <w:rPr>
          <w:rStyle w:val="Emphasis"/>
          <w:rFonts w:asciiTheme="minorHAnsi" w:hAnsiTheme="minorHAnsi" w:cs="Times New Roman"/>
        </w:rPr>
        <w:t>regenerate</w:t>
      </w:r>
      <w:r w:rsidRPr="00636B92">
        <w:rPr>
          <w:rStyle w:val="StyleUnderline"/>
          <w:rFonts w:asciiTheme="minorHAnsi" w:hAnsiTheme="minorHAnsi" w:cs="Times New Roman"/>
        </w:rPr>
        <w:t xml:space="preserve"> as the memory of </w:t>
      </w:r>
      <w:r w:rsidRPr="00636B92">
        <w:rPr>
          <w:rStyle w:val="Emphasis"/>
          <w:rFonts w:asciiTheme="minorHAnsi" w:hAnsiTheme="minorHAnsi" w:cs="Times New Roman"/>
        </w:rPr>
        <w:t>indigenous subjugation</w:t>
      </w:r>
      <w:r w:rsidRPr="00636B92">
        <w:rPr>
          <w:rStyle w:val="StyleUnderline"/>
          <w:rFonts w:asciiTheme="minorHAnsi" w:hAnsiTheme="minorHAnsi" w:cs="Times New Roman"/>
        </w:rPr>
        <w:t xml:space="preserve"> and</w:t>
      </w:r>
      <w:r w:rsidRPr="00636B92">
        <w:rPr>
          <w:rFonts w:asciiTheme="minorHAnsi" w:hAnsiTheme="minorHAnsi" w:cs="Times New Roman"/>
          <w:sz w:val="12"/>
        </w:rPr>
        <w:t xml:space="preserve"> </w:t>
      </w:r>
      <w:r w:rsidRPr="00636B92">
        <w:rPr>
          <w:rStyle w:val="Emphasis"/>
          <w:rFonts w:asciiTheme="minorHAnsi" w:hAnsiTheme="minorHAnsi" w:cs="Times New Roman"/>
        </w:rPr>
        <w:t>depoliticization</w:t>
      </w:r>
      <w:r w:rsidRPr="00636B92">
        <w:rPr>
          <w:rFonts w:asciiTheme="minorHAnsi" w:hAnsiTheme="minorHAnsi" w:cs="Times New Roman"/>
          <w:sz w:val="12"/>
        </w:rPr>
        <w:t xml:space="preserve"> </w:t>
      </w:r>
      <w:r w:rsidRPr="00636B92">
        <w:rPr>
          <w:rStyle w:val="StyleUnderline"/>
          <w:rFonts w:asciiTheme="minorHAnsi" w:hAnsiTheme="minorHAnsi" w:cs="Times New Roman"/>
        </w:rPr>
        <w:t>fades</w:t>
      </w:r>
      <w:r w:rsidRPr="00636B92">
        <w:rPr>
          <w:rFonts w:asciiTheme="minorHAnsi" w:hAnsiTheme="minorHAnsi" w:cs="Times New Roman"/>
          <w:sz w:val="12"/>
        </w:rPr>
        <w:t xml:space="preserve"> with time. One could be more cynical and suggest that given </w:t>
      </w:r>
      <w:r w:rsidRPr="00CD2E43">
        <w:rPr>
          <w:rStyle w:val="StyleUnderline"/>
          <w:rFonts w:asciiTheme="minorHAnsi" w:hAnsiTheme="minorHAnsi" w:cs="Times New Roman"/>
          <w:highlight w:val="cyan"/>
        </w:rPr>
        <w:t>the only things that liberal regimes</w:t>
      </w:r>
      <w:r w:rsidRPr="00CD2E43">
        <w:rPr>
          <w:rFonts w:asciiTheme="minorHAnsi" w:hAnsiTheme="minorHAnsi" w:cs="Times New Roman"/>
          <w:sz w:val="12"/>
          <w:highlight w:val="cyan"/>
        </w:rPr>
        <w:t xml:space="preserve"> </w:t>
      </w:r>
      <w:r w:rsidRPr="00636B92">
        <w:rPr>
          <w:rFonts w:asciiTheme="minorHAnsi" w:hAnsiTheme="minorHAnsi" w:cs="Times New Roman"/>
          <w:sz w:val="12"/>
        </w:rPr>
        <w:t xml:space="preserve">in Western zones of affluence </w:t>
      </w:r>
      <w:r w:rsidRPr="00CD2E43">
        <w:rPr>
          <w:rStyle w:val="Emphasis"/>
          <w:rFonts w:asciiTheme="minorHAnsi" w:hAnsiTheme="minorHAnsi" w:cs="Times New Roman"/>
          <w:highlight w:val="cyan"/>
        </w:rPr>
        <w:t>can materially export today are war and violence</w:t>
      </w:r>
      <w:r w:rsidRPr="00636B92">
        <w:rPr>
          <w:rFonts w:asciiTheme="minorHAnsi" w:hAnsiTheme="minorHAnsi" w:cs="Times New Roman"/>
          <w:sz w:val="12"/>
        </w:rPr>
        <w:t xml:space="preserve">, rather than write of its demise, the liberal war thesis is only beginning to enter a new retrenching chapter, which will resonate for a considerable time. Each of the essays in this Against the Day section looks to the new political contours of the liberal war thesis. Highlighting in particular the spatial, subjective, and ontotheological stakes, Mark Duffield, Julian Reid, and Michael Dillon provide new critical reflections on the nature of twentyfirst-century biopolitical warfare. Around 2000, it was clear that our understanding of conflict needed to move beyond the highly reductionist statecentric frames that dominated conventional discourse. While the authors here take up this challenge, the principal message—that life will continue to fight to retain its radical otherness—continues to escape liberal theorists and practitioners. In spite of the professed desire to make the world habitable, the political as a function of difference still appears to require resolution. Offering, then, a Kantian notion of enmity through which all life is seen to be guilty of its own (un)making, the wholesale transformation of societies continues to be justified without exception. </w:t>
      </w:r>
      <w:r w:rsidRPr="00CD2E43">
        <w:rPr>
          <w:rStyle w:val="StyleUnderline"/>
          <w:rFonts w:asciiTheme="minorHAnsi" w:hAnsiTheme="minorHAnsi" w:cs="Times New Roman"/>
          <w:highlight w:val="cyan"/>
        </w:rPr>
        <w:t>War h</w:t>
      </w:r>
      <w:r w:rsidRPr="00636B92">
        <w:rPr>
          <w:rStyle w:val="StyleUnderline"/>
          <w:rFonts w:asciiTheme="minorHAnsi" w:hAnsiTheme="minorHAnsi" w:cs="Times New Roman"/>
        </w:rPr>
        <w:t>as</w:t>
      </w:r>
      <w:r w:rsidRPr="00636B92">
        <w:rPr>
          <w:rFonts w:asciiTheme="minorHAnsi" w:hAnsiTheme="minorHAnsi" w:cs="Times New Roman"/>
          <w:sz w:val="12"/>
        </w:rPr>
        <w:t xml:space="preserve"> therefore </w:t>
      </w:r>
      <w:r w:rsidRPr="00CD2E43">
        <w:rPr>
          <w:rStyle w:val="StyleUnderline"/>
          <w:rFonts w:asciiTheme="minorHAnsi" w:hAnsiTheme="minorHAnsi" w:cs="Times New Roman"/>
          <w:highlight w:val="cyan"/>
        </w:rPr>
        <w:t xml:space="preserve">become </w:t>
      </w:r>
      <w:r w:rsidRPr="00CD2E43">
        <w:rPr>
          <w:rStyle w:val="Emphasis"/>
          <w:rFonts w:asciiTheme="minorHAnsi" w:hAnsiTheme="minorHAnsi" w:cs="Times New Roman"/>
          <w:highlight w:val="cyan"/>
        </w:rPr>
        <w:t>increasingly normalized</w:t>
      </w:r>
      <w:r w:rsidRPr="00CD2E43">
        <w:rPr>
          <w:rFonts w:asciiTheme="minorHAnsi" w:hAnsiTheme="minorHAnsi" w:cs="Times New Roman"/>
          <w:sz w:val="12"/>
          <w:highlight w:val="cyan"/>
        </w:rPr>
        <w:t xml:space="preserve">, </w:t>
      </w:r>
      <w:r w:rsidRPr="00CD2E43">
        <w:rPr>
          <w:rStyle w:val="StyleUnderline"/>
          <w:rFonts w:asciiTheme="minorHAnsi" w:hAnsiTheme="minorHAnsi" w:cs="Times New Roman"/>
          <w:highlight w:val="cyan"/>
        </w:rPr>
        <w:t xml:space="preserve">such that it either is waged in the name of </w:t>
      </w:r>
      <w:r w:rsidRPr="00CD2E43">
        <w:rPr>
          <w:rStyle w:val="Emphasis"/>
          <w:rFonts w:asciiTheme="minorHAnsi" w:hAnsiTheme="minorHAnsi" w:cs="Times New Roman"/>
          <w:highlight w:val="cyan"/>
        </w:rPr>
        <w:t>planetary peace</w:t>
      </w:r>
      <w:r w:rsidRPr="00CD2E43">
        <w:rPr>
          <w:rFonts w:asciiTheme="minorHAnsi" w:hAnsiTheme="minorHAnsi" w:cs="Times New Roman"/>
          <w:sz w:val="12"/>
          <w:highlight w:val="cyan"/>
        </w:rPr>
        <w:t xml:space="preserve"> </w:t>
      </w:r>
      <w:r w:rsidRPr="00CD2E43">
        <w:rPr>
          <w:rStyle w:val="StyleUnderline"/>
          <w:rFonts w:asciiTheme="minorHAnsi" w:hAnsiTheme="minorHAnsi" w:cs="Times New Roman"/>
          <w:highlight w:val="cyan"/>
        </w:rPr>
        <w:t>or</w:t>
      </w:r>
      <w:r w:rsidRPr="00CD2E43">
        <w:rPr>
          <w:rFonts w:asciiTheme="minorHAnsi" w:hAnsiTheme="minorHAnsi" w:cs="Times New Roman"/>
          <w:sz w:val="12"/>
          <w:highlight w:val="cyan"/>
        </w:rPr>
        <w:t xml:space="preserve"> </w:t>
      </w:r>
      <w:r w:rsidRPr="00CD2E43">
        <w:rPr>
          <w:rStyle w:val="Emphasis"/>
          <w:rFonts w:asciiTheme="minorHAnsi" w:hAnsiTheme="minorHAnsi" w:cs="Times New Roman"/>
          <w:highlight w:val="cyan"/>
        </w:rPr>
        <w:t>does not even register</w:t>
      </w:r>
      <w:r w:rsidRPr="00636B92">
        <w:rPr>
          <w:rFonts w:asciiTheme="minorHAnsi" w:hAnsiTheme="minorHAnsi" w:cs="Times New Roman"/>
          <w:sz w:val="12"/>
        </w:rPr>
        <w:t xml:space="preserve"> without our critical referents. </w:t>
      </w:r>
      <w:r w:rsidRPr="00CD2E43">
        <w:rPr>
          <w:rStyle w:val="StyleUnderline"/>
          <w:rFonts w:asciiTheme="minorHAnsi" w:hAnsiTheme="minorHAnsi" w:cs="Times New Roman"/>
          <w:highlight w:val="cyan"/>
        </w:rPr>
        <w:t xml:space="preserve">Until we appreciate that the world consists of subjects who </w:t>
      </w:r>
      <w:r w:rsidRPr="00CD2E43">
        <w:rPr>
          <w:rStyle w:val="Emphasis"/>
          <w:rFonts w:asciiTheme="minorHAnsi" w:hAnsiTheme="minorHAnsi" w:cs="Times New Roman"/>
          <w:highlight w:val="cyan"/>
        </w:rPr>
        <w:t>are willing to defend their radical otherness,</w:t>
      </w:r>
      <w:r w:rsidRPr="00CD2E43">
        <w:rPr>
          <w:rFonts w:asciiTheme="minorHAnsi" w:hAnsiTheme="minorHAnsi" w:cs="Times New Roman"/>
          <w:sz w:val="12"/>
          <w:highlight w:val="cyan"/>
        </w:rPr>
        <w:t xml:space="preserve"> </w:t>
      </w:r>
      <w:r w:rsidRPr="00CD2E43">
        <w:rPr>
          <w:rStyle w:val="Emphasis"/>
          <w:rFonts w:asciiTheme="minorHAnsi" w:hAnsiTheme="minorHAnsi" w:cs="Times New Roman"/>
          <w:highlight w:val="cyan"/>
        </w:rPr>
        <w:t>peaceful cohabitation will continue to elude us.</w:t>
      </w:r>
    </w:p>
    <w:p w14:paraId="3F9D4D48" w14:textId="77777777" w:rsidR="00A23D71" w:rsidRPr="00636B92" w:rsidRDefault="00A23D71" w:rsidP="00A23D71">
      <w:pPr>
        <w:rPr>
          <w:rFonts w:asciiTheme="minorHAnsi" w:hAnsiTheme="minorHAnsi" w:cs="Times New Roman"/>
        </w:rPr>
      </w:pPr>
    </w:p>
    <w:p w14:paraId="10AAA816" w14:textId="77777777" w:rsidR="00A23D71" w:rsidRPr="00636B92" w:rsidRDefault="00A23D71" w:rsidP="00A23D71">
      <w:pPr>
        <w:pStyle w:val="Heading2"/>
        <w:rPr>
          <w:rFonts w:asciiTheme="minorHAnsi" w:hAnsiTheme="minorHAnsi" w:cs="Times New Roman"/>
        </w:rPr>
      </w:pPr>
      <w:r w:rsidRPr="00636B92">
        <w:rPr>
          <w:rFonts w:asciiTheme="minorHAnsi" w:hAnsiTheme="minorHAnsi" w:cs="Times New Roman"/>
        </w:rPr>
        <w:t xml:space="preserve">Alternative </w:t>
      </w:r>
    </w:p>
    <w:p w14:paraId="7DFF212A"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Alternative – 2NC </w:t>
      </w:r>
    </w:p>
    <w:p w14:paraId="3FA84BE8"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The alternative is a framework question – if we win the debating about the AFFs assumptions is important, then we win as long as we prove them wrong </w:t>
      </w:r>
    </w:p>
    <w:p w14:paraId="3674E2AA" w14:textId="77777777" w:rsidR="00A23D71" w:rsidRPr="00636B92" w:rsidRDefault="00A23D71" w:rsidP="00A23D71">
      <w:pPr>
        <w:pStyle w:val="Heading4"/>
        <w:rPr>
          <w:rStyle w:val="Style13ptBold"/>
          <w:rFonts w:asciiTheme="minorHAnsi" w:hAnsiTheme="minorHAnsi" w:cs="Times New Roman"/>
          <w:b/>
        </w:rPr>
      </w:pPr>
      <w:r w:rsidRPr="00636B92">
        <w:rPr>
          <w:rStyle w:val="Style13ptBold"/>
          <w:rFonts w:asciiTheme="minorHAnsi" w:hAnsiTheme="minorHAnsi" w:cs="Times New Roman"/>
          <w:b/>
        </w:rPr>
        <w:t xml:space="preserve">Critique of securitization reclaims the political – highlighting contradictions unlocks potentialities and forges political praxis – immanent critique is comparatively better than their impulse to act without reflection  </w:t>
      </w:r>
    </w:p>
    <w:p w14:paraId="3D28765D" w14:textId="77777777" w:rsidR="00A23D71" w:rsidRPr="00636B92" w:rsidRDefault="00A23D71" w:rsidP="00A23D71">
      <w:pPr>
        <w:rPr>
          <w:rStyle w:val="Style13ptBold"/>
          <w:rFonts w:asciiTheme="minorHAnsi" w:hAnsiTheme="minorHAnsi" w:cs="Times New Roman"/>
        </w:rPr>
      </w:pPr>
      <w:r w:rsidRPr="00636B92">
        <w:rPr>
          <w:rStyle w:val="Style13ptBold"/>
          <w:rFonts w:asciiTheme="minorHAnsi" w:hAnsiTheme="minorHAnsi" w:cs="Times New Roman"/>
        </w:rPr>
        <w:t>Nunes</w:t>
      </w:r>
      <w:r w:rsidRPr="00D2544C">
        <w:t>, IR Lecturer @ University of York,</w:t>
      </w:r>
      <w:r w:rsidRPr="00636B92">
        <w:rPr>
          <w:rStyle w:val="Style13ptBold"/>
          <w:rFonts w:asciiTheme="minorHAnsi" w:hAnsiTheme="minorHAnsi" w:cs="Times New Roman"/>
        </w:rPr>
        <w:t xml:space="preserve"> 12 </w:t>
      </w:r>
    </w:p>
    <w:p w14:paraId="5451A91F"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(João, Reclaiming the political : emancipation and critique in security studies. Security Dialogue, Vol.43 (No.4). pp. 345-361) </w:t>
      </w:r>
    </w:p>
    <w:p w14:paraId="5BD1F435" w14:textId="77777777" w:rsidR="00A23D71" w:rsidRPr="00636B92" w:rsidRDefault="00A23D71" w:rsidP="00A23D71">
      <w:pPr>
        <w:rPr>
          <w:rStyle w:val="Emphasis"/>
          <w:rFonts w:asciiTheme="minorHAnsi" w:hAnsiTheme="minorHAnsi" w:cs="Times New Roman"/>
        </w:rPr>
      </w:pPr>
      <w:r w:rsidRPr="00636B92">
        <w:rPr>
          <w:rFonts w:asciiTheme="minorHAnsi" w:hAnsiTheme="minorHAnsi" w:cs="Times New Roman"/>
          <w:sz w:val="14"/>
        </w:rPr>
        <w:t>It thus becomes clear that critique for emancipatory approaches is not the questioning of security in the general sense. Predominant ideas and practices of security do deserve close scrutiny and, very often, fierce opposition. However</w:t>
      </w:r>
      <w:r w:rsidRPr="00636B92">
        <w:rPr>
          <w:rStyle w:val="StyleUnderline"/>
          <w:rFonts w:asciiTheme="minorHAnsi" w:hAnsiTheme="minorHAnsi" w:cs="Times New Roman"/>
        </w:rPr>
        <w:t>, by emphasizing the insecurities affecting people</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this approach moves beyond the idea that ‘security’ is merely </w:t>
      </w:r>
      <w:r w:rsidRPr="00636B92">
        <w:rPr>
          <w:rStyle w:val="Emphasis"/>
          <w:rFonts w:asciiTheme="minorHAnsi" w:hAnsiTheme="minorHAnsi" w:cs="Times New Roman"/>
        </w:rPr>
        <w:t>a representation of reality</w:t>
      </w:r>
      <w:r w:rsidRPr="00636B92">
        <w:rPr>
          <w:rStyle w:val="StyleUnderline"/>
          <w:rFonts w:asciiTheme="minorHAnsi" w:hAnsiTheme="minorHAnsi" w:cs="Times New Roman"/>
        </w:rPr>
        <w:t xml:space="preserve"> or a </w:t>
      </w:r>
      <w:r w:rsidRPr="00636B92">
        <w:rPr>
          <w:rStyle w:val="Emphasis"/>
          <w:rFonts w:asciiTheme="minorHAnsi" w:hAnsiTheme="minorHAnsi" w:cs="Times New Roman"/>
        </w:rPr>
        <w:t>modality for dealing with issues</w:t>
      </w:r>
      <w:r w:rsidRPr="00636B92">
        <w:rPr>
          <w:rFonts w:asciiTheme="minorHAnsi" w:hAnsiTheme="minorHAnsi" w:cs="Times New Roman"/>
          <w:sz w:val="14"/>
        </w:rPr>
        <w:t xml:space="preserve">. Rather, </w:t>
      </w:r>
      <w:r w:rsidRPr="00636B92">
        <w:rPr>
          <w:rStyle w:val="StyleUnderline"/>
          <w:rFonts w:asciiTheme="minorHAnsi" w:hAnsiTheme="minorHAnsi" w:cs="Times New Roman"/>
          <w:highlight w:val="cyan"/>
        </w:rPr>
        <w:t>critique sets out to impact</w:t>
      </w:r>
      <w:r w:rsidRPr="00636B92">
        <w:rPr>
          <w:rStyle w:val="StyleUnderline"/>
          <w:rFonts w:asciiTheme="minorHAnsi" w:hAnsiTheme="minorHAnsi" w:cs="Times New Roman"/>
        </w:rPr>
        <w:t xml:space="preserve"> upon </w:t>
      </w:r>
      <w:r w:rsidRPr="00636B92">
        <w:rPr>
          <w:rStyle w:val="StyleUnderline"/>
          <w:rFonts w:asciiTheme="minorHAnsi" w:hAnsiTheme="minorHAnsi" w:cs="Times New Roman"/>
          <w:highlight w:val="cyan"/>
        </w:rPr>
        <w:t xml:space="preserve">political actors’ </w:t>
      </w:r>
      <w:r w:rsidRPr="00636B92">
        <w:rPr>
          <w:rStyle w:val="Emphasis"/>
          <w:rFonts w:asciiTheme="minorHAnsi" w:hAnsiTheme="minorHAnsi" w:cs="Times New Roman"/>
          <w:highlight w:val="cyan"/>
        </w:rPr>
        <w:t>perceptions and actions</w:t>
      </w:r>
      <w:r w:rsidRPr="00636B92">
        <w:rPr>
          <w:rStyle w:val="StyleUnderline"/>
          <w:rFonts w:asciiTheme="minorHAnsi" w:hAnsiTheme="minorHAnsi" w:cs="Times New Roman"/>
        </w:rPr>
        <w:t>,</w:t>
      </w:r>
      <w:r w:rsidRPr="00636B92">
        <w:rPr>
          <w:rFonts w:asciiTheme="minorHAnsi" w:hAnsiTheme="minorHAnsi" w:cs="Times New Roman"/>
          <w:sz w:val="14"/>
        </w:rPr>
        <w:t xml:space="preserve"> so as </w:t>
      </w:r>
      <w:r w:rsidRPr="00636B92">
        <w:rPr>
          <w:rStyle w:val="StyleUnderline"/>
          <w:rFonts w:asciiTheme="minorHAnsi" w:hAnsiTheme="minorHAnsi" w:cs="Times New Roman"/>
          <w:highlight w:val="cyan"/>
        </w:rPr>
        <w:t>to pave the way for a reconstruction</w:t>
      </w:r>
      <w:r w:rsidRPr="00636B92">
        <w:rPr>
          <w:rStyle w:val="StyleUnderline"/>
          <w:rFonts w:asciiTheme="minorHAnsi" w:hAnsiTheme="minorHAnsi" w:cs="Times New Roman"/>
        </w:rPr>
        <w:t xml:space="preserve"> of security </w:t>
      </w:r>
      <w:r w:rsidRPr="00636B92">
        <w:rPr>
          <w:rStyle w:val="StyleUnderline"/>
          <w:rFonts w:asciiTheme="minorHAnsi" w:hAnsiTheme="minorHAnsi" w:cs="Times New Roman"/>
          <w:highlight w:val="cyan"/>
        </w:rPr>
        <w:t>along more open</w:t>
      </w:r>
      <w:r w:rsidRPr="00636B92">
        <w:rPr>
          <w:rStyle w:val="StyleUnderline"/>
          <w:rFonts w:asciiTheme="minorHAnsi" w:hAnsiTheme="minorHAnsi" w:cs="Times New Roman"/>
        </w:rPr>
        <w:t>,</w:t>
      </w:r>
      <w:r w:rsidRPr="00636B92">
        <w:rPr>
          <w:rFonts w:asciiTheme="minorHAnsi" w:hAnsiTheme="minorHAnsi" w:cs="Times New Roman"/>
          <w:sz w:val="14"/>
        </w:rPr>
        <w:t xml:space="preserve"> </w:t>
      </w:r>
      <w:r w:rsidRPr="00636B92">
        <w:rPr>
          <w:rStyle w:val="Emphasis"/>
          <w:rFonts w:asciiTheme="minorHAnsi" w:hAnsiTheme="minorHAnsi" w:cs="Times New Roman"/>
        </w:rPr>
        <w:t xml:space="preserve">inclusive and </w:t>
      </w:r>
      <w:r w:rsidRPr="00636B92">
        <w:rPr>
          <w:rStyle w:val="Emphasis"/>
          <w:rFonts w:asciiTheme="minorHAnsi" w:hAnsiTheme="minorHAnsi" w:cs="Times New Roman"/>
          <w:highlight w:val="cyan"/>
        </w:rPr>
        <w:t>democratic lines</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Critique strives to redress immediate insecurities</w:t>
      </w:r>
      <w:r w:rsidRPr="00636B92">
        <w:rPr>
          <w:rStyle w:val="StyleUnderline"/>
          <w:rFonts w:asciiTheme="minorHAnsi" w:hAnsiTheme="minorHAnsi" w:cs="Times New Roman"/>
        </w:rPr>
        <w:t xml:space="preserve"> and to work towards the long-term objective of a life less determined by unwanted and unnecessary constraints</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This leads to</w:t>
      </w:r>
      <w:r w:rsidRPr="00636B92">
        <w:rPr>
          <w:rFonts w:asciiTheme="minorHAnsi" w:hAnsiTheme="minorHAnsi" w:cs="Times New Roman"/>
          <w:sz w:val="14"/>
        </w:rPr>
        <w:t xml:space="preserve"> a third idea: </w:t>
      </w:r>
      <w:r w:rsidRPr="00636B92">
        <w:rPr>
          <w:rStyle w:val="Emphasis"/>
          <w:rFonts w:asciiTheme="minorHAnsi" w:hAnsiTheme="minorHAnsi" w:cs="Times New Roman"/>
          <w:highlight w:val="cyan"/>
        </w:rPr>
        <w:t>the reconstructive agenda</w:t>
      </w:r>
      <w:r w:rsidRPr="00636B92">
        <w:rPr>
          <w:rFonts w:asciiTheme="minorHAnsi" w:hAnsiTheme="minorHAnsi" w:cs="Times New Roman"/>
          <w:sz w:val="14"/>
        </w:rPr>
        <w:t xml:space="preserve"> of emancipatory approaches is supported by a practical strategy for transformation. Booth has advanced the term ‘emancipatory realism’ (2007: 6) to denote the grounding of security as emancipation upon the real condition of insecurity and its wish to transform it. In fact, emancipatory realism draws on </w:t>
      </w:r>
      <w:r w:rsidRPr="00636B92">
        <w:rPr>
          <w:rStyle w:val="StyleUnderline"/>
          <w:rFonts w:asciiTheme="minorHAnsi" w:hAnsiTheme="minorHAnsi" w:cs="Times New Roman"/>
          <w:highlight w:val="cyan"/>
        </w:rPr>
        <w:t>immanent critique</w:t>
      </w:r>
      <w:r w:rsidRPr="00636B92">
        <w:rPr>
          <w:rStyle w:val="StyleUnderline"/>
          <w:rFonts w:asciiTheme="minorHAnsi" w:hAnsiTheme="minorHAnsi" w:cs="Times New Roman"/>
        </w:rPr>
        <w:t xml:space="preserve"> as an analytical method and a political strategy</w:t>
      </w:r>
      <w:r w:rsidRPr="00636B92">
        <w:rPr>
          <w:rFonts w:asciiTheme="minorHAnsi" w:hAnsiTheme="minorHAnsi" w:cs="Times New Roman"/>
          <w:sz w:val="14"/>
        </w:rPr>
        <w:t xml:space="preserve">. Immanent critique </w:t>
      </w:r>
      <w:r w:rsidRPr="00636B92">
        <w:rPr>
          <w:rStyle w:val="StyleUnderline"/>
          <w:rFonts w:asciiTheme="minorHAnsi" w:hAnsiTheme="minorHAnsi" w:cs="Times New Roman"/>
        </w:rPr>
        <w:t xml:space="preserve">was one of the stepping-stones of Frankfurt School </w:t>
      </w:r>
      <w:r w:rsidRPr="00636B92">
        <w:rPr>
          <w:rFonts w:asciiTheme="minorHAnsi" w:hAnsiTheme="minorHAnsi" w:cs="Times New Roman"/>
          <w:sz w:val="14"/>
        </w:rPr>
        <w:t xml:space="preserve">Critical Theory: for Max Horkheimer, </w:t>
      </w:r>
      <w:r w:rsidRPr="00636B92">
        <w:rPr>
          <w:rStyle w:val="StyleUnderline"/>
          <w:rFonts w:asciiTheme="minorHAnsi" w:hAnsiTheme="minorHAnsi" w:cs="Times New Roman"/>
        </w:rPr>
        <w:t xml:space="preserve">philosophy </w:t>
      </w:r>
      <w:r w:rsidRPr="00636B92">
        <w:rPr>
          <w:rStyle w:val="StyleUnderline"/>
          <w:rFonts w:asciiTheme="minorHAnsi" w:hAnsiTheme="minorHAnsi" w:cs="Times New Roman"/>
          <w:highlight w:val="cyan"/>
        </w:rPr>
        <w:t>should</w:t>
      </w:r>
      <w:r w:rsidRPr="00636B92">
        <w:rPr>
          <w:rStyle w:val="StyleUnderline"/>
          <w:rFonts w:asciiTheme="minorHAnsi" w:hAnsiTheme="minorHAnsi" w:cs="Times New Roman"/>
        </w:rPr>
        <w:t xml:space="preserve"> </w:t>
      </w:r>
      <w:r w:rsidRPr="00636B92">
        <w:rPr>
          <w:rStyle w:val="Emphasis"/>
          <w:rFonts w:asciiTheme="minorHAnsi" w:hAnsiTheme="minorHAnsi" w:cs="Times New Roman"/>
          <w:highlight w:val="cyan"/>
        </w:rPr>
        <w:t>highlight contradictions</w:t>
      </w:r>
      <w:r w:rsidRPr="00636B92">
        <w:rPr>
          <w:rStyle w:val="StyleUnderline"/>
          <w:rFonts w:asciiTheme="minorHAnsi" w:hAnsiTheme="minorHAnsi" w:cs="Times New Roman"/>
          <w:highlight w:val="cyan"/>
        </w:rPr>
        <w:t xml:space="preserve"> and </w:t>
      </w:r>
      <w:r w:rsidRPr="00636B92">
        <w:rPr>
          <w:rStyle w:val="Emphasis"/>
          <w:rFonts w:asciiTheme="minorHAnsi" w:hAnsiTheme="minorHAnsi" w:cs="Times New Roman"/>
          <w:highlight w:val="cyan"/>
        </w:rPr>
        <w:t>unlock potentialities in current arrangements</w:t>
      </w:r>
      <w:r w:rsidRPr="00636B92">
        <w:rPr>
          <w:rFonts w:asciiTheme="minorHAnsi" w:hAnsiTheme="minorHAnsi" w:cs="Times New Roman"/>
          <w:sz w:val="14"/>
        </w:rPr>
        <w:t xml:space="preserve">. In his words, ‘[p]hilosophy confronts the existent, in its historical context, with the claim of its conceptual principles, in order to criticize the relation between the two and thus transcend them’ (1974 [1947]: 182). </w:t>
      </w:r>
      <w:r w:rsidRPr="00636B92">
        <w:rPr>
          <w:rStyle w:val="StyleUnderline"/>
          <w:rFonts w:asciiTheme="minorHAnsi" w:hAnsiTheme="minorHAnsi" w:cs="Times New Roman"/>
          <w:highlight w:val="cyan"/>
        </w:rPr>
        <w:t>Immanent critique</w:t>
      </w:r>
      <w:r w:rsidRPr="00636B92">
        <w:rPr>
          <w:rStyle w:val="StyleUnderline"/>
          <w:rFonts w:asciiTheme="minorHAnsi" w:hAnsiTheme="minorHAnsi" w:cs="Times New Roman"/>
        </w:rPr>
        <w:t xml:space="preserve"> follows logically from the acknowledgment of the insecurities of individuals and groups</w:t>
      </w:r>
      <w:r w:rsidRPr="00636B92">
        <w:rPr>
          <w:rFonts w:asciiTheme="minorHAnsi" w:hAnsiTheme="minorHAnsi" w:cs="Times New Roman"/>
          <w:sz w:val="14"/>
        </w:rPr>
        <w:t xml:space="preserve">, </w:t>
      </w:r>
      <w:r w:rsidRPr="00636B92">
        <w:rPr>
          <w:rStyle w:val="Emphasis"/>
          <w:rFonts w:asciiTheme="minorHAnsi" w:hAnsiTheme="minorHAnsi" w:cs="Times New Roman"/>
        </w:rPr>
        <w:t xml:space="preserve">and </w:t>
      </w:r>
      <w:r w:rsidRPr="00636B92">
        <w:rPr>
          <w:rStyle w:val="Emphasis"/>
          <w:rFonts w:asciiTheme="minorHAnsi" w:hAnsiTheme="minorHAnsi" w:cs="Times New Roman"/>
          <w:highlight w:val="cyan"/>
        </w:rPr>
        <w:t>plays into the normative and political</w:t>
      </w:r>
      <w:r w:rsidRPr="00636B92">
        <w:rPr>
          <w:rStyle w:val="Emphasis"/>
          <w:rFonts w:asciiTheme="minorHAnsi" w:hAnsiTheme="minorHAnsi" w:cs="Times New Roman"/>
        </w:rPr>
        <w:t xml:space="preserve"> </w:t>
      </w:r>
      <w:r w:rsidRPr="00636B92">
        <w:rPr>
          <w:rStyle w:val="Emphasis"/>
          <w:rFonts w:asciiTheme="minorHAnsi" w:hAnsiTheme="minorHAnsi" w:cs="Times New Roman"/>
          <w:highlight w:val="cyan"/>
        </w:rPr>
        <w:t>agenda of security as emancipation</w:t>
      </w:r>
      <w:r w:rsidRPr="00636B92">
        <w:rPr>
          <w:rFonts w:asciiTheme="minorHAnsi" w:hAnsiTheme="minorHAnsi" w:cs="Times New Roman"/>
          <w:sz w:val="14"/>
        </w:rPr>
        <w:t xml:space="preserve">. This is because </w:t>
      </w:r>
      <w:r w:rsidRPr="00636B92">
        <w:rPr>
          <w:rStyle w:val="StyleUnderline"/>
          <w:rFonts w:asciiTheme="minorHAnsi" w:hAnsiTheme="minorHAnsi" w:cs="Times New Roman"/>
          <w:highlight w:val="cyan"/>
        </w:rPr>
        <w:t>the immanent</w:t>
      </w:r>
      <w:r w:rsidRPr="00636B92">
        <w:rPr>
          <w:rStyle w:val="StyleUnderline"/>
          <w:rFonts w:asciiTheme="minorHAnsi" w:hAnsiTheme="minorHAnsi" w:cs="Times New Roman"/>
        </w:rPr>
        <w:t xml:space="preserve"> method </w:t>
      </w:r>
      <w:r w:rsidRPr="00636B92">
        <w:rPr>
          <w:rStyle w:val="StyleUnderline"/>
          <w:rFonts w:asciiTheme="minorHAnsi" w:hAnsiTheme="minorHAnsi" w:cs="Times New Roman"/>
          <w:highlight w:val="cyan"/>
        </w:rPr>
        <w:t>is</w:t>
      </w:r>
      <w:r w:rsidRPr="00636B92">
        <w:rPr>
          <w:rStyle w:val="StyleUnderline"/>
          <w:rFonts w:asciiTheme="minorHAnsi" w:hAnsiTheme="minorHAnsi" w:cs="Times New Roman"/>
        </w:rPr>
        <w:t xml:space="preserve"> at once </w:t>
      </w:r>
      <w:r w:rsidRPr="00636B92">
        <w:rPr>
          <w:rStyle w:val="StyleUnderline"/>
          <w:rFonts w:asciiTheme="minorHAnsi" w:hAnsiTheme="minorHAnsi" w:cs="Times New Roman"/>
          <w:highlight w:val="cyan"/>
        </w:rPr>
        <w:t>analytical</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 xml:space="preserve">and connected to </w:t>
      </w:r>
      <w:r w:rsidRPr="00636B92">
        <w:rPr>
          <w:rStyle w:val="Emphasis"/>
          <w:rFonts w:asciiTheme="minorHAnsi" w:hAnsiTheme="minorHAnsi" w:cs="Times New Roman"/>
          <w:highlight w:val="cyan"/>
        </w:rPr>
        <w:t>political</w:t>
      </w:r>
      <w:r w:rsidRPr="00636B92">
        <w:rPr>
          <w:rStyle w:val="Emphasis"/>
          <w:rFonts w:asciiTheme="minorHAnsi" w:hAnsiTheme="minorHAnsi" w:cs="Times New Roman"/>
        </w:rPr>
        <w:t xml:space="preserve"> </w:t>
      </w:r>
      <w:r w:rsidRPr="00636B92">
        <w:rPr>
          <w:rStyle w:val="Emphasis"/>
          <w:rFonts w:asciiTheme="minorHAnsi" w:hAnsiTheme="minorHAnsi" w:cs="Times New Roman"/>
          <w:highlight w:val="cyan"/>
        </w:rPr>
        <w:t>praxis</w:t>
      </w:r>
      <w:r w:rsidRPr="00636B92">
        <w:rPr>
          <w:rStyle w:val="StyleUnderline"/>
          <w:rFonts w:asciiTheme="minorHAnsi" w:hAnsiTheme="minorHAnsi" w:cs="Times New Roman"/>
        </w:rPr>
        <w:t>:</w:t>
      </w:r>
      <w:r w:rsidRPr="00636B92">
        <w:rPr>
          <w:rFonts w:asciiTheme="minorHAnsi" w:hAnsiTheme="minorHAnsi" w:cs="Times New Roman"/>
          <w:sz w:val="14"/>
        </w:rPr>
        <w:t xml:space="preserve"> it </w:t>
      </w:r>
      <w:r w:rsidRPr="00636B92">
        <w:rPr>
          <w:rStyle w:val="StyleUnderline"/>
          <w:rFonts w:asciiTheme="minorHAnsi" w:hAnsiTheme="minorHAnsi" w:cs="Times New Roman"/>
        </w:rPr>
        <w:t>‘engages with the core commitments of particular discourses</w:t>
      </w:r>
      <w:r w:rsidRPr="00636B92">
        <w:rPr>
          <w:rFonts w:asciiTheme="minorHAnsi" w:hAnsiTheme="minorHAnsi" w:cs="Times New Roman"/>
          <w:sz w:val="14"/>
        </w:rPr>
        <w:t xml:space="preserve">, </w:t>
      </w:r>
      <w:r w:rsidRPr="00636B92">
        <w:rPr>
          <w:rStyle w:val="StyleUnderline"/>
          <w:rFonts w:asciiTheme="minorHAnsi" w:hAnsiTheme="minorHAnsi" w:cs="Times New Roman"/>
        </w:rPr>
        <w:t>ideologies or institutional arrangements on their own terms</w:t>
      </w:r>
      <w:r w:rsidRPr="00636B92">
        <w:rPr>
          <w:rFonts w:asciiTheme="minorHAnsi" w:hAnsiTheme="minorHAnsi" w:cs="Times New Roman"/>
          <w:sz w:val="14"/>
        </w:rPr>
        <w:t xml:space="preserve">, </w:t>
      </w:r>
      <w:r w:rsidRPr="00636B92">
        <w:rPr>
          <w:rStyle w:val="StyleUnderline"/>
          <w:rFonts w:asciiTheme="minorHAnsi" w:hAnsiTheme="minorHAnsi" w:cs="Times New Roman"/>
        </w:rPr>
        <w:t xml:space="preserve">in the process locating possibilities for </w:t>
      </w:r>
      <w:r w:rsidRPr="00636B92">
        <w:rPr>
          <w:rStyle w:val="Emphasis"/>
          <w:rFonts w:asciiTheme="minorHAnsi" w:hAnsiTheme="minorHAnsi" w:cs="Times New Roman"/>
        </w:rPr>
        <w:t>radical change</w:t>
      </w:r>
      <w:r w:rsidRPr="00636B92">
        <w:rPr>
          <w:rFonts w:asciiTheme="minorHAnsi" w:hAnsiTheme="minorHAnsi" w:cs="Times New Roman"/>
          <w:sz w:val="14"/>
        </w:rPr>
        <w:t xml:space="preserve"> within a particular existing order’ (McDonald, 2012: 60). The internal </w:t>
      </w:r>
      <w:r w:rsidRPr="00636B92">
        <w:rPr>
          <w:rStyle w:val="StyleUnderline"/>
          <w:rFonts w:asciiTheme="minorHAnsi" w:hAnsiTheme="minorHAnsi" w:cs="Times New Roman"/>
          <w:highlight w:val="cyan"/>
        </w:rPr>
        <w:t>contradictions of predominant security arrangements</w:t>
      </w:r>
      <w:r w:rsidRPr="00636B92">
        <w:rPr>
          <w:rFonts w:asciiTheme="minorHAnsi" w:hAnsiTheme="minorHAnsi" w:cs="Times New Roman"/>
          <w:sz w:val="14"/>
          <w:highlight w:val="cyan"/>
        </w:rPr>
        <w:t xml:space="preserve">, </w:t>
      </w:r>
      <w:r w:rsidRPr="00636B92">
        <w:rPr>
          <w:rStyle w:val="Emphasis"/>
          <w:rFonts w:asciiTheme="minorHAnsi" w:hAnsiTheme="minorHAnsi" w:cs="Times New Roman"/>
          <w:highlight w:val="cyan"/>
        </w:rPr>
        <w:t>made visible by immanent critique</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constitute fault-lines where alternative visions</w:t>
      </w:r>
      <w:r w:rsidRPr="00636B92">
        <w:rPr>
          <w:rStyle w:val="StyleUnderline"/>
          <w:rFonts w:asciiTheme="minorHAnsi" w:hAnsiTheme="minorHAnsi" w:cs="Times New Roman"/>
        </w:rPr>
        <w:t xml:space="preserve"> of security </w:t>
      </w:r>
      <w:r w:rsidRPr="00636B92">
        <w:rPr>
          <w:rStyle w:val="StyleUnderline"/>
          <w:rFonts w:asciiTheme="minorHAnsi" w:hAnsiTheme="minorHAnsi" w:cs="Times New Roman"/>
          <w:highlight w:val="cyan"/>
        </w:rPr>
        <w:t>can be fostered</w:t>
      </w:r>
      <w:r w:rsidRPr="00636B92">
        <w:rPr>
          <w:rFonts w:asciiTheme="minorHAnsi" w:hAnsiTheme="minorHAnsi" w:cs="Times New Roman"/>
          <w:sz w:val="14"/>
        </w:rPr>
        <w:t xml:space="preserve">. </w:t>
      </w:r>
      <w:r w:rsidRPr="00636B92">
        <w:rPr>
          <w:rStyle w:val="StyleUnderline"/>
          <w:rFonts w:asciiTheme="minorHAnsi" w:hAnsiTheme="minorHAnsi" w:cs="Times New Roman"/>
        </w:rPr>
        <w:t>Immanent critique</w:t>
      </w:r>
      <w:r w:rsidRPr="00636B92">
        <w:rPr>
          <w:rFonts w:asciiTheme="minorHAnsi" w:hAnsiTheme="minorHAnsi" w:cs="Times New Roman"/>
          <w:sz w:val="14"/>
        </w:rPr>
        <w:t xml:space="preserve"> also </w:t>
      </w:r>
      <w:r w:rsidRPr="00636B92">
        <w:rPr>
          <w:rStyle w:val="StyleUnderline"/>
          <w:rFonts w:asciiTheme="minorHAnsi" w:hAnsiTheme="minorHAnsi" w:cs="Times New Roman"/>
        </w:rPr>
        <w:t>entails the identification of transformative possibilities in the form of ideas and actors in particular contexts that have the potential to contribute to change</w:t>
      </w:r>
      <w:r w:rsidRPr="00636B92">
        <w:rPr>
          <w:rFonts w:asciiTheme="minorHAnsi" w:hAnsiTheme="minorHAnsi" w:cs="Times New Roman"/>
          <w:sz w:val="14"/>
        </w:rPr>
        <w:t xml:space="preserve">. Taken together, these three ideas – insecurity as the starting point; theory as praxis; and immanent critique – constitute a promising steppingstone for reclaiming the political in CSS. They show that it is possible to avoid the closure inherent in pessimistic views of security: security is ultimately about the experiences of real people in real places, and predominant versions of security can be challenged and eventually transformed. These ideas also help to reclaim the political by strengthening the capacity of CSS to recognize political complexity. </w:t>
      </w:r>
      <w:r w:rsidRPr="00636B92">
        <w:rPr>
          <w:rStyle w:val="StyleUnderline"/>
          <w:rFonts w:asciiTheme="minorHAnsi" w:hAnsiTheme="minorHAnsi" w:cs="Times New Roman"/>
          <w:highlight w:val="cyan"/>
        </w:rPr>
        <w:t>By</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drawing attention to</w:t>
      </w:r>
      <w:r w:rsidRPr="00636B92">
        <w:rPr>
          <w:rStyle w:val="StyleUnderline"/>
          <w:rFonts w:asciiTheme="minorHAnsi" w:hAnsiTheme="minorHAnsi" w:cs="Times New Roman"/>
        </w:rPr>
        <w:t xml:space="preserve">wards </w:t>
      </w:r>
      <w:r w:rsidRPr="00636B92">
        <w:rPr>
          <w:rStyle w:val="StyleUnderline"/>
          <w:rFonts w:asciiTheme="minorHAnsi" w:hAnsiTheme="minorHAnsi" w:cs="Times New Roman"/>
          <w:highlight w:val="cyan"/>
        </w:rPr>
        <w:t>insecurities</w:t>
      </w:r>
      <w:r w:rsidRPr="00636B92">
        <w:rPr>
          <w:rFonts w:asciiTheme="minorHAnsi" w:hAnsiTheme="minorHAnsi" w:cs="Times New Roman"/>
          <w:sz w:val="14"/>
        </w:rPr>
        <w:t xml:space="preserve">, </w:t>
      </w:r>
      <w:r w:rsidRPr="00636B92">
        <w:rPr>
          <w:rStyle w:val="StyleUnderline"/>
          <w:rFonts w:asciiTheme="minorHAnsi" w:hAnsiTheme="minorHAnsi" w:cs="Times New Roman"/>
          <w:highlight w:val="cyan"/>
        </w:rPr>
        <w:t>emancipatory</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approaches</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add</w:t>
      </w:r>
      <w:r w:rsidRPr="00636B92">
        <w:rPr>
          <w:rStyle w:val="StyleUnderline"/>
          <w:rFonts w:asciiTheme="minorHAnsi" w:hAnsiTheme="minorHAnsi" w:cs="Times New Roman"/>
        </w:rPr>
        <w:t xml:space="preserve"> further </w:t>
      </w:r>
      <w:r w:rsidRPr="00636B92">
        <w:rPr>
          <w:rStyle w:val="StyleUnderline"/>
          <w:rFonts w:asciiTheme="minorHAnsi" w:hAnsiTheme="minorHAnsi" w:cs="Times New Roman"/>
          <w:highlight w:val="cyan"/>
        </w:rPr>
        <w:t>layers</w:t>
      </w:r>
      <w:r w:rsidRPr="00636B92">
        <w:rPr>
          <w:rStyle w:val="StyleUnderline"/>
          <w:rFonts w:asciiTheme="minorHAnsi" w:hAnsiTheme="minorHAnsi" w:cs="Times New Roman"/>
        </w:rPr>
        <w:t xml:space="preserve"> </w:t>
      </w:r>
      <w:r w:rsidRPr="00636B92">
        <w:rPr>
          <w:rStyle w:val="StyleUnderline"/>
          <w:rFonts w:asciiTheme="minorHAnsi" w:hAnsiTheme="minorHAnsi" w:cs="Times New Roman"/>
          <w:highlight w:val="cyan"/>
        </w:rPr>
        <w:t>in which the political construction of security can be scrutinized</w:t>
      </w:r>
      <w:r w:rsidRPr="00636B92">
        <w:rPr>
          <w:rFonts w:asciiTheme="minorHAnsi" w:hAnsiTheme="minorHAnsi" w:cs="Times New Roman"/>
          <w:sz w:val="14"/>
        </w:rPr>
        <w:t xml:space="preserve"> – thus </w:t>
      </w:r>
      <w:r w:rsidRPr="00636B92">
        <w:rPr>
          <w:rStyle w:val="StyleUnderline"/>
          <w:rFonts w:asciiTheme="minorHAnsi" w:hAnsiTheme="minorHAnsi" w:cs="Times New Roman"/>
        </w:rPr>
        <w:t>allowing for a better understanding of the meanings attached to security in particular historical and social contexts</w:t>
      </w:r>
      <w:r w:rsidRPr="00636B92">
        <w:rPr>
          <w:rFonts w:asciiTheme="minorHAnsi" w:hAnsiTheme="minorHAnsi" w:cs="Times New Roman"/>
          <w:sz w:val="14"/>
        </w:rPr>
        <w:t xml:space="preserve">. Finally, </w:t>
      </w:r>
      <w:r w:rsidRPr="00636B92">
        <w:rPr>
          <w:rStyle w:val="StyleUnderline"/>
          <w:rFonts w:asciiTheme="minorHAnsi" w:hAnsiTheme="minorHAnsi" w:cs="Times New Roman"/>
          <w:highlight w:val="cyan"/>
        </w:rPr>
        <w:t>these</w:t>
      </w:r>
      <w:r w:rsidRPr="00636B92">
        <w:rPr>
          <w:rStyle w:val="StyleUnderline"/>
          <w:rFonts w:asciiTheme="minorHAnsi" w:hAnsiTheme="minorHAnsi" w:cs="Times New Roman"/>
        </w:rPr>
        <w:t xml:space="preserve"> ideas can help </w:t>
      </w:r>
      <w:r w:rsidRPr="00636B92">
        <w:rPr>
          <w:rStyle w:val="Emphasis"/>
          <w:rFonts w:asciiTheme="minorHAnsi" w:hAnsiTheme="minorHAnsi" w:cs="Times New Roman"/>
          <w:highlight w:val="cyan"/>
        </w:rPr>
        <w:t>reclaim the political</w:t>
      </w:r>
      <w:r w:rsidRPr="00636B92">
        <w:rPr>
          <w:rFonts w:asciiTheme="minorHAnsi" w:hAnsiTheme="minorHAnsi" w:cs="Times New Roman"/>
          <w:sz w:val="14"/>
        </w:rPr>
        <w:t xml:space="preserve"> in CSS </w:t>
      </w:r>
      <w:r w:rsidRPr="00636B92">
        <w:rPr>
          <w:rStyle w:val="StyleUnderline"/>
          <w:rFonts w:asciiTheme="minorHAnsi" w:hAnsiTheme="minorHAnsi" w:cs="Times New Roman"/>
          <w:highlight w:val="cyan"/>
        </w:rPr>
        <w:t xml:space="preserve">by bringing this field closer to practical </w:t>
      </w:r>
      <w:r w:rsidRPr="00636B92">
        <w:rPr>
          <w:rStyle w:val="Emphasis"/>
          <w:rFonts w:asciiTheme="minorHAnsi" w:hAnsiTheme="minorHAnsi" w:cs="Times New Roman"/>
          <w:highlight w:val="cyan"/>
        </w:rPr>
        <w:t>transformative politics</w:t>
      </w:r>
      <w:r w:rsidRPr="00636B92">
        <w:rPr>
          <w:rFonts w:asciiTheme="minorHAnsi" w:hAnsiTheme="minorHAnsi" w:cs="Times New Roman"/>
          <w:sz w:val="14"/>
        </w:rPr>
        <w:t xml:space="preserve">. </w:t>
      </w:r>
      <w:r w:rsidRPr="00636B92">
        <w:rPr>
          <w:rStyle w:val="StyleUnderline"/>
          <w:rFonts w:asciiTheme="minorHAnsi" w:hAnsiTheme="minorHAnsi" w:cs="Times New Roman"/>
        </w:rPr>
        <w:t>Immanent critique allows for judgments to be made in relation to existing understandings and practices of security</w:t>
      </w:r>
      <w:r w:rsidRPr="00636B92">
        <w:rPr>
          <w:rFonts w:asciiTheme="minorHAnsi" w:hAnsiTheme="minorHAnsi" w:cs="Times New Roman"/>
          <w:sz w:val="14"/>
        </w:rPr>
        <w:t xml:space="preserve">, in light of how they respond to the needs of the most vulnerable. Simultaneously, </w:t>
      </w:r>
      <w:r w:rsidRPr="00636B92">
        <w:rPr>
          <w:rStyle w:val="StyleUnderline"/>
          <w:rFonts w:asciiTheme="minorHAnsi" w:hAnsiTheme="minorHAnsi" w:cs="Times New Roman"/>
        </w:rPr>
        <w:t xml:space="preserve">the </w:t>
      </w:r>
      <w:r w:rsidRPr="00636B92">
        <w:rPr>
          <w:rStyle w:val="StyleUnderline"/>
          <w:rFonts w:asciiTheme="minorHAnsi" w:hAnsiTheme="minorHAnsi" w:cs="Times New Roman"/>
          <w:highlight w:val="cyan"/>
        </w:rPr>
        <w:t xml:space="preserve">identification of contradictions and potentialities </w:t>
      </w:r>
      <w:r w:rsidRPr="00636B92">
        <w:rPr>
          <w:rStyle w:val="Emphasis"/>
          <w:rFonts w:asciiTheme="minorHAnsi" w:hAnsiTheme="minorHAnsi" w:cs="Times New Roman"/>
          <w:highlight w:val="cyan"/>
        </w:rPr>
        <w:t>offers concrete steps for change</w:t>
      </w:r>
      <w:r w:rsidRPr="00636B92">
        <w:rPr>
          <w:rStyle w:val="Emphasis"/>
          <w:rFonts w:asciiTheme="minorHAnsi" w:hAnsiTheme="minorHAnsi" w:cs="Times New Roman"/>
        </w:rPr>
        <w:t>.</w:t>
      </w:r>
    </w:p>
    <w:p w14:paraId="20928F50"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Evaluate links before the alternative – if we win their method locks in oppressive hierarchies, you vote NEG because the plan is unethical  - it’s better to try and fail with a  new approach than to stick with one you know guarantees violence </w:t>
      </w:r>
    </w:p>
    <w:p w14:paraId="3190C5C8" w14:textId="77777777" w:rsidR="00A23D71" w:rsidRPr="00636B92" w:rsidRDefault="00A23D71" w:rsidP="00A23D71">
      <w:pPr>
        <w:rPr>
          <w:rFonts w:asciiTheme="minorHAnsi" w:hAnsiTheme="minorHAnsi" w:cs="Times New Roman"/>
        </w:rPr>
      </w:pPr>
    </w:p>
    <w:p w14:paraId="1A005BB5"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Rejection Solves – 2NC </w:t>
      </w:r>
    </w:p>
    <w:p w14:paraId="1ACADE43"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Rejection solves – American imperialism is sustained through discursive commitment to its virtues – refusing those values with complete indifference unravels the moral justification for constant intervention </w:t>
      </w:r>
    </w:p>
    <w:p w14:paraId="73BD69F5"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Pan and Turner</w:t>
      </w:r>
      <w:r w:rsidRPr="00636B92">
        <w:rPr>
          <w:rFonts w:asciiTheme="minorHAnsi" w:hAnsiTheme="minorHAnsi" w:cs="Times New Roman"/>
        </w:rPr>
        <w:t xml:space="preserve">, senior lecturer in IR @ Deakin University and Research Fellow in IPE @ University of Manchester, </w:t>
      </w:r>
      <w:r w:rsidRPr="00636B92">
        <w:rPr>
          <w:rStyle w:val="Style13ptBold"/>
          <w:rFonts w:asciiTheme="minorHAnsi" w:hAnsiTheme="minorHAnsi" w:cs="Times New Roman"/>
        </w:rPr>
        <w:t>16</w:t>
      </w:r>
    </w:p>
    <w:p w14:paraId="4496CFFE"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(Chengxig and Oliver, “Neoconservatism as discourse: Virtue, power and US foreign policy,” European Journal of International Relations, pp. 1-26)</w:t>
      </w:r>
    </w:p>
    <w:p w14:paraId="68B62401" w14:textId="77777777" w:rsidR="00A23D71" w:rsidRPr="00636B92" w:rsidRDefault="00A23D71" w:rsidP="00A23D71">
      <w:pPr>
        <w:rPr>
          <w:rFonts w:asciiTheme="minorHAnsi" w:hAnsiTheme="minorHAnsi" w:cs="Times New Roman"/>
        </w:rPr>
      </w:pPr>
      <w:r w:rsidRPr="00CD2E43">
        <w:rPr>
          <w:rStyle w:val="StyleUnderline"/>
          <w:rFonts w:asciiTheme="minorHAnsi" w:hAnsiTheme="minorHAnsi" w:cs="Times New Roman"/>
          <w:highlight w:val="cyan"/>
        </w:rPr>
        <w:t>The discourses of American</w:t>
      </w:r>
      <w:r w:rsidRPr="00636B92">
        <w:rPr>
          <w:rFonts w:asciiTheme="minorHAnsi" w:hAnsiTheme="minorHAnsi" w:cs="Times New Roman"/>
        </w:rPr>
        <w:t xml:space="preserve"> virtue and </w:t>
      </w:r>
      <w:r w:rsidRPr="00CD2E43">
        <w:rPr>
          <w:rStyle w:val="StyleUnderline"/>
          <w:rFonts w:asciiTheme="minorHAnsi" w:hAnsiTheme="minorHAnsi" w:cs="Times New Roman"/>
          <w:highlight w:val="cyan"/>
        </w:rPr>
        <w:t>power</w:t>
      </w:r>
      <w:r w:rsidRPr="00636B92">
        <w:rPr>
          <w:rFonts w:asciiTheme="minorHAnsi" w:hAnsiTheme="minorHAnsi" w:cs="Times New Roman"/>
        </w:rPr>
        <w:t xml:space="preserve">, for all their apparent tendencies of mutual estrangement, also </w:t>
      </w:r>
      <w:r w:rsidRPr="00CD2E43">
        <w:rPr>
          <w:rStyle w:val="StyleUnderline"/>
          <w:rFonts w:asciiTheme="minorHAnsi" w:hAnsiTheme="minorHAnsi" w:cs="Times New Roman"/>
          <w:highlight w:val="cyan"/>
        </w:rPr>
        <w:t>contain</w:t>
      </w:r>
      <w:r w:rsidRPr="00636B92">
        <w:rPr>
          <w:rStyle w:val="StyleUnderline"/>
          <w:rFonts w:asciiTheme="minorHAnsi" w:hAnsiTheme="minorHAnsi" w:cs="Times New Roman"/>
        </w:rPr>
        <w:t xml:space="preserve"> </w:t>
      </w:r>
      <w:r w:rsidRPr="00CD2E43">
        <w:rPr>
          <w:rStyle w:val="StyleUnderline"/>
          <w:rFonts w:asciiTheme="minorHAnsi" w:hAnsiTheme="minorHAnsi" w:cs="Times New Roman"/>
          <w:highlight w:val="cyan"/>
        </w:rPr>
        <w:t>tendencies of mutual attraction in which the rules of the constitution of neoconservatism are on display</w:t>
      </w:r>
      <w:r w:rsidRPr="00636B92">
        <w:rPr>
          <w:rStyle w:val="StyleUnderline"/>
          <w:rFonts w:asciiTheme="minorHAnsi" w:hAnsiTheme="minorHAnsi" w:cs="Times New Roman"/>
        </w:rPr>
        <w:t>.</w:t>
      </w:r>
      <w:r w:rsidRPr="00636B92">
        <w:rPr>
          <w:rFonts w:asciiTheme="minorHAnsi" w:hAnsiTheme="minorHAnsi" w:cs="Times New Roman"/>
        </w:rPr>
        <w:t xml:space="preserve"> To begin with, the discourses of virtue have some built-in appreciation of the importance of power. Indeed, power is welded to virtue not so much by ‘neoconservatives’ as by a logic of discursive persuasion within the discourses of virtue. We suggest that this persuasion operates on two levels: power as an entitlement and power as a necessity. At the first level, </w:t>
      </w:r>
      <w:r w:rsidRPr="00CD2E43">
        <w:rPr>
          <w:rStyle w:val="Emphasis"/>
          <w:rFonts w:asciiTheme="minorHAnsi" w:hAnsiTheme="minorHAnsi" w:cs="Times New Roman"/>
          <w:highlight w:val="cyan"/>
        </w:rPr>
        <w:t>the</w:t>
      </w:r>
      <w:r w:rsidRPr="00636B92">
        <w:rPr>
          <w:rStyle w:val="Emphasis"/>
          <w:rFonts w:asciiTheme="minorHAnsi" w:hAnsiTheme="minorHAnsi" w:cs="Times New Roman"/>
        </w:rPr>
        <w:t xml:space="preserve"> </w:t>
      </w:r>
      <w:r w:rsidRPr="00CD2E43">
        <w:rPr>
          <w:rStyle w:val="Emphasis"/>
          <w:rFonts w:asciiTheme="minorHAnsi" w:hAnsiTheme="minorHAnsi" w:cs="Times New Roman"/>
          <w:highlight w:val="cyan"/>
        </w:rPr>
        <w:t>imagery of a virtuous US evokes a sense of entitlement to power and international leadership</w:t>
      </w:r>
      <w:r w:rsidRPr="00636B92">
        <w:rPr>
          <w:rFonts w:asciiTheme="minorHAnsi" w:hAnsiTheme="minorHAnsi" w:cs="Times New Roman"/>
        </w:rPr>
        <w:t xml:space="preserve">. A powerful myth in the US has always been that, as a virtuous people, </w:t>
      </w:r>
      <w:r w:rsidRPr="00636B92">
        <w:rPr>
          <w:rStyle w:val="StyleUnderline"/>
          <w:rFonts w:asciiTheme="minorHAnsi" w:hAnsiTheme="minorHAnsi" w:cs="Times New Roman"/>
        </w:rPr>
        <w:t>Americans have a special role</w:t>
      </w:r>
      <w:r w:rsidRPr="00636B92">
        <w:rPr>
          <w:rFonts w:asciiTheme="minorHAnsi" w:hAnsiTheme="minorHAnsi" w:cs="Times New Roman"/>
        </w:rPr>
        <w:t xml:space="preserve"> or ‘manifest destiny’ </w:t>
      </w:r>
      <w:r w:rsidRPr="00636B92">
        <w:rPr>
          <w:rStyle w:val="StyleUnderline"/>
          <w:rFonts w:asciiTheme="minorHAnsi" w:hAnsiTheme="minorHAnsi" w:cs="Times New Roman"/>
        </w:rPr>
        <w:t>towards global spiritual rebirth</w:t>
      </w:r>
      <w:r w:rsidRPr="00636B92">
        <w:rPr>
          <w:rFonts w:asciiTheme="minorHAnsi" w:hAnsiTheme="minorHAnsi" w:cs="Times New Roman"/>
        </w:rPr>
        <w:t xml:space="preserve"> (Hunt, 2009: 20). In consequence, the US has a natural right to power, leadership and even hegemony. Jefferson’s vision of an all-encompassing ‘Empire of Liberty’ is a pertinent example of how an image of virtue entails its claim to both power and expansion. As already suggested, America’s assumed entitlement to power was first practised in colonists’ encounters with Native Americans. </w:t>
      </w:r>
      <w:r w:rsidRPr="00636B92">
        <w:rPr>
          <w:rStyle w:val="StyleUnderline"/>
          <w:rFonts w:asciiTheme="minorHAnsi" w:hAnsiTheme="minorHAnsi" w:cs="Times New Roman"/>
        </w:rPr>
        <w:t>Acting on assumptions of moral and civilisational superiority</w:t>
      </w:r>
      <w:r w:rsidRPr="00636B92">
        <w:rPr>
          <w:rFonts w:asciiTheme="minorHAnsi" w:hAnsiTheme="minorHAnsi" w:cs="Times New Roman"/>
        </w:rPr>
        <w:t xml:space="preserve">, President James </w:t>
      </w:r>
      <w:r w:rsidRPr="00636B92">
        <w:rPr>
          <w:rStyle w:val="StyleUnderline"/>
          <w:rFonts w:asciiTheme="minorHAnsi" w:hAnsiTheme="minorHAnsi" w:cs="Times New Roman"/>
        </w:rPr>
        <w:t>Monroe proclaimed that to civilise the ‘savage’ Native Americans</w:t>
      </w:r>
      <w:r w:rsidRPr="00636B92">
        <w:rPr>
          <w:rFonts w:asciiTheme="minorHAnsi" w:hAnsiTheme="minorHAnsi" w:cs="Times New Roman"/>
        </w:rPr>
        <w:t>, ‘</w:t>
      </w:r>
      <w:r w:rsidRPr="00636B92">
        <w:rPr>
          <w:rStyle w:val="StyleUnderline"/>
          <w:rFonts w:asciiTheme="minorHAnsi" w:hAnsiTheme="minorHAnsi" w:cs="Times New Roman"/>
        </w:rPr>
        <w:t>the control of the United States over them should be complete and undisputed’</w:t>
      </w:r>
      <w:r w:rsidRPr="00636B92">
        <w:rPr>
          <w:rFonts w:asciiTheme="minorHAnsi" w:hAnsiTheme="minorHAnsi" w:cs="Times New Roman"/>
        </w:rPr>
        <w:t xml:space="preserve"> (Monroe, 1896: 46). </w:t>
      </w:r>
      <w:r w:rsidRPr="00CD2E43">
        <w:rPr>
          <w:rStyle w:val="StyleUnderline"/>
          <w:rFonts w:asciiTheme="minorHAnsi" w:hAnsiTheme="minorHAnsi" w:cs="Times New Roman"/>
          <w:highlight w:val="cyan"/>
        </w:rPr>
        <w:t xml:space="preserve">These </w:t>
      </w:r>
      <w:r w:rsidRPr="00CD2E43">
        <w:rPr>
          <w:rStyle w:val="Emphasis"/>
          <w:rFonts w:asciiTheme="minorHAnsi" w:hAnsiTheme="minorHAnsi" w:cs="Times New Roman"/>
          <w:highlight w:val="cyan"/>
        </w:rPr>
        <w:t>discourses</w:t>
      </w:r>
      <w:r w:rsidRPr="00CD2E43">
        <w:rPr>
          <w:rStyle w:val="StyleUnderline"/>
          <w:rFonts w:asciiTheme="minorHAnsi" w:hAnsiTheme="minorHAnsi" w:cs="Times New Roman"/>
          <w:highlight w:val="cyan"/>
        </w:rPr>
        <w:t xml:space="preserve"> did not </w:t>
      </w:r>
      <w:r w:rsidRPr="00CD2E43">
        <w:rPr>
          <w:rStyle w:val="Emphasis"/>
          <w:rFonts w:asciiTheme="minorHAnsi" w:hAnsiTheme="minorHAnsi" w:cs="Times New Roman"/>
          <w:highlight w:val="cyan"/>
        </w:rPr>
        <w:t>merely describe</w:t>
      </w:r>
      <w:r w:rsidRPr="00CD2E43">
        <w:rPr>
          <w:rStyle w:val="StyleUnderline"/>
          <w:rFonts w:asciiTheme="minorHAnsi" w:hAnsiTheme="minorHAnsi" w:cs="Times New Roman"/>
          <w:highlight w:val="cyan"/>
        </w:rPr>
        <w:t xml:space="preserve"> the world; </w:t>
      </w:r>
      <w:r w:rsidRPr="00CD2E43">
        <w:rPr>
          <w:rStyle w:val="Emphasis"/>
          <w:rFonts w:asciiTheme="minorHAnsi" w:hAnsiTheme="minorHAnsi" w:cs="Times New Roman"/>
          <w:highlight w:val="cyan"/>
        </w:rPr>
        <w:t>they constructed the reality</w:t>
      </w:r>
      <w:r w:rsidRPr="00CD2E43">
        <w:rPr>
          <w:rStyle w:val="StyleUnderline"/>
          <w:rFonts w:asciiTheme="minorHAnsi" w:hAnsiTheme="minorHAnsi" w:cs="Times New Roman"/>
          <w:highlight w:val="cyan"/>
        </w:rPr>
        <w:t xml:space="preserve"> of the world</w:t>
      </w:r>
      <w:r w:rsidRPr="00CD2E43">
        <w:rPr>
          <w:rFonts w:asciiTheme="minorHAnsi" w:hAnsiTheme="minorHAnsi" w:cs="Times New Roman"/>
          <w:highlight w:val="cyan"/>
        </w:rPr>
        <w:t xml:space="preserve"> </w:t>
      </w:r>
      <w:r w:rsidRPr="00CD2E43">
        <w:rPr>
          <w:rStyle w:val="StyleUnderline"/>
          <w:rFonts w:asciiTheme="minorHAnsi" w:hAnsiTheme="minorHAnsi" w:cs="Times New Roman"/>
          <w:highlight w:val="cyan"/>
        </w:rPr>
        <w:t>by justifying a foreign policy that hinged on</w:t>
      </w:r>
      <w:r w:rsidRPr="00636B92">
        <w:rPr>
          <w:rFonts w:asciiTheme="minorHAnsi" w:hAnsiTheme="minorHAnsi" w:cs="Times New Roman"/>
        </w:rPr>
        <w:t xml:space="preserve"> both </w:t>
      </w:r>
      <w:r w:rsidRPr="00CD2E43">
        <w:rPr>
          <w:rStyle w:val="Emphasis"/>
          <w:rFonts w:asciiTheme="minorHAnsi" w:hAnsiTheme="minorHAnsi" w:cs="Times New Roman"/>
          <w:highlight w:val="cyan"/>
        </w:rPr>
        <w:t>American virtue and power</w:t>
      </w:r>
      <w:r w:rsidRPr="00636B92">
        <w:rPr>
          <w:rFonts w:asciiTheme="minorHAnsi" w:hAnsiTheme="minorHAnsi" w:cs="Times New Roman"/>
        </w:rPr>
        <w:t xml:space="preserve">. The effective exercise of power helped not only to consolidate a discourse of American power, but also to reinforce discourses of American virtue. As James William Gibson (1989: 14) put it: ‘“American” technological and logistic superiority in warfare became culturally transmitted as signs of cultural-moral superiority. … Might made right and each victory recharged the culture and justified expansion’. In this process, thanks to domestic American ‘institutional ingenuity’, such as a federal system and the separations of power, </w:t>
      </w:r>
      <w:r w:rsidRPr="00636B92">
        <w:rPr>
          <w:rStyle w:val="StyleUnderline"/>
          <w:rFonts w:asciiTheme="minorHAnsi" w:hAnsiTheme="minorHAnsi" w:cs="Times New Roman"/>
        </w:rPr>
        <w:t>the US was able to become ‘both republic and empire’</w:t>
      </w:r>
      <w:r w:rsidRPr="00636B92">
        <w:rPr>
          <w:rFonts w:asciiTheme="minorHAnsi" w:hAnsiTheme="minorHAnsi" w:cs="Times New Roman"/>
        </w:rPr>
        <w:t xml:space="preserve"> (Kane, 2008: 36), thus helping mitigate the political tension between virtue and power. As well as an entitlement, power has also been conceived as necessary for the survival of American virtue in an otherwise evil world. The construction of </w:t>
      </w:r>
      <w:r w:rsidRPr="00636B92">
        <w:rPr>
          <w:rStyle w:val="StyleUnderline"/>
          <w:rFonts w:asciiTheme="minorHAnsi" w:hAnsiTheme="minorHAnsi" w:cs="Times New Roman"/>
        </w:rPr>
        <w:t>a virtuous America</w:t>
      </w:r>
      <w:r w:rsidRPr="00636B92">
        <w:rPr>
          <w:rFonts w:asciiTheme="minorHAnsi" w:hAnsiTheme="minorHAnsi" w:cs="Times New Roman"/>
        </w:rPr>
        <w:t xml:space="preserve"> necessarily </w:t>
      </w:r>
      <w:r w:rsidRPr="00636B92">
        <w:rPr>
          <w:rStyle w:val="StyleUnderline"/>
          <w:rFonts w:asciiTheme="minorHAnsi" w:hAnsiTheme="minorHAnsi" w:cs="Times New Roman"/>
        </w:rPr>
        <w:t>implies</w:t>
      </w:r>
      <w:r w:rsidRPr="00636B92">
        <w:rPr>
          <w:rFonts w:asciiTheme="minorHAnsi" w:hAnsiTheme="minorHAnsi" w:cs="Times New Roman"/>
        </w:rPr>
        <w:t xml:space="preserve"> </w:t>
      </w:r>
      <w:r w:rsidRPr="00636B92">
        <w:rPr>
          <w:rStyle w:val="StyleUnderline"/>
          <w:rFonts w:asciiTheme="minorHAnsi" w:hAnsiTheme="minorHAnsi" w:cs="Times New Roman"/>
        </w:rPr>
        <w:t xml:space="preserve">the existence of evil </w:t>
      </w:r>
      <w:r w:rsidRPr="00636B92">
        <w:rPr>
          <w:rFonts w:asciiTheme="minorHAnsi" w:hAnsiTheme="minorHAnsi" w:cs="Times New Roman"/>
        </w:rPr>
        <w:t xml:space="preserve">and/or barbarism. As Gaddis argues, the Founding Fathers considered the US a ‘beachhead for liberty’ in a world of tyranny (quoted in Fettweis, 2009: 508). Under such Manichean circumstances, there is no alternative to power to safeguard American virtue, and only through power can the struggle against evil be won. In Theodore Roosevelt’s words, ‘the barbarian will yield only to force’ (LaFeber, 1994: 226), in keeping with his famous mantra of ‘speak softly and carry a big stick’. American power and primacy, then, rather than the antithesis of American virtue, is almost its precondition. Virtue and power became one in Podhoretz’s (1982) plea that ‘the survival not only of the United States but of free institutions everywhere in the world depends on a resurgence of American power’, as much as in Franklin Roosevelt’s belief in the ‘righteous might of the American people’ (quoted in Doenecke and Stoler, 2005: 197). Such discursive convergence between virtue and power, though not always recognised as ‘neoconservative’ in American history, has long provided the logic for contemporary ‘neocons’ to insist, for instance, that ‘[t]he best democracy program ever invented is the U.S. Army’ (Michael Ledeen, quoted in Bacevich, 2005: 85). This embrace of military power in the name of global democracy promotion is therefore not a recent neoconservative deviation from the American liberal ideal, but an essential part of its discursive logic. Robert Kagan unpacks this seductive logic when he asks: </w:t>
      </w:r>
      <w:r w:rsidRPr="00CD2E43">
        <w:rPr>
          <w:rStyle w:val="StyleUnderline"/>
          <w:rFonts w:asciiTheme="minorHAnsi" w:hAnsiTheme="minorHAnsi" w:cs="Times New Roman"/>
          <w:highlight w:val="cyan"/>
        </w:rPr>
        <w:t>if the United States is founded on universal principles</w:t>
      </w:r>
      <w:r w:rsidRPr="00CD2E43">
        <w:rPr>
          <w:rFonts w:asciiTheme="minorHAnsi" w:hAnsiTheme="minorHAnsi" w:cs="Times New Roman"/>
          <w:highlight w:val="cyan"/>
        </w:rPr>
        <w:t xml:space="preserve">, </w:t>
      </w:r>
      <w:r w:rsidRPr="00CD2E43">
        <w:rPr>
          <w:rStyle w:val="StyleUnderline"/>
          <w:rFonts w:asciiTheme="minorHAnsi" w:hAnsiTheme="minorHAnsi" w:cs="Times New Roman"/>
          <w:highlight w:val="cyan"/>
        </w:rPr>
        <w:t xml:space="preserve">how can Americans practice </w:t>
      </w:r>
      <w:r w:rsidRPr="00CD2E43">
        <w:rPr>
          <w:rStyle w:val="Emphasis"/>
          <w:rFonts w:asciiTheme="minorHAnsi" w:hAnsiTheme="minorHAnsi" w:cs="Times New Roman"/>
          <w:highlight w:val="cyan"/>
        </w:rPr>
        <w:t>amoral indifference</w:t>
      </w:r>
      <w:r w:rsidRPr="00CD2E43">
        <w:rPr>
          <w:rFonts w:asciiTheme="minorHAnsi" w:hAnsiTheme="minorHAnsi" w:cs="Times New Roman"/>
          <w:highlight w:val="cyan"/>
        </w:rPr>
        <w:t xml:space="preserve"> </w:t>
      </w:r>
      <w:r w:rsidRPr="00CD2E43">
        <w:rPr>
          <w:rStyle w:val="StyleUnderline"/>
          <w:rFonts w:asciiTheme="minorHAnsi" w:hAnsiTheme="minorHAnsi" w:cs="Times New Roman"/>
          <w:highlight w:val="cyan"/>
        </w:rPr>
        <w:t>when those principles are under sieg</w:t>
      </w:r>
      <w:r w:rsidRPr="00636B92">
        <w:rPr>
          <w:rStyle w:val="StyleUnderline"/>
          <w:rFonts w:asciiTheme="minorHAnsi" w:hAnsiTheme="minorHAnsi" w:cs="Times New Roman"/>
        </w:rPr>
        <w:t>e</w:t>
      </w:r>
      <w:r w:rsidRPr="00636B92">
        <w:rPr>
          <w:rFonts w:asciiTheme="minorHAnsi" w:hAnsiTheme="minorHAnsi" w:cs="Times New Roman"/>
        </w:rPr>
        <w:t xml:space="preserve"> around the world? And if they do profess indifference, how can they manage to avoid the implication that their principles are not, in fact, universal? (Quoted in Bacevich, 2005: 87) </w:t>
      </w:r>
      <w:r w:rsidRPr="00CD2E43">
        <w:rPr>
          <w:rStyle w:val="StyleUnderline"/>
          <w:rFonts w:asciiTheme="minorHAnsi" w:hAnsiTheme="minorHAnsi" w:cs="Times New Roman"/>
          <w:highlight w:val="cyan"/>
        </w:rPr>
        <w:t>If the discourses of virtue contain a clamour for power</w:t>
      </w:r>
      <w:r w:rsidRPr="00CD2E43">
        <w:rPr>
          <w:rFonts w:asciiTheme="minorHAnsi" w:hAnsiTheme="minorHAnsi" w:cs="Times New Roman"/>
          <w:highlight w:val="cyan"/>
        </w:rPr>
        <w:t xml:space="preserve">, </w:t>
      </w:r>
      <w:r w:rsidRPr="00CD2E43">
        <w:rPr>
          <w:rStyle w:val="StyleUnderline"/>
          <w:rFonts w:asciiTheme="minorHAnsi" w:hAnsiTheme="minorHAnsi" w:cs="Times New Roman"/>
          <w:highlight w:val="cyan"/>
        </w:rPr>
        <w:t>American discourses of powe</w:t>
      </w:r>
      <w:r w:rsidRPr="00CD2E43">
        <w:rPr>
          <w:rFonts w:asciiTheme="minorHAnsi" w:hAnsiTheme="minorHAnsi" w:cs="Times New Roman"/>
          <w:highlight w:val="cyan"/>
        </w:rPr>
        <w:t>r</w:t>
      </w:r>
      <w:r w:rsidRPr="00636B92">
        <w:rPr>
          <w:rFonts w:asciiTheme="minorHAnsi" w:hAnsiTheme="minorHAnsi" w:cs="Times New Roman"/>
        </w:rPr>
        <w:t xml:space="preserve"> also frequently </w:t>
      </w:r>
      <w:r w:rsidRPr="00CD2E43">
        <w:rPr>
          <w:rStyle w:val="StyleUnderline"/>
          <w:rFonts w:asciiTheme="minorHAnsi" w:hAnsiTheme="minorHAnsi" w:cs="Times New Roman"/>
          <w:highlight w:val="cyan"/>
        </w:rPr>
        <w:t>arrive laden with convictions of American</w:t>
      </w:r>
      <w:r w:rsidRPr="00636B92">
        <w:rPr>
          <w:rStyle w:val="StyleUnderline"/>
          <w:rFonts w:asciiTheme="minorHAnsi" w:hAnsiTheme="minorHAnsi" w:cs="Times New Roman"/>
        </w:rPr>
        <w:t xml:space="preserve"> virtue</w:t>
      </w:r>
      <w:r w:rsidRPr="00636B92">
        <w:rPr>
          <w:rFonts w:asciiTheme="minorHAnsi" w:hAnsiTheme="minorHAnsi" w:cs="Times New Roman"/>
        </w:rPr>
        <w:t xml:space="preserve">. In Luce’s (1999 [1941]: 170) words, ‘our vision of America as a world power [must] include a passionate devotion to great American ideals’. Of course, a distinctively realist discourse of power in the US often cautions against moralism and neoconservatism (see Williams, 2005), but the frequent need for such cautions testifies to the enduring appeal for the US to use power in the name of virtue, ‘in search of monsters to destroy’, as John Quincy Adams famously put it. From the outset, many Americans see US power as more than material capabilities ‘out there’. It is often deemed a form of power that is soft and benevolent, imbued with a universal moral purpose and responsibility. The Spanish–American War of 1898, for example, was branded a conflict for ‘high purpose’ that gave ‘ten millions of the human race’ a ‘new birth of freedom’ (Republican Party, 1900). Such a discursive fusion of American power with ‘freedom’ (a favourite embodiment of American virtue) continued with remarkable similarity in Woodrow Wilson’s explanation of America’s occupation of Cuba — ‘Not for annexation but to provide the helpless colony with the opportunity for freedom’ (quoted in Stelzer, 2004: 9) — and, of course, in George W. Bush’s (2003) address on the Iraq War: ‘We have no ambition in Iraq except to remove a threat and restore control of that country to its own people’. </w:t>
      </w:r>
      <w:r w:rsidRPr="00CD2E43">
        <w:rPr>
          <w:rStyle w:val="StyleUnderline"/>
          <w:rFonts w:asciiTheme="minorHAnsi" w:hAnsiTheme="minorHAnsi" w:cs="Times New Roman"/>
          <w:highlight w:val="cyan"/>
        </w:rPr>
        <w:t>Enduring recourse to the language of virtue and freedom is essential</w:t>
      </w:r>
      <w:r w:rsidRPr="00636B92">
        <w:rPr>
          <w:rFonts w:asciiTheme="minorHAnsi" w:hAnsiTheme="minorHAnsi" w:cs="Times New Roman"/>
        </w:rPr>
        <w:t xml:space="preserve"> not only </w:t>
      </w:r>
      <w:r w:rsidRPr="00CD2E43">
        <w:rPr>
          <w:rStyle w:val="StyleUnderline"/>
          <w:rFonts w:asciiTheme="minorHAnsi" w:hAnsiTheme="minorHAnsi" w:cs="Times New Roman"/>
          <w:highlight w:val="cyan"/>
        </w:rPr>
        <w:t>in justifying the use of military power</w:t>
      </w:r>
      <w:r w:rsidRPr="00636B92">
        <w:rPr>
          <w:rFonts w:asciiTheme="minorHAnsi" w:hAnsiTheme="minorHAnsi" w:cs="Times New Roman"/>
        </w:rPr>
        <w:t xml:space="preserve">, but </w:t>
      </w:r>
      <w:r w:rsidRPr="00CD2E43">
        <w:rPr>
          <w:rStyle w:val="StyleUnderline"/>
          <w:rFonts w:asciiTheme="minorHAnsi" w:hAnsiTheme="minorHAnsi" w:cs="Times New Roman"/>
          <w:highlight w:val="cyan"/>
        </w:rPr>
        <w:t>also</w:t>
      </w:r>
      <w:r w:rsidRPr="00636B92">
        <w:rPr>
          <w:rFonts w:asciiTheme="minorHAnsi" w:hAnsiTheme="minorHAnsi" w:cs="Times New Roman"/>
        </w:rPr>
        <w:t xml:space="preserve"> to </w:t>
      </w:r>
      <w:r w:rsidRPr="00CD2E43">
        <w:rPr>
          <w:rStyle w:val="StyleUnderline"/>
          <w:rFonts w:asciiTheme="minorHAnsi" w:hAnsiTheme="minorHAnsi" w:cs="Times New Roman"/>
          <w:highlight w:val="cyan"/>
        </w:rPr>
        <w:t>sustaining</w:t>
      </w:r>
      <w:r w:rsidRPr="00CD2E43">
        <w:rPr>
          <w:rFonts w:asciiTheme="minorHAnsi" w:hAnsiTheme="minorHAnsi" w:cs="Times New Roman"/>
          <w:highlight w:val="cyan"/>
        </w:rPr>
        <w:t xml:space="preserve"> </w:t>
      </w:r>
      <w:r w:rsidRPr="00CD2E43">
        <w:rPr>
          <w:rStyle w:val="Emphasis"/>
          <w:rFonts w:asciiTheme="minorHAnsi" w:hAnsiTheme="minorHAnsi" w:cs="Times New Roman"/>
          <w:highlight w:val="cyan"/>
        </w:rPr>
        <w:t>the latter’s very</w:t>
      </w:r>
      <w:r w:rsidRPr="00636B92">
        <w:rPr>
          <w:rStyle w:val="Emphasis"/>
          <w:rFonts w:asciiTheme="minorHAnsi" w:hAnsiTheme="minorHAnsi" w:cs="Times New Roman"/>
        </w:rPr>
        <w:t xml:space="preserve"> </w:t>
      </w:r>
      <w:r w:rsidRPr="00CD2E43">
        <w:rPr>
          <w:rStyle w:val="Emphasis"/>
          <w:rFonts w:asciiTheme="minorHAnsi" w:hAnsiTheme="minorHAnsi" w:cs="Times New Roman"/>
          <w:highlight w:val="cyan"/>
        </w:rPr>
        <w:t>existence</w:t>
      </w:r>
      <w:r w:rsidRPr="00636B92">
        <w:rPr>
          <w:rFonts w:asciiTheme="minorHAnsi" w:hAnsiTheme="minorHAnsi" w:cs="Times New Roman"/>
        </w:rPr>
        <w:t xml:space="preserve">. As Kristol and Kagan (1996: 28) warn: </w:t>
      </w:r>
      <w:r w:rsidRPr="00CD2E43">
        <w:rPr>
          <w:rStyle w:val="StyleUnderline"/>
          <w:rFonts w:asciiTheme="minorHAnsi" w:hAnsiTheme="minorHAnsi" w:cs="Times New Roman"/>
          <w:highlight w:val="cyan"/>
        </w:rPr>
        <w:t>‘without a sense of mission</w:t>
      </w:r>
      <w:r w:rsidRPr="00636B92">
        <w:rPr>
          <w:rStyle w:val="StyleUnderline"/>
          <w:rFonts w:asciiTheme="minorHAnsi" w:hAnsiTheme="minorHAnsi" w:cs="Times New Roman"/>
        </w:rPr>
        <w:t>,</w:t>
      </w:r>
      <w:r w:rsidRPr="00636B92">
        <w:rPr>
          <w:rFonts w:asciiTheme="minorHAnsi" w:hAnsiTheme="minorHAnsi" w:cs="Times New Roman"/>
        </w:rPr>
        <w:t xml:space="preserve"> they [</w:t>
      </w:r>
      <w:r w:rsidRPr="00CD2E43">
        <w:rPr>
          <w:rStyle w:val="StyleUnderline"/>
          <w:rFonts w:asciiTheme="minorHAnsi" w:hAnsiTheme="minorHAnsi" w:cs="Times New Roman"/>
          <w:highlight w:val="cyan"/>
        </w:rPr>
        <w:t xml:space="preserve">Americans] will seek deeper and deeper cuts in the defense and foreign affairs budgets and </w:t>
      </w:r>
      <w:r w:rsidRPr="00CD2E43">
        <w:rPr>
          <w:rStyle w:val="Emphasis"/>
          <w:rFonts w:asciiTheme="minorHAnsi" w:hAnsiTheme="minorHAnsi" w:cs="Times New Roman"/>
          <w:highlight w:val="cyan"/>
        </w:rPr>
        <w:t>gradually decimate</w:t>
      </w:r>
      <w:r w:rsidRPr="00CD2E43">
        <w:rPr>
          <w:rStyle w:val="StyleUnderline"/>
          <w:rFonts w:asciiTheme="minorHAnsi" w:hAnsiTheme="minorHAnsi" w:cs="Times New Roman"/>
          <w:highlight w:val="cyan"/>
        </w:rPr>
        <w:t xml:space="preserve"> the tools of</w:t>
      </w:r>
      <w:r w:rsidRPr="00CD2E43">
        <w:rPr>
          <w:rStyle w:val="Emphasis"/>
          <w:rFonts w:asciiTheme="minorHAnsi" w:hAnsiTheme="minorHAnsi" w:cs="Times New Roman"/>
          <w:highlight w:val="cyan"/>
        </w:rPr>
        <w:t xml:space="preserve"> US hegemony’</w:t>
      </w:r>
      <w:r w:rsidRPr="00636B92">
        <w:rPr>
          <w:rFonts w:asciiTheme="minorHAnsi" w:hAnsiTheme="minorHAnsi" w:cs="Times New Roman"/>
        </w:rPr>
        <w:t xml:space="preserve">. They argue that </w:t>
      </w:r>
      <w:r w:rsidRPr="00CD2E43">
        <w:rPr>
          <w:rStyle w:val="StyleUnderline"/>
          <w:rFonts w:asciiTheme="minorHAnsi" w:hAnsiTheme="minorHAnsi" w:cs="Times New Roman"/>
          <w:highlight w:val="cyan"/>
        </w:rPr>
        <w:t>without the justification and purpose of virtue</w:t>
      </w:r>
      <w:r w:rsidRPr="00CD2E43">
        <w:rPr>
          <w:rFonts w:asciiTheme="minorHAnsi" w:hAnsiTheme="minorHAnsi" w:cs="Times New Roman"/>
          <w:highlight w:val="cyan"/>
        </w:rPr>
        <w:t xml:space="preserve">, </w:t>
      </w:r>
      <w:r w:rsidRPr="00CD2E43">
        <w:rPr>
          <w:rStyle w:val="Emphasis"/>
          <w:rFonts w:asciiTheme="minorHAnsi" w:hAnsiTheme="minorHAnsi" w:cs="Times New Roman"/>
          <w:highlight w:val="cyan"/>
        </w:rPr>
        <w:t>American power would be less likely to survive,</w:t>
      </w:r>
      <w:r w:rsidRPr="00CD2E43">
        <w:rPr>
          <w:rFonts w:asciiTheme="minorHAnsi" w:hAnsiTheme="minorHAnsi" w:cs="Times New Roman"/>
          <w:highlight w:val="cyan"/>
        </w:rPr>
        <w:t xml:space="preserve"> </w:t>
      </w:r>
      <w:r w:rsidRPr="00CD2E43">
        <w:rPr>
          <w:rStyle w:val="StyleUnderline"/>
          <w:rFonts w:asciiTheme="minorHAnsi" w:hAnsiTheme="minorHAnsi" w:cs="Times New Roman"/>
          <w:highlight w:val="cyan"/>
        </w:rPr>
        <w:t xml:space="preserve">hence the need for virtue to remain integral to </w:t>
      </w:r>
      <w:r w:rsidRPr="00CD2E43">
        <w:rPr>
          <w:rStyle w:val="Emphasis"/>
          <w:rFonts w:asciiTheme="minorHAnsi" w:hAnsiTheme="minorHAnsi" w:cs="Times New Roman"/>
          <w:highlight w:val="cyan"/>
        </w:rPr>
        <w:t>Americans’ understanding of power</w:t>
      </w:r>
      <w:r w:rsidRPr="00636B92">
        <w:rPr>
          <w:rFonts w:asciiTheme="minorHAnsi" w:hAnsiTheme="minorHAnsi" w:cs="Times New Roman"/>
        </w:rPr>
        <w:t xml:space="preserve">. Thus, despite the widely perceived polarisation between its realist and liberal traditions, the US can rarely be accurately conceived as either a pure realist power or a stay-at-home liberal exemplar. The ‘mutual attraction’ logic of the discourses of virtue and power suggests that it more often than not needs to be both, so that ‘the power of American virtue ensure[s] the virtuousness of American power’, and vice versa (Kane, 2008: 15). Rather than running independently or parallel to one another, they become one in a neoconservative synthesis that encompasses both moral clarity and military strength. This is not to say that neoconservatism is America’s destiny, or that Americans are an inherently ‘neocon nation’, as Kagan (2008a) would have us believe. However, by unreflectively representing itself through the discourses of virtue and power, the US lends itself to a syncretic neoconservative persuasion. At this juncture, it is worth clarifying that neoconservatism is not an automatic, ahistorical construct of two similarly ahistorical, deterministic discourses. With limitations of space, we cannot fully examine the historical, disjointed and sometimes contingent nature of the discursive constitutions of neoconservatism. Yet, it is worth noting that these discourses are formed in history and discursively shaped by events such as the two world wars, the Cold War, the Vietnam War, the collapse of the Soviet Union and 9/11. Such historic events, as well as broad social trends, commonly stir debates about American virtue and power, and how they should relate to one another in the face of changing modernities at home and abroad. In turn, those debates may give rise to different discursive arrangements of virtue and power, resulting in the formulation of different variants of neoconservatism, realism and liberalism.1 For example, to ‘neocons’ such as Podhoretz (1996), the Cold War victory and the disappearance of the Soviet ‘evil empire’, by vindicating America’s purpose and moral strength, would paradoxically see the end of the neoconservative project and the ascendancy of realism. At the same time, however, these historical changes emboldened some ‘second-generation neocons’ to agitate for ‘nothing short of universal dominion’ (Krauthammer, 1991: 13). In short, when opportunities for, and threats to, American virtue and power are conceived differently, virtue and power may in some circumstances part their discursive company. Alternatively, they may result in different permutations or discursive fusions of neoconservatism, some of which may appear more extreme, others more expedient and circumspect, and still others possibly even unrecognisable as neoconservatism as we commonly know it. Yet, insofar as the dominant American self-imagination continues to be co-constructed by the discourses of virtue and power, the variations may mean changes in the specific discursive formations of neoconservatism (such as from the so-called first-generation and second-generation neoconservatisms), rather than the end of neoconservatism per se. A case in point is the de-emphasis of military power and the call </w:t>
      </w:r>
      <w:r w:rsidRPr="00CD2E43">
        <w:rPr>
          <w:rFonts w:asciiTheme="minorHAnsi" w:hAnsiTheme="minorHAnsi" w:cs="Times New Roman"/>
        </w:rPr>
        <w:t xml:space="preserve">for a ‘restoration of America’s moral authority’ after the Iraq War (Obama, 2009: 119). </w:t>
      </w:r>
      <w:r w:rsidRPr="00CD2E43">
        <w:rPr>
          <w:rStyle w:val="StyleUnderline"/>
          <w:rFonts w:asciiTheme="minorHAnsi" w:hAnsiTheme="minorHAnsi" w:cs="Times New Roman"/>
          <w:highlight w:val="cyan"/>
        </w:rPr>
        <w:t>US foreign policy can deviate from the particular version of neoconservatism</w:t>
      </w:r>
      <w:r w:rsidRPr="00636B92">
        <w:rPr>
          <w:rFonts w:asciiTheme="minorHAnsi" w:hAnsiTheme="minorHAnsi" w:cs="Times New Roman"/>
        </w:rPr>
        <w:t xml:space="preserve"> — what Jacob Heilbrunn (2009: 219) </w:t>
      </w:r>
      <w:r w:rsidRPr="00CD2E43">
        <w:rPr>
          <w:rStyle w:val="StyleUnderline"/>
          <w:rFonts w:asciiTheme="minorHAnsi" w:hAnsiTheme="minorHAnsi" w:cs="Times New Roman"/>
          <w:highlight w:val="cyan"/>
        </w:rPr>
        <w:t>calls ‘neoconservatism on steroids’ — championed by the architects of that conflict</w:t>
      </w:r>
      <w:r w:rsidRPr="00636B92">
        <w:rPr>
          <w:rFonts w:asciiTheme="minorHAnsi" w:hAnsiTheme="minorHAnsi" w:cs="Times New Roman"/>
        </w:rPr>
        <w:t>. However, such deviation, as exemplified by Fukuyama’s (2007) critique of ‘Bushite’ neoconservative foreign policy, does not mean that we are necessarily entering a post-neoconservatism period. A close inspection of Fukuyama’s (2007) After the Neocons, for instance, reveals that he has not defected from neoconservatism altogether, but rather its excessive variant. His call for a ‘realistic Wilsonianism’ can be seen as a return to what might be called ‘baseline neoconservatism’. Being ‘good at reading “the moment”’ (Jacques, 2006), Fukuyama may be a microcosm of where the US is today.</w:t>
      </w:r>
    </w:p>
    <w:p w14:paraId="2E90274F" w14:textId="77777777" w:rsidR="00A23D71" w:rsidRPr="00636B92" w:rsidRDefault="00A23D71" w:rsidP="00A23D71">
      <w:pPr>
        <w:rPr>
          <w:rFonts w:asciiTheme="minorHAnsi" w:hAnsiTheme="minorHAnsi" w:cs="Times New Roman"/>
        </w:rPr>
      </w:pPr>
    </w:p>
    <w:p w14:paraId="6B40DF95" w14:textId="77777777" w:rsidR="00A23D71" w:rsidRPr="00636B92" w:rsidRDefault="00A23D71" w:rsidP="00A23D71">
      <w:pPr>
        <w:pStyle w:val="Heading3"/>
        <w:rPr>
          <w:rFonts w:asciiTheme="minorHAnsi" w:hAnsiTheme="minorHAnsi" w:cs="Times New Roman"/>
        </w:rPr>
      </w:pPr>
      <w:r w:rsidRPr="00636B92">
        <w:rPr>
          <w:rFonts w:asciiTheme="minorHAnsi" w:hAnsiTheme="minorHAnsi" w:cs="Times New Roman"/>
        </w:rPr>
        <w:t xml:space="preserve">Nonviolence – 2NC </w:t>
      </w:r>
    </w:p>
    <w:p w14:paraId="32CE47D2" w14:textId="77777777" w:rsidR="00A23D71" w:rsidRPr="00636B92" w:rsidRDefault="00A23D71" w:rsidP="00A23D71">
      <w:pPr>
        <w:pStyle w:val="Heading4"/>
        <w:rPr>
          <w:rFonts w:asciiTheme="minorHAnsi" w:hAnsiTheme="minorHAnsi" w:cs="Times New Roman"/>
        </w:rPr>
      </w:pPr>
      <w:r w:rsidRPr="00636B92">
        <w:rPr>
          <w:rFonts w:asciiTheme="minorHAnsi" w:hAnsiTheme="minorHAnsi" w:cs="Times New Roman"/>
        </w:rPr>
        <w:t xml:space="preserve">Nonviolence solves - voting NEG aligns ideology with anti-imperialist movements – impact is war – noncooperation is key </w:t>
      </w:r>
    </w:p>
    <w:p w14:paraId="2EA62453"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Martin</w:t>
      </w:r>
      <w:r w:rsidRPr="00636B92">
        <w:rPr>
          <w:rFonts w:asciiTheme="minorHAnsi" w:hAnsiTheme="minorHAnsi" w:cs="Times New Roman"/>
        </w:rPr>
        <w:t xml:space="preserve">, professor of social sciences at the University of Wollongong, </w:t>
      </w:r>
      <w:r w:rsidRPr="00636B92">
        <w:rPr>
          <w:rStyle w:val="Style13ptBold"/>
          <w:rFonts w:asciiTheme="minorHAnsi" w:hAnsiTheme="minorHAnsi" w:cs="Times New Roman"/>
        </w:rPr>
        <w:t>12</w:t>
      </w:r>
      <w:r w:rsidRPr="00636B92">
        <w:rPr>
          <w:rFonts w:asciiTheme="minorHAnsi" w:hAnsiTheme="minorHAnsi" w:cs="Times New Roman"/>
        </w:rPr>
        <w:t xml:space="preserve"> </w:t>
      </w:r>
    </w:p>
    <w:p w14:paraId="36CC403F"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(Brian, Economic &amp; Political Weekly, Vol. 47, No. 38, 22 September 2012, pp. 82-89) </w:t>
      </w:r>
    </w:p>
    <w:p w14:paraId="54C97E49" w14:textId="77777777" w:rsidR="00A23D71" w:rsidRPr="00636B92" w:rsidRDefault="00A23D71" w:rsidP="00A23D71">
      <w:pPr>
        <w:rPr>
          <w:rFonts w:asciiTheme="minorHAnsi" w:hAnsiTheme="minorHAnsi" w:cs="Times New Roman"/>
          <w:sz w:val="12"/>
        </w:rPr>
      </w:pPr>
      <w:r w:rsidRPr="00636B92">
        <w:rPr>
          <w:rFonts w:asciiTheme="minorHAnsi" w:hAnsiTheme="minorHAnsi" w:cs="Times New Roman"/>
          <w:sz w:val="12"/>
        </w:rPr>
        <w:t xml:space="preserve">Introduction The United States today has the world's most powerful military and until recently a successful economic system. </w:t>
      </w:r>
      <w:r w:rsidRPr="00CD2E43">
        <w:rPr>
          <w:rStyle w:val="StyleUnderline"/>
          <w:rFonts w:asciiTheme="minorHAnsi" w:hAnsiTheme="minorHAnsi" w:cs="Times New Roman"/>
          <w:highlight w:val="cyan"/>
        </w:rPr>
        <w:t>The US</w:t>
      </w:r>
      <w:r w:rsidRPr="00636B92">
        <w:rPr>
          <w:rFonts w:asciiTheme="minorHAnsi" w:hAnsiTheme="minorHAnsi" w:cs="Times New Roman"/>
          <w:sz w:val="12"/>
        </w:rPr>
        <w:t xml:space="preserve"> government </w:t>
      </w:r>
      <w:r w:rsidRPr="00CD2E43">
        <w:rPr>
          <w:rStyle w:val="StyleUnderline"/>
          <w:rFonts w:asciiTheme="minorHAnsi" w:hAnsiTheme="minorHAnsi" w:cs="Times New Roman"/>
          <w:highlight w:val="cyan"/>
        </w:rPr>
        <w:t>is able to impose its will</w:t>
      </w:r>
      <w:r w:rsidRPr="00636B92">
        <w:rPr>
          <w:rFonts w:asciiTheme="minorHAnsi" w:hAnsiTheme="minorHAnsi" w:cs="Times New Roman"/>
          <w:sz w:val="12"/>
        </w:rPr>
        <w:t xml:space="preserve"> on other peoples of the world far more than any other government. </w:t>
      </w:r>
      <w:r w:rsidRPr="00636B92">
        <w:rPr>
          <w:rStyle w:val="StyleUnderline"/>
          <w:rFonts w:asciiTheme="minorHAnsi" w:hAnsiTheme="minorHAnsi" w:cs="Times New Roman"/>
        </w:rPr>
        <w:t>Some see this as</w:t>
      </w:r>
      <w:r w:rsidRPr="00636B92">
        <w:rPr>
          <w:rFonts w:asciiTheme="minorHAnsi" w:hAnsiTheme="minorHAnsi" w:cs="Times New Roman"/>
          <w:sz w:val="12"/>
        </w:rPr>
        <w:t xml:space="preserve"> a </w:t>
      </w:r>
      <w:r w:rsidRPr="00636B92">
        <w:rPr>
          <w:rStyle w:val="StyleUnderline"/>
          <w:rFonts w:asciiTheme="minorHAnsi" w:hAnsiTheme="minorHAnsi" w:cs="Times New Roman"/>
        </w:rPr>
        <w:t>good</w:t>
      </w:r>
      <w:r w:rsidRPr="00636B92">
        <w:rPr>
          <w:rFonts w:asciiTheme="minorHAnsi" w:hAnsiTheme="minorHAnsi" w:cs="Times New Roman"/>
          <w:sz w:val="12"/>
        </w:rPr>
        <w:t xml:space="preserve"> thing, </w:t>
      </w:r>
      <w:r w:rsidRPr="00636B92">
        <w:rPr>
          <w:rStyle w:val="StyleUnderline"/>
          <w:rFonts w:asciiTheme="minorHAnsi" w:hAnsiTheme="minorHAnsi" w:cs="Times New Roman"/>
        </w:rPr>
        <w:t>because of US traditions and practices of representative government and free markets</w:t>
      </w:r>
      <w:r w:rsidRPr="00636B92">
        <w:rPr>
          <w:rFonts w:asciiTheme="minorHAnsi" w:hAnsiTheme="minorHAnsi" w:cs="Times New Roman"/>
          <w:sz w:val="12"/>
        </w:rPr>
        <w:t xml:space="preserve">. </w:t>
      </w:r>
      <w:r w:rsidRPr="00636B92">
        <w:rPr>
          <w:rStyle w:val="StyleUnderline"/>
          <w:rFonts w:asciiTheme="minorHAnsi" w:hAnsiTheme="minorHAnsi" w:cs="Times New Roman"/>
        </w:rPr>
        <w:t>Others</w:t>
      </w:r>
      <w:r w:rsidRPr="00636B92">
        <w:rPr>
          <w:rFonts w:asciiTheme="minorHAnsi" w:hAnsiTheme="minorHAnsi" w:cs="Times New Roman"/>
          <w:sz w:val="12"/>
        </w:rPr>
        <w:t xml:space="preserve">, though, see a dark side to US military, political and economic power - they </w:t>
      </w:r>
      <w:r w:rsidRPr="00636B92">
        <w:rPr>
          <w:rStyle w:val="StyleUnderline"/>
          <w:rFonts w:asciiTheme="minorHAnsi" w:hAnsiTheme="minorHAnsi" w:cs="Times New Roman"/>
        </w:rPr>
        <w:t xml:space="preserve">see it as </w:t>
      </w:r>
      <w:r w:rsidRPr="00636B92">
        <w:rPr>
          <w:rStyle w:val="Emphasis"/>
          <w:rFonts w:asciiTheme="minorHAnsi" w:hAnsiTheme="minorHAnsi" w:cs="Times New Roman"/>
        </w:rPr>
        <w:t>a modern form of imperialism</w:t>
      </w:r>
      <w:r w:rsidRPr="00636B92">
        <w:rPr>
          <w:rFonts w:asciiTheme="minorHAnsi" w:hAnsiTheme="minorHAnsi" w:cs="Times New Roman"/>
          <w:sz w:val="12"/>
        </w:rPr>
        <w:t xml:space="preserve">, of unprecedented scope. Both these views can be justified. The "US Empire" has very different qualities from the "US Republic". Our aim here is not to argue about the nature of imperialism or whether the US fits one definition or another of imperialism or empire, but rather to look at challenges to forms of domination associated with the exploitative US military, economic and political power. That US culture includes a number of good qualities is without doubt, some of them being inspirations for resistance movements around the world. The US struggles for the abolition of slavery, universal voting rights, and civil rights for African-Americans are all important parts of the global struggle against injustice. Authors such as Henry David Thoreau and Martin Luther King, Jr. are still essential reading for resisters globally. Three key features of US imperialism are military force, capitalism and ideology. The US military is by far the most powerful in the world, built on nearly half of the world's military spending. Nuclear weapons provide dominance in the global balance of nuclear terror. Advanced chemical, biological, and conventional explosives with sophisticated delivery systems are the most lethal ones available. US non-lethal weapons and surveillance technologies are tools of social control. From the point of view of US political and military leaders, US military power provides necessary protection of democratic freedoms and the "free world." From the point of view of many people in the rest of the world, though, US military force is used to protect US interests, including via attacks on countries (Blum 1995, 2000; Buchheit 2008), support for client regimes and protection of US foreign investment. Then there is the system of capitalism, infiltrating every facet of daily life through jobs and the market, with privatisation and corporate globalisation extending the reign of private property and market relations. Key elements in exploitative capitalism include sophisticated and brutal marketing, monopolistic dominance, private control over public goods such as water, trade controls under the guise of "agreements", slave-like working conditions, obedient consumers, anti-union policies and relentless attacks against cooperative forms of organising social life (Jawara and Kwa 2003; Klein 2001, 2007). Another key element of US imperialism is ideology: the standard package of beliefs about the way the world should be organised. This includes acceptance of hierarchy in the workplace with the system of owners, managers and workers, the encouragement of consumerism and associated acquisitiveness, the acceptance of social inequality as inevitable, and the belief in the necessity of armed force to protect against threats from internal and external enemies. These beliefs are most powerfully inculcated through experiences in day-to-day life and are reinforced through the style and content of mass media and Hollywood productions. This has been so successful that many consumers of products from exploitative workplaces hardly reflect on their place in the chain of profit making, pollution, and modern slavery. </w:t>
      </w:r>
      <w:r w:rsidRPr="00CD2E43">
        <w:rPr>
          <w:rStyle w:val="StyleUnderline"/>
          <w:rFonts w:asciiTheme="minorHAnsi" w:hAnsiTheme="minorHAnsi" w:cs="Times New Roman"/>
          <w:highlight w:val="cyan"/>
        </w:rPr>
        <w:t>Military</w:t>
      </w:r>
      <w:r w:rsidRPr="00636B92">
        <w:rPr>
          <w:rStyle w:val="StyleUnderline"/>
          <w:rFonts w:asciiTheme="minorHAnsi" w:hAnsiTheme="minorHAnsi" w:cs="Times New Roman"/>
        </w:rPr>
        <w:t xml:space="preserve"> </w:t>
      </w:r>
      <w:r w:rsidRPr="00CD2E43">
        <w:rPr>
          <w:rStyle w:val="StyleUnderline"/>
          <w:rFonts w:asciiTheme="minorHAnsi" w:hAnsiTheme="minorHAnsi" w:cs="Times New Roman"/>
          <w:highlight w:val="cyan"/>
        </w:rPr>
        <w:t>dominance</w:t>
      </w:r>
      <w:r w:rsidRPr="00636B92">
        <w:rPr>
          <w:rStyle w:val="StyleUnderline"/>
          <w:rFonts w:asciiTheme="minorHAnsi" w:hAnsiTheme="minorHAnsi" w:cs="Times New Roman"/>
        </w:rPr>
        <w:t xml:space="preserve">, capitalism </w:t>
      </w:r>
      <w:r w:rsidRPr="00CD2E43">
        <w:rPr>
          <w:rStyle w:val="StyleUnderline"/>
          <w:rFonts w:asciiTheme="minorHAnsi" w:hAnsiTheme="minorHAnsi" w:cs="Times New Roman"/>
          <w:highlight w:val="cyan"/>
        </w:rPr>
        <w:t>and hegemonic beliefs are</w:t>
      </w:r>
      <w:r w:rsidRPr="00636B92">
        <w:rPr>
          <w:rFonts w:asciiTheme="minorHAnsi" w:hAnsiTheme="minorHAnsi" w:cs="Times New Roman"/>
          <w:sz w:val="12"/>
        </w:rPr>
        <w:t xml:space="preserve"> three of the </w:t>
      </w:r>
      <w:r w:rsidRPr="00CD2E43">
        <w:rPr>
          <w:rStyle w:val="StyleUnderline"/>
          <w:rFonts w:asciiTheme="minorHAnsi" w:hAnsiTheme="minorHAnsi" w:cs="Times New Roman"/>
          <w:highlight w:val="cyan"/>
        </w:rPr>
        <w:t>key elements for</w:t>
      </w:r>
      <w:r w:rsidRPr="00636B92">
        <w:rPr>
          <w:rFonts w:asciiTheme="minorHAnsi" w:hAnsiTheme="minorHAnsi" w:cs="Times New Roman"/>
          <w:sz w:val="12"/>
        </w:rPr>
        <w:t xml:space="preserve"> understanding </w:t>
      </w:r>
      <w:r w:rsidRPr="00CD2E43">
        <w:rPr>
          <w:rStyle w:val="StyleUnderline"/>
          <w:rFonts w:asciiTheme="minorHAnsi" w:hAnsiTheme="minorHAnsi" w:cs="Times New Roman"/>
          <w:highlight w:val="cyan"/>
        </w:rPr>
        <w:t>the place of the United States</w:t>
      </w:r>
      <w:r w:rsidRPr="00636B92">
        <w:rPr>
          <w:rFonts w:asciiTheme="minorHAnsi" w:hAnsiTheme="minorHAnsi" w:cs="Times New Roman"/>
          <w:sz w:val="12"/>
        </w:rPr>
        <w:t xml:space="preserve"> in the world. Should this package be labelled "imperialism"? There are debates about the relevance of the concept of imperialism and also about whether it is appropriate to call the United States an empire (Ferguson 2004; Hobsbawm 2008; Todd 2003; Wallerstein 2003). We are not too concerned about the exact label - for our purpose, it would be satisfactory to refer to a US-centred system with imperial elements. Our interest is in ways to challenge the exploitation and repression associated with this system. We focus here on US imperialism, with the understanding that it is only one of the problems in the world, though one of the more serious and influential. There are other systems of imperialism. Some are subordinate to US imperialism, for example Australian government domination of small countries in the south Pacific. Others are independent of or antagonistic to US imperialism, such as Chinese government support for other regimes. Then there are systems of domination other than imperialism. Male collective domination of women is a separate system of oppression, with some links to imperialism but not reducible to it: patriarchy and imperialism are each worthy of attention. Likewise, racial domination, subordination of people with disabilities, and environmental exploitation - to name a few - can be considered systems of oppression that are important in their own right and separate from imperialism, though with some overlaps, synergies and tensions. We focus on US imperialism in part because of its significant impact on people's lives and in part to emphasise that people's resistance is potentially one of the greatest challenges to it. Much of the attention to US imperialism has come from left-wing critics who assume that armed struggle is, in the end, the only way to make an effective challenge. There is a growing amount of evidence to question this assumption. </w:t>
      </w:r>
      <w:r w:rsidRPr="00CD2E43">
        <w:rPr>
          <w:rStyle w:val="StyleUnderline"/>
          <w:rFonts w:asciiTheme="minorHAnsi" w:hAnsiTheme="minorHAnsi" w:cs="Times New Roman"/>
          <w:highlight w:val="cyan"/>
        </w:rPr>
        <w:t>People's resistance to imperialism occurs at every point</w:t>
      </w:r>
      <w:r w:rsidRPr="00636B92">
        <w:rPr>
          <w:rFonts w:asciiTheme="minorHAnsi" w:hAnsiTheme="minorHAnsi" w:cs="Times New Roman"/>
          <w:sz w:val="12"/>
        </w:rPr>
        <w:t xml:space="preserve">, from </w:t>
      </w:r>
      <w:r w:rsidRPr="00CD2E43">
        <w:rPr>
          <w:rStyle w:val="StyleUnderline"/>
          <w:rFonts w:asciiTheme="minorHAnsi" w:hAnsiTheme="minorHAnsi" w:cs="Times New Roman"/>
          <w:highlight w:val="cyan"/>
        </w:rPr>
        <w:t>workers' struggles to antiwar activism</w:t>
      </w:r>
      <w:r w:rsidRPr="00636B92">
        <w:rPr>
          <w:rFonts w:asciiTheme="minorHAnsi" w:hAnsiTheme="minorHAnsi" w:cs="Times New Roman"/>
          <w:sz w:val="12"/>
        </w:rPr>
        <w:t xml:space="preserve">. The question is, what are the most effective ways both to resist the imperial system and to lay the foundation for a just and equal society? We argue here that </w:t>
      </w:r>
      <w:r w:rsidRPr="00CD2E43">
        <w:rPr>
          <w:rStyle w:val="StyleUnderline"/>
          <w:rFonts w:asciiTheme="minorHAnsi" w:hAnsiTheme="minorHAnsi" w:cs="Times New Roman"/>
          <w:highlight w:val="cyan"/>
        </w:rPr>
        <w:t xml:space="preserve">the most potent challenges to US imperialism have involved </w:t>
      </w:r>
      <w:r w:rsidRPr="00CD2E43">
        <w:rPr>
          <w:rStyle w:val="Emphasis"/>
          <w:rFonts w:asciiTheme="minorHAnsi" w:hAnsiTheme="minorHAnsi" w:cs="Times New Roman"/>
          <w:highlight w:val="cyan"/>
        </w:rPr>
        <w:t>people's direct action</w:t>
      </w:r>
      <w:r w:rsidRPr="00636B92">
        <w:rPr>
          <w:rFonts w:asciiTheme="minorHAnsi" w:hAnsiTheme="minorHAnsi" w:cs="Times New Roman"/>
          <w:sz w:val="12"/>
        </w:rPr>
        <w:t xml:space="preserve">, without using physical violence. This is commonly called nonviolent action, civil resistance, </w:t>
      </w:r>
      <w:r w:rsidRPr="00CD2E43">
        <w:rPr>
          <w:rFonts w:asciiTheme="minorHAnsi" w:hAnsiTheme="minorHAnsi" w:cs="Times New Roman"/>
          <w:sz w:val="12"/>
        </w:rPr>
        <w:t xml:space="preserve">or </w:t>
      </w:r>
      <w:r w:rsidRPr="00CD2E43">
        <w:rPr>
          <w:rStyle w:val="Emphasis"/>
          <w:rFonts w:asciiTheme="minorHAnsi" w:hAnsiTheme="minorHAnsi" w:cs="Times New Roman"/>
          <w:highlight w:val="cyan"/>
        </w:rPr>
        <w:t>people power</w:t>
      </w:r>
      <w:r w:rsidRPr="00636B92">
        <w:rPr>
          <w:rFonts w:asciiTheme="minorHAnsi" w:hAnsiTheme="minorHAnsi" w:cs="Times New Roman"/>
          <w:sz w:val="12"/>
        </w:rPr>
        <w:t xml:space="preserve">. </w:t>
      </w:r>
      <w:r w:rsidRPr="00636B92">
        <w:rPr>
          <w:rStyle w:val="StyleUnderline"/>
          <w:rFonts w:asciiTheme="minorHAnsi" w:hAnsiTheme="minorHAnsi" w:cs="Times New Roman"/>
        </w:rPr>
        <w:t xml:space="preserve">It </w:t>
      </w:r>
      <w:r w:rsidRPr="00CD2E43">
        <w:rPr>
          <w:rStyle w:val="StyleUnderline"/>
          <w:rFonts w:asciiTheme="minorHAnsi" w:hAnsiTheme="minorHAnsi" w:cs="Times New Roman"/>
          <w:highlight w:val="cyan"/>
        </w:rPr>
        <w:t>involves</w:t>
      </w:r>
      <w:r w:rsidRPr="00636B92">
        <w:rPr>
          <w:rFonts w:asciiTheme="minorHAnsi" w:hAnsiTheme="minorHAnsi" w:cs="Times New Roman"/>
          <w:sz w:val="12"/>
        </w:rPr>
        <w:t xml:space="preserve"> much more than the usual image of mass rallies or well-choreographed civil disobedience. </w:t>
      </w:r>
      <w:r w:rsidRPr="00636B92">
        <w:rPr>
          <w:rStyle w:val="StyleUnderline"/>
          <w:rFonts w:asciiTheme="minorHAnsi" w:hAnsiTheme="minorHAnsi" w:cs="Times New Roman"/>
        </w:rPr>
        <w:t>A host of techniques and strategies</w:t>
      </w:r>
      <w:r w:rsidRPr="00636B92">
        <w:rPr>
          <w:rFonts w:asciiTheme="minorHAnsi" w:hAnsiTheme="minorHAnsi" w:cs="Times New Roman"/>
          <w:sz w:val="12"/>
        </w:rPr>
        <w:t xml:space="preserve"> can be used, </w:t>
      </w:r>
      <w:r w:rsidRPr="00636B92">
        <w:rPr>
          <w:rStyle w:val="StyleUnderline"/>
          <w:rFonts w:asciiTheme="minorHAnsi" w:hAnsiTheme="minorHAnsi" w:cs="Times New Roman"/>
        </w:rPr>
        <w:t xml:space="preserve">including </w:t>
      </w:r>
      <w:r w:rsidRPr="00CD2E43">
        <w:rPr>
          <w:rStyle w:val="Emphasis"/>
          <w:rFonts w:asciiTheme="minorHAnsi" w:hAnsiTheme="minorHAnsi" w:cs="Times New Roman"/>
          <w:highlight w:val="cyan"/>
        </w:rPr>
        <w:t>non-cooperation</w:t>
      </w:r>
      <w:r w:rsidRPr="00636B92">
        <w:rPr>
          <w:rFonts w:asciiTheme="minorHAnsi" w:hAnsiTheme="minorHAnsi" w:cs="Times New Roman"/>
          <w:sz w:val="12"/>
        </w:rPr>
        <w:t xml:space="preserve"> and setting up alternative political and economic systems. We first give a general rationale for unarmed popular resistance to US imperialism. We then provide six case studies, each showcasing the successes achieved through the use of nonviolent direct action. </w:t>
      </w:r>
      <w:r w:rsidRPr="00636B92">
        <w:rPr>
          <w:rStyle w:val="StyleUnderline"/>
          <w:rFonts w:asciiTheme="minorHAnsi" w:hAnsiTheme="minorHAnsi" w:cs="Times New Roman"/>
        </w:rPr>
        <w:t>The key to each of these cases is mobilising mass popular support</w:t>
      </w:r>
      <w:r w:rsidRPr="00636B92">
        <w:rPr>
          <w:rFonts w:asciiTheme="minorHAnsi" w:hAnsiTheme="minorHAnsi" w:cs="Times New Roman"/>
          <w:sz w:val="12"/>
        </w:rPr>
        <w:t xml:space="preserve">, </w:t>
      </w:r>
      <w:r w:rsidRPr="00636B92">
        <w:rPr>
          <w:rStyle w:val="StyleUnderline"/>
          <w:rFonts w:asciiTheme="minorHAnsi" w:hAnsiTheme="minorHAnsi" w:cs="Times New Roman"/>
        </w:rPr>
        <w:t xml:space="preserve">hence undermining the </w:t>
      </w:r>
      <w:r w:rsidRPr="00636B92">
        <w:rPr>
          <w:rStyle w:val="Emphasis"/>
          <w:rFonts w:asciiTheme="minorHAnsi" w:hAnsiTheme="minorHAnsi" w:cs="Times New Roman"/>
        </w:rPr>
        <w:t>military</w:t>
      </w:r>
      <w:r w:rsidRPr="00636B92">
        <w:rPr>
          <w:rStyle w:val="StyleUnderline"/>
          <w:rFonts w:asciiTheme="minorHAnsi" w:hAnsiTheme="minorHAnsi" w:cs="Times New Roman"/>
        </w:rPr>
        <w:t xml:space="preserve">, </w:t>
      </w:r>
      <w:r w:rsidRPr="00636B92">
        <w:rPr>
          <w:rStyle w:val="Emphasis"/>
          <w:rFonts w:asciiTheme="minorHAnsi" w:hAnsiTheme="minorHAnsi" w:cs="Times New Roman"/>
        </w:rPr>
        <w:t>economic</w:t>
      </w:r>
      <w:r w:rsidRPr="00636B92">
        <w:rPr>
          <w:rStyle w:val="StyleUnderline"/>
          <w:rFonts w:asciiTheme="minorHAnsi" w:hAnsiTheme="minorHAnsi" w:cs="Times New Roman"/>
        </w:rPr>
        <w:t xml:space="preserve"> and </w:t>
      </w:r>
      <w:r w:rsidRPr="00636B92">
        <w:rPr>
          <w:rStyle w:val="Emphasis"/>
          <w:rFonts w:asciiTheme="minorHAnsi" w:hAnsiTheme="minorHAnsi" w:cs="Times New Roman"/>
        </w:rPr>
        <w:t>ideological</w:t>
      </w:r>
      <w:r w:rsidRPr="00636B92">
        <w:rPr>
          <w:rStyle w:val="StyleUnderline"/>
          <w:rFonts w:asciiTheme="minorHAnsi" w:hAnsiTheme="minorHAnsi" w:cs="Times New Roman"/>
        </w:rPr>
        <w:t xml:space="preserve"> pillars of </w:t>
      </w:r>
      <w:r w:rsidRPr="00636B92">
        <w:rPr>
          <w:rStyle w:val="Emphasis"/>
          <w:rFonts w:asciiTheme="minorHAnsi" w:hAnsiTheme="minorHAnsi" w:cs="Times New Roman"/>
        </w:rPr>
        <w:t>imperialism</w:t>
      </w:r>
      <w:r w:rsidRPr="00636B92">
        <w:rPr>
          <w:rFonts w:asciiTheme="minorHAnsi" w:hAnsiTheme="minorHAnsi" w:cs="Times New Roman"/>
          <w:sz w:val="12"/>
        </w:rPr>
        <w:t>. Several of these case studies involve challenges to US military power and the economic exploitation enabled by this military power. All of them represent a serious dent in beliefs about the inevitability and benevolence of US imperialism. The rationale for popular unarmed resistance The US military has an overwhelming superiority in the use of force, including weapons, intelligence and training in how to kill (Grossman 1995). There is little disagreement that armed resistance to US forces is, at best, an exercise in asymmetric warfare: the raw strength of the US military machinery makes direct engagement a losing proposition. The most effective guerrilla struggles have been ones that rely upon political mobilisation to gain popular support for liberation, so that military assaults create greater support for the resistance - often as a result of civilian casualties (Joseph 1981; Meyer 2012). Even strong adherents of people's war or foco-ism agree that mass mobilization is at the focal point of any winning strategy (Ely 2009). Armed struggle has almost always been carried out in more limited arenas of struggle, with smaller numbers of adherents taking part in the struggle (Howes 2010). Firstly, direct participation in armed engagement is usually predominantly led by fit young men, with women, children, the elderly, and people with disabilities less well represented. Secondly, armed resistance provides a rationale for overbearing US military reaction; armed struggle often solidifies popular support for US policy, especially in the United States. Members of the public interpret challenges more according to their most extreme methods than by their formal goals (Abrahms 2006). Rulers highlight violence by opponents to justify their own massive use of force against all opposition, including peaceful activists. Thirdly, armed struggle involves engaging with empire at its strongest point</w:t>
      </w:r>
      <w:r w:rsidRPr="00CD2E43">
        <w:rPr>
          <w:rFonts w:asciiTheme="minorHAnsi" w:hAnsiTheme="minorHAnsi" w:cs="Times New Roman"/>
          <w:sz w:val="12"/>
          <w:highlight w:val="cyan"/>
        </w:rPr>
        <w:t xml:space="preserve">. </w:t>
      </w:r>
      <w:r w:rsidRPr="00CD2E43">
        <w:rPr>
          <w:rStyle w:val="StyleUnderline"/>
          <w:rFonts w:asciiTheme="minorHAnsi" w:hAnsiTheme="minorHAnsi" w:cs="Times New Roman"/>
          <w:highlight w:val="cyan"/>
        </w:rPr>
        <w:t>The practice of unarmed political resistance</w:t>
      </w:r>
      <w:r w:rsidRPr="00636B92">
        <w:rPr>
          <w:rFonts w:asciiTheme="minorHAnsi" w:hAnsiTheme="minorHAnsi" w:cs="Times New Roman"/>
          <w:sz w:val="12"/>
        </w:rPr>
        <w:t xml:space="preserve"> (Sharp 1973) </w:t>
      </w:r>
      <w:r w:rsidRPr="00CD2E43">
        <w:rPr>
          <w:rStyle w:val="StyleUnderline"/>
          <w:rFonts w:asciiTheme="minorHAnsi" w:hAnsiTheme="minorHAnsi" w:cs="Times New Roman"/>
          <w:highlight w:val="cyan"/>
        </w:rPr>
        <w:t>avoids direct engagement with the US armed forces</w:t>
      </w:r>
      <w:r w:rsidRPr="00636B92">
        <w:rPr>
          <w:rFonts w:asciiTheme="minorHAnsi" w:hAnsiTheme="minorHAnsi" w:cs="Times New Roman"/>
          <w:sz w:val="12"/>
        </w:rPr>
        <w:t>. Instead</w:t>
      </w:r>
      <w:r w:rsidRPr="00636B92">
        <w:rPr>
          <w:rStyle w:val="StyleUnderline"/>
          <w:rFonts w:asciiTheme="minorHAnsi" w:hAnsiTheme="minorHAnsi" w:cs="Times New Roman"/>
        </w:rPr>
        <w:t xml:space="preserve">, it </w:t>
      </w:r>
      <w:r w:rsidRPr="00CD2E43">
        <w:rPr>
          <w:rStyle w:val="StyleUnderline"/>
          <w:rFonts w:asciiTheme="minorHAnsi" w:hAnsiTheme="minorHAnsi" w:cs="Times New Roman"/>
          <w:highlight w:val="cyan"/>
        </w:rPr>
        <w:t xml:space="preserve">acts in ways that make US imperial violence </w:t>
      </w:r>
      <w:r w:rsidRPr="00CD2E43">
        <w:rPr>
          <w:rStyle w:val="Emphasis"/>
          <w:rFonts w:asciiTheme="minorHAnsi" w:hAnsiTheme="minorHAnsi" w:cs="Times New Roman"/>
          <w:highlight w:val="cyan"/>
        </w:rPr>
        <w:t>counterproductive</w:t>
      </w:r>
      <w:r w:rsidRPr="00CD2E43">
        <w:rPr>
          <w:rFonts w:asciiTheme="minorHAnsi" w:hAnsiTheme="minorHAnsi" w:cs="Times New Roman"/>
          <w:sz w:val="12"/>
          <w:highlight w:val="cyan"/>
        </w:rPr>
        <w:t xml:space="preserve">, </w:t>
      </w:r>
      <w:r w:rsidRPr="00CD2E43">
        <w:rPr>
          <w:rStyle w:val="StyleUnderline"/>
          <w:rFonts w:asciiTheme="minorHAnsi" w:hAnsiTheme="minorHAnsi" w:cs="Times New Roman"/>
          <w:highlight w:val="cyan"/>
        </w:rPr>
        <w:t xml:space="preserve">by </w:t>
      </w:r>
      <w:r w:rsidRPr="00CD2E43">
        <w:rPr>
          <w:rStyle w:val="Emphasis"/>
          <w:rFonts w:asciiTheme="minorHAnsi" w:hAnsiTheme="minorHAnsi" w:cs="Times New Roman"/>
          <w:highlight w:val="cyan"/>
        </w:rPr>
        <w:t>spotlighting</w:t>
      </w:r>
      <w:r w:rsidRPr="00CD2E43">
        <w:rPr>
          <w:rStyle w:val="StyleUnderline"/>
          <w:rFonts w:asciiTheme="minorHAnsi" w:hAnsiTheme="minorHAnsi" w:cs="Times New Roman"/>
          <w:highlight w:val="cyan"/>
        </w:rPr>
        <w:t xml:space="preserve"> the </w:t>
      </w:r>
      <w:r w:rsidRPr="00CD2E43">
        <w:rPr>
          <w:rStyle w:val="Emphasis"/>
          <w:rFonts w:asciiTheme="minorHAnsi" w:hAnsiTheme="minorHAnsi" w:cs="Times New Roman"/>
          <w:highlight w:val="cyan"/>
        </w:rPr>
        <w:t>injustices</w:t>
      </w:r>
      <w:r w:rsidRPr="00636B92">
        <w:rPr>
          <w:rStyle w:val="StyleUnderline"/>
          <w:rFonts w:asciiTheme="minorHAnsi" w:hAnsiTheme="minorHAnsi" w:cs="Times New Roman"/>
        </w:rPr>
        <w:t xml:space="preserve"> of empire</w:t>
      </w:r>
      <w:r w:rsidRPr="00636B92">
        <w:rPr>
          <w:rFonts w:asciiTheme="minorHAnsi" w:hAnsiTheme="minorHAnsi" w:cs="Times New Roman"/>
          <w:sz w:val="12"/>
        </w:rPr>
        <w:t xml:space="preserve">. </w:t>
      </w:r>
      <w:r w:rsidRPr="00CD2E43">
        <w:rPr>
          <w:rStyle w:val="StyleUnderline"/>
          <w:rFonts w:asciiTheme="minorHAnsi" w:hAnsiTheme="minorHAnsi" w:cs="Times New Roman"/>
          <w:highlight w:val="cyan"/>
        </w:rPr>
        <w:t xml:space="preserve">Focusing on the </w:t>
      </w:r>
      <w:r w:rsidRPr="00CD2E43">
        <w:rPr>
          <w:rStyle w:val="Emphasis"/>
          <w:rFonts w:asciiTheme="minorHAnsi" w:hAnsiTheme="minorHAnsi" w:cs="Times New Roman"/>
        </w:rPr>
        <w:t>overwhelming armed superiority</w:t>
      </w:r>
      <w:r w:rsidRPr="00636B92">
        <w:rPr>
          <w:rFonts w:asciiTheme="minorHAnsi" w:hAnsiTheme="minorHAnsi" w:cs="Times New Roman"/>
          <w:sz w:val="12"/>
        </w:rPr>
        <w:t xml:space="preserve"> that the imperial power holds, </w:t>
      </w:r>
      <w:r w:rsidRPr="00636B92">
        <w:rPr>
          <w:rStyle w:val="StyleUnderline"/>
          <w:rFonts w:asciiTheme="minorHAnsi" w:hAnsiTheme="minorHAnsi" w:cs="Times New Roman"/>
        </w:rPr>
        <w:t xml:space="preserve">and on the </w:t>
      </w:r>
      <w:r w:rsidRPr="00CD2E43">
        <w:rPr>
          <w:rStyle w:val="StyleUnderline"/>
          <w:rFonts w:asciiTheme="minorHAnsi" w:hAnsiTheme="minorHAnsi" w:cs="Times New Roman"/>
          <w:highlight w:val="cyan"/>
        </w:rPr>
        <w:t>inequities inherent in imperial rule, this</w:t>
      </w:r>
      <w:r w:rsidRPr="00636B92">
        <w:rPr>
          <w:rFonts w:asciiTheme="minorHAnsi" w:hAnsiTheme="minorHAnsi" w:cs="Times New Roman"/>
          <w:sz w:val="12"/>
        </w:rPr>
        <w:t xml:space="preserve"> practice </w:t>
      </w:r>
      <w:r w:rsidRPr="00CD2E43">
        <w:rPr>
          <w:rStyle w:val="StyleUnderline"/>
          <w:rFonts w:asciiTheme="minorHAnsi" w:hAnsiTheme="minorHAnsi" w:cs="Times New Roman"/>
          <w:highlight w:val="cyan"/>
        </w:rPr>
        <w:t xml:space="preserve">seeks to turn the </w:t>
      </w:r>
      <w:r w:rsidRPr="00CD2E43">
        <w:rPr>
          <w:rStyle w:val="Emphasis"/>
          <w:rFonts w:asciiTheme="minorHAnsi" w:hAnsiTheme="minorHAnsi" w:cs="Times New Roman"/>
          <w:highlight w:val="cyan"/>
        </w:rPr>
        <w:t>empire's violence against itself</w:t>
      </w:r>
      <w:r w:rsidRPr="00CD2E43">
        <w:rPr>
          <w:rFonts w:asciiTheme="minorHAnsi" w:hAnsiTheme="minorHAnsi" w:cs="Times New Roman"/>
          <w:sz w:val="12"/>
          <w:highlight w:val="cyan"/>
        </w:rPr>
        <w:t>.</w:t>
      </w:r>
      <w:r w:rsidRPr="00636B92">
        <w:rPr>
          <w:rFonts w:asciiTheme="minorHAnsi" w:hAnsiTheme="minorHAnsi" w:cs="Times New Roman"/>
          <w:sz w:val="12"/>
        </w:rPr>
        <w:t xml:space="preserve"> There are several reasons why strategic nonviolent action is ideal for making such a challenge. Firstly, it allows and requires widespread participation: everyone can join a boycott. Secondly, it does not threaten the lives of civilians or soldiers and hence has greater potential for winning them over. Thirdly, when violence is used against peaceful protesters, this often causes public outrage and ends up being counterproductive for the attackers (Martin 2007). Erica Chenoweth and Maria Stephan (2011) carried out an analysis of 323 struggles against repressive regimes or occupations or in favour of secession, systematically comparing armed and unarmed campaigns. Their conclusion is that </w:t>
      </w:r>
      <w:r w:rsidRPr="00636B92">
        <w:rPr>
          <w:rStyle w:val="StyleUnderline"/>
          <w:rFonts w:asciiTheme="minorHAnsi" w:hAnsiTheme="minorHAnsi" w:cs="Times New Roman"/>
        </w:rPr>
        <w:t>civil resistance is far more likely to be successful in achieving the aims of the struggle</w:t>
      </w:r>
      <w:r w:rsidRPr="00636B92">
        <w:rPr>
          <w:rFonts w:asciiTheme="minorHAnsi" w:hAnsiTheme="minorHAnsi" w:cs="Times New Roman"/>
          <w:sz w:val="12"/>
        </w:rPr>
        <w:t xml:space="preserve">, </w:t>
      </w:r>
      <w:r w:rsidRPr="00636B92">
        <w:rPr>
          <w:rStyle w:val="StyleUnderline"/>
          <w:rFonts w:asciiTheme="minorHAnsi" w:hAnsiTheme="minorHAnsi" w:cs="Times New Roman"/>
        </w:rPr>
        <w:t>and that success using civil resistance occurs just as frequently against the most repressive regimes as against softer opponents</w:t>
      </w:r>
      <w:r w:rsidRPr="00636B92">
        <w:rPr>
          <w:rFonts w:asciiTheme="minorHAnsi" w:hAnsiTheme="minorHAnsi" w:cs="Times New Roman"/>
          <w:sz w:val="12"/>
        </w:rPr>
        <w:t xml:space="preserve">. The clear message is that nonviolent action can be effective against even the harshest opponents. Among the anti-dictator, self-determination and anti-occupation struggles they studied, Chenoweth and Stephan did not separate out those that were anti-imperialist, but it is reasonable to expect that their conclusions apply to this subset of their cases. Chenoweth and Stephan also found that successful people power movements are more likely to result in stable democratic governments, whereas successful armed struggle is more likely to lead to repressive successor states (see also Johnstad 2010). In summary, civil resistance is more likely to succeed and, when it does succeed, creates better prospects for a stable free society. The keys are widespread mobilisation and campaigners' strategic acumen. (See also Karatnycky and Ackerman 2005; Stephan and Chenoweth 2008). Some critics argue that violence should remain in the activist toolkit and that to remain nonviolent is play into the hands of the state (Gelderloos 2007). Others, like Meyers (2000: 1), argue that nonviolence "encourages violence by the state and corporations." However, these arguments have been limited to a critique of rigid and absolute pacifism, and have been shown to be narrow at best in their understanding of the diverse meanings and uses of unarmed action (Meyer 2008). They give insufficient consideration to the greater capacity for popular mobilisation using nonviolent methods (Martin 2008) and cannot account for the findings that civil resistance has been more successful than armed struggle against repressive opponents. Here we describe six examples of popular nonviolent resistance to elements of the US imperial system. In each of these, military, economic and/or ideological aspects of the system have been restrained and transformed. These and other such struggles have made US imperialism ever more susceptible to popular challenge. The Vietnam War Complaints about US war policy in Vietnam started in the early 1960s. As the 1960s went on, university campuses became crucibles of anti-war protest, as students came to protest an unjust war, campus bureaucracy, and a graduation that would make male students eligible for the draft. Because conscription loomed over male students' futures and provided an avenue for direct resistance to war on an individual level, much student activism was concerned with the draft. Beginning in 1964, students began burning their draft cards as acts of defiance (DeBenedetti and Chatfield 1990; Hall 2012; Howlett and Lieberman 2008). Manuals were written about how to avoid the draft (Shapiro and Striker 1970). In late July 1965, President Lyndon Johnson ordered the number of young men to be drafted per month to go from 17,000 to 35,000, and on 31 August signed a law making it a crime to burn a draft card. The movement included well known people. Senator Edward M. Kennedy objected to the Selective Service Act of 1967 and argued against the bill in support of conscientious objectors. In 1967, the world heavyweight boxing champion Muhammad Ali refused to be conscripted into the US military, based on his religious beliefs and opposition to the Vietnam War. He was arrested, found guilty on draft evasion charges, and stripped of his boxing title. He was not imprisoned, but did not fight again for nearly four years while his appeal worked its way up to the Supreme Court, where it was successful. In 1969, presidents of student bodies at 253 universities wrote to the White House to say that they personally planned to refuse induction into the military, joining the half million others who would do so during the course of the war (Baskir and Strauss 1978: 68). It became clear that the war had less and less support. The younger generation convinced their parents that this war could not be justified. Many were willing to go to jail or into exile in order not to be part of the "war machinery". No candidate for President and few candidates for Congress could be elected if they did not oppose the war in Vietnam. The mass mobilizations, nonviolent civil disobediences, and moratoria to end the war grew in size and breadth over the course of a few short years. The Pentagon could have continued its military campaigns against Vietnam and Southeast Asia for many years beyond 1973, ever-escalating its use of weaponry. Though Vietnamese military action undoubtedly played a significant role, one key strategy signalled their own approach to winning the fight against the giant US military apparatus: popular engagement with both US soldiers and the essentially nonviolent US anti-war movement (Dellinger 1975, Hunt 1999). As the war intensified, so did resistance tactics - including property destruction through breaking into draft offices and burning or pouring blood on files relating to the war. A few US anti-war activists, most famously the Weather Underground, initiated a series of late-night bombings of symbols of the war, to challenge its continuation and "bring the war home." While some credit these actions with causing greater government repression and discrediting or limiting the movement, even the staunchest of former Weather members and supporters understand that the need now, as before, is to "take the greatest care to respect life and minimize violence as we struggle to end violence." (Gilbert 2012). The caricatures of crazy, gun-toting revolutionaries, like those of anti-war activists spitting on returning veterans, have largely been the fabrication of reactionary, pro-war media. The truth about the Vietnam War is that it became politically untenable to continue sending troops, getting more and more body-bags in return. Domestic opposition to US policy in Vietnam made it impossible for the US government to continue its imperial war. Nuclear aspirations During World War II, the US military poured enormous resources into developing nuclear weapons and then in August 1945 used them on the Japanese cities of Hiroshima and Nagasaki even though the military rationale for this was questionable (Alperovitz 1966). Nuclear weapons have held a central place in US military preparedness ever since; nuclear power has developed along similar lines, with similar aspirations for the proliferation of weaponry (Bunn 2007). During the cold war, the Soviet government developed and tested nuclear weapons. The nuclear arms race led to the production and deployment of tens of thousands of weapons on both sides, plus hundreds by several other countries. On numerous occasions, US political and military leaders contemplated using nuclear weapons, for example during the Vietnam war and the 1962 Cuban missile crisis, but always held back (Burr and Kimball 2006; Kauzlarich and Kramer, 1998). The usual explanation is nuclear deterrence: US decision-makers were afraid of the Soviet nuclear arsenal and vice versa. But there is another, complementary, explanation: popular deterrence. Lawrence Wittner (1993-2003), in his comprehensive history of protest movements against nuclear weapons, draws on internal government documents to show that the key factor restraining nuclear developments has been mobilised popular opinion. When there was little protest, nuclear arms races accelerated; when there was much vocal protest, arms races abated. More generally, government leaders know that there would be a huge public backlash should they use nuclear weapons. The annual protest actions on Hiroshima Day reveal how long-lasting popular concern can be. There are numerous actions against nuclear weapons production, transport and deployment, for example Ploughshares direct actions in which protesters are willing to risk months or years in prison to make a moral statement (Herngren 1993), the women's action at the US nuclear base at Greenham Common in Britain (Hopkins 1984) and the campaign against the neutron bomb (Auger 1966; Wittner 2009). The many actions and protests against US nuclear missiles in West Germany during the 1970s and 1980s were crucial for creating a strong opposition against these deployments. These sorts of actions have, over the decades, comprehensively stigmatised nuclear weapons in the public eye. Furthermore, the direct action campaigns of the late 1970s largely curtailed the US nuclear power industry, through use of affinity group-based activities and intensive trainings in nonviolence (Epstein 1993; Sheehan and Bachman 2009). US military strategists have tried to overcome these public attitudes by developing miniature nuclear devices that are scarcely more powerful than the largest conventional weapons such as fuel-air explosives. But </w:t>
      </w:r>
      <w:r w:rsidRPr="00CD2E43">
        <w:rPr>
          <w:rStyle w:val="StyleUnderline"/>
          <w:rFonts w:asciiTheme="minorHAnsi" w:hAnsiTheme="minorHAnsi" w:cs="Times New Roman"/>
          <w:highlight w:val="cyan"/>
        </w:rPr>
        <w:t>protesters and the public continue to see a qualitative difference between nuclear and non-nuclear weapons and power</w:t>
      </w:r>
      <w:r w:rsidRPr="00CD2E43">
        <w:rPr>
          <w:rFonts w:asciiTheme="minorHAnsi" w:hAnsiTheme="minorHAnsi" w:cs="Times New Roman"/>
          <w:sz w:val="12"/>
          <w:highlight w:val="cyan"/>
        </w:rPr>
        <w:t xml:space="preserve">, </w:t>
      </w:r>
      <w:r w:rsidRPr="00CD2E43">
        <w:rPr>
          <w:rStyle w:val="StyleUnderline"/>
          <w:rFonts w:asciiTheme="minorHAnsi" w:hAnsiTheme="minorHAnsi" w:cs="Times New Roman"/>
          <w:highlight w:val="cyan"/>
        </w:rPr>
        <w:t xml:space="preserve">and </w:t>
      </w:r>
      <w:r w:rsidRPr="00CD2E43">
        <w:rPr>
          <w:rStyle w:val="Emphasis"/>
          <w:rFonts w:asciiTheme="minorHAnsi" w:hAnsiTheme="minorHAnsi" w:cs="Times New Roman"/>
          <w:highlight w:val="cyan"/>
        </w:rPr>
        <w:t>continue to call for resistance</w:t>
      </w:r>
      <w:r w:rsidRPr="00636B92">
        <w:rPr>
          <w:rStyle w:val="StyleUnderline"/>
          <w:rFonts w:asciiTheme="minorHAnsi" w:hAnsiTheme="minorHAnsi" w:cs="Times New Roman"/>
        </w:rPr>
        <w:t xml:space="preserve"> </w:t>
      </w:r>
      <w:r w:rsidRPr="00636B92">
        <w:rPr>
          <w:rFonts w:asciiTheme="minorHAnsi" w:hAnsiTheme="minorHAnsi" w:cs="Times New Roman"/>
          <w:sz w:val="12"/>
        </w:rPr>
        <w:t>(Schell 2007</w:t>
      </w:r>
      <w:r w:rsidRPr="00CD2E43">
        <w:rPr>
          <w:rFonts w:asciiTheme="minorHAnsi" w:hAnsiTheme="minorHAnsi" w:cs="Times New Roman"/>
          <w:sz w:val="12"/>
          <w:highlight w:val="cyan"/>
        </w:rPr>
        <w:t xml:space="preserve">). </w:t>
      </w:r>
      <w:r w:rsidRPr="00CD2E43">
        <w:rPr>
          <w:rStyle w:val="Emphasis"/>
          <w:rFonts w:asciiTheme="minorHAnsi" w:hAnsiTheme="minorHAnsi" w:cs="Times New Roman"/>
          <w:highlight w:val="cyan"/>
        </w:rPr>
        <w:t>This has been a crucial factor in restraining the use of the nuclear arsenal in support of US imperialism</w:t>
      </w:r>
      <w:r w:rsidRPr="00636B92">
        <w:rPr>
          <w:rStyle w:val="Emphasis"/>
          <w:rFonts w:asciiTheme="minorHAnsi" w:hAnsiTheme="minorHAnsi" w:cs="Times New Roman"/>
        </w:rPr>
        <w:t>.</w:t>
      </w:r>
      <w:r w:rsidRPr="00636B92">
        <w:rPr>
          <w:rFonts w:asciiTheme="minorHAnsi" w:hAnsiTheme="minorHAnsi" w:cs="Times New Roman"/>
          <w:sz w:val="12"/>
        </w:rPr>
        <w:t xml:space="preserve"> Indonesia and East Timor Noam Chomsky and Edward Herman (1979) in The Political Economy of Human Rights, their classic analysis of US imperialism, described a vast system of authoritarian client states that they characterised as sub-fascism. The US government propped up numerous Third World regimes that kept their populations subjugated. One of the key client states was Indonesia. In 1965, left-wing president Sukarno was overthrown in a military operation involving genocidal violence throughout Indonesia (Cribb 1990), in what Chomsky and Herman called "constructive terror" because it served the interests of US capital and foreign policy. The new president, Suharto, maintained a repressive rule that was receptive to international capital and US military operations. In 1974, after the collapse of Portugal's fascist government, popular movements in former Portuguese colonies asserted their independence. One of them was in East Timor, located on half an island in the Indonesian archipelago. In 1975, Indonesian military forces invaded and occupied East Timor (Budiardjo and Liong 1984). Chomsky and Herman gave this case special attention. Fretilin, the leading movement in East Timor, used arms to resist the occupation but, in the face of superior Indonesian forces, soon was forced to retreat to mountain areas. The armed struggle had a disastrous effect on the population through killings and starvation, with a significant proportion of the civilian population dying over the next decade. In the late 1980s, Fretilin reconsidered its strategies, pulled back from armed attack and shifted to civilian resistance in urban areas (Fukuda 2000). The turning point was on 12 November 1991, when Indonesian troops opened fire on peaceful protesters in a funeral march in the capital Dili, just as they were entering Santa Cruz cemetery. The massacre was witnessed and recorded by Western journalists. They managed to smuggle photos and videos out of the country. The story of the massacre galvanised the international support movement for East Timorese independence, laying the groundwork for independence a decade later (Nevins 2005). The Indonesian military's killing of hundreds of peaceful protesters in Dili did more for the independence movement than a decade of armed struggle. That is because the armed phase of the resistance was seen internationally as a struggle between two competing armed groups, despite the huge disproportion in their capabilities and in lives lost. The Dili massacre, on the other hand, aroused international condemnation precisely because, as a case of violence versus nonviolence, it was seen as unjust. The struggle in East Timor was a prelude to political change in Indonesia in 1998. Following the economic downturn of the Asian financial crisis, popular protest surged. When soldiers used force to crack down on student protesters, this only increased the level of protest. There was some rioting, but there was no armed challenge to the government. The popular pressure was enough to cause Suharto to resign, and free elections followed (Aspinall et al. 1999). </w:t>
      </w:r>
      <w:r w:rsidRPr="00636B92">
        <w:rPr>
          <w:rStyle w:val="StyleUnderline"/>
          <w:rFonts w:asciiTheme="minorHAnsi" w:hAnsiTheme="minorHAnsi" w:cs="Times New Roman"/>
        </w:rPr>
        <w:t>Civil resistance was the key to transforming Indonesia from a "subfascist" client state</w:t>
      </w:r>
      <w:r w:rsidRPr="00636B92">
        <w:rPr>
          <w:rFonts w:asciiTheme="minorHAnsi" w:hAnsiTheme="minorHAnsi" w:cs="Times New Roman"/>
          <w:sz w:val="12"/>
        </w:rPr>
        <w:t xml:space="preserve"> to a society with a more vibrant and independent public sphere. The invasion of Iraq In 2002, President George W. Bush and other US political leaders began publicly preparing the ground for an invasion of Iraq. The reasons were complex and included Saddam Hussein's defiance of US government demands, Iraqi oil and the strategic role of Iraq in the Middle East. Bush, US Vice President Dick Cheney and others manipulated public opinion by falsely claiming that the Iraqi government possessed or was developing nuclear weapons and that Saddam Hussein was linked to Al Qaeda and was responsible for the 9/11 terrorist attacks (Rampton and Stauber 2003). In response to these war preparations, people around the world protested, including in massive demonstrations on 15 February 2003, with perhaps 10 million participants worldwide, the largest antiwar protest in history. Despite the massive opposition, the invasion proceeded the next month. Many peace activists think that because the invasion went ahead, therefore they failed and protest was not enough. This perspective has an element of truth, but it misses something important: the protests put a serious constraint on US imperial designs and indeed were a major setback for US neoliberal-military visions for the future. It also misses that fact that, like with the Vietnam war and the anti-nuclear movements, it is official US government policy to deny that demonstrations make any difference - though Presidential memoirs and declassified documents prove that numbers are always counted and large demonstrations have always prevented greater warfare (Wittner 1993-2003). The protests both triggered and reflected massive disillusionment with US plans for military conquest. </w:t>
      </w:r>
      <w:r w:rsidRPr="00636B92">
        <w:rPr>
          <w:rStyle w:val="StyleUnderline"/>
          <w:rFonts w:asciiTheme="minorHAnsi" w:hAnsiTheme="minorHAnsi" w:cs="Times New Roman"/>
        </w:rPr>
        <w:t>Following the invasion, public support for US policy declined around the world</w:t>
      </w:r>
      <w:r w:rsidRPr="00636B92">
        <w:rPr>
          <w:rFonts w:asciiTheme="minorHAnsi" w:hAnsiTheme="minorHAnsi" w:cs="Times New Roman"/>
          <w:sz w:val="12"/>
        </w:rPr>
        <w:t xml:space="preserve"> (Pew Global Attitudes Project 2003). It is important to remember that in 2003, the US government was still basking in international sympathy and support in the aftermath of 9/11: the US was seen as the victim of an outrageous attack. As a consequence, the October 2001 invasion of Afghanistan had widespread popular support, despite the fact that most of the 9/11 attackers were from Saudi Arabia and that the bombing of Afghanistan caused significant civilian casualties (Herold 2012). If </w:t>
      </w:r>
      <w:r w:rsidRPr="00636B92">
        <w:rPr>
          <w:rStyle w:val="StyleUnderline"/>
          <w:rFonts w:asciiTheme="minorHAnsi" w:hAnsiTheme="minorHAnsi" w:cs="Times New Roman"/>
        </w:rPr>
        <w:t>the invasion of Iraq had proceeded with little popular opposition, it is quite possible that Bush</w:t>
      </w:r>
      <w:r w:rsidRPr="00636B92">
        <w:rPr>
          <w:rFonts w:asciiTheme="minorHAnsi" w:hAnsiTheme="minorHAnsi" w:cs="Times New Roman"/>
          <w:sz w:val="12"/>
        </w:rPr>
        <w:t xml:space="preserve">, Cheney and crew </w:t>
      </w:r>
      <w:r w:rsidRPr="00636B92">
        <w:rPr>
          <w:rStyle w:val="StyleUnderline"/>
          <w:rFonts w:asciiTheme="minorHAnsi" w:hAnsiTheme="minorHAnsi" w:cs="Times New Roman"/>
        </w:rPr>
        <w:t>might have proceeded to further invasions</w:t>
      </w:r>
      <w:r w:rsidRPr="00636B92">
        <w:rPr>
          <w:rFonts w:asciiTheme="minorHAnsi" w:hAnsiTheme="minorHAnsi" w:cs="Times New Roman"/>
          <w:sz w:val="12"/>
        </w:rPr>
        <w:t xml:space="preserve">, such as of Syria and Iran. Indeed, for years there has been a concerted effort to demonise the Iranian government and lay the groundwork for undermining it. </w:t>
      </w:r>
      <w:r w:rsidRPr="00636B92">
        <w:rPr>
          <w:rStyle w:val="StyleUnderline"/>
          <w:rFonts w:asciiTheme="minorHAnsi" w:hAnsiTheme="minorHAnsi" w:cs="Times New Roman"/>
        </w:rPr>
        <w:t>The huge protests</w:t>
      </w:r>
      <w:r w:rsidRPr="00636B92">
        <w:rPr>
          <w:rFonts w:asciiTheme="minorHAnsi" w:hAnsiTheme="minorHAnsi" w:cs="Times New Roman"/>
          <w:sz w:val="12"/>
        </w:rPr>
        <w:t xml:space="preserve"> against the invasion of Iraq </w:t>
      </w:r>
      <w:r w:rsidRPr="00636B92">
        <w:rPr>
          <w:rStyle w:val="StyleUnderline"/>
          <w:rFonts w:asciiTheme="minorHAnsi" w:hAnsiTheme="minorHAnsi" w:cs="Times New Roman"/>
        </w:rPr>
        <w:t xml:space="preserve">gave a taste of the likely response to further imperial adventures in the Middle East. </w:t>
      </w:r>
      <w:r w:rsidRPr="00636B92">
        <w:rPr>
          <w:rFonts w:asciiTheme="minorHAnsi" w:hAnsiTheme="minorHAnsi" w:cs="Times New Roman"/>
          <w:sz w:val="12"/>
        </w:rPr>
        <w:t xml:space="preserve">Resistance to colonialism in Puerto Rico One of the earliest US acts of empire-building took place in 1898, at the end of the Spanish-American war, when US Marines landed on the shores of San Juan, Puerto Rico to take over this island territory which had just signed a treaty of autonomy with Spain less than six months earlier. Though acts of the US Congress ratified Puerto Rico as a part of the "mainland," there was always resistance to US colonialism, often linked to anti-military mobilisation (Lopez 1999). The Nationalist Party's first major campaigns involved support for a successful strike by sugarcane workers in 1934 and a nonviolent parade in 1937, fired upon by Puerto Rican police and members of the National Guard in what came to be known as the Ponce Massacre. Student strikes at the University of Puerto Rico and non-cooperation campaigns amongst the general population have met every major attempt of US corporate privatization of Puerto Rican services or suggestion of increased imperial control, from the late 1960s to the current period (Nieves Falcón 2002). Since the United Nations Decolonization Committee first recognized Puerto Rico as a non-self-governing territory in 1972, nonviolent demonstrations involving the Puerto Rican population (including Puerto Ricans living in the US) have been a common feature of periodic calls for referendum, votes, and United Nations reviews - including several widespread anti-electoral stay-at-home efforts (FAE, 1989; Torres and Velázquez, 1998). The struggle for an end to US Navy occupation and use of the Puerto Rican islands of Culebra (1939-1975) and Vieques (1941-2003) became symbolic of the larger struggle against colonialism and imperialism. From the human blockades staged by scores of displaced fishermen to permanent encampments built on land controlled by the Navy, to massive occupation of the Navy firing range, the decades of protest included some of the most creative uses of civilian resistance techniques. As a growing number of Puerto Ricans demonstrated willingness to put their bodies in the way of the bomb testing and navy operations, more intentional and intensified nonviolence trainings were conducted. By 2003, the campaign had spanned across the entire spectrum of Puerto Rican social, religious, and political society (from left to right and beyond), and the US Navy was forced into a complete withdrawal, amidst on-going calls for US government clean-up and reparations. The Vieques demilitarization campaign won its demands shortly following and in the context of another anti-imperialist victory within the larger Puerto Rican movement. Widespread educational efforts and door-to-door organizing characterized more than ten years of work on behalf of fourteen jailed Puerto Ricans widely recognized internationally as political prisoners. Despite the fact that the political prisoners were part of armed clandestine organizations growing out of the militancy of the 1970s - many of whom, upon capture in the early 1980s, declared themselves combatant prisoners of war - the movement for their freedom grew closer in form and ideology to nonviolent campaigns as the campaign developed. Well-planned civil disobedience actions in front of the White House and Pentagon throughout the 1990s drew on solidarity and collaboration with the War Resisters League and Catholic Worker movements, and educational efforts and study tours (held in conjunction with the Vieques campaign) were formulated with the assistance of the Fellowship of Reconciliation (FOR 1992). By 1999, a dozen Nobel recipients had signed on to the Call for Amnesty, including Coretta Scott King and Archbishop Desmond Tutu - both mentioned by President Clinton when he announced a clemency offer to many of the Puerto Rican prisoners later that same year. The struggle for an end of US colonial rule over Puerto Rico is not yet complete. But the US government desires for unchecked economic exploitation matched with unlimited political containment and repression has not been possible; US military plans, using Puerto Rico as a base of aggression against the rest of Latin American, have been largely rolled back. With coordinated mass mobilizations across many decades and diverse issues, the Puerto Rican anti-imperial momentum has been carried forward utilizing many tactics, the vast majority of which were unarmed. In addition, as the decolonization movements have gained increasing strength reaching greater numbers of the Puerto Rican population, the explicit use of nonviolent actions and strategies has grown. Moving from one victory to the next, many Puerto Rican leaders originally convinced of the necessity of armed struggle have now shifted emphasis, recognizing the efficacy of nonviolence against empire (Meyer 1999; WRI 2002). The not-just Arab Spring The government in Washington boasts it actively promotes democracy and freedom across the globe. But democracy export is only for "unfriendly" regimes. Little or no government support is offered for most opposition movements in "friendly" dictatorships like Chile (in the 1980s), Saudi Arabia and Kuwait. Most Western governments are ready to support democracy only when friendly or acceptable groups are voted into power; others are labelled "terrorists" even when they win free and fair elections, such as in Algeria in 1990 and Palestine in 2006 (Johansen 2011). Like the unarmed civilian resistance movement in Chile which forced out dictator Augusto Pinochet (installed after the Central Intelligence Agency-supported 1973 coup against democratically elected socialist President Salvador Allende), resistance to empire does not always deal blows directly against the US structures themselves, but against the puppets, clients, and allies of the US government who do its bidding in strategic regions. This is part of the background to the so-called Arab Spring (Cook 2012; Gardner 2011; Sowers and Toensing 2012). In late 2010 and early 2011, when ordinary people in Western Sahara, Sudan Somalia, Cameroon, Nigeria, Cote D'Ivoire, the Gambia, and most famously Tunisia and Egypt escalated demonstrations, strikes and vigils against their own governments, they were well aware that this was also against the elite in Washington, which for years had supported these regimes with money, military equipment, intelligence, and beneficial trade deals (Aswany 2011; Filiu 2011; Gardner 2011). </w:t>
      </w:r>
      <w:r w:rsidRPr="00636B92">
        <w:rPr>
          <w:rStyle w:val="StyleUnderline"/>
          <w:rFonts w:asciiTheme="minorHAnsi" w:hAnsiTheme="minorHAnsi" w:cs="Times New Roman"/>
        </w:rPr>
        <w:t>Western powers</w:t>
      </w:r>
      <w:r w:rsidRPr="00636B92">
        <w:rPr>
          <w:rFonts w:asciiTheme="minorHAnsi" w:hAnsiTheme="minorHAnsi" w:cs="Times New Roman"/>
          <w:sz w:val="12"/>
        </w:rPr>
        <w:t xml:space="preserve">, and the US government especially, </w:t>
      </w:r>
      <w:r w:rsidRPr="00636B92">
        <w:rPr>
          <w:rStyle w:val="StyleUnderline"/>
          <w:rFonts w:asciiTheme="minorHAnsi" w:hAnsiTheme="minorHAnsi" w:cs="Times New Roman"/>
        </w:rPr>
        <w:t>had long spoken about the "</w:t>
      </w:r>
      <w:r w:rsidRPr="00636B92">
        <w:rPr>
          <w:rStyle w:val="Emphasis"/>
          <w:rFonts w:asciiTheme="minorHAnsi" w:hAnsiTheme="minorHAnsi" w:cs="Times New Roman"/>
        </w:rPr>
        <w:t>need for stability,"</w:t>
      </w:r>
      <w:r w:rsidRPr="00636B92">
        <w:rPr>
          <w:rFonts w:asciiTheme="minorHAnsi" w:hAnsiTheme="minorHAnsi" w:cs="Times New Roman"/>
          <w:sz w:val="12"/>
        </w:rPr>
        <w:t xml:space="preserve"> </w:t>
      </w:r>
      <w:r w:rsidRPr="00636B92">
        <w:rPr>
          <w:rStyle w:val="Emphasis"/>
          <w:rFonts w:asciiTheme="minorHAnsi" w:hAnsiTheme="minorHAnsi" w:cs="Times New Roman"/>
        </w:rPr>
        <w:t>a code for supporting dictatorships</w:t>
      </w:r>
      <w:r w:rsidRPr="00636B92">
        <w:rPr>
          <w:rFonts w:asciiTheme="minorHAnsi" w:hAnsiTheme="minorHAnsi" w:cs="Times New Roman"/>
          <w:sz w:val="12"/>
        </w:rPr>
        <w:t xml:space="preserve">. In 2009, the Obama administration pumped in $1.7 billion as annual support to the Mubarak regime. As the anti-Mubarak protests gained increasing sympathy inside Egypt and worldwide, elements within the US administration gradually moderated their support for the regime (Zunes 2012). The origins of these uprisings were genuinely domestic and based on experiences from Arab history. It is no secret that academics and activists from Western states, the US included, had contributed with nonviolence trainings, making manuals available in Arabic, and giving seminars on nonviolent strategies. But the claims from left and right of the political spectrum that these revolutions took place because of or based upon these trainings and seminars is an Eurocentric/Orientalist notion which implies no agency, consciousness, initiative or leadership on the parts of the Tunisians, Egyptians, and others involved. Recruitment, mobilisation and organising were vital to the success of these movements. With modern means of communication they were able to get sufficient protesters together to make it hard for the state to ignore them. They had the patience, strength and courage to stay in the streets for weeks. The value of avoiding armed resistance, even when protesters were attacked with brutal force, was understood and followed so every act of violence from the police or military generated greater support for the opposition. After some time, quite dramatically, even parts of police and the military changed their loyalties for a time, and joined the opposition. The protesters were able to bring their countries to near standstills, forcing Washington policy makers to do an about-face and scramble for newly-approved figureheads to help manage their neoliberal agendas. Conclusion US military technology and training are so advanced that armed resistance is increasingly futile. Despite significant training, years of study and experience, and untold human, fiscal, and natural resources devoted to armed struggle, armed movements have been repeatedly unable to provide a sustained challenge to US military and economic power. For 70 years, Communist states and insurgent armed movements did prove to be a powerful short-term challenge to world capitalism. By 1989 however, as Eastern European communist governments collapsed in a process where people power played a major role (Randle 1991), how to best take on the centres of imperial power became a central strategic question. </w:t>
      </w:r>
      <w:r w:rsidRPr="00CD2E43">
        <w:rPr>
          <w:rStyle w:val="StyleUnderline"/>
          <w:rFonts w:asciiTheme="minorHAnsi" w:hAnsiTheme="minorHAnsi" w:cs="Times New Roman"/>
          <w:highlight w:val="cyan"/>
        </w:rPr>
        <w:t>To tackle an opponent on its strongest point is illogical at best; foco-ist attempts to inspire mass participation have met with less than enthusiastic response</w:t>
      </w:r>
      <w:r w:rsidRPr="00636B92">
        <w:rPr>
          <w:rFonts w:asciiTheme="minorHAnsi" w:hAnsiTheme="minorHAnsi" w:cs="Times New Roman"/>
          <w:sz w:val="12"/>
        </w:rPr>
        <w:t xml:space="preserve">. Urban guerrillas stand as little chance of ongoing success against missiles, global surveillance, drones and soldiers prepared for battle with the latest training techniques as did cavalry making a charge against machine guns in World War I. Furthermore, armed opposition provides an easy pretext for counter-attack, and often leads to increased militarism throughout society. An alternative way to challenge US imperial might is through civil resistance: masses of people using a variety of techniques of protest, non-cooperation and intervention. </w:t>
      </w:r>
      <w:r w:rsidRPr="00636B92">
        <w:rPr>
          <w:rStyle w:val="StyleUnderline"/>
          <w:rFonts w:asciiTheme="minorHAnsi" w:hAnsiTheme="minorHAnsi" w:cs="Times New Roman"/>
        </w:rPr>
        <w:t xml:space="preserve">The six </w:t>
      </w:r>
      <w:r w:rsidRPr="00CD2E43">
        <w:rPr>
          <w:rStyle w:val="StyleUnderline"/>
          <w:rFonts w:asciiTheme="minorHAnsi" w:hAnsiTheme="minorHAnsi" w:cs="Times New Roman"/>
          <w:highlight w:val="cyan"/>
        </w:rPr>
        <w:t>case studies illustrate</w:t>
      </w:r>
      <w:r w:rsidRPr="00636B92">
        <w:rPr>
          <w:rStyle w:val="StyleUnderline"/>
          <w:rFonts w:asciiTheme="minorHAnsi" w:hAnsiTheme="minorHAnsi" w:cs="Times New Roman"/>
        </w:rPr>
        <w:t xml:space="preserve"> how </w:t>
      </w:r>
      <w:r w:rsidRPr="00CD2E43">
        <w:rPr>
          <w:rStyle w:val="StyleUnderline"/>
          <w:rFonts w:asciiTheme="minorHAnsi" w:hAnsiTheme="minorHAnsi" w:cs="Times New Roman"/>
          <w:highlight w:val="cyan"/>
        </w:rPr>
        <w:t xml:space="preserve">popular unarmed resistance can help </w:t>
      </w:r>
      <w:r w:rsidRPr="00CD2E43">
        <w:rPr>
          <w:rStyle w:val="Emphasis"/>
          <w:rFonts w:asciiTheme="minorHAnsi" w:hAnsiTheme="minorHAnsi" w:cs="Times New Roman"/>
          <w:highlight w:val="cyan"/>
        </w:rPr>
        <w:t>restrain arms races</w:t>
      </w:r>
      <w:r w:rsidRPr="00CD2E43">
        <w:rPr>
          <w:rFonts w:asciiTheme="minorHAnsi" w:hAnsiTheme="minorHAnsi" w:cs="Times New Roman"/>
          <w:sz w:val="12"/>
          <w:highlight w:val="cyan"/>
        </w:rPr>
        <w:t xml:space="preserve">, </w:t>
      </w:r>
      <w:r w:rsidRPr="00CD2E43">
        <w:rPr>
          <w:rStyle w:val="Emphasis"/>
          <w:rFonts w:asciiTheme="minorHAnsi" w:hAnsiTheme="minorHAnsi" w:cs="Times New Roman"/>
          <w:highlight w:val="cyan"/>
        </w:rPr>
        <w:t>challenge authoritarian client states</w:t>
      </w:r>
      <w:r w:rsidRPr="00CD2E43">
        <w:rPr>
          <w:rFonts w:asciiTheme="minorHAnsi" w:hAnsiTheme="minorHAnsi" w:cs="Times New Roman"/>
          <w:sz w:val="12"/>
          <w:highlight w:val="cyan"/>
        </w:rPr>
        <w:t xml:space="preserve">, </w:t>
      </w:r>
      <w:r w:rsidRPr="00CD2E43">
        <w:rPr>
          <w:rStyle w:val="Emphasis"/>
          <w:rFonts w:asciiTheme="minorHAnsi" w:hAnsiTheme="minorHAnsi" w:cs="Times New Roman"/>
          <w:highlight w:val="cyan"/>
        </w:rPr>
        <w:t>undermine the political capacity for military interventions</w:t>
      </w:r>
      <w:r w:rsidRPr="00636B92">
        <w:rPr>
          <w:rFonts w:asciiTheme="minorHAnsi" w:hAnsiTheme="minorHAnsi" w:cs="Times New Roman"/>
          <w:sz w:val="12"/>
        </w:rPr>
        <w:t xml:space="preserve"> and </w:t>
      </w:r>
      <w:r w:rsidRPr="00CD2E43">
        <w:rPr>
          <w:rStyle w:val="Emphasis"/>
          <w:rFonts w:asciiTheme="minorHAnsi" w:hAnsiTheme="minorHAnsi" w:cs="Times New Roman"/>
          <w:highlight w:val="cyan"/>
        </w:rPr>
        <w:t>change political agendas</w:t>
      </w:r>
      <w:r w:rsidRPr="00636B92">
        <w:rPr>
          <w:rFonts w:asciiTheme="minorHAnsi" w:hAnsiTheme="minorHAnsi" w:cs="Times New Roman"/>
          <w:sz w:val="12"/>
        </w:rPr>
        <w:t xml:space="preserve">. These case studies do not prove that US imperial power can be contained by unarmed resistance, but do give an indication that </w:t>
      </w:r>
      <w:r w:rsidRPr="00636B92">
        <w:rPr>
          <w:rStyle w:val="StyleUnderline"/>
          <w:rFonts w:asciiTheme="minorHAnsi" w:hAnsiTheme="minorHAnsi" w:cs="Times New Roman"/>
        </w:rPr>
        <w:t xml:space="preserve">people power offers a potent challenge whose </w:t>
      </w:r>
      <w:r w:rsidRPr="00636B92">
        <w:rPr>
          <w:rStyle w:val="Emphasis"/>
          <w:rFonts w:asciiTheme="minorHAnsi" w:hAnsiTheme="minorHAnsi" w:cs="Times New Roman"/>
        </w:rPr>
        <w:t xml:space="preserve">full capacity has yet to be fully developed. </w:t>
      </w:r>
      <w:r w:rsidRPr="00636B92">
        <w:rPr>
          <w:rFonts w:asciiTheme="minorHAnsi" w:hAnsiTheme="minorHAnsi" w:cs="Times New Roman"/>
          <w:sz w:val="12"/>
        </w:rPr>
        <w:t xml:space="preserve">Ideally, </w:t>
      </w:r>
      <w:r w:rsidRPr="00CD2E43">
        <w:rPr>
          <w:rStyle w:val="StyleUnderline"/>
          <w:rFonts w:asciiTheme="minorHAnsi" w:hAnsiTheme="minorHAnsi" w:cs="Times New Roman"/>
          <w:highlight w:val="cyan"/>
        </w:rPr>
        <w:t>an alternative to imperialism should reflect</w:t>
      </w:r>
      <w:r w:rsidRPr="00CD2E43">
        <w:rPr>
          <w:rFonts w:asciiTheme="minorHAnsi" w:hAnsiTheme="minorHAnsi" w:cs="Times New Roman"/>
          <w:sz w:val="12"/>
          <w:highlight w:val="cyan"/>
        </w:rPr>
        <w:t xml:space="preserve">, </w:t>
      </w:r>
      <w:r w:rsidRPr="00CD2E43">
        <w:rPr>
          <w:rStyle w:val="Emphasis"/>
          <w:rFonts w:asciiTheme="minorHAnsi" w:hAnsiTheme="minorHAnsi" w:cs="Times New Roman"/>
          <w:highlight w:val="cyan"/>
        </w:rPr>
        <w:t>through its methods and processes</w:t>
      </w:r>
      <w:r w:rsidRPr="00CD2E43">
        <w:rPr>
          <w:rFonts w:asciiTheme="minorHAnsi" w:hAnsiTheme="minorHAnsi" w:cs="Times New Roman"/>
          <w:sz w:val="12"/>
          <w:highlight w:val="cyan"/>
        </w:rPr>
        <w:t xml:space="preserve">, </w:t>
      </w:r>
      <w:r w:rsidRPr="00CD2E43">
        <w:rPr>
          <w:rStyle w:val="StyleUnderline"/>
          <w:rFonts w:asciiTheme="minorHAnsi" w:hAnsiTheme="minorHAnsi" w:cs="Times New Roman"/>
          <w:highlight w:val="cyan"/>
        </w:rPr>
        <w:t>the goal to be achieved</w:t>
      </w:r>
      <w:r w:rsidRPr="00CD2E43">
        <w:rPr>
          <w:rFonts w:asciiTheme="minorHAnsi" w:hAnsiTheme="minorHAnsi" w:cs="Times New Roman"/>
          <w:sz w:val="12"/>
          <w:highlight w:val="cyan"/>
        </w:rPr>
        <w:t xml:space="preserve">, </w:t>
      </w:r>
      <w:r w:rsidRPr="00CD2E43">
        <w:rPr>
          <w:rStyle w:val="Emphasis"/>
          <w:rFonts w:asciiTheme="minorHAnsi" w:hAnsiTheme="minorHAnsi" w:cs="Times New Roman"/>
          <w:highlight w:val="cyan"/>
        </w:rPr>
        <w:t>namely a more democratic, egalitarian, and just society</w:t>
      </w:r>
      <w:r w:rsidRPr="00636B92">
        <w:rPr>
          <w:rStyle w:val="Emphasis"/>
          <w:rFonts w:asciiTheme="minorHAnsi" w:hAnsiTheme="minorHAnsi" w:cs="Times New Roman"/>
        </w:rPr>
        <w:t>,</w:t>
      </w:r>
      <w:r w:rsidRPr="00636B92">
        <w:rPr>
          <w:rFonts w:asciiTheme="minorHAnsi" w:hAnsiTheme="minorHAnsi" w:cs="Times New Roman"/>
          <w:sz w:val="12"/>
        </w:rPr>
        <w:t xml:space="preserve"> without domination and exploitation. Far more than armed struggle, popular unarmed resistance, with techniques such as rallies, occupations, boycotts and setting up parallel social institutions, enables widespread participation and internal democracy. Interestingly, civil resistance can be considered to be an unarmed version of guerrilla warfare (Boserup and Mack 1974). Rather than using arms, the challengers use a variety of other techniques that undermine the will and power of the opponent (Burrowes 1996).</w:t>
      </w:r>
    </w:p>
    <w:p w14:paraId="50FEA8B6" w14:textId="77777777" w:rsidR="00A23D71" w:rsidRPr="00636B92" w:rsidRDefault="00A23D71" w:rsidP="00A23D71">
      <w:pPr>
        <w:rPr>
          <w:rFonts w:asciiTheme="minorHAnsi" w:hAnsiTheme="minorHAnsi" w:cs="Times New Roman"/>
          <w:sz w:val="12"/>
        </w:rPr>
      </w:pPr>
    </w:p>
    <w:p w14:paraId="549B2110" w14:textId="77777777" w:rsidR="00A23D71" w:rsidRPr="00636B92" w:rsidRDefault="00A23D71" w:rsidP="00A23D71">
      <w:pPr>
        <w:pStyle w:val="Heading3"/>
        <w:rPr>
          <w:rFonts w:asciiTheme="minorHAnsi" w:hAnsiTheme="minorHAnsi"/>
        </w:rPr>
      </w:pPr>
      <w:r w:rsidRPr="00636B92">
        <w:rPr>
          <w:rFonts w:asciiTheme="minorHAnsi" w:hAnsiTheme="minorHAnsi"/>
        </w:rPr>
        <w:t xml:space="preserve">Grassroots Engagement – 2NC </w:t>
      </w:r>
    </w:p>
    <w:p w14:paraId="5E503F92" w14:textId="77777777" w:rsidR="00A23D71" w:rsidRPr="00636B92" w:rsidRDefault="00A23D71" w:rsidP="00A23D71">
      <w:pPr>
        <w:pStyle w:val="Heading4"/>
        <w:rPr>
          <w:rFonts w:asciiTheme="minorHAnsi" w:hAnsiTheme="minorHAnsi"/>
        </w:rPr>
      </w:pPr>
      <w:r w:rsidRPr="00636B92">
        <w:rPr>
          <w:rFonts w:asciiTheme="minorHAnsi" w:hAnsiTheme="minorHAnsi"/>
        </w:rPr>
        <w:t xml:space="preserve">The only worthwhile engagement is with China is between American and Chinese workers for the purpose of labor solidarity to overturn neoliberalism </w:t>
      </w:r>
    </w:p>
    <w:p w14:paraId="47A3BF4C" w14:textId="77777777" w:rsidR="00A23D71" w:rsidRPr="00636B92" w:rsidRDefault="00A23D71" w:rsidP="00A23D71">
      <w:pPr>
        <w:rPr>
          <w:rFonts w:asciiTheme="minorHAnsi" w:hAnsiTheme="minorHAnsi" w:cs="Times New Roman"/>
        </w:rPr>
      </w:pPr>
      <w:r w:rsidRPr="00636B92">
        <w:rPr>
          <w:rStyle w:val="Style13ptBold"/>
          <w:rFonts w:asciiTheme="minorHAnsi" w:hAnsiTheme="minorHAnsi" w:cs="Times New Roman"/>
        </w:rPr>
        <w:t>Hart-Landsberg</w:t>
      </w:r>
      <w:r w:rsidRPr="00636B92">
        <w:rPr>
          <w:rFonts w:asciiTheme="minorHAnsi" w:hAnsiTheme="minorHAnsi" w:cs="Times New Roman"/>
        </w:rPr>
        <w:t xml:space="preserve">, Econ Prof @ Lewis and Clark College, </w:t>
      </w:r>
      <w:r w:rsidRPr="00636B92">
        <w:rPr>
          <w:rStyle w:val="Style13ptBold"/>
          <w:rFonts w:asciiTheme="minorHAnsi" w:hAnsiTheme="minorHAnsi" w:cs="Times New Roman"/>
        </w:rPr>
        <w:t>10</w:t>
      </w:r>
      <w:r w:rsidRPr="00636B92">
        <w:rPr>
          <w:rFonts w:asciiTheme="minorHAnsi" w:hAnsiTheme="minorHAnsi" w:cs="Times New Roman"/>
        </w:rPr>
        <w:t xml:space="preserve"> </w:t>
      </w:r>
    </w:p>
    <w:p w14:paraId="6FEE98BA" w14:textId="77777777" w:rsidR="00A23D71" w:rsidRPr="00636B92" w:rsidRDefault="00A23D71" w:rsidP="00A23D71">
      <w:pPr>
        <w:rPr>
          <w:rFonts w:asciiTheme="minorHAnsi" w:hAnsiTheme="minorHAnsi" w:cs="Times New Roman"/>
        </w:rPr>
      </w:pPr>
      <w:r w:rsidRPr="00636B92">
        <w:rPr>
          <w:rFonts w:asciiTheme="minorHAnsi" w:hAnsiTheme="minorHAnsi" w:cs="Times New Roman"/>
        </w:rPr>
        <w:t xml:space="preserve">(Martin, “The U.S. Economy and China: Capitalism, Class, and Crisis” Monthly Review 61(9): p. online)  </w:t>
      </w:r>
    </w:p>
    <w:p w14:paraId="2F661AC5" w14:textId="77777777" w:rsidR="00A23D71" w:rsidRPr="00636B92" w:rsidRDefault="00A23D71" w:rsidP="00A23D71">
      <w:pPr>
        <w:rPr>
          <w:rStyle w:val="Emphasis"/>
          <w:rFonts w:asciiTheme="minorHAnsi" w:hAnsiTheme="minorHAnsi"/>
        </w:rPr>
      </w:pPr>
      <w:r w:rsidRPr="00636B92">
        <w:rPr>
          <w:rFonts w:asciiTheme="minorHAnsi" w:hAnsiTheme="minorHAnsi" w:cs="Times New Roman"/>
        </w:rPr>
        <w:t xml:space="preserve">Finally, </w:t>
      </w:r>
      <w:r w:rsidRPr="00636B92">
        <w:rPr>
          <w:rStyle w:val="StyleUnderline"/>
          <w:rFonts w:asciiTheme="minorHAnsi" w:hAnsiTheme="minorHAnsi"/>
        </w:rPr>
        <w:t xml:space="preserve">there is little to be gained by demanding that China play by the accepted rules of capitalist competition. </w:t>
      </w:r>
      <w:r w:rsidRPr="00636B92">
        <w:rPr>
          <w:rFonts w:asciiTheme="minorHAnsi" w:hAnsiTheme="minorHAnsi" w:cs="Times New Roman"/>
        </w:rPr>
        <w:t xml:space="preserve">The Chinese government has already transformed the country’s economy along capitalist lines. Industrial production is primarily undertaken by private firms (most of it organized by transnational corporations) and motivated by the pursuit of profit. </w:t>
      </w:r>
      <w:r w:rsidRPr="00636B92">
        <w:rPr>
          <w:rStyle w:val="StyleUnderline"/>
          <w:rFonts w:asciiTheme="minorHAnsi" w:hAnsiTheme="minorHAnsi"/>
        </w:rPr>
        <w:t>Labor markets are already highly “flexible.” Workers are largely unorganized</w:t>
      </w:r>
      <w:r w:rsidRPr="00636B92">
        <w:rPr>
          <w:rFonts w:asciiTheme="minorHAnsi" w:hAnsiTheme="minorHAnsi" w:cs="Times New Roman"/>
        </w:rPr>
        <w:t xml:space="preserve"> (or unrepresented, even when an official union exists) and have minimal protection, either on the job or off. </w:t>
      </w:r>
      <w:r w:rsidRPr="00636B92">
        <w:rPr>
          <w:rStyle w:val="StyleUnderline"/>
          <w:rFonts w:asciiTheme="minorHAnsi" w:hAnsiTheme="minorHAnsi"/>
        </w:rPr>
        <w:t>Given the nature of capitalist competition in the United States, this demand can only mean that U.S. capital seeks more advantages from producing in China</w:t>
      </w:r>
      <w:r w:rsidRPr="00636B92">
        <w:rPr>
          <w:rFonts w:asciiTheme="minorHAnsi" w:hAnsiTheme="minorHAnsi" w:cs="Times New Roman"/>
        </w:rPr>
        <w:t xml:space="preserve">. </w:t>
      </w:r>
      <w:r w:rsidRPr="00636B92">
        <w:rPr>
          <w:rStyle w:val="StyleUnderline"/>
          <w:rFonts w:asciiTheme="minorHAnsi" w:hAnsiTheme="minorHAnsi"/>
        </w:rPr>
        <w:t xml:space="preserve">These types of policies encourage U.S. workers to believe that the root cause of existing problems lies not in the functioning of the U.S. economic system, or capitalism more generally, but rather in the behavior of a foreign government. </w:t>
      </w:r>
      <w:r w:rsidRPr="00636B92">
        <w:rPr>
          <w:rFonts w:asciiTheme="minorHAnsi" w:hAnsiTheme="minorHAnsi"/>
        </w:rPr>
        <w:t>Unf</w:t>
      </w:r>
      <w:r w:rsidRPr="00636B92">
        <w:rPr>
          <w:rFonts w:asciiTheme="minorHAnsi" w:hAnsiTheme="minorHAnsi" w:cs="Times New Roman"/>
        </w:rPr>
        <w:t xml:space="preserve">ortunately, too many workers in the United States are already too quick to blame other workers—Chinese and/or Latin American—for their declining living and working conditions. </w:t>
      </w:r>
      <w:r w:rsidRPr="00CD2E43">
        <w:rPr>
          <w:rStyle w:val="Emphasis"/>
          <w:rFonts w:asciiTheme="minorHAnsi" w:hAnsiTheme="minorHAnsi"/>
          <w:highlight w:val="cyan"/>
        </w:rPr>
        <w:t>An appropriate response to the current crisis will, by necessity, have to challenge capitalism and its imperatives</w:t>
      </w:r>
      <w:r w:rsidRPr="00CD2E43">
        <w:rPr>
          <w:rFonts w:asciiTheme="minorHAnsi" w:hAnsiTheme="minorHAnsi" w:cs="Times New Roman"/>
          <w:highlight w:val="cyan"/>
        </w:rPr>
        <w:t xml:space="preserve">. </w:t>
      </w:r>
      <w:r w:rsidRPr="00CD2E43">
        <w:rPr>
          <w:rStyle w:val="StyleUnderline"/>
          <w:rFonts w:asciiTheme="minorHAnsi" w:hAnsiTheme="minorHAnsi"/>
          <w:highlight w:val="cyan"/>
        </w:rPr>
        <w:t>One target has to be capital mobility</w:t>
      </w:r>
      <w:r w:rsidRPr="00636B92">
        <w:rPr>
          <w:rStyle w:val="StyleUnderline"/>
          <w:rFonts w:asciiTheme="minorHAnsi" w:hAnsiTheme="minorHAnsi"/>
        </w:rPr>
        <w:t xml:space="preserve">. We have seen the destructive consequences of capital’s freedom of movement. We therefore have to find ways to strengthen those movements that seek to dismantle free trade agreements and the broader global institutions, such as the WTO and IMF, which underpin them. </w:t>
      </w:r>
      <w:r w:rsidRPr="00CD2E43">
        <w:rPr>
          <w:rStyle w:val="Emphasis"/>
          <w:rFonts w:asciiTheme="minorHAnsi" w:hAnsiTheme="minorHAnsi"/>
          <w:highlight w:val="cyan"/>
        </w:rPr>
        <w:t>Another target has to be production for pro</w:t>
      </w:r>
      <w:r w:rsidRPr="00636B92">
        <w:rPr>
          <w:rStyle w:val="Emphasis"/>
          <w:rFonts w:asciiTheme="minorHAnsi" w:hAnsiTheme="minorHAnsi"/>
        </w:rPr>
        <w:t>fit</w:t>
      </w:r>
      <w:r w:rsidRPr="00636B92">
        <w:rPr>
          <w:rFonts w:asciiTheme="minorHAnsi" w:hAnsiTheme="minorHAnsi" w:cs="Times New Roman"/>
        </w:rPr>
        <w:t xml:space="preserve">. Capital’s pursuit of profit has created an economy that is not responsive to our needs, whether as individual workers or as members of broader communities. In terms of the former, we have to intensify our efforts to achieve a radical transformation of labor laws, thereby helping to ensure living wages and the right to unionize. In terms of the latter, </w:t>
      </w:r>
      <w:r w:rsidRPr="00CD2E43">
        <w:rPr>
          <w:rStyle w:val="StyleUnderline"/>
          <w:rFonts w:asciiTheme="minorHAnsi" w:hAnsiTheme="minorHAnsi"/>
          <w:highlight w:val="cyan"/>
        </w:rPr>
        <w:t>we have to build support for the demand that all who want to work should be employed in the production of needed goods and services</w:t>
      </w:r>
      <w:r w:rsidRPr="00636B92">
        <w:rPr>
          <w:rFonts w:asciiTheme="minorHAnsi" w:hAnsiTheme="minorHAnsi" w:cs="Times New Roman"/>
        </w:rPr>
        <w:t xml:space="preserve"> (as determined democratically by communities). </w:t>
      </w:r>
      <w:r w:rsidRPr="00CD2E43">
        <w:rPr>
          <w:rStyle w:val="StyleUnderline"/>
          <w:rFonts w:asciiTheme="minorHAnsi" w:hAnsiTheme="minorHAnsi"/>
          <w:highlight w:val="cyan"/>
        </w:rPr>
        <w:t>This will require</w:t>
      </w:r>
      <w:r w:rsidRPr="00636B92">
        <w:rPr>
          <w:rStyle w:val="StyleUnderline"/>
          <w:rFonts w:asciiTheme="minorHAnsi" w:hAnsiTheme="minorHAnsi"/>
        </w:rPr>
        <w:t xml:space="preserve">, among other things, not only </w:t>
      </w:r>
      <w:r w:rsidRPr="00CD2E43">
        <w:rPr>
          <w:rStyle w:val="StyleUnderline"/>
          <w:rFonts w:asciiTheme="minorHAnsi" w:hAnsiTheme="minorHAnsi"/>
          <w:highlight w:val="cyan"/>
        </w:rPr>
        <w:t>transforming and strengthening the public sector so that it is capable of regulating private</w:t>
      </w:r>
      <w:r w:rsidRPr="00636B92">
        <w:rPr>
          <w:rFonts w:asciiTheme="minorHAnsi" w:hAnsiTheme="minorHAnsi" w:cs="Times New Roman"/>
        </w:rPr>
        <w:t xml:space="preserve"> (production, investment, and trade) </w:t>
      </w:r>
      <w:r w:rsidRPr="00CD2E43">
        <w:rPr>
          <w:rStyle w:val="StyleUnderline"/>
          <w:rFonts w:asciiTheme="minorHAnsi" w:hAnsiTheme="minorHAnsi"/>
          <w:highlight w:val="cyan"/>
        </w:rPr>
        <w:t>decisions</w:t>
      </w:r>
      <w:r w:rsidRPr="00636B92">
        <w:rPr>
          <w:rStyle w:val="StyleUnderline"/>
          <w:rFonts w:asciiTheme="minorHAnsi" w:hAnsiTheme="minorHAnsi"/>
        </w:rPr>
        <w:t>, but also planning, organizing, and directly engaging in production itself.</w:t>
      </w:r>
      <w:r w:rsidRPr="00636B92">
        <w:rPr>
          <w:rFonts w:asciiTheme="minorHAnsi" w:hAnsiTheme="minorHAnsi" w:cs="Times New Roman"/>
        </w:rPr>
        <w:t xml:space="preserve"> </w:t>
      </w:r>
      <w:r w:rsidRPr="00CD2E43">
        <w:rPr>
          <w:rStyle w:val="StyleUnderline"/>
          <w:rFonts w:asciiTheme="minorHAnsi" w:hAnsiTheme="minorHAnsi"/>
          <w:highlight w:val="cyan"/>
        </w:rPr>
        <w:t>This</w:t>
      </w:r>
      <w:r w:rsidRPr="00636B92">
        <w:rPr>
          <w:rFonts w:asciiTheme="minorHAnsi" w:hAnsiTheme="minorHAnsi" w:cs="Times New Roman"/>
        </w:rPr>
        <w:t xml:space="preserve">, in turn, </w:t>
      </w:r>
      <w:r w:rsidRPr="00CD2E43">
        <w:rPr>
          <w:rStyle w:val="StyleUnderline"/>
          <w:rFonts w:asciiTheme="minorHAnsi" w:hAnsiTheme="minorHAnsi"/>
          <w:highlight w:val="cyan"/>
        </w:rPr>
        <w:t>means that we must fight to reverse the long-term decline in tax payments by the wealthy and corporations, and work to strengthen the ability of public sector unions to represent and defend the broader public interest</w:t>
      </w:r>
      <w:r w:rsidRPr="00636B92">
        <w:rPr>
          <w:rStyle w:val="StyleUnderline"/>
          <w:rFonts w:asciiTheme="minorHAnsi" w:hAnsiTheme="minorHAnsi"/>
        </w:rPr>
        <w:t xml:space="preserve">. </w:t>
      </w:r>
      <w:r w:rsidRPr="00636B92">
        <w:rPr>
          <w:rFonts w:asciiTheme="minorHAnsi" w:hAnsiTheme="minorHAnsi" w:cs="Times New Roman"/>
        </w:rPr>
        <w:t xml:space="preserve">Significantly, </w:t>
      </w:r>
      <w:r w:rsidRPr="00CD2E43">
        <w:rPr>
          <w:rStyle w:val="Emphasis"/>
          <w:rFonts w:asciiTheme="minorHAnsi" w:hAnsiTheme="minorHAnsi"/>
          <w:highlight w:val="cyan"/>
        </w:rPr>
        <w:t>these general demands are ones that increasingly motivate the activism of growing numbers of Chinese workers</w:t>
      </w:r>
      <w:r w:rsidRPr="00636B92">
        <w:rPr>
          <w:rStyle w:val="StyleUnderline"/>
          <w:rFonts w:asciiTheme="minorHAnsi" w:hAnsiTheme="minorHAnsi"/>
        </w:rPr>
        <w:t xml:space="preserve">. This should not be a surprise </w:t>
      </w:r>
      <w:r w:rsidRPr="00CD2E43">
        <w:rPr>
          <w:rStyle w:val="StyleUnderline"/>
          <w:rFonts w:asciiTheme="minorHAnsi" w:hAnsiTheme="minorHAnsi"/>
          <w:highlight w:val="cyan"/>
        </w:rPr>
        <w:t>since</w:t>
      </w:r>
      <w:r w:rsidRPr="00636B92">
        <w:rPr>
          <w:rStyle w:val="StyleUnderline"/>
          <w:rFonts w:asciiTheme="minorHAnsi" w:hAnsiTheme="minorHAnsi"/>
        </w:rPr>
        <w:t xml:space="preserve">, </w:t>
      </w:r>
      <w:r w:rsidRPr="00636B92">
        <w:rPr>
          <w:rFonts w:asciiTheme="minorHAnsi" w:hAnsiTheme="minorHAnsi"/>
        </w:rPr>
        <w:t>as I have tried to demonstrate</w:t>
      </w:r>
      <w:r w:rsidRPr="00636B92">
        <w:rPr>
          <w:rStyle w:val="StyleUnderline"/>
          <w:rFonts w:asciiTheme="minorHAnsi" w:hAnsiTheme="minorHAnsi"/>
        </w:rPr>
        <w:t xml:space="preserve">, </w:t>
      </w:r>
      <w:r w:rsidRPr="00CD2E43">
        <w:rPr>
          <w:rStyle w:val="Emphasis"/>
          <w:rFonts w:asciiTheme="minorHAnsi" w:hAnsiTheme="minorHAnsi"/>
          <w:highlight w:val="cyan"/>
        </w:rPr>
        <w:t>they are oppressed by the very same system that oppresses U.S. workers</w:t>
      </w:r>
      <w:r w:rsidRPr="00CD2E43">
        <w:rPr>
          <w:rStyle w:val="StyleUnderline"/>
          <w:rFonts w:asciiTheme="minorHAnsi" w:hAnsiTheme="minorHAnsi"/>
          <w:highlight w:val="cyan"/>
        </w:rPr>
        <w:t xml:space="preserve">. </w:t>
      </w:r>
      <w:r w:rsidRPr="00CD2E43">
        <w:rPr>
          <w:rStyle w:val="Emphasis"/>
          <w:rFonts w:asciiTheme="minorHAnsi" w:hAnsiTheme="minorHAnsi"/>
          <w:highlight w:val="cyan"/>
        </w:rPr>
        <w:t>If we can successfully incorporate that understanding into our own organizing, we are likely to find ourselves with valuable allies.</w:t>
      </w:r>
    </w:p>
    <w:p w14:paraId="7B1DD380" w14:textId="77777777" w:rsidR="00D2544C" w:rsidRDefault="00D2544C" w:rsidP="00D2544C">
      <w:pPr>
        <w:pStyle w:val="Heading1"/>
      </w:pPr>
      <w:r>
        <w:t xml:space="preserve">Affirmative Answers </w:t>
      </w:r>
    </w:p>
    <w:p w14:paraId="4247D0D5" w14:textId="77777777" w:rsidR="00D2544C" w:rsidRDefault="00D2544C" w:rsidP="00D2544C"/>
    <w:p w14:paraId="5823549E" w14:textId="77777777" w:rsidR="00D2544C" w:rsidRDefault="00155972" w:rsidP="00D2544C">
      <w:pPr>
        <w:pStyle w:val="Heading2"/>
      </w:pPr>
      <w:r>
        <w:t>Framework/Perm</w:t>
      </w:r>
    </w:p>
    <w:p w14:paraId="5E72180C" w14:textId="77777777" w:rsidR="00D2544C" w:rsidRPr="00191099" w:rsidRDefault="00D2544C" w:rsidP="00D2544C">
      <w:pPr>
        <w:pStyle w:val="Heading3"/>
      </w:pPr>
      <w:r w:rsidRPr="00191099">
        <w:t xml:space="preserve">Framework – 2AC </w:t>
      </w:r>
    </w:p>
    <w:p w14:paraId="5A117EB7" w14:textId="77777777" w:rsidR="00D2544C" w:rsidRDefault="00D2544C" w:rsidP="00D2544C">
      <w:pPr>
        <w:pStyle w:val="Heading4"/>
      </w:pPr>
      <w:r>
        <w:t xml:space="preserve">Only evaluate arguments based off the plan text-any alternatives are self serving and regressive which makes 2AC predictability and offense impossible-evaluate the consequences of the AFF and alternative because it is the only wholistic way to evaluate prior questions. </w:t>
      </w:r>
    </w:p>
    <w:p w14:paraId="6C372412" w14:textId="77777777" w:rsidR="00D2544C" w:rsidRPr="00D417A8" w:rsidRDefault="00D2544C" w:rsidP="00D2544C"/>
    <w:p w14:paraId="1A6FAE78" w14:textId="77777777" w:rsidR="00D2544C" w:rsidRPr="00D417A8" w:rsidRDefault="00D2544C" w:rsidP="00D2544C">
      <w:pPr>
        <w:pStyle w:val="Heading4"/>
      </w:pPr>
      <w:r w:rsidRPr="00D417A8">
        <w:t xml:space="preserve">Their framework/alternative arguments distract from institutional analysis – that undermines their sustainability and effectiveness – that’s net offence </w:t>
      </w:r>
    </w:p>
    <w:p w14:paraId="4984E2AC" w14:textId="77777777" w:rsidR="00D2544C" w:rsidRPr="00625C7A" w:rsidRDefault="00D2544C" w:rsidP="00D2544C">
      <w:pPr>
        <w:rPr>
          <w:rStyle w:val="Style13ptBold"/>
        </w:rPr>
      </w:pPr>
      <w:r w:rsidRPr="00625C7A">
        <w:rPr>
          <w:rStyle w:val="Style13ptBold"/>
        </w:rPr>
        <w:t xml:space="preserve">Welsh, Comm Prof @ Appalachia State University, 13  </w:t>
      </w:r>
    </w:p>
    <w:p w14:paraId="09F8B95A" w14:textId="77777777" w:rsidR="00D2544C" w:rsidRDefault="00D2544C" w:rsidP="00D2544C">
      <w:r>
        <w:t>(Scott, “The Rhetorical Surface of Democracy: How Deliberative Ideals Undermine Democratic Politics,” pg. 81)</w:t>
      </w:r>
    </w:p>
    <w:p w14:paraId="25EB7582" w14:textId="77777777" w:rsidR="00D2544C" w:rsidRPr="006A4F4E" w:rsidRDefault="00D2544C" w:rsidP="00D2544C">
      <w:pPr>
        <w:rPr>
          <w:sz w:val="16"/>
        </w:rPr>
      </w:pPr>
      <w:r w:rsidRPr="006A4F4E">
        <w:rPr>
          <w:sz w:val="16"/>
        </w:rPr>
        <w:t xml:space="preserve">Certeau does not, however, reduce political contest to the "micro" politics of everyday life. </w:t>
      </w:r>
      <w:r w:rsidRPr="00283990">
        <w:rPr>
          <w:rStyle w:val="StyleUnderline"/>
        </w:rPr>
        <w:t>Just because</w:t>
      </w:r>
      <w:r w:rsidRPr="00283990">
        <w:rPr>
          <w:sz w:val="16"/>
        </w:rPr>
        <w:t xml:space="preserve"> he recognizes that </w:t>
      </w:r>
      <w:r w:rsidRPr="00283990">
        <w:rPr>
          <w:rStyle w:val="StyleUnderline"/>
        </w:rPr>
        <w:t xml:space="preserve">the power of the weak resides in </w:t>
      </w:r>
      <w:r w:rsidRPr="00283990">
        <w:rPr>
          <w:rStyle w:val="Emphasis"/>
        </w:rPr>
        <w:t>the effective authority of the strong</w:t>
      </w:r>
      <w:r w:rsidRPr="00283990">
        <w:rPr>
          <w:rStyle w:val="StyleUnderline"/>
        </w:rPr>
        <w:t xml:space="preserve"> does not mean that</w:t>
      </w:r>
      <w:r w:rsidRPr="00283990">
        <w:rPr>
          <w:sz w:val="16"/>
        </w:rPr>
        <w:t xml:space="preserve"> </w:t>
      </w:r>
      <w:r w:rsidRPr="00283990">
        <w:rPr>
          <w:rStyle w:val="StyleUnderline"/>
        </w:rPr>
        <w:t xml:space="preserve">we can </w:t>
      </w:r>
      <w:r w:rsidRPr="00283990">
        <w:rPr>
          <w:rStyle w:val="Emphasis"/>
        </w:rPr>
        <w:t>rest assured</w:t>
      </w:r>
      <w:r w:rsidRPr="00283990">
        <w:rPr>
          <w:rStyle w:val="StyleUnderline"/>
        </w:rPr>
        <w:t xml:space="preserve"> that everything will simply </w:t>
      </w:r>
      <w:r w:rsidRPr="00283990">
        <w:rPr>
          <w:rStyle w:val="Emphasis"/>
        </w:rPr>
        <w:t>work out in</w:t>
      </w:r>
      <w:r w:rsidRPr="005763B5">
        <w:rPr>
          <w:rStyle w:val="Emphasis"/>
        </w:rPr>
        <w:t xml:space="preserve"> the end.</w:t>
      </w:r>
      <w:r w:rsidRPr="009375D3">
        <w:rPr>
          <w:rStyle w:val="StyleUnderline"/>
        </w:rPr>
        <w:t xml:space="preserve"> </w:t>
      </w:r>
      <w:r w:rsidRPr="006A4F4E">
        <w:rPr>
          <w:sz w:val="16"/>
        </w:rPr>
        <w:t xml:space="preserve">Jodi </w:t>
      </w:r>
      <w:r w:rsidRPr="009375D3">
        <w:rPr>
          <w:rStyle w:val="StyleUnderline"/>
        </w:rPr>
        <w:t xml:space="preserve">Dean finds a naive faith of this kind in those who imagine that </w:t>
      </w:r>
      <w:r w:rsidRPr="005763B5">
        <w:rPr>
          <w:rStyle w:val="Emphasis"/>
        </w:rPr>
        <w:t>accelerated and broadly dispersed conversations</w:t>
      </w:r>
      <w:r w:rsidRPr="009375D3">
        <w:rPr>
          <w:rStyle w:val="StyleUnderline"/>
        </w:rPr>
        <w:t xml:space="preserve">, made possible by the Internet and social media, might ultimately deliver free and equal democratic deliberation. </w:t>
      </w:r>
      <w:r>
        <w:rPr>
          <w:rStyle w:val="StyleUnderline"/>
        </w:rPr>
        <w:t xml:space="preserve"> </w:t>
      </w:r>
      <w:r w:rsidRPr="006A4F4E">
        <w:rPr>
          <w:sz w:val="16"/>
        </w:rPr>
        <w:t xml:space="preserve">So in response, she argues that </w:t>
      </w:r>
      <w:r w:rsidRPr="009375D3">
        <w:rPr>
          <w:rStyle w:val="StyleUnderline"/>
        </w:rPr>
        <w:t xml:space="preserve">such </w:t>
      </w:r>
      <w:r w:rsidRPr="00283990">
        <w:rPr>
          <w:rStyle w:val="StyleUnderline"/>
          <w:highlight w:val="cyan"/>
        </w:rPr>
        <w:t>efforts</w:t>
      </w:r>
      <w:r w:rsidRPr="00283990">
        <w:rPr>
          <w:sz w:val="16"/>
          <w:highlight w:val="cyan"/>
        </w:rPr>
        <w:t xml:space="preserve"> </w:t>
      </w:r>
      <w:r w:rsidRPr="00283990">
        <w:rPr>
          <w:rStyle w:val="Emphasis"/>
          <w:highlight w:val="cyan"/>
        </w:rPr>
        <w:t>"to displace polities onto the activities of everyday</w:t>
      </w:r>
      <w:r w:rsidRPr="009375D3">
        <w:rPr>
          <w:rStyle w:val="Emphasis"/>
        </w:rPr>
        <w:t xml:space="preserve"> or ordinary </w:t>
      </w:r>
      <w:r w:rsidRPr="00283990">
        <w:rPr>
          <w:rStyle w:val="Emphasis"/>
          <w:highlight w:val="cyan"/>
        </w:rPr>
        <w:t xml:space="preserve">people" </w:t>
      </w:r>
      <w:r w:rsidRPr="00283990">
        <w:rPr>
          <w:rStyle w:val="StyleUnderline"/>
          <w:highlight w:val="cyan"/>
        </w:rPr>
        <w:t xml:space="preserve">draw attention </w:t>
      </w:r>
      <w:r w:rsidRPr="00283990">
        <w:rPr>
          <w:rStyle w:val="Emphasis"/>
          <w:highlight w:val="cyan"/>
        </w:rPr>
        <w:t>away from the</w:t>
      </w:r>
      <w:r w:rsidRPr="005F1C63">
        <w:rPr>
          <w:rStyle w:val="Emphasis"/>
        </w:rPr>
        <w:t xml:space="preserve"> still very </w:t>
      </w:r>
      <w:r w:rsidRPr="00283990">
        <w:rPr>
          <w:rStyle w:val="Emphasis"/>
          <w:highlight w:val="cyan"/>
        </w:rPr>
        <w:t>real need for political challengers to build support</w:t>
      </w:r>
      <w:r w:rsidRPr="009375D3">
        <w:rPr>
          <w:rStyle w:val="StyleUnderline"/>
        </w:rPr>
        <w:t xml:space="preserve">, win elections, </w:t>
      </w:r>
      <w:r w:rsidRPr="00283990">
        <w:rPr>
          <w:rStyle w:val="StyleUnderline"/>
          <w:highlight w:val="cyan"/>
        </w:rPr>
        <w:t>and</w:t>
      </w:r>
      <w:r w:rsidRPr="009375D3">
        <w:rPr>
          <w:rStyle w:val="StyleUnderline"/>
        </w:rPr>
        <w:t xml:space="preserve"> </w:t>
      </w:r>
      <w:r w:rsidRPr="005F1C63">
        <w:rPr>
          <w:rStyle w:val="Emphasis"/>
        </w:rPr>
        <w:t xml:space="preserve">ultimately </w:t>
      </w:r>
      <w:r w:rsidRPr="00283990">
        <w:rPr>
          <w:rStyle w:val="Emphasis"/>
          <w:highlight w:val="cyan"/>
        </w:rPr>
        <w:t>exercise authority themselves</w:t>
      </w:r>
      <w:r w:rsidRPr="006A4F4E">
        <w:rPr>
          <w:sz w:val="16"/>
        </w:rPr>
        <w:t xml:space="preserve">. While Certeau is partly responsible for drawing recent scholarly attention to the politics of everyday life, he never- theless deliberately avoids falling into the trap Dean identifies. Instead, as important as the daily "capture of speech" is to democratic politics, we must not, Ceneau argues, attribute a magical democratic power to vernacular voices. </w:t>
      </w:r>
      <w:r w:rsidRPr="00283990">
        <w:rPr>
          <w:rStyle w:val="StyleUnderline"/>
          <w:highlight w:val="cyan"/>
        </w:rPr>
        <w:t>Speech</w:t>
      </w:r>
      <w:r w:rsidRPr="006A4F4E">
        <w:rPr>
          <w:sz w:val="16"/>
        </w:rPr>
        <w:t xml:space="preserve">, he clarifies, </w:t>
      </w:r>
      <w:r w:rsidRPr="00283990">
        <w:rPr>
          <w:rStyle w:val="StyleUnderline"/>
          <w:highlight w:val="cyan"/>
        </w:rPr>
        <w:t xml:space="preserve">is not an </w:t>
      </w:r>
      <w:r w:rsidRPr="00283990">
        <w:rPr>
          <w:rStyle w:val="Emphasis"/>
          <w:highlight w:val="cyan"/>
        </w:rPr>
        <w:t>adequate "substitute" for "work."</w:t>
      </w:r>
      <w:r w:rsidRPr="006A4F4E">
        <w:rPr>
          <w:sz w:val="16"/>
        </w:rPr>
        <w:t xml:space="preserve">S2 Certeau's distinction between speech and work, however, may be either more or less than meets the eye. </w:t>
      </w:r>
      <w:r w:rsidRPr="00283990">
        <w:rPr>
          <w:rStyle w:val="StyleUnderline"/>
          <w:highlight w:val="cyan"/>
        </w:rPr>
        <w:t>It signals</w:t>
      </w:r>
      <w:r w:rsidRPr="006A4F4E">
        <w:rPr>
          <w:sz w:val="16"/>
        </w:rPr>
        <w:t xml:space="preserve">, rather, </w:t>
      </w:r>
      <w:r w:rsidRPr="00283990">
        <w:rPr>
          <w:rStyle w:val="StyleUnderline"/>
          <w:highlight w:val="cyan"/>
        </w:rPr>
        <w:t xml:space="preserve">the necessity of a </w:t>
      </w:r>
      <w:r w:rsidRPr="00283990">
        <w:rPr>
          <w:rStyle w:val="Emphasis"/>
          <w:highlight w:val="cyan"/>
        </w:rPr>
        <w:t>sustained capture of speech</w:t>
      </w:r>
      <w:r w:rsidRPr="006A4F4E">
        <w:rPr>
          <w:sz w:val="16"/>
        </w:rPr>
        <w:t xml:space="preserve">, </w:t>
      </w:r>
      <w:r w:rsidRPr="00283990">
        <w:rPr>
          <w:rStyle w:val="StyleUnderline"/>
          <w:highlight w:val="cyan"/>
        </w:rPr>
        <w:t>which is only possible upon winning</w:t>
      </w:r>
      <w:r>
        <w:rPr>
          <w:rStyle w:val="StyleUnderline"/>
        </w:rPr>
        <w:t xml:space="preserve"> </w:t>
      </w:r>
      <w:r w:rsidRPr="005F1C63">
        <w:rPr>
          <w:rStyle w:val="Emphasis"/>
        </w:rPr>
        <w:t xml:space="preserve">a measure of </w:t>
      </w:r>
      <w:r w:rsidRPr="00283990">
        <w:rPr>
          <w:rStyle w:val="Emphasis"/>
          <w:highlight w:val="cyan"/>
        </w:rPr>
        <w:t>institutional authority</w:t>
      </w:r>
      <w:r w:rsidRPr="006A4F4E">
        <w:rPr>
          <w:sz w:val="16"/>
        </w:rPr>
        <w:t xml:space="preserve">. Hence, </w:t>
      </w:r>
      <w:r w:rsidRPr="00283990">
        <w:rPr>
          <w:rStyle w:val="StyleUnderline"/>
          <w:highlight w:val="cyan"/>
        </w:rPr>
        <w:t>Certeau rejects the "jubilation" of intellectuals "who wish to collapse a system</w:t>
      </w:r>
      <w:r w:rsidRPr="005F1C63">
        <w:rPr>
          <w:rStyle w:val="StyleUnderline"/>
        </w:rPr>
        <w:t xml:space="preserve"> of authority </w:t>
      </w:r>
      <w:r w:rsidRPr="00283990">
        <w:rPr>
          <w:rStyle w:val="Emphasis"/>
          <w:highlight w:val="cyan"/>
        </w:rPr>
        <w:t xml:space="preserve">without </w:t>
      </w:r>
      <w:r w:rsidRPr="007B5B0B">
        <w:rPr>
          <w:rStyle w:val="Emphasis"/>
          <w:highlight w:val="cyan"/>
        </w:rPr>
        <w:t>preparing for its replacement</w:t>
      </w:r>
      <w:r w:rsidRPr="005F1C63">
        <w:rPr>
          <w:rStyle w:val="Emphasis"/>
        </w:rPr>
        <w:t>."</w:t>
      </w:r>
      <w:r w:rsidRPr="006A4F4E">
        <w:rPr>
          <w:sz w:val="16"/>
        </w:rPr>
        <w:t xml:space="preserve">83 Instead, </w:t>
      </w:r>
      <w:r w:rsidRPr="00283990">
        <w:rPr>
          <w:rStyle w:val="StyleUnderline"/>
          <w:highlight w:val="cyan"/>
        </w:rPr>
        <w:t>meaningful change requires</w:t>
      </w:r>
      <w:r w:rsidRPr="004B0FA0">
        <w:rPr>
          <w:rStyle w:val="StyleUnderline"/>
        </w:rPr>
        <w:t xml:space="preserve"> forms of </w:t>
      </w:r>
      <w:r w:rsidRPr="00283990">
        <w:rPr>
          <w:rStyle w:val="StyleUnderline"/>
          <w:highlight w:val="cyan"/>
        </w:rPr>
        <w:t>symbolic resistance that plan</w:t>
      </w:r>
      <w:r w:rsidRPr="004B0FA0">
        <w:rPr>
          <w:rStyle w:val="StyleUnderline"/>
        </w:rPr>
        <w:t xml:space="preserve"> an eventual campaign for and </w:t>
      </w:r>
      <w:r w:rsidRPr="004B0FA0">
        <w:rPr>
          <w:rStyle w:val="Emphasis"/>
        </w:rPr>
        <w:t xml:space="preserve">a </w:t>
      </w:r>
      <w:r w:rsidRPr="00283990">
        <w:rPr>
          <w:rStyle w:val="Emphasis"/>
          <w:highlight w:val="cyan"/>
        </w:rPr>
        <w:t>reintegration with state authority</w:t>
      </w:r>
      <w:r w:rsidRPr="006A4F4E">
        <w:rPr>
          <w:sz w:val="16"/>
        </w:rPr>
        <w:t xml:space="preserve">. He writes, "If it is not organized, if it is not inscribed, ewen as a strategy, within the network of national forces in order to effec'ively change a system, (al demand Of conscience Will be neither reformist nor revolutionary," but Will be ' 'extinguished.' </w:t>
      </w:r>
    </w:p>
    <w:p w14:paraId="5507BE76" w14:textId="77777777" w:rsidR="00D2544C" w:rsidRDefault="00D2544C" w:rsidP="00D2544C"/>
    <w:p w14:paraId="2522A496" w14:textId="77777777" w:rsidR="00D2544C" w:rsidRPr="00D417A8" w:rsidRDefault="00D2544C" w:rsidP="00D2544C">
      <w:pPr>
        <w:pStyle w:val="Heading4"/>
      </w:pPr>
      <w:r w:rsidRPr="00D417A8">
        <w:t xml:space="preserve">Evaluate the benefits of the plan before our epistemology – knowledge is always contextual and fractured which means specificity is the only way to verify the 1AC’s truth claims – focusing debate on our assumptions in the abstract is intellectual hubris and makes managing violence and environmental destruction impossible – turns the k </w:t>
      </w:r>
    </w:p>
    <w:p w14:paraId="3D10E1AA" w14:textId="77777777" w:rsidR="00D2544C" w:rsidRPr="005B44C4" w:rsidRDefault="00D2544C" w:rsidP="00D2544C">
      <w:pPr>
        <w:rPr>
          <w:rStyle w:val="Style13ptBold"/>
        </w:rPr>
      </w:pPr>
      <w:r w:rsidRPr="005B44C4">
        <w:rPr>
          <w:rStyle w:val="Style13ptBold"/>
        </w:rPr>
        <w:t xml:space="preserve">Lake, Poli Sci Prof @ University of California San Diego, 14 </w:t>
      </w:r>
    </w:p>
    <w:p w14:paraId="4BAE020F" w14:textId="77777777" w:rsidR="00D2544C" w:rsidRDefault="00D2544C" w:rsidP="00D2544C">
      <w:r>
        <w:t xml:space="preserve">(David, “Theory is dead, long live theory: The end of the Great Debates and the rise of eclecticism in International Relations,” European Journal of International Relations 19(3) 567–587, </w:t>
      </w:r>
      <w:hyperlink r:id="rId9" w:history="1">
        <w:r w:rsidRPr="00E61702">
          <w:rPr>
            <w:rStyle w:val="Hyperlink"/>
          </w:rPr>
          <w:t>https://quote.ucsd.edu/lake/files/2014/02/Lake-EJIR.pdf</w:t>
        </w:r>
      </w:hyperlink>
      <w:r>
        <w:t xml:space="preserve">) </w:t>
      </w:r>
    </w:p>
    <w:p w14:paraId="6D91E857" w14:textId="77777777" w:rsidR="00D2544C" w:rsidRDefault="00D2544C" w:rsidP="00D2544C">
      <w:r>
        <w:t xml:space="preserve">*ableism corrected </w:t>
      </w:r>
    </w:p>
    <w:p w14:paraId="118B4B38" w14:textId="77777777" w:rsidR="00D2544C" w:rsidRPr="008908E5" w:rsidRDefault="00D2544C" w:rsidP="00D2544C">
      <w:pPr>
        <w:rPr>
          <w:rStyle w:val="Emphasis"/>
        </w:rPr>
      </w:pPr>
      <w:r w:rsidRPr="005B44C4">
        <w:rPr>
          <w:sz w:val="16"/>
        </w:rPr>
        <w:t xml:space="preserve">In the end, </w:t>
      </w:r>
      <w:r w:rsidRPr="008908E5">
        <w:rPr>
          <w:rStyle w:val="StyleUnderline"/>
          <w:highlight w:val="cyan"/>
        </w:rPr>
        <w:t>I prefer progress within paradigms rather than war between</w:t>
      </w:r>
      <w:r w:rsidRPr="005B44C4">
        <w:rPr>
          <w:sz w:val="16"/>
        </w:rPr>
        <w:t xml:space="preserve"> paradigms, especially </w:t>
      </w:r>
      <w:r w:rsidRPr="008908E5">
        <w:rPr>
          <w:rStyle w:val="Emphasis"/>
          <w:highlight w:val="cyan"/>
        </w:rPr>
        <w:t>as the latter would be inconclusive</w:t>
      </w:r>
      <w:r w:rsidRPr="005B44C4">
        <w:rPr>
          <w:sz w:val="16"/>
        </w:rPr>
        <w:t xml:space="preserve">. </w:t>
      </w:r>
      <w:r w:rsidRPr="005B44C4">
        <w:rPr>
          <w:rStyle w:val="StyleUnderline"/>
        </w:rPr>
        <w:t>The human condition is precarious</w:t>
      </w:r>
      <w:r w:rsidRPr="005B44C4">
        <w:rPr>
          <w:sz w:val="16"/>
        </w:rPr>
        <w:t xml:space="preserve">. </w:t>
      </w:r>
      <w:r w:rsidRPr="00221652">
        <w:rPr>
          <w:rStyle w:val="Emphasis"/>
          <w:highlight w:val="cyan"/>
        </w:rPr>
        <w:t>This is</w:t>
      </w:r>
      <w:r w:rsidRPr="005B44C4">
        <w:rPr>
          <w:rStyle w:val="Emphasis"/>
        </w:rPr>
        <w:t xml:space="preserve"> still </w:t>
      </w:r>
      <w:r w:rsidRPr="00221652">
        <w:rPr>
          <w:rStyle w:val="Emphasis"/>
          <w:highlight w:val="cyan"/>
        </w:rPr>
        <w:t>the age</w:t>
      </w:r>
      <w:r w:rsidRPr="005B44C4">
        <w:rPr>
          <w:rStyle w:val="Emphasis"/>
        </w:rPr>
        <w:t xml:space="preserve"> of </w:t>
      </w:r>
      <w:r w:rsidRPr="00221652">
        <w:rPr>
          <w:rStyle w:val="Emphasis"/>
        </w:rPr>
        <w:t>thermo</w:t>
      </w:r>
      <w:r w:rsidRPr="00221652">
        <w:rPr>
          <w:rStyle w:val="Emphasis"/>
          <w:highlight w:val="cyan"/>
        </w:rPr>
        <w:t>nuclear weapons</w:t>
      </w:r>
      <w:r w:rsidRPr="005B44C4">
        <w:rPr>
          <w:rStyle w:val="Emphasis"/>
        </w:rPr>
        <w:t>.</w:t>
      </w:r>
      <w:r w:rsidRPr="005B44C4">
        <w:rPr>
          <w:sz w:val="16"/>
        </w:rPr>
        <w:t xml:space="preserve"> Globalization continues to disrupt lives as countries realign their economies on the basis of comparative advantage, production chains are disaggregated and wrapped around the globe, and financial crises in one country reverberate around the planet in minutes. </w:t>
      </w:r>
      <w:r w:rsidRPr="005B44C4">
        <w:rPr>
          <w:rStyle w:val="StyleUnderline"/>
        </w:rPr>
        <w:t>Transnational terrorism threatens to turn</w:t>
      </w:r>
      <w:r>
        <w:rPr>
          <w:rStyle w:val="StyleUnderline"/>
        </w:rPr>
        <w:t xml:space="preserve"> </w:t>
      </w:r>
      <w:r w:rsidRPr="005B44C4">
        <w:rPr>
          <w:rStyle w:val="StyleUnderline"/>
        </w:rPr>
        <w:t>otherwise local disputes into global conflicts</w:t>
      </w:r>
      <w:r w:rsidRPr="005B44C4">
        <w:rPr>
          <w:sz w:val="16"/>
        </w:rPr>
        <w:t xml:space="preserve">, and leave everyone everywhere feeling unsafe. And all the while, </w:t>
      </w:r>
      <w:r w:rsidRPr="00221652">
        <w:rPr>
          <w:rStyle w:val="StyleUnderline"/>
          <w:highlight w:val="cyan"/>
        </w:rPr>
        <w:t>anthropomorphic change transforms</w:t>
      </w:r>
      <w:r w:rsidRPr="005B44C4">
        <w:rPr>
          <w:rStyle w:val="StyleUnderline"/>
        </w:rPr>
        <w:t xml:space="preserve"> </w:t>
      </w:r>
      <w:r w:rsidRPr="00221652">
        <w:rPr>
          <w:rStyle w:val="StyleUnderline"/>
          <w:highlight w:val="cyan"/>
        </w:rPr>
        <w:t>the global climate with</w:t>
      </w:r>
      <w:r>
        <w:rPr>
          <w:rStyle w:val="StyleUnderline"/>
        </w:rPr>
        <w:t xml:space="preserve"> </w:t>
      </w:r>
      <w:r w:rsidRPr="005B44C4">
        <w:rPr>
          <w:rStyle w:val="StyleUnderline"/>
        </w:rPr>
        <w:t xml:space="preserve">potentially </w:t>
      </w:r>
      <w:r w:rsidRPr="00221652">
        <w:rPr>
          <w:rStyle w:val="StyleUnderline"/>
          <w:highlight w:val="cyan"/>
        </w:rPr>
        <w:t>catastrophic consequences</w:t>
      </w:r>
      <w:r w:rsidRPr="005B44C4">
        <w:rPr>
          <w:rStyle w:val="StyleUnderline"/>
        </w:rPr>
        <w:t xml:space="preserve">. </w:t>
      </w:r>
      <w:r w:rsidRPr="005B44C4">
        <w:rPr>
          <w:sz w:val="16"/>
        </w:rPr>
        <w:t xml:space="preserve">Under these circumstances, </w:t>
      </w:r>
      <w:r w:rsidRPr="00221652">
        <w:rPr>
          <w:rStyle w:val="Emphasis"/>
          <w:highlight w:val="cyan"/>
        </w:rPr>
        <w:t>we</w:t>
      </w:r>
      <w:r w:rsidRPr="005B44C4">
        <w:rPr>
          <w:rStyle w:val="Emphasis"/>
        </w:rPr>
        <w:t xml:space="preserve"> as a society </w:t>
      </w:r>
      <w:r w:rsidRPr="00221652">
        <w:rPr>
          <w:rStyle w:val="Emphasis"/>
          <w:highlight w:val="cyan"/>
        </w:rPr>
        <w:t>need all the help we can get</w:t>
      </w:r>
      <w:r w:rsidRPr="00221652">
        <w:rPr>
          <w:sz w:val="16"/>
          <w:highlight w:val="cyan"/>
        </w:rPr>
        <w:t xml:space="preserve">. </w:t>
      </w:r>
      <w:r w:rsidRPr="00221652">
        <w:rPr>
          <w:rStyle w:val="Emphasis"/>
          <w:highlight w:val="cyan"/>
        </w:rPr>
        <w:t>There is no monopoly on</w:t>
      </w:r>
      <w:r w:rsidRPr="005B44C4">
        <w:rPr>
          <w:rStyle w:val="Emphasis"/>
        </w:rPr>
        <w:t xml:space="preserve"> </w:t>
      </w:r>
      <w:r w:rsidRPr="00221652">
        <w:rPr>
          <w:rStyle w:val="Emphasis"/>
          <w:highlight w:val="cyan"/>
        </w:rPr>
        <w:t>knowledge</w:t>
      </w:r>
      <w:r w:rsidRPr="005B44C4">
        <w:rPr>
          <w:sz w:val="16"/>
        </w:rPr>
        <w:t xml:space="preserve">. </w:t>
      </w:r>
      <w:r w:rsidRPr="00221652">
        <w:rPr>
          <w:rStyle w:val="StyleUnderline"/>
          <w:highlight w:val="cyan"/>
        </w:rPr>
        <w:t>And</w:t>
      </w:r>
      <w:r w:rsidRPr="005B44C4">
        <w:rPr>
          <w:sz w:val="16"/>
        </w:rPr>
        <w:t xml:space="preserve"> there is </w:t>
      </w:r>
      <w:r w:rsidRPr="00221652">
        <w:rPr>
          <w:rStyle w:val="Emphasis"/>
          <w:highlight w:val="cyan"/>
        </w:rPr>
        <w:t>no guarantee</w:t>
      </w:r>
      <w:r>
        <w:rPr>
          <w:rStyle w:val="Emphasis"/>
        </w:rPr>
        <w:t xml:space="preserve"> </w:t>
      </w:r>
      <w:r w:rsidRPr="005B44C4">
        <w:rPr>
          <w:rStyle w:val="Emphasis"/>
        </w:rPr>
        <w:t xml:space="preserve">that </w:t>
      </w:r>
      <w:r w:rsidRPr="00221652">
        <w:rPr>
          <w:rStyle w:val="Emphasis"/>
          <w:highlight w:val="cyan"/>
        </w:rPr>
        <w:t>any one kind</w:t>
      </w:r>
      <w:r w:rsidRPr="005B44C4">
        <w:rPr>
          <w:rStyle w:val="Emphasis"/>
        </w:rPr>
        <w:t xml:space="preserve"> of knowledge generated and understood </w:t>
      </w:r>
      <w:r w:rsidRPr="00221652">
        <w:rPr>
          <w:rStyle w:val="Emphasis"/>
          <w:highlight w:val="cyan"/>
        </w:rPr>
        <w:t>within any one epistemology or ontology is</w:t>
      </w:r>
      <w:r w:rsidRPr="005B44C4">
        <w:rPr>
          <w:rStyle w:val="Emphasis"/>
        </w:rPr>
        <w:t xml:space="preserve"> </w:t>
      </w:r>
      <w:r w:rsidRPr="00221652">
        <w:rPr>
          <w:rStyle w:val="Emphasis"/>
          <w:highlight w:val="cyan"/>
        </w:rPr>
        <w:t>always and everywhere more useful</w:t>
      </w:r>
      <w:r w:rsidRPr="005B44C4">
        <w:rPr>
          <w:rStyle w:val="Emphasis"/>
        </w:rPr>
        <w:t xml:space="preserve"> than another.</w:t>
      </w:r>
      <w:r w:rsidRPr="005B44C4">
        <w:rPr>
          <w:sz w:val="16"/>
        </w:rPr>
        <w:t xml:space="preserve"> </w:t>
      </w:r>
      <w:r w:rsidRPr="00221652">
        <w:rPr>
          <w:rStyle w:val="StyleUnderline"/>
          <w:highlight w:val="cyan"/>
        </w:rPr>
        <w:t xml:space="preserve">To assert otherwise is an act of </w:t>
      </w:r>
      <w:r w:rsidRPr="00221652">
        <w:rPr>
          <w:rStyle w:val="Emphasis"/>
          <w:highlight w:val="cyan"/>
        </w:rPr>
        <w:t>supreme intellectual hubris</w:t>
      </w:r>
      <w:r w:rsidRPr="005B44C4">
        <w:rPr>
          <w:rStyle w:val="Emphasis"/>
        </w:rPr>
        <w:t>.</w:t>
      </w:r>
      <w:r>
        <w:rPr>
          <w:rStyle w:val="StyleUnderline"/>
        </w:rPr>
        <w:t xml:space="preserve"> </w:t>
      </w:r>
      <w:r w:rsidRPr="005B44C4">
        <w:rPr>
          <w:sz w:val="16"/>
        </w:rPr>
        <w:t xml:space="preserve">This is not a plea to let a hundred, a thousand, or ten thousand intellectual flowers bloom. Scholars working in cloistered isolation are not likely to produce great insights, especially when the social problems besetting us today are of such magnitude. All knowledge must be disciplined. That is, knowledge must be shared by and with others if it is to count as knowledge. Positivists and post-positivists are each working hard to improve and clarify the standards of knowledge within their respective paradigms. This is an important turn for both, as it will facilitate progress within each even as it raises barriers to exchange across approaches. So, if not a thousand flowers, it is perhaps better for teams of scholars to tend a small number of separate gardens, grow what they can best, and share when possible with the others and, especially, the broader societies of which they are part. Do not mourn the end of theory, if by theory we mean the Great Debates in International Relations. Too often, </w:t>
      </w:r>
      <w:r w:rsidRPr="005B44C4">
        <w:rPr>
          <w:rStyle w:val="StyleUnderline"/>
        </w:rPr>
        <w:t>the</w:t>
      </w:r>
      <w:r w:rsidRPr="005B44C4">
        <w:rPr>
          <w:sz w:val="16"/>
        </w:rPr>
        <w:t xml:space="preserve"> Great Debates and especially the </w:t>
      </w:r>
      <w:r w:rsidRPr="00221652">
        <w:rPr>
          <w:rStyle w:val="StyleUnderline"/>
          <w:highlight w:val="cyan"/>
        </w:rPr>
        <w:t xml:space="preserve">paradigm wars became contests over </w:t>
      </w:r>
      <w:r w:rsidRPr="00221652">
        <w:rPr>
          <w:rStyle w:val="Emphasis"/>
          <w:highlight w:val="cyan"/>
        </w:rPr>
        <w:t>the truth status of assumptions</w:t>
      </w:r>
      <w:r w:rsidRPr="005B44C4">
        <w:rPr>
          <w:sz w:val="16"/>
        </w:rPr>
        <w:t xml:space="preserve">. </w:t>
      </w:r>
      <w:r w:rsidRPr="00221652">
        <w:rPr>
          <w:rStyle w:val="StyleUnderline"/>
          <w:highlight w:val="cyan"/>
        </w:rPr>
        <w:t>Declarations that ‘I am a realist’</w:t>
      </w:r>
      <w:r w:rsidRPr="005B44C4">
        <w:rPr>
          <w:rStyle w:val="StyleUnderline"/>
        </w:rPr>
        <w:t xml:space="preserve"> or pronouncements that ‘As a liberal, I predict …’ </w:t>
      </w:r>
      <w:r w:rsidRPr="00221652">
        <w:rPr>
          <w:rStyle w:val="StyleUnderline"/>
          <w:highlight w:val="cyan"/>
        </w:rPr>
        <w:t>were statements of</w:t>
      </w:r>
      <w:r w:rsidRPr="005B44C4">
        <w:rPr>
          <w:rStyle w:val="StyleUnderline"/>
        </w:rPr>
        <w:t xml:space="preserve"> a near quasi-religious</w:t>
      </w:r>
      <w:r>
        <w:rPr>
          <w:rStyle w:val="StyleUnderline"/>
        </w:rPr>
        <w:t xml:space="preserve"> </w:t>
      </w:r>
      <w:r w:rsidRPr="00221652">
        <w:rPr>
          <w:rStyle w:val="StyleUnderline"/>
          <w:highlight w:val="cyan"/>
        </w:rPr>
        <w:t>faith</w:t>
      </w:r>
      <w:r w:rsidRPr="00221652">
        <w:rPr>
          <w:sz w:val="16"/>
          <w:highlight w:val="cyan"/>
        </w:rPr>
        <w:t xml:space="preserve">, </w:t>
      </w:r>
      <w:r w:rsidRPr="00221652">
        <w:rPr>
          <w:rStyle w:val="Emphasis"/>
          <w:highlight w:val="cyan"/>
        </w:rPr>
        <w:t>not conclusions that followed from a falsifiable</w:t>
      </w:r>
      <w:r w:rsidRPr="005B44C4">
        <w:rPr>
          <w:rStyle w:val="Emphasis"/>
        </w:rPr>
        <w:t xml:space="preserve"> </w:t>
      </w:r>
      <w:r w:rsidRPr="00221652">
        <w:rPr>
          <w:rStyle w:val="Emphasis"/>
          <w:highlight w:val="cyan"/>
        </w:rPr>
        <w:t>theory with</w:t>
      </w:r>
      <w:r w:rsidRPr="005B44C4">
        <w:rPr>
          <w:rStyle w:val="Emphasis"/>
        </w:rPr>
        <w:t xml:space="preserve"> stronger </w:t>
      </w:r>
      <w:r w:rsidRPr="00221652">
        <w:rPr>
          <w:rStyle w:val="Emphasis"/>
          <w:highlight w:val="cyan"/>
        </w:rPr>
        <w:t>empirical support.</w:t>
      </w:r>
      <w:r>
        <w:rPr>
          <w:rStyle w:val="Emphasis"/>
        </w:rPr>
        <w:t xml:space="preserve"> </w:t>
      </w:r>
      <w:r w:rsidRPr="005B44C4">
        <w:rPr>
          <w:sz w:val="16"/>
        </w:rPr>
        <w:t xml:space="preserve">Likewise, </w:t>
      </w:r>
      <w:r w:rsidRPr="005B44C4">
        <w:rPr>
          <w:rStyle w:val="StyleUnderline"/>
        </w:rPr>
        <w:t>assertions that positivism or post-positivism is a better approach to</w:t>
      </w:r>
      <w:r>
        <w:rPr>
          <w:rStyle w:val="StyleUnderline"/>
        </w:rPr>
        <w:t xml:space="preserve"> </w:t>
      </w:r>
      <w:r w:rsidRPr="005B44C4">
        <w:rPr>
          <w:rStyle w:val="StyleUnderline"/>
        </w:rPr>
        <w:t>understanding world politics are similarly</w:t>
      </w:r>
      <w:r>
        <w:rPr>
          <w:rStyle w:val="StyleUnderline"/>
        </w:rPr>
        <w:t xml:space="preserve"> [misleading]</w:t>
      </w:r>
      <w:r w:rsidRPr="005B44C4">
        <w:rPr>
          <w:sz w:val="16"/>
        </w:rPr>
        <w:t xml:space="preserve"> blinding. </w:t>
      </w:r>
      <w:r w:rsidRPr="005B44C4">
        <w:rPr>
          <w:rStyle w:val="StyleUnderline"/>
        </w:rPr>
        <w:t xml:space="preserve">The </w:t>
      </w:r>
      <w:r w:rsidRPr="00221652">
        <w:rPr>
          <w:rStyle w:val="StyleUnderline"/>
          <w:highlight w:val="cyan"/>
        </w:rPr>
        <w:t>Great Debates were</w:t>
      </w:r>
      <w:r w:rsidRPr="005B44C4">
        <w:rPr>
          <w:sz w:val="16"/>
        </w:rPr>
        <w:t xml:space="preserve"> too </w:t>
      </w:r>
      <w:r w:rsidRPr="005B44C4">
        <w:rPr>
          <w:rStyle w:val="StyleUnderline"/>
        </w:rPr>
        <w:t>often</w:t>
      </w:r>
      <w:r w:rsidRPr="005B44C4">
        <w:rPr>
          <w:sz w:val="16"/>
        </w:rPr>
        <w:t xml:space="preserve"> </w:t>
      </w:r>
      <w:r w:rsidRPr="00221652">
        <w:rPr>
          <w:rStyle w:val="StyleUnderline"/>
          <w:highlight w:val="cyan"/>
        </w:rPr>
        <w:t>academic in the worst sense</w:t>
      </w:r>
      <w:r w:rsidRPr="005B44C4">
        <w:rPr>
          <w:rStyle w:val="StyleUnderline"/>
        </w:rPr>
        <w:t xml:space="preserve"> of that term.</w:t>
      </w:r>
      <w:r w:rsidRPr="005B44C4">
        <w:rPr>
          <w:sz w:val="16"/>
        </w:rPr>
        <w:t xml:space="preserve"> </w:t>
      </w:r>
      <w:r w:rsidRPr="005B44C4">
        <w:rPr>
          <w:rStyle w:val="StyleUnderline"/>
        </w:rPr>
        <w:t>Mid-level theory flourished in the interstices of</w:t>
      </w:r>
      <w:r>
        <w:rPr>
          <w:rStyle w:val="StyleUnderline"/>
        </w:rPr>
        <w:t xml:space="preserve"> </w:t>
      </w:r>
      <w:r w:rsidRPr="005B44C4">
        <w:rPr>
          <w:rStyle w:val="StyleUnderline"/>
        </w:rPr>
        <w:t>these debates for decades and now</w:t>
      </w:r>
      <w:r w:rsidRPr="005B44C4">
        <w:rPr>
          <w:sz w:val="16"/>
        </w:rPr>
        <w:t xml:space="preserve">, </w:t>
      </w:r>
      <w:r w:rsidRPr="005B44C4">
        <w:rPr>
          <w:rStyle w:val="StyleUnderline"/>
        </w:rPr>
        <w:t>with the waning of the paradigm wars, is coming into</w:t>
      </w:r>
      <w:r>
        <w:rPr>
          <w:rStyle w:val="StyleUnderline"/>
        </w:rPr>
        <w:t xml:space="preserve"> </w:t>
      </w:r>
      <w:r w:rsidRPr="005B44C4">
        <w:rPr>
          <w:rStyle w:val="Emphasis"/>
        </w:rPr>
        <w:t>its own within the field</w:t>
      </w:r>
      <w:r w:rsidRPr="005B44C4">
        <w:rPr>
          <w:rStyle w:val="StyleUnderline"/>
        </w:rPr>
        <w:t>.</w:t>
      </w:r>
      <w:r w:rsidRPr="005B44C4">
        <w:rPr>
          <w:sz w:val="16"/>
        </w:rPr>
        <w:t xml:space="preserve"> I regard this as an entirely positive development. </w:t>
      </w:r>
      <w:r w:rsidRPr="008908E5">
        <w:rPr>
          <w:rStyle w:val="StyleUnderline"/>
        </w:rPr>
        <w:t>We may be witnessing</w:t>
      </w:r>
      <w:r w:rsidRPr="008908E5">
        <w:rPr>
          <w:sz w:val="16"/>
        </w:rPr>
        <w:t xml:space="preserve"> </w:t>
      </w:r>
      <w:r w:rsidRPr="008908E5">
        <w:rPr>
          <w:rStyle w:val="StyleUnderline"/>
        </w:rPr>
        <w:t>the demise of a particular</w:t>
      </w:r>
      <w:r w:rsidRPr="008908E5">
        <w:rPr>
          <w:sz w:val="16"/>
        </w:rPr>
        <w:t xml:space="preserve"> kind of </w:t>
      </w:r>
      <w:r w:rsidRPr="008908E5">
        <w:rPr>
          <w:rStyle w:val="Emphasis"/>
        </w:rPr>
        <w:t>grand theory</w:t>
      </w:r>
      <w:r w:rsidRPr="008908E5">
        <w:rPr>
          <w:sz w:val="16"/>
        </w:rPr>
        <w:t xml:space="preserve">, </w:t>
      </w:r>
      <w:r w:rsidRPr="008908E5">
        <w:rPr>
          <w:rStyle w:val="StyleUnderline"/>
        </w:rPr>
        <w:t>but theory</w:t>
      </w:r>
      <w:r w:rsidRPr="008908E5">
        <w:rPr>
          <w:sz w:val="16"/>
        </w:rPr>
        <w:t xml:space="preserve"> — </w:t>
      </w:r>
      <w:r w:rsidRPr="008908E5">
        <w:rPr>
          <w:rStyle w:val="StyleUnderline"/>
        </w:rPr>
        <w:t>in the plural</w:t>
      </w:r>
      <w:r w:rsidRPr="008908E5">
        <w:rPr>
          <w:sz w:val="16"/>
        </w:rPr>
        <w:t xml:space="preserve"> — lives. </w:t>
      </w:r>
      <w:r w:rsidRPr="008908E5">
        <w:rPr>
          <w:rStyle w:val="Emphasis"/>
        </w:rPr>
        <w:t>Long may they reign.</w:t>
      </w:r>
    </w:p>
    <w:p w14:paraId="27D14F54" w14:textId="77777777" w:rsidR="00D2544C" w:rsidRPr="008908E5" w:rsidRDefault="00D2544C" w:rsidP="00D2544C">
      <w:pPr>
        <w:rPr>
          <w:rStyle w:val="Emphasis"/>
        </w:rPr>
      </w:pPr>
    </w:p>
    <w:p w14:paraId="23DD14E5" w14:textId="77777777" w:rsidR="00544864" w:rsidRPr="005B44C4" w:rsidRDefault="00544864" w:rsidP="00544864">
      <w:pPr>
        <w:pStyle w:val="Heading3"/>
      </w:pPr>
      <w:r w:rsidRPr="005B44C4">
        <w:t xml:space="preserve">Case First </w:t>
      </w:r>
      <w:r>
        <w:t xml:space="preserve">– 2AC </w:t>
      </w:r>
    </w:p>
    <w:p w14:paraId="737764B0" w14:textId="77777777" w:rsidR="00544864" w:rsidRDefault="00544864" w:rsidP="00544864">
      <w:pPr>
        <w:pStyle w:val="Heading4"/>
      </w:pPr>
      <w:r>
        <w:t xml:space="preserve">Case disproves the critique – the alts normative ethical vision for IR is </w:t>
      </w:r>
      <w:r w:rsidRPr="006A4F4E">
        <w:rPr>
          <w:u w:val="single"/>
        </w:rPr>
        <w:t>unattainable</w:t>
      </w:r>
      <w:r>
        <w:t xml:space="preserve"> and gets </w:t>
      </w:r>
      <w:r w:rsidRPr="006A4F4E">
        <w:rPr>
          <w:u w:val="single"/>
        </w:rPr>
        <w:t>coopted</w:t>
      </w:r>
      <w:r>
        <w:rPr>
          <w:u w:val="single"/>
        </w:rPr>
        <w:t xml:space="preserve">. </w:t>
      </w:r>
      <w:r>
        <w:t xml:space="preserve">Managing insecurity through the </w:t>
      </w:r>
      <w:r w:rsidRPr="006A4F4E">
        <w:rPr>
          <w:u w:val="single"/>
        </w:rPr>
        <w:t>plan</w:t>
      </w:r>
      <w:r>
        <w:t xml:space="preserve"> is better than the alt – AND only evaluate link args if they win alt solvency    </w:t>
      </w:r>
    </w:p>
    <w:p w14:paraId="465EA96D" w14:textId="77777777" w:rsidR="00544864" w:rsidRPr="00DA4A44" w:rsidRDefault="00544864" w:rsidP="00544864">
      <w:pPr>
        <w:rPr>
          <w:rStyle w:val="Style13ptBold"/>
        </w:rPr>
      </w:pPr>
      <w:r w:rsidRPr="00DA4A44">
        <w:rPr>
          <w:rStyle w:val="Style13ptBold"/>
        </w:rPr>
        <w:t>Chandler, IR Prof @ University of Westminster, 13</w:t>
      </w:r>
    </w:p>
    <w:p w14:paraId="38968D3F" w14:textId="77777777" w:rsidR="00544864" w:rsidRDefault="00544864" w:rsidP="00544864">
      <w:r>
        <w:t xml:space="preserve">(David, “No emancipatory alternative, no critical security studies,” Critical Studies on Security, 2013 Vol. 1, No. 1, 46–63) </w:t>
      </w:r>
    </w:p>
    <w:p w14:paraId="02B56AC7" w14:textId="77777777" w:rsidR="00544864" w:rsidRPr="009423A8" w:rsidRDefault="00544864" w:rsidP="00544864">
      <w:pPr>
        <w:rPr>
          <w:rStyle w:val="Emphasis"/>
          <w:highlight w:val="cyan"/>
        </w:rPr>
      </w:pPr>
      <w:r w:rsidRPr="006A4F4E">
        <w:rPr>
          <w:sz w:val="16"/>
        </w:rPr>
        <w:t>We would argue that the removal of the prefix ‘critical’ would also be useful to distinguish security study based on critique of the world as it exists from normative theorising based on the world as we would like it to be. As long as we keep the ‘critical’ nomenclature, we are affirming that government and international policy-making can be understood and critiqued against the goal of emancipating the non-Western Other</w:t>
      </w:r>
      <w:r w:rsidRPr="0073180B">
        <w:rPr>
          <w:rStyle w:val="StyleUnderline"/>
        </w:rPr>
        <w:t xml:space="preserve">. </w:t>
      </w:r>
      <w:r w:rsidRPr="00221652">
        <w:rPr>
          <w:rStyle w:val="StyleUnderline"/>
          <w:highlight w:val="cyan"/>
        </w:rPr>
        <w:t xml:space="preserve">Judging </w:t>
      </w:r>
      <w:r w:rsidRPr="00221652">
        <w:rPr>
          <w:rStyle w:val="Emphasis"/>
          <w:b w:val="0"/>
          <w:highlight w:val="cyan"/>
        </w:rPr>
        <w:t>policy-making</w:t>
      </w:r>
      <w:r w:rsidRPr="006A4F4E">
        <w:rPr>
          <w:sz w:val="16"/>
        </w:rPr>
        <w:t xml:space="preserve"> and policy outcomes</w:t>
      </w:r>
      <w:r w:rsidRPr="00221652">
        <w:rPr>
          <w:sz w:val="16"/>
          <w:highlight w:val="cyan"/>
        </w:rPr>
        <w:t xml:space="preserve">, </w:t>
      </w:r>
      <w:r w:rsidRPr="00221652">
        <w:rPr>
          <w:rStyle w:val="StyleUnderline"/>
          <w:highlight w:val="cyan"/>
        </w:rPr>
        <w:t xml:space="preserve">on the basis of this </w:t>
      </w:r>
      <w:r w:rsidRPr="00221652">
        <w:rPr>
          <w:rStyle w:val="Emphasis"/>
          <w:highlight w:val="cyan"/>
        </w:rPr>
        <w:t>imputed goal</w:t>
      </w:r>
      <w:r w:rsidRPr="00221652">
        <w:rPr>
          <w:sz w:val="16"/>
          <w:highlight w:val="cyan"/>
        </w:rPr>
        <w:t xml:space="preserve">, </w:t>
      </w:r>
      <w:r w:rsidRPr="00221652">
        <w:rPr>
          <w:rStyle w:val="StyleUnderline"/>
          <w:highlight w:val="cyan"/>
        </w:rPr>
        <w:t>may provide ‘critical’ theorists with</w:t>
      </w:r>
      <w:r w:rsidRPr="0073180B">
        <w:rPr>
          <w:rStyle w:val="StyleUnderline"/>
        </w:rPr>
        <w:t xml:space="preserve"> endless </w:t>
      </w:r>
      <w:r w:rsidRPr="00221652">
        <w:rPr>
          <w:rStyle w:val="StyleUnderline"/>
          <w:highlight w:val="cyan"/>
        </w:rPr>
        <w:t>possibilities to demonstrate their</w:t>
      </w:r>
      <w:r w:rsidRPr="00221652">
        <w:rPr>
          <w:sz w:val="16"/>
          <w:highlight w:val="cyan"/>
        </w:rPr>
        <w:t xml:space="preserve"> </w:t>
      </w:r>
      <w:r w:rsidRPr="00221652">
        <w:rPr>
          <w:rStyle w:val="Emphasis"/>
          <w:highlight w:val="cyan"/>
        </w:rPr>
        <w:t>normative standpoints</w:t>
      </w:r>
      <w:r w:rsidRPr="00221652">
        <w:rPr>
          <w:sz w:val="16"/>
          <w:highlight w:val="cyan"/>
        </w:rPr>
        <w:t xml:space="preserve"> </w:t>
      </w:r>
      <w:r w:rsidRPr="00221652">
        <w:rPr>
          <w:rStyle w:val="StyleUnderline"/>
          <w:highlight w:val="cyan"/>
        </w:rPr>
        <w:t>but it does little to develop</w:t>
      </w:r>
      <w:r w:rsidRPr="0073180B">
        <w:rPr>
          <w:rStyle w:val="StyleUnderline"/>
        </w:rPr>
        <w:t xml:space="preserve"> </w:t>
      </w:r>
      <w:r w:rsidRPr="0073180B">
        <w:rPr>
          <w:rStyle w:val="Emphasis"/>
        </w:rPr>
        <w:t xml:space="preserve">academic and political </w:t>
      </w:r>
      <w:r w:rsidRPr="00221652">
        <w:rPr>
          <w:rStyle w:val="Emphasis"/>
          <w:highlight w:val="cyan"/>
        </w:rPr>
        <w:t>understandings</w:t>
      </w:r>
      <w:r w:rsidRPr="00221652">
        <w:rPr>
          <w:sz w:val="16"/>
          <w:highlight w:val="cyan"/>
        </w:rPr>
        <w:t xml:space="preserve"> </w:t>
      </w:r>
      <w:r w:rsidRPr="00221652">
        <w:rPr>
          <w:rStyle w:val="StyleUnderline"/>
          <w:highlight w:val="cyan"/>
        </w:rPr>
        <w:t>of the world</w:t>
      </w:r>
      <w:r w:rsidRPr="0073180B">
        <w:rPr>
          <w:rStyle w:val="StyleUnderline"/>
        </w:rPr>
        <w:t xml:space="preserve"> we live in.</w:t>
      </w:r>
      <w:r w:rsidRPr="006A4F4E">
        <w:rPr>
          <w:sz w:val="16"/>
        </w:rPr>
        <w:t xml:space="preserve"> In fact, </w:t>
      </w:r>
      <w:r w:rsidRPr="0073180B">
        <w:rPr>
          <w:rStyle w:val="StyleUnderline"/>
        </w:rPr>
        <w:t>no greater straw [person]</w:t>
      </w:r>
      <w:r w:rsidRPr="006A4F4E">
        <w:rPr>
          <w:sz w:val="16"/>
        </w:rPr>
        <w:t xml:space="preserve"> man </w:t>
      </w:r>
      <w:r w:rsidRPr="0073180B">
        <w:rPr>
          <w:rStyle w:val="StyleUnderline"/>
        </w:rPr>
        <w:t>could have been imagined</w:t>
      </w:r>
      <w:r w:rsidRPr="006A4F4E">
        <w:rPr>
          <w:sz w:val="16"/>
        </w:rPr>
        <w:t xml:space="preserve">, </w:t>
      </w:r>
      <w:r w:rsidRPr="0073180B">
        <w:rPr>
          <w:rStyle w:val="StyleUnderline"/>
        </w:rPr>
        <w:t xml:space="preserve">than the ability to become ‘critical’ on the basis of debates around the claim that the West was now capable of undertaking </w:t>
      </w:r>
      <w:r w:rsidRPr="0073180B">
        <w:rPr>
          <w:rStyle w:val="Emphasis"/>
        </w:rPr>
        <w:t>emancipatory policy missions</w:t>
      </w:r>
      <w:r w:rsidRPr="006A4F4E">
        <w:rPr>
          <w:sz w:val="16"/>
        </w:rPr>
        <w:t xml:space="preserve">. Today, </w:t>
      </w:r>
      <w:r w:rsidRPr="0073180B">
        <w:rPr>
          <w:rStyle w:val="StyleUnderline"/>
        </w:rPr>
        <w:t>as we witness a narrowing of transformative aspirations on behalf of Western policy elites, in a reaction against the ‘hubris’ of the claims of the 1990s</w:t>
      </w:r>
      <w:r w:rsidRPr="006A4F4E">
        <w:rPr>
          <w:sz w:val="16"/>
        </w:rPr>
        <w:t xml:space="preserve"> (Mayall and Soares de Oliveira 2012) </w:t>
      </w:r>
      <w:r w:rsidRPr="0073180B">
        <w:rPr>
          <w:rStyle w:val="StyleUnderline"/>
        </w:rPr>
        <w:t>and a slimmed down approach to sustainable, ‘hybrid’ peacebuilding, CSS has again renewed its relationship with the policy sphere</w:t>
      </w:r>
      <w:r w:rsidRPr="006A4F4E">
        <w:rPr>
          <w:sz w:val="16"/>
        </w:rPr>
        <w:t xml:space="preserve">. </w:t>
      </w:r>
      <w:r w:rsidRPr="0073180B">
        <w:rPr>
          <w:rStyle w:val="StyleUnderline"/>
        </w:rPr>
        <w:t>Some</w:t>
      </w:r>
      <w:r w:rsidRPr="006A4F4E">
        <w:rPr>
          <w:sz w:val="16"/>
        </w:rPr>
        <w:t xml:space="preserve"> </w:t>
      </w:r>
      <w:r w:rsidRPr="0073180B">
        <w:rPr>
          <w:rStyle w:val="StyleUnderline"/>
        </w:rPr>
        <w:t xml:space="preserve">academics and policy-makers now have a </w:t>
      </w:r>
      <w:r w:rsidRPr="0073180B">
        <w:rPr>
          <w:rStyle w:val="Emphasis"/>
        </w:rPr>
        <w:t>united front</w:t>
      </w:r>
      <w:r w:rsidRPr="0073180B">
        <w:rPr>
          <w:rStyle w:val="StyleUnderline"/>
        </w:rPr>
        <w:t xml:space="preserve"> that </w:t>
      </w:r>
      <w:r w:rsidRPr="00221652">
        <w:rPr>
          <w:rStyle w:val="StyleUnderline"/>
          <w:highlight w:val="cyan"/>
        </w:rPr>
        <w:t xml:space="preserve">rather than placing </w:t>
      </w:r>
      <w:r w:rsidRPr="00221652">
        <w:rPr>
          <w:rStyle w:val="Emphasis"/>
          <w:highlight w:val="cyan"/>
        </w:rPr>
        <w:t>emancipation</w:t>
      </w:r>
      <w:r w:rsidRPr="00221652">
        <w:rPr>
          <w:rStyle w:val="StyleUnderline"/>
          <w:highlight w:val="cyan"/>
        </w:rPr>
        <w:t xml:space="preserve"> at the heart of policy-making it should be ‘</w:t>
      </w:r>
      <w:r w:rsidRPr="00221652">
        <w:rPr>
          <w:rStyle w:val="Emphasis"/>
          <w:highlight w:val="cyan"/>
        </w:rPr>
        <w:t>local knowledge’</w:t>
      </w:r>
      <w:r w:rsidRPr="00221652">
        <w:rPr>
          <w:rStyle w:val="StyleUnderline"/>
          <w:highlight w:val="cyan"/>
        </w:rPr>
        <w:t xml:space="preserve"> and ‘local demands’.</w:t>
      </w:r>
      <w:r w:rsidRPr="0073180B">
        <w:rPr>
          <w:rStyle w:val="StyleUnderline"/>
        </w:rPr>
        <w:t xml:space="preserve"> </w:t>
      </w:r>
      <w:r w:rsidRPr="00221652">
        <w:rPr>
          <w:rStyle w:val="StyleUnderline"/>
          <w:highlight w:val="cyan"/>
        </w:rPr>
        <w:t>The</w:t>
      </w:r>
      <w:r w:rsidRPr="006A4F4E">
        <w:rPr>
          <w:sz w:val="16"/>
        </w:rPr>
        <w:t xml:space="preserve"> double </w:t>
      </w:r>
      <w:r w:rsidRPr="00221652">
        <w:rPr>
          <w:rStyle w:val="StyleUnderline"/>
          <w:highlight w:val="cyan"/>
        </w:rPr>
        <w:t>irony</w:t>
      </w:r>
      <w:r w:rsidRPr="006A4F4E">
        <w:rPr>
          <w:sz w:val="16"/>
        </w:rPr>
        <w:t xml:space="preserve"> of the birth and death of CSS </w:t>
      </w:r>
      <w:r w:rsidRPr="00221652">
        <w:rPr>
          <w:rStyle w:val="StyleUnderline"/>
          <w:highlight w:val="cyan"/>
        </w:rPr>
        <w:t>is</w:t>
      </w:r>
      <w:r w:rsidRPr="0073180B">
        <w:rPr>
          <w:rStyle w:val="StyleUnderline"/>
        </w:rPr>
        <w:t xml:space="preserve"> not only that </w:t>
      </w:r>
      <w:r w:rsidRPr="00221652">
        <w:rPr>
          <w:rStyle w:val="StyleUnderline"/>
          <w:highlight w:val="cyan"/>
        </w:rPr>
        <w:t>CSS has come full circle</w:t>
      </w:r>
      <w:r w:rsidRPr="006A4F4E">
        <w:rPr>
          <w:sz w:val="16"/>
        </w:rPr>
        <w:t xml:space="preserve"> – </w:t>
      </w:r>
      <w:r w:rsidRPr="00221652">
        <w:rPr>
          <w:rStyle w:val="Emphasis"/>
          <w:highlight w:val="cyan"/>
        </w:rPr>
        <w:t>from its liberal teleological universalist and emancipatory claims</w:t>
      </w:r>
      <w:r w:rsidRPr="00221652">
        <w:rPr>
          <w:sz w:val="16"/>
          <w:highlight w:val="cyan"/>
        </w:rPr>
        <w:t>,</w:t>
      </w:r>
      <w:r w:rsidRPr="006A4F4E">
        <w:rPr>
          <w:sz w:val="16"/>
        </w:rPr>
        <w:t xml:space="preserve"> in the 1990s, </w:t>
      </w:r>
      <w:r w:rsidRPr="009423A8">
        <w:rPr>
          <w:rStyle w:val="StyleUnderline"/>
          <w:highlight w:val="cyan"/>
        </w:rPr>
        <w:t xml:space="preserve">to </w:t>
      </w:r>
      <w:r w:rsidRPr="0073180B">
        <w:rPr>
          <w:rStyle w:val="StyleUnderline"/>
        </w:rPr>
        <w:t xml:space="preserve">its discourses of limits and </w:t>
      </w:r>
      <w:r w:rsidRPr="009423A8">
        <w:rPr>
          <w:rStyle w:val="Emphasis"/>
          <w:highlight w:val="cyan"/>
        </w:rPr>
        <w:t>flatter ontologies</w:t>
      </w:r>
      <w:r w:rsidRPr="006A4F4E">
        <w:rPr>
          <w:sz w:val="16"/>
        </w:rPr>
        <w:t xml:space="preserve">, highlighting differences and pluralities in the 2010s – but that </w:t>
      </w:r>
      <w:r w:rsidRPr="00221652">
        <w:rPr>
          <w:rStyle w:val="StyleUnderline"/>
          <w:highlight w:val="cyan"/>
        </w:rPr>
        <w:t>this</w:t>
      </w:r>
      <w:r w:rsidRPr="0073180B">
        <w:rPr>
          <w:rStyle w:val="StyleUnderline"/>
        </w:rPr>
        <w:t xml:space="preserve"> ‘critical’ </w:t>
      </w:r>
      <w:r w:rsidRPr="00221652">
        <w:rPr>
          <w:rStyle w:val="StyleUnderline"/>
          <w:highlight w:val="cyan"/>
        </w:rPr>
        <w:t>approach</w:t>
      </w:r>
      <w:r w:rsidRPr="0073180B">
        <w:rPr>
          <w:rStyle w:val="StyleUnderline"/>
        </w:rPr>
        <w:t xml:space="preserve"> to security </w:t>
      </w:r>
      <w:r w:rsidRPr="00221652">
        <w:rPr>
          <w:rStyle w:val="StyleUnderline"/>
          <w:highlight w:val="cyan"/>
        </w:rPr>
        <w:t>has</w:t>
      </w:r>
      <w:r w:rsidRPr="006A4F4E">
        <w:rPr>
          <w:sz w:val="16"/>
        </w:rPr>
        <w:t xml:space="preserve"> also mirrored and </w:t>
      </w:r>
      <w:r w:rsidRPr="00221652">
        <w:rPr>
          <w:rStyle w:val="Emphasis"/>
          <w:highlight w:val="cyan"/>
        </w:rPr>
        <w:t>mimicked the policy discourses of leading Western powers</w:t>
      </w:r>
      <w:r w:rsidRPr="006A4F4E">
        <w:rPr>
          <w:rStyle w:val="Emphasis"/>
        </w:rPr>
        <w:t>.</w:t>
      </w:r>
      <w:r w:rsidRPr="006A4F4E">
        <w:rPr>
          <w:sz w:val="16"/>
        </w:rPr>
        <w:t xml:space="preserve"> As policy-makers now look for excuses to explain the failures of the promise of liberal interventionism, </w:t>
      </w:r>
      <w:r w:rsidRPr="0073180B">
        <w:rPr>
          <w:rStyle w:val="StyleUnderline"/>
        </w:rPr>
        <w:t xml:space="preserve">critical security </w:t>
      </w:r>
      <w:r w:rsidRPr="00221652">
        <w:rPr>
          <w:rStyle w:val="StyleUnderline"/>
          <w:highlight w:val="cyan"/>
        </w:rPr>
        <w:t>theorists are</w:t>
      </w:r>
      <w:r w:rsidRPr="00221652">
        <w:rPr>
          <w:sz w:val="16"/>
          <w:highlight w:val="cyan"/>
        </w:rPr>
        <w:t xml:space="preserve"> </w:t>
      </w:r>
      <w:r w:rsidRPr="00221652">
        <w:rPr>
          <w:rStyle w:val="StyleUnderline"/>
          <w:highlight w:val="cyan"/>
        </w:rPr>
        <w:t xml:space="preserve">on hand to </w:t>
      </w:r>
      <w:r w:rsidRPr="00221652">
        <w:rPr>
          <w:rStyle w:val="Emphasis"/>
          <w:highlight w:val="cyan"/>
        </w:rPr>
        <w:t>salve Western consciences</w:t>
      </w:r>
      <w:r w:rsidRPr="00221652">
        <w:rPr>
          <w:rStyle w:val="StyleUnderline"/>
          <w:highlight w:val="cyan"/>
        </w:rPr>
        <w:t xml:space="preserve"> with analyses of </w:t>
      </w:r>
      <w:r w:rsidRPr="00221652">
        <w:rPr>
          <w:rStyle w:val="Emphasis"/>
          <w:highlight w:val="cyan"/>
        </w:rPr>
        <w:t>non-linearity</w:t>
      </w:r>
      <w:r w:rsidRPr="00221652">
        <w:rPr>
          <w:sz w:val="16"/>
          <w:highlight w:val="cyan"/>
        </w:rPr>
        <w:t xml:space="preserve">, </w:t>
      </w:r>
      <w:r w:rsidRPr="00221652">
        <w:rPr>
          <w:rStyle w:val="Emphasis"/>
          <w:highlight w:val="cyan"/>
        </w:rPr>
        <w:t>complexity</w:t>
      </w:r>
      <w:r w:rsidRPr="00221652">
        <w:rPr>
          <w:sz w:val="16"/>
          <w:highlight w:val="cyan"/>
        </w:rPr>
        <w:t xml:space="preserve"> </w:t>
      </w:r>
      <w:r w:rsidRPr="00221652">
        <w:rPr>
          <w:rStyle w:val="StyleUnderline"/>
          <w:highlight w:val="cyan"/>
        </w:rPr>
        <w:t>and</w:t>
      </w:r>
      <w:r w:rsidRPr="006A4F4E">
        <w:rPr>
          <w:sz w:val="16"/>
        </w:rPr>
        <w:t xml:space="preserve"> human and non-human </w:t>
      </w:r>
      <w:r w:rsidRPr="00221652">
        <w:rPr>
          <w:rStyle w:val="StyleUnderline"/>
          <w:highlight w:val="cyan"/>
        </w:rPr>
        <w:t>assemblages</w:t>
      </w:r>
      <w:r w:rsidRPr="006A4F4E">
        <w:rPr>
          <w:sz w:val="16"/>
        </w:rPr>
        <w:t xml:space="preserve">. It appears that </w:t>
      </w:r>
      <w:r w:rsidRPr="00221652">
        <w:rPr>
          <w:rStyle w:val="Emphasis"/>
          <w:highlight w:val="cyan"/>
        </w:rPr>
        <w:t>the world cannot be transformed</w:t>
      </w:r>
      <w:r w:rsidRPr="0073180B">
        <w:rPr>
          <w:rStyle w:val="Emphasis"/>
        </w:rPr>
        <w:t xml:space="preserve"> after all.</w:t>
      </w:r>
      <w:r w:rsidRPr="006A4F4E">
        <w:rPr>
          <w:sz w:val="16"/>
        </w:rPr>
        <w:t xml:space="preserve"> </w:t>
      </w:r>
      <w:r w:rsidRPr="00221652">
        <w:rPr>
          <w:rStyle w:val="Emphasis"/>
          <w:highlight w:val="cyan"/>
        </w:rPr>
        <w:t>We cannot end conflict or insecurity</w:t>
      </w:r>
      <w:r w:rsidRPr="006A4F4E">
        <w:rPr>
          <w:sz w:val="16"/>
        </w:rPr>
        <w:t xml:space="preserve">, </w:t>
      </w:r>
      <w:r w:rsidRPr="00221652">
        <w:rPr>
          <w:rStyle w:val="Emphasis"/>
          <w:highlight w:val="cyan"/>
        </w:rPr>
        <w:t>merely attempt to manage them</w:t>
      </w:r>
      <w:r w:rsidRPr="006A4F4E">
        <w:rPr>
          <w:sz w:val="16"/>
        </w:rPr>
        <w:t xml:space="preserve">. Once critique becomes anti-critique (Noys 2011) and emancipatory </w:t>
      </w:r>
      <w:r w:rsidRPr="00221652">
        <w:rPr>
          <w:rStyle w:val="StyleUnderline"/>
          <w:highlight w:val="cyan"/>
        </w:rPr>
        <w:t>alternatives are seen to be merely expressions of</w:t>
      </w:r>
      <w:r w:rsidRPr="006A4F4E">
        <w:rPr>
          <w:sz w:val="16"/>
        </w:rPr>
        <w:t xml:space="preserve"> liberal </w:t>
      </w:r>
      <w:r w:rsidRPr="00221652">
        <w:rPr>
          <w:rStyle w:val="Emphasis"/>
          <w:highlight w:val="cyan"/>
        </w:rPr>
        <w:t>hubris</w:t>
      </w:r>
      <w:r w:rsidRPr="006A4F4E">
        <w:rPr>
          <w:sz w:val="16"/>
        </w:rPr>
        <w:t xml:space="preserve">, </w:t>
      </w:r>
      <w:r w:rsidRPr="0073180B">
        <w:rPr>
          <w:rStyle w:val="StyleUnderline"/>
        </w:rPr>
        <w:t xml:space="preserve">the appendage of ‘critical’ for arguments that discount the possibility of transforming the world and stake no claims which are unamenable to power or distinct from dominant philosophical understandings is </w:t>
      </w:r>
      <w:r w:rsidRPr="0073180B">
        <w:rPr>
          <w:rStyle w:val="Emphasis"/>
        </w:rPr>
        <w:t>highly problematic</w:t>
      </w:r>
      <w:r w:rsidRPr="006A4F4E">
        <w:rPr>
          <w:sz w:val="16"/>
        </w:rPr>
        <w:t xml:space="preserve">. Let us study security, </w:t>
      </w:r>
      <w:r w:rsidRPr="0073180B">
        <w:rPr>
          <w:rStyle w:val="StyleUnderline"/>
        </w:rPr>
        <w:t xml:space="preserve">its discourses and its practices, by all means but </w:t>
      </w:r>
      <w:r w:rsidRPr="0073180B">
        <w:rPr>
          <w:rStyle w:val="Emphasis"/>
        </w:rPr>
        <w:t xml:space="preserve">please </w:t>
      </w:r>
      <w:r w:rsidRPr="009423A8">
        <w:rPr>
          <w:rStyle w:val="Emphasis"/>
          <w:highlight w:val="cyan"/>
        </w:rPr>
        <w:t>let us not pretend that study is somehow the same as critique.</w:t>
      </w:r>
    </w:p>
    <w:p w14:paraId="04CE1350" w14:textId="77777777" w:rsidR="00D2544C" w:rsidRDefault="00D2544C" w:rsidP="00D2544C">
      <w:pPr>
        <w:pStyle w:val="Heading3"/>
      </w:pPr>
      <w:r>
        <w:t>A2: Agency/Plan Doesn’t Happen/Won’t Be a Policymaker</w:t>
      </w:r>
    </w:p>
    <w:p w14:paraId="70C78E52" w14:textId="77777777" w:rsidR="00D2544C" w:rsidRDefault="00D2544C" w:rsidP="00D2544C"/>
    <w:p w14:paraId="32ABE1B5" w14:textId="77777777" w:rsidR="00D2544C" w:rsidRPr="00D423A3" w:rsidRDefault="00D2544C" w:rsidP="00D2544C">
      <w:pPr>
        <w:pStyle w:val="Heading4"/>
        <w:rPr>
          <w:rFonts w:cs="Times New Roman"/>
        </w:rPr>
      </w:pPr>
      <w:r>
        <w:rPr>
          <w:rFonts w:cs="Times New Roman"/>
        </w:rPr>
        <w:t>Saying we aren’t policy makers is self-fulfilling and a cop out---it is only true if you accept their totalizing critique that eschews pursuing concrete policies of accountability for individual thinking</w:t>
      </w:r>
    </w:p>
    <w:p w14:paraId="06FEA61D" w14:textId="77777777" w:rsidR="00D2544C" w:rsidRPr="00D423A3" w:rsidRDefault="00D2544C" w:rsidP="00D2544C">
      <w:pPr>
        <w:rPr>
          <w:b/>
          <w:sz w:val="24"/>
        </w:rPr>
      </w:pPr>
      <w:r w:rsidRPr="00D423A3">
        <w:rPr>
          <w:b/>
          <w:sz w:val="24"/>
        </w:rPr>
        <w:t>Chandler, Westminster IR senior lecturer, 2004</w:t>
      </w:r>
    </w:p>
    <w:p w14:paraId="72375357" w14:textId="77777777" w:rsidR="00D2544C" w:rsidRPr="00D423A3" w:rsidRDefault="00D2544C" w:rsidP="00D2544C">
      <w:r w:rsidRPr="00D423A3">
        <w:t>(David, “Building Global Civil Society `From Below'?”, Millennium - Journal of International Studies, March, 33.2, SAGE)</w:t>
      </w:r>
    </w:p>
    <w:p w14:paraId="4F852245" w14:textId="77777777" w:rsidR="00D2544C" w:rsidRPr="00D423A3" w:rsidRDefault="00D2544C" w:rsidP="00D2544C"/>
    <w:p w14:paraId="4180A009" w14:textId="77777777" w:rsidR="00D2544C" w:rsidRPr="00D423A3" w:rsidRDefault="00D2544C" w:rsidP="00D2544C">
      <w:pPr>
        <w:rPr>
          <w:sz w:val="14"/>
        </w:rPr>
      </w:pPr>
      <w:r w:rsidRPr="00D423A3">
        <w:rPr>
          <w:sz w:val="14"/>
        </w:rPr>
        <w:t xml:space="preserve">The celebration of global civil society ‘from the bottom up’ would appear to be based less on any emergence of new political forces at the global level than the desire of Western activists and commentators to justify their avoidance of accountability to any collective source of political community or elected authority. </w:t>
      </w:r>
      <w:r w:rsidRPr="00134E00">
        <w:rPr>
          <w:rStyle w:val="StyleUnderline"/>
          <w:highlight w:val="cyan"/>
        </w:rPr>
        <w:t>The focus</w:t>
      </w:r>
      <w:r w:rsidRPr="00D423A3">
        <w:rPr>
          <w:rStyle w:val="StyleUnderline"/>
        </w:rPr>
        <w:t xml:space="preserve"> on </w:t>
      </w:r>
      <w:r w:rsidRPr="00134E00">
        <w:rPr>
          <w:rStyle w:val="StyleUnderline"/>
          <w:highlight w:val="cyan"/>
        </w:rPr>
        <w:t>the</w:t>
      </w:r>
      <w:r w:rsidRPr="00D423A3">
        <w:rPr>
          <w:rStyle w:val="StyleUnderline"/>
        </w:rPr>
        <w:t xml:space="preserve"> shared interests with those ‘</w:t>
      </w:r>
      <w:r w:rsidRPr="00134E00">
        <w:rPr>
          <w:rStyle w:val="StyleUnderline"/>
          <w:highlight w:val="cyan"/>
        </w:rPr>
        <w:t>excluded</w:t>
      </w:r>
      <w:r w:rsidRPr="00D423A3">
        <w:rPr>
          <w:rStyle w:val="StyleUnderline"/>
        </w:rPr>
        <w:t xml:space="preserve">’, or the ‘imagined’ global community of radical </w:t>
      </w:r>
      <w:r w:rsidRPr="00134E00">
        <w:rPr>
          <w:rStyle w:val="StyleUnderline"/>
          <w:highlight w:val="cyan"/>
        </w:rPr>
        <w:t>activists, is</w:t>
      </w:r>
      <w:r w:rsidRPr="00D423A3">
        <w:rPr>
          <w:rStyle w:val="StyleUnderline"/>
        </w:rPr>
        <w:t xml:space="preserve"> a way of </w:t>
      </w:r>
      <w:r w:rsidRPr="00134E00">
        <w:rPr>
          <w:rStyle w:val="StyleUnderline"/>
          <w:highlight w:val="cyan"/>
        </w:rPr>
        <w:t>legitimising the avoidance of</w:t>
      </w:r>
      <w:r w:rsidRPr="00D423A3">
        <w:rPr>
          <w:rStyle w:val="StyleUnderline"/>
        </w:rPr>
        <w:t xml:space="preserve"> any </w:t>
      </w:r>
      <w:r w:rsidRPr="00134E00">
        <w:rPr>
          <w:rStyle w:val="StyleUnderline"/>
          <w:highlight w:val="cyan"/>
        </w:rPr>
        <w:t>accountability to those</w:t>
      </w:r>
      <w:r w:rsidRPr="00D423A3">
        <w:rPr>
          <w:rStyle w:val="StyleUnderline"/>
        </w:rPr>
        <w:t xml:space="preserve"> still </w:t>
      </w:r>
      <w:r w:rsidRPr="00134E00">
        <w:rPr>
          <w:rStyle w:val="StyleUnderline"/>
          <w:highlight w:val="cyan"/>
        </w:rPr>
        <w:t>‘trapped inside’</w:t>
      </w:r>
      <w:r w:rsidRPr="00D423A3">
        <w:rPr>
          <w:rStyle w:val="StyleUnderline"/>
        </w:rPr>
        <w:t>—the electorate.113</w:t>
      </w:r>
      <w:r w:rsidRPr="00D423A3">
        <w:rPr>
          <w:sz w:val="14"/>
        </w:rPr>
        <w:t xml:space="preserve"> The </w:t>
      </w:r>
      <w:r w:rsidRPr="00D423A3">
        <w:rPr>
          <w:rStyle w:val="StyleUnderline"/>
        </w:rPr>
        <w:t xml:space="preserve">struggle for individual ethical and political autonomy, </w:t>
      </w:r>
      <w:r w:rsidRPr="00134E00">
        <w:rPr>
          <w:rStyle w:val="StyleUnderline"/>
          <w:highlight w:val="cyan"/>
        </w:rPr>
        <w:t>the claim for</w:t>
      </w:r>
      <w:r w:rsidRPr="00D423A3">
        <w:rPr>
          <w:rStyle w:val="StyleUnderline"/>
        </w:rPr>
        <w:t xml:space="preserve"> the recognition of separate ‘political spaces’ and for </w:t>
      </w:r>
      <w:r w:rsidRPr="00134E00">
        <w:rPr>
          <w:rStyle w:val="StyleUnderline"/>
          <w:highlight w:val="cyan"/>
        </w:rPr>
        <w:t>the ‘incommunicability’ of political causes, demonstrates the limits of the radical claims</w:t>
      </w:r>
      <w:r w:rsidRPr="00D423A3">
        <w:rPr>
          <w:rStyle w:val="StyleUnderline"/>
        </w:rPr>
        <w:t xml:space="preserve"> for the normative project of global civil society ‘from below’</w:t>
      </w:r>
      <w:r w:rsidRPr="00D423A3">
        <w:rPr>
          <w:sz w:val="14"/>
        </w:rPr>
        <w:t xml:space="preserve">. </w:t>
      </w:r>
      <w:r w:rsidRPr="00F867EB">
        <w:rPr>
          <w:rStyle w:val="Emphasis"/>
          <w:highlight w:val="cyan"/>
        </w:rPr>
        <w:t>The rejection of the formal political sphere, as a way of mediating between the individual and the social, leaves political struggles isolated from any shared framework of meaning or from any formal processes of democratic accountability</w:t>
      </w:r>
      <w:r w:rsidRPr="00D423A3">
        <w:rPr>
          <w:rStyle w:val="Emphasis"/>
        </w:rPr>
        <w:t>.</w:t>
      </w:r>
      <w:r w:rsidRPr="00D423A3">
        <w:rPr>
          <w:sz w:val="14"/>
        </w:rPr>
        <w:t xml:space="preserve"> This article should not be read as a defence of some nostalgic vision of the past, neither does it assert that the key problem with radical global civil society approaches is their rejection of formal engagement in existing political institutions and practices. </w:t>
      </w:r>
      <w:r w:rsidRPr="00D423A3">
        <w:rPr>
          <w:rStyle w:val="StyleUnderline"/>
        </w:rPr>
        <w:t xml:space="preserve">The point being made here is that </w:t>
      </w:r>
      <w:r w:rsidRPr="00F867EB">
        <w:rPr>
          <w:rStyle w:val="StyleUnderline"/>
          <w:highlight w:val="cyan"/>
        </w:rPr>
        <w:t>the rejection of state-based processes</w:t>
      </w:r>
      <w:r w:rsidRPr="00D423A3">
        <w:rPr>
          <w:rStyle w:val="StyleUnderline"/>
        </w:rPr>
        <w:t>, which force the individual to engage with and account for the views of other members of society</w:t>
      </w:r>
      <w:r w:rsidRPr="00D423A3">
        <w:rPr>
          <w:sz w:val="14"/>
        </w:rPr>
        <w:t xml:space="preserve">, </w:t>
      </w:r>
      <w:r w:rsidRPr="00F867EB">
        <w:rPr>
          <w:rStyle w:val="Emphasis"/>
          <w:highlight w:val="cyan"/>
        </w:rPr>
        <w:t>is a reflection of a broader problem—an unwillingness to engage in political contestation</w:t>
      </w:r>
      <w:r w:rsidRPr="00D423A3">
        <w:rPr>
          <w:rStyle w:val="Emphasis"/>
        </w:rPr>
        <w:t xml:space="preserve">. </w:t>
      </w:r>
      <w:r w:rsidRPr="00D423A3">
        <w:rPr>
          <w:rStyle w:val="StyleUnderline"/>
        </w:rPr>
        <w:t xml:space="preserve">Advocates of global civil society ‘from below’ would rather hide behind the views of someone else, </w:t>
      </w:r>
      <w:r w:rsidRPr="00D423A3">
        <w:rPr>
          <w:sz w:val="14"/>
        </w:rPr>
        <w:t>legitimising their views as the prior moral claims of others—the courtly advocates—</w:t>
      </w:r>
      <w:r w:rsidRPr="00D423A3">
        <w:rPr>
          <w:rStyle w:val="StyleUnderline"/>
        </w:rPr>
        <w:t xml:space="preserve">or putting themselves in harm’s way </w:t>
      </w:r>
      <w:r w:rsidRPr="00D423A3">
        <w:rPr>
          <w:sz w:val="14"/>
        </w:rPr>
        <w:t xml:space="preserve">and leading by inarticulate example, </w:t>
      </w:r>
      <w:r w:rsidRPr="00D423A3">
        <w:rPr>
          <w:rStyle w:val="StyleUnderline"/>
        </w:rPr>
        <w:t>rather than engaging in a public debate</w:t>
      </w:r>
      <w:r w:rsidRPr="00D423A3">
        <w:rPr>
          <w:sz w:val="14"/>
        </w:rPr>
        <w:t xml:space="preserve">. The unwillingness of radical activists to engage with their own society reflects the attenuation of political community rather than its expansion. </w:t>
      </w:r>
      <w:r w:rsidRPr="00F867EB">
        <w:rPr>
          <w:rStyle w:val="Emphasis"/>
          <w:highlight w:val="cyan"/>
        </w:rPr>
        <w:t>Regardless of the effectiveness of radical lobbying and calls for recognition, this rejection of social engagement can only further legitimise the narrowing of the political sphere to a small circle of unaccountable elites</w:t>
      </w:r>
      <w:r w:rsidRPr="00F867EB">
        <w:rPr>
          <w:rStyle w:val="StyleUnderline"/>
          <w:highlight w:val="cyan"/>
        </w:rPr>
        <w:t>.</w:t>
      </w:r>
      <w:r w:rsidRPr="00D423A3">
        <w:rPr>
          <w:rStyle w:val="StyleUnderline"/>
        </w:rPr>
        <w:t xml:space="preserve"> If the only alternative to the political ‘game’ is to threaten to ‘take our ball home’—the anti-politics of rejectionism—the powers that be can sleep peacefully in their beds.</w:t>
      </w:r>
    </w:p>
    <w:p w14:paraId="7E88537B" w14:textId="77777777" w:rsidR="00D2544C" w:rsidRDefault="00D2544C" w:rsidP="00D2544C"/>
    <w:p w14:paraId="4EF78A32" w14:textId="77777777" w:rsidR="00D2544C" w:rsidRPr="00D423A3" w:rsidRDefault="00D2544C" w:rsidP="00D2544C">
      <w:pPr>
        <w:pStyle w:val="Heading4"/>
        <w:rPr>
          <w:rFonts w:cs="Times New Roman"/>
        </w:rPr>
      </w:pPr>
      <w:r w:rsidRPr="00D423A3">
        <w:rPr>
          <w:rFonts w:cs="Times New Roman"/>
        </w:rPr>
        <w:t>Awareness and ethical individual orientations don’t do anything-overhwelming empirics</w:t>
      </w:r>
    </w:p>
    <w:p w14:paraId="097D8B64" w14:textId="77777777" w:rsidR="00D2544C" w:rsidRPr="00D423A3" w:rsidRDefault="00D2544C" w:rsidP="00D2544C">
      <w:pPr>
        <w:rPr>
          <w:b/>
          <w:sz w:val="24"/>
        </w:rPr>
      </w:pPr>
      <w:r w:rsidRPr="00D423A3">
        <w:rPr>
          <w:b/>
          <w:sz w:val="24"/>
        </w:rPr>
        <w:t>Pugh, Newcastle Postcolonial Geographer, 2010</w:t>
      </w:r>
    </w:p>
    <w:p w14:paraId="30592C08" w14:textId="77777777" w:rsidR="00D2544C" w:rsidRPr="00D423A3" w:rsidRDefault="00D2544C" w:rsidP="00D2544C">
      <w:r w:rsidRPr="00D423A3">
        <w:t>(Jonathan, “The Stakes of Radical Politics have Changed: Post-crisis, Relevance and the State”, Globalizations, March-June, ebsco)</w:t>
      </w:r>
    </w:p>
    <w:p w14:paraId="67FB0B4A" w14:textId="77777777" w:rsidR="00D2544C" w:rsidRPr="00D423A3" w:rsidRDefault="00D2544C" w:rsidP="00D2544C">
      <w:pPr>
        <w:rPr>
          <w:rStyle w:val="StyleUnderline"/>
        </w:rPr>
      </w:pPr>
      <w:r w:rsidRPr="00D423A3">
        <w:rPr>
          <w:sz w:val="14"/>
        </w:rPr>
        <w:t xml:space="preserve">In this polemical piece I have just been talking about how, following an ethos of radicalism as withdrawal from the state, </w:t>
      </w:r>
      <w:r w:rsidRPr="00D423A3">
        <w:rPr>
          <w:rStyle w:val="StyleUnderline"/>
        </w:rPr>
        <w:t>some from the radical Left were incapable of being able to respond to the new stakes of radical politics.</w:t>
      </w:r>
      <w:r w:rsidRPr="00D423A3">
        <w:rPr>
          <w:sz w:val="14"/>
        </w:rPr>
        <w:t xml:space="preserve"> </w:t>
      </w:r>
      <w:r w:rsidRPr="00D423A3">
        <w:rPr>
          <w:rStyle w:val="StyleUnderline"/>
        </w:rPr>
        <w:t>In particular, they were not found at the state, where the passive public turned to resolve the</w:t>
      </w:r>
      <w:r w:rsidRPr="00D423A3">
        <w:rPr>
          <w:sz w:val="14"/>
        </w:rPr>
        <w:t xml:space="preserve"> </w:t>
      </w:r>
      <w:r w:rsidRPr="00D423A3">
        <w:rPr>
          <w:rStyle w:val="StyleUnderline"/>
        </w:rPr>
        <w:t>crisis. I will now go on to examine how in recent years significant parts of the radical Left have also tended to prioritise raising awareness of our ethical responsibilities, over capturing state power</w:t>
      </w:r>
      <w:r w:rsidRPr="00D423A3">
        <w:rPr>
          <w:sz w:val="14"/>
        </w:rPr>
        <w:t xml:space="preserve">. I am going to say that it is important to create this awareness. However, in an effort to draw attention to the stakes of politics as we find them now, post-2008, I will also point out that we should not place too much faith in this approach alone. Against the backdrop of what I have just been saying, it is important to remember that while much attention is focused upon President Obama, in many other parts of the world the Right and fundamentalism are gaining strength through capturing state power. The perception that the USA has changed is accompanied by a sense of relief among many radicals. </w:t>
      </w:r>
      <w:r w:rsidRPr="00D423A3">
        <w:rPr>
          <w:rStyle w:val="StyleUnderline"/>
        </w:rPr>
        <w:t xml:space="preserve">However, </w:t>
      </w:r>
      <w:r w:rsidRPr="00D423A3">
        <w:rPr>
          <w:rStyle w:val="StyleUnderline"/>
          <w:highlight w:val="yellow"/>
        </w:rPr>
        <w:t>the European Elections</w:t>
      </w:r>
      <w:r w:rsidRPr="00D423A3">
        <w:rPr>
          <w:rStyle w:val="StyleUnderline"/>
        </w:rPr>
        <w:t xml:space="preserve"> of 2009, </w:t>
      </w:r>
      <w:r w:rsidRPr="00D423A3">
        <w:rPr>
          <w:rStyle w:val="StyleUnderline"/>
          <w:highlight w:val="yellow"/>
        </w:rPr>
        <w:t>the largest trans-national vote in history</w:t>
      </w:r>
      <w:r w:rsidRPr="00D423A3">
        <w:rPr>
          <w:rStyle w:val="StyleUnderline"/>
        </w:rPr>
        <w:t xml:space="preserve">, </w:t>
      </w:r>
      <w:r w:rsidRPr="00D423A3">
        <w:rPr>
          <w:rStyle w:val="StyleUnderline"/>
          <w:highlight w:val="yellow"/>
        </w:rPr>
        <w:t>heralded a continent-wide shift to the Right</w:t>
      </w:r>
      <w:r w:rsidRPr="00D423A3">
        <w:rPr>
          <w:rStyle w:val="StyleUnderline"/>
        </w:rPr>
        <w:t xml:space="preserve"> (and far Right) in many places—in Austria, Belgium, Bulgaria, Cyprus, the Czech Republic, Denmark, Estonia, Finland, France, Germany, Italy, Estonia, Lithuania, Luxembourg, Poland, Portgual, Slovenia, Spain, Romania, as just some examples</w:t>
      </w:r>
      <w:r w:rsidRPr="00D423A3">
        <w:rPr>
          <w:sz w:val="14"/>
        </w:rPr>
        <w:t xml:space="preserve"> (Wall Street Journal, 2009). Despite Obama’s election and a near depression, neo-liberalism continues to be implemented through a world spanning apparatus of governmental and intergovernmental organisations, think tanks and trans-national corporations (Massey, 2009; Castree, 2009). The power of the Right in countries like Iran, while checked, remains unchallenged by the Left. </w:t>
      </w:r>
      <w:r w:rsidRPr="00D423A3">
        <w:rPr>
          <w:rStyle w:val="StyleUnderline"/>
        </w:rPr>
        <w:t xml:space="preserve">Albertazzi et al. (2009) draw attention to how </w:t>
      </w:r>
      <w:r w:rsidRPr="00D423A3">
        <w:rPr>
          <w:rStyle w:val="StyleUnderline"/>
          <w:highlight w:val="yellow"/>
        </w:rPr>
        <w:t>a disconnected Left is leaving power in the hands of the Right</w:t>
      </w:r>
      <w:r w:rsidRPr="00D423A3">
        <w:rPr>
          <w:rStyle w:val="StyleUnderline"/>
        </w:rPr>
        <w:t xml:space="preserve"> in many other countries nationally, like Italy for example</w:t>
      </w:r>
      <w:r w:rsidRPr="00D423A3">
        <w:rPr>
          <w:sz w:val="14"/>
        </w:rPr>
        <w:t xml:space="preserve">. Reflecting upon contemporary radical politics, the British Labour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radicalisation of fear, ethnic hatred, racialism and division have to be ready to create a new movement that contains the solutions to the monumental historical problems we currently face. So, the stakes of politics are clear. The Right is on the rise. Neo-liberal ideology is still dominant. How is the Left responding to these stakes? I have already discussed how some from the radical Left are placing too much faith in civil society organisations that seek to withdraw from the state. I will now turn to how others have too much faith in the power of raising awareness of our ethical responsibilities. </w:t>
      </w:r>
      <w:r w:rsidRPr="00D423A3">
        <w:rPr>
          <w:rStyle w:val="StyleUnderline"/>
        </w:rPr>
        <w:t xml:space="preserve">Post-crisis, the increasing popularity of David Chandler’s (2004, 2007, 2009a, 2009b) work reflects the sense that </w:t>
      </w:r>
      <w:r w:rsidRPr="00D423A3">
        <w:rPr>
          <w:rStyle w:val="StyleUnderline"/>
          <w:highlight w:val="yellow"/>
        </w:rPr>
        <w:t>radicals</w:t>
      </w:r>
      <w:r w:rsidRPr="00D423A3">
        <w:rPr>
          <w:rStyle w:val="StyleUnderline"/>
        </w:rPr>
        <w:t xml:space="preserve"> </w:t>
      </w:r>
      <w:r w:rsidRPr="00D423A3">
        <w:rPr>
          <w:rStyle w:val="StyleUnderline"/>
          <w:highlight w:val="yellow"/>
        </w:rPr>
        <w:t xml:space="preserve">too often celebrate the </w:t>
      </w:r>
      <w:r w:rsidRPr="00D423A3">
        <w:rPr>
          <w:rStyle w:val="Emphasis"/>
          <w:highlight w:val="yellow"/>
        </w:rPr>
        <w:t>ethical individual as a radical force</w:t>
      </w:r>
      <w:r w:rsidRPr="00D423A3">
        <w:rPr>
          <w:rStyle w:val="StyleUnderline"/>
          <w:highlight w:val="yellow"/>
        </w:rPr>
        <w:t>, at the expense of wider representational programmes</w:t>
      </w:r>
      <w:r w:rsidRPr="00D423A3">
        <w:rPr>
          <w:rStyle w:val="StyleUnderline"/>
        </w:rPr>
        <w:t xml:space="preserve"> for change</w:t>
      </w:r>
      <w:r w:rsidRPr="00D423A3">
        <w:rPr>
          <w:sz w:val="14"/>
        </w:rPr>
        <w:t xml:space="preserve">. </w:t>
      </w:r>
      <w:r w:rsidRPr="00D423A3">
        <w:rPr>
          <w:rStyle w:val="Emphasis"/>
        </w:rPr>
        <w:t xml:space="preserve">His central argument is that </w:t>
      </w:r>
      <w:r w:rsidRPr="00D423A3">
        <w:rPr>
          <w:rStyle w:val="Emphasis"/>
          <w:highlight w:val="yellow"/>
        </w:rPr>
        <w:t>this leaves radicals impotent</w:t>
      </w:r>
      <w:r w:rsidRPr="00D423A3">
        <w:rPr>
          <w:sz w:val="14"/>
        </w:rPr>
        <w:t xml:space="preserve">. Chandler (2009a, p. 78–79) says that many radicals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D423A3">
        <w:rPr>
          <w:rStyle w:val="StyleUnderline"/>
        </w:rPr>
        <w:t xml:space="preserve">these </w:t>
      </w:r>
      <w:r w:rsidRPr="00D423A3">
        <w:rPr>
          <w:rStyle w:val="StyleUnderline"/>
          <w:highlight w:val="yellow"/>
        </w:rPr>
        <w:t>new forms of protest are</w:t>
      </w:r>
      <w:r w:rsidRPr="00D423A3">
        <w:rPr>
          <w:rStyle w:val="StyleUnderline"/>
        </w:rPr>
        <w:t xml:space="preserve"> highly </w:t>
      </w:r>
      <w:r w:rsidRPr="00D423A3">
        <w:rPr>
          <w:rStyle w:val="StyleUnderline"/>
          <w:highlight w:val="yellow"/>
        </w:rPr>
        <w:t>individualised and personal</w:t>
      </w:r>
      <w:r w:rsidRPr="00D423A3">
        <w:rPr>
          <w:rStyle w:val="StyleUnderline"/>
        </w:rPr>
        <w:t xml:space="preserve"> ones</w:t>
      </w:r>
      <w:r w:rsidRPr="00D423A3">
        <w:rPr>
          <w:sz w:val="14"/>
        </w:rPr>
        <w:t xml:space="preserve">— </w:t>
      </w:r>
      <w:r w:rsidRPr="00D423A3">
        <w:rPr>
          <w:rStyle w:val="Emphasis"/>
          <w:highlight w:val="yellow"/>
        </w:rPr>
        <w:t xml:space="preserve">there is no attempt to build a </w:t>
      </w:r>
      <w:r w:rsidRPr="00D423A3">
        <w:rPr>
          <w:rStyle w:val="Emphasis"/>
        </w:rPr>
        <w:t xml:space="preserve">social or </w:t>
      </w:r>
      <w:r w:rsidRPr="00D423A3">
        <w:rPr>
          <w:rStyle w:val="Emphasis"/>
          <w:highlight w:val="yellow"/>
        </w:rPr>
        <w:t>collective movement</w:t>
      </w:r>
      <w:r w:rsidRPr="00D423A3">
        <w:rPr>
          <w:sz w:val="14"/>
        </w:rPr>
        <w:t>.</w:t>
      </w:r>
      <w:r w:rsidRPr="00D423A3">
        <w:rPr>
          <w:rStyle w:val="StyleUnderline"/>
        </w:rPr>
        <w:t xml:space="preserve"> It appears that </w:t>
      </w:r>
      <w:r w:rsidRPr="00D423A3">
        <w:rPr>
          <w:rStyle w:val="StyleUnderline"/>
          <w:highlight w:val="yellow"/>
        </w:rPr>
        <w:t>theatrical suicide</w:t>
      </w:r>
      <w:r w:rsidRPr="00D423A3">
        <w:rPr>
          <w:rStyle w:val="StyleUnderline"/>
        </w:rPr>
        <w:t xml:space="preserve">, </w:t>
      </w:r>
      <w:r w:rsidRPr="00D423A3">
        <w:rPr>
          <w:rStyle w:val="StyleUnderline"/>
          <w:highlight w:val="yellow"/>
        </w:rPr>
        <w:t>demonstrating</w:t>
      </w:r>
      <w:r w:rsidRPr="00D423A3">
        <w:rPr>
          <w:rStyle w:val="StyleUnderline"/>
        </w:rPr>
        <w:t xml:space="preserve">, badge and bracelet wearing </w:t>
      </w:r>
      <w:r w:rsidRPr="00D423A3">
        <w:rPr>
          <w:rStyle w:val="StyleUnderline"/>
          <w:highlight w:val="yellow"/>
        </w:rPr>
        <w:t>are ethical acts</w:t>
      </w:r>
      <w:r w:rsidRPr="00D423A3">
        <w:rPr>
          <w:rStyle w:val="StyleUnderline"/>
        </w:rPr>
        <w:t xml:space="preserve"> in themselves: </w:t>
      </w:r>
      <w:r w:rsidRPr="00D423A3">
        <w:rPr>
          <w:rStyle w:val="StyleUnderline"/>
          <w:highlight w:val="yellow"/>
        </w:rPr>
        <w:t>personal statements of awareness</w:t>
      </w:r>
      <w:r w:rsidRPr="00D423A3">
        <w:rPr>
          <w:rStyle w:val="StyleUnderline"/>
        </w:rPr>
        <w:t xml:space="preserve">, </w:t>
      </w:r>
      <w:r w:rsidRPr="00D423A3">
        <w:rPr>
          <w:rStyle w:val="Emphasis"/>
          <w:highlight w:val="yellow"/>
        </w:rPr>
        <w:t>rather than attempts to engage politically with society</w:t>
      </w:r>
      <w:r w:rsidRPr="00D423A3">
        <w:rPr>
          <w:rStyle w:val="StyleUnderline"/>
        </w:rPr>
        <w:t>.</w:t>
      </w:r>
      <w:r w:rsidRPr="00D423A3">
        <w:rPr>
          <w:sz w:val="14"/>
        </w:rPr>
        <w:t xml:space="preserve"> In one way, Chandler’s reflective insight here is not particularly unique. Many others also seem to think that radicals today are too isolated and disengaged (Martin, 2009).5 Neither is it particularly original to say that there is too much emphasis upon creativity and spontaneity (what Richard Sennett, 2004, calls ‘social jazz’), and not enough upon representational politics. Indeed, go to many radical blogs and you find radicals themselves constantly complaining about how it has become too easy to sign up to ethical web petitions, email complaints, join a variety of ethical causes, without actually developing the political programmes themselves that matter. So it is not Chandler’s point about radicals being disengaged from instrumental politics that concerns me here. It is his related point—that there has been a flight into ethics, away from political accountability and responsibility that I find intriguing. Personal statements of ethical awareness have become particularly important within radical politics today. It is therefore interesting to note, as I will now discuss, that we have been here before. In his earlier writings Karl Marx (1982) criticised the German Idealists for retreating into ethics, instead of seizing the institutions of power that mattered for themselves. </w:t>
      </w:r>
      <w:r w:rsidRPr="00D423A3">
        <w:rPr>
          <w:rStyle w:val="StyleUnderline"/>
        </w:rPr>
        <w:t xml:space="preserve">Unwilling to express their self-interests politically through capturing power, the Idealists would rather make statements about their ethical awareness. Such idealism, along with an unwillingness to be held accountable for political power, often goes hand in hand. </w:t>
      </w:r>
      <w:r w:rsidRPr="00D423A3">
        <w:rPr>
          <w:sz w:val="14"/>
        </w:rPr>
        <w:t xml:space="preserve">For Marx, it is necessary to feel the weight, but also the responsibility of power. Chandler argues that, just as when the early Marx critiqued German Idealism, we should now be drawing attention to the pitfalls of the flights to ethics today. He says: In the case of the German bourgeoisie, Marx concludes that it is their weakness and fragmentation, squeezed between the remnants of the ancien re´gime and the developing industrial proletariat, which explains their ideological flight into values. Rather than take on political responsibility for overthrowing the old order, the German bourgeoisie denied their specific interests and idealised progress in the otherworldly terms of abstract philosophy, recoiling from the consequences of their liberal aspirations in practice. (Chandler, 2007, p. 717) Today we are witnessing a renewed interest in ethics (Laı¨di, 1998; Badiou, 2002). </w:t>
      </w:r>
      <w:r w:rsidRPr="00D423A3">
        <w:rPr>
          <w:rStyle w:val="StyleUnderline"/>
        </w:rPr>
        <w:t>Fragmented, many radicals retreat into abstract ethical slogans like ‘another world is possible’, ‘global human rights’, or ‘making poverty history’.</w:t>
      </w:r>
      <w:r w:rsidRPr="00D423A3">
        <w:rPr>
          <w:sz w:val="14"/>
        </w:rPr>
        <w:t xml:space="preserve"> As discussed above, we are also of course seeing the return of Kant’s cosmopolitanism. While I think we should not attack the ethical turn for its values, as many of these around environmental issues and human rights are admirable</w:t>
      </w:r>
      <w:r w:rsidRPr="00D423A3">
        <w:rPr>
          <w:rStyle w:val="StyleUnderline"/>
        </w:rPr>
        <w:t xml:space="preserve">, it is equally important to say that </w:t>
      </w:r>
      <w:r w:rsidRPr="00D423A3">
        <w:rPr>
          <w:rStyle w:val="StyleUnderline"/>
          <w:highlight w:val="yellow"/>
        </w:rPr>
        <w:t>the turn to ethics seems to reflect a</w:t>
      </w:r>
      <w:r w:rsidRPr="00D423A3">
        <w:rPr>
          <w:rStyle w:val="StyleUnderline"/>
        </w:rPr>
        <w:t xml:space="preserve"> certain </w:t>
      </w:r>
      <w:r w:rsidRPr="00D423A3">
        <w:rPr>
          <w:rStyle w:val="StyleUnderline"/>
          <w:highlight w:val="yellow"/>
        </w:rPr>
        <w:t>lack of willingness to seize power</w:t>
      </w:r>
      <w:r w:rsidRPr="00D423A3">
        <w:rPr>
          <w:rStyle w:val="StyleUnderline"/>
        </w:rPr>
        <w:t xml:space="preserve"> and be held accountable to it. </w:t>
      </w:r>
      <w:r w:rsidRPr="00D423A3">
        <w:rPr>
          <w:sz w:val="14"/>
        </w:rPr>
        <w:t xml:space="preserve">For the flight to ethics, as it often plays out in radical politics today, seems to be accompanied by scepticism toward representational politics. Continuing with this theme for a moment, Slavoj </w:t>
      </w:r>
      <w:r w:rsidRPr="00D423A3">
        <w:rPr>
          <w:rStyle w:val="StyleUnderline"/>
        </w:rPr>
        <w:t>Zizek</w:t>
      </w:r>
      <w:r w:rsidRPr="00D423A3">
        <w:rPr>
          <w:sz w:val="14"/>
        </w:rPr>
        <w:t xml:space="preserve"> (2008) also sheds some more light upon why ethics (when compared to representational politics) has become so important to the Left in recent years. He </w:t>
      </w:r>
      <w:r w:rsidRPr="00D423A3">
        <w:rPr>
          <w:rStyle w:val="StyleUnderline"/>
        </w:rPr>
        <w:t>says that many of us</w:t>
      </w:r>
      <w:r w:rsidRPr="00D423A3">
        <w:rPr>
          <w:sz w:val="14"/>
        </w:rPr>
        <w:t xml:space="preserve"> (he is of course writing for the Left) </w:t>
      </w:r>
      <w:r w:rsidRPr="00D423A3">
        <w:rPr>
          <w:rStyle w:val="StyleUnderline"/>
        </w:rPr>
        <w:t>feel that we are unable to make a real difference</w:t>
      </w:r>
      <w:r w:rsidRPr="00D423A3">
        <w:rPr>
          <w:sz w:val="14"/>
        </w:rPr>
        <w:t xml:space="preserve"> through representational politics on a larger scale, when it comes to the big political problems of life. Zizek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(Urry, 2003; Stengers, 2005). These ways of thinking, deep in the psyche of many radicals on the Left may be one other reason why so many have retreated into ethics. When we do not really believe that we can change the world through developing fine detailed instruments, capturing the state, or predictive models, we are naturally more hesitant.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(Laı¨di, 1998). This is, as I have already discussed, where the Right and neo-liberal ideologues are seizing the opportunity of the moment. </w:t>
      </w:r>
      <w:r w:rsidRPr="00D423A3">
        <w:rPr>
          <w:rStyle w:val="StyleUnderline"/>
        </w:rPr>
        <w:t>Putting what I have just said another way, there is a need to be clear, perhaps more so in these interdisciplinary times—ethics and politics (particularly representational politics) are different</w:t>
      </w:r>
      <w:r w:rsidRPr="00D423A3">
        <w:rPr>
          <w:sz w:val="14"/>
        </w:rPr>
        <w:t xml:space="preserve">. Of course they are related. You cannot do politics without an ethical perspective. </w:t>
      </w:r>
      <w:r w:rsidRPr="00D423A3">
        <w:rPr>
          <w:rStyle w:val="Emphasis"/>
        </w:rPr>
        <w:t xml:space="preserve">But my point here is that </w:t>
      </w:r>
      <w:r w:rsidRPr="00D423A3">
        <w:rPr>
          <w:rStyle w:val="Emphasis"/>
          <w:highlight w:val="yellow"/>
        </w:rPr>
        <w:t>the Right</w:t>
      </w:r>
      <w:r w:rsidRPr="00D423A3">
        <w:rPr>
          <w:rStyle w:val="Emphasis"/>
        </w:rPr>
        <w:t xml:space="preserve"> and neo-liberal ideologues </w:t>
      </w:r>
      <w:r w:rsidRPr="00D423A3">
        <w:rPr>
          <w:rStyle w:val="Emphasis"/>
          <w:highlight w:val="yellow"/>
        </w:rPr>
        <w:t xml:space="preserve">will not </w:t>
      </w:r>
      <w:r w:rsidRPr="00D423A3">
        <w:rPr>
          <w:rStyle w:val="Emphasis"/>
        </w:rPr>
        <w:t xml:space="preserve">simply </w:t>
      </w:r>
      <w:r w:rsidRPr="00D423A3">
        <w:rPr>
          <w:rStyle w:val="Emphasis"/>
          <w:highlight w:val="yellow"/>
        </w:rPr>
        <w:t>go away if the Left adopt</w:t>
      </w:r>
      <w:r w:rsidRPr="00D423A3">
        <w:rPr>
          <w:rStyle w:val="Emphasis"/>
        </w:rPr>
        <w:t xml:space="preserve"> or raise </w:t>
      </w:r>
      <w:r w:rsidRPr="00D423A3">
        <w:rPr>
          <w:rStyle w:val="Emphasis"/>
          <w:highlight w:val="yellow"/>
        </w:rPr>
        <w:t xml:space="preserve">awareness of alternative ethical </w:t>
      </w:r>
      <w:r w:rsidRPr="00D423A3">
        <w:rPr>
          <w:rStyle w:val="StyleUnderline"/>
          <w:highlight w:val="yellow"/>
        </w:rPr>
        <w:t>lifestyles</w:t>
      </w:r>
      <w:r w:rsidRPr="00D423A3">
        <w:rPr>
          <w:rStyle w:val="StyleUnderline"/>
        </w:rPr>
        <w:t xml:space="preserve">. </w:t>
      </w:r>
      <w:r w:rsidRPr="00D423A3">
        <w:rPr>
          <w:rStyle w:val="StyleUnderline"/>
          <w:highlight w:val="yellow"/>
        </w:rPr>
        <w:t>The Right are willing to capture</w:t>
      </w:r>
      <w:r w:rsidRPr="00D423A3">
        <w:rPr>
          <w:rStyle w:val="StyleUnderline"/>
        </w:rPr>
        <w:t xml:space="preserve"> state </w:t>
      </w:r>
      <w:r w:rsidRPr="00D423A3">
        <w:rPr>
          <w:rStyle w:val="StyleUnderline"/>
          <w:highlight w:val="yellow"/>
        </w:rPr>
        <w:t>power</w:t>
      </w:r>
      <w:r w:rsidRPr="00D423A3">
        <w:rPr>
          <w:rStyle w:val="StyleUnderline"/>
        </w:rPr>
        <w:t>, particularly at this time when the state is increasingl</w:t>
      </w:r>
      <w:r w:rsidRPr="00D423A3">
        <w:rPr>
          <w:sz w:val="14"/>
        </w:rPr>
        <w:t xml:space="preserve">y powerful. When we compare the concerted political programme of neo-liberalism, first developed by Reagan, Thatcher, the IMF, the World Bank, NATO, multi-national banks, and the G20, as just some of many examples, ethical individuals across the world offer some counter-resistance. </w:t>
      </w:r>
      <w:r w:rsidRPr="00D423A3">
        <w:rPr>
          <w:rStyle w:val="StyleUnderline"/>
        </w:rPr>
        <w:t>But the 2008 crisis, and the response of protests like the Alternative G20, demonstrated how weak ethical resistance is in the face of the institutions of the neo-liberal economy.</w:t>
      </w:r>
      <w:r w:rsidRPr="00D423A3">
        <w:rPr>
          <w:sz w:val="14"/>
        </w:rPr>
        <w:t xml:space="preserve"> </w:t>
      </w:r>
      <w:r w:rsidRPr="00D423A3">
        <w:rPr>
          <w:rStyle w:val="StyleUnderline"/>
        </w:rPr>
        <w:t>Another reason for this is because the ethical individual contributes so much to neo-liberal societies themselves.</w:t>
      </w:r>
      <w:r w:rsidRPr="00D423A3">
        <w:rPr>
          <w:sz w:val="14"/>
        </w:rPr>
        <w:t xml:space="preserve"> To explain how, we must briefly step back. The new social movements of previous decades have, in general, been effectively recuperated by the existing system of capital, by satisfying them in a way that neutralised their subversive potential. This is how capital has maintained its hegemonic position in post-Fordist societies. Luc Boltanski and Eve Chiapello (2005) explain how capitalists have worked with, rather than against, the characteristics of new social movements. </w:t>
      </w:r>
      <w:r w:rsidRPr="00D423A3">
        <w:rPr>
          <w:rStyle w:val="StyleUnderline"/>
        </w:rPr>
        <w:t>They say the new social movements desire for autonomy, the ideal of self-management, the anti-hierarchical exigency, and the search for authenticity, were important in developing post-Fordism</w:t>
      </w:r>
      <w:r w:rsidRPr="00D423A3">
        <w:rPr>
          <w:sz w:val="14"/>
        </w:rPr>
        <w:t xml:space="preserve">. These replaced the hierarchical framework of the Fordist period with new forms of networked control. And so, in this way, we see that the relationship between new social movements and capital has been productive. In turn, and this is the important point I want to make about the present moment, clearly the stakes of radical politics have now changed once more. As discussed earlier, it would now seem that post-Fordist society is actually more hierarchical and controllable than many previously thought. </w:t>
      </w:r>
      <w:r w:rsidRPr="00D423A3">
        <w:rPr>
          <w:rStyle w:val="StyleUnderline"/>
        </w:rPr>
        <w:t xml:space="preserve">Without the neoliberal state, and the public’s subordination to its actions, it would not now exist in anything like its present form. </w:t>
      </w:r>
      <w:r w:rsidRPr="00D423A3">
        <w:rPr>
          <w:rStyle w:val="StyleUnderline"/>
          <w:highlight w:val="yellow"/>
        </w:rPr>
        <w:t>Our subordination to the state has stopped a post-crisis implosion of neo-lib</w:t>
      </w:r>
      <w:r w:rsidRPr="00D423A3">
        <w:rPr>
          <w:rStyle w:val="StyleUnderline"/>
        </w:rPr>
        <w:t xml:space="preserve">eralism. And this is of course where one of the central characteristics of the ethical individual has been so productive. Endemic individualism, so dominant in liberal societies, has been recuperated by the ethical individual who is unwilling to seize the state. </w:t>
      </w:r>
      <w:r w:rsidRPr="00D423A3">
        <w:rPr>
          <w:rStyle w:val="Emphasis"/>
        </w:rPr>
        <w:t xml:space="preserve">So </w:t>
      </w:r>
      <w:r w:rsidRPr="00D423A3">
        <w:rPr>
          <w:rStyle w:val="Emphasis"/>
          <w:highlight w:val="yellow"/>
        </w:rPr>
        <w:t xml:space="preserve">the salient point here is </w:t>
      </w:r>
      <w:r w:rsidRPr="00D423A3">
        <w:rPr>
          <w:rStyle w:val="Emphasis"/>
        </w:rPr>
        <w:t xml:space="preserve">that the </w:t>
      </w:r>
      <w:r w:rsidRPr="00D423A3">
        <w:rPr>
          <w:rStyle w:val="Emphasis"/>
          <w:highlight w:val="yellow"/>
        </w:rPr>
        <w:t>ethical individual is reflective of the conservative forces in society today.</w:t>
      </w:r>
    </w:p>
    <w:p w14:paraId="24ED14AA" w14:textId="77777777" w:rsidR="00D2544C" w:rsidRDefault="00D2544C" w:rsidP="00D2544C"/>
    <w:p w14:paraId="363E7E1F" w14:textId="77777777" w:rsidR="00D2544C" w:rsidRDefault="00D2544C" w:rsidP="00D2544C"/>
    <w:p w14:paraId="1679463A" w14:textId="77777777" w:rsidR="00155972" w:rsidRDefault="00155972" w:rsidP="00155972">
      <w:pPr>
        <w:pStyle w:val="Heading3"/>
      </w:pPr>
      <w:r>
        <w:t xml:space="preserve">Perm – 2AC </w:t>
      </w:r>
    </w:p>
    <w:p w14:paraId="4587E62D" w14:textId="77777777" w:rsidR="00155972" w:rsidRDefault="00155972" w:rsidP="00155972">
      <w:pPr>
        <w:pStyle w:val="Heading4"/>
      </w:pPr>
      <w:r>
        <w:t xml:space="preserve">Permutation solves – Pan concedes China and the US may go to war – its all contextual </w:t>
      </w:r>
    </w:p>
    <w:p w14:paraId="099634A7" w14:textId="77777777" w:rsidR="00155972" w:rsidRPr="00274C9E" w:rsidRDefault="00155972" w:rsidP="00155972">
      <w:pPr>
        <w:rPr>
          <w:rStyle w:val="Style13ptBold"/>
        </w:rPr>
      </w:pPr>
      <w:r w:rsidRPr="00274C9E">
        <w:rPr>
          <w:rStyle w:val="Style13ptBold"/>
        </w:rPr>
        <w:t xml:space="preserve">Pan, Senior Lecturer in International Relations at Deakin University, 12 </w:t>
      </w:r>
    </w:p>
    <w:p w14:paraId="626E9826" w14:textId="77777777" w:rsidR="00155972" w:rsidRPr="006A4DCD" w:rsidRDefault="00155972" w:rsidP="00155972">
      <w:r>
        <w:t>(Chengxin, “</w:t>
      </w:r>
      <w:r w:rsidRPr="006A4DCD">
        <w:t>China Watching and Contemporary Geopolitics of Fear and Fantasy</w:t>
      </w:r>
      <w:r>
        <w:t>,”</w:t>
      </w:r>
      <w:r w:rsidRPr="006A4DCD">
        <w:t xml:space="preserve"> </w:t>
      </w:r>
      <w:r>
        <w:t>http://elgarblog.com/2012/12/12/china-watching-and-contemporary-geopolitics-of-fear-and-fantasy-by-chengxin-pan/)</w:t>
      </w:r>
    </w:p>
    <w:p w14:paraId="47CFCD76" w14:textId="77777777" w:rsidR="00155972" w:rsidRDefault="00155972" w:rsidP="00155972">
      <w:pPr>
        <w:rPr>
          <w:rStyle w:val="Emphasis"/>
        </w:rPr>
      </w:pPr>
      <w:r w:rsidRPr="00EE448E">
        <w:rPr>
          <w:rStyle w:val="Emphasis"/>
          <w:highlight w:val="cyan"/>
        </w:rPr>
        <w:t>There is nothing wrong with feeling anxious about China</w:t>
      </w:r>
      <w:r w:rsidRPr="00274C9E">
        <w:rPr>
          <w:sz w:val="14"/>
        </w:rPr>
        <w:t xml:space="preserve">. After all, </w:t>
      </w:r>
      <w:r w:rsidRPr="00EE448E">
        <w:rPr>
          <w:rStyle w:val="StyleUnderline"/>
        </w:rPr>
        <w:t>the Chinese themselves may have been caught by surprise by the speed of their country’s ascendancy</w:t>
      </w:r>
      <w:r w:rsidRPr="006A4DCD">
        <w:rPr>
          <w:rStyle w:val="StyleUnderline"/>
        </w:rPr>
        <w:t xml:space="preserve"> on the world stage</w:t>
      </w:r>
      <w:r w:rsidRPr="00274C9E">
        <w:rPr>
          <w:sz w:val="14"/>
        </w:rPr>
        <w:t xml:space="preserve">, and many are grappling with the meanings and implications of China’s new global role. Meanwhile, aware of unease felt by neighbouring countries, the Chinese leadership has tried to reassure the rest of the world that China’s rise will be peaceful. Yet, this ‘reassurance’ policy has done little to ease that fear, for the latter has become interwoven with the expert knowledge of the ‘China threat’ offered by some quarters of the China watching community. </w:t>
      </w:r>
      <w:r w:rsidRPr="00EE448E">
        <w:rPr>
          <w:rStyle w:val="StyleUnderline"/>
          <w:highlight w:val="cyan"/>
        </w:rPr>
        <w:t>This fear-induced China knowledge</w:t>
      </w:r>
      <w:r w:rsidRPr="00274C9E">
        <w:rPr>
          <w:sz w:val="14"/>
        </w:rPr>
        <w:t xml:space="preserve">, now </w:t>
      </w:r>
      <w:r w:rsidRPr="006A4DCD">
        <w:rPr>
          <w:rStyle w:val="StyleUnderline"/>
        </w:rPr>
        <w:t>compounded by</w:t>
      </w:r>
      <w:r w:rsidRPr="00274C9E">
        <w:rPr>
          <w:sz w:val="14"/>
        </w:rPr>
        <w:t xml:space="preserve"> the widespread </w:t>
      </w:r>
      <w:r w:rsidRPr="006A4DCD">
        <w:rPr>
          <w:rStyle w:val="StyleUnderline"/>
        </w:rPr>
        <w:t>anxiety about impending US</w:t>
      </w:r>
      <w:r w:rsidRPr="00274C9E">
        <w:rPr>
          <w:sz w:val="14"/>
        </w:rPr>
        <w:t xml:space="preserve">/Western </w:t>
      </w:r>
      <w:r w:rsidRPr="006A4DCD">
        <w:rPr>
          <w:rStyle w:val="StyleUnderline"/>
        </w:rPr>
        <w:t>decline</w:t>
      </w:r>
      <w:r w:rsidRPr="00274C9E">
        <w:rPr>
          <w:sz w:val="14"/>
        </w:rPr>
        <w:t xml:space="preserve">, </w:t>
      </w:r>
      <w:r w:rsidRPr="00EE448E">
        <w:rPr>
          <w:rStyle w:val="StyleUnderline"/>
          <w:highlight w:val="cyan"/>
        </w:rPr>
        <w:t>has</w:t>
      </w:r>
      <w:r w:rsidRPr="006A4DCD">
        <w:rPr>
          <w:rStyle w:val="StyleUnderline"/>
        </w:rPr>
        <w:t xml:space="preserve"> in part </w:t>
      </w:r>
      <w:r w:rsidRPr="00EE448E">
        <w:rPr>
          <w:rStyle w:val="StyleUnderline"/>
          <w:highlight w:val="cyan"/>
        </w:rPr>
        <w:t>given impetus to the</w:t>
      </w:r>
      <w:r w:rsidRPr="006A4DCD">
        <w:rPr>
          <w:rStyle w:val="StyleUnderline"/>
        </w:rPr>
        <w:t xml:space="preserve"> Obama administration’s </w:t>
      </w:r>
      <w:r w:rsidRPr="006A4DCD">
        <w:rPr>
          <w:rStyle w:val="Emphasis"/>
        </w:rPr>
        <w:t>‘</w:t>
      </w:r>
      <w:r w:rsidRPr="00EE448E">
        <w:rPr>
          <w:rStyle w:val="Emphasis"/>
          <w:highlight w:val="cyan"/>
        </w:rPr>
        <w:t>Rebalancing’ to Asia</w:t>
      </w:r>
      <w:r w:rsidRPr="006A4DCD">
        <w:rPr>
          <w:rStyle w:val="StyleUnderline"/>
        </w:rPr>
        <w:t>.</w:t>
      </w:r>
      <w:r w:rsidRPr="00274C9E">
        <w:rPr>
          <w:sz w:val="14"/>
        </w:rPr>
        <w:t xml:space="preserve"> </w:t>
      </w:r>
      <w:r w:rsidRPr="006A4DCD">
        <w:rPr>
          <w:rStyle w:val="StyleUnderline"/>
        </w:rPr>
        <w:t xml:space="preserve">Although the US constantly denies that this strategic move aims at containing China, its </w:t>
      </w:r>
      <w:r w:rsidRPr="00EE448E">
        <w:rPr>
          <w:rStyle w:val="StyleUnderline"/>
          <w:highlight w:val="cyan"/>
        </w:rPr>
        <w:t>unease with Beijing</w:t>
      </w:r>
      <w:r w:rsidRPr="006A4DCD">
        <w:rPr>
          <w:rStyle w:val="StyleUnderline"/>
        </w:rPr>
        <w:t xml:space="preserve">’s perceived growing clout </w:t>
      </w:r>
      <w:r w:rsidRPr="00EE448E">
        <w:rPr>
          <w:rStyle w:val="StyleUnderline"/>
          <w:highlight w:val="cyan"/>
        </w:rPr>
        <w:t>has been</w:t>
      </w:r>
      <w:r w:rsidRPr="006A4DCD">
        <w:rPr>
          <w:rStyle w:val="StyleUnderline"/>
        </w:rPr>
        <w:t xml:space="preserve"> at least </w:t>
      </w:r>
      <w:r w:rsidRPr="00EE448E">
        <w:rPr>
          <w:rStyle w:val="StyleUnderline"/>
          <w:highlight w:val="cyan"/>
        </w:rPr>
        <w:t xml:space="preserve">one of its </w:t>
      </w:r>
      <w:r w:rsidRPr="00EE448E">
        <w:rPr>
          <w:rStyle w:val="Emphasis"/>
          <w:highlight w:val="cyan"/>
        </w:rPr>
        <w:t>main driving forces</w:t>
      </w:r>
      <w:r w:rsidRPr="00274C9E">
        <w:rPr>
          <w:sz w:val="14"/>
        </w:rPr>
        <w:t xml:space="preserve">. Interestingly but not surprisingly, despite their belonging to the opposite sides of the American partisan politics, Secretary of State Hillary Clinton and former Republican Presidential nominee Mitt Romney both share this latent fear about America’s future as well as China’s ambition. Neither wants to see the widely anticipated Asian (Pacific) Century become a Chinese, rather than American, century. Herein lies America’s new geopolitics of fear, following the decade-long ‘War on Terror’. But as the focus of this new geopolitical game turns to China and the Asia Pacific at large, fear is not the only emotion at play. Fantasy, as it may be called, is another, and perhaps even more enduring, emotional underpinning of the US’s Asia Pacific strategy. From the American business community’s ‘Bridge the Pacific’ campaign in the late nineteenth century through Ronald Reagan’s ‘America is a Pacific nation’ declaration to Bill Clinton’s ‘Pacific Century’ statement, the Pacific has long been envisaged as an American Lake and a new frontier in the US’s ‘manifest destiny’ to lead the world from darkness to light. At the heart of Oriental darkness has been China, marked by its backward civilisation, despotic political system, and deplorable human rights records. Therefore, the dream of transforming the Oriental Other in American image has run deeply through US China-engagement policy ever since the missionaries’ ‘Christ for China’ campaign, business executives’ ‘Oil for the lamps of China’ slogan, and more recently, the ‘constructive engagement’ policies of the Bill Clinton and George W. Bush administrations. Considering that modern China studies and, by extension, contemporary China watching, owe much to the missionary writings on China, it is clear that fantasy or a desire to see ‘a huge country with an ancient civilization transforming herself into a modern, democratic, Christian nation and following the lead of the United States’ has been part and parcel of contemporary China research agenda, although the terminology has been changed from religious conversion of China to economic and institutional integration as well as normative socialisation. </w:t>
      </w:r>
      <w:r w:rsidRPr="006A4DCD">
        <w:rPr>
          <w:rStyle w:val="StyleUnderline"/>
        </w:rPr>
        <w:t>Despite the intellectual, commercial and strategic efforts of engaging China, America’s China dream, now as then, proves to be elusive</w:t>
      </w:r>
      <w:r w:rsidRPr="00274C9E">
        <w:rPr>
          <w:sz w:val="14"/>
        </w:rPr>
        <w:t xml:space="preserve">. As a result, a large part of the China fantasy has turned into disillusionment and even fear. In this context, </w:t>
      </w:r>
      <w:r w:rsidRPr="00EE448E">
        <w:rPr>
          <w:rStyle w:val="StyleUnderline"/>
          <w:highlight w:val="cyan"/>
        </w:rPr>
        <w:t xml:space="preserve">the US’s </w:t>
      </w:r>
      <w:r w:rsidRPr="00EE448E">
        <w:rPr>
          <w:rStyle w:val="StyleUnderline"/>
        </w:rPr>
        <w:t>‘Rebalancing’</w:t>
      </w:r>
      <w:r w:rsidRPr="006A4DCD">
        <w:rPr>
          <w:rStyle w:val="StyleUnderline"/>
        </w:rPr>
        <w:t xml:space="preserve"> to Asia and its </w:t>
      </w:r>
      <w:r w:rsidRPr="00EE448E">
        <w:rPr>
          <w:rStyle w:val="StyleUnderline"/>
          <w:highlight w:val="cyan"/>
        </w:rPr>
        <w:t xml:space="preserve">hedging against China represent a </w:t>
      </w:r>
      <w:r w:rsidRPr="00EE448E">
        <w:rPr>
          <w:rStyle w:val="Emphasis"/>
          <w:highlight w:val="cyan"/>
        </w:rPr>
        <w:t>new and more sophisticated manifestation of the geopolitics of fear and fantasy</w:t>
      </w:r>
      <w:r w:rsidRPr="00EE448E">
        <w:rPr>
          <w:sz w:val="14"/>
          <w:highlight w:val="cyan"/>
        </w:rPr>
        <w:t>.</w:t>
      </w:r>
      <w:r w:rsidRPr="00274C9E">
        <w:rPr>
          <w:sz w:val="14"/>
        </w:rPr>
        <w:t xml:space="preserve"> </w:t>
      </w:r>
      <w:r w:rsidRPr="006A4DCD">
        <w:rPr>
          <w:rStyle w:val="StyleUnderline"/>
        </w:rPr>
        <w:t xml:space="preserve">While no doubt many </w:t>
      </w:r>
      <w:r w:rsidRPr="00EE448E">
        <w:rPr>
          <w:rStyle w:val="StyleUnderline"/>
          <w:highlight w:val="cyan"/>
        </w:rPr>
        <w:t>China observers</w:t>
      </w:r>
      <w:r w:rsidRPr="006A4DCD">
        <w:rPr>
          <w:rStyle w:val="StyleUnderline"/>
        </w:rPr>
        <w:t xml:space="preserve"> are busy observing the fascinating new geopolitical manoeuvring in the Asia Pacific, they </w:t>
      </w:r>
      <w:r w:rsidRPr="00EE448E">
        <w:rPr>
          <w:rStyle w:val="StyleUnderline"/>
          <w:highlight w:val="cyan"/>
        </w:rPr>
        <w:t>could do well to</w:t>
      </w:r>
      <w:r w:rsidRPr="006A4DCD">
        <w:rPr>
          <w:rStyle w:val="StyleUnderline"/>
        </w:rPr>
        <w:t xml:space="preserve"> also </w:t>
      </w:r>
      <w:r w:rsidRPr="00EE448E">
        <w:rPr>
          <w:rStyle w:val="StyleUnderline"/>
          <w:highlight w:val="cyan"/>
        </w:rPr>
        <w:t xml:space="preserve">critically </w:t>
      </w:r>
      <w:r w:rsidRPr="00EE448E">
        <w:rPr>
          <w:rStyle w:val="Emphasis"/>
          <w:highlight w:val="cyan"/>
        </w:rPr>
        <w:t>observe the role of their China knowledge</w:t>
      </w:r>
      <w:r w:rsidRPr="00274C9E">
        <w:rPr>
          <w:sz w:val="14"/>
        </w:rPr>
        <w:t xml:space="preserve"> – </w:t>
      </w:r>
      <w:r w:rsidRPr="006A4DCD">
        <w:rPr>
          <w:rStyle w:val="StyleUnderline"/>
        </w:rPr>
        <w:t>strongly coloured by fear and fantasy</w:t>
      </w:r>
      <w:r w:rsidRPr="00274C9E">
        <w:rPr>
          <w:sz w:val="14"/>
        </w:rPr>
        <w:t xml:space="preserve"> – </w:t>
      </w:r>
      <w:r w:rsidRPr="00EE448E">
        <w:rPr>
          <w:rStyle w:val="Emphasis"/>
          <w:highlight w:val="cyan"/>
        </w:rPr>
        <w:t>in the making of this strategic shift that is likely to profoundly shape global politics in the coming decades.</w:t>
      </w:r>
    </w:p>
    <w:p w14:paraId="0A09F1AD" w14:textId="77777777" w:rsidR="00155972" w:rsidRPr="00544864" w:rsidRDefault="00155972" w:rsidP="00155972"/>
    <w:p w14:paraId="3A892A1A" w14:textId="77777777" w:rsidR="00D2544C" w:rsidRDefault="00D2544C" w:rsidP="00D2544C">
      <w:pPr>
        <w:pStyle w:val="Heading2"/>
      </w:pPr>
      <w:r>
        <w:t>Impact</w:t>
      </w:r>
    </w:p>
    <w:p w14:paraId="3B210063" w14:textId="77777777" w:rsidR="00D2544C" w:rsidRDefault="00D2544C" w:rsidP="00D2544C">
      <w:pPr>
        <w:pStyle w:val="Heading3"/>
      </w:pPr>
      <w:r>
        <w:t xml:space="preserve">Engagement Good </w:t>
      </w:r>
    </w:p>
    <w:p w14:paraId="7C18A0BD" w14:textId="77777777" w:rsidR="00D2544C" w:rsidRPr="004669FF" w:rsidRDefault="00D2544C" w:rsidP="00D2544C">
      <w:pPr>
        <w:pStyle w:val="Heading4"/>
      </w:pPr>
      <w:r w:rsidRPr="004669FF">
        <w:t xml:space="preserve">Foreign policy elites in China have diverse viewpoints but realists gain the upper hand with decesionmakers when the US attempts to contain them – the plan’s shift is more likely to produce non-interstate war outcomes by giving pragmatic harmonists more influence </w:t>
      </w:r>
      <w:r>
        <w:t xml:space="preserve">– our research methods are verified by Chinese party scholarship </w:t>
      </w:r>
    </w:p>
    <w:p w14:paraId="57DB7D80" w14:textId="77777777" w:rsidR="00D2544C" w:rsidRPr="00B01BB5" w:rsidRDefault="00D2544C" w:rsidP="00D2544C">
      <w:pPr>
        <w:rPr>
          <w:rStyle w:val="Style13ptBold"/>
        </w:rPr>
      </w:pPr>
      <w:r w:rsidRPr="00B01BB5">
        <w:rPr>
          <w:rStyle w:val="Style13ptBold"/>
        </w:rPr>
        <w:t xml:space="preserve">Lynch, IR Prof @ USC, 9 </w:t>
      </w:r>
    </w:p>
    <w:p w14:paraId="1A6A87AC" w14:textId="77777777" w:rsidR="00D2544C" w:rsidRDefault="00D2544C" w:rsidP="00D2544C">
      <w:r>
        <w:t xml:space="preserve">(Daniel, “Chinese Thinking on the Future of International Relations: Realism as the Ti, Rationalism as the Yong?,” The China Quarterly / Volume 197 / March 2009, pp 87-107) </w:t>
      </w:r>
    </w:p>
    <w:p w14:paraId="03E381BE" w14:textId="77777777" w:rsidR="00D2544C" w:rsidRPr="003133E9" w:rsidRDefault="00D2544C" w:rsidP="00D2544C">
      <w:pPr>
        <w:rPr>
          <w:sz w:val="12"/>
        </w:rPr>
      </w:pPr>
      <w:r w:rsidRPr="003133E9">
        <w:rPr>
          <w:sz w:val="12"/>
        </w:rPr>
        <w:t xml:space="preserve">Thomas J. Christensen, Alastair Iain Johnston and Robert S. Ross call in the concluding section of their 2006 edited volume on New Directions in the Study of China's Foreign Policy for scholars and policy makers to try harder “to see China and the world the way that influential Chinese see China and the world.”23 Inquiring into how Chinese political and academic elites view the future of international relations is precisely the purpose of this article. It seeks to answer a series of questions that the literature reviewed above does not typically address.24 </w:t>
      </w:r>
      <w:r>
        <w:rPr>
          <w:sz w:val="12"/>
        </w:rPr>
        <w:t xml:space="preserve"> ***[To Footnote]*** 24 </w:t>
      </w:r>
      <w:r w:rsidRPr="00D2544C">
        <w:rPr>
          <w:rStyle w:val="StyleUnderline"/>
          <w:highlight w:val="cyan"/>
        </w:rPr>
        <w:t>My</w:t>
      </w:r>
      <w:r w:rsidRPr="003133E9">
        <w:rPr>
          <w:rStyle w:val="StyleUnderline"/>
        </w:rPr>
        <w:t xml:space="preserve"> </w:t>
      </w:r>
      <w:r w:rsidRPr="00D2544C">
        <w:rPr>
          <w:rStyle w:val="StyleUnderline"/>
          <w:highlight w:val="cyan"/>
        </w:rPr>
        <w:t>method</w:t>
      </w:r>
      <w:r w:rsidRPr="003133E9">
        <w:rPr>
          <w:rStyle w:val="StyleUnderline"/>
        </w:rPr>
        <w:t xml:space="preserve">ology was straightforward: </w:t>
      </w:r>
      <w:r w:rsidRPr="00D2544C">
        <w:rPr>
          <w:rStyle w:val="StyleUnderline"/>
          <w:highlight w:val="cyan"/>
        </w:rPr>
        <w:t>I sampled</w:t>
      </w:r>
      <w:r>
        <w:rPr>
          <w:sz w:val="12"/>
        </w:rPr>
        <w:t xml:space="preserve"> and analysed </w:t>
      </w:r>
      <w:r w:rsidRPr="00D2544C">
        <w:rPr>
          <w:rStyle w:val="StyleUnderline"/>
          <w:highlight w:val="cyan"/>
        </w:rPr>
        <w:t>63 book chapters</w:t>
      </w:r>
      <w:r>
        <w:rPr>
          <w:sz w:val="12"/>
        </w:rPr>
        <w:t xml:space="preserve"> and journal articles published between 2001 and 2007 </w:t>
      </w:r>
      <w:r w:rsidRPr="00D2544C">
        <w:rPr>
          <w:rStyle w:val="StyleUnderline"/>
          <w:highlight w:val="cyan"/>
        </w:rPr>
        <w:t>in which</w:t>
      </w:r>
      <w:r>
        <w:rPr>
          <w:sz w:val="12"/>
        </w:rPr>
        <w:t xml:space="preserve"> the </w:t>
      </w:r>
      <w:r w:rsidRPr="003133E9">
        <w:rPr>
          <w:rStyle w:val="StyleUnderline"/>
        </w:rPr>
        <w:t>authors</w:t>
      </w:r>
      <w:r>
        <w:rPr>
          <w:sz w:val="12"/>
        </w:rPr>
        <w:t xml:space="preserve"> (mostly </w:t>
      </w:r>
      <w:r w:rsidRPr="00D2544C">
        <w:rPr>
          <w:rStyle w:val="StyleUnderline"/>
          <w:highlight w:val="cyan"/>
        </w:rPr>
        <w:t xml:space="preserve">PRC academics specializing in </w:t>
      </w:r>
      <w:r w:rsidRPr="00D2544C">
        <w:rPr>
          <w:rStyle w:val="Emphasis"/>
          <w:highlight w:val="cyan"/>
        </w:rPr>
        <w:t>i</w:t>
      </w:r>
      <w:r w:rsidRPr="003133E9">
        <w:rPr>
          <w:rStyle w:val="StyleUnderline"/>
        </w:rPr>
        <w:t>n</w:t>
      </w:r>
      <w:r>
        <w:rPr>
          <w:sz w:val="12"/>
        </w:rPr>
        <w:t xml:space="preserve">ternational </w:t>
      </w:r>
      <w:r w:rsidRPr="00D2544C">
        <w:rPr>
          <w:rStyle w:val="Emphasis"/>
          <w:highlight w:val="cyan"/>
        </w:rPr>
        <w:t>r</w:t>
      </w:r>
      <w:r>
        <w:rPr>
          <w:sz w:val="12"/>
        </w:rPr>
        <w:t xml:space="preserve">elations </w:t>
      </w:r>
      <w:r w:rsidRPr="00D2544C">
        <w:rPr>
          <w:rStyle w:val="StyleUnderline"/>
          <w:highlight w:val="cyan"/>
        </w:rPr>
        <w:t>and</w:t>
      </w:r>
      <w:r>
        <w:rPr>
          <w:sz w:val="12"/>
        </w:rPr>
        <w:t xml:space="preserve"> political science, but also some </w:t>
      </w:r>
      <w:r w:rsidRPr="00D2544C">
        <w:rPr>
          <w:rStyle w:val="StyleUnderline"/>
          <w:highlight w:val="cyan"/>
        </w:rPr>
        <w:t>Party and state political figures</w:t>
      </w:r>
      <w:r>
        <w:rPr>
          <w:sz w:val="12"/>
        </w:rPr>
        <w:t xml:space="preserve">) </w:t>
      </w:r>
      <w:r w:rsidRPr="00D2544C">
        <w:rPr>
          <w:rStyle w:val="StyleUnderline"/>
          <w:highlight w:val="cyan"/>
        </w:rPr>
        <w:t>explicitly</w:t>
      </w:r>
      <w:r w:rsidRPr="003133E9">
        <w:rPr>
          <w:rStyle w:val="StyleUnderline"/>
        </w:rPr>
        <w:t xml:space="preserve"> and substantively </w:t>
      </w:r>
      <w:r w:rsidRPr="00D2544C">
        <w:rPr>
          <w:rStyle w:val="StyleUnderline"/>
          <w:highlight w:val="cyan"/>
        </w:rPr>
        <w:t>address</w:t>
      </w:r>
      <w:r w:rsidRPr="00D2544C">
        <w:rPr>
          <w:sz w:val="12"/>
          <w:highlight w:val="cyan"/>
        </w:rPr>
        <w:t xml:space="preserve"> </w:t>
      </w:r>
      <w:r w:rsidRPr="00D2544C">
        <w:rPr>
          <w:rStyle w:val="StyleUnderline"/>
          <w:highlight w:val="cyan"/>
        </w:rPr>
        <w:t>the international</w:t>
      </w:r>
      <w:r w:rsidRPr="003133E9">
        <w:rPr>
          <w:rStyle w:val="StyleUnderline"/>
        </w:rPr>
        <w:t xml:space="preserve"> future</w:t>
      </w:r>
      <w:r>
        <w:rPr>
          <w:sz w:val="12"/>
        </w:rPr>
        <w:t>, even if only in subsections. The articles were published in leading social science or neibu policy journals. The books were published by leading academic and policy presses. The sampling procedure was simple: I included nearly every article or chapter from such sources that I could locate at the Universities Services Centre library in Hong Kong, and in Beijing and Shanghai bookshops during research trips in December 2006, July–August 2007 and May 2008. I also accessed certain journals on the internet. To triangulate and check for errors, I supplemented the reading with 26 interviews at PRC government foreign-policy think tanks and at a leading university. Only a representative subset of the writings and interviews can be discussed in the limited space of this article. ***[END FOOTNOTE]***</w:t>
      </w:r>
      <w:r w:rsidRPr="003133E9">
        <w:rPr>
          <w:sz w:val="12"/>
        </w:rPr>
        <w:t xml:space="preserve">First, how far and in what directions has Chinese thinking on the international future actually moved since the mid-1990s? The answer is not immediately apparent from the </w:t>
      </w:r>
      <w:r w:rsidRPr="003133E9">
        <w:rPr>
          <w:rStyle w:val="StyleUnderline"/>
        </w:rPr>
        <w:t>English-language literature</w:t>
      </w:r>
      <w:r w:rsidRPr="003133E9">
        <w:rPr>
          <w:sz w:val="12"/>
        </w:rPr>
        <w:t xml:space="preserve">. With some exceptions, this </w:t>
      </w:r>
      <w:r w:rsidRPr="003133E9">
        <w:t>literature</w:t>
      </w:r>
      <w:r w:rsidRPr="00EF085D">
        <w:rPr>
          <w:rStyle w:val="StyleUnderline"/>
        </w:rPr>
        <w:t xml:space="preserve"> relies on</w:t>
      </w:r>
      <w:r w:rsidRPr="003133E9">
        <w:rPr>
          <w:sz w:val="12"/>
        </w:rPr>
        <w:t xml:space="preserve"> </w:t>
      </w:r>
      <w:r w:rsidRPr="00EF085D">
        <w:rPr>
          <w:rStyle w:val="StyleUnderline"/>
        </w:rPr>
        <w:t>a</w:t>
      </w:r>
      <w:r w:rsidRPr="003133E9">
        <w:rPr>
          <w:sz w:val="12"/>
        </w:rPr>
        <w:t xml:space="preserve"> rather </w:t>
      </w:r>
      <w:r w:rsidRPr="00EF085D">
        <w:rPr>
          <w:rStyle w:val="StyleUnderline"/>
        </w:rPr>
        <w:t>crude dichotomy portraying China as having moved from dangerously Realist and potentially threatening to the US-dominated world order</w:t>
      </w:r>
      <w:r w:rsidRPr="003133E9">
        <w:rPr>
          <w:sz w:val="12"/>
        </w:rPr>
        <w:t xml:space="preserve"> (a “power-transition” logic) in the 1990s to well-integrated, co-operative, firmly enmeshed in networks and regimes, and generally Neoliberal in world view in the 2000s: </w:t>
      </w:r>
      <w:r w:rsidRPr="00EF085D">
        <w:rPr>
          <w:rStyle w:val="StyleUnderline"/>
        </w:rPr>
        <w:t>an easy glide along a two-dimensional scale from prickly and potentially disruptive to friendly and firmly supportive</w:t>
      </w:r>
      <w:r w:rsidRPr="003133E9">
        <w:rPr>
          <w:sz w:val="12"/>
        </w:rPr>
        <w:t xml:space="preserve"> of the status quo.25 This is just the image Zheng Bijian sought to cultivate with his “peaceful rise” and then “peaceful development” slogans. But when Chinese elites think ahead to the day the PRC's material power is much greater than it is now, does their Realism remain repressed? Or does it suddenly reappear? And to the extent it does reappear, specifically what kind of Realism is it: dangerous and threatening to the global order, or moderate and defensive? Similarly, to the extent CCP elites genuinely imagine a co-operative international future, even as PRC material power increases, exactly how far in the direction of co-operation are they willing to go? Shirk reports optimistic Chinese who envisage Sino-US relations becoming as close as UK–US relations. </w:t>
      </w:r>
      <w:r w:rsidRPr="00EF085D">
        <w:rPr>
          <w:rStyle w:val="Emphasis"/>
        </w:rPr>
        <w:t>But just how common or uncommon are such views</w:t>
      </w:r>
      <w:r w:rsidRPr="003133E9">
        <w:rPr>
          <w:sz w:val="12"/>
        </w:rPr>
        <w:t xml:space="preserve"> and what are the implications for the actual evolution of Chinese foreign policy? This article addresses these questions by moving beyond the Realist-versus-Neoliberal approach and using some of the potentially more nuanced “English school” tools of analysis.26 English school international relations theory focuses on exploring the inter-relationships among three longstanding traditions in the history of Western thinking on the subject: Realism, Rationalism and Revolutionism. English school Realism is not so different from American (classical) Realism (see note 6), except that English school writers emphasize the obstacles a Realist world view poses to forging workable institutions within the international society of states. “The more a thinker emphasizes sovereignty and the authority, dignity, and coherence of the state … the more he will tend to discount a suggestion that the state is [even] a member of a wider society of states.”27 English school Rationalism is rooted squarely in the concept and possibilities of international society. Although on the surface similar in key respects to American Neoliberal international relations theory – in particular, the belief that states prefer co-operation and absolute gains to conflict and relative gains – Rationalism focuses on how diplomacy helps to achieve “the institutionalization of shared interest and identity amongst states, … the creation and maintenance of shared norms, rules, and institutions.”28 The third tradition, Revolutionism (sometimes “cosmopolitanism” or “Kantianism”), suspends the assumption that states are, or should be, the core actors in world politics and that the institution of sovereignty is unchallengeable (hence the label “revolutionary”). Revolutionism asserts “individuals, non-state organizations, and ultimately the global population as a whole as the focus of global societal identities and arrangements.”29 It proclaims “a world society of individuals, which overrides nations or states, diminishing or dismissing this middle link.”30 Thinking in this tradition has ranged from Kantian and Leninist formulations to the contemporary theorizing of global civil society (GCS) advocates. Rather than viewing Realism, Rationalism and Revolutionism as completely discrete categories, English school theorists portray them as overlapping within a closed circular continuum (Figure 1). Rationalism thus ranges from a solidarist variant that shades into Revolutionism to a pluralist variant that shades into Realism. The solidarist–pluralist debate within Rationalism – essential to assessing the progress of Chinese thinking since the 1990s – hinges on the question of the type and extent of norms, rules, and institutions that an international society can form without departing from the foundational rules of sovereignty and non-intervention that define it as a system of states. Pluralists think that the sovereignty/non-intervention principles restrict international society to fairly minimal rules of coexistence. Solidarists think that international society can develop quite wide-ranging norms, rules, and institutions, covering both coexistence issues and cooperation in pursuit of shared interests, including some scope for collective enforcement.31 The blurriness of the boundaries marking off the three traditions is also crucial. As explained below, </w:t>
      </w:r>
      <w:r w:rsidRPr="00D2544C">
        <w:rPr>
          <w:rStyle w:val="StyleUnderline"/>
          <w:highlight w:val="cyan"/>
        </w:rPr>
        <w:t>most Chinese writers who assess the international future oscillate between shades of Realism and pluralist Rationalis</w:t>
      </w:r>
      <w:r w:rsidRPr="00D2544C">
        <w:rPr>
          <w:sz w:val="12"/>
          <w:highlight w:val="cyan"/>
        </w:rPr>
        <w:t>m</w:t>
      </w:r>
      <w:r w:rsidRPr="003133E9">
        <w:rPr>
          <w:sz w:val="12"/>
        </w:rPr>
        <w:t xml:space="preserve">. Many writers assert Rationalism but belie or devolve into Realism. They are not necessarily being disingenuous (although some appear to be so); they simply seem unable to extricate themselves from a deeply-engrained Realist world view. Even the apparently sincere Rationalists who assert the doctrine and stick to it carefully defend the boundary line between pluralism and solidarism. </w:t>
      </w:r>
      <w:r w:rsidRPr="00EF085D">
        <w:rPr>
          <w:rStyle w:val="StyleUnderline"/>
        </w:rPr>
        <w:t xml:space="preserve">They reject the notion of a solidarist world taking root in future decades because to them, solidarism implies all states becoming </w:t>
      </w:r>
      <w:r w:rsidRPr="00EF085D">
        <w:rPr>
          <w:rStyle w:val="Emphasis"/>
        </w:rPr>
        <w:t>institutionally and culturally alike through Westernization</w:t>
      </w:r>
      <w:r w:rsidRPr="003133E9">
        <w:rPr>
          <w:sz w:val="12"/>
        </w:rPr>
        <w:t xml:space="preserve">. For related reasons, no Chinese writer articulates a purely Revolutionist vision of the future (although two or three come close). Some Chinese analysts address Revolutionist concepts, such as the growing importance of global civil society, but ultimately reject them as impractical or illegitimate. Chinese analysts are generally not comfortable with the idea of the global. They prefer to see the world as constituted by essentially-unlike nation-state units. The only question then becomes how much friction there will be among the states. The dean of Peking University's School of International Studies, </w:t>
      </w:r>
      <w:r w:rsidRPr="00EF085D">
        <w:rPr>
          <w:rStyle w:val="StyleUnderline"/>
        </w:rPr>
        <w:t>Wang Jisi</w:t>
      </w:r>
      <w:r w:rsidRPr="003133E9">
        <w:rPr>
          <w:sz w:val="12"/>
        </w:rPr>
        <w:t xml:space="preserve"> </w:t>
      </w:r>
      <w:r w:rsidRPr="003133E9">
        <w:rPr>
          <w:rFonts w:ascii="MS Gothic" w:hAnsi="MS Gothic" w:cs="MS Gothic"/>
          <w:sz w:val="12"/>
        </w:rPr>
        <w:t>王</w:t>
      </w:r>
      <w:r w:rsidRPr="003133E9">
        <w:rPr>
          <w:rFonts w:ascii="Microsoft JhengHei" w:eastAsia="Microsoft JhengHei" w:hAnsi="Microsoft JhengHei" w:cs="Microsoft JhengHei" w:hint="eastAsia"/>
          <w:sz w:val="12"/>
        </w:rPr>
        <w:t>缉思</w:t>
      </w:r>
      <w:r w:rsidRPr="003133E9">
        <w:rPr>
          <w:sz w:val="12"/>
        </w:rPr>
        <w:t xml:space="preserve"> – long a leading America specialist – </w:t>
      </w:r>
      <w:r w:rsidRPr="00EF085D">
        <w:rPr>
          <w:rStyle w:val="StyleUnderline"/>
        </w:rPr>
        <w:t xml:space="preserve">promotes Rationalism with a palpable sincerity </w:t>
      </w:r>
      <w:r w:rsidRPr="003133E9">
        <w:rPr>
          <w:sz w:val="12"/>
        </w:rPr>
        <w:t xml:space="preserve">in the preface to his 2006 compendium of recent articles and book chapters. Wang writes that decades of experience and research have taught him that the major purpose of Chinese foreign policy should be to establish the conditions under which the Chinese people's security and welfare can be consolidated and improved. This purpose rules out the adventurous foreign policies associated with power-maximizing Realism but not necessarily the still somewhat risky policies associated with moderate Realism. Yet Wang goes further and contends that advanced forms of international co-operation are necessary in order to improve and consolidate Chinese welfare and security. “If today's world is truly a ‘new Spring and Autumn Warring States period,’ will our country still be able to proceed stably along the path of reform and opening?”32 Here, </w:t>
      </w:r>
      <w:r w:rsidRPr="00A8482E">
        <w:rPr>
          <w:rStyle w:val="StyleUnderline"/>
        </w:rPr>
        <w:t>he is evidently challenging those who assert that conflict between China and the United States is inevitable.</w:t>
      </w:r>
      <w:r w:rsidRPr="003133E9">
        <w:rPr>
          <w:sz w:val="12"/>
        </w:rPr>
        <w:t xml:space="preserve"> </w:t>
      </w:r>
      <w:r w:rsidRPr="00D2544C">
        <w:rPr>
          <w:rStyle w:val="StyleUnderline"/>
          <w:highlight w:val="cyan"/>
        </w:rPr>
        <w:t xml:space="preserve">Wang acknowledges the possibility of China and the US </w:t>
      </w:r>
      <w:r w:rsidRPr="00D2544C">
        <w:rPr>
          <w:rStyle w:val="Emphasis"/>
          <w:highlight w:val="cyan"/>
        </w:rPr>
        <w:t>becoming enemie</w:t>
      </w:r>
      <w:r w:rsidRPr="00A8482E">
        <w:rPr>
          <w:rStyle w:val="Emphasis"/>
        </w:rPr>
        <w:t>s</w:t>
      </w:r>
      <w:r w:rsidRPr="003133E9">
        <w:rPr>
          <w:sz w:val="12"/>
        </w:rPr>
        <w:t xml:space="preserve"> – more </w:t>
      </w:r>
      <w:r w:rsidRPr="00D2544C">
        <w:rPr>
          <w:rStyle w:val="Emphasis"/>
          <w:highlight w:val="cyan"/>
        </w:rPr>
        <w:t>specifically</w:t>
      </w:r>
      <w:r w:rsidRPr="003133E9">
        <w:rPr>
          <w:sz w:val="12"/>
        </w:rPr>
        <w:t xml:space="preserve">, of </w:t>
      </w:r>
      <w:r w:rsidRPr="00D2544C">
        <w:rPr>
          <w:rStyle w:val="Emphasis"/>
          <w:highlight w:val="cyan"/>
        </w:rPr>
        <w:t>the US making an enemy out of China</w:t>
      </w:r>
      <w:r w:rsidRPr="00D2544C">
        <w:rPr>
          <w:sz w:val="12"/>
          <w:highlight w:val="cyan"/>
        </w:rPr>
        <w:t xml:space="preserve"> </w:t>
      </w:r>
      <w:r w:rsidRPr="00D2544C">
        <w:rPr>
          <w:rStyle w:val="StyleUnderline"/>
          <w:highlight w:val="cyan"/>
        </w:rPr>
        <w:t>and</w:t>
      </w:r>
      <w:r w:rsidRPr="00D2544C">
        <w:rPr>
          <w:sz w:val="12"/>
          <w:highlight w:val="cyan"/>
        </w:rPr>
        <w:t xml:space="preserve"> </w:t>
      </w:r>
      <w:r w:rsidRPr="00D2544C">
        <w:rPr>
          <w:rStyle w:val="Emphasis"/>
          <w:highlight w:val="cyan"/>
        </w:rPr>
        <w:t>China</w:t>
      </w:r>
      <w:r w:rsidRPr="003133E9">
        <w:rPr>
          <w:sz w:val="12"/>
        </w:rPr>
        <w:t xml:space="preserve"> then </w:t>
      </w:r>
      <w:r w:rsidRPr="00D2544C">
        <w:rPr>
          <w:rStyle w:val="Emphasis"/>
          <w:highlight w:val="cyan"/>
        </w:rPr>
        <w:t>having no choice but to respond</w:t>
      </w:r>
      <w:r w:rsidRPr="00A8482E">
        <w:rPr>
          <w:rStyle w:val="Emphasis"/>
        </w:rPr>
        <w:t>.</w:t>
      </w:r>
      <w:r w:rsidRPr="003133E9">
        <w:rPr>
          <w:sz w:val="12"/>
        </w:rPr>
        <w:t xml:space="preserve"> But </w:t>
      </w:r>
      <w:r w:rsidRPr="00D2544C">
        <w:rPr>
          <w:rStyle w:val="StyleUnderline"/>
          <w:highlight w:val="cyan"/>
        </w:rPr>
        <w:t>he notes</w:t>
      </w:r>
      <w:r w:rsidRPr="003133E9">
        <w:rPr>
          <w:sz w:val="12"/>
        </w:rPr>
        <w:t xml:space="preserve"> that there are </w:t>
      </w:r>
      <w:r w:rsidRPr="00D2544C">
        <w:rPr>
          <w:rStyle w:val="StyleUnderline"/>
          <w:highlight w:val="cyan"/>
        </w:rPr>
        <w:t>many Americans</w:t>
      </w:r>
      <w:r w:rsidRPr="003133E9">
        <w:rPr>
          <w:sz w:val="12"/>
        </w:rPr>
        <w:t xml:space="preserve"> who </w:t>
      </w:r>
      <w:r w:rsidRPr="00D2544C">
        <w:rPr>
          <w:rStyle w:val="StyleUnderline"/>
          <w:highlight w:val="cyan"/>
        </w:rPr>
        <w:t>want friendly</w:t>
      </w:r>
      <w:r w:rsidRPr="00A8482E">
        <w:rPr>
          <w:rStyle w:val="StyleUnderline"/>
        </w:rPr>
        <w:t xml:space="preserve"> </w:t>
      </w:r>
      <w:r w:rsidRPr="00D2544C">
        <w:rPr>
          <w:rStyle w:val="StyleUnderline"/>
          <w:highlight w:val="cyan"/>
        </w:rPr>
        <w:t>relations</w:t>
      </w:r>
      <w:r w:rsidRPr="00A8482E">
        <w:rPr>
          <w:rStyle w:val="StyleUnderline"/>
        </w:rPr>
        <w:t xml:space="preserve"> with China</w:t>
      </w:r>
      <w:r w:rsidRPr="003133E9">
        <w:rPr>
          <w:sz w:val="12"/>
        </w:rPr>
        <w:t xml:space="preserve"> and that working with them to consolidate a harmonious relationship is possible. </w:t>
      </w:r>
      <w:r w:rsidRPr="00A8482E">
        <w:rPr>
          <w:rStyle w:val="Emphasis"/>
        </w:rPr>
        <w:t>His conscience tells him this is the wiser path to take</w:t>
      </w:r>
      <w:r w:rsidRPr="003133E9">
        <w:rPr>
          <w:sz w:val="12"/>
        </w:rPr>
        <w:t xml:space="preserve">.33 The same logic applies to China's relations with the other great powers. Wang asks: “Can we not, through rationally reflecting on international politics, find a way to reduce the sources of friction among countries and resolve some of the disasters facing humankind?”34 Not only is the answer “yes,” according to many Chinese writers, but just as importantly, </w:t>
      </w:r>
      <w:r w:rsidRPr="00D2544C">
        <w:rPr>
          <w:rStyle w:val="StyleUnderline"/>
          <w:highlight w:val="cyan"/>
        </w:rPr>
        <w:t>the PRC</w:t>
      </w:r>
      <w:r w:rsidRPr="00A8482E">
        <w:rPr>
          <w:rStyle w:val="StyleUnderline"/>
        </w:rPr>
        <w:t xml:space="preserve"> is uniquely well-qualified to lead the world to a future state of harmony because </w:t>
      </w:r>
      <w:r w:rsidRPr="00A8482E">
        <w:rPr>
          <w:rStyle w:val="Emphasis"/>
        </w:rPr>
        <w:t>its strategic culture is inherently Rationalist</w:t>
      </w:r>
      <w:r w:rsidRPr="003133E9">
        <w:rPr>
          <w:sz w:val="12"/>
        </w:rPr>
        <w:t xml:space="preserve">. (The </w:t>
      </w:r>
      <w:r w:rsidRPr="00D2544C">
        <w:rPr>
          <w:rStyle w:val="StyleUnderline"/>
          <w:highlight w:val="cyan"/>
        </w:rPr>
        <w:t>goal of establishing a “harmonious world” was first articulated</w:t>
      </w:r>
      <w:r w:rsidRPr="00A8482E">
        <w:rPr>
          <w:rStyle w:val="StyleUnderline"/>
        </w:rPr>
        <w:t xml:space="preserve"> by Hu Jintao </w:t>
      </w:r>
      <w:r w:rsidRPr="00D2544C">
        <w:rPr>
          <w:rStyle w:val="StyleUnderline"/>
          <w:highlight w:val="cyan"/>
        </w:rPr>
        <w:t>in</w:t>
      </w:r>
      <w:r w:rsidRPr="00A8482E">
        <w:rPr>
          <w:rStyle w:val="StyleUnderline"/>
        </w:rPr>
        <w:t xml:space="preserve"> April </w:t>
      </w:r>
      <w:r w:rsidRPr="00D2544C">
        <w:rPr>
          <w:rStyle w:val="StyleUnderline"/>
          <w:highlight w:val="cyan"/>
        </w:rPr>
        <w:t>2005</w:t>
      </w:r>
      <w:r w:rsidRPr="003133E9">
        <w:rPr>
          <w:sz w:val="12"/>
        </w:rPr>
        <w:t>.) “</w:t>
      </w:r>
      <w:r w:rsidRPr="00A8482E">
        <w:rPr>
          <w:rStyle w:val="StyleUnderline"/>
        </w:rPr>
        <w:t>Strategic culture</w:t>
      </w:r>
      <w:r w:rsidRPr="003133E9">
        <w:rPr>
          <w:sz w:val="12"/>
        </w:rPr>
        <w:t xml:space="preserve">” </w:t>
      </w:r>
      <w:r w:rsidRPr="00A8482E">
        <w:rPr>
          <w:rStyle w:val="StyleUnderline"/>
        </w:rPr>
        <w:t>refers</w:t>
      </w:r>
      <w:r w:rsidRPr="003133E9">
        <w:rPr>
          <w:sz w:val="12"/>
        </w:rPr>
        <w:t xml:space="preserve"> – in Johnston's words – </w:t>
      </w:r>
      <w:r w:rsidRPr="00A8482E">
        <w:rPr>
          <w:rStyle w:val="StyleUnderline"/>
        </w:rPr>
        <w:t>to “consistent and persistent historical patterns in the way particular states</w:t>
      </w:r>
      <w:r w:rsidRPr="003133E9">
        <w:rPr>
          <w:sz w:val="12"/>
        </w:rPr>
        <w:t xml:space="preserve"> (or state elites) </w:t>
      </w:r>
      <w:r w:rsidRPr="00A8482E">
        <w:rPr>
          <w:rStyle w:val="StyleUnderline"/>
        </w:rPr>
        <w:t>think about the use of force for political ends.”</w:t>
      </w:r>
      <w:r w:rsidRPr="003133E9">
        <w:rPr>
          <w:sz w:val="12"/>
        </w:rPr>
        <w:t xml:space="preserve">35 Johnston found China's strategic culture to be Realist (at least from the 1360s to the 1990s). But some </w:t>
      </w:r>
      <w:r w:rsidRPr="00D2544C">
        <w:rPr>
          <w:rStyle w:val="Emphasis"/>
          <w:highlight w:val="cyan"/>
        </w:rPr>
        <w:t>Chinese writers and interview subjects insist that it has always been, for thousands of years, Rationalist.</w:t>
      </w:r>
      <w:r w:rsidRPr="003133E9">
        <w:rPr>
          <w:sz w:val="12"/>
        </w:rPr>
        <w:t xml:space="preserve"> The problem is that this insistence itself often seems to reflect a strategic rationale – raison d’État may now require defining China as an inherently harmony-seeking state. Men </w:t>
      </w:r>
      <w:r w:rsidRPr="00A8482E">
        <w:rPr>
          <w:rStyle w:val="StyleUnderline"/>
        </w:rPr>
        <w:t>Honghua</w:t>
      </w:r>
      <w:r w:rsidRPr="003133E9">
        <w:rPr>
          <w:sz w:val="12"/>
        </w:rPr>
        <w:t xml:space="preserve"> </w:t>
      </w:r>
      <w:r w:rsidRPr="003133E9">
        <w:rPr>
          <w:rFonts w:ascii="Microsoft JhengHei" w:eastAsia="Microsoft JhengHei" w:hAnsi="Microsoft JhengHei" w:cs="Microsoft JhengHei" w:hint="eastAsia"/>
          <w:sz w:val="12"/>
        </w:rPr>
        <w:t>门洪华</w:t>
      </w:r>
      <w:r w:rsidRPr="003133E9">
        <w:rPr>
          <w:sz w:val="12"/>
        </w:rPr>
        <w:t xml:space="preserve">, a professor at the Central Party School's International Strategy Institute, </w:t>
      </w:r>
      <w:r w:rsidRPr="00A8482E">
        <w:rPr>
          <w:rStyle w:val="StyleUnderline"/>
        </w:rPr>
        <w:t>argued in 2005 that “China's strategic culture is built upon such traditional fundamental concepts as benevolence</w:t>
      </w:r>
      <w:r w:rsidRPr="003133E9">
        <w:rPr>
          <w:sz w:val="12"/>
        </w:rPr>
        <w:t xml:space="preserve"> (ren </w:t>
      </w:r>
      <w:r w:rsidRPr="003133E9">
        <w:rPr>
          <w:rFonts w:ascii="MS Gothic" w:hAnsi="MS Gothic" w:cs="MS Gothic"/>
          <w:sz w:val="12"/>
        </w:rPr>
        <w:t>仁</w:t>
      </w:r>
      <w:r w:rsidRPr="003133E9">
        <w:rPr>
          <w:sz w:val="12"/>
        </w:rPr>
        <w:t xml:space="preserve">), propriety (li </w:t>
      </w:r>
      <w:r w:rsidRPr="003133E9">
        <w:rPr>
          <w:rFonts w:ascii="MS Gothic" w:hAnsi="MS Gothic" w:cs="MS Gothic"/>
          <w:sz w:val="12"/>
        </w:rPr>
        <w:t>礼</w:t>
      </w:r>
      <w:r w:rsidRPr="003133E9">
        <w:rPr>
          <w:sz w:val="12"/>
        </w:rPr>
        <w:t xml:space="preserve">), morality (de </w:t>
      </w:r>
      <w:r w:rsidRPr="003133E9">
        <w:rPr>
          <w:rFonts w:ascii="MS Gothic" w:hAnsi="MS Gothic" w:cs="MS Gothic"/>
          <w:sz w:val="12"/>
        </w:rPr>
        <w:t>德</w:t>
      </w:r>
      <w:r w:rsidRPr="003133E9">
        <w:rPr>
          <w:sz w:val="12"/>
        </w:rPr>
        <w:t xml:space="preserve">) and harmony (he </w:t>
      </w:r>
      <w:r w:rsidRPr="003133E9">
        <w:rPr>
          <w:rFonts w:ascii="MS Gothic" w:hAnsi="MS Gothic" w:cs="MS Gothic"/>
          <w:sz w:val="12"/>
        </w:rPr>
        <w:t>和</w:t>
      </w:r>
      <w:r w:rsidRPr="003133E9">
        <w:rPr>
          <w:sz w:val="12"/>
        </w:rPr>
        <w:t xml:space="preserve">).”36 Prior to the 19th century, Men claims, China fully implemented this culture in its interactions with neighbouring countries through the tributary system. “Chinese people emphasized that ‘harmony is precious’ (he wei gui </w:t>
      </w:r>
      <w:r w:rsidRPr="003133E9">
        <w:rPr>
          <w:rFonts w:ascii="MS Gothic" w:hAnsi="MS Gothic" w:cs="MS Gothic"/>
          <w:sz w:val="12"/>
        </w:rPr>
        <w:t>和</w:t>
      </w:r>
      <w:r w:rsidRPr="003133E9">
        <w:rPr>
          <w:rFonts w:ascii="Microsoft JhengHei" w:eastAsia="Microsoft JhengHei" w:hAnsi="Microsoft JhengHei" w:cs="Microsoft JhengHei" w:hint="eastAsia"/>
          <w:sz w:val="12"/>
        </w:rPr>
        <w:t>为贵</w:t>
      </w:r>
      <w:r w:rsidRPr="003133E9">
        <w:rPr>
          <w:sz w:val="12"/>
        </w:rPr>
        <w:t xml:space="preserve">) … [but only] harmony in diversity (he er bu tong </w:t>
      </w:r>
      <w:r w:rsidRPr="003133E9">
        <w:rPr>
          <w:rFonts w:ascii="MS Gothic" w:hAnsi="MS Gothic" w:cs="MS Gothic"/>
          <w:sz w:val="12"/>
        </w:rPr>
        <w:t>和而不同</w:t>
      </w:r>
      <w:r w:rsidRPr="003133E9">
        <w:rPr>
          <w:sz w:val="12"/>
        </w:rPr>
        <w:t>),” a vision in which essentially distinct entities enter into interdependent relationships “to ameliorate each other's shortcomings and share each other's strengths, thereby forming a harmonious world in which all within the boundaries of the four seas are brothers.” Men acknowledges that the pre-modern Chinese state occasionally resorted to violence: “</w:t>
      </w:r>
      <w:r w:rsidRPr="00D2544C">
        <w:rPr>
          <w:rStyle w:val="StyleUnderline"/>
          <w:highlight w:val="cyan"/>
        </w:rPr>
        <w:t>China could not have abandoned the military option [in its foreign policy], but in the realm of beliefs it certainly was vastly different from the West</w:t>
      </w:r>
      <w:r w:rsidRPr="00D2544C">
        <w:rPr>
          <w:sz w:val="12"/>
          <w:highlight w:val="cyan"/>
        </w:rPr>
        <w:t xml:space="preserve"> … [</w:t>
      </w:r>
      <w:r w:rsidRPr="00D2544C">
        <w:rPr>
          <w:rStyle w:val="StyleUnderline"/>
          <w:highlight w:val="cyan"/>
        </w:rPr>
        <w:t>because] China</w:t>
      </w:r>
      <w:r w:rsidRPr="00A8482E">
        <w:rPr>
          <w:rStyle w:val="StyleUnderline"/>
        </w:rPr>
        <w:t xml:space="preserve"> </w:t>
      </w:r>
      <w:r w:rsidRPr="003133E9">
        <w:rPr>
          <w:sz w:val="12"/>
        </w:rPr>
        <w:t xml:space="preserve">opposed the blind use of force and </w:t>
      </w:r>
      <w:r w:rsidRPr="00D2544C">
        <w:rPr>
          <w:rStyle w:val="StyleUnderline"/>
          <w:highlight w:val="cyan"/>
        </w:rPr>
        <w:t>regulated war with morality.”</w:t>
      </w:r>
      <w:r w:rsidRPr="003133E9">
        <w:rPr>
          <w:sz w:val="12"/>
        </w:rPr>
        <w:t>37 Force was a necessary adjunct to a state policy that, in essence, sought peace. Unfortunately, this ideal state of affairs was shattered by Western and Japanese imperialism. During the 19th and 20th centuries, “the harmony-is-precious orientation of China's strategic culture, which had persisted for many thousands of years, changed to a conflict-oriented culture … that sought to use armed struggle to realize national independence and unification.” But crucially, “</w:t>
      </w:r>
      <w:r w:rsidRPr="00A8482E">
        <w:rPr>
          <w:rStyle w:val="StyleUnderline"/>
        </w:rPr>
        <w:t xml:space="preserve">the deepest infrastructural levels of Chinese </w:t>
      </w:r>
      <w:r w:rsidRPr="00A8482E">
        <w:rPr>
          <w:rStyle w:val="Emphasis"/>
        </w:rPr>
        <w:t>strategic culture</w:t>
      </w:r>
      <w:r w:rsidRPr="003133E9">
        <w:rPr>
          <w:sz w:val="12"/>
        </w:rPr>
        <w:t xml:space="preserve"> – </w:t>
      </w:r>
      <w:r w:rsidRPr="00A8482E">
        <w:rPr>
          <w:rStyle w:val="StyleUnderline"/>
        </w:rPr>
        <w:t xml:space="preserve">based on an embrace of </w:t>
      </w:r>
      <w:r w:rsidRPr="00A8482E">
        <w:rPr>
          <w:rStyle w:val="Emphasis"/>
        </w:rPr>
        <w:t>universal human society</w:t>
      </w:r>
      <w:r w:rsidRPr="003133E9">
        <w:rPr>
          <w:sz w:val="12"/>
        </w:rPr>
        <w:t xml:space="preserve"> (tianxia </w:t>
      </w:r>
      <w:r w:rsidRPr="003133E9">
        <w:rPr>
          <w:rFonts w:ascii="MS Gothic" w:hAnsi="MS Gothic" w:cs="MS Gothic"/>
          <w:sz w:val="12"/>
        </w:rPr>
        <w:t>天下</w:t>
      </w:r>
      <w:r w:rsidRPr="003133E9">
        <w:rPr>
          <w:sz w:val="12"/>
        </w:rPr>
        <w:t xml:space="preserve">) </w:t>
      </w:r>
      <w:r w:rsidRPr="00A8482E">
        <w:rPr>
          <w:rStyle w:val="StyleUnderline"/>
        </w:rPr>
        <w:t>and moral rationality</w:t>
      </w:r>
      <w:r w:rsidRPr="003133E9">
        <w:rPr>
          <w:sz w:val="12"/>
        </w:rPr>
        <w:t xml:space="preserve"> – </w:t>
      </w:r>
      <w:r w:rsidRPr="00A8482E">
        <w:rPr>
          <w:rStyle w:val="StyleUnderline"/>
        </w:rPr>
        <w:t>have not been completely destroyed</w:t>
      </w:r>
      <w:r w:rsidRPr="003133E9">
        <w:rPr>
          <w:sz w:val="12"/>
        </w:rPr>
        <w:t xml:space="preserve">.”38 The essential China, with 5,000 years of history, has always valued harmony, peace and interdependence. </w:t>
      </w:r>
      <w:r w:rsidRPr="00D2544C">
        <w:rPr>
          <w:rStyle w:val="StyleUnderline"/>
          <w:highlight w:val="cyan"/>
        </w:rPr>
        <w:t xml:space="preserve">Only the </w:t>
      </w:r>
      <w:r w:rsidRPr="00D2544C">
        <w:rPr>
          <w:rStyle w:val="Emphasis"/>
          <w:highlight w:val="cyan"/>
        </w:rPr>
        <w:t>situational</w:t>
      </w:r>
      <w:r w:rsidRPr="00D2544C">
        <w:rPr>
          <w:sz w:val="12"/>
          <w:highlight w:val="cyan"/>
        </w:rPr>
        <w:t xml:space="preserve"> </w:t>
      </w:r>
      <w:r w:rsidRPr="00D2544C">
        <w:rPr>
          <w:rStyle w:val="Emphasis"/>
          <w:highlight w:val="cyan"/>
        </w:rPr>
        <w:t>factors</w:t>
      </w:r>
      <w:r w:rsidRPr="00D2544C">
        <w:rPr>
          <w:sz w:val="12"/>
          <w:highlight w:val="cyan"/>
        </w:rPr>
        <w:t xml:space="preserve"> </w:t>
      </w:r>
      <w:r w:rsidRPr="00D2544C">
        <w:rPr>
          <w:rStyle w:val="Emphasis"/>
          <w:highlight w:val="cyan"/>
        </w:rPr>
        <w:t>associated with Western</w:t>
      </w:r>
      <w:r w:rsidRPr="003133E9">
        <w:rPr>
          <w:sz w:val="12"/>
        </w:rPr>
        <w:t xml:space="preserve"> and Japanese </w:t>
      </w:r>
      <w:r w:rsidRPr="00D2544C">
        <w:rPr>
          <w:rStyle w:val="Emphasis"/>
          <w:highlight w:val="cyan"/>
        </w:rPr>
        <w:t>imperialism</w:t>
      </w:r>
      <w:r w:rsidRPr="00D2544C">
        <w:rPr>
          <w:sz w:val="12"/>
          <w:highlight w:val="cyan"/>
        </w:rPr>
        <w:t xml:space="preserve"> </w:t>
      </w:r>
      <w:r w:rsidRPr="00D2544C">
        <w:rPr>
          <w:rStyle w:val="StyleUnderline"/>
          <w:highlight w:val="cyan"/>
        </w:rPr>
        <w:t>could have</w:t>
      </w:r>
      <w:r w:rsidRPr="003133E9">
        <w:rPr>
          <w:sz w:val="12"/>
        </w:rPr>
        <w:t xml:space="preserve"> temporarily </w:t>
      </w:r>
      <w:r w:rsidRPr="00D2544C">
        <w:rPr>
          <w:rStyle w:val="Emphasis"/>
          <w:highlight w:val="cyan"/>
        </w:rPr>
        <w:t>diverted China onto a Realist path</w:t>
      </w:r>
      <w:r w:rsidRPr="003133E9">
        <w:rPr>
          <w:sz w:val="12"/>
        </w:rPr>
        <w:t xml:space="preserve">. Today, </w:t>
      </w:r>
      <w:r w:rsidRPr="00A8482E">
        <w:rPr>
          <w:rStyle w:val="StyleUnderline"/>
        </w:rPr>
        <w:t>with China rising, th</w:t>
      </w:r>
      <w:r w:rsidRPr="003133E9">
        <w:rPr>
          <w:sz w:val="12"/>
        </w:rPr>
        <w:t xml:space="preserve">e Chinese </w:t>
      </w:r>
      <w:r w:rsidRPr="00A8482E">
        <w:rPr>
          <w:rStyle w:val="StyleUnderline"/>
        </w:rPr>
        <w:t xml:space="preserve">people can rediscover their </w:t>
      </w:r>
      <w:r w:rsidRPr="00A8482E">
        <w:rPr>
          <w:rStyle w:val="Emphasis"/>
        </w:rPr>
        <w:t>Rationalist roots</w:t>
      </w:r>
      <w:r w:rsidRPr="003133E9">
        <w:rPr>
          <w:sz w:val="12"/>
        </w:rPr>
        <w:t xml:space="preserve"> and contribute centrally to the construction of a harmonious world. Wang Yiwei </w:t>
      </w:r>
      <w:r w:rsidRPr="003133E9">
        <w:rPr>
          <w:rFonts w:ascii="MS Gothic" w:hAnsi="MS Gothic" w:cs="MS Gothic"/>
          <w:sz w:val="12"/>
        </w:rPr>
        <w:t>王</w:t>
      </w:r>
      <w:r w:rsidRPr="003133E9">
        <w:rPr>
          <w:rFonts w:ascii="Microsoft JhengHei" w:eastAsia="Microsoft JhengHei" w:hAnsi="Microsoft JhengHei" w:cs="Microsoft JhengHei" w:hint="eastAsia"/>
          <w:sz w:val="12"/>
        </w:rPr>
        <w:t>义桅</w:t>
      </w:r>
      <w:r w:rsidRPr="003133E9">
        <w:rPr>
          <w:sz w:val="12"/>
        </w:rPr>
        <w:t xml:space="preserve"> of Fudan University elaborates this vision by outlining three dimensions to the harmonious world soon to come. The first is institutional harmony (zhixu hexie </w:t>
      </w:r>
      <w:r w:rsidRPr="003133E9">
        <w:rPr>
          <w:rFonts w:ascii="MS Gothic" w:hAnsi="MS Gothic" w:cs="MS Gothic"/>
          <w:sz w:val="12"/>
        </w:rPr>
        <w:t>秩序和</w:t>
      </w:r>
      <w:r w:rsidRPr="003133E9">
        <w:rPr>
          <w:rFonts w:ascii="Microsoft JhengHei" w:eastAsia="Microsoft JhengHei" w:hAnsi="Microsoft JhengHei" w:cs="Microsoft JhengHei" w:hint="eastAsia"/>
          <w:sz w:val="12"/>
        </w:rPr>
        <w:t>谐</w:t>
      </w:r>
      <w:r w:rsidRPr="003133E9">
        <w:rPr>
          <w:sz w:val="12"/>
        </w:rPr>
        <w:t xml:space="preserve">). The regional institution-building celebrated in Neoliberal international relations theory and among diplomatic practitioners in Europe and ASEAN, among other places, can be important for achieving peace through papering over differences, but cannot achieve genuine harmony and stability. Regional institution-building fails to address – and even locks in – regional inequalities, both within countries and across national borders. Scholars and practitioners must develop an “integrated world view” (shijie zhengtiguan </w:t>
      </w:r>
      <w:r w:rsidRPr="003133E9">
        <w:rPr>
          <w:rFonts w:ascii="MS Gothic" w:hAnsi="MS Gothic" w:cs="MS Gothic"/>
          <w:sz w:val="12"/>
        </w:rPr>
        <w:t>世界整体</w:t>
      </w:r>
      <w:r w:rsidRPr="003133E9">
        <w:rPr>
          <w:rFonts w:ascii="Microsoft JhengHei" w:eastAsia="Microsoft JhengHei" w:hAnsi="Microsoft JhengHei" w:cs="Microsoft JhengHei" w:hint="eastAsia"/>
          <w:sz w:val="12"/>
        </w:rPr>
        <w:t>观</w:t>
      </w:r>
      <w:r w:rsidRPr="003133E9">
        <w:rPr>
          <w:sz w:val="12"/>
        </w:rPr>
        <w:t xml:space="preserve">) that comprehends how regions interrelate in this way and how the world's component parts all fit together. Then they will understand how some regions exploit others, and on the basis of this new insight, learn to craft policies that will eventually reduce world inequality and ensure long-term stability.39 </w:t>
      </w:r>
      <w:r w:rsidRPr="00A8482E">
        <w:rPr>
          <w:rStyle w:val="StyleUnderline"/>
        </w:rPr>
        <w:t xml:space="preserve">The second dimension is </w:t>
      </w:r>
      <w:r w:rsidRPr="00A8482E">
        <w:rPr>
          <w:rStyle w:val="Emphasis"/>
        </w:rPr>
        <w:t>power harmony</w:t>
      </w:r>
      <w:r w:rsidRPr="003133E9">
        <w:rPr>
          <w:sz w:val="12"/>
        </w:rPr>
        <w:t xml:space="preserve"> (liliang hexie </w:t>
      </w:r>
      <w:r w:rsidRPr="003133E9">
        <w:rPr>
          <w:rFonts w:ascii="MS Gothic" w:hAnsi="MS Gothic" w:cs="MS Gothic"/>
          <w:sz w:val="12"/>
        </w:rPr>
        <w:t>力量和</w:t>
      </w:r>
      <w:r w:rsidRPr="003133E9">
        <w:rPr>
          <w:rFonts w:ascii="Microsoft JhengHei" w:eastAsia="Microsoft JhengHei" w:hAnsi="Microsoft JhengHei" w:cs="Microsoft JhengHei" w:hint="eastAsia"/>
          <w:sz w:val="12"/>
        </w:rPr>
        <w:t>谐</w:t>
      </w:r>
      <w:r w:rsidRPr="003133E9">
        <w:rPr>
          <w:sz w:val="12"/>
        </w:rPr>
        <w:t xml:space="preserve">). Harmony among nation-states requires moving beyond the Western Realist goal of achieving (mere) peace through maintaining a balance of power. A balance of power may give the world's leading states an enhanced sense of security, however illusory. But it fails completely to enhance the security of smaller or weaker countries, many of whose interests will be sacrificed in pursuit of the desired balance. In order to achieve genuine world harmony, </w:t>
      </w:r>
      <w:r w:rsidRPr="00A8482E">
        <w:rPr>
          <w:rStyle w:val="StyleUnderline"/>
        </w:rPr>
        <w:t>states must develop a deeper commitment to co-operation and to achieving all-sides-win outcomes.</w:t>
      </w:r>
      <w:r w:rsidRPr="003133E9">
        <w:rPr>
          <w:sz w:val="12"/>
        </w:rPr>
        <w:t xml:space="preserve"> </w:t>
      </w:r>
      <w:r w:rsidRPr="00A8482E">
        <w:rPr>
          <w:rStyle w:val="StyleUnderline"/>
        </w:rPr>
        <w:t>They must internalize this orientation and meet its requirements with earnestness and sincerity</w:t>
      </w:r>
      <w:r w:rsidRPr="003133E9">
        <w:rPr>
          <w:sz w:val="12"/>
        </w:rPr>
        <w:t xml:space="preserve">.40 The final dimension is </w:t>
      </w:r>
      <w:r w:rsidRPr="00A8482E">
        <w:rPr>
          <w:rStyle w:val="Emphasis"/>
        </w:rPr>
        <w:t>values harmony</w:t>
      </w:r>
      <w:r w:rsidRPr="003133E9">
        <w:rPr>
          <w:sz w:val="12"/>
        </w:rPr>
        <w:t xml:space="preserve"> (jiazhi hexie </w:t>
      </w:r>
      <w:r w:rsidRPr="003133E9">
        <w:rPr>
          <w:rFonts w:ascii="MS Gothic" w:hAnsi="MS Gothic" w:cs="MS Gothic"/>
          <w:sz w:val="12"/>
        </w:rPr>
        <w:t>价</w:t>
      </w:r>
      <w:r w:rsidRPr="003133E9">
        <w:rPr>
          <w:rFonts w:ascii="Microsoft JhengHei" w:eastAsia="Microsoft JhengHei" w:hAnsi="Microsoft JhengHei" w:cs="Microsoft JhengHei" w:hint="eastAsia"/>
          <w:sz w:val="12"/>
        </w:rPr>
        <w:t>值和谐</w:t>
      </w:r>
      <w:r w:rsidRPr="003133E9">
        <w:rPr>
          <w:sz w:val="12"/>
        </w:rPr>
        <w:t xml:space="preserve">). Here, </w:t>
      </w:r>
      <w:r w:rsidRPr="00A8482E">
        <w:rPr>
          <w:rStyle w:val="StyleUnderline"/>
        </w:rPr>
        <w:t xml:space="preserve">Wang reiterates that </w:t>
      </w:r>
      <w:r w:rsidRPr="003133E9">
        <w:rPr>
          <w:sz w:val="12"/>
        </w:rPr>
        <w:t>“harmony is precious” but only “</w:t>
      </w:r>
      <w:r w:rsidRPr="00A8482E">
        <w:rPr>
          <w:rStyle w:val="StyleUnderline"/>
        </w:rPr>
        <w:t>harmony in diversity</w:t>
      </w:r>
      <w:r w:rsidRPr="003133E9">
        <w:rPr>
          <w:sz w:val="12"/>
        </w:rPr>
        <w:t xml:space="preserve">.” The problem is that achieving this dimension of harmony “faces the challenge of [a certain party] promoting democracy to consolidate its current hegemony.”41 While states must continue in future years to promote openness and be willing to learn from each other, they should also respect the diversity of civilizations, religions and values, and particularly the sovereign right of each country to choose its own social system and developmental model.42 Wang Yiwei seems generally to be a pluralist Rationalist, but he also enjoys speculating on how pursuing the harmonious world as a foreign policy objective could help China to increase its soft power relative to that of the West. “The harmonious world view [of China] surpasses the narrow ‘democratic peace’ and biased ‘clash of civilizations’ [of the West], showing the way for an international relations of the 21st century.”43 If the concept works – if Chinese diplomacy succeeds in making it work – then China will become a cultural and ideological world leader, having drawn upon its rich heritage to produce a new model for solving international problems superior to the models offered by the West. Notably optimistic about this particular prospect is Li Jidong </w:t>
      </w:r>
      <w:r w:rsidRPr="003133E9">
        <w:rPr>
          <w:rFonts w:ascii="MS Gothic" w:hAnsi="MS Gothic" w:cs="MS Gothic"/>
          <w:sz w:val="12"/>
        </w:rPr>
        <w:t>李</w:t>
      </w:r>
      <w:r w:rsidRPr="003133E9">
        <w:rPr>
          <w:rFonts w:ascii="Microsoft JhengHei" w:eastAsia="Microsoft JhengHei" w:hAnsi="Microsoft JhengHei" w:cs="Microsoft JhengHei" w:hint="eastAsia"/>
          <w:sz w:val="12"/>
        </w:rPr>
        <w:t>继东</w:t>
      </w:r>
      <w:r w:rsidRPr="003133E9">
        <w:rPr>
          <w:sz w:val="12"/>
        </w:rPr>
        <w:t xml:space="preserve">, a lecturer at the International Politics Research Centre of the PLA's Foreign Languages Institute. Li's point of departure is “how to make Confucianism's inherent intelligence and attractiveness serve our country's development strategy and national interests.”44 The challenge is “how to contest the West's, especially America's, ‘discourse hegemony’ … The ‘Realism’ that they promote … now constitutes the mainstream of international political culture. Under the circumstances of this kind of ‘power politics’ culture, would it be possible for China's ‘benevolent culture’ to ascend and become international political culture's mainstream?”45 Li is optimistic for three reasons. First, “when a country's national [material] power increases, its culture naturally becomes an object of imitation.”46 This would suggest that if China's economy continues to grow rapidly, its soft power will automatically increase. Second, even during the Cold War, when China's material power was negligible, “the Five Principles of Peaceful Coexistence, reflecting the intelligence of the Chinese people, already obtained widespread acclamation from international society.”47 Third, “Confucian culture has broad influence in a number of countries and regions, especially places where ethnically-Chinese people are concentrated. We can further expand the propagation of Confucianism on the basis of these already-existing resources.”48 Some Chinese writers completely ignore the harmonious world discourse and assert their Realism straightforwardly and unabashedly.49 In a widely-reprinted essay first published in 2006, Peking University's Pan Wei discusses seven categories of core values present in all modern societies – seven categories that systematically interrelate in a concentric-circle pattern. At the centre is morality governing relations among individuals; at the outer edge is morality (or its absence) governing relations among nation-states. (There is no possibility of transboundary relations among non-state entities; all individuals and corporate groups are contained by nation-states.) The basic reality of the international realm is not “mutual interdependence” but instead an anarchy in which “the strong eat the meat of the weak.” When a nation-state is being oppressed by more powerful nation-states, its people must clearly recognize this fact and act accordingly or else the entire seven-layered structure of values will collapse.50 This is precisely the crisis China is currently facing. </w:t>
      </w:r>
      <w:r w:rsidRPr="00D2544C">
        <w:rPr>
          <w:rStyle w:val="Emphasis"/>
          <w:highlight w:val="cyan"/>
        </w:rPr>
        <w:t>Elites are not united in patriotism against American hegemony</w:t>
      </w:r>
      <w:r w:rsidRPr="00D2544C">
        <w:rPr>
          <w:sz w:val="12"/>
          <w:highlight w:val="cyan"/>
        </w:rPr>
        <w:t xml:space="preserve">. </w:t>
      </w:r>
      <w:r w:rsidRPr="00D2544C">
        <w:rPr>
          <w:rStyle w:val="StyleUnderline"/>
          <w:highlight w:val="cyan"/>
        </w:rPr>
        <w:t>Some blame China for problems in the US–China relationship</w:t>
      </w:r>
      <w:r w:rsidRPr="003133E9">
        <w:rPr>
          <w:sz w:val="12"/>
        </w:rPr>
        <w:t xml:space="preserve"> and a few even go so far as to excoriate healthy Chinese patriotism as extreme nationalism. Because the seven categories of values are interlinked in a system, </w:t>
      </w:r>
      <w:r w:rsidRPr="00A8482E">
        <w:rPr>
          <w:rStyle w:val="StyleUnderline"/>
        </w:rPr>
        <w:t>the incompleteness of elite patriotism has already had negative effects on Chinese political values.</w:t>
      </w:r>
      <w:r w:rsidRPr="003133E9">
        <w:rPr>
          <w:sz w:val="12"/>
        </w:rPr>
        <w:t xml:space="preserve"> </w:t>
      </w:r>
      <w:r w:rsidRPr="00A8482E">
        <w:rPr>
          <w:rStyle w:val="StyleUnderline"/>
        </w:rPr>
        <w:t>Some</w:t>
      </w:r>
      <w:r w:rsidRPr="003133E9">
        <w:rPr>
          <w:sz w:val="12"/>
        </w:rPr>
        <w:t xml:space="preserve"> elites </w:t>
      </w:r>
      <w:r w:rsidRPr="00A8482E">
        <w:rPr>
          <w:rStyle w:val="StyleUnderline"/>
        </w:rPr>
        <w:t>are championing</w:t>
      </w:r>
      <w:r w:rsidRPr="003133E9">
        <w:rPr>
          <w:sz w:val="12"/>
        </w:rPr>
        <w:t xml:space="preserve"> the so-called “</w:t>
      </w:r>
      <w:r w:rsidRPr="00A8482E">
        <w:rPr>
          <w:rStyle w:val="StyleUnderline"/>
        </w:rPr>
        <w:t>universal values</w:t>
      </w:r>
      <w:r w:rsidRPr="003133E9">
        <w:rPr>
          <w:sz w:val="12"/>
        </w:rPr>
        <w:t xml:space="preserve">” promoted by the United States – especially democracy. But these values are not truly universal; they are only designed cynically by the hegemon to advance its geopolitical interests.51 If this corrosive process is allowed to continue, the eventual result will inevitably be China's collapse (in the same way as the former Soviet Union). The entire chain of logic is brutally straightforward: </w:t>
      </w:r>
      <w:r w:rsidRPr="00A8482E">
        <w:rPr>
          <w:rStyle w:val="StyleUnderline"/>
        </w:rPr>
        <w:t>China's having lost its core values began from changes in conceptions of the international realm,</w:t>
      </w:r>
      <w:r w:rsidRPr="003133E9">
        <w:rPr>
          <w:sz w:val="12"/>
        </w:rPr>
        <w:t xml:space="preserve"> </w:t>
      </w:r>
      <w:r w:rsidRPr="00A8482E">
        <w:rPr>
          <w:rStyle w:val="StyleUnderline"/>
        </w:rPr>
        <w:t>starting from the assessment</w:t>
      </w:r>
      <w:r w:rsidRPr="003133E9">
        <w:rPr>
          <w:sz w:val="12"/>
        </w:rPr>
        <w:t xml:space="preserve"> [in the 1980s] </w:t>
      </w:r>
      <w:r w:rsidRPr="00A8482E">
        <w:rPr>
          <w:rStyle w:val="StyleUnderline"/>
        </w:rPr>
        <w:t>that a new world war could not break out and eventually developing into today's “doctrine of integration”</w:t>
      </w:r>
      <w:r w:rsidRPr="003133E9">
        <w:rPr>
          <w:sz w:val="12"/>
        </w:rPr>
        <w:t xml:space="preserve"> [the notion that China can integrate into a benign, US-centred international society]. If we seek to rebuild core social values, one effective method would be to start from conceptions of the international and reassess our country's strategic direction, … gradually adjusting it into the direction of balancing against hegemonism.52 Other scholars take a similarly Realist approach but write with less of a sense of crisis and with less truculence. Qinghua University's Yan Xuetong </w:t>
      </w:r>
      <w:r w:rsidRPr="003133E9">
        <w:rPr>
          <w:rFonts w:ascii="Microsoft JhengHei" w:eastAsia="Microsoft JhengHei" w:hAnsi="Microsoft JhengHei" w:cs="Microsoft JhengHei" w:hint="eastAsia"/>
          <w:sz w:val="12"/>
        </w:rPr>
        <w:t>阎学通</w:t>
      </w:r>
      <w:r w:rsidRPr="003133E9">
        <w:rPr>
          <w:sz w:val="12"/>
        </w:rPr>
        <w:t xml:space="preserve"> gently chides the Rationalists by arguing that relative gains are, and will continue to be, more important for the Chinese people in their international dealings than absolute gains: Obviously, to advance ourselves but still steadily fall behind other countries is inconsistent with the Chinese people's interests … The people cannot be satisfied with [merely] advancing themselves, but instead are demanding that we hasten to close the gap with other countries. Therefore, we seek to surpass Japan [by 2020] … The interest in surpassing and the interest in expanding (tuozhan </w:t>
      </w:r>
      <w:r w:rsidRPr="003133E9">
        <w:rPr>
          <w:rFonts w:ascii="MS Gothic" w:hAnsi="MS Gothic" w:cs="MS Gothic"/>
          <w:sz w:val="12"/>
        </w:rPr>
        <w:t>拓展</w:t>
      </w:r>
      <w:r w:rsidRPr="003133E9">
        <w:rPr>
          <w:sz w:val="12"/>
        </w:rPr>
        <w:t xml:space="preserve">) are the interests of a rising country.53 Unlike the deeply worried and therefore hostile Pan Wei, Yan is optimistic. He forecasts that China's comprehensive national power may come to equal that of the United States by 2040. He does not foresee the US even being in a position to choke off China's rise or to destroy its value system.54 Some authors develop forecasts of the future that begin by sounding like pluralist Rationalism but then morph into Realism. For example, PLA scholars Luo Shou </w:t>
      </w:r>
      <w:r w:rsidRPr="003133E9">
        <w:rPr>
          <w:rFonts w:ascii="Microsoft JhengHei" w:eastAsia="Microsoft JhengHei" w:hAnsi="Microsoft JhengHei" w:cs="Microsoft JhengHei" w:hint="eastAsia"/>
          <w:sz w:val="12"/>
        </w:rPr>
        <w:t>罗授</w:t>
      </w:r>
      <w:r w:rsidRPr="003133E9">
        <w:rPr>
          <w:sz w:val="12"/>
        </w:rPr>
        <w:t xml:space="preserve"> and Wang Guifang </w:t>
      </w:r>
      <w:r w:rsidRPr="003133E9">
        <w:rPr>
          <w:rFonts w:ascii="MS Gothic" w:hAnsi="MS Gothic" w:cs="MS Gothic"/>
          <w:sz w:val="12"/>
        </w:rPr>
        <w:t>王桂芳</w:t>
      </w:r>
      <w:r w:rsidRPr="003133E9">
        <w:rPr>
          <w:sz w:val="12"/>
        </w:rPr>
        <w:t xml:space="preserve">, of the Military Sciences Institute Strategy Research Division, envisage three stages to China's rise. In the first stage (the present), China will “construct a secure surrounding environment” as shown partly “by the integrity of state sovereignty and the national territory not becoming even more split.”55 Constructing a secure surrounding environment requires maintaining or developing strategic partnerships with neighbouring countries, especially Russia, India and even Japan, and playing an active (sometimes leading) role in such regional organizations as ASEAN and the Shanghai Co-operation Organization. China must vigorously guard against Tibetan and Uyghur independence in this stage, and “especially try to stabilize cross-Strait relations within the ‘one China framework,’ absolutely not permitting Taiwan to split apart from the fatherland.”56 The ultimate goal in this stage is “to construct a surrounding environment that guarantees the sustainability of China's economic growth, secures its social stability, and affirms that its international political position will continually rise.”57 The second stage requires moving beyond the Asian region in order to “mould” (suzao </w:t>
      </w:r>
      <w:r w:rsidRPr="003133E9">
        <w:rPr>
          <w:rFonts w:ascii="MS Gothic" w:hAnsi="MS Gothic" w:cs="MS Gothic"/>
          <w:sz w:val="12"/>
        </w:rPr>
        <w:t>塑造</w:t>
      </w:r>
      <w:r w:rsidRPr="003133E9">
        <w:rPr>
          <w:sz w:val="12"/>
        </w:rPr>
        <w:t xml:space="preserve">) a global security environment more beneficial to China's interests. “This is a kind of active, initiative-taking posture, chiefly exemplified by expanding our international space and realizing the unification of our fatherland.” This stage will demand significantly greater efforts from China diplomatically. “China will no longer be just a regional great power, but will have marched into the ranks of the world's great powers. This will require that China shoulder more responsibilities and make more contributions.” The Luo–Wang vision clearly combines elements of Rationalism (China contributing to a global community) with Realism (Chinese power relative to that of other states increasing). “China's interests will no longer be limited to the Asia-Pacific region but will have expanded to the world”; therefore, China must “play a suitable functional role in the world's most important strategic regions and in all important international affairs … and have a stronger voice in what transpires.”58 With consolidation of the second stage, strategic relations between China and the United States will stabilize as the US, however reluctantly, acknowledges the reality of Chinese power. China's relations with Europe will expand from being mostly economic in nature to jointly defending the integrity and stability of the Eurasian continent, including through military co-operation. Territorial disputes with India, South China Sea island claimants and Japan will have been resolved through compromise. Taiwan will have been unified “peacefully” – but here is where Luo and Wang most visibly trade Rationalism for Realism: “To uphold core national interests and guarantee national sovereignty and territorial integrity, the peaceful rise does not rule out using military methods as an unavoidable last resort … Making the commitment to peace does not equate to abandoning the use of military force to maintain peace, to create peace.”59 When China enters the third stage – towards the middle of the century – it will have joined the ranks of the world's supreme powers. Its primary task will then be to “plan and operate (jinglue </w:t>
      </w:r>
      <w:r w:rsidRPr="003133E9">
        <w:rPr>
          <w:rFonts w:ascii="Microsoft JhengHei" w:eastAsia="Microsoft JhengHei" w:hAnsi="Microsoft JhengHei" w:cs="Microsoft JhengHei" w:hint="eastAsia"/>
          <w:sz w:val="12"/>
        </w:rPr>
        <w:t>经略</w:t>
      </w:r>
      <w:r w:rsidRPr="003133E9">
        <w:rPr>
          <w:sz w:val="12"/>
        </w:rPr>
        <w:t xml:space="preserve">) a new international political and economic order that can universally be accepted by international society.” The “plan and operate” stage will be the highest level of the peaceful rise. China's national interest will have fundamentally completed the process of fusing with the global interest; that is, China will comprehensively blend into international society while the situation and developments in other parts of the world directly impact upon China's own interests. This will require China to take a global perspective in deliberating and planning its policy toward the outside, putting into place a clearly global strategy and carrying out strategic arrangements and deployments of a global nature.60 China will, in the third stage, work actively to create “an international order of peaceful coexistence that the vast majority of countries – including in the Third World – can identify with.” It will “profoundly lead and guide the international situation's direction of development, working hard to uphold the international strategic balance” and guaranteeing international stability. “Especially important is that China will develop its discourse power within international politics, and through the dissemination of China's unique cultural values, will influence the world's discourse environment – cultivating influence over the world's direction of development within the realm of culture and values and, as a result, obtaining universal world respect.”61 In his September 2004 Shanghai television interview, Zheng Bijian flatly rejected images of an international future in which borders dissolve, nations lose their essential distinctiveness, and/or states yield their political dominance to international organizations, multinational corporations and the NGOs of global civil society: I believe that in the present and for a very, very long time into the future, the human world will only be able to take [distinct] nation-states as the basic form of organization. Even though we have all manner of international organizations; even though we have economic globalization and regional integration; and despite the fact nations can unite together in this way and that, even yielding a portion of their sovereignty, the nation-state – this fundamental thing – will not change. Speaking with regard to China's own national conditions, it is even less likely to change.62 Such a logic undergirds the “harmonious but distinct” formulation, whose proponents contend it would be impossible – or at least exceedingly undesirable – for all nation-states to start becoming alike institutionally and culturally or for other types of organization to begin assuming their functions. In the December 2002 Contemporary International Relations, Cai Tuo </w:t>
      </w:r>
      <w:r w:rsidRPr="003133E9">
        <w:rPr>
          <w:rFonts w:ascii="MS Gothic" w:hAnsi="MS Gothic" w:cs="MS Gothic"/>
          <w:sz w:val="12"/>
        </w:rPr>
        <w:t>蔡拓</w:t>
      </w:r>
      <w:r w:rsidRPr="003133E9">
        <w:rPr>
          <w:sz w:val="12"/>
        </w:rPr>
        <w:t xml:space="preserve"> (then of Nankai University) and Liu Zhenye </w:t>
      </w:r>
      <w:r w:rsidRPr="003133E9">
        <w:rPr>
          <w:rFonts w:ascii="MS Gothic" w:hAnsi="MS Gothic" w:cs="MS Gothic"/>
          <w:sz w:val="12"/>
        </w:rPr>
        <w:t>刘</w:t>
      </w:r>
      <w:r w:rsidRPr="003133E9">
        <w:rPr>
          <w:rFonts w:ascii="Microsoft JhengHei" w:eastAsia="Microsoft JhengHei" w:hAnsi="Microsoft JhengHei" w:cs="Microsoft JhengHei" w:hint="eastAsia"/>
          <w:sz w:val="12"/>
        </w:rPr>
        <w:t>贞晔</w:t>
      </w:r>
      <w:r w:rsidRPr="003133E9">
        <w:rPr>
          <w:sz w:val="12"/>
        </w:rPr>
        <w:t xml:space="preserve"> (Tianjin University of Commerce) distil six “influences on international relations” predicted by foreign specialists on global civil society in part one of a two-part article. The authors discuss, in turn, Revolutionist predictions that GCS will, first, push international relations on to a development path leading to coherent integration63; second, create conditions for units other than states to become significant actors64; third, “smash the inside-the-state/outside-the-state political boundary” while “dissolving state rights and powers”65; fourth, democratize the international realm through increasing the participation of new actors in global policy making66; fifth, “undermine the international realm's special characteristic of anarchy” by “pushing international politics onto a developmental path of rule-by-law-ization”67; and finally, as a result of all of the foregoing, usher international relations into a new post-Machiavellian era in which “world politics will march in the direction of good politics (shan de zhengzhi </w:t>
      </w:r>
      <w:r w:rsidRPr="003133E9">
        <w:rPr>
          <w:rFonts w:ascii="MS Gothic" w:hAnsi="MS Gothic" w:cs="MS Gothic"/>
          <w:sz w:val="12"/>
        </w:rPr>
        <w:t>善的政治</w:t>
      </w:r>
      <w:r w:rsidRPr="003133E9">
        <w:rPr>
          <w:sz w:val="12"/>
        </w:rPr>
        <w:t>) and ethical values will start to return to world politics.”68 So rich and detailed is the literature review that at the end of part one, the reader is convinced Cai and Liu are Revolutionists highly sympathetic to the GCS agenda and its vision of a cosmopolitan world future. But this conclusion is called sharply into question by the approach the authors take in part two, which appears in the January 2003 Contemporary International Relations. Here, Cai and Liu concentrate on explaining four key deficiencies in GCS that will prevent it from playing the expansive and transformative roles predicted by foreign scholars and activists. First, GCS organizations can only become influential in issue-areas ignored by states. Once states decide to focus on an issue-area, they quickly and easily brush GCS organizations aside.69 Second, NGOs suffer from a legitimacy deficit in the world outside the West – something which cannot (generally) be said of states. (Many states are legitimated effectively through nationalism.) After NGOs become large and institutionalized, they often appear indistinguishable from any other organization pursuing interests and advantages. This undercuts their claim to being uniquely altruistic.70 Third, GCS activities are distributed unevenly, with most of the powerful NGOs locating their headquarters in the West. Already “quite a few NGOs even go so far as to expend great energy to promote the interests of Western countries,” especially in the realms of human rights and environmental politics.71 This also undermines their claim to neutrality and altruism. Finally, while GCS is in many ways a positive philanthropic force, it also includes among its ranks “anti-social elements that go against the tide,” such as (ironically) anti-globalization activists, but also terrorists, national extremists, criminal syndicates and cults.72 Restricting the activities of such groups – which have become “the chief sickness of GCS</w:t>
      </w:r>
      <w:r w:rsidRPr="003133E9">
        <w:rPr>
          <w:rFonts w:hint="eastAsia"/>
          <w:sz w:val="12"/>
        </w:rPr>
        <w:t>”</w:t>
      </w:r>
      <w:r w:rsidRPr="003133E9">
        <w:rPr>
          <w:sz w:val="12"/>
        </w:rPr>
        <w:t xml:space="preserve"> – is the responsibility of states. GCS organizations cannot police themselves as they lack the capacity. More broadly, the legal frameworks states provide are necessary for even the positive philanthropic NGOs to flourish, since only states can guarantee contracts and uphold legal order.73 In short, GCS must remain superseded and even caged by the international society of states. A cosmopolitan or Revolutionist future in which an increasingly number of state functions and powers is assumed by NGOs would be impossible to achieve and dangerous to attempt.74 One of the government think-tank scholars interviewed in December 2006 did allow for the possibility of radical changes to the international order of the future – but primarily the distant future.75 The scholar – who had evidently given the matter serious thought – began by discussing how Hu Jintao's harmonious world will emerge from the successful establishment of “harmonious societies” in each of the individual key leading states. Between now and approximately 2050, states that have built harmonious societies internally will begin coming together to form harmonious regions. “Some countries in Northern Europe have already built harmonious societies,” particularly Sweden. Therefore, Northern Europe will soon emerge as the world's first harmonious region. Asia is still rather distant from the goal. Among Asian countries, Singapore has made good progress, “but still isn't democratic enough.” Japan has also achieved much that is praiseworthy, but “there's still too much conformity and cultural repression in Japan for it to be considered a harmonious society. With dissent stifled, it can't even be considered truly democratic.”76 China, he believes, will make significant progress towards building a harmonious society by 2025 but is unlikely to complete the process until 2040–50. Once China does succeed, it can begin co-operating with neighbouring states to construct a harmonious Asian region. Here is where the scholar begins departing from the orthodox Chinese position that solidarist Rationalism and Revolutionism are unworkable and normatively undesirable. He finds that China already shares with the United States, Britain, Japan and other democratic states the core value that governance should be “people-based” (minben </w:t>
      </w:r>
      <w:r w:rsidRPr="003133E9">
        <w:rPr>
          <w:rFonts w:ascii="MS Gothic" w:hAnsi="MS Gothic" w:cs="MS Gothic"/>
          <w:sz w:val="12"/>
        </w:rPr>
        <w:t>民本</w:t>
      </w:r>
      <w:r w:rsidRPr="003133E9">
        <w:rPr>
          <w:sz w:val="12"/>
        </w:rPr>
        <w:t xml:space="preserve">), stressing peace, democracy, development and a concern for others. He even argues that people-based governance is becoming a universal (pushi de </w:t>
      </w:r>
      <w:r w:rsidRPr="003133E9">
        <w:rPr>
          <w:rFonts w:ascii="MS Gothic" w:hAnsi="MS Gothic" w:cs="MS Gothic"/>
          <w:sz w:val="12"/>
        </w:rPr>
        <w:t>普世的</w:t>
      </w:r>
      <w:r w:rsidRPr="003133E9">
        <w:rPr>
          <w:sz w:val="12"/>
        </w:rPr>
        <w:t xml:space="preserve">) value. It has not always been a universal value; in fact, it has only become a genuine Chinese value in recent years. (Ancient Confucians used the term but Imperial Chinese society was in practice emperor-based.) As globalization deepens and states intensify their interactions, people-based governance will emerge as a universal value, establishing the cultural preconditions for building a harmonious world. At some point after 2050, the scholar predicts, the world will move in the direction of “integration into a single unit” (yitihua </w:t>
      </w:r>
      <w:r w:rsidRPr="003133E9">
        <w:rPr>
          <w:rFonts w:ascii="MS Gothic" w:hAnsi="MS Gothic" w:cs="MS Gothic"/>
          <w:sz w:val="12"/>
        </w:rPr>
        <w:t>一体化</w:t>
      </w:r>
      <w:r w:rsidRPr="003133E9">
        <w:rPr>
          <w:sz w:val="12"/>
        </w:rPr>
        <w:t xml:space="preserve">). This is clearly a solidarist or even Revolutionist vision and was surprising to hear from a leading Chinese government-connected analyst, since the orthodox viewpoint is that states can interact harmoniously but will never fuse together or become identical. Yet the think-tank scholar believes that the global economic integration already under way will inevitably “spill over” into politics. The trend is, moreover, “unavoidable and irreversible,” although it will take a very long time to complete. Economic integration is likely to require 100 years. Political integration may take 300 or 400 years, and socio-cultural integration a little less. But eventually they will all occur. Even though the process of political integration is expected to take a very long time, it is significant that the </w:t>
      </w:r>
      <w:r w:rsidRPr="00D2544C">
        <w:rPr>
          <w:rStyle w:val="StyleUnderline"/>
          <w:highlight w:val="cyan"/>
        </w:rPr>
        <w:t>think-tank scholar believes</w:t>
      </w:r>
      <w:r w:rsidRPr="00D2544C">
        <w:rPr>
          <w:sz w:val="12"/>
          <w:highlight w:val="cyan"/>
        </w:rPr>
        <w:t xml:space="preserve"> </w:t>
      </w:r>
      <w:r w:rsidRPr="00D2544C">
        <w:rPr>
          <w:rStyle w:val="StyleUnderline"/>
          <w:highlight w:val="cyan"/>
        </w:rPr>
        <w:t>the world</w:t>
      </w:r>
      <w:r w:rsidRPr="003133E9">
        <w:rPr>
          <w:sz w:val="12"/>
        </w:rPr>
        <w:t xml:space="preserve"> is already developing in the direction of integration, </w:t>
      </w:r>
      <w:r w:rsidRPr="00D2544C">
        <w:rPr>
          <w:rStyle w:val="StyleUnderline"/>
          <w:highlight w:val="cyan"/>
        </w:rPr>
        <w:t>already embarked upon a process</w:t>
      </w:r>
      <w:r w:rsidRPr="00D2544C">
        <w:rPr>
          <w:sz w:val="12"/>
          <w:highlight w:val="cyan"/>
        </w:rPr>
        <w:t xml:space="preserve"> </w:t>
      </w:r>
      <w:r w:rsidRPr="00D2544C">
        <w:rPr>
          <w:rStyle w:val="StyleUnderline"/>
          <w:highlight w:val="cyan"/>
        </w:rPr>
        <w:t>whose end goal is predetermined</w:t>
      </w:r>
      <w:r w:rsidRPr="003133E9">
        <w:rPr>
          <w:sz w:val="12"/>
        </w:rPr>
        <w:t xml:space="preserve">. Still, he expects that sovereign, autonomous states will continue to be the overwhelmingly dominant actors in the decades leading up to 2050. They will not yet have merged together nor ceded their leading roles to NGOs or other GCS actors. And that is a good thing, the scholar contends, because states – though born as war-fighting machines – have evolved in recent decades into highly-effective problem-solving organizations providing indispensable management services. NGOs can assist states in the decades leading up to 2050, but states will, and should, continue to play the leading roles.77 By taking an English school approach to analysing Chinese thinking on the future of international relations, we find that the “Rationalist turn” in PRC foreign policy detailed by Western scholars in the early and mid-2000s may have weak cognitive foundations. Realist categories emphasizing increases in China's material and ideational power relative to that of foreign countries remain at the core of most Chinese thinking on the future. This Realism is not always moderate or defensive, particularly when the scholar is articulating scenarios for more than about two decades ahead. Meanwhile, Chinese Rationalist accounts not only frequently devolve back into Realism, but almost universally defend pluralism against solidarism. Few scholars articulate Revolutionist visions. All of this suggests the limits to how far CCP elites would be willing to go in co-operating with foreign states even in best-case scenarios – limits difficult to map without the aid of English school analytical techniques. The notion that China could one day become as close to the United States as Britain – as some of her interlocutors told Susan Shirk – seems highly questionable in the light of most foreign policy elites’ consistent rejection of solidarism in their writings and interviews. Of course, there is no straight line from what elites say and write to what China will actually do in the years and decades ahead. International realities may constrain the CCP from acting on its intellectual and political elites’ Realist instincts. Zheng Bijian may be right when he contends that </w:t>
      </w:r>
      <w:r w:rsidRPr="00A8482E">
        <w:rPr>
          <w:rStyle w:val="StyleUnderline"/>
        </w:rPr>
        <w:t>the only possible rise for China is one rooted in economic interdependence and political co-operation</w:t>
      </w:r>
      <w:r w:rsidRPr="003133E9">
        <w:rPr>
          <w:sz w:val="12"/>
        </w:rPr>
        <w:t xml:space="preserve">. If this is so, then anticipating that any </w:t>
      </w:r>
      <w:r w:rsidRPr="00A8482E">
        <w:rPr>
          <w:rStyle w:val="StyleUnderline"/>
        </w:rPr>
        <w:t>challenge to regional</w:t>
      </w:r>
      <w:r w:rsidRPr="003133E9">
        <w:rPr>
          <w:sz w:val="12"/>
        </w:rPr>
        <w:t xml:space="preserve"> or world </w:t>
      </w:r>
      <w:r w:rsidRPr="00A8482E">
        <w:rPr>
          <w:rStyle w:val="StyleUnderline"/>
        </w:rPr>
        <w:t>order</w:t>
      </w:r>
      <w:r w:rsidRPr="003133E9">
        <w:rPr>
          <w:sz w:val="12"/>
        </w:rPr>
        <w:t xml:space="preserve"> </w:t>
      </w:r>
      <w:r w:rsidRPr="00A8482E">
        <w:rPr>
          <w:rStyle w:val="StyleUnderline"/>
        </w:rPr>
        <w:t>would meet with opposition</w:t>
      </w:r>
      <w:r w:rsidRPr="003133E9">
        <w:rPr>
          <w:sz w:val="12"/>
        </w:rPr>
        <w:t xml:space="preserve">, Chinese strategists could learn to suppress their Realist impulses. Over time, the impulses might even fade away. </w:t>
      </w:r>
      <w:r w:rsidRPr="00A8482E">
        <w:rPr>
          <w:rStyle w:val="StyleUnderline"/>
        </w:rPr>
        <w:t xml:space="preserve">Such a trend would be reinforced by Chinese elites coming to identify with an image of their country's strategic culture as having always been </w:t>
      </w:r>
      <w:r w:rsidRPr="00D2544C">
        <w:rPr>
          <w:rStyle w:val="Emphasis"/>
          <w:highlight w:val="cyan"/>
        </w:rPr>
        <w:t>Rationalist and seeking harmony.</w:t>
      </w:r>
      <w:r>
        <w:rPr>
          <w:rStyle w:val="StyleUnderline"/>
        </w:rPr>
        <w:t xml:space="preserve"> </w:t>
      </w:r>
      <w:r w:rsidRPr="003133E9">
        <w:rPr>
          <w:sz w:val="12"/>
        </w:rPr>
        <w:t xml:space="preserve">But there are at least three problems with this scenario. First, </w:t>
      </w:r>
      <w:r w:rsidRPr="00D2544C">
        <w:rPr>
          <w:rStyle w:val="StyleUnderline"/>
          <w:highlight w:val="cyan"/>
        </w:rPr>
        <w:t>crises will</w:t>
      </w:r>
      <w:r w:rsidRPr="003133E9">
        <w:rPr>
          <w:sz w:val="12"/>
        </w:rPr>
        <w:t xml:space="preserve"> unavoidably develop </w:t>
      </w:r>
      <w:r w:rsidRPr="00A8482E">
        <w:rPr>
          <w:rStyle w:val="StyleUnderline"/>
        </w:rPr>
        <w:t xml:space="preserve">that </w:t>
      </w:r>
      <w:r w:rsidRPr="00D2544C">
        <w:rPr>
          <w:rStyle w:val="StyleUnderline"/>
          <w:highlight w:val="cyan"/>
        </w:rPr>
        <w:t xml:space="preserve">require China's leaders to make </w:t>
      </w:r>
      <w:r w:rsidRPr="00D2544C">
        <w:rPr>
          <w:rStyle w:val="Emphasis"/>
          <w:highlight w:val="cyan"/>
        </w:rPr>
        <w:t>snap decisions</w:t>
      </w:r>
      <w:r w:rsidRPr="00D2544C">
        <w:rPr>
          <w:sz w:val="12"/>
          <w:highlight w:val="cyan"/>
        </w:rPr>
        <w:t xml:space="preserve"> </w:t>
      </w:r>
      <w:r w:rsidRPr="00D2544C">
        <w:rPr>
          <w:rStyle w:val="StyleUnderline"/>
          <w:highlight w:val="cyan"/>
        </w:rPr>
        <w:t xml:space="preserve">under </w:t>
      </w:r>
      <w:r w:rsidRPr="00D2544C">
        <w:rPr>
          <w:rStyle w:val="Emphasis"/>
          <w:highlight w:val="cyan"/>
        </w:rPr>
        <w:t>immense political pressure</w:t>
      </w:r>
      <w:r w:rsidRPr="003133E9">
        <w:rPr>
          <w:sz w:val="12"/>
        </w:rPr>
        <w:t xml:space="preserve"> and </w:t>
      </w:r>
      <w:r w:rsidRPr="00D2544C">
        <w:rPr>
          <w:rStyle w:val="Emphasis"/>
          <w:highlight w:val="cyan"/>
        </w:rPr>
        <w:t>with incomplete information</w:t>
      </w:r>
      <w:r w:rsidRPr="003133E9">
        <w:rPr>
          <w:sz w:val="12"/>
        </w:rPr>
        <w:t xml:space="preserve">. In periods of crisis, it will surely matter a great deal that Chinese analytical categories and impulses remain Realist or at best pluralist Rationalist. </w:t>
      </w:r>
      <w:r w:rsidRPr="00D2544C">
        <w:rPr>
          <w:rStyle w:val="StyleUnderline"/>
          <w:highlight w:val="cyan"/>
        </w:rPr>
        <w:t>PRC leaders will already feel a degree of alienation from foreign states, especially the</w:t>
      </w:r>
      <w:r w:rsidRPr="00A8482E">
        <w:rPr>
          <w:rStyle w:val="StyleUnderline"/>
        </w:rPr>
        <w:t xml:space="preserve"> West </w:t>
      </w:r>
      <w:r w:rsidRPr="003133E9">
        <w:rPr>
          <w:sz w:val="12"/>
        </w:rPr>
        <w:t xml:space="preserve">and its democratic Asian allies. (This alienation will probably be a part of the reason the crisis develops.) </w:t>
      </w:r>
      <w:r w:rsidRPr="00A8482E">
        <w:rPr>
          <w:rStyle w:val="StyleUnderline"/>
        </w:rPr>
        <w:t xml:space="preserve">They will tend to distrust the foreign states and worry that these states’ long-term global ambitions and objectives are </w:t>
      </w:r>
      <w:r w:rsidRPr="00A8482E">
        <w:rPr>
          <w:rStyle w:val="Emphasis"/>
        </w:rPr>
        <w:t>distinctly different</w:t>
      </w:r>
      <w:r w:rsidRPr="00A8482E">
        <w:rPr>
          <w:rStyle w:val="StyleUnderline"/>
        </w:rPr>
        <w:t xml:space="preserve"> from </w:t>
      </w:r>
      <w:r w:rsidRPr="00A8482E">
        <w:rPr>
          <w:rStyle w:val="Emphasis"/>
        </w:rPr>
        <w:t>those of China.</w:t>
      </w:r>
      <w:r>
        <w:rPr>
          <w:rStyle w:val="StyleUnderline"/>
        </w:rPr>
        <w:t xml:space="preserve"> </w:t>
      </w:r>
      <w:r w:rsidRPr="003133E9">
        <w:rPr>
          <w:sz w:val="12"/>
        </w:rPr>
        <w:t xml:space="preserve">Alienation and </w:t>
      </w:r>
      <w:r w:rsidRPr="00A8482E">
        <w:rPr>
          <w:rStyle w:val="StyleUnderline"/>
        </w:rPr>
        <w:t>mistrust will</w:t>
      </w:r>
      <w:r w:rsidRPr="003133E9">
        <w:rPr>
          <w:sz w:val="12"/>
        </w:rPr>
        <w:t xml:space="preserve"> in this way inevitably </w:t>
      </w:r>
      <w:r w:rsidRPr="00A8482E">
        <w:rPr>
          <w:rStyle w:val="StyleUnderline"/>
        </w:rPr>
        <w:t>complicate crisis-management.</w:t>
      </w:r>
      <w:r w:rsidRPr="003133E9">
        <w:rPr>
          <w:sz w:val="12"/>
        </w:rPr>
        <w:t xml:space="preserve"> They will </w:t>
      </w:r>
      <w:r w:rsidRPr="00A8482E">
        <w:rPr>
          <w:rStyle w:val="StyleUnderline"/>
        </w:rPr>
        <w:t xml:space="preserve">keep the various parties involved on edge and always questioning </w:t>
      </w:r>
      <w:r w:rsidRPr="003133E9">
        <w:rPr>
          <w:sz w:val="12"/>
        </w:rPr>
        <w:t xml:space="preserve">at some level </w:t>
      </w:r>
      <w:r w:rsidRPr="00A8482E">
        <w:rPr>
          <w:rStyle w:val="StyleUnderline"/>
        </w:rPr>
        <w:t>whether a long-term stable relationship between China and the democracies is really possible</w:t>
      </w:r>
      <w:r w:rsidRPr="003133E9">
        <w:rPr>
          <w:sz w:val="12"/>
        </w:rPr>
        <w:t xml:space="preserve">. This doubt may fuel further alienation and a sense that the relationship(s) will always be troubled. In contrast, resolving crises would become significantly easier if China and the democracies were to start viewing each other as partners in a common global mission. But that would be solidarism. Second, it is easy to imagine that 20 or 30 years into the future, China's relations with Asian and other countries will be marked not by true interdependence but instead by one-sided dependence. While the United States, much of Europe and probably Japan will still enjoy varying degrees of economic autonomy, many other countries will probably become completely dependent upon China for their economic well-being. As a result, </w:t>
      </w:r>
      <w:r w:rsidRPr="00D2544C">
        <w:rPr>
          <w:rStyle w:val="StyleUnderline"/>
          <w:highlight w:val="cyan"/>
        </w:rPr>
        <w:t xml:space="preserve">the fact that Realism seems to remain firmly </w:t>
      </w:r>
      <w:r w:rsidRPr="00D2544C">
        <w:rPr>
          <w:rStyle w:val="Emphasis"/>
          <w:highlight w:val="cyan"/>
        </w:rPr>
        <w:t>at the core of Chinese strategic thinking</w:t>
      </w:r>
      <w:r w:rsidRPr="00D2544C">
        <w:rPr>
          <w:sz w:val="12"/>
          <w:highlight w:val="cyan"/>
        </w:rPr>
        <w:t xml:space="preserve"> </w:t>
      </w:r>
      <w:r w:rsidRPr="00D2544C">
        <w:rPr>
          <w:rStyle w:val="StyleUnderline"/>
          <w:highlight w:val="cyan"/>
        </w:rPr>
        <w:t>could mean that PRC leaders will be tempted to push their advantage and try to establish clear domination over Asia.</w:t>
      </w:r>
      <w:r w:rsidRPr="00D2544C">
        <w:rPr>
          <w:sz w:val="12"/>
          <w:highlight w:val="cyan"/>
        </w:rPr>
        <w:t xml:space="preserve"> </w:t>
      </w:r>
      <w:r w:rsidRPr="00D2544C">
        <w:rPr>
          <w:rStyle w:val="StyleUnderline"/>
          <w:highlight w:val="cyan"/>
        </w:rPr>
        <w:t>They may</w:t>
      </w:r>
      <w:r w:rsidRPr="003133E9">
        <w:rPr>
          <w:sz w:val="12"/>
        </w:rPr>
        <w:t xml:space="preserve"> also decide to </w:t>
      </w:r>
      <w:r w:rsidRPr="00D2544C">
        <w:rPr>
          <w:rStyle w:val="Emphasis"/>
          <w:highlight w:val="cyan"/>
        </w:rPr>
        <w:t>compete vigorously</w:t>
      </w:r>
      <w:r w:rsidRPr="00D2544C">
        <w:rPr>
          <w:sz w:val="12"/>
          <w:highlight w:val="cyan"/>
        </w:rPr>
        <w:t xml:space="preserve"> </w:t>
      </w:r>
      <w:r w:rsidRPr="00D2544C">
        <w:rPr>
          <w:rStyle w:val="StyleUnderline"/>
          <w:highlight w:val="cyan"/>
        </w:rPr>
        <w:t xml:space="preserve">with the </w:t>
      </w:r>
      <w:r w:rsidRPr="00D2544C">
        <w:rPr>
          <w:rStyle w:val="Emphasis"/>
          <w:highlight w:val="cyan"/>
        </w:rPr>
        <w:t>U</w:t>
      </w:r>
      <w:r w:rsidRPr="003133E9">
        <w:rPr>
          <w:sz w:val="12"/>
        </w:rPr>
        <w:t xml:space="preserve">nited </w:t>
      </w:r>
      <w:r w:rsidRPr="00D2544C">
        <w:rPr>
          <w:rStyle w:val="Emphasis"/>
          <w:highlight w:val="cyan"/>
        </w:rPr>
        <w:t>S</w:t>
      </w:r>
      <w:r w:rsidRPr="003133E9">
        <w:rPr>
          <w:sz w:val="12"/>
        </w:rPr>
        <w:t>tates for influence in other world regions. The popular nationalism that Shirk and others document suggests that such a forward foreign policy would meet with strong public approval in China, or even alacrity. Finally, rejecting solidarism and GCS's importance (as suggested by Revolutionism) could become a practical foreign policy Achilles’ heel for the CCP. Democratic governance is firmly consolidated in Japan, South Korea and Taiwan. In South and South-East Asia the picture is cloudier, but middle classes in Thailand, the Philippines, Indonesia, India and probably Malaysia evidently derive strong psychic benefits from identifying with their country as democratic or moving in that direction. It will be difficult for the middle classes in these countries to accept Chinese regional hegemony should the PRC decide to become more pugnaciously Realist. The political-ideological differences within the region would suddenly start to loom as significantly more meaningful than previously imagined.</w:t>
      </w:r>
    </w:p>
    <w:p w14:paraId="49F5089A" w14:textId="77777777" w:rsidR="00D2544C" w:rsidRDefault="00D2544C" w:rsidP="00D2544C"/>
    <w:p w14:paraId="5857C6B9" w14:textId="77777777" w:rsidR="00D40F12" w:rsidRDefault="005451D7" w:rsidP="005451D7">
      <w:pPr>
        <w:pStyle w:val="Heading4"/>
      </w:pPr>
      <w:r>
        <w:t xml:space="preserve">The alternative is neo-containment – only engagement can break conflict spirals and create a positive sum game </w:t>
      </w:r>
    </w:p>
    <w:p w14:paraId="3A6F8BB0" w14:textId="77777777" w:rsidR="00D40F12" w:rsidRDefault="00D40F12" w:rsidP="00D2544C">
      <w:r w:rsidRPr="00D40F12">
        <w:rPr>
          <w:rStyle w:val="Style13ptBold"/>
        </w:rPr>
        <w:t>Kai</w:t>
      </w:r>
      <w:r>
        <w:t xml:space="preserve">, lecturer at the Graduate School of International Studies @ Yonsei University in South Korea, </w:t>
      </w:r>
      <w:r w:rsidRPr="00D40F12">
        <w:rPr>
          <w:rStyle w:val="Style13ptBold"/>
        </w:rPr>
        <w:t>14</w:t>
      </w:r>
      <w:r>
        <w:t xml:space="preserve"> </w:t>
      </w:r>
    </w:p>
    <w:p w14:paraId="644EA8AA" w14:textId="77777777" w:rsidR="00D40F12" w:rsidRDefault="00D40F12" w:rsidP="00D2544C">
      <w:r>
        <w:t xml:space="preserve">(Jin, The US, China, and the 'Containment Trap', </w:t>
      </w:r>
      <w:hyperlink r:id="rId10" w:history="1">
        <w:r w:rsidRPr="00C76808">
          <w:rPr>
            <w:rStyle w:val="Hyperlink"/>
          </w:rPr>
          <w:t>http://thediplomat.com/2014/05/the-us-china-and-the-containment-trap/</w:t>
        </w:r>
      </w:hyperlink>
      <w:r>
        <w:t xml:space="preserve">) </w:t>
      </w:r>
    </w:p>
    <w:p w14:paraId="38A977C5" w14:textId="77777777" w:rsidR="00D40F12" w:rsidRPr="005451D7" w:rsidRDefault="00D40F12" w:rsidP="00D2544C">
      <w:pPr>
        <w:rPr>
          <w:rStyle w:val="Emphasis"/>
        </w:rPr>
      </w:pPr>
      <w:r>
        <w:t xml:space="preserve">Given the current situation, </w:t>
      </w:r>
      <w:r w:rsidRPr="005451D7">
        <w:rPr>
          <w:rStyle w:val="StyleUnderline"/>
          <w:highlight w:val="cyan"/>
        </w:rPr>
        <w:t>even the slightest possibility of U.S. military involvement may push Beijing to alter its expectations and act more decisively and consistently regarding the enduring dispute, all while still trying to prevent the situation from getting worse</w:t>
      </w:r>
      <w:r>
        <w:t>. After all, recent joint U.S.-Japan military exercises demonstrated to China that the U.S. has already prepared several operation plans for possible military assistance. In fact, China is concerned not only about the probability of U.S. military intervention, but also about the long-term impact of this reassurance toward Japan and the complexity it may add to the current Sino-Japanese standoff. Despite U.S. assurances, in Beijing’s view, a number of signs indicate that the U.S. policy toward China intends to “contain” rather than “engage.” The U.S. supports the Philippines on the South China Sea dispute, reiterates Washington’s security commitment to Japan on the East China Sea dispute, and has also agreed to sell more advanced arms to Taiwan. In almost every dispute that involves China, the U.S. seems to automatically support any party that has trouble with China, either directly or indirectly. Meanwhile, the U.S. labels China’s overseas economic activities as neo-colonialism and calls China’s territorial disputes with its neighbors evidence of expansionism. The U.S. has also called China one of the biggest sources for cyber espionage activities (although Mr. Edward Snowden told the world another story). For the U.S., the rise of China just seems to be an uncomfortable fit with the dominant, U.S.-led system. So the U.S. may rely on its still-dominant power and its alliance relations (especially with its key partners) to sustain its supremacy in and beyond the Asia-Pacific region — particularly without making substantial compromises to accommodate China’s “core interests.” By containing China with regard to Beijing’s “core interests,” the U.S. is trying to gain strategic advantages. Such measures and policies may put real pressure on China in the near future, but they are risky</w:t>
      </w:r>
      <w:r w:rsidRPr="005451D7">
        <w:rPr>
          <w:rStyle w:val="StyleUnderline"/>
          <w:highlight w:val="cyan"/>
        </w:rPr>
        <w:t>. The fact is that the U.S. might have already been hijacked by its military alliances in East Asia and thus finds it increasingly difficult to handle its relations with both its traditional allies and a rapidly emerging China</w:t>
      </w:r>
      <w:r>
        <w:t xml:space="preserve">. </w:t>
      </w:r>
      <w:r w:rsidRPr="005451D7">
        <w:rPr>
          <w:rStyle w:val="StyleUnderline"/>
          <w:highlight w:val="cyan"/>
        </w:rPr>
        <w:t>The U.S. faces a difficult situation: if it fails to subdue a powerful China, it loses respect and trust from its allies. Hence, at least for the time being, the U.S. is more willing to hold its ground, especially with support and assistance from its traditional allies.</w:t>
      </w:r>
      <w:r w:rsidRPr="005451D7">
        <w:rPr>
          <w:rStyle w:val="StyleUnderline"/>
        </w:rPr>
        <w:t xml:space="preserve"> </w:t>
      </w:r>
      <w:r>
        <w:t xml:space="preserve">But this expedient makeshift can hardly solve the fundamental problem. A rising China, like other great powers, needs strategic room for its survival and further development. China surely needs to adapt to regional and global arrangements, while the international community also needs to accommodate or constructively engage this newly emerged great power. </w:t>
      </w:r>
      <w:r w:rsidRPr="005451D7">
        <w:rPr>
          <w:rStyle w:val="StyleUnderline"/>
          <w:highlight w:val="cyan"/>
        </w:rPr>
        <w:t>In the 1970s and 1980s, improvements in China-U.S. relations contributed to Washington’s strong and successful containment of the former Soviet Union in Europe – the traditional region of concern for the U.S. But the Cold War has been over for decades</w:t>
      </w:r>
      <w:r>
        <w:t xml:space="preserve">. </w:t>
      </w:r>
      <w:r w:rsidRPr="005451D7">
        <w:rPr>
          <w:rStyle w:val="StyleUnderline"/>
          <w:highlight w:val="cyan"/>
        </w:rPr>
        <w:t>The same policy and approach will not necessarily work for an emerged China under completely different international conditions. And that’s not even mentioning the challenge of confronting two great powers (China and Russia) simultaneously.</w:t>
      </w:r>
      <w:r w:rsidRPr="005451D7">
        <w:rPr>
          <w:rStyle w:val="StyleUnderline"/>
        </w:rPr>
        <w:t xml:space="preserve"> </w:t>
      </w:r>
      <w:r>
        <w:t xml:space="preserve">However, </w:t>
      </w:r>
      <w:r w:rsidRPr="005451D7">
        <w:rPr>
          <w:rStyle w:val="StyleUnderline"/>
          <w:highlight w:val="cyan"/>
        </w:rPr>
        <w:t>the current situation suggests that the U.S. is in danger of falling into the “containment trap” – the more it loses its global supremacy and the more it expects support and assistance from its traditional allies,</w:t>
      </w:r>
      <w:r>
        <w:t xml:space="preserve"> </w:t>
      </w:r>
      <w:r w:rsidRPr="005451D7">
        <w:rPr>
          <w:rStyle w:val="StyleUnderline"/>
          <w:highlight w:val="cyan"/>
        </w:rPr>
        <w:t>the more obligated the U.S. will feel to push forward hard-line policies toward Ch</w:t>
      </w:r>
      <w:r>
        <w:t xml:space="preserve">ina. Such containment might work, given comprehensive and unconditional support from U.S. allies, but reality is rarely that simple. Meanwhile, </w:t>
      </w:r>
      <w:r w:rsidRPr="005451D7">
        <w:rPr>
          <w:rStyle w:val="Emphasis"/>
          <w:highlight w:val="cyan"/>
        </w:rPr>
        <w:t>the U.S. should not underestimate China’s strategic determination and counter-measures to containment.</w:t>
      </w:r>
      <w:r w:rsidRPr="005451D7">
        <w:rPr>
          <w:rStyle w:val="Emphasis"/>
        </w:rPr>
        <w:t xml:space="preserve"> </w:t>
      </w:r>
      <w:r>
        <w:t>That being said</w:t>
      </w:r>
      <w:r w:rsidRPr="005451D7">
        <w:rPr>
          <w:rStyle w:val="StyleUnderline"/>
        </w:rPr>
        <w:t>, the rise of China and its disputes with neighboring countries inevitably pose challenges for the long-established regional and global arrangements.</w:t>
      </w:r>
      <w:r>
        <w:t xml:space="preserve"> Hence China’s rise may cause concerns. In view of this, </w:t>
      </w:r>
      <w:r w:rsidRPr="005451D7">
        <w:rPr>
          <w:rStyle w:val="StyleUnderline"/>
        </w:rPr>
        <w:t>China needs to handle and adjust its diplomacy very cautiously to avoid unnecessary misunderstandings and misperceptions.</w:t>
      </w:r>
      <w:r>
        <w:t xml:space="preserve"> On the other hand, particularly in East Asia, the current power structure and regional arrangements were built either during the Cold War era, when there was confrontation between two super powers, or after the Cold War, when U.S. unilateral supremacy prevailed. During these two periods, </w:t>
      </w:r>
      <w:r w:rsidRPr="005451D7">
        <w:rPr>
          <w:rStyle w:val="StyleUnderline"/>
          <w:highlight w:val="cyan"/>
        </w:rPr>
        <w:t>China did not need and could not afford sizable strategic room. That’s no longer the case today, when China has already become a sizable great power and is still rising.</w:t>
      </w:r>
      <w:r>
        <w:t xml:space="preserve"> In the long run, </w:t>
      </w:r>
      <w:r w:rsidRPr="005451D7">
        <w:rPr>
          <w:rStyle w:val="Emphasis"/>
          <w:highlight w:val="cyan"/>
        </w:rPr>
        <w:t>the U.S. cannot contain China</w:t>
      </w:r>
      <w:r>
        <w:t xml:space="preserve">. Accordingly, </w:t>
      </w:r>
      <w:r w:rsidRPr="005451D7">
        <w:rPr>
          <w:rStyle w:val="StyleUnderline"/>
          <w:highlight w:val="cyan"/>
        </w:rPr>
        <w:t xml:space="preserve">rather than relying on excessive containment or a check-and-balance approach, </w:t>
      </w:r>
      <w:r w:rsidRPr="005451D7">
        <w:rPr>
          <w:rStyle w:val="Emphasis"/>
          <w:highlight w:val="cyan"/>
        </w:rPr>
        <w:t>the world and especially the U.S. might find more opportunities from deeper and more constructive policies of engagement with China. Hopefully this engagement can truly be a win-win game.</w:t>
      </w:r>
    </w:p>
    <w:p w14:paraId="58649DA0" w14:textId="77777777" w:rsidR="00D40F12" w:rsidRPr="005451D7" w:rsidRDefault="00D40F12" w:rsidP="00D2544C">
      <w:pPr>
        <w:rPr>
          <w:rStyle w:val="Emphasis"/>
        </w:rPr>
      </w:pPr>
    </w:p>
    <w:p w14:paraId="26FFF3E5" w14:textId="77777777" w:rsidR="00D40F12" w:rsidRDefault="00D40F12" w:rsidP="00D2544C"/>
    <w:p w14:paraId="443C59D4" w14:textId="77777777" w:rsidR="00D40F12" w:rsidRDefault="00D40F12" w:rsidP="00D2544C"/>
    <w:p w14:paraId="5A4EF859" w14:textId="77777777" w:rsidR="00D40F12" w:rsidRPr="00D2544C" w:rsidRDefault="00D40F12" w:rsidP="00D2544C"/>
    <w:p w14:paraId="229A6279" w14:textId="77777777" w:rsidR="00417286" w:rsidRDefault="00417286" w:rsidP="00D2544C">
      <w:pPr>
        <w:pStyle w:val="Heading3"/>
      </w:pPr>
      <w:r>
        <w:t>A2: Liberalism Bad</w:t>
      </w:r>
      <w:r w:rsidR="00100C98">
        <w:t xml:space="preserve">/Competitiveness </w:t>
      </w:r>
    </w:p>
    <w:p w14:paraId="17C08444" w14:textId="77777777" w:rsidR="00D40F12" w:rsidRPr="00100C98" w:rsidRDefault="00D40F12" w:rsidP="00100C98">
      <w:pPr>
        <w:pStyle w:val="Heading4"/>
      </w:pPr>
      <w:r w:rsidRPr="00100C98">
        <w:t xml:space="preserve">Pursuit of liberalism is inevitable – US led international order that adheres to democratic norms and procedures is the best pathway to peace </w:t>
      </w:r>
      <w:r w:rsidR="00100C98" w:rsidRPr="00100C98">
        <w:t xml:space="preserve">– engagement with China on nuclear policy proves liberalism prevents large international conflicts </w:t>
      </w:r>
    </w:p>
    <w:p w14:paraId="4F9EE30B" w14:textId="77777777" w:rsidR="00417286" w:rsidRDefault="00417286" w:rsidP="00417286">
      <w:r w:rsidRPr="00D40F12">
        <w:rPr>
          <w:rStyle w:val="Style13ptBold"/>
        </w:rPr>
        <w:t>Ikenberry</w:t>
      </w:r>
      <w:r>
        <w:t xml:space="preserve">, Professor of Politics and International Affairs @ Princeton, </w:t>
      </w:r>
      <w:r w:rsidRPr="00D40F12">
        <w:rPr>
          <w:rStyle w:val="Style13ptBold"/>
        </w:rPr>
        <w:t>14</w:t>
      </w:r>
    </w:p>
    <w:p w14:paraId="1D78FBA2" w14:textId="77777777" w:rsidR="00417286" w:rsidRDefault="00417286" w:rsidP="00417286">
      <w:r>
        <w:t xml:space="preserve">(John, The Illusion of Geopolitics: The Enduring Power of the Liberal Order, Foreign Affairs, </w:t>
      </w:r>
      <w:hyperlink r:id="rId11" w:history="1">
        <w:r w:rsidRPr="00C76808">
          <w:rPr>
            <w:rStyle w:val="Hyperlink"/>
          </w:rPr>
          <w:t>http://aa.usembassy.or.kr/pdf14/IN38.pdf</w:t>
        </w:r>
      </w:hyperlink>
      <w:r>
        <w:t xml:space="preserve">) </w:t>
      </w:r>
    </w:p>
    <w:p w14:paraId="455A3923" w14:textId="77777777" w:rsidR="00417286" w:rsidRPr="00417286" w:rsidRDefault="00417286" w:rsidP="00417286">
      <w:r>
        <w:t>Not only does Mead underestimate the strength of the United States and the order it built; he also overstates the degree to which China and Russia are seeking to resist both. (Apart from its nuclear ambitions, Iran looks like a state engaged more in futile protest than actual resis- tance, so it shouldn't be considered anything close to a revisionist power.) Without a doubt, China and Russia desire greater regional in- fluence. Ch</w:t>
      </w:r>
      <w:r w:rsidRPr="00100C98">
        <w:rPr>
          <w:highlight w:val="cyan"/>
        </w:rPr>
        <w:t xml:space="preserve">ina </w:t>
      </w:r>
      <w:r w:rsidRPr="00100C98">
        <w:rPr>
          <w:rStyle w:val="StyleUnderline"/>
          <w:highlight w:val="cyan"/>
        </w:rPr>
        <w:t>has made aggressive claims over maritime rights</w:t>
      </w:r>
      <w:r w:rsidRPr="00100C98">
        <w:rPr>
          <w:rStyle w:val="StyleUnderline"/>
        </w:rPr>
        <w:t xml:space="preserve"> and nearby contested islands, and it has embarked on an arms buildu</w:t>
      </w:r>
      <w:r>
        <w:t xml:space="preserve">p. Putin has visions of reclaiming Russia's dominance in its "near abroad." Both great powers bristle at U.S. leadership and resist it when they can. But China and Russia are not true revisionists. As former Israeli Foreign Minister Shlomo Ben-Ami has said, Putin's foreign policy is "more a reflection of his resentment of Russia's geopolitical marginalization than a battle cry from a rising empire." China, of course, is an actual rising power, and this doesinvite dangerous competition with U.S. allies in Asia. </w:t>
      </w:r>
      <w:r w:rsidRPr="00100C98">
        <w:rPr>
          <w:rStyle w:val="StyleUnderline"/>
        </w:rPr>
        <w:t xml:space="preserve">But </w:t>
      </w:r>
      <w:r w:rsidRPr="00100C98">
        <w:rPr>
          <w:rStyle w:val="StyleUnderline"/>
          <w:highlight w:val="cyan"/>
        </w:rPr>
        <w:t>China is not currently trying to break</w:t>
      </w:r>
      <w:r w:rsidRPr="00100C98">
        <w:rPr>
          <w:rStyle w:val="StyleUnderline"/>
        </w:rPr>
        <w:t xml:space="preserve"> those alliances or </w:t>
      </w:r>
      <w:r w:rsidRPr="00100C98">
        <w:rPr>
          <w:rStyle w:val="StyleUnderline"/>
          <w:highlight w:val="cyan"/>
        </w:rPr>
        <w:t>overthrow the wider system</w:t>
      </w:r>
      <w:r w:rsidRPr="00100C98">
        <w:rPr>
          <w:rStyle w:val="StyleUnderline"/>
        </w:rPr>
        <w:t xml:space="preserve"> of regional security governance embodied in the Association of Southeast Asian Nations and the East Asia Summit</w:t>
      </w:r>
      <w:r>
        <w:t xml:space="preserve">. And even if China harbors ambitions of eventually do- ing so, </w:t>
      </w:r>
      <w:r w:rsidRPr="00100C98">
        <w:rPr>
          <w:rStyle w:val="Emphasis"/>
          <w:highlight w:val="cyan"/>
        </w:rPr>
        <w:t>U.S. security partnerships in the region are, if anything, getting stronger, not weaker</w:t>
      </w:r>
      <w:r>
        <w:t xml:space="preserve">. At most, China and Russia are spoilers. They do not have the interests-let alone the ideas, capacities, or allies-to lead them to upend existing global rules and institutions. In fact, although they resent that the United States stands at the top of the current geopolitical system, they embrace the underlying logic of that framework, and with good reason. Openness gives them access to trade, investment, and technology from other societies. Rules give them tools to protect their sovereignty and interests. Despite controversies over the new idea of "the responsibility to protect" (which has been applied only selec- tively), the current world order enshrines the age-old norms of state sovereignty and nonintervention. Those </w:t>
      </w:r>
      <w:r w:rsidRPr="00100C98">
        <w:rPr>
          <w:rStyle w:val="StyleUnderline"/>
          <w:highlight w:val="cyan"/>
        </w:rPr>
        <w:t>Westphalian principles remain the bedrock of world politics-and China</w:t>
      </w:r>
      <w:r>
        <w:t xml:space="preserve"> and Russia have </w:t>
      </w:r>
      <w:r w:rsidRPr="00100C98">
        <w:rPr>
          <w:rStyle w:val="StyleUnderline"/>
          <w:highlight w:val="cyan"/>
        </w:rPr>
        <w:t>tied their national interests to them</w:t>
      </w:r>
      <w:r>
        <w:t xml:space="preserve"> (despite Putin's disturbing irredentism). It should come as no surprise, then, that </w:t>
      </w:r>
      <w:r w:rsidRPr="00100C98">
        <w:rPr>
          <w:rStyle w:val="Emphasis"/>
          <w:highlight w:val="cyan"/>
        </w:rPr>
        <w:t>China and Russia have become deeply integrated into the existing international order</w:t>
      </w:r>
      <w:r>
        <w:t xml:space="preserve">. They are both permanent members of the un Security Council, with veto rights, and they both participate actively in the World Trade Organi- zation, the International Monetary Fund, the World Bank, and the G-20. </w:t>
      </w:r>
      <w:r w:rsidRPr="00100C98">
        <w:rPr>
          <w:rStyle w:val="StyleUnderline"/>
          <w:highlight w:val="cyan"/>
        </w:rPr>
        <w:t>They are geopolitical insiders, sitting at all the high tables of global governance.</w:t>
      </w:r>
      <w:r>
        <w:t xml:space="preserve"> </w:t>
      </w:r>
      <w:r w:rsidRPr="00100C98">
        <w:rPr>
          <w:rStyle w:val="StyleUnderline"/>
          <w:highlight w:val="cyan"/>
        </w:rPr>
        <w:t>China, despite its rapid ascent, has no ambitious global agenda;</w:t>
      </w:r>
      <w:r>
        <w:t xml:space="preserve"> </w:t>
      </w:r>
      <w:r w:rsidRPr="00100C98">
        <w:rPr>
          <w:rStyle w:val="Emphasis"/>
          <w:highlight w:val="cyan"/>
        </w:rPr>
        <w:t>it remains fixated inward</w:t>
      </w:r>
      <w:r>
        <w:t xml:space="preserve">, on preserving party rule. </w:t>
      </w:r>
      <w:r w:rsidRPr="00100C98">
        <w:rPr>
          <w:rStyle w:val="StyleUnderline"/>
          <w:highlight w:val="cyan"/>
        </w:rPr>
        <w:t>Some Chinese intel- lectuals and political figure</w:t>
      </w:r>
      <w:r>
        <w:t xml:space="preserve">s, such as Yan Xuetong and Zhu Chenghu, </w:t>
      </w:r>
      <w:r w:rsidRPr="00100C98">
        <w:rPr>
          <w:rStyle w:val="StyleUnderline"/>
          <w:highlight w:val="cyan"/>
        </w:rPr>
        <w:t>do have a wish list of revisionist goals</w:t>
      </w:r>
      <w:r>
        <w:t xml:space="preserve">. </w:t>
      </w:r>
      <w:r w:rsidRPr="00100C98">
        <w:rPr>
          <w:rStyle w:val="StyleUnderline"/>
          <w:highlight w:val="cyan"/>
        </w:rPr>
        <w:t>They see the Western system as a threat and are waiting for the day when China can reorganize the international order</w:t>
      </w:r>
      <w:r>
        <w:t xml:space="preserve">. </w:t>
      </w:r>
      <w:r w:rsidRPr="00100C98">
        <w:rPr>
          <w:rStyle w:val="Emphasis"/>
          <w:highlight w:val="cyan"/>
        </w:rPr>
        <w:t>But these voices do not reach very far into the political elite</w:t>
      </w:r>
      <w:r>
        <w:t xml:space="preserve">. Indeed, </w:t>
      </w:r>
      <w:r w:rsidRPr="00100C98">
        <w:rPr>
          <w:rStyle w:val="Emphasis"/>
          <w:highlight w:val="cyan"/>
        </w:rPr>
        <w:t>Chinese leaders have moved away from their earlier calls for sweeping change</w:t>
      </w:r>
      <w:r>
        <w:t xml:space="preserve">. In 2007, at its Central Committee meeting, </w:t>
      </w:r>
      <w:r w:rsidRPr="00100C98">
        <w:rPr>
          <w:rStyle w:val="StyleUnderline"/>
          <w:highlight w:val="cyan"/>
        </w:rPr>
        <w:t>the Chinese Communist Party replaced previous proposals for a "new international economic order" with calls for more modest reforms centering on fairness and justic</w:t>
      </w:r>
      <w:r>
        <w:t xml:space="preserve">e. The Chinese scholar Wang Jisi has argued that this move is "subtle but important," shifting China's orientation toward that of a global reformer. China now wants a larger role in the International Monetary Fund and the World Bank, greater voice in such forums as the G-20, and wider global use of its currency. That is not the agenda of a country trying to revise the economic order. China and Russia are also members in good standing of the nuclear club. The centerpiece of the Cold War settlement between the United States and the Soviet Union (and then Russia) was a shared effort to limit atomic weapons. Although U.S.-Russian relations have since soured, the nuclear component of their arrangement has held. In 2010, Moscow and Washington signed the New start treaty, which requires mutual reductions in long-range nuclear weapons. </w:t>
      </w:r>
      <w:r w:rsidRPr="00100C98">
        <w:rPr>
          <w:rStyle w:val="Emphasis"/>
          <w:highlight w:val="cyan"/>
        </w:rPr>
        <w:t>Before the 1990s, China was a nuclear outsider</w:t>
      </w:r>
      <w:r>
        <w:t xml:space="preserve">. Although it had a modest arsenal, it saw itself as a voice of the nonnuclear developing world and criticized arms control agreements and test bans. </w:t>
      </w:r>
      <w:r w:rsidRPr="00100C98">
        <w:rPr>
          <w:rStyle w:val="StyleUnderline"/>
          <w:highlight w:val="cyan"/>
        </w:rPr>
        <w:t>But in a remarkable shift, China has since come to support the array of nuclear accords, including the Nuclear Nonproliferation Treaty and the Comprehensive Nuclear Test Ban Treaty</w:t>
      </w:r>
      <w:r>
        <w:t xml:space="preserve">. </w:t>
      </w:r>
      <w:r w:rsidRPr="00100C98">
        <w:rPr>
          <w:rStyle w:val="StyleUnderline"/>
          <w:highlight w:val="cyan"/>
        </w:rPr>
        <w:t>It has affirmed a "no first use" doctrine</w:t>
      </w:r>
      <w:r>
        <w:t xml:space="preserve">, kept its arsenal small, and taken its entire nuclear force off alert. </w:t>
      </w:r>
      <w:r w:rsidRPr="00100C98">
        <w:rPr>
          <w:rStyle w:val="StyleUnderline"/>
          <w:highlight w:val="cyan"/>
        </w:rPr>
        <w:t>China has also played an active role in the Nuclear Security Summit, an initiative proposed by Obama in 2009</w:t>
      </w:r>
      <w:r>
        <w:t xml:space="preserve">, and it has joined the "P5 process," a collaborate effort to safeguard nuclear weapons. Across a wide range of issues, China and Russia are acting more like established great powers than revisionist ones. They often choose to shun multilateralism, but so, too, on occasion do the United States and other powerful democracies. (Beijing has ratified the un Conven- tion on the Law of the Sea; Washington has not.) And China and Russia are using global rules and institutions to advance their own interests. Their struggles with the United States revolve around gaining voice within the existing order and manipulating it to suit their needs. They wish to enhance their positions within the system, but they are not trying to replace it. Ultimately, even if China and Russia do attempt to contest the basic terms of the current global order, the adventure will be daunting and self-defeating. These powers aren't just up against the United States; they would also have to contend with the most globally organized and deeply entrenched order the world has ever seen, one that is dominated by states that are liberal, capitalist, and democratic. This order is backed by a U.S.-led network of alliances, institutions, geopolitical bargains, client states, and democratic partnerships. It has proved dynamic and expansive, easily integrating rising states, beginning with Japan and Germany after World War II. It has shown a capacity for shared leadership, as exemplified by such forums as the G-8 and the G-20. It has allowed rising non-Western countries to trade and grow, sharing the dividends of modernization. It has accommodated a surprisingly wide variety of political and economic models-social democratic (western Europe), neoliberal (the United Kingdom and the United States), and state capitalist (East Asia). The prosperity of nearly every country-and the stability of its government-fundamentally depends on this order. In the age of liberal order, revisionist struggles are a fool's errand. Indeed, China and Russia know this. They do not have grand visions of an alternative order. For them, international relations are mainly about the search for commerce and resources, the protection of their sover- eignty, and, where possible, regional domination. They have shown no interest in building their own orders or even taking full responsibility for the current one and have offered no alternative visions of global economic or political progress. That's a critical shortcoming, since in- ternational orders rise and fall not simply with the power of the leading state; their success also hinges on whether they are seen as legitimate and whether their actual operation solves problems that both weak and powerful states care about. In the struggle for world order, China and Russia (and certainly Iran) are simply not in the game. Under these circumstances, </w:t>
      </w:r>
      <w:r w:rsidRPr="00100C98">
        <w:rPr>
          <w:rStyle w:val="Emphasis"/>
          <w:highlight w:val="cyan"/>
        </w:rPr>
        <w:t>the United States should not give up its efforts to strengthen the liberal order</w:t>
      </w:r>
      <w:r>
        <w:t xml:space="preserve">. </w:t>
      </w:r>
      <w:r w:rsidRPr="00100C98">
        <w:rPr>
          <w:rStyle w:val="StyleUnderline"/>
          <w:highlight w:val="cyan"/>
        </w:rPr>
        <w:t>The world that Washington inhabits today is one it should welcome</w:t>
      </w:r>
      <w:r>
        <w:t xml:space="preserve">. And </w:t>
      </w:r>
      <w:r w:rsidRPr="00100C98">
        <w:rPr>
          <w:rStyle w:val="StyleUnderline"/>
          <w:highlight w:val="cyan"/>
        </w:rPr>
        <w:t>the grand strategy it should pursue is the one it has followed for decades:</w:t>
      </w:r>
      <w:r w:rsidRPr="00100C98">
        <w:rPr>
          <w:highlight w:val="cyan"/>
        </w:rPr>
        <w:t xml:space="preserve"> </w:t>
      </w:r>
      <w:r w:rsidRPr="00100C98">
        <w:rPr>
          <w:rStyle w:val="Emphasis"/>
          <w:highlight w:val="cyan"/>
        </w:rPr>
        <w:t>deep global engagement</w:t>
      </w:r>
      <w:r>
        <w:t xml:space="preserve">. It is a strategy in which the United States ties itself to the regions of the world through trade, alliances, multilateral institutions, and </w:t>
      </w:r>
      <w:r w:rsidRPr="00100C98">
        <w:rPr>
          <w:rStyle w:val="StyleUnderline"/>
          <w:highlight w:val="cyan"/>
        </w:rPr>
        <w:t>diplomacy. It is a strategy in which the United States establishes leadership not simply through the exercise of power but also through sustained efforts at global problem solving and rule making</w:t>
      </w:r>
      <w:r>
        <w:t>. It created a world that is friendly to American interests, and it is made friendly because, as President John F. Kennedy once said, it is a world "where the weak are safe and the strong are just."</w:t>
      </w:r>
    </w:p>
    <w:p w14:paraId="314ED1E7" w14:textId="77777777" w:rsidR="00D40F12" w:rsidRDefault="00D40F12" w:rsidP="00D40F12">
      <w:pPr>
        <w:pStyle w:val="Heading3"/>
      </w:pPr>
      <w:r>
        <w:t>A2: Structural Violence</w:t>
      </w:r>
    </w:p>
    <w:p w14:paraId="37D74AC2" w14:textId="77777777" w:rsidR="00D40F12" w:rsidRDefault="00D40F12" w:rsidP="00D40F12"/>
    <w:p w14:paraId="595BC506" w14:textId="77777777" w:rsidR="00D40F12" w:rsidRPr="008D76D0" w:rsidRDefault="00D40F12" w:rsidP="00D40F12">
      <w:pPr>
        <w:pStyle w:val="Heading4"/>
        <w:rPr>
          <w:rFonts w:asciiTheme="minorHAnsi" w:hAnsiTheme="minorHAnsi"/>
        </w:rPr>
      </w:pPr>
      <w:r w:rsidRPr="008D76D0">
        <w:rPr>
          <w:rFonts w:asciiTheme="minorHAnsi" w:hAnsiTheme="minorHAnsi"/>
        </w:rPr>
        <w:t xml:space="preserve">War turns structural violence but not the other way around </w:t>
      </w:r>
    </w:p>
    <w:p w14:paraId="30A25B23" w14:textId="77777777" w:rsidR="00D40F12" w:rsidRPr="008D76D0" w:rsidRDefault="00D40F12" w:rsidP="00D40F12">
      <w:pPr>
        <w:rPr>
          <w:rFonts w:asciiTheme="minorHAnsi" w:hAnsiTheme="minorHAnsi"/>
        </w:rPr>
      </w:pPr>
      <w:r w:rsidRPr="008D76D0">
        <w:rPr>
          <w:rFonts w:asciiTheme="minorHAnsi" w:hAnsiTheme="minorHAnsi"/>
        </w:rPr>
        <w:t xml:space="preserve">Joshua </w:t>
      </w:r>
      <w:r w:rsidRPr="008D76D0">
        <w:rPr>
          <w:rStyle w:val="Style13ptBold"/>
          <w:rFonts w:asciiTheme="minorHAnsi" w:hAnsiTheme="minorHAnsi"/>
        </w:rPr>
        <w:t>Goldstein</w:t>
      </w:r>
      <w:r w:rsidRPr="008D76D0">
        <w:rPr>
          <w:rFonts w:asciiTheme="minorHAnsi" w:hAnsiTheme="minorHAnsi"/>
        </w:rPr>
        <w:t xml:space="preserve">, Int’l Rel Prof @ American U, </w:t>
      </w:r>
      <w:r w:rsidRPr="008D76D0">
        <w:rPr>
          <w:rStyle w:val="Style13ptBold"/>
          <w:rFonts w:asciiTheme="minorHAnsi" w:hAnsiTheme="minorHAnsi"/>
        </w:rPr>
        <w:t>2001</w:t>
      </w:r>
      <w:r w:rsidRPr="008D76D0">
        <w:rPr>
          <w:rFonts w:asciiTheme="minorHAnsi" w:hAnsiTheme="minorHAnsi"/>
        </w:rPr>
        <w:t>, War and Gender, p. 412</w:t>
      </w:r>
    </w:p>
    <w:p w14:paraId="5F8F0D07" w14:textId="77777777" w:rsidR="00D40F12" w:rsidRDefault="00D40F12" w:rsidP="00D40F12">
      <w:pPr>
        <w:rPr>
          <w:rStyle w:val="underline"/>
          <w:rFonts w:asciiTheme="minorHAnsi" w:hAnsiTheme="minorHAnsi"/>
        </w:rPr>
      </w:pPr>
      <w:r w:rsidRPr="008D76D0">
        <w:rPr>
          <w:rFonts w:asciiTheme="minorHAnsi" w:hAnsiTheme="minorHAnsi"/>
        </w:rPr>
        <w:t>First</w:t>
      </w:r>
      <w:r w:rsidRPr="008D76D0">
        <w:rPr>
          <w:rStyle w:val="underline"/>
          <w:rFonts w:asciiTheme="minorHAnsi" w:hAnsiTheme="minorHAnsi"/>
        </w:rPr>
        <w:t>, peace activists face a dilemma in thinking about causes of war and working for peace. Many peace scholars and activists support the approach, “</w:t>
      </w:r>
      <w:r w:rsidRPr="00194E79">
        <w:rPr>
          <w:rStyle w:val="underline"/>
          <w:rFonts w:asciiTheme="minorHAnsi" w:hAnsiTheme="minorHAnsi"/>
          <w:highlight w:val="cyan"/>
        </w:rPr>
        <w:t>if you want peace, work for justice</w:t>
      </w:r>
      <w:r w:rsidRPr="008D76D0">
        <w:rPr>
          <w:rFonts w:asciiTheme="minorHAnsi" w:hAnsiTheme="minorHAnsi"/>
        </w:rPr>
        <w:t xml:space="preserve">.” Then, </w:t>
      </w:r>
      <w:r w:rsidRPr="008D76D0">
        <w:rPr>
          <w:rStyle w:val="underline"/>
          <w:rFonts w:asciiTheme="minorHAnsi" w:hAnsiTheme="minorHAnsi"/>
        </w:rPr>
        <w:t>if one believes that sexism contributes to war one can work for gender justice specifically</w:t>
      </w:r>
      <w:r w:rsidRPr="008D76D0">
        <w:rPr>
          <w:rFonts w:asciiTheme="minorHAnsi" w:hAnsiTheme="minorHAnsi"/>
        </w:rPr>
        <w:t xml:space="preserve"> (perhaps among others) </w:t>
      </w:r>
      <w:r w:rsidRPr="008D76D0">
        <w:rPr>
          <w:rStyle w:val="underline"/>
          <w:rFonts w:asciiTheme="minorHAnsi" w:hAnsiTheme="minorHAnsi"/>
        </w:rPr>
        <w:t xml:space="preserve">in order to pursue peace. </w:t>
      </w:r>
      <w:r w:rsidRPr="00194E79">
        <w:rPr>
          <w:rStyle w:val="underline"/>
          <w:rFonts w:asciiTheme="minorHAnsi" w:hAnsiTheme="minorHAnsi"/>
          <w:highlight w:val="cyan"/>
        </w:rPr>
        <w:t>This</w:t>
      </w:r>
      <w:r w:rsidRPr="008D76D0">
        <w:rPr>
          <w:rStyle w:val="underline"/>
          <w:rFonts w:asciiTheme="minorHAnsi" w:hAnsiTheme="minorHAnsi"/>
        </w:rPr>
        <w:t xml:space="preserve"> approach</w:t>
      </w:r>
      <w:r w:rsidRPr="008D76D0">
        <w:rPr>
          <w:rFonts w:asciiTheme="minorHAnsi" w:hAnsiTheme="minorHAnsi"/>
        </w:rPr>
        <w:t xml:space="preserve"> brings strategic allies to the peace movement (women, labor, minorities), but </w:t>
      </w:r>
      <w:r w:rsidRPr="00194E79">
        <w:rPr>
          <w:rStyle w:val="underline"/>
          <w:rFonts w:asciiTheme="minorHAnsi" w:hAnsiTheme="minorHAnsi"/>
          <w:highlight w:val="cyan"/>
        </w:rPr>
        <w:t>rests on the assumption</w:t>
      </w:r>
      <w:r w:rsidRPr="008D76D0">
        <w:rPr>
          <w:rStyle w:val="underline"/>
          <w:rFonts w:asciiTheme="minorHAnsi" w:hAnsiTheme="minorHAnsi"/>
        </w:rPr>
        <w:t xml:space="preserve"> that </w:t>
      </w:r>
      <w:r w:rsidRPr="00194E79">
        <w:rPr>
          <w:rStyle w:val="underline"/>
          <w:rFonts w:asciiTheme="minorHAnsi" w:hAnsiTheme="minorHAnsi"/>
          <w:highlight w:val="cyan"/>
        </w:rPr>
        <w:t>injustices cause war. The evidence</w:t>
      </w:r>
      <w:r w:rsidRPr="008D76D0">
        <w:rPr>
          <w:rFonts w:asciiTheme="minorHAnsi" w:hAnsiTheme="minorHAnsi"/>
        </w:rPr>
        <w:t xml:space="preserve"> in this book </w:t>
      </w:r>
      <w:r w:rsidRPr="00194E79">
        <w:rPr>
          <w:rStyle w:val="underline"/>
          <w:rFonts w:asciiTheme="minorHAnsi" w:hAnsiTheme="minorHAnsi"/>
          <w:highlight w:val="cyan"/>
        </w:rPr>
        <w:t>suggests</w:t>
      </w:r>
      <w:r w:rsidRPr="008D76D0">
        <w:rPr>
          <w:rStyle w:val="underline"/>
          <w:rFonts w:asciiTheme="minorHAnsi" w:hAnsiTheme="minorHAnsi"/>
        </w:rPr>
        <w:t xml:space="preserve"> that </w:t>
      </w:r>
      <w:r w:rsidRPr="00194E79">
        <w:rPr>
          <w:rStyle w:val="underline"/>
          <w:rFonts w:asciiTheme="minorHAnsi" w:hAnsiTheme="minorHAnsi"/>
          <w:highlight w:val="cyan"/>
        </w:rPr>
        <w:t>causality</w:t>
      </w:r>
      <w:r w:rsidRPr="008D76D0">
        <w:rPr>
          <w:rStyle w:val="underline"/>
          <w:rFonts w:asciiTheme="minorHAnsi" w:hAnsiTheme="minorHAnsi"/>
        </w:rPr>
        <w:t xml:space="preserve"> </w:t>
      </w:r>
      <w:r w:rsidRPr="00194E79">
        <w:rPr>
          <w:rStyle w:val="underline"/>
          <w:rFonts w:asciiTheme="minorHAnsi" w:hAnsiTheme="minorHAnsi"/>
          <w:highlight w:val="cyan"/>
        </w:rPr>
        <w:t>runs</w:t>
      </w:r>
      <w:r w:rsidRPr="008D76D0">
        <w:rPr>
          <w:rStyle w:val="underline"/>
          <w:rFonts w:asciiTheme="minorHAnsi" w:hAnsiTheme="minorHAnsi"/>
        </w:rPr>
        <w:t xml:space="preserve"> at least as strongly </w:t>
      </w:r>
      <w:r w:rsidRPr="00194E79">
        <w:rPr>
          <w:rStyle w:val="underline"/>
          <w:rFonts w:asciiTheme="minorHAnsi" w:hAnsiTheme="minorHAnsi"/>
          <w:highlight w:val="cyan"/>
        </w:rPr>
        <w:t>the other way</w:t>
      </w:r>
      <w:r w:rsidRPr="008D76D0">
        <w:rPr>
          <w:rStyle w:val="underline"/>
          <w:rFonts w:asciiTheme="minorHAnsi" w:hAnsiTheme="minorHAnsi"/>
        </w:rPr>
        <w:t>. War is not a product of capitalism, imperialism, gender, innate aggression, or any other single cause,</w:t>
      </w:r>
      <w:r w:rsidRPr="008D76D0">
        <w:rPr>
          <w:rFonts w:asciiTheme="minorHAnsi" w:hAnsiTheme="minorHAnsi"/>
        </w:rPr>
        <w:t xml:space="preserve"> although all of these influence wars’ outbreaks and outcomes.</w:t>
      </w:r>
      <w:r w:rsidRPr="008D76D0">
        <w:rPr>
          <w:rStyle w:val="underline"/>
          <w:rFonts w:asciiTheme="minorHAnsi" w:hAnsiTheme="minorHAnsi"/>
        </w:rPr>
        <w:t xml:space="preserve"> Rather, </w:t>
      </w:r>
      <w:r w:rsidRPr="00194E79">
        <w:rPr>
          <w:rStyle w:val="underline"/>
          <w:rFonts w:asciiTheme="minorHAnsi" w:hAnsiTheme="minorHAnsi"/>
          <w:highlight w:val="cyan"/>
        </w:rPr>
        <w:t>war</w:t>
      </w:r>
      <w:r w:rsidRPr="008D76D0">
        <w:rPr>
          <w:rStyle w:val="underline"/>
          <w:rFonts w:asciiTheme="minorHAnsi" w:hAnsiTheme="minorHAnsi"/>
        </w:rPr>
        <w:t xml:space="preserve"> </w:t>
      </w:r>
      <w:r w:rsidRPr="00194E79">
        <w:rPr>
          <w:rStyle w:val="underline"/>
          <w:rFonts w:asciiTheme="minorHAnsi" w:hAnsiTheme="minorHAnsi"/>
          <w:highlight w:val="cyan"/>
        </w:rPr>
        <w:t>has</w:t>
      </w:r>
      <w:r w:rsidRPr="008D76D0">
        <w:rPr>
          <w:rStyle w:val="underline"/>
          <w:rFonts w:asciiTheme="minorHAnsi" w:hAnsiTheme="minorHAnsi"/>
        </w:rPr>
        <w:t xml:space="preserve"> in part </w:t>
      </w:r>
      <w:r w:rsidRPr="00194E79">
        <w:rPr>
          <w:rStyle w:val="underline"/>
          <w:rFonts w:asciiTheme="minorHAnsi" w:hAnsiTheme="minorHAnsi"/>
          <w:highlight w:val="cyan"/>
        </w:rPr>
        <w:t>fueled</w:t>
      </w:r>
      <w:r w:rsidRPr="008D76D0">
        <w:rPr>
          <w:rStyle w:val="underline"/>
          <w:rFonts w:asciiTheme="minorHAnsi" w:hAnsiTheme="minorHAnsi"/>
        </w:rPr>
        <w:t xml:space="preserve"> and sustained these and other </w:t>
      </w:r>
      <w:r w:rsidRPr="00194E79">
        <w:rPr>
          <w:rStyle w:val="underline"/>
          <w:rFonts w:asciiTheme="minorHAnsi" w:hAnsiTheme="minorHAnsi"/>
          <w:highlight w:val="cyan"/>
        </w:rPr>
        <w:t>injustices</w:t>
      </w:r>
      <w:r w:rsidRPr="008D76D0">
        <w:rPr>
          <w:rStyle w:val="underline"/>
          <w:rFonts w:asciiTheme="minorHAnsi" w:hAnsiTheme="minorHAnsi"/>
        </w:rPr>
        <w:t>.</w:t>
      </w:r>
      <w:r w:rsidRPr="008D76D0">
        <w:rPr>
          <w:rFonts w:asciiTheme="minorHAnsi" w:hAnsiTheme="minorHAnsi"/>
        </w:rPr>
        <w:t xml:space="preserve">9 </w:t>
      </w:r>
      <w:r w:rsidRPr="008D76D0">
        <w:rPr>
          <w:rStyle w:val="underline"/>
          <w:rFonts w:asciiTheme="minorHAnsi" w:hAnsiTheme="minorHAnsi"/>
        </w:rPr>
        <w:t xml:space="preserve">So,”if you want peace, work for peace.” Indeed, </w:t>
      </w:r>
      <w:r w:rsidRPr="00194E79">
        <w:rPr>
          <w:rStyle w:val="underline"/>
          <w:rFonts w:asciiTheme="minorHAnsi" w:hAnsiTheme="minorHAnsi"/>
          <w:highlight w:val="cyan"/>
        </w:rPr>
        <w:t>if you want justice</w:t>
      </w:r>
      <w:r w:rsidRPr="008D76D0">
        <w:rPr>
          <w:rFonts w:asciiTheme="minorHAnsi" w:hAnsiTheme="minorHAnsi"/>
        </w:rPr>
        <w:t xml:space="preserve"> (gender and others), </w:t>
      </w:r>
      <w:r w:rsidRPr="00194E79">
        <w:rPr>
          <w:rStyle w:val="underline"/>
          <w:rFonts w:asciiTheme="minorHAnsi" w:hAnsiTheme="minorHAnsi"/>
          <w:highlight w:val="cyan"/>
        </w:rPr>
        <w:t>work for</w:t>
      </w:r>
      <w:r w:rsidRPr="008D76D0">
        <w:rPr>
          <w:rStyle w:val="underline"/>
          <w:rFonts w:asciiTheme="minorHAnsi" w:hAnsiTheme="minorHAnsi"/>
        </w:rPr>
        <w:t xml:space="preserve"> </w:t>
      </w:r>
      <w:r w:rsidRPr="00194E79">
        <w:rPr>
          <w:rStyle w:val="underline"/>
          <w:rFonts w:asciiTheme="minorHAnsi" w:hAnsiTheme="minorHAnsi"/>
          <w:highlight w:val="cyan"/>
        </w:rPr>
        <w:t>peace</w:t>
      </w:r>
      <w:r w:rsidRPr="008D76D0">
        <w:rPr>
          <w:rStyle w:val="underline"/>
          <w:rFonts w:asciiTheme="minorHAnsi" w:hAnsiTheme="minorHAnsi"/>
        </w:rPr>
        <w:t>.</w:t>
      </w:r>
      <w:r w:rsidRPr="008D76D0">
        <w:rPr>
          <w:rFonts w:asciiTheme="minorHAnsi" w:hAnsiTheme="minorHAnsi"/>
        </w:rPr>
        <w:t xml:space="preserve"> Causality does not run just upward through the levels of analysis, from types of individuals, societies, and governments up to war. It runs downward too. Enloe suggests that </w:t>
      </w:r>
      <w:r w:rsidRPr="008D76D0">
        <w:rPr>
          <w:rStyle w:val="underline"/>
          <w:rFonts w:asciiTheme="minorHAnsi" w:hAnsiTheme="minorHAnsi"/>
        </w:rPr>
        <w:t>changes in attitudes towards war and the military may be the most important way to “reverse women’s oppression.</w:t>
      </w:r>
      <w:r w:rsidRPr="008D76D0">
        <w:rPr>
          <w:rFonts w:asciiTheme="minorHAnsi" w:hAnsiTheme="minorHAnsi"/>
        </w:rPr>
        <w:t xml:space="preserve">” The dilemma is that peace work focused on justice brings to the peace movement energy, allies, and moral grounding, yet, in light of this book’s evidence, </w:t>
      </w:r>
      <w:r w:rsidRPr="00194E79">
        <w:rPr>
          <w:rStyle w:val="underline"/>
          <w:rFonts w:asciiTheme="minorHAnsi" w:hAnsiTheme="minorHAnsi"/>
          <w:highlight w:val="cyan"/>
        </w:rPr>
        <w:t>the emphasis on injustice as the</w:t>
      </w:r>
      <w:r w:rsidRPr="008D76D0">
        <w:rPr>
          <w:rStyle w:val="underline"/>
          <w:rFonts w:asciiTheme="minorHAnsi" w:hAnsiTheme="minorHAnsi"/>
        </w:rPr>
        <w:t xml:space="preserve"> main </w:t>
      </w:r>
      <w:r w:rsidRPr="00194E79">
        <w:rPr>
          <w:rStyle w:val="underline"/>
          <w:rFonts w:asciiTheme="minorHAnsi" w:hAnsiTheme="minorHAnsi"/>
          <w:highlight w:val="cyan"/>
        </w:rPr>
        <w:t>cause of war</w:t>
      </w:r>
      <w:r w:rsidRPr="008D76D0">
        <w:rPr>
          <w:rStyle w:val="underline"/>
          <w:rFonts w:asciiTheme="minorHAnsi" w:hAnsiTheme="minorHAnsi"/>
        </w:rPr>
        <w:t xml:space="preserve"> </w:t>
      </w:r>
      <w:r w:rsidRPr="00194E79">
        <w:rPr>
          <w:rStyle w:val="underline"/>
          <w:rFonts w:asciiTheme="minorHAnsi" w:hAnsiTheme="minorHAnsi"/>
          <w:highlight w:val="cyan"/>
        </w:rPr>
        <w:t>seems</w:t>
      </w:r>
      <w:r w:rsidRPr="008D76D0">
        <w:rPr>
          <w:rStyle w:val="underline"/>
          <w:rFonts w:asciiTheme="minorHAnsi" w:hAnsiTheme="minorHAnsi"/>
        </w:rPr>
        <w:t xml:space="preserve"> to be </w:t>
      </w:r>
      <w:r w:rsidRPr="00194E79">
        <w:rPr>
          <w:rStyle w:val="underline"/>
          <w:rFonts w:asciiTheme="minorHAnsi" w:hAnsiTheme="minorHAnsi"/>
          <w:highlight w:val="cyan"/>
        </w:rPr>
        <w:t>empirically</w:t>
      </w:r>
      <w:r w:rsidRPr="008D76D0">
        <w:rPr>
          <w:rStyle w:val="underline"/>
          <w:rFonts w:asciiTheme="minorHAnsi" w:hAnsiTheme="minorHAnsi"/>
        </w:rPr>
        <w:t xml:space="preserve"> </w:t>
      </w:r>
      <w:r w:rsidRPr="00194E79">
        <w:rPr>
          <w:rStyle w:val="underline"/>
          <w:rFonts w:asciiTheme="minorHAnsi" w:hAnsiTheme="minorHAnsi"/>
          <w:highlight w:val="cyan"/>
        </w:rPr>
        <w:t>inadequate</w:t>
      </w:r>
      <w:r w:rsidRPr="008D76D0">
        <w:rPr>
          <w:rStyle w:val="underline"/>
          <w:rFonts w:asciiTheme="minorHAnsi" w:hAnsiTheme="minorHAnsi"/>
        </w:rPr>
        <w:t>.</w:t>
      </w:r>
    </w:p>
    <w:p w14:paraId="0DF3B20B" w14:textId="77777777" w:rsidR="00155972" w:rsidRDefault="00155972" w:rsidP="00D2544C">
      <w:pPr>
        <w:pStyle w:val="Heading3"/>
      </w:pPr>
      <w:r>
        <w:t xml:space="preserve">A2: Psychology Explains </w:t>
      </w:r>
    </w:p>
    <w:p w14:paraId="59020412" w14:textId="77777777" w:rsidR="00155972" w:rsidRDefault="00155972" w:rsidP="00155972"/>
    <w:p w14:paraId="3D630998" w14:textId="77777777" w:rsidR="00155972" w:rsidRDefault="00155972" w:rsidP="00155972">
      <w:pPr>
        <w:pStyle w:val="Heading4"/>
      </w:pPr>
      <w:r w:rsidRPr="00312215">
        <w:t>No empirical basis for applying psychology to state action</w:t>
      </w:r>
    </w:p>
    <w:p w14:paraId="1B73EB01" w14:textId="77777777" w:rsidR="00155972" w:rsidRPr="00312215" w:rsidRDefault="00155972" w:rsidP="00155972">
      <w:pPr>
        <w:rPr>
          <w:b/>
          <w:sz w:val="24"/>
        </w:rPr>
      </w:pPr>
      <w:r w:rsidRPr="00312215">
        <w:rPr>
          <w:b/>
          <w:sz w:val="24"/>
        </w:rPr>
        <w:t>Epstein, Sydney IR senior lecturer, 2010</w:t>
      </w:r>
    </w:p>
    <w:p w14:paraId="490B5696" w14:textId="77777777" w:rsidR="00155972" w:rsidRPr="0082031A" w:rsidRDefault="00155972" w:rsidP="00155972">
      <w:r>
        <w:t>(</w:t>
      </w:r>
      <w:r w:rsidRPr="0082031A">
        <w:t xml:space="preserve">Charolotte, </w:t>
      </w:r>
      <w:r>
        <w:t>“</w:t>
      </w:r>
      <w:r w:rsidRPr="0082031A">
        <w:t xml:space="preserve">Who speaks? Discourse, the subject and the study of identity in international politics,” European Journal of International Relations </w:t>
      </w:r>
      <w:r>
        <w:t>20.10, ebsco)</w:t>
      </w:r>
    </w:p>
    <w:p w14:paraId="53058E6F" w14:textId="77777777" w:rsidR="00155972" w:rsidRPr="00312215" w:rsidRDefault="00155972" w:rsidP="00155972">
      <w:pPr>
        <w:rPr>
          <w:bCs/>
          <w:szCs w:val="20"/>
          <w:u w:val="single"/>
        </w:rPr>
      </w:pPr>
      <w:r w:rsidRPr="00312215">
        <w:rPr>
          <w:rFonts w:cs="Arial"/>
          <w:sz w:val="14"/>
          <w:szCs w:val="20"/>
        </w:rPr>
        <w:t xml:space="preserve">One key advantage of the Wendtian move, granted even by his critics (see Flockhart, 2006), is that it simply does away with the level-of-analysis problem altogether. If states really are persons, then we can apply everything we know about people to understand how they behave. The study of individual identity is not only theoretically justified but it is warranted. </w:t>
      </w:r>
      <w:r w:rsidRPr="00312215">
        <w:rPr>
          <w:rFonts w:cs="Arial"/>
          <w:bCs/>
          <w:szCs w:val="20"/>
          <w:highlight w:val="yellow"/>
          <w:u w:val="single"/>
        </w:rPr>
        <w:t>This cohesive self borrowed from</w:t>
      </w:r>
      <w:r w:rsidRPr="00312215">
        <w:rPr>
          <w:rFonts w:cs="Arial"/>
          <w:bCs/>
          <w:szCs w:val="20"/>
          <w:u w:val="single"/>
        </w:rPr>
        <w:t xml:space="preserve"> </w:t>
      </w:r>
      <w:r w:rsidRPr="00312215">
        <w:rPr>
          <w:rFonts w:cs="Arial"/>
          <w:b/>
          <w:szCs w:val="20"/>
          <w:u w:val="single"/>
        </w:rPr>
        <w:t xml:space="preserve">social </w:t>
      </w:r>
      <w:r w:rsidRPr="00312215">
        <w:rPr>
          <w:rFonts w:cs="Arial"/>
          <w:b/>
          <w:szCs w:val="20"/>
          <w:highlight w:val="yellow"/>
          <w:u w:val="single"/>
        </w:rPr>
        <w:t>psychology</w:t>
      </w:r>
      <w:r w:rsidRPr="00312215">
        <w:rPr>
          <w:rFonts w:cs="Arial"/>
          <w:sz w:val="14"/>
          <w:szCs w:val="20"/>
        </w:rPr>
        <w:t xml:space="preserve"> is what </w:t>
      </w:r>
      <w:r w:rsidRPr="00312215">
        <w:rPr>
          <w:rFonts w:cs="Arial"/>
          <w:bCs/>
          <w:szCs w:val="20"/>
          <w:highlight w:val="yellow"/>
          <w:u w:val="single"/>
        </w:rPr>
        <w:t>allows Wendt to bridge</w:t>
      </w:r>
      <w:r w:rsidRPr="00312215">
        <w:rPr>
          <w:rFonts w:cs="Arial"/>
          <w:bCs/>
          <w:szCs w:val="20"/>
          <w:u w:val="single"/>
        </w:rPr>
        <w:t xml:space="preserve"> the different </w:t>
      </w:r>
      <w:r w:rsidRPr="00312215">
        <w:rPr>
          <w:rFonts w:cs="Arial"/>
          <w:bCs/>
          <w:szCs w:val="20"/>
          <w:highlight w:val="yellow"/>
          <w:u w:val="single"/>
        </w:rPr>
        <w:t>levels of analysis</w:t>
      </w:r>
      <w:r w:rsidRPr="00312215">
        <w:rPr>
          <w:rFonts w:cs="Arial"/>
          <w:bCs/>
          <w:szCs w:val="20"/>
          <w:u w:val="single"/>
        </w:rPr>
        <w:t xml:space="preserve"> and travel between the self of the individual and that of the state, </w:t>
      </w:r>
      <w:r w:rsidRPr="00312215">
        <w:rPr>
          <w:rFonts w:cs="Arial"/>
          <w:bCs/>
          <w:szCs w:val="20"/>
          <w:highlight w:val="yellow"/>
          <w:u w:val="single"/>
        </w:rPr>
        <w:t>by way of</w:t>
      </w:r>
      <w:r w:rsidRPr="00312215">
        <w:rPr>
          <w:rFonts w:cs="Arial"/>
          <w:bCs/>
          <w:szCs w:val="20"/>
          <w:u w:val="single"/>
        </w:rPr>
        <w:t xml:space="preserve"> </w:t>
      </w:r>
      <w:r w:rsidRPr="00312215">
        <w:rPr>
          <w:rFonts w:cs="Arial"/>
          <w:sz w:val="14"/>
          <w:szCs w:val="20"/>
        </w:rPr>
        <w:t>a third term, ‘</w:t>
      </w:r>
      <w:r w:rsidRPr="00312215">
        <w:rPr>
          <w:rFonts w:cs="Arial"/>
          <w:bCs/>
          <w:szCs w:val="20"/>
          <w:highlight w:val="yellow"/>
          <w:u w:val="single"/>
        </w:rPr>
        <w:t>group self’</w:t>
      </w:r>
      <w:r w:rsidRPr="00312215">
        <w:rPr>
          <w:rFonts w:cs="Arial"/>
          <w:sz w:val="14"/>
          <w:szCs w:val="20"/>
        </w:rPr>
        <w:t xml:space="preserve">, which is simply </w:t>
      </w:r>
      <w:r w:rsidRPr="00312215">
        <w:rPr>
          <w:rFonts w:cs="Arial"/>
          <w:bCs/>
          <w:szCs w:val="20"/>
          <w:u w:val="single"/>
        </w:rPr>
        <w:t>an aggregate of individual selves.</w:t>
      </w:r>
      <w:r w:rsidRPr="00312215">
        <w:rPr>
          <w:rFonts w:cs="Arial"/>
          <w:sz w:val="14"/>
          <w:szCs w:val="20"/>
        </w:rPr>
        <w:t xml:space="preserve"> Thus for Wendt (1999: 225) ‘the state is simply a “group Self” capable of </w:t>
      </w:r>
      <w:r w:rsidRPr="00312215">
        <w:rPr>
          <w:rFonts w:cs="Arial"/>
          <w:bCs/>
          <w:szCs w:val="20"/>
          <w:u w:val="single"/>
        </w:rPr>
        <w:t>group level cognition’</w:t>
      </w:r>
      <w:r w:rsidRPr="00312215">
        <w:rPr>
          <w:rFonts w:cs="Arial"/>
          <w:sz w:val="14"/>
          <w:szCs w:val="20"/>
        </w:rPr>
        <w:t xml:space="preserve">. Yet that the individual possesses a self does not logically entail that the state possesses one too. It is in this leap, from the individual to the state, that IR’s </w:t>
      </w:r>
      <w:r w:rsidRPr="00312215">
        <w:rPr>
          <w:rFonts w:cs="Arial"/>
          <w:bCs/>
          <w:szCs w:val="20"/>
          <w:u w:val="single"/>
        </w:rPr>
        <w:t>fallacy</w:t>
      </w:r>
      <w:r w:rsidRPr="00312215">
        <w:rPr>
          <w:rFonts w:cs="Arial"/>
          <w:sz w:val="14"/>
          <w:szCs w:val="20"/>
        </w:rPr>
        <w:t xml:space="preserve"> of composition </w:t>
      </w:r>
      <w:r w:rsidRPr="00312215">
        <w:rPr>
          <w:rFonts w:cs="Arial"/>
          <w:bCs/>
          <w:szCs w:val="20"/>
          <w:u w:val="single"/>
        </w:rPr>
        <w:t>surfaces</w:t>
      </w:r>
      <w:r w:rsidRPr="00312215">
        <w:rPr>
          <w:rFonts w:cs="Arial"/>
          <w:sz w:val="14"/>
          <w:szCs w:val="20"/>
        </w:rPr>
        <w:t xml:space="preserve"> most clearly. Moving beyond Wendt but maintaining the psychological self as the basis for theorizing the state Wendt’s bold ontological claim is far from having attracted unanimous support (see nota</w:t>
      </w:r>
      <w:r w:rsidRPr="00312215">
        <w:rPr>
          <w:rFonts w:cs="Arial"/>
          <w:sz w:val="14"/>
          <w:szCs w:val="20"/>
        </w:rPr>
        <w:softHyphen/>
        <w:t xml:space="preserve">bly, Flockhart, 2006; Jackson, 2004; Neumann, 2004; Schiff, 2008; Wight, 2004). </w:t>
      </w:r>
      <w:r w:rsidRPr="00312215">
        <w:rPr>
          <w:rFonts w:cs="Arial"/>
          <w:bCs/>
          <w:szCs w:val="20"/>
          <w:u w:val="single"/>
        </w:rPr>
        <w:t>One line of critique of the states-as-persons thesis has taken shape around</w:t>
      </w:r>
      <w:r w:rsidRPr="00312215">
        <w:rPr>
          <w:rFonts w:cs="Arial"/>
          <w:sz w:val="14"/>
          <w:szCs w:val="20"/>
        </w:rPr>
        <w:t xml:space="preserve"> the </w:t>
      </w:r>
      <w:r w:rsidRPr="00312215">
        <w:rPr>
          <w:rFonts w:cs="Arial"/>
          <w:bCs/>
          <w:szCs w:val="20"/>
          <w:u w:val="single"/>
        </w:rPr>
        <w:t>resort to psy</w:t>
      </w:r>
      <w:r w:rsidRPr="00312215">
        <w:rPr>
          <w:rFonts w:cs="Arial"/>
          <w:bCs/>
          <w:szCs w:val="20"/>
          <w:u w:val="single"/>
        </w:rPr>
        <w:softHyphen/>
        <w:t>chological theories,</w:t>
      </w:r>
      <w:r w:rsidRPr="00312215">
        <w:rPr>
          <w:rFonts w:cs="Arial"/>
          <w:sz w:val="14"/>
          <w:szCs w:val="20"/>
        </w:rPr>
        <w:t xml:space="preserve"> specifically, around the respective merits of Identity Theory (Wendt) and SIT (Flockhart, 2006; Greenhill, 2008; Mercer, 2005) </w:t>
      </w:r>
      <w:r w:rsidRPr="00312215">
        <w:rPr>
          <w:rFonts w:cs="Arial"/>
          <w:bCs/>
          <w:szCs w:val="20"/>
          <w:u w:val="single"/>
        </w:rPr>
        <w:t>for understanding state behav</w:t>
      </w:r>
      <w:r w:rsidRPr="00312215">
        <w:rPr>
          <w:rFonts w:cs="Arial"/>
          <w:bCs/>
          <w:szCs w:val="20"/>
          <w:u w:val="single"/>
        </w:rPr>
        <w:softHyphen/>
        <w:t>iour</w:t>
      </w:r>
      <w:r w:rsidRPr="00312215">
        <w:rPr>
          <w:rFonts w:cs="Arial"/>
          <w:sz w:val="14"/>
          <w:szCs w:val="20"/>
        </w:rPr>
        <w:t>.</w:t>
      </w:r>
      <w:r w:rsidRPr="00312215">
        <w:rPr>
          <w:rFonts w:cs="Arial"/>
          <w:color w:val="000000"/>
          <w:sz w:val="14"/>
          <w:szCs w:val="20"/>
        </w:rPr>
        <w:t xml:space="preserve">9 </w:t>
      </w:r>
      <w:r w:rsidRPr="00312215">
        <w:rPr>
          <w:rFonts w:cs="Arial"/>
          <w:sz w:val="14"/>
          <w:szCs w:val="20"/>
        </w:rPr>
        <w:t>Importantly for my argument, that the state has a self, and that this self is pre-social, remains unquestioned in this further entrenching of the psychological turn. Instead questions have revolved around how this pre-social self (Wendt’s ‘Ego’) behaves once it encounters the other (Alter): whether, at that point (and not before), it takes on roles prescribed by pre-existing cultures (whether Hobbessian, Lockean or Kantian) or whether instead other, less culturally specific, dynamics rooted in more universally human char</w:t>
      </w:r>
      <w:r w:rsidRPr="00312215">
        <w:rPr>
          <w:rFonts w:cs="Arial"/>
          <w:sz w:val="14"/>
          <w:szCs w:val="20"/>
        </w:rPr>
        <w:softHyphen/>
        <w:t xml:space="preserve">acteristics better explain state interactions. SIT in particular emphasizes the individual’s basic need to belong, and it highlights the dynamics of in-/out-group categorizations as a key determinant of behaviour (Billig, 2004). SIT seems to have attracted increasing interest from IR scholars, interestingly, for both critiquing (Greenhill, 2008; Mercer, 1995) and rescuing constructivism (Flockhart, 2006). </w:t>
      </w:r>
      <w:r w:rsidRPr="00312215">
        <w:rPr>
          <w:rFonts w:cs="Arial"/>
          <w:color w:val="000000"/>
          <w:sz w:val="14"/>
          <w:szCs w:val="20"/>
        </w:rPr>
        <w:t>For Trine Flockart (2006: 89–91), SIT can provide constructivism with a different basis for developing a theory of agency that steers clear of the states-as-persons thesis while filling an important gap in the socialization literature, which has tended to focus on norms rather than the actors adopting them. She shows that a state’s adherence to a new norm is best understood as the act of joining a group that shares a set of norms and val</w:t>
      </w:r>
      <w:r w:rsidRPr="00312215">
        <w:rPr>
          <w:rFonts w:cs="Arial"/>
          <w:color w:val="000000"/>
          <w:sz w:val="14"/>
          <w:szCs w:val="20"/>
        </w:rPr>
        <w:softHyphen/>
        <w:t xml:space="preserve">ues, for example the North Atlantic Treaty Organization (NATO). What SIT draws out are the benefits that accrue to the actor from belonging to a group, namely increased self-esteem and a clear cognitive map for categorizing other states as ‘in-’ or ‘out-group’ members and, from there, for orientating states’ self–other relationships. </w:t>
      </w:r>
      <w:r w:rsidRPr="00312215">
        <w:rPr>
          <w:rFonts w:cs="Arial"/>
          <w:sz w:val="14"/>
          <w:szCs w:val="20"/>
        </w:rPr>
        <w:t>Whilst coming at it from a stance explicitly critical of constructivism, for Jonathan Mercer (2005: 1995) the use of psychology remains key to correcting the systematic evacuation of the role of emotion and other ‘non-rational’ phenomena in rational choice and behaviourist analyses, which has significantly impaired the understanding of inter</w:t>
      </w:r>
      <w:r w:rsidRPr="00312215">
        <w:rPr>
          <w:rFonts w:cs="Arial"/>
          <w:sz w:val="14"/>
          <w:szCs w:val="20"/>
        </w:rPr>
        <w:softHyphen/>
        <w:t>national politics. SIT serves to draw out the emotional component of some of the key drivers of international politics, such as trust, reputation and even choice (Mercer, 2005: 90–95; see also Mercer, 1995). Brian Greenhill (2008) for his part uses SIT amongst a broader array of psychological theories to analyse the phenomenon of self–other recog</w:t>
      </w:r>
      <w:r w:rsidRPr="00312215">
        <w:rPr>
          <w:rFonts w:cs="Arial"/>
          <w:sz w:val="14"/>
          <w:szCs w:val="20"/>
        </w:rPr>
        <w:softHyphen/>
        <w:t xml:space="preserve">nition and, from there, to take issue with the late Wendtian assumption that mutual recognition can provide an adequate basis for the formation of a collective identity amongst states. </w:t>
      </w:r>
      <w:r w:rsidRPr="00312215">
        <w:rPr>
          <w:rFonts w:cs="Arial"/>
          <w:bCs/>
          <w:szCs w:val="20"/>
          <w:highlight w:val="yellow"/>
          <w:u w:val="single"/>
        </w:rPr>
        <w:t>The</w:t>
      </w:r>
      <w:r w:rsidRPr="00312215">
        <w:rPr>
          <w:rFonts w:cs="Arial"/>
          <w:bCs/>
          <w:szCs w:val="20"/>
          <w:u w:val="single"/>
        </w:rPr>
        <w:t xml:space="preserve"> main </w:t>
      </w:r>
      <w:r w:rsidRPr="00312215">
        <w:rPr>
          <w:rFonts w:cs="Arial"/>
          <w:bCs/>
          <w:szCs w:val="20"/>
          <w:highlight w:val="yellow"/>
          <w:u w:val="single"/>
        </w:rPr>
        <w:t>problem with this</w:t>
      </w:r>
      <w:r w:rsidRPr="00312215">
        <w:rPr>
          <w:rFonts w:cs="Arial"/>
          <w:bCs/>
          <w:szCs w:val="20"/>
          <w:u w:val="single"/>
        </w:rPr>
        <w:t xml:space="preserve"> psychological </w:t>
      </w:r>
      <w:r w:rsidRPr="00312215">
        <w:rPr>
          <w:rFonts w:cs="Arial"/>
          <w:bCs/>
          <w:szCs w:val="20"/>
          <w:highlight w:val="yellow"/>
          <w:u w:val="single"/>
        </w:rPr>
        <w:t>turn is the</w:t>
      </w:r>
      <w:r w:rsidRPr="00312215">
        <w:rPr>
          <w:rFonts w:cs="Arial"/>
          <w:sz w:val="14"/>
          <w:szCs w:val="20"/>
        </w:rPr>
        <w:t xml:space="preserve"> very utilitarian, almost </w:t>
      </w:r>
      <w:r w:rsidRPr="00312215">
        <w:rPr>
          <w:rFonts w:cs="Arial"/>
          <w:bCs/>
          <w:szCs w:val="20"/>
          <w:highlight w:val="yellow"/>
          <w:u w:val="single"/>
        </w:rPr>
        <w:t>mecha</w:t>
      </w:r>
      <w:r w:rsidRPr="00312215">
        <w:rPr>
          <w:rFonts w:cs="Arial"/>
          <w:bCs/>
          <w:szCs w:val="20"/>
          <w:highlight w:val="yellow"/>
          <w:u w:val="single"/>
        </w:rPr>
        <w:softHyphen/>
        <w:t>nistic</w:t>
      </w:r>
      <w:r w:rsidRPr="00312215">
        <w:rPr>
          <w:rFonts w:cs="Arial"/>
          <w:sz w:val="14"/>
          <w:szCs w:val="20"/>
        </w:rPr>
        <w:t xml:space="preserve">, </w:t>
      </w:r>
      <w:r w:rsidRPr="00312215">
        <w:rPr>
          <w:rFonts w:cs="Arial"/>
          <w:bCs/>
          <w:szCs w:val="20"/>
          <w:highlight w:val="yellow"/>
          <w:u w:val="single"/>
        </w:rPr>
        <w:t>approach to non-rational phenomena</w:t>
      </w:r>
      <w:r w:rsidRPr="00312215">
        <w:rPr>
          <w:rFonts w:cs="Arial"/>
          <w:sz w:val="14"/>
          <w:szCs w:val="20"/>
        </w:rPr>
        <w:t xml:space="preserve"> it proposes, which tends to evacuate the role of meaning. In other words, </w:t>
      </w:r>
      <w:r w:rsidRPr="00312215">
        <w:rPr>
          <w:rFonts w:cs="Arial"/>
          <w:bCs/>
          <w:szCs w:val="20"/>
          <w:highlight w:val="yellow"/>
          <w:u w:val="single"/>
        </w:rPr>
        <w:t>it</w:t>
      </w:r>
      <w:r w:rsidRPr="00312215">
        <w:rPr>
          <w:rFonts w:cs="Arial"/>
          <w:sz w:val="14"/>
          <w:szCs w:val="20"/>
        </w:rPr>
        <w:t xml:space="preserve"> further </w:t>
      </w:r>
      <w:r w:rsidRPr="00312215">
        <w:rPr>
          <w:rFonts w:cs="Arial"/>
          <w:bCs/>
          <w:szCs w:val="20"/>
          <w:highlight w:val="yellow"/>
          <w:u w:val="single"/>
        </w:rPr>
        <w:t>shores up the pre-social</w:t>
      </w:r>
      <w:r w:rsidRPr="00312215">
        <w:rPr>
          <w:rFonts w:cs="Arial"/>
          <w:bCs/>
          <w:szCs w:val="20"/>
          <w:u w:val="single"/>
        </w:rPr>
        <w:t xml:space="preserve"> dimension of the concept of </w:t>
      </w:r>
      <w:r w:rsidRPr="00312215">
        <w:rPr>
          <w:rFonts w:cs="Arial"/>
          <w:bCs/>
          <w:szCs w:val="20"/>
          <w:highlight w:val="yellow"/>
          <w:u w:val="single"/>
        </w:rPr>
        <w:t>self</w:t>
      </w:r>
      <w:r w:rsidRPr="00312215">
        <w:rPr>
          <w:rFonts w:cs="Arial"/>
          <w:bCs/>
          <w:szCs w:val="20"/>
          <w:u w:val="single"/>
        </w:rPr>
        <w:t xml:space="preserve">/// </w:t>
      </w:r>
      <w:r w:rsidRPr="00312215">
        <w:rPr>
          <w:rFonts w:cs="Arial"/>
          <w:sz w:val="14"/>
          <w:szCs w:val="20"/>
        </w:rPr>
        <w:t>that is at issue here. Indeed norms (Flockhart, 2006), emotions (Mercer, 2005) and recognition (Greenhill, 2008) are hardly appraised as symbolic phenomena. In fact, in the dynamics of in- versus out-group categorization emphasized by SIT, language counts for very little. Significantly, in the design of the original experiments upon which this approach was founded (Tajfel, 1978), whether two group members communicate at all, let alone share the same language, is non-pertinent. It is enough that two individuals should know (say because they have been told so in their respec</w:t>
      </w:r>
      <w:r w:rsidRPr="00312215">
        <w:rPr>
          <w:rFonts w:cs="Arial"/>
          <w:sz w:val="14"/>
          <w:szCs w:val="20"/>
        </w:rPr>
        <w:softHyphen/>
        <w:t xml:space="preserve">tive languages for the purposes of the experiment) that they belong to the same group for them to favour one another over a third individual. </w:t>
      </w:r>
      <w:r w:rsidRPr="00312215">
        <w:rPr>
          <w:rFonts w:cs="Arial"/>
          <w:bCs/>
          <w:szCs w:val="20"/>
          <w:highlight w:val="yellow"/>
          <w:u w:val="single"/>
        </w:rPr>
        <w:t>The primary determinant of</w:t>
      </w:r>
      <w:r w:rsidRPr="00312215">
        <w:rPr>
          <w:rFonts w:cs="Arial"/>
          <w:bCs/>
          <w:szCs w:val="20"/>
          <w:u w:val="single"/>
        </w:rPr>
        <w:t xml:space="preserve"> individual </w:t>
      </w:r>
      <w:r w:rsidRPr="00312215">
        <w:rPr>
          <w:rFonts w:cs="Arial"/>
          <w:bCs/>
          <w:szCs w:val="20"/>
          <w:highlight w:val="yellow"/>
          <w:u w:val="single"/>
        </w:rPr>
        <w:t>behaviour</w:t>
      </w:r>
      <w:r w:rsidRPr="00312215">
        <w:rPr>
          <w:rFonts w:cs="Arial"/>
          <w:sz w:val="14"/>
          <w:szCs w:val="20"/>
        </w:rPr>
        <w:t xml:space="preserve"> thus emphasized </w:t>
      </w:r>
      <w:r w:rsidRPr="00312215">
        <w:rPr>
          <w:rFonts w:cs="Arial"/>
          <w:bCs/>
          <w:szCs w:val="20"/>
          <w:highlight w:val="yellow"/>
          <w:u w:val="single"/>
        </w:rPr>
        <w:t>is</w:t>
      </w:r>
      <w:r w:rsidRPr="00312215">
        <w:rPr>
          <w:rFonts w:cs="Arial"/>
          <w:bCs/>
          <w:szCs w:val="20"/>
          <w:u w:val="single"/>
        </w:rPr>
        <w:t xml:space="preserve"> a pre-verbal, </w:t>
      </w:r>
      <w:r w:rsidRPr="00312215">
        <w:rPr>
          <w:rFonts w:cs="Arial"/>
          <w:bCs/>
          <w:szCs w:val="20"/>
          <w:highlight w:val="yellow"/>
          <w:u w:val="single"/>
        </w:rPr>
        <w:t>primordial</w:t>
      </w:r>
      <w:r w:rsidRPr="00312215">
        <w:rPr>
          <w:rFonts w:cs="Arial"/>
          <w:bCs/>
          <w:szCs w:val="20"/>
          <w:u w:val="single"/>
        </w:rPr>
        <w:t xml:space="preserve"> desire</w:t>
      </w:r>
      <w:r w:rsidRPr="00312215">
        <w:rPr>
          <w:rFonts w:cs="Arial"/>
          <w:sz w:val="14"/>
          <w:szCs w:val="20"/>
        </w:rPr>
        <w:t xml:space="preserve"> to belong, which seems closer to pack animal behaviour than to anything distinctly human. </w:t>
      </w:r>
      <w:r w:rsidRPr="00312215">
        <w:rPr>
          <w:rFonts w:cs="Arial"/>
          <w:bCs/>
          <w:szCs w:val="20"/>
          <w:u w:val="single"/>
        </w:rPr>
        <w:t xml:space="preserve">What </w:t>
      </w:r>
      <w:r w:rsidRPr="00312215">
        <w:rPr>
          <w:rFonts w:cs="Arial"/>
          <w:bCs/>
          <w:szCs w:val="20"/>
          <w:highlight w:val="yellow"/>
          <w:u w:val="single"/>
        </w:rPr>
        <w:t>the group</w:t>
      </w:r>
      <w:r w:rsidRPr="00312215">
        <w:rPr>
          <w:rFonts w:cs="Arial"/>
          <w:bCs/>
          <w:szCs w:val="20"/>
          <w:u w:val="single"/>
        </w:rPr>
        <w:t xml:space="preserve"> stands for, what specific set of meanings and values binds it together, </w:t>
      </w:r>
      <w:r w:rsidRPr="00312215">
        <w:rPr>
          <w:rFonts w:cs="Arial"/>
          <w:bCs/>
          <w:szCs w:val="20"/>
          <w:highlight w:val="yellow"/>
          <w:u w:val="single"/>
        </w:rPr>
        <w:t>is unimportant.</w:t>
      </w:r>
      <w:r w:rsidRPr="00312215">
        <w:rPr>
          <w:rFonts w:cs="Arial"/>
          <w:bCs/>
          <w:szCs w:val="20"/>
          <w:u w:val="single"/>
        </w:rPr>
        <w:t xml:space="preserve"> What matters primarily is that the group is valued positively</w:t>
      </w:r>
      <w:r w:rsidRPr="00312215">
        <w:rPr>
          <w:rFonts w:cs="Arial"/>
          <w:sz w:val="14"/>
          <w:szCs w:val="20"/>
        </w:rPr>
        <w:t>, since posi</w:t>
      </w:r>
      <w:r w:rsidRPr="00312215">
        <w:rPr>
          <w:rFonts w:cs="Arial"/>
          <w:sz w:val="14"/>
          <w:szCs w:val="20"/>
        </w:rPr>
        <w:softHyphen/>
        <w:t>tive valuation is what returns accrued self-esteem to the individual. In IR Jonathan Mercer’s (2005) account of the relationship between identity, emotion and behaviour reads more like a series of buttons mechanically pushed in a sequence of the sort: posi</w:t>
      </w:r>
      <w:r w:rsidRPr="00312215">
        <w:rPr>
          <w:rFonts w:cs="Arial"/>
          <w:sz w:val="14"/>
          <w:szCs w:val="20"/>
        </w:rPr>
        <w:softHyphen/>
        <w:t xml:space="preserve">tive identification produces emotion (such as trust), which in turn generates specific patterns of in-/out-group discrimination. </w:t>
      </w:r>
      <w:r w:rsidRPr="00312215">
        <w:rPr>
          <w:rFonts w:cs="Arial"/>
          <w:color w:val="000000"/>
          <w:sz w:val="14"/>
          <w:szCs w:val="20"/>
        </w:rPr>
        <w:t>Similarly, Trine Flockhart (2006: 96) approaches the socializee’s ‘desire to belong’ in terms of the psychological (and ultimately social) benefits and the feel-good factor that accrues from increased self-esteem. At the far opposite of Lacan, the concept of desire here is reduced to a Benthamite type of pleasure- or utility-maximization where mean</w:t>
      </w:r>
      <w:r w:rsidRPr="00312215">
        <w:rPr>
          <w:rFonts w:cs="Arial"/>
          <w:color w:val="000000"/>
          <w:sz w:val="14"/>
          <w:szCs w:val="20"/>
        </w:rPr>
        <w:softHyphen/>
        <w:t>ing is nowhere to be seen. More telling still is the need to downplay the role of the Other in justifying her initial resort to SIT. For Flockhart (2006: 94), in a post-Cold War con</w:t>
      </w:r>
      <w:r w:rsidRPr="00312215">
        <w:rPr>
          <w:rFonts w:cs="Arial"/>
          <w:color w:val="000000"/>
          <w:sz w:val="14"/>
          <w:szCs w:val="20"/>
        </w:rPr>
        <w:softHyphen/>
        <w:t xml:space="preserve">text, ‘identities cannot be constructed purely in relation to the “Other”’. Perhaps so; but not if what ‘the other’ refers to is the generic, dynamic scheme undergirding the very concept of identity. At issue here is the confusion between the reference to a specific other, for which Lacan coined the concept of </w:t>
      </w:r>
      <w:r w:rsidRPr="00312215">
        <w:rPr>
          <w:rFonts w:cs="Arial"/>
          <w:i/>
          <w:iCs/>
          <w:color w:val="000000"/>
          <w:sz w:val="14"/>
          <w:szCs w:val="20"/>
        </w:rPr>
        <w:t>le petit autre</w:t>
      </w:r>
      <w:r w:rsidRPr="00312215">
        <w:rPr>
          <w:rFonts w:cs="Arial"/>
          <w:color w:val="000000"/>
          <w:sz w:val="14"/>
          <w:szCs w:val="20"/>
        </w:rPr>
        <w:t xml:space="preserve">, and the reference to </w:t>
      </w:r>
      <w:r w:rsidRPr="00312215">
        <w:rPr>
          <w:rFonts w:cs="Arial"/>
          <w:i/>
          <w:iCs/>
          <w:color w:val="000000"/>
          <w:sz w:val="14"/>
          <w:szCs w:val="20"/>
        </w:rPr>
        <w:t>l’Autre</w:t>
      </w:r>
      <w:r w:rsidRPr="00312215">
        <w:rPr>
          <w:rFonts w:cs="Arial"/>
          <w:color w:val="000000"/>
          <w:sz w:val="14"/>
          <w:szCs w:val="20"/>
        </w:rPr>
        <w:t xml:space="preserve">, or Other, which is that symbolic instance that is essential to the making of </w:t>
      </w:r>
      <w:r w:rsidRPr="00312215">
        <w:rPr>
          <w:rFonts w:cs="Arial"/>
          <w:i/>
          <w:iCs/>
          <w:color w:val="000000"/>
          <w:sz w:val="14"/>
          <w:szCs w:val="20"/>
        </w:rPr>
        <w:t xml:space="preserve">all </w:t>
      </w:r>
      <w:r w:rsidRPr="00312215">
        <w:rPr>
          <w:rFonts w:cs="Arial"/>
          <w:color w:val="000000"/>
          <w:sz w:val="14"/>
          <w:szCs w:val="20"/>
        </w:rPr>
        <w:t xml:space="preserve">selves. As such it is not clear what meaning Flockhart’s (2006: 94) capitalization of the ‘Other’ actually holds. </w:t>
      </w:r>
      <w:r w:rsidRPr="00312215">
        <w:rPr>
          <w:rFonts w:cs="Arial"/>
          <w:sz w:val="14"/>
          <w:szCs w:val="20"/>
        </w:rPr>
        <w:t xml:space="preserve">The individual self as a proxy for the state’s self Another way in which </w:t>
      </w:r>
      <w:r w:rsidRPr="00312215">
        <w:rPr>
          <w:rFonts w:cs="Arial"/>
          <w:bCs/>
          <w:szCs w:val="20"/>
          <w:u w:val="single"/>
        </w:rPr>
        <w:t>the concept of self has been</w:t>
      </w:r>
      <w:r w:rsidRPr="00312215">
        <w:rPr>
          <w:rFonts w:cs="Arial"/>
          <w:sz w:val="14"/>
          <w:szCs w:val="20"/>
        </w:rPr>
        <w:t xml:space="preserve"> centrally involved in </w:t>
      </w:r>
      <w:r w:rsidRPr="00312215">
        <w:rPr>
          <w:rFonts w:cs="Arial"/>
          <w:bCs/>
          <w:szCs w:val="20"/>
          <w:u w:val="single"/>
        </w:rPr>
        <w:t>circumventing the level-of-analysis problem</w:t>
      </w:r>
      <w:r w:rsidRPr="00312215">
        <w:rPr>
          <w:rFonts w:cs="Arial"/>
          <w:sz w:val="14"/>
          <w:szCs w:val="20"/>
        </w:rPr>
        <w:t xml:space="preserve"> in IR has been to treat the self of the individual as a proxy for the self of the state. The literature on norms in particular has highlighted the role of individuals in orchestrating norm shifts, in both the positions of socializer (norm entre</w:t>
      </w:r>
      <w:r w:rsidRPr="00312215">
        <w:rPr>
          <w:rFonts w:cs="Arial"/>
          <w:sz w:val="14"/>
          <w:szCs w:val="20"/>
        </w:rPr>
        <w:softHyphen/>
        <w:t>preneurs) and socializee. It has shown for example how some state leaders are more sus</w:t>
      </w:r>
      <w:r w:rsidRPr="00312215">
        <w:rPr>
          <w:rFonts w:cs="Arial"/>
          <w:sz w:val="14"/>
          <w:szCs w:val="20"/>
        </w:rPr>
        <w:softHyphen/>
        <w:t xml:space="preserve">ceptible than others to concerns about reputation and legitimacy and thus more amenable to being convinced of the need to adopt a new norm, of human rights or democratization, for example (Finnemore and Sikkink, 1998; Keck and Sikkink, 1998; Risse, 2001). It is these specific </w:t>
      </w:r>
      <w:r w:rsidRPr="00312215">
        <w:rPr>
          <w:rFonts w:cs="Arial"/>
          <w:bCs/>
          <w:szCs w:val="20"/>
          <w:u w:val="single"/>
        </w:rPr>
        <w:t>psychological qualities</w:t>
      </w:r>
      <w:r w:rsidRPr="00312215">
        <w:rPr>
          <w:rFonts w:cs="Arial"/>
          <w:sz w:val="14"/>
          <w:szCs w:val="20"/>
        </w:rPr>
        <w:t xml:space="preserve"> pertaining to their selves (for example, those of Gorbachev; Risse, 2001) that ultimately </w:t>
      </w:r>
      <w:r w:rsidRPr="00312215">
        <w:rPr>
          <w:rFonts w:cs="Arial"/>
          <w:bCs/>
          <w:szCs w:val="20"/>
          <w:u w:val="single"/>
        </w:rPr>
        <w:t>enable the norm shift to occur.</w:t>
      </w:r>
      <w:r w:rsidRPr="00312215">
        <w:rPr>
          <w:rFonts w:cs="Arial"/>
          <w:sz w:val="14"/>
          <w:szCs w:val="20"/>
        </w:rPr>
        <w:t xml:space="preserve"> Once again </w:t>
      </w:r>
      <w:r w:rsidRPr="00312215">
        <w:rPr>
          <w:rFonts w:cs="Arial"/>
          <w:bCs/>
          <w:szCs w:val="20"/>
          <w:u w:val="single"/>
        </w:rPr>
        <w:t>the individual</w:t>
      </w:r>
      <w:r w:rsidRPr="00312215">
        <w:rPr>
          <w:rFonts w:cs="Arial"/>
          <w:sz w:val="14"/>
          <w:szCs w:val="20"/>
        </w:rPr>
        <w:t xml:space="preserve"> self ultimately </w:t>
      </w:r>
      <w:r w:rsidRPr="00312215">
        <w:rPr>
          <w:rFonts w:cs="Arial"/>
          <w:bCs/>
          <w:szCs w:val="20"/>
          <w:u w:val="single"/>
        </w:rPr>
        <w:t>remains</w:t>
      </w:r>
      <w:r w:rsidRPr="00312215">
        <w:rPr>
          <w:rFonts w:cs="Arial"/>
          <w:sz w:val="14"/>
          <w:szCs w:val="20"/>
        </w:rPr>
        <w:t xml:space="preserve"> </w:t>
      </w:r>
      <w:r w:rsidRPr="00312215">
        <w:rPr>
          <w:rFonts w:cs="Arial"/>
          <w:bCs/>
          <w:szCs w:val="20"/>
          <w:u w:val="single"/>
        </w:rPr>
        <w:t>the basis for explaining</w:t>
      </w:r>
      <w:r w:rsidRPr="00312215">
        <w:rPr>
          <w:rFonts w:cs="Arial"/>
          <w:sz w:val="14"/>
          <w:szCs w:val="20"/>
        </w:rPr>
        <w:t xml:space="preserve"> the </w:t>
      </w:r>
      <w:r w:rsidRPr="00312215">
        <w:rPr>
          <w:rFonts w:cs="Arial"/>
          <w:bCs/>
          <w:szCs w:val="20"/>
          <w:u w:val="single"/>
        </w:rPr>
        <w:t>change in state behaviour.</w:t>
      </w:r>
      <w:r w:rsidRPr="00312215">
        <w:rPr>
          <w:bCs/>
          <w:szCs w:val="20"/>
          <w:u w:val="single"/>
        </w:rPr>
        <w:t xml:space="preserve"> </w:t>
      </w:r>
      <w:r w:rsidRPr="00312215">
        <w:rPr>
          <w:rFonts w:cs="Arial"/>
          <w:sz w:val="14"/>
          <w:szCs w:val="20"/>
        </w:rPr>
        <w:t xml:space="preserve">To summarize the points made so far, </w:t>
      </w:r>
      <w:r w:rsidRPr="00312215">
        <w:rPr>
          <w:rFonts w:cs="Arial"/>
          <w:bCs/>
          <w:szCs w:val="20"/>
          <w:highlight w:val="yellow"/>
          <w:u w:val="single"/>
        </w:rPr>
        <w:t>whether the state is literally</w:t>
      </w:r>
      <w:r w:rsidRPr="00312215">
        <w:rPr>
          <w:rFonts w:cs="Arial"/>
          <w:bCs/>
          <w:szCs w:val="20"/>
          <w:u w:val="single"/>
        </w:rPr>
        <w:t xml:space="preserve"> considered as </w:t>
      </w:r>
      <w:r w:rsidRPr="00312215">
        <w:rPr>
          <w:rFonts w:cs="Arial"/>
          <w:bCs/>
          <w:szCs w:val="20"/>
          <w:highlight w:val="yellow"/>
          <w:u w:val="single"/>
        </w:rPr>
        <w:t>a person</w:t>
      </w:r>
      <w:r w:rsidRPr="00312215">
        <w:rPr>
          <w:rFonts w:cs="Arial"/>
          <w:sz w:val="14"/>
          <w:szCs w:val="20"/>
        </w:rPr>
        <w:t xml:space="preserve"> by ontological overreach, whether </w:t>
      </w:r>
      <w:r w:rsidRPr="00312215">
        <w:rPr>
          <w:rFonts w:cs="Arial"/>
          <w:bCs/>
          <w:szCs w:val="20"/>
          <w:u w:val="single"/>
        </w:rPr>
        <w:t xml:space="preserve">so only </w:t>
      </w:r>
      <w:r w:rsidRPr="00312215">
        <w:rPr>
          <w:rFonts w:cs="Arial"/>
          <w:bCs/>
          <w:szCs w:val="20"/>
          <w:highlight w:val="yellow"/>
          <w:u w:val="single"/>
        </w:rPr>
        <w:t>by analogy, or</w:t>
      </w:r>
      <w:r w:rsidRPr="00312215">
        <w:rPr>
          <w:rFonts w:cs="Arial"/>
          <w:bCs/>
          <w:szCs w:val="20"/>
          <w:u w:val="single"/>
        </w:rPr>
        <w:t xml:space="preserve"> whether </w:t>
      </w:r>
      <w:r w:rsidRPr="00312215">
        <w:rPr>
          <w:rFonts w:cs="Arial"/>
          <w:bCs/>
          <w:szCs w:val="20"/>
          <w:highlight w:val="yellow"/>
          <w:u w:val="single"/>
        </w:rPr>
        <w:t>the person stands as a proxy</w:t>
      </w:r>
      <w:r w:rsidRPr="00312215">
        <w:rPr>
          <w:rFonts w:cs="Arial"/>
          <w:bCs/>
          <w:szCs w:val="20"/>
          <w:u w:val="single"/>
        </w:rPr>
        <w:t xml:space="preserve"> for the state, </w:t>
      </w:r>
      <w:r w:rsidRPr="00312215">
        <w:rPr>
          <w:rFonts w:cs="Arial"/>
          <w:bCs/>
          <w:szCs w:val="20"/>
          <w:highlight w:val="yellow"/>
          <w:u w:val="single"/>
        </w:rPr>
        <w:t>the ‘self’</w:t>
      </w:r>
      <w:r w:rsidRPr="00312215">
        <w:rPr>
          <w:rFonts w:cs="Arial"/>
          <w:sz w:val="14"/>
          <w:szCs w:val="20"/>
        </w:rPr>
        <w:t xml:space="preserve"> of that person </w:t>
      </w:r>
      <w:r w:rsidRPr="00312215">
        <w:rPr>
          <w:rFonts w:cs="Arial"/>
          <w:bCs/>
          <w:szCs w:val="20"/>
          <w:highlight w:val="yellow"/>
          <w:u w:val="single"/>
        </w:rPr>
        <w:t>has been</w:t>
      </w:r>
      <w:r w:rsidRPr="00312215">
        <w:rPr>
          <w:rFonts w:cs="Arial"/>
          <w:sz w:val="14"/>
          <w:szCs w:val="20"/>
        </w:rPr>
        <w:t xml:space="preserve"> consistently </w:t>
      </w:r>
      <w:r w:rsidRPr="00312215">
        <w:rPr>
          <w:rFonts w:cs="Arial"/>
          <w:bCs/>
          <w:szCs w:val="20"/>
          <w:u w:val="single"/>
        </w:rPr>
        <w:t xml:space="preserve">taken as </w:t>
      </w:r>
      <w:r w:rsidRPr="00312215">
        <w:rPr>
          <w:rFonts w:cs="Arial"/>
          <w:bCs/>
          <w:szCs w:val="20"/>
          <w:highlight w:val="yellow"/>
          <w:u w:val="single"/>
        </w:rPr>
        <w:t>the reference point for studying state identities.</w:t>
      </w:r>
      <w:r w:rsidRPr="00312215">
        <w:rPr>
          <w:rFonts w:cs="Arial"/>
          <w:sz w:val="14"/>
          <w:szCs w:val="20"/>
        </w:rPr>
        <w:t xml:space="preserve"> Both in Wendt’s states-as-persons thesis, and in the broader psychological turn within constructivism and beyond, the debate has con</w:t>
      </w:r>
      <w:r w:rsidRPr="00312215">
        <w:rPr>
          <w:rFonts w:cs="Arial"/>
          <w:sz w:val="14"/>
          <w:szCs w:val="20"/>
        </w:rPr>
        <w:softHyphen/>
        <w:t xml:space="preserve">sistently revolved around the need to evaluate which of the essentialist assumptions about human nature are the most useful for explaining state behaviour. </w:t>
      </w:r>
      <w:r w:rsidRPr="00312215">
        <w:rPr>
          <w:rFonts w:cs="Arial"/>
          <w:b/>
          <w:szCs w:val="20"/>
          <w:highlight w:val="yellow"/>
          <w:u w:val="single"/>
        </w:rPr>
        <w:t>It</w:t>
      </w:r>
      <w:r w:rsidRPr="00312215">
        <w:rPr>
          <w:rFonts w:cs="Arial"/>
          <w:b/>
          <w:szCs w:val="20"/>
          <w:u w:val="single"/>
        </w:rPr>
        <w:t xml:space="preserve"> has </w:t>
      </w:r>
      <w:r w:rsidRPr="00312215">
        <w:rPr>
          <w:rFonts w:cs="Arial"/>
          <w:b/>
          <w:szCs w:val="20"/>
          <w:highlight w:val="yellow"/>
          <w:u w:val="single"/>
        </w:rPr>
        <w:t>never ques</w:t>
      </w:r>
      <w:r w:rsidRPr="00312215">
        <w:rPr>
          <w:rFonts w:cs="Arial"/>
          <w:b/>
          <w:szCs w:val="20"/>
          <w:highlight w:val="yellow"/>
          <w:u w:val="single"/>
        </w:rPr>
        <w:softHyphen/>
        <w:t>tioned the validity of starting from these assumptions</w:t>
      </w:r>
      <w:r w:rsidRPr="00312215">
        <w:rPr>
          <w:rFonts w:cs="Arial"/>
          <w:b/>
          <w:szCs w:val="20"/>
          <w:u w:val="single"/>
        </w:rPr>
        <w:t xml:space="preserve"> in the first place. </w:t>
      </w:r>
      <w:r w:rsidRPr="00312215">
        <w:rPr>
          <w:rFonts w:cs="Arial"/>
          <w:sz w:val="14"/>
          <w:szCs w:val="20"/>
        </w:rPr>
        <w:t xml:space="preserve">That is, </w:t>
      </w:r>
      <w:r w:rsidRPr="00312215">
        <w:rPr>
          <w:rFonts w:cs="Arial"/>
          <w:bCs/>
          <w:szCs w:val="20"/>
          <w:u w:val="single"/>
        </w:rPr>
        <w:t>what is left unexamined is this assumption is that what works for individuals will work for states</w:t>
      </w:r>
      <w:r w:rsidRPr="00312215">
        <w:rPr>
          <w:rFonts w:cs="Arial"/>
          <w:sz w:val="14"/>
          <w:szCs w:val="20"/>
        </w:rPr>
        <w:t xml:space="preserve"> too. </w:t>
      </w:r>
      <w:r w:rsidRPr="00312215">
        <w:rPr>
          <w:rFonts w:cs="Arial"/>
          <w:bCs/>
          <w:szCs w:val="20"/>
          <w:u w:val="single"/>
        </w:rPr>
        <w:t xml:space="preserve">This is </w:t>
      </w:r>
      <w:r w:rsidRPr="00312215">
        <w:rPr>
          <w:rFonts w:cs="Arial"/>
          <w:bCs/>
          <w:szCs w:val="20"/>
          <w:highlight w:val="yellow"/>
          <w:u w:val="single"/>
        </w:rPr>
        <w:t>IR’s central fallacy of composition</w:t>
      </w:r>
      <w:r w:rsidRPr="00312215">
        <w:rPr>
          <w:rFonts w:cs="Arial"/>
          <w:bCs/>
          <w:szCs w:val="20"/>
          <w:u w:val="single"/>
        </w:rPr>
        <w:t xml:space="preserve">, by which it </w:t>
      </w:r>
      <w:r w:rsidRPr="00312215">
        <w:rPr>
          <w:rFonts w:cs="Arial"/>
          <w:bCs/>
          <w:szCs w:val="20"/>
          <w:highlight w:val="yellow"/>
          <w:u w:val="single"/>
        </w:rPr>
        <w:t>has</w:t>
      </w:r>
      <w:r w:rsidRPr="00312215">
        <w:rPr>
          <w:rFonts w:cs="Arial"/>
          <w:bCs/>
          <w:szCs w:val="20"/>
          <w:u w:val="single"/>
        </w:rPr>
        <w:t xml:space="preserve"> persistently </w:t>
      </w:r>
      <w:r w:rsidRPr="00312215">
        <w:rPr>
          <w:rFonts w:cs="Arial"/>
          <w:bCs/>
          <w:szCs w:val="20"/>
          <w:highlight w:val="yellow"/>
          <w:u w:val="single"/>
        </w:rPr>
        <w:t>eschewed</w:t>
      </w:r>
      <w:r w:rsidRPr="00312215">
        <w:rPr>
          <w:rFonts w:cs="Arial"/>
          <w:sz w:val="14"/>
          <w:szCs w:val="20"/>
        </w:rPr>
        <w:t xml:space="preserve"> rather than resolved </w:t>
      </w:r>
      <w:r w:rsidRPr="00312215">
        <w:rPr>
          <w:rFonts w:cs="Arial"/>
          <w:bCs/>
          <w:szCs w:val="20"/>
          <w:highlight w:val="yellow"/>
          <w:u w:val="single"/>
        </w:rPr>
        <w:t>the level-of-analysis problem</w:t>
      </w:r>
      <w:r w:rsidRPr="00312215">
        <w:rPr>
          <w:rFonts w:cs="Arial"/>
          <w:bCs/>
          <w:szCs w:val="20"/>
          <w:u w:val="single"/>
        </w:rPr>
        <w:t>.</w:t>
      </w:r>
      <w:r w:rsidRPr="00312215">
        <w:rPr>
          <w:rFonts w:cs="Arial"/>
          <w:sz w:val="14"/>
          <w:szCs w:val="20"/>
        </w:rPr>
        <w:t xml:space="preserve"> Indeed, </w:t>
      </w:r>
      <w:r w:rsidRPr="00312215">
        <w:rPr>
          <w:rFonts w:cs="Arial"/>
          <w:bCs/>
          <w:szCs w:val="20"/>
          <w:highlight w:val="yellow"/>
          <w:u w:val="single"/>
        </w:rPr>
        <w:t>in the absence of a clear</w:t>
      </w:r>
      <w:r w:rsidRPr="00312215">
        <w:rPr>
          <w:rFonts w:cs="Arial"/>
          <w:bCs/>
          <w:szCs w:val="20"/>
          <w:u w:val="single"/>
        </w:rPr>
        <w:t xml:space="preserve"> dem</w:t>
      </w:r>
      <w:r w:rsidRPr="00312215">
        <w:rPr>
          <w:rFonts w:cs="Arial"/>
          <w:bCs/>
          <w:szCs w:val="20"/>
          <w:u w:val="single"/>
        </w:rPr>
        <w:softHyphen/>
        <w:t xml:space="preserve">onstration of a </w:t>
      </w:r>
      <w:r w:rsidRPr="00312215">
        <w:rPr>
          <w:rFonts w:cs="Arial"/>
          <w:bCs/>
          <w:szCs w:val="20"/>
          <w:highlight w:val="yellow"/>
          <w:u w:val="single"/>
        </w:rPr>
        <w:t>logical identity</w:t>
      </w:r>
      <w:r w:rsidRPr="00312215">
        <w:rPr>
          <w:rFonts w:cs="Arial"/>
          <w:sz w:val="14"/>
          <w:szCs w:val="20"/>
        </w:rPr>
        <w:t xml:space="preserve"> (of the type A=A) </w:t>
      </w:r>
      <w:r w:rsidRPr="00312215">
        <w:rPr>
          <w:rFonts w:cs="Arial"/>
          <w:bCs/>
          <w:szCs w:val="20"/>
          <w:highlight w:val="yellow"/>
          <w:u w:val="single"/>
        </w:rPr>
        <w:t>between states and individuals, the assumption that individual interactions will explain what states do rests on</w:t>
      </w:r>
      <w:r w:rsidRPr="00312215">
        <w:rPr>
          <w:rFonts w:cs="Arial"/>
          <w:bCs/>
          <w:szCs w:val="20"/>
          <w:u w:val="single"/>
        </w:rPr>
        <w:t xml:space="preserve"> </w:t>
      </w:r>
      <w:r w:rsidRPr="00312215">
        <w:rPr>
          <w:rFonts w:cs="Arial"/>
          <w:b/>
          <w:szCs w:val="20"/>
          <w:u w:val="single"/>
        </w:rPr>
        <w:t xml:space="preserve">little more than </w:t>
      </w:r>
      <w:r w:rsidRPr="00312215">
        <w:rPr>
          <w:rFonts w:cs="Arial"/>
          <w:b/>
          <w:szCs w:val="20"/>
          <w:highlight w:val="yellow"/>
          <w:u w:val="single"/>
        </w:rPr>
        <w:t>a leap of faith</w:t>
      </w:r>
      <w:r w:rsidRPr="00312215">
        <w:rPr>
          <w:rFonts w:cs="Arial"/>
          <w:bCs/>
          <w:szCs w:val="20"/>
          <w:u w:val="single"/>
        </w:rPr>
        <w:t>, or</w:t>
      </w:r>
      <w:r w:rsidRPr="00312215">
        <w:rPr>
          <w:rFonts w:cs="Arial"/>
          <w:sz w:val="14"/>
          <w:szCs w:val="20"/>
        </w:rPr>
        <w:t xml:space="preserve"> indeed an </w:t>
      </w:r>
      <w:r w:rsidRPr="00312215">
        <w:rPr>
          <w:rFonts w:cs="Arial"/>
          <w:bCs/>
          <w:szCs w:val="20"/>
          <w:u w:val="single"/>
        </w:rPr>
        <w:t>analogy.</w:t>
      </w:r>
    </w:p>
    <w:p w14:paraId="17361F47" w14:textId="77777777" w:rsidR="00155972" w:rsidRDefault="00155972" w:rsidP="00155972">
      <w:pPr>
        <w:pStyle w:val="Heading3"/>
      </w:pPr>
      <w:r>
        <w:t>A2: Complexity</w:t>
      </w:r>
    </w:p>
    <w:p w14:paraId="125AB04D" w14:textId="77777777" w:rsidR="00155972" w:rsidRPr="00680289" w:rsidRDefault="00155972" w:rsidP="00155972">
      <w:pPr>
        <w:pStyle w:val="Heading4"/>
      </w:pPr>
      <w:r w:rsidRPr="00680289">
        <w:t>Linearity might not be true but it’s provisionally useful</w:t>
      </w:r>
    </w:p>
    <w:p w14:paraId="3C2A34B8" w14:textId="77777777" w:rsidR="00155972" w:rsidRDefault="00155972" w:rsidP="00155972">
      <w:pPr>
        <w:rPr>
          <w:sz w:val="12"/>
        </w:rPr>
      </w:pPr>
      <w:r w:rsidRPr="00680289">
        <w:t xml:space="preserve">Dr. Sebastian L. V. </w:t>
      </w:r>
      <w:r w:rsidRPr="00680289">
        <w:rPr>
          <w:rStyle w:val="Style13ptBold"/>
        </w:rPr>
        <w:t>Gorka et al 12</w:t>
      </w:r>
      <w:r w:rsidRPr="00680289">
        <w:t xml:space="preserve">, Director of the Homeland Defense Fellows Program at the College of International Security Affairs, National Defense University, teaches Irregular Warfare and US National Security at NDU and Georgetown, et al., Spring 2012, “The Complexity Trap,” Parameters, </w:t>
      </w:r>
      <w:hyperlink r:id="rId12" w:history="1">
        <w:r w:rsidRPr="00680289">
          <w:rPr>
            <w:rStyle w:val="Hyperlink"/>
          </w:rPr>
          <w:t>http://www.carlisle.army.mil/USAWC/parameters/Articles/2012spring/Gallagher_Geltzer_Gorka.pdf</w:t>
        </w:r>
      </w:hyperlink>
      <w:r w:rsidRPr="00680289">
        <w:rPr>
          <w:sz w:val="12"/>
        </w:rPr>
        <w:t xml:space="preserve">These competing views of America’s national security concerns indicate an important and distinctive characteristic of today’s global landscape: </w:t>
      </w:r>
      <w:r w:rsidRPr="00680289">
        <w:rPr>
          <w:rStyle w:val="TitleChar"/>
        </w:rPr>
        <w:t>prioritization is simultaneously</w:t>
      </w:r>
      <w:r w:rsidRPr="00680289">
        <w:rPr>
          <w:sz w:val="12"/>
        </w:rPr>
        <w:t xml:space="preserve"> very </w:t>
      </w:r>
      <w:r w:rsidRPr="00680289">
        <w:rPr>
          <w:rStyle w:val="TitleChar"/>
        </w:rPr>
        <w:t>difficult and very important</w:t>
      </w:r>
      <w:r w:rsidRPr="00680289">
        <w:rPr>
          <w:sz w:val="12"/>
        </w:rPr>
        <w:t xml:space="preserve"> for the United States. </w:t>
      </w:r>
      <w:r w:rsidRPr="00680289">
        <w:rPr>
          <w:rStyle w:val="TitleChar"/>
        </w:rPr>
        <w:t xml:space="preserve">Each of these threats and </w:t>
      </w:r>
      <w:r w:rsidRPr="00211946">
        <w:rPr>
          <w:rStyle w:val="TitleChar"/>
          <w:highlight w:val="yellow"/>
        </w:rPr>
        <w:t>potential threats</w:t>
      </w:r>
      <w:r w:rsidRPr="00680289">
        <w:rPr>
          <w:sz w:val="12"/>
        </w:rPr>
        <w:t>—</w:t>
      </w:r>
      <w:r w:rsidRPr="00680289">
        <w:rPr>
          <w:rStyle w:val="TitleChar"/>
        </w:rPr>
        <w:t>al Qaeda, China, nuclear proliferation, climate change, global disease, and so on</w:t>
      </w:r>
      <w:r w:rsidRPr="00680289">
        <w:rPr>
          <w:sz w:val="12"/>
        </w:rPr>
        <w:t>—</w:t>
      </w:r>
      <w:r w:rsidRPr="00211946">
        <w:rPr>
          <w:rStyle w:val="TitleChar"/>
          <w:highlight w:val="yellow"/>
        </w:rPr>
        <w:t>can conjure up a worstcase scenario that is</w:t>
      </w:r>
      <w:r w:rsidRPr="00680289">
        <w:rPr>
          <w:rStyle w:val="TitleChar"/>
        </w:rPr>
        <w:t xml:space="preserve"> immensely </w:t>
      </w:r>
      <w:r w:rsidRPr="00211946">
        <w:rPr>
          <w:rStyle w:val="TitleChar"/>
          <w:highlight w:val="yellow"/>
        </w:rPr>
        <w:t>intimidating</w:t>
      </w:r>
      <w:r w:rsidRPr="00680289">
        <w:rPr>
          <w:rStyle w:val="TitleChar"/>
        </w:rPr>
        <w:t>.</w:t>
      </w:r>
      <w:r w:rsidRPr="00680289">
        <w:rPr>
          <w:sz w:val="12"/>
        </w:rPr>
        <w:t xml:space="preserve"> Given the difficulty of combining estimates of probabilities with the levels of risk associated with these threats, </w:t>
      </w:r>
      <w:r w:rsidRPr="00211946">
        <w:rPr>
          <w:rStyle w:val="TitleChar"/>
          <w:highlight w:val="yellow"/>
        </w:rPr>
        <w:t>it is challenging to establish priorities</w:t>
      </w:r>
      <w:r w:rsidRPr="00680289">
        <w:rPr>
          <w:rStyle w:val="TitleChar"/>
        </w:rPr>
        <w:t>.</w:t>
      </w:r>
      <w:r w:rsidRPr="00680289">
        <w:rPr>
          <w:sz w:val="12"/>
        </w:rPr>
        <w:t xml:space="preserve"> Such </w:t>
      </w:r>
      <w:r w:rsidRPr="00680289">
        <w:rPr>
          <w:rStyle w:val="TitleChar"/>
        </w:rPr>
        <w:t>choices and trade-offs are</w:t>
      </w:r>
      <w:r w:rsidRPr="00680289">
        <w:rPr>
          <w:sz w:val="12"/>
        </w:rPr>
        <w:t xml:space="preserve"> </w:t>
      </w:r>
      <w:r w:rsidRPr="00680289">
        <w:rPr>
          <w:rStyle w:val="Emphasis"/>
        </w:rPr>
        <w:t xml:space="preserve">difficult, </w:t>
      </w:r>
      <w:r w:rsidRPr="00211946">
        <w:rPr>
          <w:rStyle w:val="Emphasis"/>
          <w:highlight w:val="yellow"/>
        </w:rPr>
        <w:t>but not impossible</w:t>
      </w:r>
      <w:r w:rsidRPr="00680289">
        <w:rPr>
          <w:sz w:val="12"/>
        </w:rPr>
        <w:t xml:space="preserve">. 30 In fact, </w:t>
      </w:r>
      <w:r w:rsidRPr="00680289">
        <w:rPr>
          <w:rStyle w:val="TitleChar"/>
        </w:rPr>
        <w:t>they are the stock-in-trade of the strategist and planner</w:t>
      </w:r>
      <w:r w:rsidRPr="00680289">
        <w:rPr>
          <w:sz w:val="12"/>
        </w:rPr>
        <w:t xml:space="preserve">. </w:t>
      </w:r>
      <w:r w:rsidRPr="00211946">
        <w:rPr>
          <w:rStyle w:val="TitleChar"/>
          <w:highlight w:val="yellow"/>
        </w:rPr>
        <w:t>If the U</w:t>
      </w:r>
      <w:r w:rsidRPr="00680289">
        <w:rPr>
          <w:sz w:val="12"/>
        </w:rPr>
        <w:t xml:space="preserve">nited </w:t>
      </w:r>
      <w:r w:rsidRPr="00211946">
        <w:rPr>
          <w:rStyle w:val="TitleChar"/>
          <w:highlight w:val="yellow"/>
        </w:rPr>
        <w:t>S</w:t>
      </w:r>
      <w:r w:rsidRPr="00680289">
        <w:rPr>
          <w:sz w:val="12"/>
        </w:rPr>
        <w:t xml:space="preserve">tates </w:t>
      </w:r>
      <w:r w:rsidRPr="00211946">
        <w:rPr>
          <w:rStyle w:val="TitleChar"/>
          <w:highlight w:val="yellow"/>
        </w:rPr>
        <w:t>is</w:t>
      </w:r>
      <w:r w:rsidRPr="00680289">
        <w:rPr>
          <w:rStyle w:val="TitleChar"/>
        </w:rPr>
        <w:t xml:space="preserve"> going </w:t>
      </w:r>
      <w:r w:rsidRPr="00211946">
        <w:rPr>
          <w:rStyle w:val="TitleChar"/>
          <w:highlight w:val="yellow"/>
        </w:rPr>
        <w:t>to respond</w:t>
      </w:r>
      <w:r w:rsidRPr="00680289">
        <w:rPr>
          <w:rStyle w:val="TitleChar"/>
        </w:rPr>
        <w:t xml:space="preserve"> proactively and </w:t>
      </w:r>
      <w:r w:rsidRPr="00211946">
        <w:rPr>
          <w:rStyle w:val="TitleChar"/>
          <w:highlight w:val="yellow"/>
        </w:rPr>
        <w:t>effectively to today’s international environment,</w:t>
      </w:r>
      <w:r w:rsidRPr="00211946">
        <w:rPr>
          <w:sz w:val="12"/>
          <w:highlight w:val="yellow"/>
        </w:rPr>
        <w:t xml:space="preserve"> </w:t>
      </w:r>
      <w:r w:rsidRPr="00211946">
        <w:rPr>
          <w:rStyle w:val="Emphasis"/>
          <w:highlight w:val="yellow"/>
        </w:rPr>
        <w:t>prioritization is the key first step</w:t>
      </w:r>
      <w:r w:rsidRPr="00211946">
        <w:rPr>
          <w:sz w:val="12"/>
          <w:highlight w:val="yellow"/>
        </w:rPr>
        <w:t>—</w:t>
      </w:r>
      <w:r w:rsidRPr="00211946">
        <w:rPr>
          <w:rStyle w:val="TitleChar"/>
          <w:highlight w:val="yellow"/>
        </w:rPr>
        <w:t>and</w:t>
      </w:r>
      <w:r w:rsidRPr="00680289">
        <w:rPr>
          <w:sz w:val="12"/>
        </w:rPr>
        <w:t xml:space="preserve"> </w:t>
      </w:r>
      <w:r w:rsidRPr="00680289">
        <w:rPr>
          <w:rStyle w:val="Emphasis"/>
        </w:rPr>
        <w:t xml:space="preserve">precisely </w:t>
      </w:r>
      <w:r w:rsidRPr="00211946">
        <w:rPr>
          <w:rStyle w:val="Emphasis"/>
          <w:highlight w:val="yellow"/>
        </w:rPr>
        <w:t>the opposite reaction</w:t>
      </w:r>
      <w:r w:rsidRPr="00211946">
        <w:rPr>
          <w:sz w:val="12"/>
          <w:highlight w:val="yellow"/>
        </w:rPr>
        <w:t xml:space="preserve"> </w:t>
      </w:r>
      <w:r w:rsidRPr="00211946">
        <w:rPr>
          <w:rStyle w:val="TitleChar"/>
          <w:highlight w:val="yellow"/>
        </w:rPr>
        <w:t>to</w:t>
      </w:r>
      <w:r w:rsidRPr="00680289">
        <w:rPr>
          <w:rStyle w:val="TitleChar"/>
        </w:rPr>
        <w:t xml:space="preserve"> the</w:t>
      </w:r>
      <w:r w:rsidRPr="00680289">
        <w:rPr>
          <w:sz w:val="12"/>
        </w:rPr>
        <w:t xml:space="preserve"> </w:t>
      </w:r>
      <w:r w:rsidRPr="00211946">
        <w:rPr>
          <w:rStyle w:val="TitleChar"/>
          <w:highlight w:val="yellow"/>
        </w:rPr>
        <w:t>complacency</w:t>
      </w:r>
      <w:r w:rsidRPr="00680289">
        <w:rPr>
          <w:rStyle w:val="TitleChar"/>
        </w:rPr>
        <w:t xml:space="preserve"> and undifferentiated fear </w:t>
      </w:r>
      <w:r w:rsidRPr="00211946">
        <w:rPr>
          <w:rStyle w:val="TitleChar"/>
          <w:highlight w:val="yellow"/>
        </w:rPr>
        <w:t xml:space="preserve">that </w:t>
      </w:r>
      <w:r w:rsidRPr="00680289">
        <w:rPr>
          <w:rStyle w:val="TitleChar"/>
        </w:rPr>
        <w:t>the</w:t>
      </w:r>
      <w:r w:rsidRPr="00680289">
        <w:rPr>
          <w:sz w:val="12"/>
        </w:rPr>
        <w:t xml:space="preserve"> </w:t>
      </w:r>
      <w:r w:rsidRPr="00680289">
        <w:rPr>
          <w:rStyle w:val="Emphasis"/>
          <w:bdr w:val="single" w:sz="4" w:space="0" w:color="auto"/>
        </w:rPr>
        <w:t xml:space="preserve">notion of unprecedented </w:t>
      </w:r>
      <w:r w:rsidRPr="00211946">
        <w:rPr>
          <w:rStyle w:val="Emphasis"/>
          <w:highlight w:val="yellow"/>
          <w:bdr w:val="single" w:sz="4" w:space="0" w:color="auto"/>
        </w:rPr>
        <w:t>complexity encourages</w:t>
      </w:r>
      <w:r w:rsidRPr="00211946">
        <w:rPr>
          <w:sz w:val="12"/>
          <w:highlight w:val="yellow"/>
        </w:rPr>
        <w:t xml:space="preserve">. </w:t>
      </w:r>
      <w:r w:rsidRPr="00211946">
        <w:rPr>
          <w:rStyle w:val="TitleChar"/>
          <w:highlight w:val="yellow"/>
        </w:rPr>
        <w:t>Complexity suggests a</w:t>
      </w:r>
      <w:r w:rsidRPr="00680289">
        <w:rPr>
          <w:rStyle w:val="TitleChar"/>
        </w:rPr>
        <w:t xml:space="preserve"> maximization of flexibility and</w:t>
      </w:r>
      <w:r w:rsidRPr="00680289">
        <w:rPr>
          <w:sz w:val="12"/>
        </w:rPr>
        <w:t xml:space="preserve"> </w:t>
      </w:r>
      <w:r w:rsidRPr="00211946">
        <w:rPr>
          <w:rStyle w:val="Emphasis"/>
          <w:highlight w:val="yellow"/>
        </w:rPr>
        <w:t>minimization of commitment</w:t>
      </w:r>
      <w:r w:rsidRPr="00211946">
        <w:rPr>
          <w:sz w:val="12"/>
          <w:highlight w:val="yellow"/>
        </w:rPr>
        <w:t xml:space="preserve">; </w:t>
      </w:r>
      <w:r w:rsidRPr="00211946">
        <w:rPr>
          <w:rStyle w:val="TitleChar"/>
          <w:highlight w:val="yellow"/>
        </w:rPr>
        <w:t>but prioritization</w:t>
      </w:r>
      <w:r w:rsidRPr="00211946">
        <w:rPr>
          <w:sz w:val="12"/>
          <w:highlight w:val="yellow"/>
        </w:rPr>
        <w:t xml:space="preserve"> </w:t>
      </w:r>
      <w:r w:rsidRPr="00211946">
        <w:rPr>
          <w:rStyle w:val="Emphasis"/>
          <w:highlight w:val="yellow"/>
        </w:rPr>
        <w:t>demands wise allotment of resources</w:t>
      </w:r>
      <w:r w:rsidRPr="00680289">
        <w:rPr>
          <w:sz w:val="12"/>
        </w:rPr>
        <w:t xml:space="preserve"> </w:t>
      </w:r>
      <w:r w:rsidRPr="00680289">
        <w:rPr>
          <w:rStyle w:val="TitleChar"/>
        </w:rPr>
        <w:t>and attention in a way that</w:t>
      </w:r>
      <w:r w:rsidRPr="00680289">
        <w:rPr>
          <w:sz w:val="12"/>
        </w:rPr>
        <w:t xml:space="preserve"> </w:t>
      </w:r>
      <w:r w:rsidRPr="00680289">
        <w:rPr>
          <w:rStyle w:val="Emphasis"/>
        </w:rPr>
        <w:t>commits American power and effort</w:t>
      </w:r>
      <w:r w:rsidRPr="00680289">
        <w:rPr>
          <w:sz w:val="12"/>
        </w:rPr>
        <w:t xml:space="preserve"> </w:t>
      </w:r>
      <w:r w:rsidRPr="00680289">
        <w:rPr>
          <w:rStyle w:val="TitleChar"/>
        </w:rPr>
        <w:t>most effectively and efficiently</w:t>
      </w:r>
      <w:r w:rsidRPr="00680289">
        <w:rPr>
          <w:sz w:val="12"/>
        </w:rPr>
        <w:t xml:space="preserve">. Phrased differently, </w:t>
      </w:r>
      <w:r w:rsidRPr="00211946">
        <w:rPr>
          <w:rStyle w:val="TitleChar"/>
          <w:highlight w:val="yellow"/>
        </w:rPr>
        <w:t>complexity induces deciding not to decide</w:t>
      </w:r>
      <w:r w:rsidRPr="00680289">
        <w:rPr>
          <w:sz w:val="12"/>
        </w:rPr>
        <w:t xml:space="preserve">; </w:t>
      </w:r>
      <w:r w:rsidRPr="00680289">
        <w:rPr>
          <w:rStyle w:val="TitleChar"/>
        </w:rPr>
        <w:t>prioritization encourages deciding which decisions matter most.</w:t>
      </w:r>
      <w:r w:rsidRPr="00680289">
        <w:rPr>
          <w:sz w:val="12"/>
        </w:rPr>
        <w:t xml:space="preserve"> </w:t>
      </w:r>
      <w:r w:rsidRPr="00211946">
        <w:rPr>
          <w:rStyle w:val="TitleChar"/>
          <w:highlight w:val="yellow"/>
        </w:rPr>
        <w:t xml:space="preserve">Today’s </w:t>
      </w:r>
      <w:r w:rsidRPr="00680289">
        <w:rPr>
          <w:rStyle w:val="TitleChar"/>
        </w:rPr>
        <w:t>world</w:t>
      </w:r>
      <w:r w:rsidRPr="00680289">
        <w:rPr>
          <w:sz w:val="12"/>
        </w:rPr>
        <w:t xml:space="preserve"> </w:t>
      </w:r>
      <w:r w:rsidRPr="00680289">
        <w:rPr>
          <w:rStyle w:val="TitleChar"/>
        </w:rPr>
        <w:t>of</w:t>
      </w:r>
      <w:r w:rsidRPr="00680289">
        <w:rPr>
          <w:sz w:val="12"/>
        </w:rPr>
        <w:t xml:space="preserve"> </w:t>
      </w:r>
      <w:r w:rsidRPr="00211946">
        <w:rPr>
          <w:rStyle w:val="Emphasis"/>
          <w:highlight w:val="yellow"/>
        </w:rPr>
        <w:t>diverse threats</w:t>
      </w:r>
      <w:r w:rsidRPr="00680289">
        <w:rPr>
          <w:sz w:val="12"/>
        </w:rPr>
        <w:t xml:space="preserve"> characterized by uncertain probabilities and unclear risks </w:t>
      </w:r>
      <w:r w:rsidRPr="00211946">
        <w:rPr>
          <w:rStyle w:val="TitleChar"/>
          <w:highlight w:val="yellow"/>
        </w:rPr>
        <w:t>will</w:t>
      </w:r>
      <w:r w:rsidRPr="00211946">
        <w:rPr>
          <w:sz w:val="12"/>
          <w:highlight w:val="yellow"/>
        </w:rPr>
        <w:t xml:space="preserve"> </w:t>
      </w:r>
      <w:r w:rsidRPr="00211946">
        <w:rPr>
          <w:rStyle w:val="Emphasis"/>
          <w:highlight w:val="yellow"/>
        </w:rPr>
        <w:t>overwhelm us</w:t>
      </w:r>
      <w:r w:rsidRPr="00211946">
        <w:rPr>
          <w:sz w:val="12"/>
          <w:highlight w:val="yellow"/>
        </w:rPr>
        <w:t xml:space="preserve"> </w:t>
      </w:r>
      <w:r w:rsidRPr="00211946">
        <w:rPr>
          <w:rStyle w:val="TitleChar"/>
          <w:highlight w:val="yellow"/>
        </w:rPr>
        <w:t>if the specter of complexity seduces us into</w:t>
      </w:r>
      <w:r w:rsidRPr="00680289">
        <w:rPr>
          <w:sz w:val="12"/>
        </w:rPr>
        <w:t xml:space="preserve"> either </w:t>
      </w:r>
      <w:r w:rsidRPr="00211946">
        <w:rPr>
          <w:rStyle w:val="TitleChar"/>
          <w:highlight w:val="yellow"/>
        </w:rPr>
        <w:t>paralysis</w:t>
      </w:r>
      <w:r w:rsidRPr="00680289">
        <w:rPr>
          <w:rStyle w:val="TitleChar"/>
        </w:rPr>
        <w:t xml:space="preserve"> or paranoia</w:t>
      </w:r>
      <w:r w:rsidRPr="00680289">
        <w:rPr>
          <w:sz w:val="12"/>
        </w:rPr>
        <w:t xml:space="preserve">. Some </w:t>
      </w:r>
      <w:r w:rsidRPr="00211946">
        <w:rPr>
          <w:rStyle w:val="Emphasis"/>
          <w:highlight w:val="yellow"/>
        </w:rPr>
        <w:t>priorities need to be set</w:t>
      </w:r>
      <w:r w:rsidRPr="00680289">
        <w:rPr>
          <w:sz w:val="12"/>
        </w:rPr>
        <w:t xml:space="preserve"> if the United States is to find the resources to confront what threatens it most. 31 As Michael Doran recently argued in reference to the Arab Spring, “the United States must train itself to see a large dune as something more formidable than just endless grains of sand.”32 </w:t>
      </w:r>
      <w:r w:rsidRPr="00211946">
        <w:rPr>
          <w:rStyle w:val="TitleChar"/>
          <w:highlight w:val="yellow"/>
        </w:rPr>
        <w:t xml:space="preserve">This is not to deny </w:t>
      </w:r>
      <w:r w:rsidRPr="00680289">
        <w:rPr>
          <w:rStyle w:val="TitleChar"/>
        </w:rPr>
        <w:t xml:space="preserve">the </w:t>
      </w:r>
      <w:r w:rsidRPr="00211946">
        <w:rPr>
          <w:rStyle w:val="TitleChar"/>
          <w:highlight w:val="yellow"/>
        </w:rPr>
        <w:t>possibility of</w:t>
      </w:r>
      <w:r w:rsidRPr="00211946">
        <w:rPr>
          <w:sz w:val="12"/>
          <w:highlight w:val="yellow"/>
        </w:rPr>
        <w:t xml:space="preserve"> </w:t>
      </w:r>
      <w:r w:rsidRPr="00211946">
        <w:rPr>
          <w:rStyle w:val="TitleChar"/>
          <w:highlight w:val="yellow"/>
        </w:rPr>
        <w:t>nonlinear phenomena</w:t>
      </w:r>
      <w:r w:rsidRPr="00680289">
        <w:rPr>
          <w:rStyle w:val="TitleChar"/>
        </w:rPr>
        <w:t>, butterfly effects, self-organizing systems</w:t>
      </w:r>
      <w:r w:rsidRPr="00680289">
        <w:rPr>
          <w:sz w:val="12"/>
        </w:rPr>
        <w:t xml:space="preserve"> that exhibit patterns in the absence of centralized authority, </w:t>
      </w:r>
      <w:r w:rsidRPr="00680289">
        <w:rPr>
          <w:rStyle w:val="TitleChar"/>
        </w:rPr>
        <w:t>or emergent properties</w:t>
      </w:r>
      <w:r w:rsidRPr="00680289">
        <w:rPr>
          <w:sz w:val="12"/>
        </w:rPr>
        <w:t xml:space="preserve">. 33 If anything, </w:t>
      </w:r>
      <w:r w:rsidRPr="00211946">
        <w:rPr>
          <w:rStyle w:val="TitleChar"/>
          <w:highlight w:val="yellow"/>
        </w:rPr>
        <w:t>these</w:t>
      </w:r>
      <w:r w:rsidRPr="00680289">
        <w:rPr>
          <w:rStyle w:val="TitleChar"/>
        </w:rPr>
        <w:t xml:space="preserve"> hallmarks of complexity theory </w:t>
      </w:r>
      <w:r w:rsidRPr="00211946">
        <w:rPr>
          <w:rStyle w:val="TitleChar"/>
          <w:highlight w:val="yellow"/>
        </w:rPr>
        <w:t>remind</w:t>
      </w:r>
      <w:r w:rsidRPr="00680289">
        <w:rPr>
          <w:rStyle w:val="TitleChar"/>
        </w:rPr>
        <w:t xml:space="preserve"> strategists </w:t>
      </w:r>
      <w:r w:rsidRPr="00211946">
        <w:rPr>
          <w:rStyle w:val="TitleChar"/>
          <w:highlight w:val="yellow"/>
        </w:rPr>
        <w:t>of the importance of</w:t>
      </w:r>
      <w:r w:rsidRPr="00680289">
        <w:rPr>
          <w:rStyle w:val="TitleChar"/>
        </w:rPr>
        <w:t xml:space="preserve"> revisiting key assumptions in light of new data and</w:t>
      </w:r>
      <w:r w:rsidRPr="00680289">
        <w:rPr>
          <w:sz w:val="12"/>
        </w:rPr>
        <w:t xml:space="preserve"> allowing for </w:t>
      </w:r>
      <w:r w:rsidRPr="00680289">
        <w:rPr>
          <w:rStyle w:val="TitleChar"/>
        </w:rPr>
        <w:t xml:space="preserve">tactical </w:t>
      </w:r>
      <w:r w:rsidRPr="00211946">
        <w:rPr>
          <w:rStyle w:val="TitleChar"/>
          <w:highlight w:val="yellow"/>
        </w:rPr>
        <w:t>flexibility</w:t>
      </w:r>
      <w:r w:rsidRPr="00680289">
        <w:rPr>
          <w:sz w:val="12"/>
        </w:rPr>
        <w:t xml:space="preserve"> in case of unintended consequences. </w:t>
      </w:r>
      <w:r w:rsidRPr="00211946">
        <w:rPr>
          <w:rStyle w:val="TitleChar"/>
          <w:highlight w:val="yellow"/>
        </w:rPr>
        <w:t xml:space="preserve">Sound strategy </w:t>
      </w:r>
      <w:r w:rsidRPr="00680289">
        <w:rPr>
          <w:rStyle w:val="TitleChar"/>
        </w:rPr>
        <w:t xml:space="preserve">requires hard choices and </w:t>
      </w:r>
      <w:r w:rsidRPr="00211946">
        <w:rPr>
          <w:rStyle w:val="TitleChar"/>
          <w:highlight w:val="yellow"/>
        </w:rPr>
        <w:t>commitments,</w:t>
      </w:r>
      <w:r w:rsidRPr="00211946">
        <w:rPr>
          <w:sz w:val="12"/>
          <w:highlight w:val="yellow"/>
        </w:rPr>
        <w:t xml:space="preserve"> </w:t>
      </w:r>
      <w:r w:rsidRPr="00211946">
        <w:rPr>
          <w:rStyle w:val="TitleChar"/>
          <w:highlight w:val="yellow"/>
        </w:rPr>
        <w:t>but it need not be inflexible</w:t>
      </w:r>
      <w:r w:rsidRPr="00211946">
        <w:rPr>
          <w:sz w:val="12"/>
          <w:highlight w:val="yellow"/>
        </w:rPr>
        <w:t xml:space="preserve">. </w:t>
      </w:r>
      <w:r w:rsidRPr="00211946">
        <w:rPr>
          <w:rStyle w:val="Emphasis"/>
          <w:highlight w:val="yellow"/>
        </w:rPr>
        <w:t>We can prioritize without being procrustean.</w:t>
      </w:r>
      <w:r w:rsidRPr="00211946">
        <w:rPr>
          <w:sz w:val="12"/>
          <w:highlight w:val="yellow"/>
        </w:rPr>
        <w:t xml:space="preserve"> </w:t>
      </w:r>
      <w:r w:rsidRPr="00211946">
        <w:rPr>
          <w:rStyle w:val="TitleChar"/>
          <w:highlight w:val="yellow"/>
        </w:rPr>
        <w:t>But a model in which everything is potentially relevant is a model in which</w:t>
      </w:r>
      <w:r w:rsidRPr="00211946">
        <w:rPr>
          <w:sz w:val="12"/>
          <w:highlight w:val="yellow"/>
        </w:rPr>
        <w:t xml:space="preserve"> </w:t>
      </w:r>
      <w:r w:rsidRPr="00211946">
        <w:rPr>
          <w:rStyle w:val="TitleChar"/>
          <w:highlight w:val="yellow"/>
        </w:rPr>
        <w:t>nothing is</w:t>
      </w:r>
      <w:r w:rsidRPr="00211946">
        <w:rPr>
          <w:sz w:val="12"/>
          <w:highlight w:val="yellow"/>
        </w:rPr>
        <w:t>.</w:t>
      </w:r>
    </w:p>
    <w:p w14:paraId="3A3539E8" w14:textId="77777777" w:rsidR="00155972" w:rsidRDefault="00155972" w:rsidP="00155972">
      <w:pPr>
        <w:rPr>
          <w:sz w:val="12"/>
        </w:rPr>
      </w:pPr>
    </w:p>
    <w:p w14:paraId="26FB4290" w14:textId="77777777" w:rsidR="00155972" w:rsidRDefault="00155972" w:rsidP="00155972">
      <w:pPr>
        <w:pStyle w:val="Heading4"/>
      </w:pPr>
      <w:r>
        <w:t>Complexity of IR doesn’t make policy recommendations irrelevant – violence can be minimized and relative gains are possible</w:t>
      </w:r>
    </w:p>
    <w:p w14:paraId="10355A85" w14:textId="77777777" w:rsidR="00155972" w:rsidRPr="008765E5" w:rsidRDefault="00155972" w:rsidP="00155972">
      <w:pPr>
        <w:rPr>
          <w:rStyle w:val="Style13ptBold"/>
        </w:rPr>
      </w:pPr>
      <w:r w:rsidRPr="008765E5">
        <w:rPr>
          <w:rStyle w:val="Style13ptBold"/>
        </w:rPr>
        <w:t xml:space="preserve">Drezner, IR Prof @ Tufts, 9 </w:t>
      </w:r>
    </w:p>
    <w:p w14:paraId="69DE4960" w14:textId="77777777" w:rsidR="00155972" w:rsidRDefault="00155972" w:rsidP="00155972">
      <w:r>
        <w:t xml:space="preserve">(Daniel, “Defending the Realist Interest: Policy Advocacy and Policy Planning in an Anarchical World,” </w:t>
      </w:r>
      <w:hyperlink r:id="rId13" w:history="1">
        <w:r w:rsidRPr="00EE0F7A">
          <w:rPr>
            <w:rStyle w:val="Hyperlink"/>
          </w:rPr>
          <w:t>http://danieldrezner.com/research/defendingrealistinterest.pdf</w:t>
        </w:r>
      </w:hyperlink>
      <w:r>
        <w:t xml:space="preserve">)  </w:t>
      </w:r>
    </w:p>
    <w:p w14:paraId="0FB1D666" w14:textId="77777777" w:rsidR="00155972" w:rsidRPr="008765E5" w:rsidRDefault="00155972" w:rsidP="00155972">
      <w:pPr>
        <w:rPr>
          <w:rStyle w:val="StyleUnderline"/>
        </w:rPr>
      </w:pPr>
      <w:r>
        <w:t xml:space="preserve">This distinction is important. </w:t>
      </w:r>
      <w:r w:rsidRPr="008765E5">
        <w:rPr>
          <w:rStyle w:val="StyleUnderline"/>
        </w:rPr>
        <w:t>Structural approaches</w:t>
      </w:r>
      <w:r>
        <w:t xml:space="preserve"> will often </w:t>
      </w:r>
      <w:r w:rsidRPr="008765E5">
        <w:rPr>
          <w:rStyle w:val="StyleUnderline"/>
        </w:rPr>
        <w:t>posit substitutable causal</w:t>
      </w:r>
      <w:r>
        <w:t xml:space="preserve"> </w:t>
      </w:r>
      <w:r w:rsidRPr="008765E5">
        <w:rPr>
          <w:rStyle w:val="StyleUnderline"/>
        </w:rPr>
        <w:t>processes</w:t>
      </w:r>
      <w:r>
        <w:t xml:space="preserve"> </w:t>
      </w:r>
      <w:r w:rsidRPr="008765E5">
        <w:rPr>
          <w:rStyle w:val="StyleUnderline"/>
        </w:rPr>
        <w:t xml:space="preserve">through which </w:t>
      </w:r>
      <w:r w:rsidRPr="008765E5">
        <w:rPr>
          <w:rStyle w:val="Emphasis"/>
        </w:rPr>
        <w:t>the independent variable can affect the dependent variable</w:t>
      </w:r>
      <w:r>
        <w:rPr>
          <w:rStyle w:val="Emphasis"/>
        </w:rPr>
        <w:t xml:space="preserve"> </w:t>
      </w:r>
      <w:r>
        <w:t xml:space="preserve">(Most and Starr 1984). A great power might choose to advance its global policy preferences by coalition-builing within a universal-membership international organization or engage in forum-shopping to a club-membership organization governance (Krasner 1985a, 1991; Gruber 2000; Drezner 2007a). </w:t>
      </w:r>
      <w:r w:rsidRPr="008765E5">
        <w:rPr>
          <w:rStyle w:val="StyleUnderline"/>
        </w:rPr>
        <w:t>The offense/defense balance can</w:t>
      </w:r>
      <w:r>
        <w:rPr>
          <w:rStyle w:val="StyleUnderline"/>
        </w:rPr>
        <w:t xml:space="preserve"> </w:t>
      </w:r>
      <w:r w:rsidRPr="008765E5">
        <w:rPr>
          <w:rStyle w:val="StyleUnderline"/>
        </w:rPr>
        <w:t>affect the likelihood of war through multiple influences, including changes in grand</w:t>
      </w:r>
      <w:r>
        <w:rPr>
          <w:rStyle w:val="StyleUnderline"/>
        </w:rPr>
        <w:t xml:space="preserve"> </w:t>
      </w:r>
      <w:r w:rsidRPr="008765E5">
        <w:rPr>
          <w:rStyle w:val="StyleUnderline"/>
        </w:rPr>
        <w:t>strategies and leader perceptions</w:t>
      </w:r>
      <w:r>
        <w:t xml:space="preserve"> (Van Evera 1999:259-262). Structural effects can take different forms at different junctures, depending on the foreign policy choices made by a powerful state. </w:t>
      </w:r>
      <w:r w:rsidRPr="008765E5">
        <w:rPr>
          <w:rStyle w:val="StyleUnderline"/>
        </w:rPr>
        <w:t>Realists are well-positioned to offer policy advice than minimizes</w:t>
      </w:r>
      <w:r>
        <w:rPr>
          <w:rStyle w:val="StyleUnderline"/>
        </w:rPr>
        <w:t xml:space="preserve"> </w:t>
      </w:r>
      <w:r w:rsidRPr="008765E5">
        <w:rPr>
          <w:rStyle w:val="StyleUnderline"/>
        </w:rPr>
        <w:t>deadweight losses in situations where the equilibrium outcome is clear</w:t>
      </w:r>
      <w:r>
        <w:t xml:space="preserve"> – but the variegated pathways to that equilibrium outcome have different costs and benefits. Consider, for example, the advice a realist policy advocate might provide to a rising military power. Realists do not claim that all great powers necessarily act in a security maximizing manner. </w:t>
      </w:r>
      <w:r w:rsidRPr="008765E5">
        <w:rPr>
          <w:rStyle w:val="StyleUnderline"/>
        </w:rPr>
        <w:t>Realists do predict</w:t>
      </w:r>
      <w:r>
        <w:t xml:space="preserve">, however, that </w:t>
      </w:r>
      <w:r w:rsidRPr="008765E5">
        <w:rPr>
          <w:rStyle w:val="StyleUnderline"/>
        </w:rPr>
        <w:t>any state that aggressively</w:t>
      </w:r>
      <w:r>
        <w:rPr>
          <w:rStyle w:val="StyleUnderline"/>
        </w:rPr>
        <w:t xml:space="preserve"> </w:t>
      </w:r>
      <w:r w:rsidRPr="008765E5">
        <w:rPr>
          <w:rStyle w:val="StyleUnderline"/>
        </w:rPr>
        <w:t>expands its power and capabilities will trigger concern among other actors about the</w:t>
      </w:r>
      <w:r>
        <w:rPr>
          <w:rStyle w:val="StyleUnderline"/>
        </w:rPr>
        <w:t xml:space="preserve"> </w:t>
      </w:r>
      <w:r w:rsidRPr="008765E5">
        <w:rPr>
          <w:rStyle w:val="StyleUnderline"/>
        </w:rPr>
        <w:t>implications of rising power in an anarchic world struct</w:t>
      </w:r>
      <w:r>
        <w:t xml:space="preserve">ure. That concern would likely be translated into either an arms race or a balancing coalition. Either of those policy responses will constrain the rising power’s autonomy. </w:t>
      </w:r>
      <w:r w:rsidRPr="008765E5">
        <w:rPr>
          <w:rStyle w:val="StyleUnderline"/>
        </w:rPr>
        <w:t>Knowing this, a realist could</w:t>
      </w:r>
      <w:r>
        <w:rPr>
          <w:rStyle w:val="StyleUnderline"/>
        </w:rPr>
        <w:t xml:space="preserve"> </w:t>
      </w:r>
      <w:r w:rsidRPr="008765E5">
        <w:rPr>
          <w:rStyle w:val="StyleUnderline"/>
        </w:rPr>
        <w:t>proffer policy advice that encourages a government to husband its power so as to avoid</w:t>
      </w:r>
      <w:r>
        <w:rPr>
          <w:rStyle w:val="StyleUnderline"/>
        </w:rPr>
        <w:t xml:space="preserve"> </w:t>
      </w:r>
      <w:r w:rsidRPr="008765E5">
        <w:rPr>
          <w:rStyle w:val="StyleUnderline"/>
        </w:rPr>
        <w:t>triggering the balancing coalition</w:t>
      </w:r>
      <w:r>
        <w:t xml:space="preserve">. Note that whether the advice is heeded or not, </w:t>
      </w:r>
      <w:r w:rsidRPr="008765E5">
        <w:rPr>
          <w:rStyle w:val="StyleUnderline"/>
        </w:rPr>
        <w:t>the</w:t>
      </w:r>
      <w:r>
        <w:rPr>
          <w:rStyle w:val="StyleUnderline"/>
        </w:rPr>
        <w:t xml:space="preserve"> </w:t>
      </w:r>
      <w:r w:rsidRPr="008765E5">
        <w:rPr>
          <w:rStyle w:val="StyleUnderline"/>
        </w:rPr>
        <w:t>outcome is eventually the same</w:t>
      </w:r>
      <w:r>
        <w:t xml:space="preserve"> – the rising power’s autonomy is circumscribed. </w:t>
      </w:r>
      <w:r w:rsidRPr="008765E5">
        <w:rPr>
          <w:rStyle w:val="StyleUnderline"/>
        </w:rPr>
        <w:t>The</w:t>
      </w:r>
      <w:r>
        <w:rPr>
          <w:rStyle w:val="StyleUnderline"/>
        </w:rPr>
        <w:t xml:space="preserve"> </w:t>
      </w:r>
      <w:r w:rsidRPr="008765E5">
        <w:rPr>
          <w:rStyle w:val="StyleUnderline"/>
        </w:rPr>
        <w:t>difference is how that power is circumscribe</w:t>
      </w:r>
      <w:r>
        <w:t xml:space="preserve">d – </w:t>
      </w:r>
      <w:r w:rsidRPr="008765E5">
        <w:rPr>
          <w:rStyle w:val="Emphasis"/>
        </w:rPr>
        <w:t>through self-restraint, an arms race, or the</w:t>
      </w:r>
      <w:r>
        <w:rPr>
          <w:rStyle w:val="Emphasis"/>
        </w:rPr>
        <w:t xml:space="preserve"> </w:t>
      </w:r>
      <w:r w:rsidRPr="008765E5">
        <w:rPr>
          <w:rStyle w:val="Emphasis"/>
        </w:rPr>
        <w:t>creation of a balancing coalition.</w:t>
      </w:r>
      <w:r>
        <w:rPr>
          <w:rStyle w:val="Emphasis"/>
        </w:rPr>
        <w:t xml:space="preserve"> </w:t>
      </w:r>
      <w:r>
        <w:t xml:space="preserve">To use more generic language, </w:t>
      </w:r>
      <w:r w:rsidRPr="008765E5">
        <w:rPr>
          <w:rStyle w:val="StyleUnderline"/>
        </w:rPr>
        <w:t>a realist is not being logically inconsistent when</w:t>
      </w:r>
      <w:r>
        <w:rPr>
          <w:rStyle w:val="StyleUnderline"/>
        </w:rPr>
        <w:t xml:space="preserve"> </w:t>
      </w:r>
      <w:r w:rsidRPr="008765E5">
        <w:rPr>
          <w:rStyle w:val="StyleUnderline"/>
        </w:rPr>
        <w:t>proffering generic advice along the lines of</w:t>
      </w:r>
      <w:r>
        <w:t>: “</w:t>
      </w:r>
      <w:r w:rsidRPr="008765E5">
        <w:rPr>
          <w:rStyle w:val="StyleUnderline"/>
        </w:rPr>
        <w:t>No matter what you do as a policymaker,</w:t>
      </w:r>
      <w:r>
        <w:rPr>
          <w:rStyle w:val="StyleUnderline"/>
        </w:rPr>
        <w:t xml:space="preserve"> </w:t>
      </w:r>
      <w:r w:rsidRPr="008765E5">
        <w:rPr>
          <w:rStyle w:val="StyleUnderline"/>
        </w:rPr>
        <w:t>the inevitable outcome is going to be X</w:t>
      </w:r>
      <w:r>
        <w:t xml:space="preserve">. </w:t>
      </w:r>
      <w:r w:rsidRPr="008765E5">
        <w:rPr>
          <w:rStyle w:val="StyleUnderline"/>
        </w:rPr>
        <w:t>However, if you choose policy action A, X will</w:t>
      </w:r>
      <w:r>
        <w:rPr>
          <w:rStyle w:val="StyleUnderline"/>
        </w:rPr>
        <w:t xml:space="preserve"> </w:t>
      </w:r>
      <w:r w:rsidRPr="008765E5">
        <w:rPr>
          <w:rStyle w:val="StyleUnderline"/>
        </w:rPr>
        <w:t>happen with a lot of military brinksmanship</w:t>
      </w:r>
      <w:r>
        <w:t xml:space="preserve"> </w:t>
      </w:r>
      <w:r w:rsidRPr="008765E5">
        <w:rPr>
          <w:rStyle w:val="StyleUnderline"/>
        </w:rPr>
        <w:t>that could trigger unnecessary bloodshed</w:t>
      </w:r>
      <w:r>
        <w:t xml:space="preserve"> and expenditure</w:t>
      </w:r>
      <w:r w:rsidRPr="008765E5">
        <w:rPr>
          <w:rStyle w:val="StyleUnderline"/>
        </w:rPr>
        <w:t>. If you choose policy action B , X happens with a minimum of negative</w:t>
      </w:r>
      <w:r>
        <w:rPr>
          <w:rStyle w:val="StyleUnderline"/>
        </w:rPr>
        <w:t xml:space="preserve"> </w:t>
      </w:r>
      <w:r w:rsidRPr="008765E5">
        <w:rPr>
          <w:rStyle w:val="StyleUnderline"/>
        </w:rPr>
        <w:t>policy externalities and collateral damage</w:t>
      </w:r>
      <w:r>
        <w:t xml:space="preserve">. As realists, </w:t>
      </w:r>
      <w:r w:rsidRPr="008765E5">
        <w:rPr>
          <w:rStyle w:val="Emphasis"/>
        </w:rPr>
        <w:t>we recommend option B.”</w:t>
      </w:r>
      <w:r>
        <w:t xml:space="preserve"> This is also thoroughly consistent with Waltz’s (1979) refusal to assume states are rational actors. He assumes that the evolutionary processes created by the anarchical world structure force irrational states out of existence. </w:t>
      </w:r>
      <w:r w:rsidRPr="008765E5">
        <w:rPr>
          <w:rStyle w:val="StyleUnderline"/>
        </w:rPr>
        <w:t>This allows for structure to impose</w:t>
      </w:r>
      <w:r>
        <w:rPr>
          <w:rStyle w:val="StyleUnderline"/>
        </w:rPr>
        <w:t xml:space="preserve"> </w:t>
      </w:r>
      <w:r w:rsidRPr="008765E5">
        <w:rPr>
          <w:rStyle w:val="StyleUnderline"/>
        </w:rPr>
        <w:t>serious long-term constraints on state action, while allowing for the possibility of</w:t>
      </w:r>
      <w:r>
        <w:rPr>
          <w:rStyle w:val="StyleUnderline"/>
        </w:rPr>
        <w:t xml:space="preserve"> </w:t>
      </w:r>
      <w:r w:rsidRPr="008765E5">
        <w:rPr>
          <w:rStyle w:val="Emphasis"/>
        </w:rPr>
        <w:t>deviations away from realist prescriptions in the short term</w:t>
      </w:r>
      <w:r w:rsidRPr="008765E5">
        <w:rPr>
          <w:rStyle w:val="StyleUnderline"/>
        </w:rPr>
        <w:t>.</w:t>
      </w:r>
    </w:p>
    <w:p w14:paraId="347AB776" w14:textId="77777777" w:rsidR="00155972" w:rsidRPr="00680289" w:rsidRDefault="00155972" w:rsidP="00155972">
      <w:pPr>
        <w:rPr>
          <w:rStyle w:val="TitleChar"/>
          <w:bCs w:val="0"/>
        </w:rPr>
      </w:pPr>
    </w:p>
    <w:p w14:paraId="62DCEA61" w14:textId="77777777" w:rsidR="00D2544C" w:rsidRDefault="00D2544C" w:rsidP="00D2544C">
      <w:pPr>
        <w:pStyle w:val="Heading3"/>
      </w:pPr>
      <w:r>
        <w:t xml:space="preserve">A2: Engagement Link </w:t>
      </w:r>
    </w:p>
    <w:p w14:paraId="50187423" w14:textId="77777777" w:rsidR="00D2544C" w:rsidRPr="006F111A" w:rsidRDefault="00D2544C" w:rsidP="00D2544C">
      <w:pPr>
        <w:pStyle w:val="Heading4"/>
      </w:pPr>
      <w:r w:rsidRPr="006F111A">
        <w:t xml:space="preserve">We don’t construct China as the opposite of the West OR in competition with the US – their link argument reifies the antagonism between the occident and the orient – flips the K </w:t>
      </w:r>
    </w:p>
    <w:p w14:paraId="552C47F1" w14:textId="77777777" w:rsidR="00D2544C" w:rsidRPr="00A07758" w:rsidRDefault="00D2544C" w:rsidP="00D2544C">
      <w:pPr>
        <w:rPr>
          <w:rStyle w:val="Style13ptBold"/>
        </w:rPr>
      </w:pPr>
      <w:r w:rsidRPr="00A07758">
        <w:rPr>
          <w:rStyle w:val="Style13ptBold"/>
        </w:rPr>
        <w:t>Noesselt, Research Fellow @ GIGA Institute of Asian Studies, 13</w:t>
      </w:r>
    </w:p>
    <w:p w14:paraId="1ED0D19A" w14:textId="77777777" w:rsidR="00D2544C" w:rsidRPr="00A07758" w:rsidRDefault="00D2544C" w:rsidP="00D2544C">
      <w:r>
        <w:t>(Nele , “</w:t>
      </w:r>
      <w:r w:rsidRPr="00A07758">
        <w:t>Is There a “Chinese School” of IR?</w:t>
      </w:r>
      <w:r>
        <w:t xml:space="preserve">” https://www.giga-hamburg.de/en/system/files/publications/wp188_noesselt.pdf) </w:t>
      </w:r>
    </w:p>
    <w:p w14:paraId="4C05CDBF" w14:textId="77777777" w:rsidR="00D2544C" w:rsidRDefault="00D2544C" w:rsidP="00D2544C">
      <w:pPr>
        <w:rPr>
          <w:sz w:val="16"/>
        </w:rPr>
      </w:pPr>
      <w:r w:rsidRPr="00EE448E">
        <w:rPr>
          <w:rStyle w:val="StyleUnderline"/>
          <w:highlight w:val="cyan"/>
        </w:rPr>
        <w:t>Post‐structuralist</w:t>
      </w:r>
      <w:r w:rsidRPr="00A07758">
        <w:rPr>
          <w:rStyle w:val="StyleUnderline"/>
        </w:rPr>
        <w:t xml:space="preserve"> and post‐colonial </w:t>
      </w:r>
      <w:r w:rsidRPr="00EE448E">
        <w:rPr>
          <w:rStyle w:val="StyleUnderline"/>
          <w:highlight w:val="cyan"/>
        </w:rPr>
        <w:t>ambitions to internationalize IR theory</w:t>
      </w:r>
      <w:r w:rsidRPr="00A07758">
        <w:rPr>
          <w:rStyle w:val="StyleUnderline"/>
        </w:rPr>
        <w:t xml:space="preserve"> through the inte‐</w:t>
      </w:r>
      <w:r>
        <w:rPr>
          <w:rStyle w:val="StyleUnderline"/>
        </w:rPr>
        <w:t xml:space="preserve"> </w:t>
      </w:r>
      <w:r w:rsidRPr="00A07758">
        <w:rPr>
          <w:rStyle w:val="StyleUnderline"/>
        </w:rPr>
        <w:t xml:space="preserve">gration of voices </w:t>
      </w:r>
      <w:r w:rsidRPr="00EE448E">
        <w:rPr>
          <w:rStyle w:val="StyleUnderline"/>
          <w:highlight w:val="cyan"/>
        </w:rPr>
        <w:t>from the non‐“Western” world</w:t>
      </w:r>
      <w:r w:rsidRPr="00A07758">
        <w:rPr>
          <w:sz w:val="16"/>
        </w:rPr>
        <w:t xml:space="preserve"> – which were previously marginalized and silenced – </w:t>
      </w:r>
      <w:r w:rsidRPr="00EE448E">
        <w:rPr>
          <w:rStyle w:val="Emphasis"/>
          <w:highlight w:val="cyan"/>
        </w:rPr>
        <w:t>have come to a</w:t>
      </w:r>
      <w:r w:rsidRPr="00A07758">
        <w:rPr>
          <w:sz w:val="16"/>
        </w:rPr>
        <w:t xml:space="preserve"> temporary </w:t>
      </w:r>
      <w:r w:rsidRPr="00EE448E">
        <w:rPr>
          <w:rStyle w:val="Emphasis"/>
          <w:highlight w:val="cyan"/>
        </w:rPr>
        <w:t>standstill</w:t>
      </w:r>
      <w:r w:rsidRPr="00EE448E">
        <w:rPr>
          <w:sz w:val="16"/>
          <w:highlight w:val="cyan"/>
        </w:rPr>
        <w:t xml:space="preserve">. </w:t>
      </w:r>
      <w:r w:rsidRPr="00EE448E">
        <w:rPr>
          <w:rStyle w:val="Emphasis"/>
          <w:highlight w:val="cyan"/>
        </w:rPr>
        <w:t>The only</w:t>
      </w:r>
      <w:r w:rsidRPr="00A07758">
        <w:rPr>
          <w:rStyle w:val="Emphasis"/>
        </w:rPr>
        <w:t xml:space="preserve"> outcome</w:t>
      </w:r>
      <w:r w:rsidRPr="00A07758">
        <w:rPr>
          <w:sz w:val="16"/>
        </w:rPr>
        <w:t xml:space="preserve"> </w:t>
      </w:r>
      <w:r w:rsidRPr="00A07758">
        <w:rPr>
          <w:rStyle w:val="StyleUnderline"/>
        </w:rPr>
        <w:t xml:space="preserve">of the post‐structuralist </w:t>
      </w:r>
      <w:r w:rsidRPr="00EE448E">
        <w:rPr>
          <w:rStyle w:val="StyleUnderline"/>
          <w:highlight w:val="cyan"/>
        </w:rPr>
        <w:t>as‐ sessment of “Chinese” IR</w:t>
      </w:r>
      <w:r w:rsidRPr="00A07758">
        <w:rPr>
          <w:sz w:val="16"/>
        </w:rPr>
        <w:t xml:space="preserve"> </w:t>
      </w:r>
      <w:r w:rsidRPr="00A07758">
        <w:rPr>
          <w:rStyle w:val="StyleUnderline"/>
        </w:rPr>
        <w:t>consists of a handful of essays about the state of IR studies in China.</w:t>
      </w:r>
      <w:r>
        <w:rPr>
          <w:rStyle w:val="StyleUnderline"/>
        </w:rPr>
        <w:t xml:space="preserve"> </w:t>
      </w:r>
      <w:r w:rsidRPr="00A07758">
        <w:rPr>
          <w:rStyle w:val="Emphasis"/>
        </w:rPr>
        <w:t xml:space="preserve">These </w:t>
      </w:r>
      <w:r w:rsidRPr="00EE448E">
        <w:rPr>
          <w:rStyle w:val="Emphasis"/>
          <w:highlight w:val="cyan"/>
        </w:rPr>
        <w:t xml:space="preserve">do not go </w:t>
      </w:r>
      <w:r w:rsidRPr="00EE448E">
        <w:rPr>
          <w:rStyle w:val="Emphasis"/>
        </w:rPr>
        <w:t>much</w:t>
      </w:r>
      <w:r w:rsidRPr="00A07758">
        <w:rPr>
          <w:rStyle w:val="Emphasis"/>
        </w:rPr>
        <w:t xml:space="preserve"> </w:t>
      </w:r>
      <w:r w:rsidRPr="00EE448E">
        <w:rPr>
          <w:rStyle w:val="Emphasis"/>
          <w:highlight w:val="cyan"/>
        </w:rPr>
        <w:t>beyond</w:t>
      </w:r>
      <w:r w:rsidRPr="00A07758">
        <w:rPr>
          <w:rStyle w:val="Emphasis"/>
        </w:rPr>
        <w:t xml:space="preserve"> the </w:t>
      </w:r>
      <w:r w:rsidRPr="00EE448E">
        <w:rPr>
          <w:rStyle w:val="Emphasis"/>
          <w:highlight w:val="cyan"/>
        </w:rPr>
        <w:t>earlier overview articles</w:t>
      </w:r>
      <w:r w:rsidRPr="00A07758">
        <w:rPr>
          <w:rStyle w:val="Emphasis"/>
        </w:rPr>
        <w:t xml:space="preserve"> published by area specialists.</w:t>
      </w:r>
      <w:r>
        <w:rPr>
          <w:rStyle w:val="Emphasis"/>
        </w:rPr>
        <w:t xml:space="preserve"> </w:t>
      </w:r>
      <w:r w:rsidRPr="00A07758">
        <w:rPr>
          <w:sz w:val="16"/>
        </w:rPr>
        <w:t>Nonetheless</w:t>
      </w:r>
      <w:r w:rsidRPr="00A07758">
        <w:rPr>
          <w:rStyle w:val="StyleUnderline"/>
        </w:rPr>
        <w:t xml:space="preserve">, </w:t>
      </w:r>
      <w:r w:rsidRPr="00A07758">
        <w:rPr>
          <w:sz w:val="16"/>
        </w:rPr>
        <w:t xml:space="preserve">the main contribution of these post‐structuralist investigations into Asian IR is the fact that the possibility of “alternative” IR formulations has come to be accepted by a wider audience of IR scholars, most of whom refused to accept “Chinese” IR as a theory dur‐ ing the 1990s. </w:t>
      </w:r>
      <w:r w:rsidRPr="00EE448E">
        <w:rPr>
          <w:rStyle w:val="StyleUnderline"/>
          <w:highlight w:val="cyan"/>
        </w:rPr>
        <w:t>The</w:t>
      </w:r>
      <w:r w:rsidRPr="00A07758">
        <w:rPr>
          <w:rStyle w:val="StyleUnderline"/>
        </w:rPr>
        <w:t xml:space="preserve"> obvious </w:t>
      </w:r>
      <w:r w:rsidRPr="00EE448E">
        <w:rPr>
          <w:rStyle w:val="StyleUnderline"/>
          <w:highlight w:val="cyan"/>
        </w:rPr>
        <w:t>isolation of</w:t>
      </w:r>
      <w:r w:rsidRPr="00A07758">
        <w:rPr>
          <w:rStyle w:val="StyleUnderline"/>
        </w:rPr>
        <w:t xml:space="preserve"> the post‐positivist search for “Asian” or</w:t>
      </w:r>
      <w:r w:rsidRPr="00A07758">
        <w:rPr>
          <w:sz w:val="16"/>
        </w:rPr>
        <w:t xml:space="preserve">, to be more general, </w:t>
      </w:r>
      <w:r w:rsidRPr="00EE448E">
        <w:rPr>
          <w:rStyle w:val="StyleUnderline"/>
          <w:highlight w:val="cyan"/>
        </w:rPr>
        <w:t>non‐“Western” IR approaches</w:t>
      </w:r>
      <w:r w:rsidRPr="00A07758">
        <w:rPr>
          <w:sz w:val="16"/>
        </w:rPr>
        <w:t xml:space="preserve"> from area studies and intra‐area discourses </w:t>
      </w:r>
      <w:r w:rsidRPr="00EE448E">
        <w:rPr>
          <w:rStyle w:val="StyleUnderline"/>
          <w:highlight w:val="cyan"/>
        </w:rPr>
        <w:t xml:space="preserve">has </w:t>
      </w:r>
      <w:r w:rsidRPr="00EE448E">
        <w:rPr>
          <w:rStyle w:val="Emphasis"/>
          <w:highlight w:val="cyan"/>
        </w:rPr>
        <w:t xml:space="preserve">evoked severe </w:t>
      </w:r>
      <w:r w:rsidRPr="000502F4">
        <w:rPr>
          <w:rStyle w:val="Emphasis"/>
          <w:highlight w:val="cyan"/>
        </w:rPr>
        <w:t>criticism from scholars specialized in the Asian region</w:t>
      </w:r>
      <w:r w:rsidRPr="00A07758">
        <w:rPr>
          <w:sz w:val="16"/>
        </w:rPr>
        <w:t xml:space="preserve">. </w:t>
      </w:r>
      <w:r w:rsidRPr="00A07758">
        <w:rPr>
          <w:rStyle w:val="StyleUnderline"/>
        </w:rPr>
        <w:t xml:space="preserve">Alagappa has commented on the </w:t>
      </w:r>
      <w:r w:rsidRPr="00A07758">
        <w:rPr>
          <w:rStyle w:val="Emphasis"/>
        </w:rPr>
        <w:t>ab‐</w:t>
      </w:r>
      <w:r>
        <w:rPr>
          <w:rStyle w:val="Emphasis"/>
        </w:rPr>
        <w:t xml:space="preserve"> </w:t>
      </w:r>
      <w:r w:rsidRPr="00A07758">
        <w:rPr>
          <w:rStyle w:val="Emphasis"/>
        </w:rPr>
        <w:t>sence of a direct dialogue</w:t>
      </w:r>
      <w:r w:rsidRPr="00A07758">
        <w:rPr>
          <w:rStyle w:val="StyleUnderline"/>
        </w:rPr>
        <w:t xml:space="preserve"> between </w:t>
      </w:r>
      <w:r w:rsidRPr="00A07758">
        <w:rPr>
          <w:rStyle w:val="Emphasis"/>
        </w:rPr>
        <w:t>Asian IR experts</w:t>
      </w:r>
      <w:r w:rsidRPr="00A07758">
        <w:rPr>
          <w:rStyle w:val="StyleUnderline"/>
        </w:rPr>
        <w:t xml:space="preserve"> and the group of </w:t>
      </w:r>
      <w:r w:rsidRPr="00A07758">
        <w:rPr>
          <w:rStyle w:val="Emphasis"/>
        </w:rPr>
        <w:t>post‐structuralist IR</w:t>
      </w:r>
      <w:r>
        <w:rPr>
          <w:rStyle w:val="Emphasis"/>
        </w:rPr>
        <w:t xml:space="preserve"> </w:t>
      </w:r>
      <w:r w:rsidRPr="00A07758">
        <w:rPr>
          <w:rStyle w:val="Emphasis"/>
        </w:rPr>
        <w:t>scholar</w:t>
      </w:r>
      <w:r w:rsidRPr="00A07758">
        <w:rPr>
          <w:rStyle w:val="StyleUnderline"/>
        </w:rPr>
        <w:t>s</w:t>
      </w:r>
      <w:r w:rsidRPr="00A07758">
        <w:rPr>
          <w:sz w:val="16"/>
        </w:rPr>
        <w:t xml:space="preserve">. As a result, he argues, </w:t>
      </w:r>
      <w:r w:rsidRPr="00EE448E">
        <w:rPr>
          <w:rStyle w:val="StyleUnderline"/>
          <w:highlight w:val="cyan"/>
        </w:rPr>
        <w:t>IR theory in the non‐“Western” world is analyzed</w:t>
      </w:r>
      <w:r w:rsidRPr="00A07758">
        <w:rPr>
          <w:rStyle w:val="StyleUnderline"/>
        </w:rPr>
        <w:t xml:space="preserve"> and classi‐</w:t>
      </w:r>
      <w:r>
        <w:rPr>
          <w:rStyle w:val="StyleUnderline"/>
        </w:rPr>
        <w:t xml:space="preserve"> </w:t>
      </w:r>
      <w:r w:rsidRPr="00A07758">
        <w:rPr>
          <w:rStyle w:val="StyleUnderline"/>
        </w:rPr>
        <w:t xml:space="preserve">fied </w:t>
      </w:r>
      <w:r w:rsidRPr="00EE448E">
        <w:rPr>
          <w:rStyle w:val="StyleUnderline"/>
          <w:highlight w:val="cyan"/>
        </w:rPr>
        <w:t xml:space="preserve">in terms of the </w:t>
      </w:r>
      <w:r w:rsidRPr="00EE448E">
        <w:rPr>
          <w:rStyle w:val="Emphasis"/>
          <w:highlight w:val="cyan"/>
        </w:rPr>
        <w:t>structures and basic categories</w:t>
      </w:r>
      <w:r w:rsidRPr="00EE448E">
        <w:rPr>
          <w:rStyle w:val="StyleUnderline"/>
          <w:highlight w:val="cyan"/>
        </w:rPr>
        <w:t xml:space="preserve"> of “</w:t>
      </w:r>
      <w:r w:rsidRPr="00EE448E">
        <w:rPr>
          <w:rStyle w:val="Emphasis"/>
          <w:highlight w:val="cyan"/>
        </w:rPr>
        <w:t>Western” IR theory</w:t>
      </w:r>
      <w:r w:rsidRPr="00A07758">
        <w:rPr>
          <w:sz w:val="16"/>
        </w:rPr>
        <w:t xml:space="preserve">.18 </w:t>
      </w:r>
      <w:r w:rsidRPr="00EE448E">
        <w:rPr>
          <w:rStyle w:val="StyleUnderline"/>
          <w:highlight w:val="cyan"/>
        </w:rPr>
        <w:t>As long as the epistemological foundations of IR theory continue to be restricted to a “Western” philosophy of science, it is unlikely that the discipline’s parochial bias can be resolved</w:t>
      </w:r>
      <w:r w:rsidRPr="00A07758">
        <w:rPr>
          <w:sz w:val="16"/>
        </w:rPr>
        <w:t xml:space="preserve"> (Alagappa 2011). Furthermore, </w:t>
      </w:r>
      <w:r w:rsidRPr="00EE448E">
        <w:rPr>
          <w:rStyle w:val="Emphasis"/>
          <w:highlight w:val="cyan"/>
        </w:rPr>
        <w:t>the predetermined dichotomy</w:t>
      </w:r>
      <w:r w:rsidRPr="00A07758">
        <w:rPr>
          <w:sz w:val="16"/>
        </w:rPr>
        <w:t xml:space="preserve"> </w:t>
      </w:r>
      <w:r w:rsidRPr="00A07758">
        <w:rPr>
          <w:rStyle w:val="StyleUnderline"/>
        </w:rPr>
        <w:t>between “Western” and “Asian” IR that</w:t>
      </w:r>
      <w:r>
        <w:rPr>
          <w:rStyle w:val="StyleUnderline"/>
        </w:rPr>
        <w:t xml:space="preserve"> </w:t>
      </w:r>
      <w:r w:rsidRPr="00A07758">
        <w:rPr>
          <w:rStyle w:val="StyleUnderline"/>
        </w:rPr>
        <w:t>post‐colonial studies assume</w:t>
      </w:r>
      <w:r w:rsidRPr="00A07758">
        <w:rPr>
          <w:sz w:val="16"/>
        </w:rPr>
        <w:t xml:space="preserve"> </w:t>
      </w:r>
      <w:r w:rsidRPr="00EE448E">
        <w:rPr>
          <w:rStyle w:val="StyleUnderline"/>
          <w:highlight w:val="cyan"/>
        </w:rPr>
        <w:t>raises more questions than it can solve</w:t>
      </w:r>
      <w:r w:rsidRPr="00EE448E">
        <w:rPr>
          <w:sz w:val="16"/>
          <w:highlight w:val="cyan"/>
        </w:rPr>
        <w:t xml:space="preserve">. </w:t>
      </w:r>
      <w:r w:rsidRPr="00EE448E">
        <w:rPr>
          <w:rStyle w:val="Emphasis"/>
          <w:highlight w:val="cyan"/>
        </w:rPr>
        <w:t>There is no unified “Western” IR tradition</w:t>
      </w:r>
      <w:r w:rsidRPr="00A07758">
        <w:rPr>
          <w:sz w:val="16"/>
        </w:rPr>
        <w:t xml:space="preserve"> (Acharya 2011: 620–621), </w:t>
      </w:r>
      <w:r w:rsidRPr="00EE448E">
        <w:rPr>
          <w:rStyle w:val="StyleUnderline"/>
          <w:highlight w:val="cyan"/>
        </w:rPr>
        <w:t xml:space="preserve">nor can IR in Asia be reduced </w:t>
      </w:r>
      <w:r w:rsidRPr="00EE448E">
        <w:rPr>
          <w:rStyle w:val="Emphasis"/>
          <w:highlight w:val="cyan"/>
        </w:rPr>
        <w:t>to one single, homogenous approach</w:t>
      </w:r>
      <w:r w:rsidRPr="00A07758">
        <w:rPr>
          <w:sz w:val="16"/>
        </w:rPr>
        <w:t xml:space="preserve"> (China, India, Japan, Korea, Southeast Asia) (Alagappa 2011). Strictly speaking, </w:t>
      </w:r>
      <w:r w:rsidRPr="00EE448E">
        <w:rPr>
          <w:rStyle w:val="Emphasis"/>
          <w:highlight w:val="cyan"/>
        </w:rPr>
        <w:t>the assumed antagonism</w:t>
      </w:r>
      <w:r w:rsidRPr="00A07758">
        <w:rPr>
          <w:sz w:val="16"/>
        </w:rPr>
        <w:t xml:space="preserve"> </w:t>
      </w:r>
      <w:r w:rsidRPr="00A07758">
        <w:rPr>
          <w:rStyle w:val="StyleUnderline"/>
        </w:rPr>
        <w:t>between regional concepts</w:t>
      </w:r>
      <w:r w:rsidRPr="00A07758">
        <w:rPr>
          <w:sz w:val="16"/>
        </w:rPr>
        <w:t xml:space="preserve"> </w:t>
      </w:r>
      <w:r w:rsidRPr="00A07758">
        <w:rPr>
          <w:rStyle w:val="StyleUnderline"/>
        </w:rPr>
        <w:t>of world order and world</w:t>
      </w:r>
      <w:r>
        <w:rPr>
          <w:rStyle w:val="StyleUnderline"/>
        </w:rPr>
        <w:t xml:space="preserve"> </w:t>
      </w:r>
      <w:r w:rsidRPr="00A07758">
        <w:rPr>
          <w:rStyle w:val="StyleUnderline"/>
        </w:rPr>
        <w:t xml:space="preserve">views </w:t>
      </w:r>
      <w:r w:rsidRPr="00EE448E">
        <w:rPr>
          <w:rStyle w:val="Emphasis"/>
          <w:highlight w:val="cyan"/>
        </w:rPr>
        <w:t>mirrors the Orientalism versus Occidentalism controversy</w:t>
      </w:r>
      <w:r w:rsidRPr="00EE448E">
        <w:rPr>
          <w:sz w:val="16"/>
          <w:highlight w:val="cyan"/>
        </w:rPr>
        <w:t>. “</w:t>
      </w:r>
      <w:r w:rsidRPr="00EE448E">
        <w:rPr>
          <w:rStyle w:val="StyleUnderline"/>
          <w:highlight w:val="cyan"/>
        </w:rPr>
        <w:t>Asia” is portrayed as the “other” against which the “West” defines itself</w:t>
      </w:r>
      <w:r w:rsidRPr="00A07758">
        <w:rPr>
          <w:rStyle w:val="StyleUnderline"/>
        </w:rPr>
        <w:t xml:space="preserve"> and consolidates its political and national</w:t>
      </w:r>
      <w:r>
        <w:rPr>
          <w:rStyle w:val="StyleUnderline"/>
        </w:rPr>
        <w:t xml:space="preserve"> </w:t>
      </w:r>
      <w:r w:rsidRPr="00A07758">
        <w:rPr>
          <w:rStyle w:val="StyleUnderline"/>
        </w:rPr>
        <w:t>identity.</w:t>
      </w:r>
      <w:r w:rsidRPr="00A07758">
        <w:rPr>
          <w:sz w:val="16"/>
        </w:rPr>
        <w:t xml:space="preserve"> Reciprocally, </w:t>
      </w:r>
      <w:r w:rsidRPr="00A07758">
        <w:rPr>
          <w:rStyle w:val="StyleUnderline"/>
        </w:rPr>
        <w:t>the intra‐Chinese debate contrasts “Western bourgeois” and socialist</w:t>
      </w:r>
      <w:r>
        <w:rPr>
          <w:rStyle w:val="StyleUnderline"/>
        </w:rPr>
        <w:t xml:space="preserve"> </w:t>
      </w:r>
      <w:r w:rsidRPr="00A07758">
        <w:rPr>
          <w:rStyle w:val="StyleUnderline"/>
        </w:rPr>
        <w:t>theories and bases its own national project on the latter.</w:t>
      </w:r>
      <w:r w:rsidRPr="00A07758">
        <w:rPr>
          <w:sz w:val="16"/>
        </w:rPr>
        <w:t xml:space="preserve"> Whereas the “West’s” post‐ structuralist community pursues the goal of decentralizing and pluralizing IR through the inclusion of the history of the global South, the intra‐Chinese debate returns to the roots of Chinese philosophy to reactivate indigenous concepts that cannot automatically serve as universal frameworks or be considered “theory.”</w:t>
      </w:r>
    </w:p>
    <w:p w14:paraId="15B2F932" w14:textId="77777777" w:rsidR="00D2544C" w:rsidRPr="00D2544C" w:rsidRDefault="00D2544C" w:rsidP="00D2544C"/>
    <w:p w14:paraId="0E0EC0B8" w14:textId="77777777" w:rsidR="00D2544C" w:rsidRPr="003F0218" w:rsidRDefault="00D2544C" w:rsidP="00D2544C">
      <w:pPr>
        <w:pStyle w:val="Heading3"/>
      </w:pPr>
      <w:r w:rsidRPr="003F0218">
        <w:t xml:space="preserve">A2: Reps = War </w:t>
      </w:r>
    </w:p>
    <w:p w14:paraId="6704063E" w14:textId="77777777" w:rsidR="00D2544C" w:rsidRDefault="00D2544C" w:rsidP="00D2544C">
      <w:pPr>
        <w:pStyle w:val="Heading4"/>
      </w:pPr>
      <w:r>
        <w:t>No impact – reps don’t drive intervention – empirics</w:t>
      </w:r>
    </w:p>
    <w:p w14:paraId="20706998" w14:textId="77777777" w:rsidR="00D2544C" w:rsidRPr="003D41F7" w:rsidRDefault="00D2544C" w:rsidP="00D2544C">
      <w:pPr>
        <w:rPr>
          <w:rFonts w:asciiTheme="minorHAnsi" w:hAnsiTheme="minorHAnsi"/>
        </w:rPr>
      </w:pPr>
      <w:r w:rsidRPr="003D41F7">
        <w:rPr>
          <w:rStyle w:val="Style13ptBold"/>
          <w:rFonts w:asciiTheme="minorHAnsi" w:hAnsiTheme="minorHAnsi"/>
        </w:rPr>
        <w:t>Rodwell 5</w:t>
      </w:r>
      <w:r w:rsidRPr="003D41F7">
        <w:rPr>
          <w:rFonts w:asciiTheme="minorHAnsi" w:hAnsiTheme="minorHAnsi"/>
        </w:rPr>
        <w:t xml:space="preserve"> (Jonathan Rodwell is a PhD student at Manchester Met. researching the U.S. Foreign Policy of the late 70's / rise of ‘neo-cons’ and Second Cold War, “Trendy But Empty: A Response to Richard Jackson,” http://www.49thparallel.bham.ac.uk/back/issue15/rodwell1.htm) </w:t>
      </w:r>
    </w:p>
    <w:p w14:paraId="138FA35E" w14:textId="77777777" w:rsidR="00D2544C" w:rsidRDefault="00D2544C" w:rsidP="00D2544C">
      <w:pPr>
        <w:rPr>
          <w:rFonts w:asciiTheme="minorHAnsi" w:hAnsiTheme="minorHAnsi"/>
          <w:sz w:val="16"/>
        </w:rPr>
      </w:pPr>
      <w:r w:rsidRPr="00A562EB">
        <w:rPr>
          <w:rFonts w:asciiTheme="minorHAnsi" w:hAnsiTheme="minorHAnsi"/>
          <w:sz w:val="16"/>
        </w:rPr>
        <w:t xml:space="preserve">To be specific </w:t>
      </w:r>
      <w:r w:rsidRPr="0061463D">
        <w:rPr>
          <w:rStyle w:val="StyleUnderline"/>
          <w:rFonts w:asciiTheme="minorHAnsi" w:hAnsiTheme="minorHAnsi"/>
        </w:rPr>
        <w:t>if the U.S.</w:t>
      </w:r>
      <w:r w:rsidRPr="00A562EB">
        <w:rPr>
          <w:rFonts w:asciiTheme="minorHAnsi" w:hAnsiTheme="minorHAnsi"/>
          <w:sz w:val="16"/>
        </w:rPr>
        <w:t xml:space="preserve"> and every other nation </w:t>
      </w:r>
      <w:r w:rsidRPr="0061463D">
        <w:rPr>
          <w:rStyle w:val="StyleUnderline"/>
          <w:rFonts w:asciiTheme="minorHAnsi" w:hAnsiTheme="minorHAnsi"/>
        </w:rPr>
        <w:t>is continually reproducing identities</w:t>
      </w:r>
      <w:r w:rsidRPr="00A562EB">
        <w:rPr>
          <w:rFonts w:asciiTheme="minorHAnsi" w:hAnsiTheme="minorHAnsi"/>
          <w:sz w:val="16"/>
        </w:rPr>
        <w:t xml:space="preserve"> </w:t>
      </w:r>
      <w:r w:rsidRPr="0061463D">
        <w:rPr>
          <w:rStyle w:val="StyleUnderline"/>
          <w:rFonts w:asciiTheme="minorHAnsi" w:hAnsiTheme="minorHAnsi"/>
        </w:rPr>
        <w:t>through</w:t>
      </w:r>
      <w:r w:rsidRPr="00A562EB">
        <w:rPr>
          <w:rFonts w:asciiTheme="minorHAnsi" w:hAnsiTheme="minorHAnsi"/>
          <w:sz w:val="16"/>
        </w:rPr>
        <w:t xml:space="preserve"> ‘</w:t>
      </w:r>
      <w:r w:rsidRPr="0061463D">
        <w:rPr>
          <w:rStyle w:val="StyleUnderline"/>
          <w:rFonts w:asciiTheme="minorHAnsi" w:hAnsiTheme="minorHAnsi"/>
        </w:rPr>
        <w:t>othering’</w:t>
      </w:r>
      <w:r w:rsidRPr="00A562EB">
        <w:rPr>
          <w:rFonts w:asciiTheme="minorHAnsi" w:hAnsiTheme="minorHAnsi"/>
          <w:sz w:val="16"/>
        </w:rPr>
        <w:t xml:space="preserve"> </w:t>
      </w:r>
      <w:r w:rsidRPr="0061463D">
        <w:rPr>
          <w:rStyle w:val="StyleUnderline"/>
          <w:rFonts w:asciiTheme="minorHAnsi" w:hAnsiTheme="minorHAnsi"/>
        </w:rPr>
        <w:t>it is a constant and universal phenomenon that fails to help us understand at all why one result of the othering turned out one way and differently at another time</w:t>
      </w:r>
      <w:r w:rsidRPr="00A562EB">
        <w:rPr>
          <w:rFonts w:asciiTheme="minorHAnsi" w:hAnsiTheme="minorHAnsi"/>
          <w:sz w:val="16"/>
        </w:rPr>
        <w:t xml:space="preserve">. For example, </w:t>
      </w:r>
      <w:r w:rsidRPr="001421BB">
        <w:rPr>
          <w:rStyle w:val="StyleUnderline"/>
          <w:rFonts w:asciiTheme="minorHAnsi" w:hAnsiTheme="minorHAnsi"/>
          <w:highlight w:val="cyan"/>
        </w:rPr>
        <w:t>how could one explain how the process resulted in</w:t>
      </w:r>
      <w:r w:rsidRPr="00A562EB">
        <w:rPr>
          <w:rFonts w:asciiTheme="minorHAnsi" w:hAnsiTheme="minorHAnsi"/>
          <w:sz w:val="16"/>
        </w:rPr>
        <w:t xml:space="preserve"> the 2003 invasion of </w:t>
      </w:r>
      <w:r w:rsidRPr="001421BB">
        <w:rPr>
          <w:rStyle w:val="StyleUnderline"/>
          <w:rFonts w:asciiTheme="minorHAnsi" w:hAnsiTheme="minorHAnsi"/>
          <w:highlight w:val="cyan"/>
        </w:rPr>
        <w:t>Iraq</w:t>
      </w:r>
      <w:r w:rsidRPr="00A562EB">
        <w:rPr>
          <w:rFonts w:asciiTheme="minorHAnsi" w:hAnsiTheme="minorHAnsi"/>
          <w:sz w:val="16"/>
        </w:rPr>
        <w:t xml:space="preserve"> </w:t>
      </w:r>
      <w:r w:rsidRPr="001421BB">
        <w:rPr>
          <w:rStyle w:val="StyleUnderline"/>
          <w:rFonts w:asciiTheme="minorHAnsi" w:hAnsiTheme="minorHAnsi"/>
          <w:highlight w:val="cyan"/>
        </w:rPr>
        <w:t>but didn’t produce a similar invasion</w:t>
      </w:r>
      <w:r w:rsidRPr="001421BB">
        <w:rPr>
          <w:rFonts w:asciiTheme="minorHAnsi" w:hAnsiTheme="minorHAnsi"/>
          <w:sz w:val="16"/>
          <w:highlight w:val="cyan"/>
        </w:rPr>
        <w:t xml:space="preserve"> </w:t>
      </w:r>
      <w:r w:rsidRPr="001421BB">
        <w:rPr>
          <w:rStyle w:val="StyleUnderline"/>
          <w:rFonts w:asciiTheme="minorHAnsi" w:hAnsiTheme="minorHAnsi"/>
          <w:highlight w:val="cyan"/>
        </w:rPr>
        <w:t>of Afghanistan</w:t>
      </w:r>
      <w:r w:rsidRPr="001421BB">
        <w:rPr>
          <w:rFonts w:asciiTheme="minorHAnsi" w:hAnsiTheme="minorHAnsi"/>
          <w:sz w:val="16"/>
          <w:highlight w:val="cyan"/>
        </w:rPr>
        <w:t xml:space="preserve"> </w:t>
      </w:r>
      <w:r w:rsidRPr="001421BB">
        <w:rPr>
          <w:rStyle w:val="StyleUnderline"/>
          <w:rFonts w:asciiTheme="minorHAnsi" w:hAnsiTheme="minorHAnsi"/>
          <w:highlight w:val="cyan"/>
        </w:rPr>
        <w:t>in</w:t>
      </w:r>
      <w:r w:rsidRPr="00A562EB">
        <w:rPr>
          <w:rFonts w:asciiTheme="minorHAnsi" w:hAnsiTheme="minorHAnsi"/>
          <w:sz w:val="16"/>
        </w:rPr>
        <w:t xml:space="preserve"> 19</w:t>
      </w:r>
      <w:r w:rsidRPr="001421BB">
        <w:rPr>
          <w:rStyle w:val="StyleUnderline"/>
          <w:rFonts w:asciiTheme="minorHAnsi" w:hAnsiTheme="minorHAnsi"/>
          <w:highlight w:val="cyan"/>
        </w:rPr>
        <w:t>79</w:t>
      </w:r>
      <w:r w:rsidRPr="00A562EB">
        <w:rPr>
          <w:rFonts w:asciiTheme="minorHAnsi" w:hAnsiTheme="minorHAnsi"/>
          <w:sz w:val="16"/>
        </w:rPr>
        <w:t xml:space="preserve"> </w:t>
      </w:r>
      <w:r w:rsidRPr="001421BB">
        <w:rPr>
          <w:rStyle w:val="StyleUnderline"/>
          <w:rFonts w:asciiTheme="minorHAnsi" w:hAnsiTheme="minorHAnsi"/>
          <w:highlight w:val="cyan"/>
        </w:rPr>
        <w:t>when</w:t>
      </w:r>
      <w:r w:rsidRPr="00A562EB">
        <w:rPr>
          <w:rFonts w:asciiTheme="minorHAnsi" w:hAnsiTheme="minorHAnsi"/>
          <w:sz w:val="16"/>
        </w:rPr>
        <w:t xml:space="preserve"> that country (and by the logic of the Regan administrations discourse) </w:t>
      </w:r>
      <w:r w:rsidRPr="001421BB">
        <w:rPr>
          <w:rStyle w:val="StyleUnderline"/>
          <w:rFonts w:asciiTheme="minorHAnsi" w:hAnsiTheme="minorHAnsi"/>
          <w:highlight w:val="cyan"/>
        </w:rPr>
        <w:t>the West was threatened by the ‘Evil Empire’.</w:t>
      </w:r>
      <w:r w:rsidRPr="00A562EB">
        <w:rPr>
          <w:rFonts w:asciiTheme="minorHAnsi" w:hAnsiTheme="minorHAnsi"/>
          <w:sz w:val="16"/>
        </w:rPr>
        <w:t xml:space="preserve"> By the logical of discourse analysis in both cases these policies were the result of politicians being able to discipline and control the political agenda </w:t>
      </w:r>
      <w:r w:rsidRPr="00E319BE">
        <w:rPr>
          <w:rFonts w:asciiTheme="minorHAnsi" w:hAnsiTheme="minorHAnsi"/>
          <w:sz w:val="16"/>
        </w:rPr>
        <w:t xml:space="preserve">to produce the outcomes. So why were the outcomes not the same? To reiterate the point </w:t>
      </w:r>
      <w:r w:rsidRPr="00E319BE">
        <w:rPr>
          <w:rStyle w:val="StyleUnderline"/>
          <w:rFonts w:asciiTheme="minorHAnsi" w:hAnsiTheme="minorHAnsi"/>
        </w:rPr>
        <w:t xml:space="preserve">how do we explain that the language of the War on Terror </w:t>
      </w:r>
      <w:r w:rsidRPr="00E319BE">
        <w:rPr>
          <w:rFonts w:asciiTheme="minorHAnsi" w:hAnsiTheme="minorHAnsi"/>
          <w:sz w:val="16"/>
        </w:rPr>
        <w:t xml:space="preserve">actually </w:t>
      </w:r>
      <w:r w:rsidRPr="00E319BE">
        <w:rPr>
          <w:rStyle w:val="StyleUnderline"/>
          <w:rFonts w:asciiTheme="minorHAnsi" w:hAnsiTheme="minorHAnsi"/>
        </w:rPr>
        <w:t>managed to result in the eventual Afghan invasion in 200</w:t>
      </w:r>
      <w:r w:rsidRPr="00E319BE">
        <w:rPr>
          <w:rFonts w:asciiTheme="minorHAnsi" w:hAnsiTheme="minorHAnsi"/>
          <w:sz w:val="16"/>
        </w:rPr>
        <w:t xml:space="preserve">2? Surely </w:t>
      </w:r>
      <w:r w:rsidRPr="00E319BE">
        <w:rPr>
          <w:rStyle w:val="StyleUnderline"/>
        </w:rPr>
        <w:t>it</w:t>
      </w:r>
      <w:r w:rsidRPr="00E319BE">
        <w:rPr>
          <w:rFonts w:asciiTheme="minorHAnsi" w:hAnsiTheme="minorHAnsi"/>
          <w:sz w:val="16"/>
        </w:rPr>
        <w:t xml:space="preserve"> </w:t>
      </w:r>
      <w:r w:rsidRPr="00E319BE">
        <w:rPr>
          <w:rStyle w:val="StyleUnderline"/>
          <w:rFonts w:asciiTheme="minorHAnsi" w:hAnsiTheme="minorHAnsi"/>
        </w:rPr>
        <w:t>is impossible to explain how</w:t>
      </w:r>
      <w:r w:rsidRPr="00E319BE">
        <w:rPr>
          <w:rFonts w:asciiTheme="minorHAnsi" w:hAnsiTheme="minorHAnsi"/>
          <w:sz w:val="16"/>
        </w:rPr>
        <w:t xml:space="preserve"> George W. </w:t>
      </w:r>
      <w:r w:rsidRPr="00E319BE">
        <w:rPr>
          <w:rStyle w:val="StyleUnderline"/>
          <w:rFonts w:asciiTheme="minorHAnsi" w:hAnsiTheme="minorHAnsi"/>
        </w:rPr>
        <w:t>Bush was able to convince his people</w:t>
      </w:r>
      <w:r w:rsidRPr="00E319BE">
        <w:rPr>
          <w:rFonts w:asciiTheme="minorHAnsi" w:hAnsiTheme="minorHAnsi"/>
          <w:sz w:val="16"/>
        </w:rPr>
        <w:t xml:space="preserve"> (and incidentally the U.N and Nato) </w:t>
      </w:r>
      <w:r w:rsidRPr="00E319BE">
        <w:rPr>
          <w:rStyle w:val="StyleUnderline"/>
          <w:rFonts w:asciiTheme="minorHAnsi" w:hAnsiTheme="minorHAnsi"/>
        </w:rPr>
        <w:t>to support a war in Afghanistan without referring to a simple fact outside of the discourse</w:t>
      </w:r>
      <w:r w:rsidRPr="00E319BE">
        <w:rPr>
          <w:rFonts w:asciiTheme="minorHAnsi" w:hAnsiTheme="minorHAnsi"/>
          <w:sz w:val="16"/>
        </w:rPr>
        <w:t>; the fact</w:t>
      </w:r>
      <w:r w:rsidRPr="00A562EB">
        <w:rPr>
          <w:rFonts w:asciiTheme="minorHAnsi" w:hAnsiTheme="minorHAnsi"/>
          <w:sz w:val="16"/>
        </w:rPr>
        <w:t xml:space="preserve"> that a known terrorist in Afghanistan actually admitted to the murder of thousands of people on the 11h of Sepetember 2001. The point is that </w:t>
      </w:r>
      <w:r w:rsidRPr="001421BB">
        <w:rPr>
          <w:rStyle w:val="StyleUnderline"/>
          <w:rFonts w:asciiTheme="minorHAnsi" w:hAnsiTheme="minorHAnsi"/>
          <w:highlight w:val="cyan"/>
        </w:rPr>
        <w:t xml:space="preserve">if </w:t>
      </w:r>
      <w:r w:rsidRPr="0061463D">
        <w:rPr>
          <w:rStyle w:val="StyleUnderline"/>
          <w:rFonts w:asciiTheme="minorHAnsi" w:hAnsiTheme="minorHAnsi"/>
        </w:rPr>
        <w:t xml:space="preserve">the discursive </w:t>
      </w:r>
      <w:r w:rsidRPr="001421BB">
        <w:rPr>
          <w:rStyle w:val="StyleUnderline"/>
          <w:rFonts w:asciiTheme="minorHAnsi" w:hAnsiTheme="minorHAnsi"/>
          <w:highlight w:val="cyan"/>
        </w:rPr>
        <w:t xml:space="preserve">‘othering’ </w:t>
      </w:r>
      <w:r w:rsidRPr="0061463D">
        <w:rPr>
          <w:rStyle w:val="StyleUnderline"/>
          <w:rFonts w:asciiTheme="minorHAnsi" w:hAnsiTheme="minorHAnsi"/>
        </w:rPr>
        <w:t xml:space="preserve">of an ‘alien’ people or group </w:t>
      </w:r>
      <w:r w:rsidRPr="001421BB">
        <w:rPr>
          <w:rStyle w:val="StyleUnderline"/>
          <w:rFonts w:asciiTheme="minorHAnsi" w:hAnsiTheme="minorHAnsi"/>
          <w:highlight w:val="cyan"/>
        </w:rPr>
        <w:t xml:space="preserve">is what </w:t>
      </w:r>
      <w:r w:rsidRPr="0061463D">
        <w:rPr>
          <w:rStyle w:val="StyleUnderline"/>
          <w:rFonts w:asciiTheme="minorHAnsi" w:hAnsiTheme="minorHAnsi"/>
        </w:rPr>
        <w:t xml:space="preserve">really </w:t>
      </w:r>
      <w:r w:rsidRPr="001421BB">
        <w:rPr>
          <w:rStyle w:val="StyleUnderline"/>
          <w:rFonts w:asciiTheme="minorHAnsi" w:hAnsiTheme="minorHAnsi"/>
          <w:highlight w:val="cyan"/>
        </w:rPr>
        <w:t xml:space="preserve">gave the U.S. the opportunity to persue the war </w:t>
      </w:r>
      <w:r w:rsidRPr="0061463D">
        <w:rPr>
          <w:rStyle w:val="StyleUnderline"/>
          <w:rFonts w:asciiTheme="minorHAnsi" w:hAnsiTheme="minorHAnsi"/>
        </w:rPr>
        <w:t xml:space="preserve">in Afghanistan </w:t>
      </w:r>
      <w:r w:rsidRPr="001421BB">
        <w:rPr>
          <w:rStyle w:val="StyleUnderline"/>
          <w:rFonts w:asciiTheme="minorHAnsi" w:hAnsiTheme="minorHAnsi"/>
          <w:highlight w:val="cyan"/>
        </w:rPr>
        <w:t xml:space="preserve">one must </w:t>
      </w:r>
      <w:r w:rsidRPr="0061463D">
        <w:rPr>
          <w:rStyle w:val="StyleUnderline"/>
          <w:rFonts w:asciiTheme="minorHAnsi" w:hAnsiTheme="minorHAnsi"/>
        </w:rPr>
        <w:t xml:space="preserve">surly </w:t>
      </w:r>
      <w:r w:rsidRPr="001421BB">
        <w:rPr>
          <w:rStyle w:val="StyleUnderline"/>
          <w:rFonts w:asciiTheme="minorHAnsi" w:hAnsiTheme="minorHAnsi"/>
          <w:highlight w:val="cyan"/>
        </w:rPr>
        <w:t xml:space="preserve">wonder why Afghanistan. </w:t>
      </w:r>
      <w:r w:rsidRPr="001421BB">
        <w:rPr>
          <w:rStyle w:val="Emphasis"/>
          <w:rFonts w:asciiTheme="minorHAnsi" w:hAnsiTheme="minorHAnsi"/>
          <w:highlight w:val="cyan"/>
        </w:rPr>
        <w:t>Why not North Korea? Or Scotland</w:t>
      </w:r>
      <w:r w:rsidRPr="00A562EB">
        <w:rPr>
          <w:rFonts w:asciiTheme="minorHAnsi" w:hAnsiTheme="minorHAnsi"/>
          <w:sz w:val="16"/>
        </w:rPr>
        <w:t xml:space="preserve">? If the discourse is so powerfully useful in it’s own right why could it not have happened anywhere at any time and more often? </w:t>
      </w:r>
      <w:r w:rsidRPr="0061463D">
        <w:rPr>
          <w:rStyle w:val="StyleUnderline"/>
          <w:rFonts w:asciiTheme="minorHAnsi" w:hAnsiTheme="minorHAnsi"/>
        </w:rPr>
        <w:t>Why could the British government not have been able to justify an armed invasion and regime change in Northern Ireland</w:t>
      </w:r>
      <w:r w:rsidRPr="00A562EB">
        <w:rPr>
          <w:rFonts w:asciiTheme="minorHAnsi" w:hAnsiTheme="minorHAnsi"/>
          <w:sz w:val="16"/>
        </w:rPr>
        <w:t xml:space="preserve"> throughout the terrorist violence of the 1980’s? Surely they could have just employed the same discursive trickery as George W. Bush? Jackson is absolutely right when he points out that the actuall threat posed by Afghanistan or Iraq today may have been thoroughly misguided and conflated and that there must be more to explain why those wars were enacted at that time. Unfortunately that explanation cannot simply come from the result of inscripting identity and discourse. On top of this there is the clear problem that the consequences of the discursive othering are not necessarily what Jackson would seem to identify. This is a problem consistent through David </w:t>
      </w:r>
      <w:r w:rsidRPr="00F538E6">
        <w:rPr>
          <w:rFonts w:asciiTheme="minorHAnsi" w:hAnsiTheme="minorHAnsi"/>
          <w:sz w:val="16"/>
        </w:rPr>
        <w:t>Campbell’s</w:t>
      </w:r>
      <w:r w:rsidRPr="00A562EB">
        <w:rPr>
          <w:rFonts w:asciiTheme="minorHAnsi" w:hAnsiTheme="minorHAnsi"/>
          <w:sz w:val="16"/>
        </w:rPr>
        <w:t xml:space="preserve"> original work on which Jackson’s approach is based[iii]. David Campbell argued for a linguistic process that ‘always results in an other being marginalized’ or has the potential for ‘demonisation’[iv]. At the same time Jackson, building upon this, maintains without qualification that the systematic and institutionalised abuse of Iraqi prisoners first exposed in April 2004 “is a direct consequence of the language used by senior administration officials: conceiving of terrorist suspects as ‘evil’, ‘inhuman’ and ‘faceless enemies of freedom creates an atmosphere where abuses become normalised and tolerated”[v]. </w:t>
      </w:r>
      <w:r w:rsidRPr="0061463D">
        <w:rPr>
          <w:rStyle w:val="StyleUnderline"/>
          <w:rFonts w:asciiTheme="minorHAnsi" w:hAnsiTheme="minorHAnsi"/>
        </w:rPr>
        <w:t xml:space="preserve">The only problem is that </w:t>
      </w:r>
      <w:r w:rsidRPr="001421BB">
        <w:rPr>
          <w:rStyle w:val="StyleUnderline"/>
          <w:rFonts w:asciiTheme="minorHAnsi" w:hAnsiTheme="minorHAnsi"/>
          <w:highlight w:val="cyan"/>
        </w:rPr>
        <w:t>the process of differentiation does not actually</w:t>
      </w:r>
      <w:r w:rsidRPr="00A562EB">
        <w:rPr>
          <w:rFonts w:asciiTheme="minorHAnsi" w:hAnsiTheme="minorHAnsi"/>
          <w:sz w:val="16"/>
        </w:rPr>
        <w:t xml:space="preserve"> </w:t>
      </w:r>
      <w:r w:rsidRPr="0061463D">
        <w:rPr>
          <w:rStyle w:val="StyleUnderline"/>
          <w:rFonts w:asciiTheme="minorHAnsi" w:hAnsiTheme="minorHAnsi"/>
        </w:rPr>
        <w:t xml:space="preserve">necessarily </w:t>
      </w:r>
      <w:r w:rsidRPr="001421BB">
        <w:rPr>
          <w:rStyle w:val="StyleUnderline"/>
          <w:rFonts w:asciiTheme="minorHAnsi" w:hAnsiTheme="minorHAnsi"/>
          <w:highlight w:val="cyan"/>
        </w:rPr>
        <w:t>produce dislike or antagonism</w:t>
      </w:r>
      <w:r w:rsidRPr="001421BB">
        <w:rPr>
          <w:rFonts w:asciiTheme="minorHAnsi" w:hAnsiTheme="minorHAnsi"/>
          <w:sz w:val="16"/>
          <w:highlight w:val="cyan"/>
        </w:rPr>
        <w:t>.</w:t>
      </w:r>
      <w:r w:rsidRPr="00C319F7">
        <w:rPr>
          <w:rFonts w:asciiTheme="minorHAnsi" w:hAnsiTheme="minorHAnsi"/>
          <w:sz w:val="16"/>
        </w:rPr>
        <w:t xml:space="preserve"> </w:t>
      </w:r>
      <w:r w:rsidRPr="00C319F7">
        <w:rPr>
          <w:rStyle w:val="StyleUnderline"/>
          <w:rFonts w:asciiTheme="minorHAnsi" w:hAnsiTheme="minorHAnsi"/>
        </w:rPr>
        <w:t>In the 1940’s and 50’s</w:t>
      </w:r>
      <w:r w:rsidRPr="00C319F7">
        <w:rPr>
          <w:rFonts w:asciiTheme="minorHAnsi" w:hAnsiTheme="minorHAnsi"/>
          <w:sz w:val="16"/>
        </w:rPr>
        <w:t xml:space="preserve"> </w:t>
      </w:r>
      <w:r w:rsidRPr="00C319F7">
        <w:rPr>
          <w:rStyle w:val="StyleUnderline"/>
          <w:rFonts w:asciiTheme="minorHAnsi" w:hAnsiTheme="minorHAnsi"/>
        </w:rPr>
        <w:t xml:space="preserve">even subjected to the language of </w:t>
      </w:r>
      <w:r w:rsidRPr="001421BB">
        <w:rPr>
          <w:rStyle w:val="StyleUnderline"/>
          <w:rFonts w:asciiTheme="minorHAnsi" w:hAnsiTheme="minorHAnsi"/>
          <w:highlight w:val="cyan"/>
        </w:rPr>
        <w:t>the ‘Red Scare’ it’s obvious not all Americans came to see the Soviets as an ‘other’</w:t>
      </w:r>
      <w:r w:rsidRPr="00A562EB">
        <w:rPr>
          <w:rFonts w:asciiTheme="minorHAnsi" w:hAnsiTheme="minorHAnsi"/>
          <w:sz w:val="16"/>
        </w:rPr>
        <w:t xml:space="preserve"> of their nightmares. And in Iraq the abuses of Iraqi prisoners are isolated cases, it is not the case that the U.S. militarily summarily abuses prisoners as a result of language. Surely </w:t>
      </w:r>
      <w:r w:rsidRPr="0061463D">
        <w:rPr>
          <w:rStyle w:val="StyleUnderline"/>
          <w:rFonts w:asciiTheme="minorHAnsi" w:hAnsiTheme="minorHAnsi"/>
        </w:rPr>
        <w:t xml:space="preserve">the massive protest against the war, </w:t>
      </w:r>
      <w:r w:rsidRPr="00A562EB">
        <w:rPr>
          <w:rFonts w:asciiTheme="minorHAnsi" w:hAnsiTheme="minorHAnsi"/>
          <w:sz w:val="16"/>
        </w:rPr>
        <w:t xml:space="preserve">even in the U.S. itself, </w:t>
      </w:r>
      <w:r w:rsidRPr="0061463D">
        <w:rPr>
          <w:rStyle w:val="StyleUnderline"/>
          <w:rFonts w:asciiTheme="minorHAnsi" w:hAnsiTheme="minorHAnsi"/>
        </w:rPr>
        <w:t>is</w:t>
      </w:r>
      <w:r w:rsidRPr="00A562EB">
        <w:rPr>
          <w:rFonts w:asciiTheme="minorHAnsi" w:hAnsiTheme="minorHAnsi"/>
          <w:sz w:val="16"/>
        </w:rPr>
        <w:t xml:space="preserve"> also </w:t>
      </w:r>
      <w:r w:rsidRPr="0061463D">
        <w:rPr>
          <w:rStyle w:val="StyleUnderline"/>
          <w:rFonts w:asciiTheme="minorHAnsi" w:hAnsiTheme="minorHAnsi"/>
        </w:rPr>
        <w:t xml:space="preserve">a self evident example that </w:t>
      </w:r>
      <w:r w:rsidRPr="001421BB">
        <w:rPr>
          <w:rStyle w:val="StyleUnderline"/>
          <w:rFonts w:asciiTheme="minorHAnsi" w:hAnsiTheme="minorHAnsi"/>
          <w:highlight w:val="cyan"/>
        </w:rPr>
        <w:t xml:space="preserve">the language of ‘evil’ and ‘inhumanity’ does not </w:t>
      </w:r>
      <w:r w:rsidRPr="0061463D">
        <w:rPr>
          <w:rStyle w:val="StyleUnderline"/>
          <w:rFonts w:asciiTheme="minorHAnsi" w:hAnsiTheme="minorHAnsi"/>
        </w:rPr>
        <w:t xml:space="preserve">necessarily </w:t>
      </w:r>
      <w:r w:rsidRPr="001421BB">
        <w:rPr>
          <w:rStyle w:val="StyleUnderline"/>
          <w:rFonts w:asciiTheme="minorHAnsi" w:hAnsiTheme="minorHAnsi"/>
          <w:highlight w:val="cyan"/>
        </w:rPr>
        <w:t xml:space="preserve">produce an outcome that </w:t>
      </w:r>
      <w:r w:rsidRPr="0061463D">
        <w:rPr>
          <w:rStyle w:val="StyleUnderline"/>
          <w:rFonts w:asciiTheme="minorHAnsi" w:hAnsiTheme="minorHAnsi"/>
        </w:rPr>
        <w:t xml:space="preserve">marginalises or </w:t>
      </w:r>
      <w:r w:rsidRPr="001421BB">
        <w:rPr>
          <w:rStyle w:val="StyleUnderline"/>
          <w:rFonts w:asciiTheme="minorHAnsi" w:hAnsiTheme="minorHAnsi"/>
          <w:highlight w:val="cyan"/>
        </w:rPr>
        <w:t>demonises an ‘other’.</w:t>
      </w:r>
      <w:r w:rsidRPr="00A562EB">
        <w:rPr>
          <w:rFonts w:asciiTheme="minorHAnsi" w:hAnsiTheme="minorHAnsi"/>
          <w:sz w:val="16"/>
        </w:rPr>
        <w:t xml:space="preserve"> Indeed one of </w:t>
      </w:r>
      <w:r w:rsidRPr="001421BB">
        <w:rPr>
          <w:rStyle w:val="StyleUnderline"/>
          <w:rFonts w:asciiTheme="minorHAnsi" w:hAnsiTheme="minorHAnsi"/>
          <w:highlight w:val="cyan"/>
        </w:rPr>
        <w:t>the point</w:t>
      </w:r>
      <w:r w:rsidRPr="00A562EB">
        <w:rPr>
          <w:rFonts w:asciiTheme="minorHAnsi" w:hAnsiTheme="minorHAnsi"/>
          <w:sz w:val="16"/>
        </w:rPr>
        <w:t xml:space="preserve">s </w:t>
      </w:r>
      <w:r w:rsidRPr="001421BB">
        <w:rPr>
          <w:rStyle w:val="StyleUnderline"/>
          <w:rFonts w:asciiTheme="minorHAnsi" w:hAnsiTheme="minorHAnsi"/>
          <w:highlight w:val="cyan"/>
        </w:rPr>
        <w:t>of discourse is</w:t>
      </w:r>
      <w:r w:rsidRPr="00A562EB">
        <w:rPr>
          <w:rFonts w:asciiTheme="minorHAnsi" w:hAnsiTheme="minorHAnsi"/>
          <w:sz w:val="16"/>
        </w:rPr>
        <w:t xml:space="preserve"> that </w:t>
      </w:r>
      <w:r w:rsidRPr="001421BB">
        <w:rPr>
          <w:rStyle w:val="StyleUnderline"/>
          <w:rFonts w:asciiTheme="minorHAnsi" w:hAnsiTheme="minorHAnsi"/>
          <w:highlight w:val="cyan"/>
        </w:rPr>
        <w:t>we</w:t>
      </w:r>
      <w:r w:rsidRPr="001421BB">
        <w:rPr>
          <w:rFonts w:asciiTheme="minorHAnsi" w:hAnsiTheme="minorHAnsi"/>
          <w:sz w:val="16"/>
          <w:highlight w:val="cyan"/>
        </w:rPr>
        <w:t xml:space="preserve"> </w:t>
      </w:r>
      <w:r w:rsidRPr="001421BB">
        <w:rPr>
          <w:rStyle w:val="StyleUnderline"/>
          <w:rFonts w:asciiTheme="minorHAnsi" w:hAnsiTheme="minorHAnsi"/>
          <w:highlight w:val="cyan"/>
        </w:rPr>
        <w:t>are</w:t>
      </w:r>
      <w:r w:rsidRPr="00A562EB">
        <w:rPr>
          <w:rFonts w:asciiTheme="minorHAnsi" w:hAnsiTheme="minorHAnsi"/>
          <w:sz w:val="16"/>
        </w:rPr>
        <w:t xml:space="preserve"> continually </w:t>
      </w:r>
      <w:r w:rsidRPr="001421BB">
        <w:rPr>
          <w:rStyle w:val="StyleUnderline"/>
          <w:rFonts w:asciiTheme="minorHAnsi" w:hAnsiTheme="minorHAnsi"/>
          <w:highlight w:val="cyan"/>
        </w:rPr>
        <w:t>differentiating ourselves from</w:t>
      </w:r>
      <w:r w:rsidRPr="00A562EB">
        <w:rPr>
          <w:rFonts w:asciiTheme="minorHAnsi" w:hAnsiTheme="minorHAnsi"/>
          <w:sz w:val="16"/>
        </w:rPr>
        <w:t xml:space="preserve"> all </w:t>
      </w:r>
      <w:r w:rsidRPr="001421BB">
        <w:rPr>
          <w:rStyle w:val="StyleUnderline"/>
          <w:rFonts w:asciiTheme="minorHAnsi" w:hAnsiTheme="minorHAnsi"/>
          <w:highlight w:val="cyan"/>
        </w:rPr>
        <w:t>others</w:t>
      </w:r>
      <w:r w:rsidRPr="00A562EB">
        <w:rPr>
          <w:rFonts w:asciiTheme="minorHAnsi" w:hAnsiTheme="minorHAnsi"/>
          <w:sz w:val="16"/>
        </w:rPr>
        <w:t xml:space="preserve"> around us </w:t>
      </w:r>
      <w:r w:rsidRPr="001421BB">
        <w:rPr>
          <w:rStyle w:val="Emphasis"/>
          <w:rFonts w:asciiTheme="minorHAnsi" w:hAnsiTheme="minorHAnsi"/>
          <w:highlight w:val="cyan"/>
        </w:rPr>
        <w:t>without this necessarily leading us to hate fear or abuse anyone</w:t>
      </w:r>
      <w:r w:rsidRPr="00A562EB">
        <w:rPr>
          <w:rFonts w:asciiTheme="minorHAnsi" w:hAnsiTheme="minorHAnsi"/>
          <w:sz w:val="16"/>
        </w:rPr>
        <w:t>.[vi] Consequently, the clear fear of the Soviet Union during the height of the Cold War, and the abuses at Abu Ghirab are unusual cases. To understand what is going on we must ask how far can the process of inscripting identity really go towards explaining them? As a result at best all discourse analysis provides us with is a set of universals and a heuristic model</w:t>
      </w:r>
    </w:p>
    <w:p w14:paraId="087B1B01" w14:textId="77777777" w:rsidR="00D2544C" w:rsidRDefault="00D2544C" w:rsidP="00D2544C"/>
    <w:p w14:paraId="75C79E45" w14:textId="77777777" w:rsidR="00544864" w:rsidRPr="003F0218" w:rsidRDefault="00544864" w:rsidP="00544864">
      <w:pPr>
        <w:pStyle w:val="Heading2"/>
      </w:pPr>
      <w:r>
        <w:t xml:space="preserve">Alternative </w:t>
      </w:r>
    </w:p>
    <w:p w14:paraId="060FC404" w14:textId="77777777" w:rsidR="00544864" w:rsidRDefault="00544864" w:rsidP="00544864">
      <w:pPr>
        <w:pStyle w:val="Heading3"/>
      </w:pPr>
      <w:r>
        <w:t>Alt Fails – 2AC</w:t>
      </w:r>
    </w:p>
    <w:p w14:paraId="25DF862D" w14:textId="77777777" w:rsidR="00544864" w:rsidRDefault="00544864" w:rsidP="00544864"/>
    <w:p w14:paraId="0B2B3315" w14:textId="77777777" w:rsidR="00544864" w:rsidRPr="00D417A8" w:rsidRDefault="00544864" w:rsidP="00544864">
      <w:pPr>
        <w:pStyle w:val="Heading4"/>
      </w:pPr>
      <w:r w:rsidRPr="00D417A8">
        <w:t xml:space="preserve">The alt doesn’t change the framework states operate within – that takes out all of their root cause claims, external impacts, and justifies our epistemology – their heuristic makes war and structural violence more likely </w:t>
      </w:r>
    </w:p>
    <w:p w14:paraId="13537217" w14:textId="77777777" w:rsidR="00544864" w:rsidRPr="005763B5" w:rsidRDefault="00544864" w:rsidP="00544864">
      <w:pPr>
        <w:rPr>
          <w:rStyle w:val="Style13ptBold"/>
        </w:rPr>
      </w:pPr>
      <w:r w:rsidRPr="005763B5">
        <w:rPr>
          <w:rStyle w:val="Style13ptBold"/>
        </w:rPr>
        <w:t>de Araujo, professor for Ethics at Universidade do Estado do Rio de Janeiro, 14</w:t>
      </w:r>
    </w:p>
    <w:p w14:paraId="034C9E72" w14:textId="77777777" w:rsidR="00544864" w:rsidRPr="005763B5" w:rsidRDefault="00544864" w:rsidP="00544864">
      <w:r>
        <w:t>(Marcelo, “</w:t>
      </w:r>
      <w:r w:rsidRPr="005763B5">
        <w:t>Moral Enhancement and Political Realism</w:t>
      </w:r>
      <w:r>
        <w:t xml:space="preserve">,” Journal of Evolution and Technology  24(2): 29-43) </w:t>
      </w:r>
    </w:p>
    <w:p w14:paraId="2D6736D5" w14:textId="77777777" w:rsidR="00544864" w:rsidRDefault="00544864" w:rsidP="00544864">
      <w:pPr>
        <w:rPr>
          <w:rStyle w:val="Emphasis"/>
        </w:rPr>
      </w:pPr>
      <w:r w:rsidRPr="005763B5">
        <w:rPr>
          <w:sz w:val="12"/>
        </w:rPr>
        <w:t xml:space="preserve">Some </w:t>
      </w:r>
      <w:r w:rsidRPr="00283990">
        <w:rPr>
          <w:rStyle w:val="StyleUnderline"/>
        </w:rPr>
        <w:t xml:space="preserve">moral enhancement theorists argue </w:t>
      </w:r>
      <w:r w:rsidRPr="00283990">
        <w:rPr>
          <w:sz w:val="12"/>
        </w:rPr>
        <w:t xml:space="preserve">that </w:t>
      </w:r>
      <w:r w:rsidRPr="00283990">
        <w:rPr>
          <w:rStyle w:val="StyleUnderline"/>
        </w:rPr>
        <w:t xml:space="preserve">a society of </w:t>
      </w:r>
      <w:r w:rsidRPr="00283990">
        <w:rPr>
          <w:rStyle w:val="Emphasis"/>
        </w:rPr>
        <w:t>morally enhanced individuals</w:t>
      </w:r>
      <w:r w:rsidRPr="00283990">
        <w:rPr>
          <w:sz w:val="12"/>
        </w:rPr>
        <w:t xml:space="preserve"> </w:t>
      </w:r>
      <w:r w:rsidRPr="00283990">
        <w:rPr>
          <w:rStyle w:val="StyleUnderline"/>
        </w:rPr>
        <w:t>would be in a better position to cope with important problems that humankind is likely to face in</w:t>
      </w:r>
      <w:r w:rsidRPr="00283990">
        <w:rPr>
          <w:sz w:val="12"/>
        </w:rPr>
        <w:t xml:space="preserve"> the future such as, for instance, the threats posed by </w:t>
      </w:r>
      <w:r w:rsidRPr="00283990">
        <w:rPr>
          <w:rStyle w:val="Emphasis"/>
        </w:rPr>
        <w:t>climate change</w:t>
      </w:r>
      <w:r w:rsidRPr="00283990">
        <w:rPr>
          <w:sz w:val="12"/>
        </w:rPr>
        <w:t xml:space="preserve">, grand scale </w:t>
      </w:r>
      <w:r w:rsidRPr="00283990">
        <w:rPr>
          <w:rStyle w:val="Emphasis"/>
        </w:rPr>
        <w:t>terrorist attacks</w:t>
      </w:r>
      <w:r w:rsidRPr="00283990">
        <w:rPr>
          <w:sz w:val="12"/>
        </w:rPr>
        <w:t xml:space="preserve">, or the risk of </w:t>
      </w:r>
      <w:r w:rsidRPr="00283990">
        <w:rPr>
          <w:rStyle w:val="Emphasis"/>
        </w:rPr>
        <w:t>catastrophic wars.</w:t>
      </w:r>
      <w:r w:rsidRPr="00283990">
        <w:rPr>
          <w:sz w:val="12"/>
        </w:rPr>
        <w:t xml:space="preserve"> </w:t>
      </w:r>
      <w:r w:rsidRPr="00283990">
        <w:rPr>
          <w:rStyle w:val="StyleUnderline"/>
        </w:rPr>
        <w:t>The assumption here is</w:t>
      </w:r>
      <w:r w:rsidRPr="00283990">
        <w:rPr>
          <w:sz w:val="12"/>
        </w:rPr>
        <w:t xml:space="preserve"> quite simple: </w:t>
      </w:r>
      <w:r w:rsidRPr="00283990">
        <w:rPr>
          <w:rStyle w:val="StyleUnderline"/>
        </w:rPr>
        <w:t xml:space="preserve">our inability to cope successfully with these problems stems mainly from a sort of deficit in human beings’ </w:t>
      </w:r>
      <w:r w:rsidRPr="00283990">
        <w:rPr>
          <w:rStyle w:val="Emphasis"/>
        </w:rPr>
        <w:t>moral motivation</w:t>
      </w:r>
      <w:r w:rsidRPr="00283990">
        <w:rPr>
          <w:sz w:val="12"/>
        </w:rPr>
        <w:t xml:space="preserve">. </w:t>
      </w:r>
      <w:r w:rsidRPr="00283990">
        <w:rPr>
          <w:rStyle w:val="StyleUnderline"/>
          <w:highlight w:val="cyan"/>
        </w:rPr>
        <w:t>If</w:t>
      </w:r>
      <w:r w:rsidRPr="00283990">
        <w:rPr>
          <w:rStyle w:val="StyleUnderline"/>
        </w:rPr>
        <w:t xml:space="preserve"> </w:t>
      </w:r>
      <w:r w:rsidRPr="00283990">
        <w:rPr>
          <w:rStyle w:val="StyleUnderline"/>
          <w:highlight w:val="cyan"/>
        </w:rPr>
        <w:t>human</w:t>
      </w:r>
      <w:r w:rsidRPr="00283990">
        <w:rPr>
          <w:rStyle w:val="StyleUnderline"/>
        </w:rPr>
        <w:t xml:space="preserve"> being</w:t>
      </w:r>
      <w:r w:rsidRPr="00283990">
        <w:rPr>
          <w:rStyle w:val="StyleUnderline"/>
          <w:highlight w:val="cyan"/>
        </w:rPr>
        <w:t>s</w:t>
      </w:r>
      <w:r w:rsidRPr="00283990">
        <w:rPr>
          <w:rStyle w:val="StyleUnderline"/>
        </w:rPr>
        <w:t xml:space="preserve"> </w:t>
      </w:r>
      <w:r w:rsidRPr="00283990">
        <w:rPr>
          <w:rStyle w:val="StyleUnderline"/>
          <w:highlight w:val="cyan"/>
        </w:rPr>
        <w:t>were morally better</w:t>
      </w:r>
      <w:r w:rsidRPr="00283990">
        <w:rPr>
          <w:sz w:val="12"/>
        </w:rPr>
        <w:t xml:space="preserve"> – if we had enhanced moral dispositions – </w:t>
      </w:r>
      <w:r w:rsidRPr="00283990">
        <w:rPr>
          <w:rStyle w:val="StyleUnderline"/>
          <w:highlight w:val="cyan"/>
        </w:rPr>
        <w:t xml:space="preserve">there would be </w:t>
      </w:r>
      <w:r w:rsidRPr="00283990">
        <w:rPr>
          <w:rStyle w:val="Emphasis"/>
          <w:highlight w:val="cyan"/>
        </w:rPr>
        <w:t>fewer wars, less terrorism</w:t>
      </w:r>
      <w:r w:rsidRPr="00283990">
        <w:rPr>
          <w:rStyle w:val="StyleUnderline"/>
          <w:highlight w:val="cyan"/>
        </w:rPr>
        <w:t xml:space="preserve">, and more </w:t>
      </w:r>
      <w:r w:rsidRPr="00283990">
        <w:rPr>
          <w:rStyle w:val="Emphasis"/>
          <w:highlight w:val="cyan"/>
        </w:rPr>
        <w:t>willingness to save our environment</w:t>
      </w:r>
      <w:r w:rsidRPr="00283990">
        <w:rPr>
          <w:rStyle w:val="StyleUnderline"/>
        </w:rPr>
        <w:t xml:space="preserve">. </w:t>
      </w:r>
      <w:r w:rsidRPr="00283990">
        <w:rPr>
          <w:sz w:val="12"/>
        </w:rPr>
        <w:t xml:space="preserve">Although simple and attractive, </w:t>
      </w:r>
      <w:r w:rsidRPr="00283990">
        <w:rPr>
          <w:rStyle w:val="Emphasis"/>
          <w:highlight w:val="cyan"/>
        </w:rPr>
        <w:t>this assumption is</w:t>
      </w:r>
      <w:r w:rsidRPr="00283990">
        <w:rPr>
          <w:sz w:val="12"/>
        </w:rPr>
        <w:t xml:space="preserve">, as I intend to show, </w:t>
      </w:r>
      <w:r w:rsidRPr="00283990">
        <w:rPr>
          <w:rStyle w:val="Emphasis"/>
          <w:highlight w:val="cyan"/>
        </w:rPr>
        <w:t>false</w:t>
      </w:r>
      <w:r w:rsidRPr="00283990">
        <w:rPr>
          <w:sz w:val="12"/>
        </w:rPr>
        <w:t xml:space="preserve">. </w:t>
      </w:r>
      <w:r w:rsidRPr="00221652">
        <w:rPr>
          <w:rStyle w:val="StyleUnderline"/>
          <w:highlight w:val="cyan"/>
        </w:rPr>
        <w:t>At the root of threats to the survival of humankind</w:t>
      </w:r>
      <w:r w:rsidRPr="00AB1E2C">
        <w:rPr>
          <w:rStyle w:val="StyleUnderline"/>
        </w:rPr>
        <w:t xml:space="preserve"> in the future </w:t>
      </w:r>
      <w:r w:rsidRPr="00221652">
        <w:rPr>
          <w:rStyle w:val="StyleUnderline"/>
          <w:highlight w:val="cyan"/>
        </w:rPr>
        <w:t>is not a deficit</w:t>
      </w:r>
      <w:r w:rsidRPr="00AB1E2C">
        <w:rPr>
          <w:rStyle w:val="StyleUnderline"/>
        </w:rPr>
        <w:t xml:space="preserve"> </w:t>
      </w:r>
      <w:r w:rsidRPr="00221652">
        <w:rPr>
          <w:rStyle w:val="StyleUnderline"/>
          <w:highlight w:val="cyan"/>
        </w:rPr>
        <w:t>in</w:t>
      </w:r>
      <w:r w:rsidRPr="00AB1E2C">
        <w:rPr>
          <w:rStyle w:val="StyleUnderline"/>
        </w:rPr>
        <w:t xml:space="preserve"> our </w:t>
      </w:r>
      <w:r w:rsidRPr="00221652">
        <w:rPr>
          <w:rStyle w:val="StyleUnderline"/>
          <w:highlight w:val="cyan"/>
        </w:rPr>
        <w:t>moral dispositions</w:t>
      </w:r>
      <w:r w:rsidRPr="00221652">
        <w:rPr>
          <w:sz w:val="12"/>
          <w:highlight w:val="cyan"/>
        </w:rPr>
        <w:t xml:space="preserve">, </w:t>
      </w:r>
      <w:r w:rsidRPr="00221652">
        <w:rPr>
          <w:rStyle w:val="StyleUnderline"/>
          <w:highlight w:val="cyan"/>
        </w:rPr>
        <w:t>but</w:t>
      </w:r>
      <w:r w:rsidRPr="00AB1E2C">
        <w:rPr>
          <w:rStyle w:val="StyleUnderline"/>
        </w:rPr>
        <w:t xml:space="preserve"> the endurance of </w:t>
      </w:r>
      <w:r w:rsidRPr="00221652">
        <w:rPr>
          <w:rStyle w:val="StyleUnderline"/>
          <w:highlight w:val="cyan"/>
        </w:rPr>
        <w:t xml:space="preserve">an </w:t>
      </w:r>
      <w:r w:rsidRPr="00221652">
        <w:rPr>
          <w:rStyle w:val="Emphasis"/>
          <w:highlight w:val="cyan"/>
        </w:rPr>
        <w:t>old political arrangement</w:t>
      </w:r>
      <w:r w:rsidRPr="00221652">
        <w:rPr>
          <w:rStyle w:val="StyleUnderline"/>
          <w:highlight w:val="cyan"/>
        </w:rPr>
        <w:t xml:space="preserve"> that prevents</w:t>
      </w:r>
      <w:r w:rsidRPr="00AB1E2C">
        <w:rPr>
          <w:rStyle w:val="StyleUnderline"/>
        </w:rPr>
        <w:t xml:space="preserve"> the pursuit of shared goals on </w:t>
      </w:r>
      <w:r w:rsidRPr="00221652">
        <w:rPr>
          <w:rStyle w:val="StyleUnderline"/>
          <w:highlight w:val="cyan"/>
        </w:rPr>
        <w:t>a collective basis</w:t>
      </w:r>
      <w:r w:rsidRPr="00AB1E2C">
        <w:rPr>
          <w:rStyle w:val="StyleUnderline"/>
        </w:rPr>
        <w:t>.</w:t>
      </w:r>
      <w:r w:rsidRPr="005763B5">
        <w:rPr>
          <w:sz w:val="12"/>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in the course of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dispositions.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ground that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idea. </w:t>
      </w:r>
      <w:r w:rsidRPr="00FE09C3">
        <w:rPr>
          <w:rStyle w:val="StyleUnderline"/>
        </w:rPr>
        <w:t>Many people, across different countries, already share moral beliefs relating</w:t>
      </w:r>
      <w:r w:rsidRPr="005763B5">
        <w:rPr>
          <w:sz w:val="12"/>
        </w:rPr>
        <w:t xml:space="preserve">, for instance, </w:t>
      </w:r>
      <w:r w:rsidRPr="00FE09C3">
        <w:rPr>
          <w:rStyle w:val="StyleUnderline"/>
        </w:rPr>
        <w:t>to the wrongness of harming or killing other people arbitrarily,</w:t>
      </w:r>
      <w:r w:rsidRPr="005763B5">
        <w:rPr>
          <w:sz w:val="12"/>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reports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Terbeck et al. 2013). Another substance that is frequently mentioned in the moral enhancement literature is oxytocin. Some </w:t>
      </w:r>
      <w:r w:rsidRPr="00FE09C3">
        <w:rPr>
          <w:rStyle w:val="StyleUnderline"/>
        </w:rPr>
        <w:t>studies suggest that willingness to cooperate with other people</w:t>
      </w:r>
      <w:r w:rsidRPr="005763B5">
        <w:rPr>
          <w:sz w:val="12"/>
        </w:rPr>
        <w:t xml:space="preserve">,and to trust unknown prospective cooperators, </w:t>
      </w:r>
      <w:r w:rsidRPr="00FE09C3">
        <w:rPr>
          <w:rStyle w:val="StyleUnderline"/>
        </w:rPr>
        <w:t>may be enhanced by an increase in the levels of oxytoci</w:t>
      </w:r>
      <w:r w:rsidRPr="005763B5">
        <w:rPr>
          <w:sz w:val="12"/>
        </w:rPr>
        <w:t xml:space="preserve">n in the organism (Zak 2008, 2011; Zak and Kugler 2011; Persson and Savulescu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some day, it might become effective and safe – may also help us in coping with the threat of devastating wars in the future. </w:t>
      </w:r>
      <w:r w:rsidRPr="00FE09C3">
        <w:rPr>
          <w:rStyle w:val="StyleUnderline"/>
        </w:rPr>
        <w:t>The assumption that there is a relationship between,</w:t>
      </w:r>
      <w:r w:rsidRPr="005763B5">
        <w:rPr>
          <w:sz w:val="12"/>
        </w:rPr>
        <w:t xml:space="preserve"> on the one hand, </w:t>
      </w:r>
      <w:r w:rsidRPr="00FE09C3">
        <w:rPr>
          <w:rStyle w:val="StyleUnderline"/>
        </w:rPr>
        <w:t>threats to the survival of humankind and</w:t>
      </w:r>
      <w:r w:rsidRPr="005763B5">
        <w:rPr>
          <w:sz w:val="12"/>
        </w:rPr>
        <w:t xml:space="preserve">, on the other, </w:t>
      </w:r>
      <w:r w:rsidRPr="00FE09C3">
        <w:rPr>
          <w:rStyle w:val="StyleUnderline"/>
        </w:rPr>
        <w:t>a sort of “deficit” in our moral dispositions is c</w:t>
      </w:r>
      <w:r w:rsidRPr="005763B5">
        <w:rPr>
          <w:sz w:val="12"/>
        </w:rPr>
        <w:t xml:space="preserve">learly </w:t>
      </w:r>
      <w:r w:rsidRPr="00FE09C3">
        <w:rPr>
          <w:rStyle w:val="StyleUnderline"/>
        </w:rPr>
        <w:t>made by</w:t>
      </w:r>
      <w:r w:rsidRPr="005763B5">
        <w:rPr>
          <w:sz w:val="12"/>
        </w:rPr>
        <w:t xml:space="preserve"> some </w:t>
      </w:r>
      <w:r w:rsidRPr="00FE09C3">
        <w:rPr>
          <w:rStyle w:val="StyleUnderline"/>
        </w:rPr>
        <w:t>moral enhancements theorists</w:t>
      </w:r>
      <w:r w:rsidRPr="005763B5">
        <w:rPr>
          <w:sz w:val="12"/>
        </w:rPr>
        <w:t xml:space="preserve">. Douglas, for instance, argues that “according to many plausible theories, some of the world’s most important problems — such as developing world poverty, climate change and war — can be attributed to these moral deficits” (2008, 230). Walker, in a similar vein, writes about the possibility of “using biotechnology to alter our biological natures in an effort to reduce evil in the world” (2009, 29). And Julian Savulescu and Ingmar Persson go as far as to defend the “the need for moral enhancement” of humankind in a series of articles, and in a book published in 2012. One of the reasons Savulescu and Persson advance for the moral enhancement of humankind is that our moral dispositions seem to have remained basically unchanged over the last millennia (Persson and Savulescu 2012, 2). These dispositions have proved thus far quite useful for the survival of human beings as a species. They have enabled us to cooperate with each other in the collective production of things such as food, shelter, tools, and farming. They have also played a crucial role in the creation and refinement of a variety of human institutions such as settlements, villages, and laws. Although the possibility of free-riding has never been fully eradicated, the benefits provided by cooperation have largely exceeded the disadvantages of our having to deal with occasional uncooperative or untrustworthy individuals (Persson and Savulescu 2012, 39). The problem, however, is that the same dispositions that have enabled human beings in the past to engage in the collective production of so many artifacts and institutions now seem powerless in the face of the human capacity to destroy other human beings on a grand scale, or perhaps even to annihilate the entire human species. There is, according to Savulescu and Persson, a “mismatch” between our cognitive faculties and our evolved moral attitudes: “[…] as we have repeatedly stressed, owing to the progress of science, the range of our powers of action has widely outgrown the range of our spontaneous moral attitudes, and created a dangerous mismatch” (Persson and Savulescu 2012, 103; see also Persson and Savulescu 2010, 660; Persson and Savulescu 2011b; DeGrazie 2012, 2; Rakić 2014, 2). This worry about the mismatch between, on the one hand, the modern technological capacity to destroy and, on the other, our limited moral commitments is not new. The political philosopher Hans Morgenthau, best known for his defense of political realism, called attention to the same problem nearly fifty years ago. In the wake of the first successful tests with thermonuclear bombs, conducted by the USA and the former Soviet Union, Morgenthau referred to the “contrast” between the technological progress of our age and our feeble moral attitudes as one of the most disturbing dilemmas of our time: The first dilemma consists in the contrast between the technological unification of the world and the parochial moral commitments and political institutions of the age. Moral commitments and political institutions, dating from an age which modern technology has left behind, have not kept pace with technological achievements and, hence, are incapable of controlling their destructive potentialities. (Morgenthau 1962, 174) Moral enhancement theorists and political realists like Morgenthau, therefore, share the thesis that our natural moral dispositions are not strong enough to prevent human beings from endangering their own existence as a species. But they differ as to the best way out of this quandary: moral enhancement theorists argue for the re-engineering of our moral dispositions, whereas Morgenthau accepted the immutability of human nature and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sidRPr="00221652">
        <w:rPr>
          <w:rStyle w:val="StyleUnderline"/>
          <w:highlight w:val="cyan"/>
        </w:rPr>
        <w:t xml:space="preserve">both positions are correct in recognizing the </w:t>
      </w:r>
      <w:r w:rsidRPr="00221652">
        <w:rPr>
          <w:rStyle w:val="Emphasis"/>
          <w:highlight w:val="cyan"/>
        </w:rPr>
        <w:t>real possibility</w:t>
      </w:r>
      <w:r w:rsidRPr="00221652">
        <w:rPr>
          <w:rStyle w:val="StyleUnderline"/>
          <w:highlight w:val="cyan"/>
        </w:rPr>
        <w:t xml:space="preserve"> of global catastrophes resulting from</w:t>
      </w:r>
      <w:r w:rsidRPr="00FE09C3">
        <w:rPr>
          <w:rStyle w:val="StyleUnderline"/>
        </w:rPr>
        <w:t xml:space="preserve"> the malevolent use of, for instance, </w:t>
      </w:r>
      <w:r w:rsidRPr="00FE09C3">
        <w:rPr>
          <w:rStyle w:val="Emphasis"/>
        </w:rPr>
        <w:t xml:space="preserve">biotechnology or </w:t>
      </w:r>
      <w:r w:rsidRPr="00221652">
        <w:rPr>
          <w:rStyle w:val="Emphasis"/>
          <w:highlight w:val="cyan"/>
        </w:rPr>
        <w:t>nuclear capabilities</w:t>
      </w:r>
      <w:r w:rsidRPr="00FE09C3">
        <w:rPr>
          <w:rStyle w:val="Emphasis"/>
        </w:rPr>
        <w:t>.</w:t>
      </w:r>
      <w:r>
        <w:rPr>
          <w:rStyle w:val="StyleUnderline"/>
        </w:rPr>
        <w:t xml:space="preserve"> </w:t>
      </w:r>
      <w:r w:rsidRPr="005763B5">
        <w:rPr>
          <w:sz w:val="12"/>
        </w:rPr>
        <w:t xml:space="preserve">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ein Trieb zum Hassen und Vernichtung). </w:t>
      </w:r>
      <w:r w:rsidRPr="00FE09C3">
        <w:rPr>
          <w:rStyle w:val="StyleUnderline"/>
        </w:rPr>
        <w:t>Freud went as far as to suggest that human beings have an ingrained “inclination” to “aggression” and “destruction”</w:t>
      </w:r>
      <w:r w:rsidRPr="005763B5">
        <w:rPr>
          <w:sz w:val="12"/>
        </w:rPr>
        <w:t xml:space="preserve"> (Aggressionstrieb, Aggressionsneigung, and Destruktionstrieb), and that this inclination has a “good biological basis” (biologisch wohl begründet) (Freud 1999, 20–24; see also Freud 1950; Forbes 1984; Pick 1993, 211–227; Medoff 2009). The </w:t>
      </w:r>
      <w:r w:rsidRPr="00FE09C3">
        <w:rPr>
          <w:rStyle w:val="StyleUnderline"/>
        </w:rPr>
        <w:t>attempt to employ Freud’s conception of human nature in understanding international relations has recently been resumed</w:t>
      </w:r>
      <w:r w:rsidRPr="005763B5">
        <w:rPr>
          <w:sz w:val="12"/>
        </w:rPr>
        <w:t xml:space="preserve">,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(Über die Herkunft des Politischen aus dem Wesen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Freyberg-Inan 2003; Kaufman 2006; Molloy 2006, 82–85; Craig 2007; Scheuerman 2007, 2010, 2012; Schuett 2007; Neascu 2009; Behr 2010, 210–225; Brown 2011; Jütersonke 2012). It is not my intention here to present a fully-fledged account of the tradition of human nature realism, but rather to emphasize the extent to which some moral enhancement theorists, in their description of some of the gloomy scenarios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Savulescu and Persson, </w:t>
      </w:r>
      <w:r w:rsidRPr="00FE09C3">
        <w:rPr>
          <w:rStyle w:val="StyleUnderline"/>
        </w:rPr>
        <w:t xml:space="preserve">Sparrow correctly argues that </w:t>
      </w:r>
      <w:r w:rsidRPr="00221652">
        <w:rPr>
          <w:rStyle w:val="Emphasis"/>
          <w:highlight w:val="cyan"/>
        </w:rPr>
        <w:t>“structural issues,”</w:t>
      </w:r>
      <w:r w:rsidRPr="00221652">
        <w:rPr>
          <w:rStyle w:val="StyleUnderline"/>
          <w:highlight w:val="cyan"/>
        </w:rPr>
        <w:t xml:space="preserve"> rather than </w:t>
      </w:r>
      <w:r w:rsidRPr="00221652">
        <w:rPr>
          <w:rStyle w:val="Emphasis"/>
          <w:highlight w:val="cyan"/>
        </w:rPr>
        <w:t>human nature</w:t>
      </w:r>
      <w:r w:rsidRPr="00221652">
        <w:rPr>
          <w:rStyle w:val="StyleUnderline"/>
          <w:highlight w:val="cyan"/>
        </w:rPr>
        <w:t>, constitute the main factor underlying political conflicts</w:t>
      </w:r>
      <w:r w:rsidRPr="005763B5">
        <w:rPr>
          <w:sz w:val="12"/>
        </w:rPr>
        <w:t xml:space="preserve"> (Sparrow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(Freyberg-Inan 2003, 23–36). True, it might be objected that “human nature realism,” as it was defended by Morgenthau and earlier political philosophers, relied upon a metaphysical or psychoanalytical conception of human nature, a conception that, actually, did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as a means to make us “fit” to cope with some possible devastating consequences from the predominance of conflict and competition in the domain of international politics (Persson and Savulescu 2010, 664). Moral enhancement theorists comprehend the nature of war and conflicts, especially those conflicts that humankind is likely to face in the future, as the result of human beings’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sidRPr="00FE09C3">
        <w:rPr>
          <w:rStyle w:val="StyleUnderline"/>
        </w:rPr>
        <w:t>the question</w:t>
      </w:r>
      <w:r w:rsidRPr="005763B5">
        <w:rPr>
          <w:sz w:val="12"/>
        </w:rPr>
        <w:t xml:space="preserve">, of course, is </w:t>
      </w:r>
      <w:r w:rsidRPr="00FE09C3">
        <w:rPr>
          <w:rStyle w:val="StyleUnderline"/>
        </w:rPr>
        <w:t xml:space="preserve">whether moral enhancement will </w:t>
      </w:r>
      <w:r w:rsidRPr="005763B5">
        <w:rPr>
          <w:sz w:val="12"/>
        </w:rPr>
        <w:t xml:space="preserve">also </w:t>
      </w:r>
      <w:r w:rsidRPr="00FE09C3">
        <w:rPr>
          <w:rStyle w:val="StyleUnderline"/>
        </w:rPr>
        <w:t>improve the prospect of our coping successfully</w:t>
      </w:r>
      <w:r w:rsidRPr="005763B5">
        <w:rPr>
          <w:sz w:val="12"/>
        </w:rPr>
        <w:t xml:space="preserve"> </w:t>
      </w:r>
      <w:r w:rsidRPr="00FE09C3">
        <w:rPr>
          <w:rStyle w:val="StyleUnderline"/>
        </w:rPr>
        <w:t>with</w:t>
      </w:r>
      <w:r w:rsidRPr="005763B5">
        <w:rPr>
          <w:sz w:val="12"/>
        </w:rPr>
        <w:t xml:space="preserve"> some major threats to the </w:t>
      </w:r>
      <w:r w:rsidRPr="00FE09C3">
        <w:rPr>
          <w:rStyle w:val="Emphasis"/>
        </w:rPr>
        <w:t>survival of humankind</w:t>
      </w:r>
      <w:r w:rsidRPr="005763B5">
        <w:rPr>
          <w:sz w:val="12"/>
        </w:rPr>
        <w:t xml:space="preserve">, as Savulescu and Persson propose, or </w:t>
      </w:r>
      <w:r w:rsidRPr="00FE09C3">
        <w:rPr>
          <w:rStyle w:val="Emphasis"/>
        </w:rPr>
        <w:t>to reduce evil in the world</w:t>
      </w:r>
      <w:r w:rsidRPr="005763B5">
        <w:rPr>
          <w:sz w:val="12"/>
        </w:rPr>
        <w:t xml:space="preserve">,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 that the </w:t>
      </w:r>
      <w:r w:rsidRPr="00221652">
        <w:rPr>
          <w:rStyle w:val="StyleUnderline"/>
          <w:highlight w:val="cyan"/>
        </w:rPr>
        <w:t>states are the</w:t>
      </w:r>
      <w:r w:rsidRPr="005763B5">
        <w:rPr>
          <w:sz w:val="12"/>
        </w:rPr>
        <w:t xml:space="preserve"> main, if not the </w:t>
      </w:r>
      <w:r w:rsidRPr="00221652">
        <w:rPr>
          <w:rStyle w:val="Emphasis"/>
          <w:highlight w:val="cyan"/>
        </w:rPr>
        <w:t>only, relevant actors</w:t>
      </w:r>
      <w:r w:rsidRPr="00FE09C3">
        <w:rPr>
          <w:rStyle w:val="Emphasis"/>
        </w:rPr>
        <w:t xml:space="preserve"> </w:t>
      </w:r>
      <w:r w:rsidRPr="005763B5">
        <w:rPr>
          <w:sz w:val="12"/>
        </w:rPr>
        <w:t xml:space="preserve">in the context of international relations; </w:t>
      </w:r>
      <w:r w:rsidRPr="00221652">
        <w:rPr>
          <w:rStyle w:val="StyleUnderline"/>
          <w:highlight w:val="cyan"/>
        </w:rPr>
        <w:t>and</w:t>
      </w:r>
      <w:r w:rsidRPr="005763B5">
        <w:rPr>
          <w:sz w:val="12"/>
        </w:rPr>
        <w:t xml:space="preserve"> second, that states </w:t>
      </w:r>
      <w:r w:rsidRPr="00221652">
        <w:rPr>
          <w:rStyle w:val="Emphasis"/>
          <w:highlight w:val="cyan"/>
        </w:rPr>
        <w:t xml:space="preserve">compete for power </w:t>
      </w:r>
      <w:r w:rsidRPr="00221652">
        <w:rPr>
          <w:sz w:val="12"/>
          <w:highlight w:val="cyan"/>
        </w:rPr>
        <w:t>in</w:t>
      </w:r>
      <w:r w:rsidRPr="005763B5">
        <w:rPr>
          <w:sz w:val="12"/>
        </w:rPr>
        <w:t xml:space="preserve"> the international arena. </w:t>
      </w:r>
      <w:r w:rsidRPr="00221652">
        <w:rPr>
          <w:rStyle w:val="Emphasis"/>
          <w:highlight w:val="cyan"/>
        </w:rPr>
        <w:t>Moral</w:t>
      </w:r>
      <w:r w:rsidRPr="00FE09C3">
        <w:rPr>
          <w:rStyle w:val="Emphasis"/>
        </w:rPr>
        <w:t xml:space="preserve"> </w:t>
      </w:r>
      <w:r w:rsidRPr="00221652">
        <w:rPr>
          <w:rStyle w:val="Emphasis"/>
          <w:highlight w:val="cyan"/>
        </w:rPr>
        <w:t>considerations</w:t>
      </w:r>
      <w:r w:rsidRPr="005763B5">
        <w:rPr>
          <w:sz w:val="12"/>
        </w:rPr>
        <w:t xml:space="preserve"> in international affairs, according to realists, </w:t>
      </w:r>
      <w:r w:rsidRPr="00221652">
        <w:rPr>
          <w:rStyle w:val="StyleUnderline"/>
          <w:highlight w:val="cyan"/>
        </w:rPr>
        <w:t xml:space="preserve">are </w:t>
      </w:r>
      <w:r w:rsidRPr="00221652">
        <w:rPr>
          <w:rStyle w:val="Emphasis"/>
          <w:highlight w:val="cyan"/>
        </w:rPr>
        <w:t>secondary</w:t>
      </w:r>
      <w:r w:rsidRPr="005763B5">
        <w:rPr>
          <w:sz w:val="12"/>
        </w:rPr>
        <w:t xml:space="preserve"> </w:t>
      </w:r>
      <w:r w:rsidRPr="00221652">
        <w:rPr>
          <w:rStyle w:val="StyleUnderline"/>
          <w:highlight w:val="cyan"/>
        </w:rPr>
        <w:t xml:space="preserve">when set against </w:t>
      </w:r>
      <w:r w:rsidRPr="00221652">
        <w:rPr>
          <w:rStyle w:val="StyleUnderline"/>
        </w:rPr>
        <w:t>the</w:t>
      </w:r>
      <w:r w:rsidRPr="00FE09C3">
        <w:rPr>
          <w:rStyle w:val="StyleUnderline"/>
        </w:rPr>
        <w:t xml:space="preserve"> state’s primary goal</w:t>
      </w:r>
      <w:r w:rsidRPr="005763B5">
        <w:rPr>
          <w:sz w:val="12"/>
        </w:rPr>
        <w:t xml:space="preserve">, </w:t>
      </w:r>
      <w:r w:rsidRPr="00FE09C3">
        <w:rPr>
          <w:rStyle w:val="Emphasis"/>
        </w:rPr>
        <w:t xml:space="preserve">namely its own </w:t>
      </w:r>
      <w:r w:rsidRPr="00221652">
        <w:rPr>
          <w:rStyle w:val="Emphasis"/>
          <w:highlight w:val="cyan"/>
        </w:rPr>
        <w:t>security and survival</w:t>
      </w:r>
      <w:r w:rsidRPr="005763B5">
        <w:rPr>
          <w:sz w:val="12"/>
        </w:rPr>
        <w:t xml:space="preserve">. But while human nature realists such as Morgenthau explain the struggle for power as a result of human beings’ natural inclinations, structural realists like Waltz and Mearsheimer argue that conflicts in the international arena do not stem from human nature, but from the very “structure” of the international system of states (Mearsheimer 2001, 18). According to Waltz and Mearsheimer, </w:t>
      </w:r>
      <w:r w:rsidRPr="00FE09C3">
        <w:rPr>
          <w:rStyle w:val="StyleUnderline"/>
        </w:rPr>
        <w:t xml:space="preserve">it </w:t>
      </w:r>
      <w:r w:rsidRPr="00221652">
        <w:rPr>
          <w:rStyle w:val="StyleUnderline"/>
          <w:highlight w:val="cyan"/>
        </w:rPr>
        <w:t xml:space="preserve">is this </w:t>
      </w:r>
      <w:r w:rsidRPr="00221652">
        <w:rPr>
          <w:rStyle w:val="Emphasis"/>
          <w:highlight w:val="cyan"/>
        </w:rPr>
        <w:t>structure</w:t>
      </w:r>
      <w:r w:rsidRPr="00221652">
        <w:rPr>
          <w:rStyle w:val="StyleUnderline"/>
          <w:highlight w:val="cyan"/>
        </w:rPr>
        <w:t xml:space="preserve"> that compels individuals to act as they do in</w:t>
      </w:r>
      <w:r w:rsidRPr="00FE09C3">
        <w:rPr>
          <w:rStyle w:val="StyleUnderline"/>
        </w:rPr>
        <w:t xml:space="preserve"> the domain of international affairs. </w:t>
      </w:r>
      <w:r w:rsidRPr="005763B5">
        <w:rPr>
          <w:sz w:val="12"/>
        </w:rPr>
        <w:t xml:space="preserve">And one distinguishing feature of the international system of states is </w:t>
      </w:r>
      <w:r w:rsidRPr="00FE09C3">
        <w:rPr>
          <w:rStyle w:val="StyleUnderline"/>
        </w:rPr>
        <w:t>its “anarchical structure,”</w:t>
      </w:r>
      <w:r w:rsidRPr="005763B5">
        <w:rPr>
          <w:sz w:val="12"/>
        </w:rPr>
        <w:t xml:space="preserve"> i.e. the lack of a central government analogous to the central governments that exist in the context of domestic politics. </w:t>
      </w:r>
      <w:r w:rsidRPr="00FE09C3">
        <w:rPr>
          <w:rStyle w:val="StyleUnderline"/>
        </w:rPr>
        <w:t>It means that each individual state is responsible for its own integrity and survival</w:t>
      </w:r>
      <w:r w:rsidRPr="005763B5">
        <w:rPr>
          <w:sz w:val="12"/>
        </w:rPr>
        <w:t xml:space="preserve">. </w:t>
      </w:r>
      <w:r w:rsidRPr="00FE09C3">
        <w:rPr>
          <w:rStyle w:val="StyleUnderline"/>
        </w:rPr>
        <w:t>In the absence of a superior authority</w:t>
      </w:r>
      <w:r w:rsidRPr="005763B5">
        <w:rPr>
          <w:sz w:val="12"/>
        </w:rPr>
        <w:t xml:space="preserve">, over and above the power of each sovereign state, </w:t>
      </w:r>
      <w:r w:rsidRPr="00221652">
        <w:rPr>
          <w:rStyle w:val="StyleUnderline"/>
          <w:highlight w:val="cyan"/>
        </w:rPr>
        <w:t>political leaders</w:t>
      </w:r>
      <w:r w:rsidRPr="00FE09C3">
        <w:rPr>
          <w:rStyle w:val="StyleUnderline"/>
        </w:rPr>
        <w:t xml:space="preserve"> </w:t>
      </w:r>
      <w:r w:rsidRPr="005763B5">
        <w:rPr>
          <w:sz w:val="12"/>
        </w:rPr>
        <w:t xml:space="preserve">often </w:t>
      </w:r>
      <w:r w:rsidRPr="00221652">
        <w:rPr>
          <w:rStyle w:val="StyleUnderline"/>
          <w:highlight w:val="cyan"/>
        </w:rPr>
        <w:t xml:space="preserve">feel compelled to favor </w:t>
      </w:r>
      <w:r w:rsidRPr="00221652">
        <w:rPr>
          <w:rStyle w:val="Emphasis"/>
          <w:highlight w:val="cyan"/>
        </w:rPr>
        <w:t>security over morality</w:t>
      </w:r>
      <w:r w:rsidRPr="005763B5">
        <w:rPr>
          <w:sz w:val="12"/>
        </w:rPr>
        <w:t xml:space="preserve">,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Mearsheimer depart from “human nature realism,” their version of political realism has also sometimes been called “neo-realism” (Booth 1991, 533). Thus, </w:t>
      </w:r>
      <w:r w:rsidRPr="00221652">
        <w:rPr>
          <w:rStyle w:val="Emphasis"/>
          <w:highlight w:val="cyan"/>
        </w:rPr>
        <w:t>even if</w:t>
      </w:r>
      <w:r w:rsidRPr="00221652">
        <w:rPr>
          <w:sz w:val="12"/>
          <w:highlight w:val="cyan"/>
        </w:rPr>
        <w:t xml:space="preserve"> </w:t>
      </w:r>
      <w:r w:rsidRPr="00221652">
        <w:rPr>
          <w:rStyle w:val="StyleUnderline"/>
          <w:highlight w:val="cyan"/>
        </w:rPr>
        <w:t xml:space="preserve">human beings turn out to become </w:t>
      </w:r>
      <w:r w:rsidRPr="00221652">
        <w:rPr>
          <w:rStyle w:val="Emphasis"/>
          <w:highlight w:val="cyan"/>
        </w:rPr>
        <w:t>morally enhanced</w:t>
      </w:r>
      <w:r w:rsidRPr="00FE09C3">
        <w:rPr>
          <w:rStyle w:val="StyleUnderline"/>
        </w:rPr>
        <w:t xml:space="preserve"> </w:t>
      </w:r>
      <w:r w:rsidRPr="005763B5">
        <w:rPr>
          <w:sz w:val="12"/>
        </w:rPr>
        <w:t xml:space="preserve">in the future, </w:t>
      </w:r>
      <w:r w:rsidRPr="00221652">
        <w:rPr>
          <w:rStyle w:val="StyleUnderline"/>
          <w:highlight w:val="cyan"/>
        </w:rPr>
        <w:t xml:space="preserve">humankind may still have to face the same </w:t>
      </w:r>
      <w:r w:rsidRPr="00221652">
        <w:rPr>
          <w:rStyle w:val="Emphasis"/>
          <w:highlight w:val="cyan"/>
        </w:rPr>
        <w:t>scary scenarios</w:t>
      </w:r>
      <w:r w:rsidRPr="00FE09C3">
        <w:rPr>
          <w:rStyle w:val="StyleUnderline"/>
        </w:rPr>
        <w:t xml:space="preserve"> </w:t>
      </w:r>
      <w:r w:rsidRPr="005763B5">
        <w:rPr>
          <w:sz w:val="12"/>
        </w:rPr>
        <w:t xml:space="preserve">described by some moral enhancement theorists. </w:t>
      </w:r>
      <w:r w:rsidRPr="00FE09C3">
        <w:rPr>
          <w:rStyle w:val="StyleUnderline"/>
        </w:rPr>
        <w:t>This is likely to happen if, indeed</w:t>
      </w:r>
      <w:r w:rsidRPr="005763B5">
        <w:rPr>
          <w:sz w:val="12"/>
        </w:rPr>
        <w:t xml:space="preserve">, </w:t>
      </w:r>
      <w:r w:rsidRPr="00FE09C3">
        <w:rPr>
          <w:rStyle w:val="StyleUnderline"/>
        </w:rPr>
        <w:t xml:space="preserve">human beings remain compelled to cooperate </w:t>
      </w:r>
      <w:r w:rsidRPr="005763B5">
        <w:rPr>
          <w:sz w:val="12"/>
        </w:rPr>
        <w:t xml:space="preserve">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(Cirincione 2008, 382).3 But </w:t>
      </w:r>
      <w:r w:rsidRPr="00FE09C3">
        <w:rPr>
          <w:rStyle w:val="StyleUnderline"/>
        </w:rPr>
        <w:t>under the crushing pressure of having to decide in such a short time, and on the basis of unreliable information, whether or not to retaliate, even a morally enhanced Yeltsin might have given orders to launch a devastating nuclear response</w:t>
      </w:r>
      <w:r w:rsidRPr="005763B5">
        <w:rPr>
          <w:sz w:val="12"/>
        </w:rPr>
        <w:t xml:space="preserve"> – and that </w:t>
      </w:r>
      <w:r w:rsidRPr="00FE09C3">
        <w:rPr>
          <w:rStyle w:val="Emphasis"/>
        </w:rPr>
        <w:t>in spite of strong moral dispositions to the contrary.</w:t>
      </w:r>
      <w:r>
        <w:rPr>
          <w:rStyle w:val="Emphasis"/>
        </w:rPr>
        <w:t xml:space="preserve"> </w:t>
      </w:r>
      <w:r w:rsidRPr="005763B5">
        <w:rPr>
          <w:sz w:val="12"/>
        </w:rPr>
        <w:t xml:space="preserve">Writing for The Guardian on the basis of recently declassified documents, Rupert Myers reports further incidents similar to the one of 1995. He suggests that as more states strive to acquire nuclear capability, the danger of a major nuclear accident is likely to increase (Myers 2014). </w:t>
      </w:r>
      <w:r w:rsidRPr="00FE09C3">
        <w:rPr>
          <w:rStyle w:val="StyleUnderline"/>
        </w:rPr>
        <w:t>What has to be changed</w:t>
      </w:r>
      <w:r w:rsidRPr="005763B5">
        <w:rPr>
          <w:sz w:val="12"/>
        </w:rPr>
        <w:t xml:space="preserve">, therefore, </w:t>
      </w:r>
      <w:r w:rsidRPr="00FE09C3">
        <w:rPr>
          <w:rStyle w:val="StyleUnderline"/>
        </w:rPr>
        <w:t>is not human moral dispositions</w:t>
      </w:r>
      <w:r w:rsidRPr="005763B5">
        <w:rPr>
          <w:sz w:val="12"/>
        </w:rPr>
        <w:t xml:space="preserve">, </w:t>
      </w:r>
      <w:r w:rsidRPr="00FE09C3">
        <w:rPr>
          <w:rStyle w:val="Emphasis"/>
        </w:rPr>
        <w:t>but the very structure of the political international system of states</w:t>
      </w:r>
      <w:r w:rsidRPr="005763B5">
        <w:rPr>
          <w:sz w:val="12"/>
        </w:rPr>
        <w:t xml:space="preserve"> within which we currently live. As far as major threats to the survival of humankind are concerned, moral enhancement might play an important role in the future only to the extent that it will help humankind to change the structure of the system of states. While </w:t>
      </w:r>
      <w:r w:rsidRPr="00221652">
        <w:rPr>
          <w:rStyle w:val="StyleUnderline"/>
          <w:highlight w:val="cyan"/>
        </w:rPr>
        <w:t>moral enhancement</w:t>
      </w:r>
      <w:r w:rsidRPr="005763B5">
        <w:rPr>
          <w:sz w:val="12"/>
        </w:rPr>
        <w:t xml:space="preserve"> may possibly have desirable results in some areas of human cooperation that do not badly threaten our security – such as donating food, medicine, and money to poorer countries – it </w:t>
      </w:r>
      <w:r w:rsidRPr="00221652">
        <w:rPr>
          <w:rStyle w:val="StyleUnderline"/>
          <w:highlight w:val="cyan"/>
        </w:rPr>
        <w:t xml:space="preserve">will not motivate political leaders to </w:t>
      </w:r>
      <w:r w:rsidRPr="00221652">
        <w:rPr>
          <w:rStyle w:val="Emphasis"/>
          <w:highlight w:val="cyan"/>
        </w:rPr>
        <w:t>dismantle</w:t>
      </w:r>
      <w:r w:rsidRPr="00FE09C3">
        <w:rPr>
          <w:rStyle w:val="Emphasis"/>
        </w:rPr>
        <w:t xml:space="preserve"> their </w:t>
      </w:r>
      <w:r w:rsidRPr="00221652">
        <w:rPr>
          <w:rStyle w:val="Emphasis"/>
          <w:highlight w:val="cyan"/>
        </w:rPr>
        <w:t>nuclear weapons</w:t>
      </w:r>
      <w:r w:rsidRPr="005763B5">
        <w:rPr>
          <w:sz w:val="12"/>
        </w:rPr>
        <w:t xml:space="preserve">. </w:t>
      </w:r>
      <w:r w:rsidRPr="00221652">
        <w:rPr>
          <w:rStyle w:val="StyleUnderline"/>
          <w:highlight w:val="cyan"/>
        </w:rPr>
        <w:t>Neither will it deter</w:t>
      </w:r>
      <w:r w:rsidRPr="00FE09C3">
        <w:rPr>
          <w:rStyle w:val="StyleUnderline"/>
        </w:rPr>
        <w:t xml:space="preserve"> other political </w:t>
      </w:r>
      <w:r w:rsidRPr="00221652">
        <w:rPr>
          <w:rStyle w:val="StyleUnderline"/>
          <w:highlight w:val="cyan"/>
        </w:rPr>
        <w:t>leaders from pursuing</w:t>
      </w:r>
      <w:r w:rsidRPr="00FE09C3">
        <w:rPr>
          <w:rStyle w:val="StyleUnderline"/>
        </w:rPr>
        <w:t xml:space="preserve"> nuclear </w:t>
      </w:r>
      <w:r w:rsidRPr="00221652">
        <w:rPr>
          <w:rStyle w:val="StyleUnderline"/>
          <w:highlight w:val="cyan"/>
        </w:rPr>
        <w:t>capability</w:t>
      </w:r>
      <w:r w:rsidRPr="005763B5">
        <w:rPr>
          <w:sz w:val="12"/>
        </w:rPr>
        <w:t xml:space="preserve">, </w:t>
      </w:r>
      <w:r w:rsidRPr="00FE09C3">
        <w:rPr>
          <w:rStyle w:val="StyleUnderline"/>
        </w:rPr>
        <w:t xml:space="preserve">at any rate not </w:t>
      </w:r>
      <w:r w:rsidRPr="00221652">
        <w:rPr>
          <w:rStyle w:val="StyleUnderline"/>
          <w:highlight w:val="cyan"/>
        </w:rPr>
        <w:t>as long as the structure of</w:t>
      </w:r>
      <w:r w:rsidRPr="00FE09C3">
        <w:rPr>
          <w:rStyle w:val="StyleUnderline"/>
        </w:rPr>
        <w:t xml:space="preserve"> international </w:t>
      </w:r>
      <w:r w:rsidRPr="00221652">
        <w:rPr>
          <w:rStyle w:val="StyleUnderline"/>
          <w:highlight w:val="cyan"/>
        </w:rPr>
        <w:t xml:space="preserve">politics compels them to see </w:t>
      </w:r>
      <w:r w:rsidRPr="00221652">
        <w:rPr>
          <w:rStyle w:val="StyleUnderline"/>
        </w:rPr>
        <w:t>prospective</w:t>
      </w:r>
      <w:r w:rsidRPr="00FE09C3">
        <w:rPr>
          <w:rStyle w:val="StyleUnderline"/>
        </w:rPr>
        <w:t xml:space="preserve"> </w:t>
      </w:r>
      <w:r w:rsidRPr="00221652">
        <w:rPr>
          <w:rStyle w:val="StyleUnderline"/>
          <w:highlight w:val="cyan"/>
        </w:rPr>
        <w:t xml:space="preserve">cooperators </w:t>
      </w:r>
      <w:r w:rsidRPr="00221652">
        <w:rPr>
          <w:rStyle w:val="Emphasis"/>
          <w:highlight w:val="cyan"/>
        </w:rPr>
        <w:t>in the present as possible enemies in the future</w:t>
      </w:r>
      <w:r w:rsidRPr="00FE09C3">
        <w:rPr>
          <w:rStyle w:val="Emphasis"/>
        </w:rPr>
        <w:t>.</w:t>
      </w:r>
      <w:r>
        <w:rPr>
          <w:rStyle w:val="Emphasis"/>
        </w:rPr>
        <w:t xml:space="preserve"> </w:t>
      </w:r>
      <w:r w:rsidRPr="005763B5">
        <w:rPr>
          <w:sz w:val="12"/>
        </w:rPr>
        <w:t xml:space="preserve">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sidRPr="00FE09C3">
        <w:rPr>
          <w:rStyle w:val="StyleUnderline"/>
        </w:rPr>
        <w:t>in the absence of the kind of security that law-enforcing institutions have the force to create</w:t>
      </w:r>
      <w:r w:rsidRPr="005763B5">
        <w:rPr>
          <w:sz w:val="12"/>
        </w:rPr>
        <w:t xml:space="preserve">, </w:t>
      </w:r>
      <w:r w:rsidRPr="00FE09C3">
        <w:rPr>
          <w:rStyle w:val="StyleUnderline"/>
        </w:rPr>
        <w:t xml:space="preserve">political </w:t>
      </w:r>
      <w:r w:rsidRPr="00221652">
        <w:rPr>
          <w:rStyle w:val="StyleUnderline"/>
          <w:highlight w:val="cyan"/>
        </w:rPr>
        <w:t>leaders will</w:t>
      </w:r>
      <w:r w:rsidRPr="005763B5">
        <w:rPr>
          <w:sz w:val="12"/>
        </w:rPr>
        <w:t xml:space="preserve"> often </w:t>
      </w:r>
      <w:r w:rsidRPr="00221652">
        <w:rPr>
          <w:rStyle w:val="Emphasis"/>
          <w:highlight w:val="cyan"/>
        </w:rPr>
        <w:t>fail to cooperate,</w:t>
      </w:r>
      <w:r w:rsidRPr="00221652">
        <w:rPr>
          <w:sz w:val="12"/>
          <w:highlight w:val="cyan"/>
        </w:rPr>
        <w:t xml:space="preserve"> </w:t>
      </w:r>
      <w:r w:rsidRPr="00221652">
        <w:rPr>
          <w:rStyle w:val="StyleUnderline"/>
          <w:highlight w:val="cyan"/>
        </w:rPr>
        <w:t>and</w:t>
      </w:r>
      <w:r w:rsidRPr="005763B5">
        <w:rPr>
          <w:sz w:val="12"/>
        </w:rPr>
        <w:t xml:space="preserve"> occasionally </w:t>
      </w:r>
      <w:r w:rsidRPr="00221652">
        <w:rPr>
          <w:rStyle w:val="StyleUnderline"/>
          <w:highlight w:val="cyan"/>
        </w:rPr>
        <w:t>engage in</w:t>
      </w:r>
      <w:r w:rsidRPr="005763B5">
        <w:rPr>
          <w:sz w:val="12"/>
        </w:rPr>
        <w:t xml:space="preserve"> conflicts and </w:t>
      </w:r>
      <w:r w:rsidRPr="00221652">
        <w:rPr>
          <w:rStyle w:val="StyleUnderline"/>
          <w:highlight w:val="cyan"/>
        </w:rPr>
        <w:t>wars</w:t>
      </w:r>
      <w:r w:rsidRPr="00221652">
        <w:rPr>
          <w:sz w:val="12"/>
          <w:highlight w:val="cyan"/>
        </w:rPr>
        <w:t>,</w:t>
      </w:r>
      <w:r w:rsidRPr="005763B5">
        <w:rPr>
          <w:sz w:val="12"/>
        </w:rPr>
        <w:t xml:space="preserve"> </w:t>
      </w:r>
      <w:r w:rsidRPr="00FE09C3">
        <w:rPr>
          <w:rStyle w:val="StyleUnderline"/>
        </w:rPr>
        <w:t xml:space="preserve">in those areas that are critical to their </w:t>
      </w:r>
      <w:r w:rsidRPr="005763B5">
        <w:rPr>
          <w:sz w:val="12"/>
        </w:rPr>
        <w:t xml:space="preserve">security and </w:t>
      </w:r>
      <w:r w:rsidRPr="00FE09C3">
        <w:rPr>
          <w:rStyle w:val="StyleUnderline"/>
        </w:rPr>
        <w:t>survival</w:t>
      </w:r>
      <w:r w:rsidRPr="005763B5">
        <w:rPr>
          <w:sz w:val="12"/>
        </w:rPr>
        <w:t xml:space="preserve">. Given the structure of international politics and the basic goal of survival, </w:t>
      </w:r>
      <w:r w:rsidRPr="00221652">
        <w:rPr>
          <w:rStyle w:val="StyleUnderline"/>
          <w:highlight w:val="cyan"/>
        </w:rPr>
        <w:t>this is likely to continue to happen</w:t>
      </w:r>
      <w:r w:rsidRPr="00221652">
        <w:rPr>
          <w:sz w:val="12"/>
          <w:highlight w:val="cyan"/>
        </w:rPr>
        <w:t xml:space="preserve">, </w:t>
      </w:r>
      <w:r w:rsidRPr="00221652">
        <w:rPr>
          <w:rStyle w:val="Emphasis"/>
          <w:highlight w:val="cyan"/>
        </w:rPr>
        <w:t>even if,</w:t>
      </w:r>
      <w:r w:rsidRPr="005763B5">
        <w:rPr>
          <w:sz w:val="12"/>
        </w:rPr>
        <w:t xml:space="preserve"> in the future, political </w:t>
      </w:r>
      <w:r w:rsidRPr="00221652">
        <w:rPr>
          <w:rStyle w:val="StyleUnderline"/>
          <w:highlight w:val="cyan"/>
        </w:rPr>
        <w:t xml:space="preserve">leaders become </w:t>
      </w:r>
      <w:r w:rsidRPr="00221652">
        <w:rPr>
          <w:rStyle w:val="Emphasis"/>
          <w:highlight w:val="cyan"/>
        </w:rPr>
        <w:t>less egoistic and power-seeking</w:t>
      </w:r>
      <w:r w:rsidRPr="00FE09C3">
        <w:rPr>
          <w:rStyle w:val="StyleUnderline"/>
        </w:rPr>
        <w:t xml:space="preserve"> </w:t>
      </w:r>
      <w:r w:rsidRPr="005763B5">
        <w:rPr>
          <w:sz w:val="12"/>
        </w:rPr>
        <w:t xml:space="preserve">through moral enhancement. On the other hand, since the structure of the international system of states is itself another human institution, there is no reason to suppose that it cannot ever be changed. If people become morally enhanced in the future they may possibly feel more strongly motivated to change the structure of the system of states, or perhaps even feel inclined to abolish it altogether. In my view, however, </w:t>
      </w:r>
      <w:r w:rsidRPr="00221652">
        <w:rPr>
          <w:rStyle w:val="StyleUnderline"/>
          <w:highlight w:val="cyan"/>
        </w:rPr>
        <w:t>addressing major threats to the survival of humankind</w:t>
      </w:r>
      <w:r w:rsidRPr="00FE09C3">
        <w:rPr>
          <w:rStyle w:val="StyleUnderline"/>
        </w:rPr>
        <w:t xml:space="preserve"> in the future </w:t>
      </w:r>
      <w:r w:rsidRPr="00221652">
        <w:rPr>
          <w:rStyle w:val="StyleUnderline"/>
          <w:highlight w:val="cyan"/>
        </w:rPr>
        <w:t xml:space="preserve">by means of </w:t>
      </w:r>
      <w:r w:rsidRPr="00221652">
        <w:rPr>
          <w:rStyle w:val="Emphasis"/>
          <w:highlight w:val="cyan"/>
        </w:rPr>
        <w:t>bioengineering</w:t>
      </w:r>
      <w:r w:rsidRPr="005763B5">
        <w:rPr>
          <w:sz w:val="12"/>
        </w:rPr>
        <w:t xml:space="preserve"> </w:t>
      </w:r>
      <w:r w:rsidRPr="00221652">
        <w:rPr>
          <w:rStyle w:val="StyleUnderline"/>
          <w:highlight w:val="cyan"/>
        </w:rPr>
        <w:t xml:space="preserve">is unlikely to yield the </w:t>
      </w:r>
      <w:r w:rsidRPr="00221652">
        <w:rPr>
          <w:rStyle w:val="Emphasis"/>
          <w:highlight w:val="cyan"/>
        </w:rPr>
        <w:t>expected results</w:t>
      </w:r>
      <w:r w:rsidRPr="00FE09C3">
        <w:rPr>
          <w:rStyle w:val="StyleUnderline"/>
        </w:rPr>
        <w:t xml:space="preserve">, so long as moral enhancement is pursued </w:t>
      </w:r>
      <w:r w:rsidRPr="00FE09C3">
        <w:rPr>
          <w:rStyle w:val="Emphasis"/>
        </w:rPr>
        <w:t>within the present framework of the international system of states.</w:t>
      </w:r>
    </w:p>
    <w:p w14:paraId="6BAF64CB" w14:textId="77777777" w:rsidR="00544864" w:rsidRPr="00544864" w:rsidRDefault="00544864" w:rsidP="00544864"/>
    <w:p w14:paraId="42BAA14E" w14:textId="77777777" w:rsidR="00544864" w:rsidRDefault="00544864" w:rsidP="00544864">
      <w:pPr>
        <w:pStyle w:val="Heading3"/>
      </w:pPr>
      <w:r>
        <w:t xml:space="preserve">Alternative Fails – 1AR </w:t>
      </w:r>
    </w:p>
    <w:p w14:paraId="0CCAF3FF" w14:textId="77777777" w:rsidR="00544864" w:rsidRPr="00DA0A85" w:rsidRDefault="00544864" w:rsidP="00544864">
      <w:pPr>
        <w:pStyle w:val="Heading4"/>
      </w:pPr>
      <w:r w:rsidRPr="00DA0A85">
        <w:t xml:space="preserve">Emancipation driven theory is useless – bottom up focus that uses discursive frameworks ignores that root causes are structural </w:t>
      </w:r>
    </w:p>
    <w:p w14:paraId="60FF3C20" w14:textId="77777777" w:rsidR="00544864" w:rsidRPr="00DA0A85" w:rsidRDefault="00544864" w:rsidP="00544864">
      <w:pPr>
        <w:rPr>
          <w:rStyle w:val="Style13ptBold"/>
        </w:rPr>
      </w:pPr>
      <w:r w:rsidRPr="00DA0A85">
        <w:rPr>
          <w:rStyle w:val="Style13ptBold"/>
        </w:rPr>
        <w:t>Chandler, IR Prof @ University of Westminster, 15</w:t>
      </w:r>
    </w:p>
    <w:p w14:paraId="3AB28432" w14:textId="77777777" w:rsidR="00544864" w:rsidRPr="00221652" w:rsidRDefault="00544864" w:rsidP="00544864">
      <w:r w:rsidRPr="00221652">
        <w:t xml:space="preserve">(David, “Contesting postliberalism: governmentality or emancipation?,” Journal of International Relations and Development, 2015, 18, 1–24) </w:t>
      </w:r>
    </w:p>
    <w:p w14:paraId="6D865392" w14:textId="77777777" w:rsidR="00544864" w:rsidRDefault="00544864" w:rsidP="00544864">
      <w:pPr>
        <w:rPr>
          <w:rStyle w:val="StyleUnderline"/>
        </w:rPr>
      </w:pPr>
      <w:r w:rsidRPr="00221652">
        <w:rPr>
          <w:rStyle w:val="StyleUnderline"/>
          <w:highlight w:val="cyan"/>
        </w:rPr>
        <w:t>Societal practices</w:t>
      </w:r>
      <w:r w:rsidRPr="00221652">
        <w:rPr>
          <w:rStyle w:val="StyleUnderline"/>
        </w:rPr>
        <w:t xml:space="preserve"> and the ‘everyday’ </w:t>
      </w:r>
      <w:r w:rsidRPr="00221652">
        <w:rPr>
          <w:rStyle w:val="StyleUnderline"/>
          <w:highlight w:val="cyan"/>
        </w:rPr>
        <w:t>have become a focal point of international intervention</w:t>
      </w:r>
      <w:r w:rsidRPr="00221652">
        <w:rPr>
          <w:rStyle w:val="StyleUnderline"/>
        </w:rPr>
        <w:t xml:space="preserve"> </w:t>
      </w:r>
      <w:r w:rsidRPr="00221652">
        <w:rPr>
          <w:rStyle w:val="StyleUnderline"/>
          <w:highlight w:val="cyan"/>
        </w:rPr>
        <w:t>and</w:t>
      </w:r>
      <w:r w:rsidRPr="00221652">
        <w:rPr>
          <w:rStyle w:val="StyleUnderline"/>
        </w:rPr>
        <w:t xml:space="preserve"> they </w:t>
      </w:r>
      <w:r w:rsidRPr="00221652">
        <w:rPr>
          <w:rStyle w:val="StyleUnderline"/>
          <w:highlight w:val="cyan"/>
        </w:rPr>
        <w:t>have been legitimised on the basis of</w:t>
      </w:r>
      <w:r w:rsidRPr="00221652">
        <w:rPr>
          <w:rStyle w:val="StyleUnderline"/>
        </w:rPr>
        <w:t xml:space="preserve"> </w:t>
      </w:r>
      <w:r w:rsidRPr="00221652">
        <w:rPr>
          <w:rStyle w:val="Emphasis"/>
          <w:highlight w:val="cyan"/>
        </w:rPr>
        <w:t>empowering</w:t>
      </w:r>
      <w:r w:rsidRPr="00221652">
        <w:rPr>
          <w:rStyle w:val="Emphasis"/>
        </w:rPr>
        <w:t xml:space="preserve"> the </w:t>
      </w:r>
      <w:r w:rsidRPr="00221652">
        <w:rPr>
          <w:rStyle w:val="Emphasis"/>
          <w:highlight w:val="cyan"/>
        </w:rPr>
        <w:t>voice and agency</w:t>
      </w:r>
      <w:r w:rsidRPr="00221652">
        <w:rPr>
          <w:rStyle w:val="StyleUnderline"/>
          <w:highlight w:val="cyan"/>
        </w:rPr>
        <w:t xml:space="preserve"> of the </w:t>
      </w:r>
      <w:r w:rsidRPr="00221652">
        <w:rPr>
          <w:rStyle w:val="Emphasis"/>
          <w:highlight w:val="cyan"/>
        </w:rPr>
        <w:t>postcolonial and post-conflict subject</w:t>
      </w:r>
      <w:r w:rsidRPr="00221652">
        <w:rPr>
          <w:rStyle w:val="StyleUnderline"/>
        </w:rPr>
        <w:t>.</w:t>
      </w:r>
      <w:r w:rsidRPr="00221652">
        <w:t xml:space="preserve">4 </w:t>
      </w:r>
      <w:r w:rsidRPr="00221652">
        <w:rPr>
          <w:rStyle w:val="StyleUnderline"/>
        </w:rPr>
        <w:t>This</w:t>
      </w:r>
      <w:r w:rsidRPr="00221652">
        <w:t xml:space="preserve"> postliberal </w:t>
      </w:r>
      <w:r w:rsidRPr="00221652">
        <w:rPr>
          <w:rStyle w:val="StyleUnderline"/>
        </w:rPr>
        <w:t>discourse</w:t>
      </w:r>
      <w:r w:rsidRPr="00221652">
        <w:t xml:space="preserve"> of societal empowerment</w:t>
      </w:r>
      <w:r>
        <w:t xml:space="preserve"> </w:t>
      </w:r>
      <w:r w:rsidRPr="00DA0A85">
        <w:rPr>
          <w:rStyle w:val="StyleUnderline"/>
        </w:rPr>
        <w:t>seems to coincide both with the dominant post-classical economic</w:t>
      </w:r>
      <w:r>
        <w:t xml:space="preserve"> </w:t>
      </w:r>
      <w:r w:rsidRPr="00DA0A85">
        <w:rPr>
          <w:rStyle w:val="StyleUnderline"/>
        </w:rPr>
        <w:t>understandings</w:t>
      </w:r>
      <w:r>
        <w:t xml:space="preserve"> </w:t>
      </w:r>
      <w:r w:rsidRPr="00DA0A85">
        <w:rPr>
          <w:rStyle w:val="StyleUnderline"/>
        </w:rPr>
        <w:t xml:space="preserve">of the problem of </w:t>
      </w:r>
      <w:r w:rsidRPr="00DA0A85">
        <w:rPr>
          <w:rStyle w:val="Emphasis"/>
        </w:rPr>
        <w:t>rational agency</w:t>
      </w:r>
      <w:r w:rsidRPr="00DA0A85">
        <w:rPr>
          <w:rStyle w:val="StyleUnderline"/>
        </w:rPr>
        <w:t xml:space="preserve"> and with </w:t>
      </w:r>
      <w:r w:rsidRPr="00DA0A85">
        <w:rPr>
          <w:rStyle w:val="Emphasis"/>
        </w:rPr>
        <w:t>the radical or critical approaches</w:t>
      </w:r>
      <w:r w:rsidRPr="00DA0A85">
        <w:rPr>
          <w:rStyle w:val="StyleUnderline"/>
        </w:rPr>
        <w:t xml:space="preserve"> to the liberal subject and liberal peace understandings</w:t>
      </w:r>
      <w:r>
        <w:t xml:space="preserve">. However, </w:t>
      </w:r>
      <w:r w:rsidRPr="00DA0A85">
        <w:rPr>
          <w:rStyle w:val="StyleUnderline"/>
        </w:rPr>
        <w:t xml:space="preserve">there </w:t>
      </w:r>
      <w:r w:rsidRPr="00221652">
        <w:rPr>
          <w:rStyle w:val="StyleUnderline"/>
          <w:highlight w:val="cyan"/>
        </w:rPr>
        <w:t xml:space="preserve">is </w:t>
      </w:r>
      <w:r w:rsidRPr="00221652">
        <w:rPr>
          <w:rStyle w:val="Emphasis"/>
          <w:highlight w:val="cyan"/>
        </w:rPr>
        <w:t>little likelihood of the ‘bottom-up’ alternative</w:t>
      </w:r>
      <w:r w:rsidRPr="00221652">
        <w:rPr>
          <w:rStyle w:val="StyleUnderline"/>
          <w:highlight w:val="cyan"/>
        </w:rPr>
        <w:t xml:space="preserve"> having a</w:t>
      </w:r>
      <w:r w:rsidRPr="00DA0A85">
        <w:rPr>
          <w:rStyle w:val="StyleUnderline"/>
        </w:rPr>
        <w:t xml:space="preserve"> greater </w:t>
      </w:r>
      <w:r w:rsidRPr="00221652">
        <w:rPr>
          <w:rStyle w:val="StyleUnderline"/>
          <w:highlight w:val="cyan"/>
        </w:rPr>
        <w:t>transformative effect</w:t>
      </w:r>
      <w:r w:rsidRPr="00DA0A85">
        <w:rPr>
          <w:rStyle w:val="StyleUnderline"/>
        </w:rPr>
        <w:t xml:space="preserve"> on the subjects of these </w:t>
      </w:r>
      <w:r w:rsidRPr="00DA0A85">
        <w:rPr>
          <w:rStyle w:val="Emphasis"/>
        </w:rPr>
        <w:t>policy interventions</w:t>
      </w:r>
      <w:r>
        <w:t xml:space="preserve">. </w:t>
      </w:r>
      <w:r w:rsidRPr="00DA0A85">
        <w:rPr>
          <w:rStyle w:val="StyleUnderline"/>
        </w:rPr>
        <w:t xml:space="preserve">The </w:t>
      </w:r>
      <w:r w:rsidRPr="00221652">
        <w:rPr>
          <w:rStyle w:val="StyleUnderline"/>
          <w:highlight w:val="cyan"/>
        </w:rPr>
        <w:t>focus on societal practices</w:t>
      </w:r>
      <w:r>
        <w:t xml:space="preserve"> </w:t>
      </w:r>
      <w:r w:rsidRPr="00DA0A85">
        <w:rPr>
          <w:rStyle w:val="StyleUnderline"/>
        </w:rPr>
        <w:t>and associations in the societal sphere</w:t>
      </w:r>
      <w:r>
        <w:t xml:space="preserve">, </w:t>
      </w:r>
      <w:r w:rsidRPr="00221652">
        <w:rPr>
          <w:rStyle w:val="StyleUnderline"/>
          <w:highlight w:val="cyan"/>
        </w:rPr>
        <w:t>rather than</w:t>
      </w:r>
      <w:r w:rsidRPr="00DA0A85">
        <w:rPr>
          <w:rStyle w:val="StyleUnderline"/>
        </w:rPr>
        <w:t xml:space="preserve"> </w:t>
      </w:r>
      <w:r w:rsidRPr="00DA0A85">
        <w:rPr>
          <w:rStyle w:val="Emphasis"/>
        </w:rPr>
        <w:t xml:space="preserve">social or </w:t>
      </w:r>
      <w:r w:rsidRPr="00221652">
        <w:rPr>
          <w:rStyle w:val="Emphasis"/>
          <w:highlight w:val="cyan"/>
        </w:rPr>
        <w:t>economic transformation</w:t>
      </w:r>
      <w:r>
        <w:t xml:space="preserve">, </w:t>
      </w:r>
      <w:r w:rsidRPr="00DA0A85">
        <w:rPr>
          <w:rStyle w:val="StyleUnderline"/>
        </w:rPr>
        <w:t>focuses on social interaction in the environmental milieu as generative of ideas and understanding</w:t>
      </w:r>
      <w:r>
        <w:t xml:space="preserve">. </w:t>
      </w:r>
      <w:r w:rsidRPr="00DA0A85">
        <w:rPr>
          <w:rStyle w:val="StyleUnderline"/>
        </w:rPr>
        <w:t xml:space="preserve">This framework </w:t>
      </w:r>
      <w:r w:rsidRPr="00221652">
        <w:rPr>
          <w:rStyle w:val="StyleUnderline"/>
          <w:highlight w:val="cyan"/>
        </w:rPr>
        <w:t xml:space="preserve">is </w:t>
      </w:r>
      <w:r w:rsidRPr="00221652">
        <w:rPr>
          <w:rStyle w:val="Emphasis"/>
          <w:highlight w:val="cyan"/>
        </w:rPr>
        <w:t>problematic</w:t>
      </w:r>
      <w:r>
        <w:t xml:space="preserve"> in that, </w:t>
      </w:r>
      <w:r w:rsidRPr="00221652">
        <w:rPr>
          <w:rStyle w:val="StyleUnderline"/>
          <w:highlight w:val="cyan"/>
        </w:rPr>
        <w:t>despite its claims to ‘deeper’</w:t>
      </w:r>
      <w:r>
        <w:t xml:space="preserve"> </w:t>
      </w:r>
      <w:r w:rsidRPr="00DA0A85">
        <w:rPr>
          <w:rStyle w:val="StyleUnderline"/>
        </w:rPr>
        <w:t xml:space="preserve">and more ‘bottom-up’ or ‘social’ </w:t>
      </w:r>
      <w:r w:rsidRPr="00221652">
        <w:rPr>
          <w:rStyle w:val="StyleUnderline"/>
          <w:highlight w:val="cyan"/>
        </w:rPr>
        <w:t>understanding</w:t>
      </w:r>
      <w:r w:rsidRPr="00221652">
        <w:rPr>
          <w:highlight w:val="cyan"/>
        </w:rPr>
        <w:t>s</w:t>
      </w:r>
      <w:r>
        <w:t xml:space="preserve"> of post-conflict peace, </w:t>
      </w:r>
      <w:r w:rsidRPr="00221652">
        <w:rPr>
          <w:rStyle w:val="StyleUnderline"/>
          <w:highlight w:val="cyan"/>
        </w:rPr>
        <w:t>it remains</w:t>
      </w:r>
      <w:r w:rsidRPr="00DA0A85">
        <w:rPr>
          <w:rStyle w:val="StyleUnderline"/>
        </w:rPr>
        <w:t xml:space="preserve"> entirely </w:t>
      </w:r>
      <w:r w:rsidRPr="00221652">
        <w:rPr>
          <w:rStyle w:val="StyleUnderline"/>
          <w:highlight w:val="cyan"/>
        </w:rPr>
        <w:t xml:space="preserve">within the world of </w:t>
      </w:r>
      <w:r w:rsidRPr="00221652">
        <w:rPr>
          <w:rStyle w:val="Emphasis"/>
          <w:highlight w:val="cyan"/>
        </w:rPr>
        <w:t>superficial appearances</w:t>
      </w:r>
      <w:r w:rsidRPr="00DA0A85">
        <w:rPr>
          <w:rStyle w:val="Emphasis"/>
        </w:rPr>
        <w:t xml:space="preserve">. </w:t>
      </w:r>
      <w:r w:rsidRPr="00221652">
        <w:rPr>
          <w:rStyle w:val="StyleUnderline"/>
          <w:highlight w:val="cyan"/>
        </w:rPr>
        <w:t>The ‘root causes’ of problems are not located in the materiality of social relations but</w:t>
      </w:r>
      <w:r w:rsidRPr="00DA0A85">
        <w:rPr>
          <w:rStyle w:val="StyleUnderline"/>
        </w:rPr>
        <w:t xml:space="preserve"> in the ‘materiality’ of </w:t>
      </w:r>
      <w:r w:rsidRPr="00221652">
        <w:rPr>
          <w:rStyle w:val="StyleUnderline"/>
          <w:highlight w:val="cyan"/>
        </w:rPr>
        <w:t>the mind-set of the subject</w:t>
      </w:r>
      <w:r>
        <w:t xml:space="preserve">, understood to be false, imaginary or ideological, </w:t>
      </w:r>
      <w:r w:rsidRPr="00DA0A85">
        <w:rPr>
          <w:rStyle w:val="StyleUnderline"/>
        </w:rPr>
        <w:t xml:space="preserve">due to the problematic </w:t>
      </w:r>
      <w:r w:rsidRPr="00DA0A85">
        <w:rPr>
          <w:rStyle w:val="Emphasis"/>
        </w:rPr>
        <w:t>societal practices in which they are embedded.</w:t>
      </w:r>
      <w:r>
        <w:t xml:space="preserve"> </w:t>
      </w:r>
      <w:r w:rsidRPr="00221652">
        <w:rPr>
          <w:rStyle w:val="StyleUnderline"/>
          <w:highlight w:val="cyan"/>
        </w:rPr>
        <w:t xml:space="preserve">If social practices are understood within a </w:t>
      </w:r>
      <w:r w:rsidRPr="00221652">
        <w:rPr>
          <w:rStyle w:val="Emphasis"/>
          <w:highlight w:val="cyan"/>
        </w:rPr>
        <w:t>materialist framework</w:t>
      </w:r>
      <w:r w:rsidRPr="00DA0A85">
        <w:rPr>
          <w:rStyle w:val="StyleUnderline"/>
        </w:rPr>
        <w:t xml:space="preserve">, </w:t>
      </w:r>
      <w:r w:rsidRPr="00DA0A85">
        <w:t>rather</w:t>
      </w:r>
      <w:r>
        <w:t xml:space="preserve"> than an idealist one, </w:t>
      </w:r>
      <w:r w:rsidRPr="00221652">
        <w:rPr>
          <w:rStyle w:val="StyleUnderline"/>
          <w:highlight w:val="cyan"/>
        </w:rPr>
        <w:t xml:space="preserve">then it is clear that they neither produce </w:t>
      </w:r>
      <w:r w:rsidRPr="00221652">
        <w:rPr>
          <w:rStyle w:val="Emphasis"/>
          <w:highlight w:val="cyan"/>
        </w:rPr>
        <w:t>‘false’ ideas</w:t>
      </w:r>
      <w:r w:rsidRPr="00221652">
        <w:rPr>
          <w:rStyle w:val="StyleUnderline"/>
        </w:rPr>
        <w:t xml:space="preserve"> </w:t>
      </w:r>
      <w:r w:rsidRPr="00221652">
        <w:rPr>
          <w:rStyle w:val="StyleUnderline"/>
          <w:highlight w:val="cyan"/>
        </w:rPr>
        <w:t xml:space="preserve">nor </w:t>
      </w:r>
      <w:r w:rsidRPr="00221652">
        <w:rPr>
          <w:rStyle w:val="Emphasis"/>
          <w:highlight w:val="cyan"/>
        </w:rPr>
        <w:t>the social world of appearances</w:t>
      </w:r>
      <w:r w:rsidRPr="00221652">
        <w:rPr>
          <w:rStyle w:val="StyleUnderline"/>
        </w:rPr>
        <w:t>.</w:t>
      </w:r>
    </w:p>
    <w:p w14:paraId="5540E6F9" w14:textId="77777777" w:rsidR="00544864" w:rsidRPr="00544864" w:rsidRDefault="00544864" w:rsidP="00544864"/>
    <w:p w14:paraId="35E9BDB1" w14:textId="77777777" w:rsidR="00D2544C" w:rsidRDefault="00544864" w:rsidP="00544864">
      <w:pPr>
        <w:pStyle w:val="Heading3"/>
      </w:pPr>
      <w:r>
        <w:t xml:space="preserve">Pan Wrong – 2AC  </w:t>
      </w:r>
    </w:p>
    <w:p w14:paraId="631F03F8" w14:textId="77777777" w:rsidR="00544864" w:rsidRPr="0037785C" w:rsidRDefault="00544864" w:rsidP="00544864">
      <w:pPr>
        <w:pStyle w:val="Heading4"/>
      </w:pPr>
      <w:r w:rsidRPr="0037785C">
        <w:t>Pan is reductionist and the alt fails</w:t>
      </w:r>
    </w:p>
    <w:p w14:paraId="37E824AD" w14:textId="77777777" w:rsidR="00544864" w:rsidRPr="00A405FD" w:rsidRDefault="00544864" w:rsidP="00544864">
      <w:pPr>
        <w:rPr>
          <w:rStyle w:val="Style13ptBold"/>
        </w:rPr>
      </w:pPr>
      <w:r>
        <w:rPr>
          <w:rStyle w:val="Style13ptBold"/>
        </w:rPr>
        <w:t>Jones</w:t>
      </w:r>
      <w:r w:rsidRPr="00544864">
        <w:t>, Professor of Politics at University of Glasgow,</w:t>
      </w:r>
      <w:r>
        <w:rPr>
          <w:rStyle w:val="Style13ptBold"/>
        </w:rPr>
        <w:t xml:space="preserve"> </w:t>
      </w:r>
      <w:r w:rsidRPr="00A405FD">
        <w:rPr>
          <w:rStyle w:val="Style13ptBold"/>
        </w:rPr>
        <w:t>14</w:t>
      </w:r>
    </w:p>
    <w:p w14:paraId="5FD3C3AF" w14:textId="77777777" w:rsidR="00544864" w:rsidRDefault="00544864" w:rsidP="00544864">
      <w:r>
        <w:t xml:space="preserve">(David Martin Jones, , PhD from LSE, Australian Journal of Political Science, February 21, 2014, 49:1, "Managing the China Dream: Communist Party politics after the Tiananmen incident ", Taylor and Francis Online) </w:t>
      </w:r>
    </w:p>
    <w:p w14:paraId="5A06EB50" w14:textId="77777777" w:rsidR="00544864" w:rsidRPr="00D2544C" w:rsidRDefault="00544864" w:rsidP="00D2544C">
      <w:r>
        <w:t xml:space="preserve">Notwithstanding this Western fascination with China and the positive response of former Marxists, such as Jacques, to the new China, </w:t>
      </w:r>
      <w:r w:rsidRPr="008E780F">
        <w:rPr>
          <w:u w:val="single"/>
        </w:rPr>
        <w:t>Pan discerns an Orientalist ideology distorting Western commentary on the party state</w:t>
      </w:r>
      <w:r>
        <w:t xml:space="preserve">, and especially its international relations (6). Following Edward Said, </w:t>
      </w:r>
      <w:r w:rsidRPr="000A3C3F">
        <w:rPr>
          <w:u w:val="single"/>
        </w:rPr>
        <w:t>Pan claims</w:t>
      </w:r>
      <w:r>
        <w:t xml:space="preserve"> that </w:t>
      </w:r>
      <w:r w:rsidRPr="008E780F">
        <w:rPr>
          <w:u w:val="single"/>
        </w:rPr>
        <w:t xml:space="preserve">such Western </w:t>
      </w:r>
      <w:r w:rsidRPr="000A3C3F">
        <w:rPr>
          <w:u w:val="single"/>
        </w:rPr>
        <w:t>Orientalism reveals ‘not something concrete about the orient, but something about the orientalists</w:t>
      </w:r>
      <w:r w:rsidRPr="008E780F">
        <w:rPr>
          <w:u w:val="single"/>
        </w:rPr>
        <w:t xml:space="preserve"> themselves</w:t>
      </w:r>
      <w:r>
        <w:t xml:space="preserve">, their recurring latent desire of fears and fantasies about the orient’ (16). In order to unmask the limits of Western representations of China’s rise, Pan employs a critical ‘methodology’ that ‘draws on constructivist and deconstructivist approaches’ (9). Whereas the ‘former questions the underlying dichotomy of reality/knowledge in Western study of China’s international relations’, the latter shows how paradigmatic representations of China ‘condition the way we give meaning to that country’ and ‘are socially constitutive of it’ (9). </w:t>
      </w:r>
      <w:r w:rsidRPr="000A3C3F">
        <w:rPr>
          <w:highlight w:val="cyan"/>
          <w:u w:val="single"/>
        </w:rPr>
        <w:t>Pan maintains</w:t>
      </w:r>
      <w:r w:rsidRPr="008E780F">
        <w:rPr>
          <w:u w:val="single"/>
        </w:rPr>
        <w:t xml:space="preserve"> that </w:t>
      </w:r>
      <w:r w:rsidRPr="000A3C3F">
        <w:rPr>
          <w:highlight w:val="cyan"/>
          <w:u w:val="single"/>
        </w:rPr>
        <w:t>the</w:t>
      </w:r>
      <w:r w:rsidRPr="008E780F">
        <w:rPr>
          <w:u w:val="single"/>
        </w:rPr>
        <w:t xml:space="preserve"> two </w:t>
      </w:r>
      <w:r w:rsidRPr="000A3C3F">
        <w:rPr>
          <w:highlight w:val="cyan"/>
          <w:u w:val="single"/>
        </w:rPr>
        <w:t>paradigms of ‘China threat’</w:t>
      </w:r>
      <w:r w:rsidRPr="008E780F">
        <w:rPr>
          <w:u w:val="single"/>
        </w:rPr>
        <w:t xml:space="preserve"> and ‘China opportunity’ </w:t>
      </w:r>
      <w:r w:rsidRPr="000A3C3F">
        <w:rPr>
          <w:highlight w:val="cyan"/>
          <w:u w:val="single"/>
        </w:rPr>
        <w:t>in Western discourse shape China’s reality</w:t>
      </w:r>
      <w:r>
        <w:t xml:space="preserve"> for Western ‘China watchers’ (3). These discourses, Pan claims, are ‘ambivalent’ (65). He contends that this ‘bifocal representation of China, like Western discourses of China more generally, tell us a great deal about the west itself, its self -imagination, its torn, anxious, subjectivity, as well as its discursive effects of othering’ (65). </w:t>
      </w:r>
      <w:r w:rsidRPr="000A3C3F">
        <w:rPr>
          <w:rStyle w:val="Emphasis"/>
          <w:highlight w:val="cyan"/>
        </w:rPr>
        <w:t>This is a large claim</w:t>
      </w:r>
      <w:r w:rsidRPr="008E780F">
        <w:rPr>
          <w:rStyle w:val="Emphasis"/>
        </w:rPr>
        <w:t>.</w:t>
      </w:r>
      <w:r>
        <w:t xml:space="preserve"> </w:t>
      </w:r>
      <w:r w:rsidRPr="008E780F">
        <w:rPr>
          <w:u w:val="single"/>
        </w:rPr>
        <w:t>Interestingly</w:t>
      </w:r>
      <w:r>
        <w:t xml:space="preserve">, </w:t>
      </w:r>
      <w:r w:rsidRPr="000A3C3F">
        <w:rPr>
          <w:rStyle w:val="Emphasis"/>
          <w:highlight w:val="cyan"/>
        </w:rPr>
        <w:t>Pan fails to note</w:t>
      </w:r>
      <w:r w:rsidRPr="000A3C3F">
        <w:rPr>
          <w:highlight w:val="cyan"/>
        </w:rPr>
        <w:t xml:space="preserve"> </w:t>
      </w:r>
      <w:r w:rsidRPr="000A3C3F">
        <w:rPr>
          <w:highlight w:val="cyan"/>
          <w:u w:val="single"/>
        </w:rPr>
        <w:t>that after</w:t>
      </w:r>
      <w:r w:rsidRPr="008E780F">
        <w:rPr>
          <w:u w:val="single"/>
        </w:rPr>
        <w:t xml:space="preserve"> the </w:t>
      </w:r>
      <w:r w:rsidRPr="000A3C3F">
        <w:rPr>
          <w:highlight w:val="cyan"/>
          <w:u w:val="single"/>
        </w:rPr>
        <w:t>Tiananmen</w:t>
      </w:r>
      <w:r w:rsidRPr="008E780F">
        <w:rPr>
          <w:u w:val="single"/>
        </w:rPr>
        <w:t xml:space="preserve"> incident</w:t>
      </w:r>
      <w:r>
        <w:t xml:space="preserve"> in 1989, </w:t>
      </w:r>
      <w:r w:rsidRPr="000A3C3F">
        <w:rPr>
          <w:rStyle w:val="Emphasis"/>
          <w:highlight w:val="cyan"/>
        </w:rPr>
        <w:t>Chinese</w:t>
      </w:r>
      <w:r w:rsidRPr="008E780F">
        <w:rPr>
          <w:rStyle w:val="Emphasis"/>
        </w:rPr>
        <w:t xml:space="preserve"> new left </w:t>
      </w:r>
      <w:r w:rsidRPr="000A10DE">
        <w:rPr>
          <w:rStyle w:val="Emphasis"/>
          <w:highlight w:val="cyan"/>
        </w:rPr>
        <w:t>scholarship</w:t>
      </w:r>
      <w:r w:rsidRPr="008E780F">
        <w:rPr>
          <w:u w:val="single"/>
        </w:rPr>
        <w:t xml:space="preserve"> </w:t>
      </w:r>
      <w:r>
        <w:t xml:space="preserve">also </w:t>
      </w:r>
      <w:r w:rsidRPr="000A10DE">
        <w:rPr>
          <w:rStyle w:val="Emphasis"/>
          <w:highlight w:val="cyan"/>
        </w:rPr>
        <w:t>embraced Said’s critique</w:t>
      </w:r>
      <w:r>
        <w:t xml:space="preserve"> of Orientalism in order </w:t>
      </w:r>
      <w:r w:rsidRPr="000A10DE">
        <w:rPr>
          <w:rStyle w:val="Emphasis"/>
          <w:highlight w:val="cyan"/>
        </w:rPr>
        <w:t>to reinforce</w:t>
      </w:r>
      <w:r>
        <w:t xml:space="preserve"> both </w:t>
      </w:r>
      <w:r w:rsidRPr="000A10DE">
        <w:rPr>
          <w:rStyle w:val="Emphasis"/>
          <w:highlight w:val="cyan"/>
        </w:rPr>
        <w:t>the party state and</w:t>
      </w:r>
      <w:r>
        <w:t xml:space="preserve"> a </w:t>
      </w:r>
      <w:r w:rsidRPr="008E780F">
        <w:rPr>
          <w:rStyle w:val="Emphasis"/>
        </w:rPr>
        <w:t>burgeoning</w:t>
      </w:r>
      <w:r>
        <w:t xml:space="preserve"> sense of </w:t>
      </w:r>
      <w:r w:rsidRPr="000A10DE">
        <w:rPr>
          <w:rStyle w:val="Emphasis"/>
          <w:highlight w:val="cyan"/>
        </w:rPr>
        <w:t>Chinese nationalism</w:t>
      </w:r>
      <w:r>
        <w:t xml:space="preserve">. To counter Western liberal discourse, academics associated with </w:t>
      </w:r>
      <w:r w:rsidRPr="000A10DE">
        <w:rPr>
          <w:highlight w:val="cyan"/>
          <w:u w:val="single"/>
        </w:rPr>
        <w:t>the Central Party</w:t>
      </w:r>
      <w:r w:rsidRPr="00626434">
        <w:rPr>
          <w:u w:val="single"/>
        </w:rPr>
        <w:t xml:space="preserve"> School </w:t>
      </w:r>
      <w:r w:rsidRPr="000A10DE">
        <w:rPr>
          <w:highlight w:val="cyan"/>
          <w:u w:val="single"/>
        </w:rPr>
        <w:t>promoted</w:t>
      </w:r>
      <w:r w:rsidRPr="00626434">
        <w:rPr>
          <w:u w:val="single"/>
        </w:rPr>
        <w:t xml:space="preserve"> an ideology of </w:t>
      </w:r>
      <w:r w:rsidRPr="000A10DE">
        <w:rPr>
          <w:highlight w:val="cyan"/>
          <w:u w:val="single"/>
        </w:rPr>
        <w:t>Occidentalism to deflect</w:t>
      </w:r>
      <w:r w:rsidRPr="00626434">
        <w:rPr>
          <w:u w:val="single"/>
        </w:rPr>
        <w:t xml:space="preserve"> domestic and international </w:t>
      </w:r>
      <w:r w:rsidRPr="000A10DE">
        <w:rPr>
          <w:highlight w:val="cyan"/>
          <w:u w:val="single"/>
        </w:rPr>
        <w:t>pressure to democratise</w:t>
      </w:r>
      <w:r w:rsidRPr="00626434">
        <w:rPr>
          <w:u w:val="single"/>
        </w:rPr>
        <w:t xml:space="preserve"> China</w:t>
      </w:r>
      <w:r>
        <w:t xml:space="preserve">. In this, they drew not only upon Said, but also upon Foucault and the post-1968 school of French radical thought that, as Richard Wolin has demonstrated, was itself initiated in an appreciation of Mao’s cultural revolution. In other words, the critical and deconstructive methodologies that came to influence American and European social science from the 1980s had a Maoist inspiration (Wolin 2010: 12–18). </w:t>
      </w:r>
      <w:r w:rsidRPr="00626434">
        <w:rPr>
          <w:u w:val="single"/>
        </w:rPr>
        <w:t>Subsequently, in the changed circumstances of the</w:t>
      </w:r>
      <w:r>
        <w:t xml:space="preserve"> 19</w:t>
      </w:r>
      <w:r w:rsidRPr="00626434">
        <w:rPr>
          <w:u w:val="single"/>
        </w:rPr>
        <w:t>90s</w:t>
      </w:r>
      <w:r>
        <w:t xml:space="preserve">, as American sinologist Fewsmith has shown, young </w:t>
      </w:r>
      <w:r w:rsidRPr="000A10DE">
        <w:rPr>
          <w:highlight w:val="cyan"/>
          <w:u w:val="single"/>
        </w:rPr>
        <w:t>Chinese scholars</w:t>
      </w:r>
      <w:r w:rsidRPr="00626434">
        <w:rPr>
          <w:u w:val="single"/>
        </w:rPr>
        <w:t xml:space="preserve"> ‘adopted a variety of postmodernist and critical methodologies’</w:t>
      </w:r>
      <w:r>
        <w:t xml:space="preserve"> (2008: 125). </w:t>
      </w:r>
      <w:r w:rsidRPr="0003374A">
        <w:rPr>
          <w:u w:val="single"/>
        </w:rPr>
        <w:t>Paradoxically, these scholars</w:t>
      </w:r>
      <w:r>
        <w:t xml:space="preserve">, such as Wang Hui and Zhang Kuan (Wang 2011), </w:t>
      </w:r>
      <w:r w:rsidRPr="0003374A">
        <w:rPr>
          <w:u w:val="single"/>
        </w:rPr>
        <w:t xml:space="preserve">had been </w:t>
      </w:r>
      <w:r w:rsidRPr="000A10DE">
        <w:rPr>
          <w:highlight w:val="cyan"/>
          <w:u w:val="single"/>
        </w:rPr>
        <w:t>educated in the USA</w:t>
      </w:r>
      <w:r w:rsidRPr="0003374A">
        <w:rPr>
          <w:u w:val="single"/>
        </w:rPr>
        <w:t xml:space="preserve"> and </w:t>
      </w:r>
      <w:r w:rsidRPr="00971C64">
        <w:rPr>
          <w:u w:val="single"/>
        </w:rPr>
        <w:t>were familiar with</w:t>
      </w:r>
      <w:r w:rsidRPr="0003374A">
        <w:rPr>
          <w:u w:val="single"/>
        </w:rPr>
        <w:t xml:space="preserve"> fashionable academic criticism of </w:t>
      </w:r>
      <w:r w:rsidRPr="00971C64">
        <w:rPr>
          <w:u w:val="single"/>
        </w:rPr>
        <w:t>a postmodern</w:t>
      </w:r>
      <w:r w:rsidRPr="0003374A">
        <w:rPr>
          <w:u w:val="single"/>
        </w:rPr>
        <w:t xml:space="preserve"> and deconstructionist </w:t>
      </w:r>
      <w:r w:rsidRPr="00971C64">
        <w:rPr>
          <w:u w:val="single"/>
        </w:rPr>
        <w:t>hue that ‘demythified’ the West</w:t>
      </w:r>
      <w:r>
        <w:t xml:space="preserve"> (Fewsmith 2008: 125–29). </w:t>
      </w:r>
      <w:r w:rsidRPr="0003374A">
        <w:rPr>
          <w:u w:val="single"/>
        </w:rPr>
        <w:t>This approach</w:t>
      </w:r>
      <w:r>
        <w:t xml:space="preserve">, promulgated in the academic journal Dushu (Readings), </w:t>
      </w:r>
      <w:r w:rsidRPr="0003374A">
        <w:rPr>
          <w:u w:val="single"/>
        </w:rPr>
        <w:t xml:space="preserve">deconstructed, </w:t>
      </w:r>
      <w:r w:rsidRPr="00971C64">
        <w:rPr>
          <w:u w:val="single"/>
        </w:rPr>
        <w:t>via Said</w:t>
      </w:r>
      <w:r>
        <w:t xml:space="preserve"> and Foucault, </w:t>
      </w:r>
      <w:r w:rsidRPr="0003374A">
        <w:rPr>
          <w:u w:val="single"/>
        </w:rPr>
        <w:t>Western narratives about China</w:t>
      </w:r>
      <w:r>
        <w:t xml:space="preserve">. Zhang Kuan, in particular, rejected Enlightenment values </w:t>
      </w:r>
      <w:r w:rsidRPr="0003374A">
        <w:rPr>
          <w:u w:val="single"/>
        </w:rPr>
        <w:t xml:space="preserve">and </w:t>
      </w:r>
      <w:r w:rsidRPr="00971C64">
        <w:rPr>
          <w:highlight w:val="cyan"/>
          <w:u w:val="single"/>
        </w:rPr>
        <w:t>saw postmodern</w:t>
      </w:r>
      <w:r>
        <w:t xml:space="preserve"> critical </w:t>
      </w:r>
      <w:r w:rsidRPr="00971C64">
        <w:rPr>
          <w:highlight w:val="cyan"/>
          <w:u w:val="single"/>
        </w:rPr>
        <w:t>theory as a method to build up</w:t>
      </w:r>
      <w:r w:rsidRPr="0003374A">
        <w:rPr>
          <w:u w:val="single"/>
        </w:rPr>
        <w:t xml:space="preserve"> a national ‘discourse of </w:t>
      </w:r>
      <w:r w:rsidRPr="00971C64">
        <w:rPr>
          <w:u w:val="single"/>
        </w:rPr>
        <w:t>resistance’</w:t>
      </w:r>
      <w:r w:rsidRPr="0003374A">
        <w:rPr>
          <w:u w:val="single"/>
        </w:rPr>
        <w:t xml:space="preserve"> and </w:t>
      </w:r>
      <w:r w:rsidRPr="00971C64">
        <w:rPr>
          <w:highlight w:val="cyan"/>
          <w:u w:val="single"/>
        </w:rPr>
        <w:t>counter</w:t>
      </w:r>
      <w:r w:rsidRPr="0003374A">
        <w:rPr>
          <w:u w:val="single"/>
        </w:rPr>
        <w:t xml:space="preserve"> Western </w:t>
      </w:r>
      <w:r w:rsidRPr="00971C64">
        <w:rPr>
          <w:highlight w:val="cyan"/>
          <w:u w:val="single"/>
        </w:rPr>
        <w:t>demands regarding</w:t>
      </w:r>
      <w:r w:rsidRPr="0003374A">
        <w:rPr>
          <w:u w:val="single"/>
        </w:rPr>
        <w:t xml:space="preserve"> issues such as </w:t>
      </w:r>
      <w:r w:rsidRPr="00971C64">
        <w:rPr>
          <w:highlight w:val="cyan"/>
          <w:u w:val="single"/>
        </w:rPr>
        <w:t>human rights</w:t>
      </w:r>
      <w:r w:rsidRPr="0003374A">
        <w:rPr>
          <w:u w:val="single"/>
        </w:rPr>
        <w:t xml:space="preserve"> </w:t>
      </w:r>
      <w:r>
        <w:t xml:space="preserve">and intellectual property. </w:t>
      </w:r>
      <w:r w:rsidRPr="0003374A">
        <w:rPr>
          <w:rStyle w:val="Emphasis"/>
        </w:rPr>
        <w:t xml:space="preserve">It is </w:t>
      </w:r>
      <w:r w:rsidRPr="00971C64">
        <w:rPr>
          <w:rStyle w:val="Emphasis"/>
          <w:highlight w:val="cyan"/>
        </w:rPr>
        <w:t xml:space="preserve">through its affinity </w:t>
      </w:r>
      <w:r w:rsidRPr="00E8116E">
        <w:rPr>
          <w:rStyle w:val="Emphasis"/>
          <w:highlight w:val="cyan"/>
        </w:rPr>
        <w:t>with this sel</w:t>
      </w:r>
      <w:r w:rsidRPr="00971C64">
        <w:rPr>
          <w:rStyle w:val="Emphasis"/>
          <w:highlight w:val="cyan"/>
        </w:rPr>
        <w:t>f-strengthening</w:t>
      </w:r>
      <w:r>
        <w:t xml:space="preserve">, Occidentalist </w:t>
      </w:r>
      <w:r w:rsidRPr="00E8116E">
        <w:rPr>
          <w:rStyle w:val="Emphasis"/>
          <w:highlight w:val="cyan"/>
        </w:rPr>
        <w:t>lens,</w:t>
      </w:r>
      <w:r w:rsidRPr="0003374A">
        <w:rPr>
          <w:rStyle w:val="Emphasis"/>
        </w:rPr>
        <w:t xml:space="preserve"> that </w:t>
      </w:r>
      <w:r w:rsidRPr="00E8116E">
        <w:rPr>
          <w:rStyle w:val="Emphasis"/>
          <w:highlight w:val="cyan"/>
        </w:rPr>
        <w:t>Pan’s</w:t>
      </w:r>
      <w:r w:rsidRPr="0003374A">
        <w:rPr>
          <w:rStyle w:val="Emphasis"/>
        </w:rPr>
        <w:t xml:space="preserve"> critical </w:t>
      </w:r>
      <w:r w:rsidRPr="00E8116E">
        <w:rPr>
          <w:rStyle w:val="Emphasis"/>
          <w:highlight w:val="cyan"/>
        </w:rPr>
        <w:t>study should</w:t>
      </w:r>
      <w:r w:rsidRPr="0003374A">
        <w:rPr>
          <w:rStyle w:val="Emphasis"/>
        </w:rPr>
        <w:t xml:space="preserve"> perhaps </w:t>
      </w:r>
      <w:r w:rsidRPr="00E8116E">
        <w:rPr>
          <w:rStyle w:val="Emphasis"/>
          <w:highlight w:val="cyan"/>
        </w:rPr>
        <w:t>be critically read</w:t>
      </w:r>
      <w:r w:rsidRPr="0003374A">
        <w:rPr>
          <w:rStyle w:val="Emphasis"/>
        </w:rPr>
        <w:t>.</w:t>
      </w:r>
      <w:r>
        <w:t xml:space="preserve"> Simply put, </w:t>
      </w:r>
      <w:r w:rsidRPr="009B4EA0">
        <w:rPr>
          <w:u w:val="single"/>
        </w:rPr>
        <w:t>Pan identifies a political economy of fear</w:t>
      </w:r>
      <w:r w:rsidRPr="0003374A">
        <w:rPr>
          <w:u w:val="single"/>
        </w:rPr>
        <w:t xml:space="preserve"> and desire </w:t>
      </w:r>
      <w:r w:rsidRPr="009B4EA0">
        <w:rPr>
          <w:u w:val="single"/>
        </w:rPr>
        <w:t>that informs</w:t>
      </w:r>
      <w:r w:rsidRPr="0003374A">
        <w:rPr>
          <w:u w:val="single"/>
        </w:rPr>
        <w:t xml:space="preserve"> and complicates </w:t>
      </w:r>
      <w:r w:rsidRPr="009B4EA0">
        <w:rPr>
          <w:u w:val="single"/>
        </w:rPr>
        <w:t>Western</w:t>
      </w:r>
      <w:r w:rsidRPr="0003374A">
        <w:rPr>
          <w:u w:val="single"/>
        </w:rPr>
        <w:t xml:space="preserve"> foreign </w:t>
      </w:r>
      <w:r w:rsidRPr="009B4EA0">
        <w:rPr>
          <w:u w:val="single"/>
        </w:rPr>
        <w:t>policy and</w:t>
      </w:r>
      <w:r w:rsidRPr="009B4EA0">
        <w:t xml:space="preserve">, </w:t>
      </w:r>
      <w:r w:rsidRPr="009B4EA0">
        <w:rPr>
          <w:rStyle w:val="Emphasis"/>
        </w:rPr>
        <w:t>Pan asserts</w:t>
      </w:r>
      <w:r w:rsidRPr="009B4EA0">
        <w:t xml:space="preserve">, </w:t>
      </w:r>
      <w:r w:rsidRPr="009B4EA0">
        <w:rPr>
          <w:u w:val="single"/>
        </w:rPr>
        <w:t>tells us more about the West’s ‘self-imagination’ than</w:t>
      </w:r>
      <w:r w:rsidRPr="0003374A">
        <w:rPr>
          <w:u w:val="single"/>
        </w:rPr>
        <w:t xml:space="preserve"> it does about </w:t>
      </w:r>
      <w:r w:rsidRPr="009B4EA0">
        <w:rPr>
          <w:u w:val="single"/>
        </w:rPr>
        <w:t>Chinese reality</w:t>
      </w:r>
      <w:r w:rsidRPr="0003374A">
        <w:rPr>
          <w:u w:val="single"/>
        </w:rPr>
        <w:t>. Pan attempts to sustain this claim via</w:t>
      </w:r>
      <w:r>
        <w:t xml:space="preserve"> an </w:t>
      </w:r>
      <w:r w:rsidRPr="0003374A">
        <w:rPr>
          <w:u w:val="single"/>
        </w:rPr>
        <w:t>analysis</w:t>
      </w:r>
      <w:r>
        <w:t xml:space="preserve">, in Chapter 5, </w:t>
      </w:r>
      <w:r w:rsidRPr="0003374A">
        <w:rPr>
          <w:u w:val="single"/>
        </w:rPr>
        <w:t>of the self-fulfilling prophecy</w:t>
      </w:r>
      <w:r>
        <w:t xml:space="preserve"> of the China threat, followed, in Chapters 6 and 7, by exposure of the false promises and premises of the China ‘opportunity’. Pan certainly offers a provocative insight into Western attitudes to China and their impact on Chinese political thinking. In particular, he demonstrates that China’s foreign policy-makers react negatively to what they view as a hostile American strategy of containment (101). In this context, </w:t>
      </w:r>
      <w:r w:rsidRPr="00E8116E">
        <w:rPr>
          <w:highlight w:val="cyan"/>
          <w:u w:val="single"/>
        </w:rPr>
        <w:t>Pan contends</w:t>
      </w:r>
      <w:r w:rsidRPr="0003374A">
        <w:rPr>
          <w:u w:val="single"/>
        </w:rPr>
        <w:t xml:space="preserve">, accurately, that </w:t>
      </w:r>
      <w:r w:rsidRPr="00E8116E">
        <w:rPr>
          <w:highlight w:val="cyan"/>
          <w:u w:val="single"/>
        </w:rPr>
        <w:t>Sino–US relations are mutually constitutive</w:t>
      </w:r>
      <w:r>
        <w:t xml:space="preserve"> and the USA must take some responsibility for the rise of China threat (107). </w:t>
      </w:r>
      <w:r w:rsidRPr="00E8116E">
        <w:rPr>
          <w:rStyle w:val="Emphasis"/>
          <w:highlight w:val="cyan"/>
        </w:rPr>
        <w:t>This</w:t>
      </w:r>
      <w:r w:rsidRPr="009B4EA0">
        <w:rPr>
          <w:rStyle w:val="Emphasis"/>
        </w:rPr>
        <w:t xml:space="preserve"> latter </w:t>
      </w:r>
      <w:r w:rsidRPr="00E8116E">
        <w:rPr>
          <w:rStyle w:val="Emphasis"/>
          <w:highlight w:val="cyan"/>
        </w:rPr>
        <w:t>point, however, is one</w:t>
      </w:r>
      <w:r>
        <w:t xml:space="preserve"> that Australian </w:t>
      </w:r>
      <w:r w:rsidRPr="00E8116E">
        <w:rPr>
          <w:rStyle w:val="Emphasis"/>
          <w:highlight w:val="cyan"/>
        </w:rPr>
        <w:t>realists</w:t>
      </w:r>
      <w:r>
        <w:t xml:space="preserve"> like Owen Harries, whom Pan cites approvingly, </w:t>
      </w:r>
      <w:r w:rsidRPr="00E8116E">
        <w:rPr>
          <w:rStyle w:val="Emphasis"/>
          <w:highlight w:val="cyan"/>
        </w:rPr>
        <w:t>have made consistently since the</w:t>
      </w:r>
      <w:r w:rsidRPr="00E8116E">
        <w:rPr>
          <w:rStyle w:val="Emphasis"/>
        </w:rPr>
        <w:t xml:space="preserve"> late</w:t>
      </w:r>
      <w:r>
        <w:t xml:space="preserve"> 19</w:t>
      </w:r>
      <w:r w:rsidRPr="00E8116E">
        <w:rPr>
          <w:rStyle w:val="Emphasis"/>
          <w:highlight w:val="cyan"/>
        </w:rPr>
        <w:t>90s</w:t>
      </w:r>
      <w:r w:rsidRPr="002E7AA1">
        <w:rPr>
          <w:rStyle w:val="Emphasis"/>
        </w:rPr>
        <w:t>.</w:t>
      </w:r>
      <w:r>
        <w:t xml:space="preserve"> In other words, </w:t>
      </w:r>
      <w:r w:rsidRPr="00E8116E">
        <w:rPr>
          <w:rStyle w:val="Emphasis"/>
          <w:highlight w:val="cyan"/>
        </w:rPr>
        <w:t>not all Western analysis uncritically endorses the view</w:t>
      </w:r>
      <w:r w:rsidRPr="0003374A">
        <w:rPr>
          <w:rStyle w:val="Emphasis"/>
        </w:rPr>
        <w:t xml:space="preserve"> that </w:t>
      </w:r>
      <w:r w:rsidRPr="00E8116E">
        <w:rPr>
          <w:rStyle w:val="Emphasis"/>
          <w:highlight w:val="cyan"/>
        </w:rPr>
        <w:t>China’s rise is threatening. Nor is all Western perception</w:t>
      </w:r>
      <w:r w:rsidRPr="0003374A">
        <w:rPr>
          <w:rStyle w:val="Emphasis"/>
        </w:rPr>
        <w:t xml:space="preserve"> of this rise </w:t>
      </w:r>
      <w:r w:rsidRPr="00E8116E">
        <w:rPr>
          <w:rStyle w:val="Emphasis"/>
          <w:highlight w:val="cyan"/>
        </w:rPr>
        <w:t>reducible to the threat scenario advanced by</w:t>
      </w:r>
      <w:r w:rsidRPr="0003374A">
        <w:rPr>
          <w:rStyle w:val="Emphasis"/>
        </w:rPr>
        <w:t xml:space="preserve"> recent </w:t>
      </w:r>
      <w:r w:rsidRPr="00E8116E">
        <w:rPr>
          <w:rStyle w:val="Emphasis"/>
          <w:highlight w:val="cyan"/>
        </w:rPr>
        <w:t>US administrations</w:t>
      </w:r>
      <w:r w:rsidRPr="0003374A">
        <w:rPr>
          <w:rStyle w:val="Emphasis"/>
        </w:rPr>
        <w:t>.</w:t>
      </w:r>
      <w:r>
        <w:t xml:space="preserve"> </w:t>
      </w:r>
      <w:r w:rsidRPr="0003374A">
        <w:rPr>
          <w:u w:val="single"/>
        </w:rPr>
        <w:t>Pan’s</w:t>
      </w:r>
      <w:r>
        <w:t xml:space="preserve"> subsequent </w:t>
      </w:r>
      <w:r w:rsidRPr="0003374A">
        <w:rPr>
          <w:u w:val="single"/>
        </w:rPr>
        <w:t>argument that the China opportunity thesis leads to inevitable disappointment</w:t>
      </w:r>
      <w:r>
        <w:t xml:space="preserve"> and subtly reinforces the China threat paradigm </w:t>
      </w:r>
      <w:r w:rsidRPr="0003374A">
        <w:rPr>
          <w:rStyle w:val="Emphasis"/>
        </w:rPr>
        <w:t>is</w:t>
      </w:r>
      <w:r>
        <w:t xml:space="preserve">, also, somewhat </w:t>
      </w:r>
      <w:r w:rsidRPr="0003374A">
        <w:rPr>
          <w:rStyle w:val="Emphasis"/>
        </w:rPr>
        <w:t>misleading</w:t>
      </w:r>
      <w:r>
        <w:t xml:space="preserve">. On the one hand, Pan notes that Western anticipation of ‘China’s transformation and democratization’ has ‘become a burgeoning cottage industry’ (111). Yet, on the other hand, Pan observes that Western commentators, such as Jacques, demonstrate a growing awareness that the democratisation thesis is a fantasy. That is, Pan, like Jacques, argues that China ‘will neither democratize nor collapse, but may instead remain politically authoritarian and economically stable at the same time’ (132). </w:t>
      </w:r>
      <w:r w:rsidRPr="009B4EA0">
        <w:rPr>
          <w:highlight w:val="cyan"/>
          <w:u w:val="single"/>
        </w:rPr>
        <w:t>To merge, as Pan does, the democratisation thesis into its authoritarian antithesis</w:t>
      </w:r>
      <w:r>
        <w:t xml:space="preserve"> in order </w:t>
      </w:r>
      <w:r w:rsidRPr="00A97DBE">
        <w:rPr>
          <w:u w:val="single"/>
        </w:rPr>
        <w:t>to evoke ‘present Western disillusionment’</w:t>
      </w:r>
      <w:r>
        <w:t xml:space="preserve"> (132) with China </w:t>
      </w:r>
      <w:r w:rsidRPr="009B4EA0">
        <w:rPr>
          <w:rStyle w:val="Emphasis"/>
          <w:highlight w:val="cyan"/>
        </w:rPr>
        <w:t>is</w:t>
      </w:r>
      <w:r>
        <w:t xml:space="preserve"> somewhat </w:t>
      </w:r>
      <w:r w:rsidRPr="009B4EA0">
        <w:rPr>
          <w:rStyle w:val="Emphasis"/>
          <w:highlight w:val="cyan"/>
        </w:rPr>
        <w:t>reductionist</w:t>
      </w:r>
      <w:r w:rsidRPr="009B4EA0">
        <w:rPr>
          <w:highlight w:val="cyan"/>
        </w:rPr>
        <w:t xml:space="preserve">. </w:t>
      </w:r>
      <w:r w:rsidRPr="009B4EA0">
        <w:rPr>
          <w:highlight w:val="cyan"/>
          <w:u w:val="single"/>
        </w:rPr>
        <w:t>Pan’s contention</w:t>
      </w:r>
      <w:r w:rsidRPr="00A97DBE">
        <w:rPr>
          <w:u w:val="single"/>
        </w:rPr>
        <w:t xml:space="preserve"> that </w:t>
      </w:r>
      <w:r w:rsidRPr="009B4EA0">
        <w:rPr>
          <w:highlight w:val="cyan"/>
          <w:u w:val="single"/>
        </w:rPr>
        <w:t>we need a new paradigm</w:t>
      </w:r>
      <w:r w:rsidRPr="00A97DBE">
        <w:rPr>
          <w:u w:val="single"/>
        </w:rPr>
        <w:t xml:space="preserve"> shift ‘to free ourselves</w:t>
      </w:r>
      <w:r>
        <w:t xml:space="preserve"> from the positivist aspiration to grand theory or transcendental scientific paradigm itself’ (157) </w:t>
      </w:r>
      <w:r w:rsidRPr="009B4EA0">
        <w:rPr>
          <w:rStyle w:val="Emphasis"/>
          <w:highlight w:val="cyan"/>
        </w:rPr>
        <w:t>might be admirable, but this will not be achieved by</w:t>
      </w:r>
      <w:r w:rsidRPr="00A97DBE">
        <w:rPr>
          <w:rStyle w:val="Emphasis"/>
        </w:rPr>
        <w:t xml:space="preserve"> a </w:t>
      </w:r>
      <w:r w:rsidRPr="009B4EA0">
        <w:rPr>
          <w:rStyle w:val="Emphasis"/>
          <w:highlight w:val="cyan"/>
        </w:rPr>
        <w:t>constructivism that would ultimately meet with the approval of</w:t>
      </w:r>
      <w:r>
        <w:t xml:space="preserve"> what Brady terms </w:t>
      </w:r>
      <w:r w:rsidRPr="009B4EA0">
        <w:rPr>
          <w:rStyle w:val="Emphasis"/>
          <w:highlight w:val="cyan"/>
        </w:rPr>
        <w:t>China’s thought managers</w:t>
      </w:r>
      <w:r>
        <w:t xml:space="preserve"> (Brady: 6). </w:t>
      </w:r>
    </w:p>
    <w:sectPr w:rsidR="00544864" w:rsidRPr="00D25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libri Light">
    <w:charset w:val="00"/>
    <w:family w:val="swiss"/>
    <w:pitch w:val="variable"/>
    <w:sig w:usb0="A00002EF" w:usb1="4000207B" w:usb2="00000000" w:usb3="00000000" w:csb0="0000019F" w:csb1="00000000"/>
  </w:font>
  <w:font w:name="MS Gothic">
    <w:altName w:val="ＭＳ ゴシック"/>
    <w:charset w:val="80"/>
    <w:family w:val="modern"/>
    <w:pitch w:val="fixed"/>
    <w:sig w:usb0="E00002FF" w:usb1="6AC7FDFB" w:usb2="08000012" w:usb3="00000000" w:csb0="0002009F" w:csb1="00000000"/>
  </w:font>
  <w:font w:name="Microsoft JhengHei">
    <w:altName w:val="Arial Unicode MS"/>
    <w:charset w:val="88"/>
    <w:family w:val="swiss"/>
    <w:pitch w:val="variable"/>
    <w:sig w:usb0="000002A7" w:usb1="28CF4400" w:usb2="00000016" w:usb3="00000000" w:csb0="00100009"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89D48AD"/>
    <w:multiLevelType w:val="hybridMultilevel"/>
    <w:tmpl w:val="AA40D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A23D71"/>
    <w:rsid w:val="000139A3"/>
    <w:rsid w:val="00100833"/>
    <w:rsid w:val="00100C98"/>
    <w:rsid w:val="00104529"/>
    <w:rsid w:val="00105942"/>
    <w:rsid w:val="00107396"/>
    <w:rsid w:val="00144A4C"/>
    <w:rsid w:val="00155972"/>
    <w:rsid w:val="00176AB0"/>
    <w:rsid w:val="00177B7D"/>
    <w:rsid w:val="0018322D"/>
    <w:rsid w:val="001B5776"/>
    <w:rsid w:val="001E527A"/>
    <w:rsid w:val="001F78CE"/>
    <w:rsid w:val="00251FC7"/>
    <w:rsid w:val="002855A7"/>
    <w:rsid w:val="002B146A"/>
    <w:rsid w:val="002B5E17"/>
    <w:rsid w:val="002C1BA8"/>
    <w:rsid w:val="00315690"/>
    <w:rsid w:val="00316B75"/>
    <w:rsid w:val="00325646"/>
    <w:rsid w:val="003460F2"/>
    <w:rsid w:val="003536AF"/>
    <w:rsid w:val="0038158C"/>
    <w:rsid w:val="003902BA"/>
    <w:rsid w:val="003A09E2"/>
    <w:rsid w:val="00407037"/>
    <w:rsid w:val="00417286"/>
    <w:rsid w:val="004605D6"/>
    <w:rsid w:val="004C60E8"/>
    <w:rsid w:val="004E3579"/>
    <w:rsid w:val="004E728B"/>
    <w:rsid w:val="004F39E0"/>
    <w:rsid w:val="00522737"/>
    <w:rsid w:val="00537BD5"/>
    <w:rsid w:val="00544864"/>
    <w:rsid w:val="005451D7"/>
    <w:rsid w:val="005665C4"/>
    <w:rsid w:val="0057268A"/>
    <w:rsid w:val="005D2912"/>
    <w:rsid w:val="005E3E84"/>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23D71"/>
    <w:rsid w:val="00A93661"/>
    <w:rsid w:val="00A95652"/>
    <w:rsid w:val="00AC0AB8"/>
    <w:rsid w:val="00AF2F12"/>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2E43"/>
    <w:rsid w:val="00CD736E"/>
    <w:rsid w:val="00CD798D"/>
    <w:rsid w:val="00CE161E"/>
    <w:rsid w:val="00CF59A8"/>
    <w:rsid w:val="00D2544C"/>
    <w:rsid w:val="00D325A9"/>
    <w:rsid w:val="00D36A8A"/>
    <w:rsid w:val="00D40F12"/>
    <w:rsid w:val="00D61409"/>
    <w:rsid w:val="00D6691E"/>
    <w:rsid w:val="00D71170"/>
    <w:rsid w:val="00DA1C92"/>
    <w:rsid w:val="00DA25D4"/>
    <w:rsid w:val="00DA6538"/>
    <w:rsid w:val="00E15E75"/>
    <w:rsid w:val="00E20F23"/>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2B5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E3E84"/>
    <w:rPr>
      <w:rFonts w:ascii="Calibri" w:hAnsi="Calibri"/>
    </w:rPr>
  </w:style>
  <w:style w:type="paragraph" w:styleId="Heading1">
    <w:name w:val="heading 1"/>
    <w:aliases w:val="Pocket"/>
    <w:basedOn w:val="Normal"/>
    <w:next w:val="Normal"/>
    <w:link w:val="Heading1Char"/>
    <w:qFormat/>
    <w:rsid w:val="005E3E8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E3E84"/>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unhideWhenUsed/>
    <w:qFormat/>
    <w:rsid w:val="005E3E84"/>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Heading 2 Char Char Char Char,TAG,Ch,no read,No Spacing211,No Spacing12,No Spacing2111,No Spacing111111,No Spacing1,No Spacing11,No Spacing111"/>
    <w:basedOn w:val="Normal"/>
    <w:next w:val="Normal"/>
    <w:link w:val="Heading4Char"/>
    <w:uiPriority w:val="3"/>
    <w:unhideWhenUsed/>
    <w:qFormat/>
    <w:rsid w:val="005E3E84"/>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E3E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3E84"/>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5E3E8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Heading 2 Char Char Char Char Char,TAG Char,Ch Char,no read Char,No Spacing211 Char"/>
    <w:basedOn w:val="DefaultParagraphFont"/>
    <w:link w:val="Heading4"/>
    <w:uiPriority w:val="3"/>
    <w:rsid w:val="005E3E8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B"/>
    <w:basedOn w:val="DefaultParagraphFont"/>
    <w:link w:val="textbold"/>
    <w:uiPriority w:val="7"/>
    <w:qFormat/>
    <w:rsid w:val="005E3E84"/>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5E3E8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
    <w:basedOn w:val="DefaultParagraphFont"/>
    <w:uiPriority w:val="6"/>
    <w:qFormat/>
    <w:rsid w:val="005E3E84"/>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5E3E84"/>
    <w:rPr>
      <w:color w:val="auto"/>
      <w:u w:val="none"/>
    </w:rPr>
  </w:style>
  <w:style w:type="character" w:styleId="FollowedHyperlink">
    <w:name w:val="FollowedHyperlink"/>
    <w:basedOn w:val="DefaultParagraphFont"/>
    <w:uiPriority w:val="99"/>
    <w:semiHidden/>
    <w:unhideWhenUsed/>
    <w:rsid w:val="005E3E84"/>
    <w:rPr>
      <w:color w:val="auto"/>
      <w:u w:val="none"/>
    </w:rPr>
  </w:style>
  <w:style w:type="paragraph" w:customStyle="1" w:styleId="textbold">
    <w:name w:val="text bold"/>
    <w:basedOn w:val="Normal"/>
    <w:link w:val="Emphasis"/>
    <w:uiPriority w:val="7"/>
    <w:qFormat/>
    <w:rsid w:val="00A23D71"/>
    <w:pPr>
      <w:ind w:left="720"/>
    </w:pPr>
    <w:rPr>
      <w:b/>
      <w:iCs/>
      <w:u w:val="single"/>
      <w:bdr w:val="single" w:sz="8" w:space="0" w:color="auto"/>
    </w:rPr>
  </w:style>
  <w:style w:type="character" w:customStyle="1" w:styleId="underline">
    <w:name w:val="underline"/>
    <w:basedOn w:val="DefaultParagraphFont"/>
    <w:qFormat/>
    <w:locked/>
    <w:rsid w:val="00A23D71"/>
    <w:rPr>
      <w:u w:val="single"/>
    </w:rPr>
  </w:style>
  <w:style w:type="paragraph" w:styleId="ListParagraph">
    <w:name w:val="List Paragraph"/>
    <w:basedOn w:val="Normal"/>
    <w:uiPriority w:val="99"/>
    <w:unhideWhenUsed/>
    <w:qFormat/>
    <w:rsid w:val="00A23D71"/>
    <w:pPr>
      <w:ind w:left="720"/>
      <w:contextualSpacing/>
    </w:pPr>
  </w:style>
  <w:style w:type="character" w:customStyle="1" w:styleId="TitleChar">
    <w:name w:val="Title Char"/>
    <w:aliases w:val="Cites and Cards Char,Bold Underlined Char,UNDERLINE Char,title Char"/>
    <w:basedOn w:val="DefaultParagraphFont"/>
    <w:link w:val="Title"/>
    <w:uiPriority w:val="6"/>
    <w:qFormat/>
    <w:rsid w:val="00155972"/>
    <w:rPr>
      <w:b/>
      <w:bCs/>
      <w:u w:val="single"/>
    </w:rPr>
  </w:style>
  <w:style w:type="paragraph" w:styleId="Title">
    <w:name w:val="Title"/>
    <w:aliases w:val="Cites and Cards,Bold Underlined,UNDERLINE,title"/>
    <w:basedOn w:val="Normal"/>
    <w:next w:val="Normal"/>
    <w:link w:val="TitleChar"/>
    <w:uiPriority w:val="6"/>
    <w:qFormat/>
    <w:rsid w:val="00155972"/>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99"/>
    <w:semiHidden/>
    <w:rsid w:val="00155972"/>
    <w:rPr>
      <w:rFonts w:asciiTheme="majorHAnsi" w:eastAsiaTheme="majorEastAsia" w:hAnsiTheme="majorHAnsi" w:cstheme="majorBidi"/>
      <w:spacing w:val="-10"/>
      <w:kern w:val="28"/>
      <w:sz w:val="56"/>
      <w:szCs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E3E84"/>
    <w:rPr>
      <w:rFonts w:ascii="Calibri" w:hAnsi="Calibri"/>
    </w:rPr>
  </w:style>
  <w:style w:type="paragraph" w:styleId="Heading1">
    <w:name w:val="heading 1"/>
    <w:aliases w:val="Pocket"/>
    <w:basedOn w:val="Normal"/>
    <w:next w:val="Normal"/>
    <w:link w:val="Heading1Char"/>
    <w:qFormat/>
    <w:rsid w:val="005E3E8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E3E84"/>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unhideWhenUsed/>
    <w:qFormat/>
    <w:rsid w:val="005E3E84"/>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Heading 2 Char Char Char Char,TAG,Ch,no read,No Spacing211,No Spacing12,No Spacing2111,No Spacing111111,No Spacing1,No Spacing11,No Spacing111"/>
    <w:basedOn w:val="Normal"/>
    <w:next w:val="Normal"/>
    <w:link w:val="Heading4Char"/>
    <w:uiPriority w:val="3"/>
    <w:unhideWhenUsed/>
    <w:qFormat/>
    <w:rsid w:val="005E3E84"/>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E3E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3E84"/>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5E3E8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Heading 2 Char Char Char Char Char,TAG Char,Ch Char,no read Char,No Spacing211 Char"/>
    <w:basedOn w:val="DefaultParagraphFont"/>
    <w:link w:val="Heading4"/>
    <w:uiPriority w:val="3"/>
    <w:rsid w:val="005E3E8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B"/>
    <w:basedOn w:val="DefaultParagraphFont"/>
    <w:link w:val="textbold"/>
    <w:uiPriority w:val="7"/>
    <w:qFormat/>
    <w:rsid w:val="005E3E84"/>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5E3E8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
    <w:basedOn w:val="DefaultParagraphFont"/>
    <w:uiPriority w:val="6"/>
    <w:qFormat/>
    <w:rsid w:val="005E3E84"/>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5E3E84"/>
    <w:rPr>
      <w:color w:val="auto"/>
      <w:u w:val="none"/>
    </w:rPr>
  </w:style>
  <w:style w:type="character" w:styleId="FollowedHyperlink">
    <w:name w:val="FollowedHyperlink"/>
    <w:basedOn w:val="DefaultParagraphFont"/>
    <w:uiPriority w:val="99"/>
    <w:semiHidden/>
    <w:unhideWhenUsed/>
    <w:rsid w:val="005E3E84"/>
    <w:rPr>
      <w:color w:val="auto"/>
      <w:u w:val="none"/>
    </w:rPr>
  </w:style>
  <w:style w:type="paragraph" w:customStyle="1" w:styleId="textbold">
    <w:name w:val="text bold"/>
    <w:basedOn w:val="Normal"/>
    <w:link w:val="Emphasis"/>
    <w:uiPriority w:val="7"/>
    <w:qFormat/>
    <w:rsid w:val="00A23D71"/>
    <w:pPr>
      <w:ind w:left="720"/>
    </w:pPr>
    <w:rPr>
      <w:b/>
      <w:iCs/>
      <w:u w:val="single"/>
      <w:bdr w:val="single" w:sz="8" w:space="0" w:color="auto"/>
    </w:rPr>
  </w:style>
  <w:style w:type="character" w:customStyle="1" w:styleId="underline">
    <w:name w:val="underline"/>
    <w:basedOn w:val="DefaultParagraphFont"/>
    <w:qFormat/>
    <w:locked/>
    <w:rsid w:val="00A23D71"/>
    <w:rPr>
      <w:u w:val="single"/>
    </w:rPr>
  </w:style>
  <w:style w:type="paragraph" w:styleId="ListParagraph">
    <w:name w:val="List Paragraph"/>
    <w:basedOn w:val="Normal"/>
    <w:uiPriority w:val="99"/>
    <w:unhideWhenUsed/>
    <w:qFormat/>
    <w:rsid w:val="00A23D71"/>
    <w:pPr>
      <w:ind w:left="720"/>
      <w:contextualSpacing/>
    </w:pPr>
  </w:style>
  <w:style w:type="character" w:customStyle="1" w:styleId="TitleChar">
    <w:name w:val="Title Char"/>
    <w:aliases w:val="Cites and Cards Char,Bold Underlined Char,UNDERLINE Char,title Char"/>
    <w:basedOn w:val="DefaultParagraphFont"/>
    <w:link w:val="Title"/>
    <w:uiPriority w:val="6"/>
    <w:qFormat/>
    <w:rsid w:val="00155972"/>
    <w:rPr>
      <w:b/>
      <w:bCs/>
      <w:u w:val="single"/>
    </w:rPr>
  </w:style>
  <w:style w:type="paragraph" w:styleId="Title">
    <w:name w:val="Title"/>
    <w:aliases w:val="Cites and Cards,Bold Underlined,UNDERLINE,title"/>
    <w:basedOn w:val="Normal"/>
    <w:next w:val="Normal"/>
    <w:link w:val="TitleChar"/>
    <w:uiPriority w:val="6"/>
    <w:qFormat/>
    <w:rsid w:val="00155972"/>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99"/>
    <w:semiHidden/>
    <w:rsid w:val="0015597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aa.usembassy.or.kr/pdf14/IN38.pdf" TargetMode="External"/><Relationship Id="rId12" Type="http://schemas.openxmlformats.org/officeDocument/2006/relationships/hyperlink" Target="http://www.carlisle.army.mil/USAWC/parameters/Articles/2012spring/Gallagher_Geltzer_Gorka.pdf" TargetMode="External"/><Relationship Id="rId13" Type="http://schemas.openxmlformats.org/officeDocument/2006/relationships/hyperlink" Target="http://danieldrezner.com/research/defendingrealistinterest.pdf"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eadi.org/fileadmin/Documents/Events/exco/Glob.___prospects_-_jav..pdf" TargetMode="External"/><Relationship Id="rId8" Type="http://schemas.openxmlformats.org/officeDocument/2006/relationships/hyperlink" Target="http://roundtable.kein.org/sites/newtable.kein.org/files/GREGORY%20War%20and%20Peace.pdf" TargetMode="External"/><Relationship Id="rId9" Type="http://schemas.openxmlformats.org/officeDocument/2006/relationships/hyperlink" Target="https://quote.ucsd.edu/lake/files/2014/02/Lake-EJIR.pdf" TargetMode="External"/><Relationship Id="rId10" Type="http://schemas.openxmlformats.org/officeDocument/2006/relationships/hyperlink" Target="http://thediplomat.com/2014/05/the-us-china-and-the-containment-tra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K%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94D6E-D3DA-D948-9A1D-38F0E0F25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\Users\UK Debate\AppData\Roaming\Microsoft\Templates\Debate.dotm</Template>
  <TotalTime>109</TotalTime>
  <Pages>23</Pages>
  <Words>68252</Words>
  <Characters>389042</Characters>
  <Application>Microsoft Macintosh Word</Application>
  <DocSecurity>0</DocSecurity>
  <Lines>3242</Lines>
  <Paragraphs>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 Debate</dc:creator>
  <cp:keywords>5.1.1</cp:keywords>
  <dc:description/>
  <cp:lastModifiedBy>Garrett Abelkop</cp:lastModifiedBy>
  <cp:revision>6</cp:revision>
  <dcterms:created xsi:type="dcterms:W3CDTF">2016-06-12T23:07:00Z</dcterms:created>
  <dcterms:modified xsi:type="dcterms:W3CDTF">2016-06-26T01:06:00Z</dcterms:modified>
</cp:coreProperties>
</file>