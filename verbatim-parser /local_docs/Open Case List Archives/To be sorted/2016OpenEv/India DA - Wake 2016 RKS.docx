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5807" w:rsidRDefault="00835807" w:rsidP="00835807">
      <w:pPr>
        <w:pStyle w:val="Heading2"/>
      </w:pPr>
      <w:proofErr w:type="spellStart"/>
      <w:r>
        <w:t>Neg</w:t>
      </w:r>
      <w:proofErr w:type="spellEnd"/>
      <w:r>
        <w:t xml:space="preserve"> Stuff</w:t>
      </w:r>
    </w:p>
    <w:p w:rsidR="00F33DAA" w:rsidRPr="00F33DAA" w:rsidRDefault="0090760D" w:rsidP="0090760D">
      <w:pPr>
        <w:pStyle w:val="Heading3"/>
      </w:pPr>
      <w:r>
        <w:lastRenderedPageBreak/>
        <w:t xml:space="preserve">1NC </w:t>
      </w:r>
      <w:r w:rsidR="00311A18">
        <w:t>Shell</w:t>
      </w:r>
    </w:p>
    <w:p w:rsidR="00ED1EFC" w:rsidRPr="00ED1EFC" w:rsidRDefault="00ED1EFC" w:rsidP="00ED1EFC">
      <w:pPr>
        <w:pStyle w:val="Heading4"/>
      </w:pPr>
      <w:r w:rsidRPr="00ED1EFC">
        <w:t>U.S. India relations are Goldilocks now—plan leaves India in the lurch with concerns about China</w:t>
      </w:r>
    </w:p>
    <w:p w:rsidR="002F7A4D" w:rsidRPr="00ED1EFC" w:rsidRDefault="00ED1EFC" w:rsidP="00ED1EFC">
      <w:r w:rsidRPr="00ED1EFC">
        <w:rPr>
          <w:rStyle w:val="Style13ptBold"/>
        </w:rPr>
        <w:t>Madan 15</w:t>
      </w:r>
      <w:r w:rsidRPr="00ED1EFC">
        <w:t xml:space="preserve"> (</w:t>
      </w:r>
      <w:proofErr w:type="spellStart"/>
      <w:r w:rsidRPr="00ED1EFC">
        <w:t>Tanvi</w:t>
      </w:r>
      <w:proofErr w:type="spellEnd"/>
      <w:r w:rsidRPr="00ED1EFC">
        <w:t xml:space="preserve"> Madan is a fellow in the Project on International Order and Strategy in the Foreign Policy program at the Brookings Institution, and director of The India Project. “The U.S.-India Relationship and China”, </w:t>
      </w:r>
      <w:hyperlink r:id="rId6" w:history="1">
        <w:r w:rsidRPr="00ED1EFC">
          <w:rPr>
            <w:rStyle w:val="Hyperlink"/>
          </w:rPr>
          <w:t>http://www.brookings.edu/research/opinions/2015/01/20-us-india-relationship-and-china-madan</w:t>
        </w:r>
      </w:hyperlink>
      <w:r w:rsidRPr="00ED1EFC">
        <w:t xml:space="preserve"> , </w:t>
      </w:r>
      <w:r w:rsidR="002F7A4D" w:rsidRPr="00ED1EFC">
        <w:t xml:space="preserve">January 20, </w:t>
      </w:r>
      <w:proofErr w:type="gramStart"/>
      <w:r w:rsidR="002F7A4D" w:rsidRPr="00ED1EFC">
        <w:t>2015</w:t>
      </w:r>
      <w:r w:rsidRPr="00ED1EFC">
        <w:t xml:space="preserve"> )</w:t>
      </w:r>
      <w:proofErr w:type="gramEnd"/>
    </w:p>
    <w:p w:rsidR="002072CD" w:rsidRDefault="00B37674">
      <w:pPr>
        <w:rPr>
          <w:sz w:val="16"/>
        </w:rPr>
      </w:pPr>
      <w:r w:rsidRPr="00B37674">
        <w:rPr>
          <w:sz w:val="16"/>
        </w:rPr>
        <w:t xml:space="preserve">Today, </w:t>
      </w:r>
      <w:r w:rsidRPr="00B37674">
        <w:rPr>
          <w:rStyle w:val="StyleUnderline"/>
        </w:rPr>
        <w:t xml:space="preserve">both </w:t>
      </w:r>
      <w:r w:rsidRPr="005B1112">
        <w:rPr>
          <w:rStyle w:val="StyleUnderline"/>
          <w:highlight w:val="cyan"/>
        </w:rPr>
        <w:t>India and the U.S. have relationships with China</w:t>
      </w:r>
      <w:r w:rsidRPr="00B37674">
        <w:rPr>
          <w:rStyle w:val="StyleUnderline"/>
        </w:rPr>
        <w:t xml:space="preserve"> that </w:t>
      </w:r>
      <w:r w:rsidRPr="005B1112">
        <w:rPr>
          <w:rStyle w:val="StyleUnderline"/>
          <w:highlight w:val="cyan"/>
        </w:rPr>
        <w:t>have</w:t>
      </w:r>
      <w:r w:rsidRPr="00B37674">
        <w:rPr>
          <w:rStyle w:val="StyleUnderline"/>
        </w:rPr>
        <w:t xml:space="preserve"> elements of </w:t>
      </w:r>
      <w:r w:rsidRPr="005B1112">
        <w:rPr>
          <w:rStyle w:val="StyleUnderline"/>
          <w:highlight w:val="cyan"/>
        </w:rPr>
        <w:t>cooperation, competition and,</w:t>
      </w:r>
      <w:r w:rsidRPr="00B37674">
        <w:rPr>
          <w:rStyle w:val="StyleUnderline"/>
        </w:rPr>
        <w:t xml:space="preserve"> </w:t>
      </w:r>
      <w:r w:rsidRPr="007B1A65">
        <w:rPr>
          <w:rStyle w:val="StyleUnderline"/>
          <w:sz w:val="16"/>
          <w:u w:val="none"/>
        </w:rPr>
        <w:t>potentially,</w:t>
      </w:r>
      <w:r w:rsidRPr="00B37674">
        <w:rPr>
          <w:rStyle w:val="StyleUnderline"/>
        </w:rPr>
        <w:t xml:space="preserve"> </w:t>
      </w:r>
      <w:r w:rsidRPr="007B1A65">
        <w:rPr>
          <w:rStyle w:val="Emphasis"/>
          <w:highlight w:val="cyan"/>
        </w:rPr>
        <w:t>conflict</w:t>
      </w:r>
      <w:r w:rsidRPr="00B37674">
        <w:rPr>
          <w:sz w:val="16"/>
        </w:rPr>
        <w:t xml:space="preserve">—though in different degrees. Each country has a blended approach of engaging China, while preparing for a turn for the worse in Chinese behavior. </w:t>
      </w:r>
      <w:r w:rsidRPr="00310C5B">
        <w:rPr>
          <w:rStyle w:val="StyleUnderline"/>
          <w:highlight w:val="cyan"/>
        </w:rPr>
        <w:t>Each sees a role for the other in its China strategy. Each thinks a good relationship with the other sends a signal to China, but neither wants</w:t>
      </w:r>
      <w:r w:rsidRPr="00B37674">
        <w:rPr>
          <w:rStyle w:val="StyleUnderline"/>
        </w:rPr>
        <w:t xml:space="preserve"> </w:t>
      </w:r>
      <w:r w:rsidRPr="00310C5B">
        <w:rPr>
          <w:rStyle w:val="StyleUnderline"/>
          <w:highlight w:val="cyan"/>
        </w:rPr>
        <w:t>to</w:t>
      </w:r>
      <w:r w:rsidRPr="00B37674">
        <w:rPr>
          <w:sz w:val="16"/>
        </w:rPr>
        <w:t xml:space="preserve"> provoke Beijing </w:t>
      </w:r>
      <w:r w:rsidRPr="008B2D5E">
        <w:rPr>
          <w:sz w:val="16"/>
        </w:rPr>
        <w:t xml:space="preserve">or </w:t>
      </w:r>
      <w:r w:rsidRPr="00310C5B">
        <w:rPr>
          <w:rStyle w:val="StyleUnderline"/>
          <w:highlight w:val="cyan"/>
        </w:rPr>
        <w:t xml:space="preserve">be </w:t>
      </w:r>
      <w:r w:rsidRPr="00310C5B">
        <w:rPr>
          <w:rStyle w:val="Emphasis"/>
          <w:highlight w:val="cyan"/>
        </w:rPr>
        <w:t>forced to choose between the other and China.</w:t>
      </w:r>
      <w:r>
        <w:rPr>
          <w:rStyle w:val="StyleUnderline"/>
        </w:rPr>
        <w:t xml:space="preserve"> </w:t>
      </w:r>
      <w:r w:rsidRPr="00B37674">
        <w:rPr>
          <w:sz w:val="16"/>
        </w:rPr>
        <w:t xml:space="preserve">Each also recognizes that China—especially uncertainty about its behavior—is partly what is driving the India-U.S. partnership. Arguably, there have been three imperatives in the U.S. for a more robust relationship with India and for supporting its rise: strategic interest, especially in the context of the rise of China; economic interest; and shared democratic values. Indian policymakers recognize that American concerns about the nature of China’s rise are responsible for some of the interest in India.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 But India and the U.S. also have concerns about the other when it comes to China. Both sides remain uncertain about the other’s willingness and capacity to play a role in the Asia-Pacific. Additionally, </w:t>
      </w:r>
      <w:r w:rsidRPr="00310C5B">
        <w:rPr>
          <w:rStyle w:val="StyleUnderline"/>
          <w:highlight w:val="cyan"/>
        </w:rPr>
        <w:t>Indian policymakers worry both about a China-U.S. condominium</w:t>
      </w:r>
      <w:r w:rsidRPr="00B37674">
        <w:rPr>
          <w:sz w:val="16"/>
        </w:rPr>
        <w:t xml:space="preserve"> (or G-2) and a China-U.S. crisis or conflict. </w:t>
      </w:r>
      <w:r w:rsidRPr="00310C5B">
        <w:rPr>
          <w:rStyle w:val="StyleUnderline"/>
          <w:highlight w:val="cyan"/>
        </w:rPr>
        <w:t>There is concern about the</w:t>
      </w:r>
      <w:r w:rsidRPr="00B37674">
        <w:rPr>
          <w:rStyle w:val="StyleUnderline"/>
        </w:rPr>
        <w:t xml:space="preserve"> reliability of the </w:t>
      </w:r>
      <w:r w:rsidRPr="00310C5B">
        <w:rPr>
          <w:rStyle w:val="StyleUnderline"/>
          <w:highlight w:val="cyan"/>
        </w:rPr>
        <w:t xml:space="preserve">U.S., with the sense that </w:t>
      </w:r>
      <w:r w:rsidRPr="002025F9">
        <w:rPr>
          <w:rStyle w:val="Emphasis"/>
          <w:highlight w:val="cyan"/>
        </w:rPr>
        <w:t>the U.S. will</w:t>
      </w:r>
      <w:r w:rsidRPr="002025F9">
        <w:rPr>
          <w:rStyle w:val="Emphasis"/>
        </w:rPr>
        <w:t xml:space="preserve"> </w:t>
      </w:r>
      <w:r w:rsidRPr="002025F9">
        <w:rPr>
          <w:rStyle w:val="Emphasis"/>
          <w:highlight w:val="cyan"/>
        </w:rPr>
        <w:t>end up choosing China</w:t>
      </w:r>
      <w:r w:rsidRPr="00B37674">
        <w:rPr>
          <w:rStyle w:val="StyleUnderline"/>
        </w:rPr>
        <w:t xml:space="preserve"> </w:t>
      </w:r>
      <w:r w:rsidRPr="002025F9">
        <w:rPr>
          <w:rStyle w:val="StyleUnderline"/>
          <w:sz w:val="16"/>
          <w:u w:val="none"/>
        </w:rPr>
        <w:t>because of the more interdependent Sino-American economic relationship</w:t>
      </w:r>
      <w:r w:rsidRPr="002025F9">
        <w:rPr>
          <w:rStyle w:val="StyleUnderline"/>
          <w:sz w:val="16"/>
        </w:rPr>
        <w:t xml:space="preserve"> </w:t>
      </w:r>
      <w:r w:rsidRPr="00310C5B">
        <w:rPr>
          <w:rStyle w:val="StyleUnderline"/>
          <w:highlight w:val="cyan"/>
        </w:rPr>
        <w:t>and</w:t>
      </w:r>
      <w:r w:rsidRPr="00B37674">
        <w:rPr>
          <w:rStyle w:val="StyleUnderline"/>
        </w:rPr>
        <w:t xml:space="preserve">/or </w:t>
      </w:r>
      <w:r w:rsidRPr="00310C5B">
        <w:rPr>
          <w:rStyle w:val="Emphasis"/>
          <w:highlight w:val="cyan"/>
        </w:rPr>
        <w:t>leave India in the lurch</w:t>
      </w:r>
      <w:r w:rsidRPr="002F7A4D">
        <w:rPr>
          <w:rStyle w:val="Emphasis"/>
        </w:rPr>
        <w:t>.</w:t>
      </w:r>
      <w:r w:rsidRPr="00B37674">
        <w:rPr>
          <w:sz w:val="16"/>
        </w:rPr>
        <w:t xml:space="preserve"> Some in the U.S. also have reliability concerns about India. They question whether the quest for “strategic autonomy” will allow India to develop a truly strategic partnership with the U.S. There are also worries about the gap between Indian potential and performance. Part of the rationale for supporting India’s rise is to help demonstrate that democracy and development aren’t mutually exclusive. Without delivery, however, this rationale—and India’s importance—fades away. </w:t>
      </w:r>
      <w:r w:rsidRPr="00310C5B">
        <w:rPr>
          <w:rStyle w:val="StyleUnderline"/>
          <w:highlight w:val="cyan"/>
        </w:rPr>
        <w:t>As things stand, neither India nor the U.S. is</w:t>
      </w:r>
      <w:r w:rsidRPr="00B37674">
        <w:rPr>
          <w:rStyle w:val="StyleUnderline"/>
        </w:rPr>
        <w:t xml:space="preserve"> </w:t>
      </w:r>
      <w:r w:rsidRPr="002F7A4D">
        <w:rPr>
          <w:rStyle w:val="StyleUnderline"/>
          <w:sz w:val="16"/>
          <w:u w:val="none"/>
        </w:rPr>
        <w:t>interested in the other’s relationship with China being</w:t>
      </w:r>
      <w:r w:rsidRPr="002F7A4D">
        <w:rPr>
          <w:rStyle w:val="StyleUnderline"/>
          <w:sz w:val="16"/>
        </w:rPr>
        <w:t xml:space="preserve"> </w:t>
      </w:r>
      <w:r w:rsidRPr="00310C5B">
        <w:rPr>
          <w:rStyle w:val="StyleUnderline"/>
          <w:highlight w:val="cyan"/>
        </w:rPr>
        <w:t>too hot or too cold</w:t>
      </w:r>
      <w:r w:rsidRPr="0083542D">
        <w:rPr>
          <w:rStyle w:val="StyleUnderline"/>
          <w:sz w:val="16"/>
          <w:u w:val="none"/>
        </w:rPr>
        <w:t>—the</w:t>
      </w:r>
      <w:r w:rsidRPr="0083542D">
        <w:rPr>
          <w:rStyle w:val="StyleUnderline"/>
          <w:sz w:val="16"/>
        </w:rPr>
        <w:t xml:space="preserve"> </w:t>
      </w:r>
      <w:r w:rsidRPr="00310C5B">
        <w:rPr>
          <w:rStyle w:val="Emphasis"/>
          <w:highlight w:val="cyan"/>
        </w:rPr>
        <w:t>Goldilocks</w:t>
      </w:r>
      <w:r w:rsidRPr="00752C08">
        <w:rPr>
          <w:rStyle w:val="StyleUnderline"/>
        </w:rPr>
        <w:t xml:space="preserve"> </w:t>
      </w:r>
      <w:r w:rsidRPr="0083542D">
        <w:rPr>
          <w:rStyle w:val="StyleUnderline"/>
          <w:sz w:val="16"/>
          <w:szCs w:val="16"/>
          <w:u w:val="none"/>
        </w:rPr>
        <w:t>view</w:t>
      </w:r>
      <w:r w:rsidRPr="0083542D">
        <w:rPr>
          <w:sz w:val="16"/>
          <w:szCs w:val="16"/>
        </w:rPr>
        <w:t>.</w:t>
      </w:r>
      <w:r w:rsidRPr="00310C5B">
        <w:rPr>
          <w:sz w:val="16"/>
        </w:rPr>
        <w:t xml:space="preserve"> </w:t>
      </w:r>
      <w:r w:rsidRPr="00310C5B">
        <w:rPr>
          <w:rStyle w:val="StyleUnderline"/>
          <w:highlight w:val="cyan"/>
        </w:rPr>
        <w:t>For New Delhi, a too-</w:t>
      </w:r>
      <w:proofErr w:type="spellStart"/>
      <w:r w:rsidRPr="00310C5B">
        <w:rPr>
          <w:rStyle w:val="StyleUnderline"/>
          <w:highlight w:val="cyan"/>
        </w:rPr>
        <w:t>cosy</w:t>
      </w:r>
      <w:proofErr w:type="spellEnd"/>
      <w:r w:rsidRPr="00310C5B">
        <w:rPr>
          <w:rStyle w:val="StyleUnderline"/>
          <w:highlight w:val="cyan"/>
        </w:rPr>
        <w:t xml:space="preserve"> Sino-U.S. relationship is seen as </w:t>
      </w:r>
      <w:r w:rsidRPr="00001440">
        <w:rPr>
          <w:rStyle w:val="Emphasis"/>
          <w:highlight w:val="cyan"/>
        </w:rPr>
        <w:t>freezing India out and impinging on its interests</w:t>
      </w:r>
      <w:r w:rsidRPr="00001440">
        <w:rPr>
          <w:rStyle w:val="Emphasis"/>
        </w:rPr>
        <w:t>.</w:t>
      </w:r>
      <w:r w:rsidRPr="00B37674">
        <w:rPr>
          <w:sz w:val="16"/>
        </w:rPr>
        <w:t xml:space="preserve"> It would also eliminate one of Washington’s rationales for a stronger relationship with India.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 However, </w:t>
      </w:r>
      <w:r w:rsidRPr="00B37674">
        <w:rPr>
          <w:rStyle w:val="StyleUnderline"/>
        </w:rPr>
        <w:t>both India and the U.S. do share an interest in managing China’s rise</w:t>
      </w:r>
      <w:r w:rsidRPr="00B37674">
        <w:rPr>
          <w:sz w:val="16"/>
        </w:rPr>
        <w:t xml:space="preserve">. </w:t>
      </w:r>
      <w:r w:rsidRPr="00B37674">
        <w:rPr>
          <w:rStyle w:val="StyleUnderline"/>
        </w:rPr>
        <w:t>Neither would like to see</w:t>
      </w:r>
      <w:r w:rsidRPr="00B37674">
        <w:rPr>
          <w:sz w:val="16"/>
        </w:rPr>
        <w:t xml:space="preserve"> what some have outlined as President Xi </w:t>
      </w:r>
      <w:proofErr w:type="spellStart"/>
      <w:r w:rsidRPr="00B37674">
        <w:rPr>
          <w:sz w:val="16"/>
        </w:rPr>
        <w:t>Jinping’s</w:t>
      </w:r>
      <w:proofErr w:type="spellEnd"/>
      <w:r w:rsidRPr="00B37674">
        <w:rPr>
          <w:sz w:val="16"/>
        </w:rPr>
        <w:t xml:space="preserve"> vision of Asia, with </w:t>
      </w:r>
      <w:r w:rsidRPr="00B37674">
        <w:rPr>
          <w:rStyle w:val="StyleUnderline"/>
        </w:rPr>
        <w:t>a dominant China and the U.S. playing a minimal role</w:t>
      </w:r>
      <w:r w:rsidRPr="00B37674">
        <w:rPr>
          <w:sz w:val="16"/>
        </w:rPr>
        <w:t xml:space="preserve">. India and the U.S. recognize that China will play a crucial role in Asia—it is the nature of that role that concerns both countries. Their anxiety has been more evident since 2009, leading the two sides to discuss China—and the Asia-Pacific broadly—more willingly. They have an East Asia dialogue in place. There is also a trilateral dialogue with Japan and talk of upgrading it to ministerial level and including Japan on a more regular basis in India-U.S maritime exercises. </w:t>
      </w:r>
      <w:r w:rsidRPr="00B37674">
        <w:rPr>
          <w:rStyle w:val="StyleUnderline"/>
        </w:rPr>
        <w:t xml:space="preserve">The </w:t>
      </w:r>
      <w:r w:rsidRPr="00310C5B">
        <w:rPr>
          <w:rStyle w:val="StyleUnderline"/>
          <w:highlight w:val="cyan"/>
        </w:rPr>
        <w:t>Obama administration</w:t>
      </w:r>
      <w:r w:rsidRPr="00B37674">
        <w:rPr>
          <w:rStyle w:val="StyleUnderline"/>
        </w:rPr>
        <w:t xml:space="preserve"> </w:t>
      </w:r>
      <w:r w:rsidRPr="00310C5B">
        <w:rPr>
          <w:rStyle w:val="StyleUnderline"/>
          <w:highlight w:val="cyan"/>
        </w:rPr>
        <w:t>has</w:t>
      </w:r>
      <w:r w:rsidRPr="00B37674">
        <w:rPr>
          <w:rStyle w:val="StyleUnderline"/>
        </w:rPr>
        <w:t xml:space="preserve"> also </w:t>
      </w:r>
      <w:r w:rsidRPr="00310C5B">
        <w:rPr>
          <w:rStyle w:val="StyleUnderline"/>
          <w:highlight w:val="cyan"/>
        </w:rPr>
        <w:t>repeatedly stated that</w:t>
      </w:r>
      <w:r w:rsidRPr="00B37674">
        <w:rPr>
          <w:rStyle w:val="StyleUnderline"/>
        </w:rPr>
        <w:t xml:space="preserve"> </w:t>
      </w:r>
      <w:r w:rsidRPr="00310C5B">
        <w:rPr>
          <w:rStyle w:val="StyleUnderline"/>
          <w:highlight w:val="cyan"/>
        </w:rPr>
        <w:t>it sees India as part of its “rebalance” strategy</w:t>
      </w:r>
      <w:r w:rsidRPr="00B37674">
        <w:rPr>
          <w:sz w:val="16"/>
        </w:rPr>
        <w:t xml:space="preserve">. In November 2014, President </w:t>
      </w:r>
      <w:r w:rsidRPr="00310C5B">
        <w:rPr>
          <w:rStyle w:val="StyleUnderline"/>
          <w:highlight w:val="cyan"/>
        </w:rPr>
        <w:t>Obama</w:t>
      </w:r>
      <w:r w:rsidRPr="00B37674">
        <w:rPr>
          <w:sz w:val="16"/>
        </w:rPr>
        <w:t xml:space="preserve">, speaking in Australia, </w:t>
      </w:r>
      <w:r w:rsidRPr="00310C5B">
        <w:rPr>
          <w:rStyle w:val="StyleUnderline"/>
          <w:highlight w:val="cyan"/>
        </w:rPr>
        <w:t>stressed</w:t>
      </w:r>
      <w:r w:rsidRPr="00B37674">
        <w:rPr>
          <w:rStyle w:val="StyleUnderline"/>
        </w:rPr>
        <w:t xml:space="preserve"> that </w:t>
      </w:r>
      <w:r w:rsidRPr="00310C5B">
        <w:rPr>
          <w:rStyle w:val="StyleUnderline"/>
          <w:highlight w:val="cyan"/>
        </w:rPr>
        <w:t>the U.S. “support[</w:t>
      </w:r>
      <w:proofErr w:type="spellStart"/>
      <w:r w:rsidRPr="00310C5B">
        <w:rPr>
          <w:rStyle w:val="StyleUnderline"/>
          <w:highlight w:val="cyan"/>
        </w:rPr>
        <w:t>ed</w:t>
      </w:r>
      <w:proofErr w:type="spellEnd"/>
      <w:r w:rsidRPr="00310C5B">
        <w:rPr>
          <w:rStyle w:val="StyleUnderline"/>
          <w:highlight w:val="cyan"/>
        </w:rPr>
        <w:t>] a greater role</w:t>
      </w:r>
      <w:r w:rsidRPr="00B37674">
        <w:rPr>
          <w:rStyle w:val="StyleUnderline"/>
        </w:rPr>
        <w:t xml:space="preserve"> in the Asia Pacific </w:t>
      </w:r>
      <w:r w:rsidRPr="00310C5B">
        <w:rPr>
          <w:rStyle w:val="StyleUnderline"/>
          <w:highlight w:val="cyan"/>
        </w:rPr>
        <w:t>for India</w:t>
      </w:r>
      <w:r w:rsidRPr="00B37674">
        <w:rPr>
          <w:rStyle w:val="StyleUnderline"/>
        </w:rPr>
        <w:t>.</w:t>
      </w:r>
      <w:r w:rsidRPr="00B37674">
        <w:rPr>
          <w:sz w:val="16"/>
        </w:rPr>
        <w:t xml:space="preserve">” The </w:t>
      </w:r>
      <w:proofErr w:type="spellStart"/>
      <w:r w:rsidRPr="00B37674">
        <w:rPr>
          <w:sz w:val="16"/>
        </w:rPr>
        <w:t>Modi</w:t>
      </w:r>
      <w:proofErr w:type="spellEnd"/>
      <w:r w:rsidRPr="00B37674">
        <w:rPr>
          <w:sz w:val="16"/>
        </w:rPr>
        <w:t xml:space="preserve"> government, in turn, has made the region a foreign policy priority. Prime Minister </w:t>
      </w:r>
      <w:proofErr w:type="spellStart"/>
      <w:r w:rsidRPr="00B37674">
        <w:rPr>
          <w:sz w:val="16"/>
        </w:rPr>
        <w:t>Modi</w:t>
      </w:r>
      <w:proofErr w:type="spellEnd"/>
      <w:r w:rsidRPr="00B37674">
        <w:rPr>
          <w:sz w:val="16"/>
        </w:rPr>
        <w:t xml:space="preserve"> has implicitly criticized Chinese behavior in the region (and potentially in the Indian Ocean), with his admonition about countries with “expansionist mindsets” that encroach on others’ lands and seas. In a departure from its predecessor, his government has shown a willingness to express its support for freedom of navigation in the South China Sea in joint statements with Vietnam and the U.S. In an op-ed, the prime minister also stated that the India-U.S. partnership “will be of great value in advancing peace, security and stability in the Asia and Pacific regions…” and, in September, President </w:t>
      </w:r>
      <w:r w:rsidRPr="00310C5B">
        <w:rPr>
          <w:rStyle w:val="StyleUnderline"/>
          <w:highlight w:val="cyan"/>
        </w:rPr>
        <w:t>Obama and he</w:t>
      </w:r>
      <w:r w:rsidRPr="00B37674">
        <w:rPr>
          <w:rStyle w:val="StyleUnderline"/>
        </w:rPr>
        <w:t xml:space="preserve"> </w:t>
      </w:r>
      <w:r w:rsidRPr="00310C5B">
        <w:rPr>
          <w:rStyle w:val="StyleUnderline"/>
          <w:highlight w:val="cyan"/>
        </w:rPr>
        <w:lastRenderedPageBreak/>
        <w:t>“reaffirm[</w:t>
      </w:r>
      <w:proofErr w:type="spellStart"/>
      <w:r w:rsidRPr="00310C5B">
        <w:rPr>
          <w:rStyle w:val="StyleUnderline"/>
          <w:highlight w:val="cyan"/>
        </w:rPr>
        <w:t>ed</w:t>
      </w:r>
      <w:proofErr w:type="spellEnd"/>
      <w:r w:rsidRPr="00310C5B">
        <w:rPr>
          <w:rStyle w:val="StyleUnderline"/>
          <w:highlight w:val="cyan"/>
        </w:rPr>
        <w:t>] their shared interest</w:t>
      </w:r>
      <w:r w:rsidRPr="00B37674">
        <w:rPr>
          <w:rStyle w:val="StyleUnderline"/>
        </w:rPr>
        <w:t xml:space="preserve"> in preserving regional peace and stability, which are critical to the Asia Pacific region's continued prosperity</w:t>
      </w:r>
      <w:r w:rsidRPr="00B37674">
        <w:rPr>
          <w:sz w:val="16"/>
        </w:rPr>
        <w:t>.”</w:t>
      </w:r>
    </w:p>
    <w:p w:rsidR="00F33DAA" w:rsidRDefault="00F33DAA">
      <w:pPr>
        <w:rPr>
          <w:sz w:val="16"/>
        </w:rPr>
      </w:pPr>
    </w:p>
    <w:p w:rsidR="00311A18" w:rsidRPr="00311A18" w:rsidRDefault="00311A18" w:rsidP="00311A18">
      <w:pPr>
        <w:keepNext/>
        <w:keepLines/>
        <w:spacing w:before="40" w:after="0"/>
        <w:outlineLvl w:val="3"/>
        <w:rPr>
          <w:rFonts w:asciiTheme="minorHAnsi" w:eastAsiaTheme="majorEastAsia" w:hAnsiTheme="minorHAnsi" w:cstheme="majorBidi"/>
          <w:b/>
          <w:iCs/>
          <w:sz w:val="26"/>
        </w:rPr>
      </w:pPr>
      <w:r w:rsidRPr="00311A18">
        <w:rPr>
          <w:rFonts w:asciiTheme="minorHAnsi" w:eastAsiaTheme="majorEastAsia" w:hAnsiTheme="minorHAnsi" w:cstheme="majorBidi"/>
          <w:b/>
          <w:iCs/>
          <w:sz w:val="26"/>
        </w:rPr>
        <w:t>Indian fears of Chinese expansion causes crisis instability and South Asian nuke war</w:t>
      </w:r>
    </w:p>
    <w:p w:rsidR="00311A18" w:rsidRPr="00311A18" w:rsidRDefault="00311A18" w:rsidP="00311A18">
      <w:pPr>
        <w:rPr>
          <w:rFonts w:asciiTheme="minorHAnsi" w:hAnsiTheme="minorHAnsi"/>
          <w:sz w:val="16"/>
          <w:szCs w:val="16"/>
        </w:rPr>
      </w:pPr>
      <w:r w:rsidRPr="00311A18">
        <w:rPr>
          <w:rFonts w:asciiTheme="minorHAnsi" w:hAnsiTheme="minorHAnsi"/>
          <w:sz w:val="16"/>
          <w:szCs w:val="16"/>
        </w:rPr>
        <w:t xml:space="preserve">Kelley </w:t>
      </w:r>
      <w:proofErr w:type="spellStart"/>
      <w:r w:rsidRPr="00311A18">
        <w:rPr>
          <w:rFonts w:asciiTheme="minorHAnsi" w:hAnsiTheme="minorHAnsi"/>
          <w:b/>
          <w:bCs/>
          <w:sz w:val="26"/>
        </w:rPr>
        <w:t>Sayler</w:t>
      </w:r>
      <w:proofErr w:type="spellEnd"/>
      <w:r w:rsidRPr="00311A18">
        <w:rPr>
          <w:rFonts w:asciiTheme="minorHAnsi" w:hAnsiTheme="minorHAnsi"/>
          <w:sz w:val="16"/>
          <w:szCs w:val="16"/>
        </w:rPr>
        <w:t xml:space="preserve"> 7-22-20</w:t>
      </w:r>
      <w:r w:rsidRPr="00311A18">
        <w:rPr>
          <w:rFonts w:asciiTheme="minorHAnsi" w:hAnsiTheme="minorHAnsi"/>
          <w:b/>
          <w:bCs/>
          <w:sz w:val="26"/>
        </w:rPr>
        <w:t>11</w:t>
      </w:r>
      <w:r w:rsidRPr="00311A18">
        <w:rPr>
          <w:rFonts w:asciiTheme="minorHAnsi" w:hAnsiTheme="minorHAnsi"/>
          <w:sz w:val="16"/>
          <w:szCs w:val="16"/>
        </w:rPr>
        <w:t xml:space="preserve">; research assistant, CSIS, “Nuclear Stability in South Asia”, </w:t>
      </w:r>
      <w:proofErr w:type="gramStart"/>
      <w:r w:rsidRPr="00311A18">
        <w:rPr>
          <w:rFonts w:asciiTheme="minorHAnsi" w:hAnsiTheme="minorHAnsi"/>
          <w:sz w:val="16"/>
          <w:szCs w:val="16"/>
        </w:rPr>
        <w:t>201 ,</w:t>
      </w:r>
      <w:proofErr w:type="gramEnd"/>
      <w:r w:rsidRPr="00311A18">
        <w:rPr>
          <w:rFonts w:asciiTheme="minorHAnsi" w:hAnsiTheme="minorHAnsi"/>
          <w:sz w:val="16"/>
          <w:szCs w:val="16"/>
        </w:rPr>
        <w:t xml:space="preserve"> http://csis.org/blog/nuclear-stability-south-asia</w:t>
      </w:r>
    </w:p>
    <w:p w:rsidR="00311A18" w:rsidRPr="00311A18" w:rsidRDefault="00311A18" w:rsidP="00311A18">
      <w:pPr>
        <w:rPr>
          <w:rFonts w:asciiTheme="minorHAnsi" w:hAnsiTheme="minorHAnsi"/>
          <w:b/>
          <w:u w:val="single"/>
        </w:rPr>
      </w:pPr>
      <w:r w:rsidRPr="00311A18">
        <w:rPr>
          <w:rFonts w:asciiTheme="minorHAnsi" w:hAnsiTheme="minorHAnsi"/>
          <w:sz w:val="16"/>
        </w:rPr>
        <w:t xml:space="preserve">The convergence of a number of factors in South Asia – including </w:t>
      </w:r>
      <w:r w:rsidRPr="00311A18">
        <w:rPr>
          <w:rFonts w:asciiTheme="minorHAnsi" w:hAnsiTheme="minorHAnsi"/>
          <w:b/>
          <w:u w:val="single"/>
        </w:rPr>
        <w:t xml:space="preserve">strategic </w:t>
      </w:r>
      <w:r w:rsidRPr="00311A18">
        <w:rPr>
          <w:rFonts w:asciiTheme="minorHAnsi" w:hAnsiTheme="minorHAnsi"/>
          <w:b/>
          <w:highlight w:val="cyan"/>
          <w:u w:val="single"/>
        </w:rPr>
        <w:t>anxieties</w:t>
      </w:r>
      <w:r w:rsidRPr="00311A18">
        <w:rPr>
          <w:rFonts w:asciiTheme="minorHAnsi" w:hAnsiTheme="minorHAnsi"/>
          <w:sz w:val="16"/>
        </w:rPr>
        <w:t xml:space="preserve">, </w:t>
      </w:r>
      <w:r w:rsidRPr="00311A18">
        <w:rPr>
          <w:rFonts w:asciiTheme="minorHAnsi" w:hAnsiTheme="minorHAnsi"/>
          <w:b/>
          <w:highlight w:val="cyan"/>
          <w:u w:val="single"/>
        </w:rPr>
        <w:t>destabilizing military doctrines, and</w:t>
      </w:r>
      <w:r w:rsidRPr="00311A18">
        <w:rPr>
          <w:rFonts w:asciiTheme="minorHAnsi" w:hAnsiTheme="minorHAnsi"/>
          <w:b/>
          <w:u w:val="single"/>
        </w:rPr>
        <w:t xml:space="preserve"> conventional force </w:t>
      </w:r>
      <w:r w:rsidRPr="00311A18">
        <w:rPr>
          <w:rFonts w:asciiTheme="minorHAnsi" w:hAnsiTheme="minorHAnsi"/>
          <w:b/>
          <w:highlight w:val="cyan"/>
          <w:u w:val="single"/>
        </w:rPr>
        <w:t>disparities</w:t>
      </w:r>
      <w:r w:rsidRPr="00311A18">
        <w:rPr>
          <w:rFonts w:asciiTheme="minorHAnsi" w:hAnsiTheme="minorHAnsi"/>
          <w:b/>
          <w:u w:val="single"/>
        </w:rPr>
        <w:t xml:space="preserve"> – </w:t>
      </w:r>
      <w:r w:rsidRPr="00311A18">
        <w:rPr>
          <w:rFonts w:asciiTheme="minorHAnsi" w:hAnsiTheme="minorHAnsi"/>
          <w:b/>
          <w:highlight w:val="cyan"/>
          <w:u w:val="single"/>
        </w:rPr>
        <w:t>places the region in</w:t>
      </w:r>
      <w:r w:rsidRPr="00311A18">
        <w:rPr>
          <w:rFonts w:asciiTheme="minorHAnsi" w:hAnsiTheme="minorHAnsi"/>
          <w:b/>
          <w:u w:val="single"/>
        </w:rPr>
        <w:t xml:space="preserve"> growing </w:t>
      </w:r>
      <w:r w:rsidRPr="00311A18">
        <w:rPr>
          <w:rFonts w:asciiTheme="minorHAnsi" w:hAnsiTheme="minorHAnsi"/>
          <w:b/>
          <w:highlight w:val="cyan"/>
          <w:u w:val="single"/>
        </w:rPr>
        <w:t>danger</w:t>
      </w:r>
      <w:r w:rsidRPr="00311A18">
        <w:rPr>
          <w:rFonts w:asciiTheme="minorHAnsi" w:hAnsiTheme="minorHAnsi"/>
          <w:sz w:val="16"/>
          <w:highlight w:val="cyan"/>
        </w:rPr>
        <w:t xml:space="preserve"> </w:t>
      </w:r>
      <w:r w:rsidRPr="00311A18">
        <w:rPr>
          <w:rFonts w:asciiTheme="minorHAnsi" w:hAnsiTheme="minorHAnsi"/>
          <w:b/>
          <w:iCs/>
          <w:highlight w:val="cyan"/>
          <w:u w:val="single"/>
          <w:bdr w:val="single" w:sz="24" w:space="0" w:color="auto"/>
        </w:rPr>
        <w:t>of succumbing to a nuclear arms race</w:t>
      </w:r>
      <w:r w:rsidRPr="00311A18">
        <w:rPr>
          <w:rFonts w:asciiTheme="minorHAnsi" w:hAnsiTheme="minorHAnsi"/>
          <w:b/>
          <w:iCs/>
          <w:u w:val="single"/>
          <w:bdr w:val="single" w:sz="24" w:space="0" w:color="auto"/>
        </w:rPr>
        <w:t xml:space="preserve">. </w:t>
      </w:r>
      <w:r w:rsidRPr="00311A18">
        <w:rPr>
          <w:rFonts w:asciiTheme="minorHAnsi" w:hAnsiTheme="minorHAnsi"/>
          <w:sz w:val="16"/>
        </w:rPr>
        <w:t xml:space="preserve">Such was the conclusion of a recent SIPRI report that cited India and Pakistan’s parallel expansion of fissile material production capacity and nuclear infrastructure as evidence of the countries’ progressive descent into nuclear competition. Indian, Pakistani, and American experts gathered to discuss this development, as well as other topics in South Asian security, at a Monday event hosted by the United States Institute for Peace. Opening the discussion, Vijay Shankar, former Commander-in-Chief of the Indian Strategic Forces Command, offered an overview of India’s nuclear sizing requirements. Shankar stated that India’s policy of No First Use allows it to maintain a minimal arsenal – the precise size of which is dictated by credibility and survivability concerns - that provides the country with a cost-effective means of deterrence. Shankar then noted India’s interest in preserving minimum deterrence, a policy that is further supported by India’s recognition of a point of diminishing returns in nuclear sizing. It is not at all clear, however, that India possesses the political will to sustain such a policy in the face of ever-growing strategic cooperation between China and Pakistan. To be sure, </w:t>
      </w:r>
      <w:r w:rsidRPr="00311A18">
        <w:rPr>
          <w:rFonts w:asciiTheme="minorHAnsi" w:hAnsiTheme="minorHAnsi"/>
          <w:b/>
          <w:u w:val="single"/>
        </w:rPr>
        <w:t>India’s nuclear sizing requirements are</w:t>
      </w:r>
      <w:r w:rsidRPr="00311A18">
        <w:rPr>
          <w:rFonts w:asciiTheme="minorHAnsi" w:hAnsiTheme="minorHAnsi"/>
          <w:sz w:val="16"/>
        </w:rPr>
        <w:t xml:space="preserve">, as Shankar conceded, </w:t>
      </w:r>
      <w:r w:rsidRPr="00311A18">
        <w:rPr>
          <w:rFonts w:asciiTheme="minorHAnsi" w:hAnsiTheme="minorHAnsi"/>
          <w:b/>
          <w:u w:val="single"/>
        </w:rPr>
        <w:t>driven by multilateral considerations</w:t>
      </w:r>
      <w:r w:rsidRPr="00311A18">
        <w:rPr>
          <w:rFonts w:asciiTheme="minorHAnsi" w:hAnsiTheme="minorHAnsi"/>
          <w:sz w:val="16"/>
        </w:rPr>
        <w:t xml:space="preserve">, which are </w:t>
      </w:r>
      <w:r w:rsidRPr="00311A18">
        <w:rPr>
          <w:rFonts w:asciiTheme="minorHAnsi" w:hAnsiTheme="minorHAnsi"/>
          <w:b/>
          <w:iCs/>
          <w:u w:val="single"/>
          <w:bdr w:val="single" w:sz="24" w:space="0" w:color="auto"/>
        </w:rPr>
        <w:t xml:space="preserve">almost </w:t>
      </w:r>
      <w:r w:rsidRPr="00311A18">
        <w:rPr>
          <w:rFonts w:asciiTheme="minorHAnsi" w:hAnsiTheme="minorHAnsi"/>
          <w:b/>
          <w:iCs/>
          <w:highlight w:val="cyan"/>
          <w:u w:val="single"/>
          <w:bdr w:val="single" w:sz="24" w:space="0" w:color="auto"/>
        </w:rPr>
        <w:t>certain in the long-term to reflect India’s discomfort with China’s “string of pearls” strategy</w:t>
      </w:r>
      <w:r w:rsidRPr="00311A18">
        <w:rPr>
          <w:rFonts w:asciiTheme="minorHAnsi" w:hAnsiTheme="minorHAnsi"/>
          <w:sz w:val="16"/>
          <w:highlight w:val="cyan"/>
        </w:rPr>
        <w:t xml:space="preserve"> </w:t>
      </w:r>
      <w:r w:rsidRPr="00311A18">
        <w:rPr>
          <w:rFonts w:asciiTheme="minorHAnsi" w:hAnsiTheme="minorHAnsi"/>
          <w:b/>
          <w:u w:val="single"/>
        </w:rPr>
        <w:t xml:space="preserve">for </w:t>
      </w:r>
      <w:r w:rsidRPr="00311A18">
        <w:rPr>
          <w:rFonts w:asciiTheme="minorHAnsi" w:hAnsiTheme="minorHAnsi"/>
          <w:b/>
          <w:iCs/>
          <w:highlight w:val="cyan"/>
          <w:u w:val="single"/>
          <w:bdr w:val="single" w:sz="24" w:space="0" w:color="auto"/>
        </w:rPr>
        <w:t>expanding PRC influence into the Indian Ocean</w:t>
      </w:r>
      <w:r w:rsidRPr="00311A18">
        <w:rPr>
          <w:rFonts w:asciiTheme="minorHAnsi" w:hAnsiTheme="minorHAnsi"/>
          <w:b/>
          <w:u w:val="single"/>
        </w:rPr>
        <w:t xml:space="preserve"> and South China Sea. India is also unlikely to be particularly </w:t>
      </w:r>
      <w:r w:rsidRPr="00311A18">
        <w:rPr>
          <w:rFonts w:asciiTheme="minorHAnsi" w:hAnsiTheme="minorHAnsi"/>
          <w:b/>
          <w:highlight w:val="cyan"/>
          <w:u w:val="single"/>
        </w:rPr>
        <w:t>heartened</w:t>
      </w:r>
      <w:r w:rsidRPr="00311A18">
        <w:rPr>
          <w:rFonts w:asciiTheme="minorHAnsi" w:hAnsiTheme="minorHAnsi"/>
          <w:b/>
          <w:u w:val="single"/>
        </w:rPr>
        <w:t xml:space="preserve"> </w:t>
      </w:r>
      <w:r w:rsidRPr="00311A18">
        <w:rPr>
          <w:rFonts w:asciiTheme="minorHAnsi" w:hAnsiTheme="minorHAnsi"/>
          <w:b/>
          <w:highlight w:val="cyan"/>
          <w:u w:val="single"/>
        </w:rPr>
        <w:t>by</w:t>
      </w:r>
      <w:r w:rsidRPr="00311A18">
        <w:rPr>
          <w:rFonts w:asciiTheme="minorHAnsi" w:hAnsiTheme="minorHAnsi"/>
          <w:b/>
          <w:u w:val="single"/>
        </w:rPr>
        <w:t xml:space="preserve"> the prospect of a joint </w:t>
      </w:r>
      <w:r w:rsidRPr="00311A18">
        <w:rPr>
          <w:rFonts w:asciiTheme="minorHAnsi" w:hAnsiTheme="minorHAnsi"/>
          <w:b/>
          <w:highlight w:val="cyan"/>
          <w:u w:val="single"/>
        </w:rPr>
        <w:t>Chinese</w:t>
      </w:r>
      <w:r w:rsidRPr="00311A18">
        <w:rPr>
          <w:rFonts w:asciiTheme="minorHAnsi" w:hAnsiTheme="minorHAnsi"/>
          <w:b/>
          <w:u w:val="single"/>
        </w:rPr>
        <w:t xml:space="preserve">-Pakistani </w:t>
      </w:r>
      <w:r w:rsidRPr="00311A18">
        <w:rPr>
          <w:rFonts w:asciiTheme="minorHAnsi" w:hAnsiTheme="minorHAnsi"/>
          <w:b/>
          <w:highlight w:val="cyan"/>
          <w:u w:val="single"/>
        </w:rPr>
        <w:t>naval base operating in its neighborhood o</w:t>
      </w:r>
      <w:r w:rsidRPr="00311A18">
        <w:rPr>
          <w:rFonts w:asciiTheme="minorHAnsi" w:hAnsiTheme="minorHAnsi"/>
          <w:b/>
          <w:u w:val="single"/>
        </w:rPr>
        <w:t>r by reports of a steadily expanding Pakistani arsenal</w:t>
      </w:r>
      <w:r w:rsidRPr="00311A18">
        <w:rPr>
          <w:rFonts w:asciiTheme="minorHAnsi" w:hAnsiTheme="minorHAnsi"/>
          <w:sz w:val="16"/>
        </w:rPr>
        <w:t xml:space="preserve">. For its part, Pakistan has similarly committed to maintaining a policy of minimum deterrence. But the comments of Shankar’s Pakistani counterpart, </w:t>
      </w:r>
      <w:proofErr w:type="spellStart"/>
      <w:r w:rsidRPr="00311A18">
        <w:rPr>
          <w:rFonts w:asciiTheme="minorHAnsi" w:hAnsiTheme="minorHAnsi"/>
          <w:sz w:val="16"/>
        </w:rPr>
        <w:t>Shahzad</w:t>
      </w:r>
      <w:proofErr w:type="spellEnd"/>
      <w:r w:rsidRPr="00311A18">
        <w:rPr>
          <w:rFonts w:asciiTheme="minorHAnsi" w:hAnsiTheme="minorHAnsi"/>
          <w:sz w:val="16"/>
        </w:rPr>
        <w:t xml:space="preserve"> Chaudhry, former Air </w:t>
      </w:r>
      <w:proofErr w:type="gramStart"/>
      <w:r w:rsidRPr="00311A18">
        <w:rPr>
          <w:rFonts w:asciiTheme="minorHAnsi" w:hAnsiTheme="minorHAnsi"/>
          <w:sz w:val="16"/>
        </w:rPr>
        <w:t>Vice</w:t>
      </w:r>
      <w:proofErr w:type="gramEnd"/>
      <w:r w:rsidRPr="00311A18">
        <w:rPr>
          <w:rFonts w:asciiTheme="minorHAnsi" w:hAnsiTheme="minorHAnsi"/>
          <w:sz w:val="16"/>
        </w:rPr>
        <w:t xml:space="preserve"> Marshall of the Pakistani Air Force, would seem to belie this intention. Chaudhry noted that </w:t>
      </w:r>
      <w:r w:rsidRPr="00311A18">
        <w:rPr>
          <w:rFonts w:asciiTheme="minorHAnsi" w:hAnsiTheme="minorHAnsi"/>
          <w:b/>
          <w:u w:val="single"/>
        </w:rPr>
        <w:t>India’s robust economic growth rate has enabled it to aggressively modernize its military forces</w:t>
      </w:r>
      <w:r w:rsidRPr="00311A18">
        <w:rPr>
          <w:rFonts w:asciiTheme="minorHAnsi" w:hAnsiTheme="minorHAnsi"/>
          <w:sz w:val="16"/>
        </w:rPr>
        <w:t xml:space="preserve">. </w:t>
      </w:r>
      <w:r w:rsidRPr="00311A18">
        <w:rPr>
          <w:rFonts w:asciiTheme="minorHAnsi" w:hAnsiTheme="minorHAnsi"/>
          <w:b/>
          <w:u w:val="single"/>
        </w:rPr>
        <w:t xml:space="preserve">As a result, conventional force disparity has widened, prompting </w:t>
      </w:r>
      <w:r w:rsidRPr="00311A18">
        <w:rPr>
          <w:rFonts w:asciiTheme="minorHAnsi" w:hAnsiTheme="minorHAnsi"/>
          <w:b/>
          <w:highlight w:val="cyan"/>
          <w:u w:val="single"/>
        </w:rPr>
        <w:t>Pakistan</w:t>
      </w:r>
      <w:r w:rsidRPr="00311A18">
        <w:rPr>
          <w:rFonts w:asciiTheme="minorHAnsi" w:hAnsiTheme="minorHAnsi"/>
          <w:b/>
          <w:u w:val="single"/>
        </w:rPr>
        <w:t xml:space="preserve"> to </w:t>
      </w:r>
      <w:r w:rsidRPr="00311A18">
        <w:rPr>
          <w:rFonts w:asciiTheme="minorHAnsi" w:hAnsiTheme="minorHAnsi"/>
          <w:b/>
          <w:highlight w:val="cyan"/>
          <w:u w:val="single"/>
        </w:rPr>
        <w:t>increase its reliance on nuclear weapo</w:t>
      </w:r>
      <w:r w:rsidRPr="00311A18">
        <w:rPr>
          <w:rFonts w:asciiTheme="minorHAnsi" w:hAnsiTheme="minorHAnsi"/>
          <w:b/>
          <w:u w:val="single"/>
        </w:rPr>
        <w:t>ns as a means of achieving strategic parity</w:t>
      </w:r>
      <w:r w:rsidRPr="00311A18">
        <w:rPr>
          <w:rFonts w:asciiTheme="minorHAnsi" w:hAnsiTheme="minorHAnsi"/>
          <w:sz w:val="16"/>
        </w:rPr>
        <w:t xml:space="preserve">. It was this policy, Chaudhry argued, that prevented the </w:t>
      </w:r>
      <w:proofErr w:type="spellStart"/>
      <w:r w:rsidRPr="00311A18">
        <w:rPr>
          <w:rFonts w:asciiTheme="minorHAnsi" w:hAnsiTheme="minorHAnsi"/>
          <w:sz w:val="16"/>
        </w:rPr>
        <w:t>Kargil</w:t>
      </w:r>
      <w:proofErr w:type="spellEnd"/>
      <w:r w:rsidRPr="00311A18">
        <w:rPr>
          <w:rFonts w:asciiTheme="minorHAnsi" w:hAnsiTheme="minorHAnsi"/>
          <w:sz w:val="16"/>
        </w:rPr>
        <w:t xml:space="preserve"> War from escalating into a nuclear exchange. But given this emphasis on maintaining strategic parity, it would seem that Pakistan’s nuclear sizing requirements will be driven more by India’s force posture than by any inherent comfort with the theory of minimum deterrence. And as India continues to develop its conventional capabilities - and to uphold the Cold Start doctrine, which many Pakistani experts believe is intended to generate space for a limited war - it seems reasonable to expect that Pakistani nuclear forces will expand in kind. Indeed, Pakistan’s development of the nuclear-capable Hatf-9 would seem to indicate an interest in both growing and diversifying the country’s arsenal, thereby moving it away from a policy of minimum deterrence. Following Shankar and Chaudhry’s discussion of the potential for a South Asian nuclear build-up, </w:t>
      </w:r>
      <w:proofErr w:type="spellStart"/>
      <w:r w:rsidRPr="00311A18">
        <w:rPr>
          <w:rFonts w:asciiTheme="minorHAnsi" w:hAnsiTheme="minorHAnsi"/>
          <w:sz w:val="16"/>
        </w:rPr>
        <w:t>Jamshed</w:t>
      </w:r>
      <w:proofErr w:type="spellEnd"/>
      <w:r w:rsidRPr="00311A18">
        <w:rPr>
          <w:rFonts w:asciiTheme="minorHAnsi" w:hAnsiTheme="minorHAnsi"/>
          <w:sz w:val="16"/>
        </w:rPr>
        <w:t xml:space="preserve"> Hashmi, Chairman Emeritus of Pakistan Nuclear Regulatory Authority, continued with a presentation on the relationship between civilian and military nuclear programs. Hashmi argued that there has always been a separation between these programs in Pakistan, but that separation in India is insufficient to ensure the absence of material diversion. In addition, Hashmi denounced the U.S.-India Civil Nuclear Agreement, saying that it legitimized the use of nuclear power plants for non-peaceful purposes. Toby Dalton of the Carnegie Endowment for International Peace then highlighted the intimate connection between nuclear energy and nuclear weapons/doctrine in South Asia. While Pakistan’s nuclear energy needs are different from those of India’s, he argued, both states desire the prestige that is associated with having advanced nuclear technology and, for this reason, will continue to seek to legitimize their respective nuclear programs. Given this condition, as well as the likely expansion of regional arsenals, nuclear security and transparency measures will be increasingly important to implement in the coming years. In contrast to the South Asian discussants, Dalton was pessimistic about the prospects for escalation control in the event of a future crisis and questioned the assumption that the presence of nuclear weapons had had a moderating effect on the </w:t>
      </w:r>
      <w:proofErr w:type="spellStart"/>
      <w:r w:rsidRPr="00311A18">
        <w:rPr>
          <w:rFonts w:asciiTheme="minorHAnsi" w:hAnsiTheme="minorHAnsi"/>
          <w:sz w:val="16"/>
        </w:rPr>
        <w:t>Kargil</w:t>
      </w:r>
      <w:proofErr w:type="spellEnd"/>
      <w:r w:rsidRPr="00311A18">
        <w:rPr>
          <w:rFonts w:asciiTheme="minorHAnsi" w:hAnsiTheme="minorHAnsi"/>
          <w:sz w:val="16"/>
        </w:rPr>
        <w:t xml:space="preserve"> War. He instead argued that </w:t>
      </w:r>
      <w:r w:rsidRPr="00311A18">
        <w:rPr>
          <w:rFonts w:asciiTheme="minorHAnsi" w:hAnsiTheme="minorHAnsi"/>
          <w:b/>
          <w:iCs/>
          <w:highlight w:val="cyan"/>
          <w:u w:val="single"/>
          <w:bdr w:val="single" w:sz="24" w:space="0" w:color="auto"/>
        </w:rPr>
        <w:t>time pressures</w:t>
      </w:r>
      <w:r w:rsidRPr="00311A18">
        <w:rPr>
          <w:rFonts w:asciiTheme="minorHAnsi" w:hAnsiTheme="minorHAnsi"/>
          <w:b/>
          <w:u w:val="single"/>
        </w:rPr>
        <w:t xml:space="preserve"> </w:t>
      </w:r>
      <w:r w:rsidRPr="00311A18">
        <w:rPr>
          <w:rFonts w:asciiTheme="minorHAnsi" w:hAnsiTheme="minorHAnsi"/>
          <w:b/>
          <w:highlight w:val="cyan"/>
          <w:u w:val="single"/>
        </w:rPr>
        <w:t>and</w:t>
      </w:r>
      <w:r w:rsidRPr="00311A18">
        <w:rPr>
          <w:rFonts w:asciiTheme="minorHAnsi" w:hAnsiTheme="minorHAnsi"/>
          <w:b/>
          <w:u w:val="single"/>
        </w:rPr>
        <w:t xml:space="preserve"> the </w:t>
      </w:r>
      <w:r w:rsidRPr="00311A18">
        <w:rPr>
          <w:rFonts w:asciiTheme="minorHAnsi" w:hAnsiTheme="minorHAnsi"/>
          <w:b/>
          <w:iCs/>
          <w:highlight w:val="cyan"/>
          <w:u w:val="single"/>
          <w:bdr w:val="single" w:sz="24" w:space="0" w:color="auto"/>
        </w:rPr>
        <w:t>lack of reliable dialogue channels</w:t>
      </w:r>
      <w:r w:rsidRPr="00311A18">
        <w:rPr>
          <w:rFonts w:asciiTheme="minorHAnsi" w:hAnsiTheme="minorHAnsi"/>
          <w:b/>
          <w:highlight w:val="cyan"/>
          <w:u w:val="single"/>
        </w:rPr>
        <w:t xml:space="preserve"> will increase the potential for </w:t>
      </w:r>
      <w:r w:rsidRPr="00311A18">
        <w:rPr>
          <w:rFonts w:asciiTheme="minorHAnsi" w:hAnsiTheme="minorHAnsi"/>
          <w:b/>
          <w:iCs/>
          <w:highlight w:val="cyan"/>
          <w:u w:val="single"/>
          <w:bdr w:val="single" w:sz="24" w:space="0" w:color="auto"/>
        </w:rPr>
        <w:t>misperception in future crises</w:t>
      </w:r>
      <w:r w:rsidRPr="00311A18">
        <w:rPr>
          <w:rFonts w:asciiTheme="minorHAnsi" w:hAnsiTheme="minorHAnsi"/>
          <w:sz w:val="16"/>
        </w:rPr>
        <w:t xml:space="preserve">. Dalton additionally noted the possibility that sustained American discussion of Pakistani nuclear security could exacerbate fears of a disarming first strike, thereby driving the country to adopt a higher alert posture and/or to disperse its nuclear arsenal. Such </w:t>
      </w:r>
      <w:r w:rsidRPr="00311A18">
        <w:rPr>
          <w:rFonts w:asciiTheme="minorHAnsi" w:hAnsiTheme="minorHAnsi"/>
          <w:b/>
          <w:u w:val="single"/>
        </w:rPr>
        <w:t xml:space="preserve">actions could further destabilize an already tenuous relationship. </w:t>
      </w:r>
    </w:p>
    <w:p w:rsidR="00736D46" w:rsidRDefault="00736D46">
      <w:pPr>
        <w:rPr>
          <w:sz w:val="16"/>
        </w:rPr>
      </w:pPr>
    </w:p>
    <w:p w:rsidR="00330CAB" w:rsidRDefault="00470C06" w:rsidP="0090760D">
      <w:pPr>
        <w:pStyle w:val="Heading3"/>
      </w:pPr>
      <w:bookmarkStart w:id="0" w:name="_GoBack"/>
      <w:bookmarkEnd w:id="0"/>
      <w:r>
        <w:lastRenderedPageBreak/>
        <w:t>***Uniqueness***</w:t>
      </w:r>
    </w:p>
    <w:p w:rsidR="003860E5" w:rsidRDefault="003860E5" w:rsidP="003860E5">
      <w:pPr>
        <w:pStyle w:val="Heading3"/>
      </w:pPr>
      <w:r>
        <w:lastRenderedPageBreak/>
        <w:t>2NC UQ (military)</w:t>
      </w:r>
    </w:p>
    <w:p w:rsidR="003860E5" w:rsidRDefault="003860E5" w:rsidP="003860E5">
      <w:pPr>
        <w:pStyle w:val="Heading4"/>
      </w:pPr>
      <w:r>
        <w:t xml:space="preserve">Recent meetings have breathed life into US India cooperation </w:t>
      </w:r>
    </w:p>
    <w:p w:rsidR="003860E5" w:rsidRPr="00E84417" w:rsidRDefault="003860E5" w:rsidP="003860E5">
      <w:r w:rsidRPr="00985F3E">
        <w:rPr>
          <w:rStyle w:val="Style13ptBold"/>
        </w:rPr>
        <w:t>Gupta 5/22</w:t>
      </w:r>
      <w:r>
        <w:t xml:space="preserve"> (</w:t>
      </w:r>
      <w:proofErr w:type="spellStart"/>
      <w:r>
        <w:t>Sourabh</w:t>
      </w:r>
      <w:proofErr w:type="spellEnd"/>
      <w:r>
        <w:t xml:space="preserve"> Gupta is a Senior Fellow at the Institute for China-America Studies in Washington, D.C. “A swell in US–India </w:t>
      </w:r>
      <w:proofErr w:type="spellStart"/>
      <w:r>
        <w:t>defence</w:t>
      </w:r>
      <w:proofErr w:type="spellEnd"/>
      <w:r>
        <w:t xml:space="preserve"> cooperation”, </w:t>
      </w:r>
      <w:hyperlink r:id="rId7" w:history="1">
        <w:r w:rsidRPr="007A2216">
          <w:rPr>
            <w:rStyle w:val="Hyperlink"/>
          </w:rPr>
          <w:t>http://www.eastasiaforum.org/2016/05/22/a-swell-in-us-india-defence-cooperation/</w:t>
        </w:r>
      </w:hyperlink>
      <w:r>
        <w:t xml:space="preserve"> , May 22, 2016)</w:t>
      </w:r>
    </w:p>
    <w:p w:rsidR="003860E5" w:rsidRDefault="003860E5" w:rsidP="003860E5">
      <w:pPr>
        <w:rPr>
          <w:sz w:val="16"/>
        </w:rPr>
      </w:pPr>
      <w:r w:rsidRPr="00911E9A">
        <w:rPr>
          <w:sz w:val="16"/>
        </w:rPr>
        <w:t xml:space="preserve">On 10–13 April, </w:t>
      </w:r>
      <w:r w:rsidRPr="00E37531">
        <w:rPr>
          <w:rStyle w:val="StyleUnderline"/>
          <w:highlight w:val="cyan"/>
        </w:rPr>
        <w:t>US Defense Secretary</w:t>
      </w:r>
      <w:r w:rsidRPr="00911E9A">
        <w:rPr>
          <w:sz w:val="16"/>
        </w:rPr>
        <w:t xml:space="preserve"> Ashton </w:t>
      </w:r>
      <w:r w:rsidRPr="00E37531">
        <w:rPr>
          <w:rStyle w:val="StyleUnderline"/>
          <w:highlight w:val="cyan"/>
        </w:rPr>
        <w:t>Carter paid his third visit in just 30 months to India</w:t>
      </w:r>
      <w:r w:rsidRPr="00911E9A">
        <w:rPr>
          <w:sz w:val="16"/>
        </w:rPr>
        <w:t xml:space="preserve"> — the seventh by a US Defense Secretary since 2008. </w:t>
      </w:r>
      <w:r w:rsidRPr="00E37531">
        <w:rPr>
          <w:rStyle w:val="Emphasis"/>
          <w:highlight w:val="cyan"/>
        </w:rPr>
        <w:t>The frequency of high-level visits reflects the prominence accorded to New Delhi</w:t>
      </w:r>
      <w:r w:rsidRPr="00E37531">
        <w:rPr>
          <w:rStyle w:val="StyleUnderline"/>
          <w:highlight w:val="cyan"/>
        </w:rPr>
        <w:t xml:space="preserve"> within the Pentagon’s emerging strategy towards the Indo-Asia-Pacific</w:t>
      </w:r>
      <w:r w:rsidRPr="00895B29">
        <w:rPr>
          <w:rStyle w:val="StyleUnderline"/>
        </w:rPr>
        <w:t xml:space="preserve"> region.</w:t>
      </w:r>
      <w:r>
        <w:rPr>
          <w:rStyle w:val="StyleUnderline"/>
        </w:rPr>
        <w:t xml:space="preserve"> </w:t>
      </w:r>
      <w:r w:rsidRPr="00E37531">
        <w:rPr>
          <w:rStyle w:val="StyleUnderline"/>
          <w:highlight w:val="cyan"/>
        </w:rPr>
        <w:t>In New Delhi, Secretary Carter and his counterpart</w:t>
      </w:r>
      <w:r w:rsidRPr="00911E9A">
        <w:rPr>
          <w:sz w:val="16"/>
        </w:rPr>
        <w:t xml:space="preserve">, </w:t>
      </w:r>
      <w:proofErr w:type="spellStart"/>
      <w:r w:rsidRPr="00911E9A">
        <w:rPr>
          <w:sz w:val="16"/>
        </w:rPr>
        <w:t>Manohar</w:t>
      </w:r>
      <w:proofErr w:type="spellEnd"/>
      <w:r w:rsidRPr="00911E9A">
        <w:rPr>
          <w:sz w:val="16"/>
        </w:rPr>
        <w:t xml:space="preserve"> </w:t>
      </w:r>
      <w:proofErr w:type="spellStart"/>
      <w:r w:rsidRPr="00911E9A">
        <w:rPr>
          <w:sz w:val="16"/>
        </w:rPr>
        <w:t>Parrikar</w:t>
      </w:r>
      <w:proofErr w:type="spellEnd"/>
      <w:r w:rsidRPr="00911E9A">
        <w:rPr>
          <w:sz w:val="16"/>
        </w:rPr>
        <w:t xml:space="preserve">, </w:t>
      </w:r>
      <w:r w:rsidRPr="00E37531">
        <w:rPr>
          <w:rStyle w:val="StyleUnderline"/>
          <w:highlight w:val="cyan"/>
        </w:rPr>
        <w:t>laid</w:t>
      </w:r>
      <w:r w:rsidRPr="00895B29">
        <w:rPr>
          <w:rStyle w:val="StyleUnderline"/>
        </w:rPr>
        <w:t xml:space="preserve"> the penultimate </w:t>
      </w:r>
      <w:r w:rsidRPr="00E37531">
        <w:rPr>
          <w:rStyle w:val="StyleUnderline"/>
          <w:highlight w:val="cyan"/>
        </w:rPr>
        <w:t xml:space="preserve">touches to a series of </w:t>
      </w:r>
      <w:proofErr w:type="spellStart"/>
      <w:r w:rsidRPr="00E37531">
        <w:rPr>
          <w:rStyle w:val="StyleUnderline"/>
          <w:highlight w:val="cyan"/>
        </w:rPr>
        <w:t>defence</w:t>
      </w:r>
      <w:proofErr w:type="spellEnd"/>
      <w:r w:rsidRPr="00E37531">
        <w:rPr>
          <w:rStyle w:val="StyleUnderline"/>
          <w:highlight w:val="cyan"/>
        </w:rPr>
        <w:t xml:space="preserve"> cooperation, technology sharing, and research and co-production related agreements</w:t>
      </w:r>
      <w:r w:rsidRPr="00895B29">
        <w:rPr>
          <w:rStyle w:val="StyleUnderline"/>
        </w:rPr>
        <w:t xml:space="preserve"> </w:t>
      </w:r>
      <w:r w:rsidRPr="00911E9A">
        <w:rPr>
          <w:sz w:val="16"/>
        </w:rPr>
        <w:t xml:space="preserve">which — when </w:t>
      </w:r>
      <w:proofErr w:type="spellStart"/>
      <w:r w:rsidRPr="00911E9A">
        <w:rPr>
          <w:sz w:val="16"/>
        </w:rPr>
        <w:t>finalised</w:t>
      </w:r>
      <w:proofErr w:type="spellEnd"/>
      <w:r w:rsidRPr="00911E9A">
        <w:rPr>
          <w:sz w:val="16"/>
        </w:rPr>
        <w:t xml:space="preserve"> — will fundamentally, albeit incrementally, transform the nature of India–US maritime engagement in the Indian Ocean region. An agreement to share logistics during peacetime will enable the two navies to mitigate capability gaps in the Indian Ocean, which has seen a progressive swelling in operational commitments. </w:t>
      </w:r>
      <w:r w:rsidRPr="00E37531">
        <w:rPr>
          <w:rStyle w:val="StyleUnderline"/>
          <w:highlight w:val="cyan"/>
        </w:rPr>
        <w:t>It will</w:t>
      </w:r>
      <w:r w:rsidRPr="00911E9A">
        <w:rPr>
          <w:sz w:val="16"/>
        </w:rPr>
        <w:t xml:space="preserve"> also </w:t>
      </w:r>
      <w:r w:rsidRPr="00E37531">
        <w:rPr>
          <w:rStyle w:val="Emphasis"/>
          <w:highlight w:val="cyan"/>
        </w:rPr>
        <w:t>breathe life</w:t>
      </w:r>
      <w:r w:rsidRPr="00E37531">
        <w:rPr>
          <w:sz w:val="16"/>
          <w:highlight w:val="cyan"/>
        </w:rPr>
        <w:t xml:space="preserve"> </w:t>
      </w:r>
      <w:r w:rsidRPr="00E37531">
        <w:rPr>
          <w:rStyle w:val="StyleUnderline"/>
          <w:highlight w:val="cyan"/>
        </w:rPr>
        <w:t>into</w:t>
      </w:r>
      <w:r w:rsidRPr="00895B29">
        <w:rPr>
          <w:rStyle w:val="StyleUnderline"/>
        </w:rPr>
        <w:t xml:space="preserve"> </w:t>
      </w:r>
      <w:r w:rsidRPr="00911E9A">
        <w:rPr>
          <w:sz w:val="16"/>
        </w:rPr>
        <w:t xml:space="preserve">the </w:t>
      </w:r>
      <w:r w:rsidRPr="00E37531">
        <w:rPr>
          <w:rStyle w:val="StyleUnderline"/>
          <w:highlight w:val="cyan"/>
        </w:rPr>
        <w:t>India–US</w:t>
      </w:r>
      <w:r w:rsidRPr="00911E9A">
        <w:rPr>
          <w:sz w:val="16"/>
        </w:rPr>
        <w:t xml:space="preserve"> Maritime </w:t>
      </w:r>
      <w:r w:rsidRPr="00E37531">
        <w:rPr>
          <w:rStyle w:val="StyleUnderline"/>
          <w:highlight w:val="cyan"/>
        </w:rPr>
        <w:t>Cooperation</w:t>
      </w:r>
      <w:r w:rsidRPr="00911E9A">
        <w:rPr>
          <w:sz w:val="16"/>
        </w:rPr>
        <w:t xml:space="preserve"> Framework agreement, which had envisaged ‘an appropriate agreement on logistics support’ 10 years after it was signed. The understanding to share aircraft carrier catapult-launch technology and design capabilities will enable the two navies to operate a complementary set of deck-based platforms, including P-8I patrol aircraft, E-2D Hawkeye early warning aircraft and, if an agreement on co-production is reached, F/A-18E/F Super Hornet fighters. This will enable the two navies, in time, to operate separately but synergistically with one another across the Indian Ocean. </w:t>
      </w:r>
      <w:r w:rsidRPr="00895B29">
        <w:rPr>
          <w:rStyle w:val="StyleUnderline"/>
        </w:rPr>
        <w:t>I</w:t>
      </w:r>
      <w:r w:rsidRPr="00E37531">
        <w:rPr>
          <w:rStyle w:val="StyleUnderline"/>
          <w:highlight w:val="cyan"/>
        </w:rPr>
        <w:t>ndia and the</w:t>
      </w:r>
      <w:r w:rsidRPr="00895B29">
        <w:rPr>
          <w:rStyle w:val="StyleUnderline"/>
        </w:rPr>
        <w:t xml:space="preserve"> </w:t>
      </w:r>
      <w:r w:rsidRPr="00E37531">
        <w:rPr>
          <w:rStyle w:val="StyleUnderline"/>
          <w:highlight w:val="cyan"/>
        </w:rPr>
        <w:t>U</w:t>
      </w:r>
      <w:r w:rsidRPr="00895B29">
        <w:rPr>
          <w:rStyle w:val="StyleUnderline"/>
        </w:rPr>
        <w:t xml:space="preserve">nited </w:t>
      </w:r>
      <w:r w:rsidRPr="00E37531">
        <w:rPr>
          <w:rStyle w:val="StyleUnderline"/>
          <w:highlight w:val="cyan"/>
        </w:rPr>
        <w:t>S</w:t>
      </w:r>
      <w:r w:rsidRPr="00895B29">
        <w:rPr>
          <w:rStyle w:val="StyleUnderline"/>
        </w:rPr>
        <w:t xml:space="preserve">tates </w:t>
      </w:r>
      <w:r w:rsidRPr="00E37531">
        <w:rPr>
          <w:rStyle w:val="StyleUnderline"/>
          <w:highlight w:val="cyan"/>
        </w:rPr>
        <w:t>have also commenced upgraded maritime dialogues</w:t>
      </w:r>
      <w:r w:rsidRPr="00911E9A">
        <w:rPr>
          <w:sz w:val="16"/>
        </w:rPr>
        <w:t>, including on anti-submarine operations, at the official 2+2 and officer-to-officer level. This will enable New Delhi to both remedy its under-preparedness in the area of anti-submarine sonars as well as to deter the entry of Chinese navy nuclear attack submarines into the Bay of Bengal. US-sourced advanced communications gear will facilitate seamless and secure ship-to-shore and platform-to-platform intelligence sharing during the Navy’s day-to-day operations. In time, it could also open the door for greater interoperability with the US Navy in the Eastern Indian Ocean.</w:t>
      </w:r>
    </w:p>
    <w:p w:rsidR="003860E5" w:rsidRDefault="003860E5" w:rsidP="003860E5">
      <w:pPr>
        <w:pStyle w:val="Heading3"/>
      </w:pPr>
      <w:r>
        <w:lastRenderedPageBreak/>
        <w:t>2NC UQ (need to hi)</w:t>
      </w:r>
    </w:p>
    <w:p w:rsidR="003860E5" w:rsidRPr="00C54B5B" w:rsidRDefault="003860E5" w:rsidP="003860E5">
      <w:pPr>
        <w:pStyle w:val="Heading4"/>
      </w:pPr>
      <w:r>
        <w:t>US-India relations just taken to strategic high</w:t>
      </w:r>
    </w:p>
    <w:p w:rsidR="003860E5" w:rsidRPr="00A51506" w:rsidRDefault="003860E5" w:rsidP="003860E5">
      <w:proofErr w:type="spellStart"/>
      <w:r>
        <w:t>Punj</w:t>
      </w:r>
      <w:proofErr w:type="spellEnd"/>
      <w:r>
        <w:t xml:space="preserve"> 6/20 (</w:t>
      </w:r>
      <w:proofErr w:type="spellStart"/>
      <w:r>
        <w:t>Balbir</w:t>
      </w:r>
      <w:proofErr w:type="spellEnd"/>
      <w:r>
        <w:t xml:space="preserve"> </w:t>
      </w:r>
      <w:proofErr w:type="spellStart"/>
      <w:r>
        <w:t>Punj</w:t>
      </w:r>
      <w:proofErr w:type="spellEnd"/>
      <w:r>
        <w:t xml:space="preserve"> is a </w:t>
      </w:r>
      <w:proofErr w:type="spellStart"/>
      <w:r>
        <w:t>Rajya</w:t>
      </w:r>
      <w:proofErr w:type="spellEnd"/>
      <w:r>
        <w:t xml:space="preserve"> Sabha MP and a political commentator. “A New Symphony </w:t>
      </w:r>
      <w:proofErr w:type="gramStart"/>
      <w:r>
        <w:t>In</w:t>
      </w:r>
      <w:proofErr w:type="gramEnd"/>
      <w:r>
        <w:t xml:space="preserve"> India’s US Policy”, </w:t>
      </w:r>
      <w:hyperlink r:id="rId8" w:history="1">
        <w:r w:rsidRPr="007A2216">
          <w:rPr>
            <w:rStyle w:val="Hyperlink"/>
          </w:rPr>
          <w:t>http://www.dailypioneer.com/columnists/edit/a-new-symphony-in-indias-us-policy.html</w:t>
        </w:r>
      </w:hyperlink>
      <w:r>
        <w:t xml:space="preserve"> , June 20, 2016)</w:t>
      </w:r>
    </w:p>
    <w:p w:rsidR="003860E5" w:rsidRPr="00D119EB" w:rsidRDefault="003860E5" w:rsidP="003860E5">
      <w:pPr>
        <w:rPr>
          <w:sz w:val="16"/>
        </w:rPr>
      </w:pPr>
      <w:r w:rsidRPr="00D119EB">
        <w:rPr>
          <w:rStyle w:val="StyleUnderline"/>
        </w:rPr>
        <w:t xml:space="preserve">Prime Minister </w:t>
      </w:r>
      <w:proofErr w:type="spellStart"/>
      <w:r w:rsidRPr="00D119EB">
        <w:rPr>
          <w:rStyle w:val="StyleUnderline"/>
        </w:rPr>
        <w:t>Narendra</w:t>
      </w:r>
      <w:proofErr w:type="spellEnd"/>
      <w:r w:rsidRPr="00D119EB">
        <w:rPr>
          <w:rStyle w:val="StyleUnderline"/>
        </w:rPr>
        <w:t xml:space="preserve"> </w:t>
      </w:r>
      <w:proofErr w:type="spellStart"/>
      <w:r w:rsidRPr="00D119EB">
        <w:rPr>
          <w:rStyle w:val="StyleUnderline"/>
        </w:rPr>
        <w:t>Modi</w:t>
      </w:r>
      <w:proofErr w:type="spellEnd"/>
      <w:r w:rsidRPr="00D119EB">
        <w:rPr>
          <w:rStyle w:val="StyleUnderline"/>
        </w:rPr>
        <w:t xml:space="preserve"> has taken the India-US bilateral to a new high</w:t>
      </w:r>
      <w:r w:rsidRPr="00D119EB">
        <w:rPr>
          <w:sz w:val="16"/>
        </w:rPr>
        <w:t xml:space="preserve">: In many key areas of the emerging global order, we will now see India and the US work together to achieve specific goals </w:t>
      </w:r>
      <w:r w:rsidRPr="00D119EB">
        <w:rPr>
          <w:rStyle w:val="StyleUnderline"/>
        </w:rPr>
        <w:t>It’s not often in history that one leader builds an entire global policy by his perception or diplomacy</w:t>
      </w:r>
      <w:r w:rsidRPr="00D119EB">
        <w:rPr>
          <w:sz w:val="16"/>
        </w:rPr>
        <w:t xml:space="preserve">, and takes the global community with him, except perhaps a handful of self-construed enemies. </w:t>
      </w:r>
      <w:r w:rsidRPr="00D119EB">
        <w:rPr>
          <w:rStyle w:val="StyleUnderline"/>
        </w:rPr>
        <w:t>So, when</w:t>
      </w:r>
      <w:r w:rsidRPr="00D119EB">
        <w:rPr>
          <w:sz w:val="16"/>
        </w:rPr>
        <w:t xml:space="preserve"> Prime Minister </w:t>
      </w:r>
      <w:proofErr w:type="spellStart"/>
      <w:r w:rsidRPr="00D119EB">
        <w:rPr>
          <w:sz w:val="16"/>
        </w:rPr>
        <w:t>Narendra</w:t>
      </w:r>
      <w:proofErr w:type="spellEnd"/>
      <w:r w:rsidRPr="00D119EB">
        <w:rPr>
          <w:sz w:val="16"/>
        </w:rPr>
        <w:t xml:space="preserve"> </w:t>
      </w:r>
      <w:proofErr w:type="spellStart"/>
      <w:r w:rsidRPr="00D119EB">
        <w:rPr>
          <w:rStyle w:val="StyleUnderline"/>
        </w:rPr>
        <w:t>Modi</w:t>
      </w:r>
      <w:proofErr w:type="spellEnd"/>
      <w:r w:rsidRPr="00D119EB">
        <w:rPr>
          <w:rStyle w:val="StyleUnderline"/>
        </w:rPr>
        <w:t xml:space="preserve"> sealed the India-US strategic partnership in</w:t>
      </w:r>
      <w:r w:rsidRPr="00D119EB">
        <w:rPr>
          <w:sz w:val="16"/>
        </w:rPr>
        <w:t xml:space="preserve"> Washington, </w:t>
      </w:r>
      <w:r w:rsidRPr="00D119EB">
        <w:rPr>
          <w:rStyle w:val="StyleUnderline"/>
        </w:rPr>
        <w:t>DC</w:t>
      </w:r>
      <w:r w:rsidRPr="00D119EB">
        <w:rPr>
          <w:sz w:val="16"/>
        </w:rPr>
        <w:t xml:space="preserve">, recently, </w:t>
      </w:r>
      <w:r w:rsidRPr="00D119EB">
        <w:rPr>
          <w:rStyle w:val="StyleUnderline"/>
        </w:rPr>
        <w:t>where</w:t>
      </w:r>
      <w:r w:rsidRPr="00D119EB">
        <w:rPr>
          <w:sz w:val="16"/>
        </w:rPr>
        <w:t xml:space="preserve">in he gave a stirring address to the US Congress, </w:t>
      </w:r>
      <w:r w:rsidRPr="00D119EB">
        <w:rPr>
          <w:rStyle w:val="StyleUnderline"/>
        </w:rPr>
        <w:t>his plea</w:t>
      </w:r>
      <w:r w:rsidRPr="00D119EB">
        <w:rPr>
          <w:sz w:val="16"/>
        </w:rPr>
        <w:t xml:space="preserve"> to his audience </w:t>
      </w:r>
      <w:r w:rsidRPr="00D119EB">
        <w:rPr>
          <w:rStyle w:val="StyleUnderline"/>
        </w:rPr>
        <w:t>was “to listen to a new symphony in play”</w:t>
      </w:r>
      <w:r w:rsidRPr="00D119EB">
        <w:rPr>
          <w:sz w:val="16"/>
        </w:rPr>
        <w:t xml:space="preserve">, calling for the </w:t>
      </w:r>
      <w:proofErr w:type="spellStart"/>
      <w:r w:rsidRPr="00D119EB">
        <w:rPr>
          <w:sz w:val="16"/>
        </w:rPr>
        <w:t>realisation</w:t>
      </w:r>
      <w:proofErr w:type="spellEnd"/>
      <w:r w:rsidRPr="00D119EB">
        <w:rPr>
          <w:sz w:val="16"/>
        </w:rPr>
        <w:t xml:space="preserve"> of the full promise of the relationship, he had already laid the foundations of a new world order. </w:t>
      </w:r>
      <w:r w:rsidRPr="00D119EB">
        <w:rPr>
          <w:rStyle w:val="StyleUnderline"/>
        </w:rPr>
        <w:t>That is why he could convincingly declare his relationship with the US an “extraordinary” and term the US as “an indispensable partner”</w:t>
      </w:r>
      <w:r w:rsidRPr="00D119EB">
        <w:rPr>
          <w:sz w:val="16"/>
        </w:rPr>
        <w:t xml:space="preserve">. This is no rhetoric that we usually associate with summit-level contacts, meant in each case for a domestic audience for cheers. In many key areas of the emerging global order, India-US partnership will now work together to achieve specific goals. Both, the joint statement of the two leaders and </w:t>
      </w:r>
      <w:proofErr w:type="spellStart"/>
      <w:r w:rsidRPr="00D119EB">
        <w:rPr>
          <w:sz w:val="16"/>
        </w:rPr>
        <w:t>Modi’s</w:t>
      </w:r>
      <w:proofErr w:type="spellEnd"/>
      <w:r w:rsidRPr="00D119EB">
        <w:rPr>
          <w:sz w:val="16"/>
        </w:rPr>
        <w:t xml:space="preserve"> historic Congressional speech, highlighted the green technology adoption, implementing of the Paris agreement on climate change, measures to defeat terrorism by isolating those who promote terrorism, claim sanction for terror in the name of religion, defend freedom of maritime lanes especially in areas of tensions like Pacific Rim islands and in the Indian Ocean and increase world trade and mutual cooperation for it and open the doors for India into global action groups like Nuclear Supplier Group, Missile Technology Control Regime, Australia Group and </w:t>
      </w:r>
      <w:proofErr w:type="spellStart"/>
      <w:r w:rsidRPr="00D119EB">
        <w:rPr>
          <w:sz w:val="16"/>
        </w:rPr>
        <w:t>Wassenaar</w:t>
      </w:r>
      <w:proofErr w:type="spellEnd"/>
      <w:r w:rsidRPr="00D119EB">
        <w:rPr>
          <w:sz w:val="16"/>
        </w:rPr>
        <w:t xml:space="preserve"> Group, despite the Chinese objection to it. The reference in the joint statement about agreement for the US setting up six nuclear power reactors in India reveals that </w:t>
      </w:r>
      <w:proofErr w:type="spellStart"/>
      <w:r w:rsidRPr="00D119EB">
        <w:rPr>
          <w:sz w:val="16"/>
        </w:rPr>
        <w:t>Modi’s</w:t>
      </w:r>
      <w:proofErr w:type="spellEnd"/>
      <w:r w:rsidRPr="00D119EB">
        <w:rPr>
          <w:sz w:val="16"/>
        </w:rPr>
        <w:t xml:space="preserve"> diplomacy has finally overcome the strong differences between the two countries on the </w:t>
      </w:r>
      <w:proofErr w:type="spellStart"/>
      <w:r w:rsidRPr="00D119EB">
        <w:rPr>
          <w:sz w:val="16"/>
        </w:rPr>
        <w:t>actualisation</w:t>
      </w:r>
      <w:proofErr w:type="spellEnd"/>
      <w:r w:rsidRPr="00D119EB">
        <w:rPr>
          <w:sz w:val="16"/>
        </w:rPr>
        <w:t xml:space="preserve"> of the US companies-led nuclear power plants here. Details are not yet available. Prime Minister </w:t>
      </w:r>
      <w:proofErr w:type="spellStart"/>
      <w:r w:rsidRPr="00D119EB">
        <w:rPr>
          <w:rStyle w:val="StyleUnderline"/>
        </w:rPr>
        <w:t>Modi’s</w:t>
      </w:r>
      <w:proofErr w:type="spellEnd"/>
      <w:r w:rsidRPr="00D119EB">
        <w:rPr>
          <w:rStyle w:val="StyleUnderline"/>
        </w:rPr>
        <w:t xml:space="preserve"> first challenge was to disentangle India-US relations from the complex differences over principles of civil compensation</w:t>
      </w:r>
      <w:r w:rsidRPr="00D119EB">
        <w:rPr>
          <w:sz w:val="16"/>
        </w:rPr>
        <w:t xml:space="preserve"> in case of a nuclear disaster. The previous Government had also left the relationship in tatters over what came to be known as Indian woman diplomat in New York being arrested by the US police. The turn round in the India-US relationship into an extra-ordinary partnership in specific goals ahead has also resulted in </w:t>
      </w:r>
      <w:proofErr w:type="spellStart"/>
      <w:r w:rsidRPr="00D119EB">
        <w:rPr>
          <w:sz w:val="16"/>
        </w:rPr>
        <w:t>Modi</w:t>
      </w:r>
      <w:proofErr w:type="spellEnd"/>
      <w:r w:rsidRPr="00D119EB">
        <w:rPr>
          <w:sz w:val="16"/>
        </w:rPr>
        <w:t xml:space="preserve"> getting his host to agree on removing almost all constraints on flow of American technology into India. Importantly, this is in </w:t>
      </w:r>
      <w:proofErr w:type="spellStart"/>
      <w:r w:rsidRPr="00D119EB">
        <w:rPr>
          <w:sz w:val="16"/>
        </w:rPr>
        <w:t>defence</w:t>
      </w:r>
      <w:proofErr w:type="spellEnd"/>
      <w:r w:rsidRPr="00D119EB">
        <w:rPr>
          <w:sz w:val="16"/>
        </w:rPr>
        <w:t xml:space="preserve"> technology. This has been spelt out in the joint statement: “The US will continue to work towards facilitating technology sharing with India to a level commensurate with that of its closest allies”. India will receive license free access to a wide range of dual use technologies. “In support of India’s Make in India initiative and to support the development of robust </w:t>
      </w:r>
      <w:proofErr w:type="spellStart"/>
      <w:r w:rsidRPr="00D119EB">
        <w:rPr>
          <w:sz w:val="16"/>
        </w:rPr>
        <w:t>defence</w:t>
      </w:r>
      <w:proofErr w:type="spellEnd"/>
      <w:r w:rsidRPr="00D119EB">
        <w:rPr>
          <w:sz w:val="16"/>
        </w:rPr>
        <w:t xml:space="preserve"> industries and their integration into the global supply chain, the US will facilitate the export of goods and technologies….for projects, </w:t>
      </w:r>
      <w:proofErr w:type="spellStart"/>
      <w:r w:rsidRPr="00D119EB">
        <w:rPr>
          <w:sz w:val="16"/>
        </w:rPr>
        <w:t>programmes</w:t>
      </w:r>
      <w:proofErr w:type="spellEnd"/>
      <w:r w:rsidRPr="00D119EB">
        <w:rPr>
          <w:sz w:val="16"/>
        </w:rPr>
        <w:t xml:space="preserve"> and joint ventures in support of US-India </w:t>
      </w:r>
      <w:proofErr w:type="spellStart"/>
      <w:r w:rsidRPr="00D119EB">
        <w:rPr>
          <w:sz w:val="16"/>
        </w:rPr>
        <w:t>defence</w:t>
      </w:r>
      <w:proofErr w:type="spellEnd"/>
      <w:r w:rsidRPr="00D119EB">
        <w:rPr>
          <w:sz w:val="16"/>
        </w:rPr>
        <w:t xml:space="preserve"> cooperation”, the joint statement added. This further implies </w:t>
      </w:r>
      <w:r w:rsidRPr="00D119EB">
        <w:rPr>
          <w:rStyle w:val="StyleUnderline"/>
        </w:rPr>
        <w:t xml:space="preserve">now India can start making several </w:t>
      </w:r>
      <w:proofErr w:type="spellStart"/>
      <w:r w:rsidRPr="00D119EB">
        <w:rPr>
          <w:rStyle w:val="StyleUnderline"/>
        </w:rPr>
        <w:t>defence</w:t>
      </w:r>
      <w:proofErr w:type="spellEnd"/>
      <w:r w:rsidRPr="00D119EB">
        <w:rPr>
          <w:rStyle w:val="StyleUnderline"/>
        </w:rPr>
        <w:t xml:space="preserve"> </w:t>
      </w:r>
      <w:proofErr w:type="spellStart"/>
      <w:r w:rsidRPr="00D119EB">
        <w:rPr>
          <w:rStyle w:val="StyleUnderline"/>
        </w:rPr>
        <w:t>equipments</w:t>
      </w:r>
      <w:proofErr w:type="spellEnd"/>
      <w:r w:rsidRPr="00D119EB">
        <w:rPr>
          <w:rStyle w:val="StyleUnderline"/>
        </w:rPr>
        <w:t xml:space="preserve"> of US origin</w:t>
      </w:r>
      <w:r w:rsidRPr="00D119EB">
        <w:rPr>
          <w:sz w:val="16"/>
        </w:rPr>
        <w:t xml:space="preserve">, partly or wholly in India, and also export these to third countries. India no longer will have to wait at the doors of Washington, DC to obtain even on cash payment sensitive weapons or dual technology items. It can now pick them up off the shelf. </w:t>
      </w:r>
      <w:r w:rsidRPr="00D119EB">
        <w:rPr>
          <w:rStyle w:val="StyleUnderline"/>
        </w:rPr>
        <w:t>Only when we contrast this with the almost endless negotiations that used to precede India getting weapons from the US in the past decades</w:t>
      </w:r>
      <w:r w:rsidRPr="00D119EB">
        <w:rPr>
          <w:sz w:val="16"/>
        </w:rPr>
        <w:t xml:space="preserve"> and Pakistan trying to scuttle such deals </w:t>
      </w:r>
      <w:r w:rsidRPr="00D119EB">
        <w:rPr>
          <w:rStyle w:val="StyleUnderline"/>
        </w:rPr>
        <w:t xml:space="preserve">we do </w:t>
      </w:r>
      <w:proofErr w:type="spellStart"/>
      <w:r w:rsidRPr="00D119EB">
        <w:rPr>
          <w:rStyle w:val="StyleUnderline"/>
        </w:rPr>
        <w:t>realise</w:t>
      </w:r>
      <w:proofErr w:type="spellEnd"/>
      <w:r w:rsidRPr="00D119EB">
        <w:rPr>
          <w:rStyle w:val="StyleUnderline"/>
        </w:rPr>
        <w:t xml:space="preserve"> how big is this achievement.</w:t>
      </w:r>
      <w:r w:rsidRPr="00D119EB">
        <w:rPr>
          <w:sz w:val="16"/>
        </w:rPr>
        <w:t xml:space="preserve"> Besides, with this stated understanding between the political heads of the two countries, it will now be easier for India to make </w:t>
      </w:r>
      <w:proofErr w:type="spellStart"/>
      <w:r w:rsidRPr="00D119EB">
        <w:rPr>
          <w:sz w:val="16"/>
        </w:rPr>
        <w:t>specialised</w:t>
      </w:r>
      <w:proofErr w:type="spellEnd"/>
      <w:r w:rsidRPr="00D119EB">
        <w:rPr>
          <w:sz w:val="16"/>
        </w:rPr>
        <w:t xml:space="preserve"> weapons like guns, tanks, planes, naval ships in this country under the US license.</w:t>
      </w:r>
    </w:p>
    <w:p w:rsidR="003860E5" w:rsidRDefault="003860E5" w:rsidP="003860E5"/>
    <w:p w:rsidR="003860E5" w:rsidRDefault="00470C06" w:rsidP="0015441D">
      <w:pPr>
        <w:pStyle w:val="Heading3"/>
      </w:pPr>
      <w:r>
        <w:lastRenderedPageBreak/>
        <w:t>***Link***</w:t>
      </w:r>
    </w:p>
    <w:p w:rsidR="000E7E24" w:rsidRDefault="000E7E24" w:rsidP="000E7E24">
      <w:pPr>
        <w:pStyle w:val="Heading3"/>
      </w:pPr>
      <w:r>
        <w:lastRenderedPageBreak/>
        <w:t>Link UQ</w:t>
      </w:r>
    </w:p>
    <w:p w:rsidR="000E7E24" w:rsidRPr="001B0AF6" w:rsidRDefault="000E7E24" w:rsidP="000E7E24">
      <w:pPr>
        <w:pStyle w:val="Heading4"/>
      </w:pPr>
      <w:r w:rsidRPr="001B0AF6">
        <w:t xml:space="preserve">US has a skillful balance now—key to diffuse Sino-Indian tensions </w:t>
      </w:r>
    </w:p>
    <w:p w:rsidR="000E7E24" w:rsidRPr="008722DA" w:rsidRDefault="000E7E24" w:rsidP="000E7E24">
      <w:r w:rsidRPr="001B0AF6">
        <w:rPr>
          <w:rStyle w:val="Style13ptBold"/>
        </w:rPr>
        <w:t>Chatterjee 11</w:t>
      </w:r>
      <w:r>
        <w:t xml:space="preserve"> (</w:t>
      </w:r>
      <w:proofErr w:type="spellStart"/>
      <w:r>
        <w:t>Ananya</w:t>
      </w:r>
      <w:proofErr w:type="spellEnd"/>
      <w:r>
        <w:t xml:space="preserve"> Chatterjee-Sessional Lecturer, School of Continuing Education at University of Oxford, Research/Teaching and Learning Support at University of Reading, formerly a Sessional Lecturer University of Reading. “India-China-United States: The Post-Cold War Evolution of a Strategic Triangle” </w:t>
      </w:r>
      <w:hyperlink r:id="rId9" w:history="1">
        <w:r w:rsidRPr="007A2216">
          <w:rPr>
            <w:rStyle w:val="Hyperlink"/>
          </w:rPr>
          <w:t>http://www.politicalperspectives.org.uk/wp-content/uploads/Evolution-India-China1.pdf</w:t>
        </w:r>
      </w:hyperlink>
      <w:r>
        <w:t xml:space="preserve"> )</w:t>
      </w:r>
    </w:p>
    <w:p w:rsidR="000E7E24" w:rsidRDefault="000E7E24" w:rsidP="000E7E24">
      <w:pPr>
        <w:rPr>
          <w:sz w:val="16"/>
        </w:rPr>
      </w:pPr>
      <w:r w:rsidRPr="006F0E79">
        <w:rPr>
          <w:sz w:val="16"/>
        </w:rPr>
        <w:t xml:space="preserve">According to Henry Kissinger, the most advantageous position in the strategic triangle is the ‘pivot’ role which maintains amity with the other two players (the wings) while pitting them against each other (Wu, 1996: 26-52). In this case-study, </w:t>
      </w:r>
      <w:r w:rsidRPr="00C827FB">
        <w:rPr>
          <w:rStyle w:val="StyleUnderline"/>
          <w:highlight w:val="cyan"/>
        </w:rPr>
        <w:t xml:space="preserve">the US skilfully maintains the </w:t>
      </w:r>
      <w:r w:rsidRPr="00C827FB">
        <w:rPr>
          <w:rStyle w:val="Emphasis"/>
          <w:highlight w:val="cyan"/>
        </w:rPr>
        <w:t>‘pivot’ position keeping a delicate balance between its relations with the two wings, India and China</w:t>
      </w:r>
      <w:r w:rsidRPr="008052B5">
        <w:rPr>
          <w:rStyle w:val="StyleUnderline"/>
        </w:rPr>
        <w:t xml:space="preserve"> </w:t>
      </w:r>
      <w:r w:rsidRPr="00C827FB">
        <w:rPr>
          <w:rStyle w:val="StyleUnderline"/>
          <w:sz w:val="16"/>
          <w:u w:val="none"/>
        </w:rPr>
        <w:t>and deriving maximum benefits as the latter two engage in a rivalry to outbid each other.</w:t>
      </w:r>
      <w:r w:rsidRPr="00C827FB">
        <w:rPr>
          <w:rStyle w:val="StyleUnderline"/>
          <w:sz w:val="16"/>
        </w:rPr>
        <w:t xml:space="preserve"> </w:t>
      </w:r>
      <w:r w:rsidRPr="006F0E79">
        <w:rPr>
          <w:sz w:val="16"/>
        </w:rPr>
        <w:t xml:space="preserve">It may be that the US becomes too complacent regarding relations with both India and China. In order to resist US supremacy, India and China make a formal alliance which is unrealistic in the current international political climate. </w:t>
      </w:r>
      <w:r w:rsidRPr="00024D88">
        <w:rPr>
          <w:rStyle w:val="StyleUnderline"/>
          <w:highlight w:val="cyan"/>
        </w:rPr>
        <w:t>Tension has slowly been building up between the two Asian giants after the</w:t>
      </w:r>
      <w:r w:rsidRPr="008052B5">
        <w:rPr>
          <w:rStyle w:val="StyleUnderline"/>
        </w:rPr>
        <w:t xml:space="preserve"> Tibetan spiritual leader </w:t>
      </w:r>
      <w:r w:rsidRPr="00024D88">
        <w:rPr>
          <w:rStyle w:val="StyleUnderline"/>
          <w:highlight w:val="cyan"/>
        </w:rPr>
        <w:t>Dalai Lama</w:t>
      </w:r>
      <w:r w:rsidRPr="008052B5">
        <w:rPr>
          <w:rStyle w:val="StyleUnderline"/>
        </w:rPr>
        <w:t xml:space="preserve"> went ahead with plans </w:t>
      </w:r>
      <w:r w:rsidRPr="00024D88">
        <w:rPr>
          <w:rStyle w:val="StyleUnderline"/>
          <w:highlight w:val="cyan"/>
        </w:rPr>
        <w:t>to visit a heavily militarized</w:t>
      </w:r>
      <w:r w:rsidRPr="008052B5">
        <w:rPr>
          <w:rStyle w:val="StyleUnderline"/>
        </w:rPr>
        <w:t xml:space="preserve"> Tibetan Buddhist area in northeast </w:t>
      </w:r>
      <w:r w:rsidRPr="00024D88">
        <w:rPr>
          <w:rStyle w:val="StyleUnderline"/>
          <w:highlight w:val="cyan"/>
        </w:rPr>
        <w:t>India</w:t>
      </w:r>
      <w:r w:rsidRPr="008052B5">
        <w:rPr>
          <w:rStyle w:val="StyleUnderline"/>
        </w:rPr>
        <w:t xml:space="preserve"> in November 2009.</w:t>
      </w:r>
      <w:r w:rsidRPr="006F0E79">
        <w:rPr>
          <w:sz w:val="16"/>
        </w:rPr>
        <w:t xml:space="preserve"> The academic and media commentators have been further inciting the divergence of opinions. "Is China itching to wage war on India?" was an immediate response of Professor Brahma </w:t>
      </w:r>
      <w:proofErr w:type="spellStart"/>
      <w:r w:rsidRPr="006F0E79">
        <w:rPr>
          <w:sz w:val="16"/>
        </w:rPr>
        <w:t>Chellaney</w:t>
      </w:r>
      <w:proofErr w:type="spellEnd"/>
      <w:r w:rsidRPr="006F0E79">
        <w:rPr>
          <w:sz w:val="16"/>
        </w:rPr>
        <w:t xml:space="preserve"> of the Centre for Policy Research in New Delhi, India (</w:t>
      </w:r>
      <w:proofErr w:type="spellStart"/>
      <w:r w:rsidRPr="006F0E79">
        <w:rPr>
          <w:sz w:val="16"/>
        </w:rPr>
        <w:t>Chellaney</w:t>
      </w:r>
      <w:proofErr w:type="spellEnd"/>
      <w:r w:rsidRPr="006F0E79">
        <w:rPr>
          <w:sz w:val="16"/>
        </w:rPr>
        <w:t xml:space="preserve">, 2009). Reports have also appeared in Chinese state media alleging that India was moving troops and fighter aircraft to the northeast, specifically into Sikkim and Arunachal Pradesh. Close to 400 incidents of border intrusion have occurred in the last three years, according to the Indian </w:t>
      </w:r>
      <w:proofErr w:type="spellStart"/>
      <w:r w:rsidRPr="006F0E79">
        <w:rPr>
          <w:sz w:val="16"/>
        </w:rPr>
        <w:t>Defence</w:t>
      </w:r>
      <w:proofErr w:type="spellEnd"/>
      <w:r w:rsidRPr="006F0E79">
        <w:rPr>
          <w:sz w:val="16"/>
        </w:rPr>
        <w:t xml:space="preserve"> Yearbook published in February 2009 with over 140 in 2007 and many more in 2008 (Arora, 2009). </w:t>
      </w:r>
      <w:r w:rsidRPr="00024D88">
        <w:rPr>
          <w:rStyle w:val="StyleUnderline"/>
          <w:highlight w:val="cyan"/>
        </w:rPr>
        <w:t>Is there a possibility of both India and China competing against each other</w:t>
      </w:r>
      <w:r w:rsidRPr="008052B5">
        <w:rPr>
          <w:rStyle w:val="StyleUnderline"/>
        </w:rPr>
        <w:t xml:space="preserve"> </w:t>
      </w:r>
      <w:r w:rsidRPr="00024D88">
        <w:rPr>
          <w:rStyle w:val="StyleUnderline"/>
          <w:highlight w:val="cyan"/>
        </w:rPr>
        <w:t>to improve</w:t>
      </w:r>
      <w:r w:rsidRPr="00EA23E9">
        <w:rPr>
          <w:rStyle w:val="StyleUnderline"/>
        </w:rPr>
        <w:t xml:space="preserve"> their respective </w:t>
      </w:r>
      <w:r w:rsidRPr="00024D88">
        <w:rPr>
          <w:rStyle w:val="StyleUnderline"/>
          <w:highlight w:val="cyan"/>
        </w:rPr>
        <w:t>strategic positions and grab the ‘pivot’ position in the strategic triangle? The course of evolution of the triangular relationship</w:t>
      </w:r>
      <w:r w:rsidRPr="006F0E79">
        <w:rPr>
          <w:sz w:val="16"/>
        </w:rPr>
        <w:t xml:space="preserve"> involving India, China and the United States of America </w:t>
      </w:r>
      <w:r w:rsidRPr="00024D88">
        <w:rPr>
          <w:rStyle w:val="Emphasis"/>
          <w:highlight w:val="cyan"/>
        </w:rPr>
        <w:t>has a significant impact</w:t>
      </w:r>
      <w:r w:rsidRPr="00024D88">
        <w:rPr>
          <w:rStyle w:val="StyleUnderline"/>
          <w:highlight w:val="cyan"/>
        </w:rPr>
        <w:t xml:space="preserve"> on the current global configuration of power</w:t>
      </w:r>
      <w:r w:rsidRPr="008052B5">
        <w:rPr>
          <w:rStyle w:val="StyleUnderline"/>
        </w:rPr>
        <w:t xml:space="preserve"> and will continue to do so</w:t>
      </w:r>
      <w:r w:rsidRPr="006F0E79">
        <w:rPr>
          <w:sz w:val="16"/>
        </w:rPr>
        <w:t xml:space="preserve"> in the foreseeable future.</w:t>
      </w:r>
    </w:p>
    <w:p w:rsidR="00007C6D" w:rsidRDefault="00007C6D" w:rsidP="0015441D">
      <w:pPr>
        <w:pStyle w:val="Heading3"/>
      </w:pPr>
      <w:r>
        <w:lastRenderedPageBreak/>
        <w:t>Zero sum</w:t>
      </w:r>
      <w:r w:rsidR="007512F5">
        <w:t xml:space="preserve"> link</w:t>
      </w:r>
    </w:p>
    <w:p w:rsidR="005A11FB" w:rsidRDefault="005A11FB" w:rsidP="005A11FB">
      <w:pPr>
        <w:pStyle w:val="Heading4"/>
      </w:pPr>
      <w:r>
        <w:t xml:space="preserve">US-Sino-Indian relations are zero sum—plan is bilateral with US as chief reference </w:t>
      </w:r>
    </w:p>
    <w:p w:rsidR="008A7588" w:rsidRDefault="005A11FB" w:rsidP="00007C6D">
      <w:proofErr w:type="spellStart"/>
      <w:r w:rsidRPr="005A11FB">
        <w:rPr>
          <w:rStyle w:val="Style13ptBold"/>
        </w:rPr>
        <w:t>Chaulia</w:t>
      </w:r>
      <w:proofErr w:type="spellEnd"/>
      <w:r w:rsidRPr="005A11FB">
        <w:rPr>
          <w:rStyle w:val="Style13ptBold"/>
        </w:rPr>
        <w:t xml:space="preserve"> 11</w:t>
      </w:r>
      <w:r>
        <w:t xml:space="preserve"> (</w:t>
      </w:r>
      <w:proofErr w:type="spellStart"/>
      <w:r w:rsidR="00007C6D">
        <w:t>Sreeram</w:t>
      </w:r>
      <w:proofErr w:type="spellEnd"/>
      <w:r w:rsidR="00007C6D">
        <w:t xml:space="preserve"> </w:t>
      </w:r>
      <w:proofErr w:type="spellStart"/>
      <w:r w:rsidR="00007C6D">
        <w:t>Chaulia</w:t>
      </w:r>
      <w:proofErr w:type="spellEnd"/>
      <w:r w:rsidR="00007C6D">
        <w:t xml:space="preserve"> is Professor and Vice Dean at the Jindal School of International Affairs in </w:t>
      </w:r>
      <w:proofErr w:type="spellStart"/>
      <w:r w:rsidR="00007C6D">
        <w:t>Sonipat</w:t>
      </w:r>
      <w:proofErr w:type="spellEnd"/>
      <w:r w:rsidR="00007C6D">
        <w:t>, India</w:t>
      </w:r>
      <w:r>
        <w:t xml:space="preserve">, </w:t>
      </w:r>
      <w:r w:rsidR="00007C6D">
        <w:t>“Talking without the elephant”</w:t>
      </w:r>
      <w:r>
        <w:t xml:space="preserve">, </w:t>
      </w:r>
      <w:hyperlink r:id="rId10" w:history="1">
        <w:r w:rsidR="008A7588" w:rsidRPr="007A2216">
          <w:rPr>
            <w:rStyle w:val="Hyperlink"/>
          </w:rPr>
          <w:t>http://www.atimes.com/atimes/South_Asia/ME17Df04.html</w:t>
        </w:r>
      </w:hyperlink>
      <w:r>
        <w:t xml:space="preserve"> , </w:t>
      </w:r>
      <w:r w:rsidR="008A7588">
        <w:t>May 17, 2011</w:t>
      </w:r>
      <w:r>
        <w:t>)</w:t>
      </w:r>
    </w:p>
    <w:p w:rsidR="00007C6D" w:rsidRDefault="00007C6D" w:rsidP="00007C6D">
      <w:pPr>
        <w:rPr>
          <w:sz w:val="16"/>
        </w:rPr>
      </w:pPr>
      <w:r w:rsidRPr="006F7DAD">
        <w:rPr>
          <w:sz w:val="16"/>
        </w:rPr>
        <w:t xml:space="preserve">Yet, </w:t>
      </w:r>
      <w:r w:rsidRPr="00007C6D">
        <w:rPr>
          <w:rStyle w:val="StyleUnderline"/>
        </w:rPr>
        <w:t>the elephant in the room of this most consequential of all diplomatic forums was literally the elephant</w:t>
      </w:r>
      <w:r w:rsidRPr="006F7DAD">
        <w:rPr>
          <w:sz w:val="16"/>
        </w:rPr>
        <w:t xml:space="preserve">. There was no seat for India at the table, even though all prognoses indicate that India will join China and the US in a triumvirate of the world's largest economies in the coming decades. </w:t>
      </w:r>
      <w:r w:rsidRPr="00007C6D">
        <w:rPr>
          <w:rStyle w:val="StyleUnderline"/>
        </w:rPr>
        <w:t>The purely bilateral framing of the whole event in Washington belied awareness that changes to contemporary strategic relations among China, India and their traditional third-party interlocutor - the United States - militate towards engagement in trilateral dialogue.</w:t>
      </w:r>
      <w:r>
        <w:rPr>
          <w:rStyle w:val="StyleUnderline"/>
        </w:rPr>
        <w:t xml:space="preserve"> </w:t>
      </w:r>
      <w:r w:rsidRPr="00BD4676">
        <w:rPr>
          <w:rStyle w:val="StyleUnderline"/>
          <w:highlight w:val="cyan"/>
        </w:rPr>
        <w:t>The</w:t>
      </w:r>
      <w:r w:rsidRPr="006F7DAD">
        <w:rPr>
          <w:sz w:val="16"/>
        </w:rPr>
        <w:t xml:space="preserve"> parallel </w:t>
      </w:r>
      <w:r w:rsidRPr="00BD4676">
        <w:rPr>
          <w:rStyle w:val="StyleUnderline"/>
          <w:highlight w:val="cyan"/>
        </w:rPr>
        <w:t>rises of China and India</w:t>
      </w:r>
      <w:r w:rsidRPr="006F7DAD">
        <w:rPr>
          <w:sz w:val="16"/>
        </w:rPr>
        <w:t xml:space="preserve"> and the global implications of their problematic </w:t>
      </w:r>
      <w:r w:rsidRPr="00BD4676">
        <w:rPr>
          <w:rStyle w:val="StyleUnderline"/>
          <w:highlight w:val="cyan"/>
        </w:rPr>
        <w:t xml:space="preserve">relations require </w:t>
      </w:r>
      <w:r w:rsidRPr="00BD4676">
        <w:rPr>
          <w:rStyle w:val="Emphasis"/>
          <w:highlight w:val="cyan"/>
        </w:rPr>
        <w:t>three-way dialogue channels, instead of plain bilateralism</w:t>
      </w:r>
      <w:r w:rsidRPr="00EA23E9">
        <w:rPr>
          <w:sz w:val="16"/>
        </w:rPr>
        <w:t xml:space="preserve">, </w:t>
      </w:r>
      <w:r w:rsidRPr="00BD4676">
        <w:rPr>
          <w:rStyle w:val="StyleUnderline"/>
        </w:rPr>
        <w:t>involving the two Asian principals</w:t>
      </w:r>
      <w:r w:rsidRPr="00EA23E9">
        <w:rPr>
          <w:rStyle w:val="StyleUnderline"/>
        </w:rPr>
        <w:t xml:space="preserve"> </w:t>
      </w:r>
      <w:r w:rsidRPr="00BD4676">
        <w:rPr>
          <w:rStyle w:val="StyleUnderline"/>
          <w:highlight w:val="cyan"/>
        </w:rPr>
        <w:t xml:space="preserve">and </w:t>
      </w:r>
      <w:r w:rsidRPr="00BD4676">
        <w:rPr>
          <w:rStyle w:val="Emphasis"/>
          <w:highlight w:val="cyan"/>
        </w:rPr>
        <w:t>their chief global reference point, the US.</w:t>
      </w:r>
      <w:r>
        <w:rPr>
          <w:rStyle w:val="StyleUnderline"/>
        </w:rPr>
        <w:t xml:space="preserve"> </w:t>
      </w:r>
      <w:r w:rsidRPr="006F7DAD">
        <w:rPr>
          <w:sz w:val="16"/>
        </w:rPr>
        <w:t xml:space="preserve">During the presidency of George W Bush, India relied on antagonism between the US and China for competitive strategic advantage. In its relations with Washington, Delhi often acted on expectations that the former favored alliance with a democracy and remained wary of an authoritarian and faster-growing Beijing. But this reading is now obsolete, as the Barack Obama administration has softened its predecessor's approach to China, showing a willingness to overlook human-rights violations and crafting a bilateral re-engagement with China. </w:t>
      </w:r>
      <w:r w:rsidRPr="00BD4676">
        <w:rPr>
          <w:rStyle w:val="StyleUnderline"/>
          <w:highlight w:val="cyan"/>
        </w:rPr>
        <w:t>The US helplessly rests on Chinese shoulders to keep East Asia's black sheep, North Korea, in check</w:t>
      </w:r>
      <w:r w:rsidRPr="00007C6D">
        <w:rPr>
          <w:rStyle w:val="StyleUnderline"/>
        </w:rPr>
        <w:t>.</w:t>
      </w:r>
      <w:r w:rsidRPr="006F7DAD">
        <w:rPr>
          <w:sz w:val="16"/>
        </w:rPr>
        <w:t xml:space="preserve"> The financial meltdown since 2008 introduced delicate edges into China-US interdependence, premised on extensive Chinese holdings of US Treasury bonds. American author and economist Zachary </w:t>
      </w:r>
      <w:proofErr w:type="spellStart"/>
      <w:r w:rsidRPr="006F7DAD">
        <w:rPr>
          <w:sz w:val="16"/>
        </w:rPr>
        <w:t>Karabell</w:t>
      </w:r>
      <w:proofErr w:type="spellEnd"/>
      <w:r w:rsidRPr="006F7DAD">
        <w:rPr>
          <w:sz w:val="16"/>
        </w:rPr>
        <w:t xml:space="preserve"> sees "</w:t>
      </w:r>
      <w:proofErr w:type="spellStart"/>
      <w:r w:rsidRPr="006F7DAD">
        <w:rPr>
          <w:sz w:val="16"/>
        </w:rPr>
        <w:t>superfusion</w:t>
      </w:r>
      <w:proofErr w:type="spellEnd"/>
      <w:r w:rsidRPr="006F7DAD">
        <w:rPr>
          <w:sz w:val="16"/>
        </w:rPr>
        <w:t xml:space="preserve">" between the Chinese and American economies and contends that this symbiotic union holds the key to anchor the shaky global economy. Since the Sino-Indian relationship had long been mediated/buffered/wedged by favoritism on one side or the other on the part of the US, and this trend has now changed, vulnerabilities emerge with which India must reckon. Dependence on US counter-balancing tactics against China is no longer a viable option for New Delhi. </w:t>
      </w:r>
      <w:r w:rsidRPr="00BD4676">
        <w:rPr>
          <w:rStyle w:val="Emphasis"/>
          <w:highlight w:val="cyan"/>
        </w:rPr>
        <w:t>The zero sum</w:t>
      </w:r>
      <w:r w:rsidRPr="00007C6D">
        <w:rPr>
          <w:rStyle w:val="StyleUnderline"/>
        </w:rPr>
        <w:t xml:space="preserve"> </w:t>
      </w:r>
      <w:r w:rsidRPr="006F7DAD">
        <w:rPr>
          <w:rStyle w:val="StyleUnderline"/>
          <w:sz w:val="16"/>
          <w:u w:val="none"/>
        </w:rPr>
        <w:t>assumptions of the</w:t>
      </w:r>
      <w:r w:rsidRPr="00007C6D">
        <w:rPr>
          <w:rStyle w:val="StyleUnderline"/>
        </w:rPr>
        <w:t xml:space="preserve"> </w:t>
      </w:r>
      <w:r w:rsidRPr="00BD4676">
        <w:rPr>
          <w:rStyle w:val="StyleUnderline"/>
          <w:highlight w:val="cyan"/>
        </w:rPr>
        <w:t>Sino-US-Indian triangle are</w:t>
      </w:r>
      <w:r w:rsidRPr="00007C6D">
        <w:rPr>
          <w:rStyle w:val="StyleUnderline"/>
        </w:rPr>
        <w:t xml:space="preserve"> </w:t>
      </w:r>
      <w:r w:rsidRPr="006F7DAD">
        <w:rPr>
          <w:sz w:val="16"/>
        </w:rPr>
        <w:t>giving way to complex three-way dynamics in which it is</w:t>
      </w:r>
      <w:r w:rsidRPr="00007C6D">
        <w:rPr>
          <w:rStyle w:val="StyleUnderline"/>
        </w:rPr>
        <w:t xml:space="preserve"> </w:t>
      </w:r>
      <w:r w:rsidRPr="00BD4676">
        <w:rPr>
          <w:rStyle w:val="StyleUnderline"/>
          <w:highlight w:val="cyan"/>
        </w:rPr>
        <w:t xml:space="preserve">in the best interests of the three countries to engage in </w:t>
      </w:r>
      <w:r w:rsidRPr="005A11FB">
        <w:rPr>
          <w:rStyle w:val="Emphasis"/>
          <w:highlight w:val="cyan"/>
        </w:rPr>
        <w:t>comprehensive strategic dialogue</w:t>
      </w:r>
      <w:r w:rsidRPr="00BD4676">
        <w:rPr>
          <w:rStyle w:val="StyleUnderline"/>
          <w:highlight w:val="cyan"/>
        </w:rPr>
        <w:t xml:space="preserve"> about major world issues. India must prevent the </w:t>
      </w:r>
      <w:r w:rsidRPr="00BD4676">
        <w:rPr>
          <w:rStyle w:val="Emphasis"/>
          <w:highlight w:val="cyan"/>
        </w:rPr>
        <w:t>dreaded</w:t>
      </w:r>
      <w:r w:rsidRPr="006F7DAD">
        <w:rPr>
          <w:sz w:val="16"/>
        </w:rPr>
        <w:t xml:space="preserve"> "Group of 2" formation (</w:t>
      </w:r>
      <w:r w:rsidRPr="00BD4676">
        <w:rPr>
          <w:rStyle w:val="StyleUnderline"/>
          <w:highlight w:val="cyan"/>
        </w:rPr>
        <w:t>joint governance of the world by China and US) from materializing</w:t>
      </w:r>
      <w:r w:rsidRPr="006F7DAD">
        <w:rPr>
          <w:sz w:val="16"/>
        </w:rPr>
        <w:t xml:space="preserve"> and hindering its own position as a global player that is worth consulting on all major international policies. </w:t>
      </w:r>
    </w:p>
    <w:p w:rsidR="007815CC" w:rsidRDefault="007512F5" w:rsidP="007815CC">
      <w:pPr>
        <w:pStyle w:val="Heading3"/>
      </w:pPr>
      <w:r>
        <w:lastRenderedPageBreak/>
        <w:t>Diplomatic engage</w:t>
      </w:r>
      <w:r w:rsidR="008722DA">
        <w:t xml:space="preserve"> link </w:t>
      </w:r>
    </w:p>
    <w:p w:rsidR="007B570D" w:rsidRPr="00015EEC" w:rsidRDefault="00015EEC" w:rsidP="00015EEC">
      <w:pPr>
        <w:pStyle w:val="Heading4"/>
      </w:pPr>
      <w:r w:rsidRPr="00015EEC">
        <w:t>The plan’s diplomatic engagement has a far-reaching impact on US-Sino-China relationship</w:t>
      </w:r>
    </w:p>
    <w:p w:rsidR="008722DA" w:rsidRPr="008722DA" w:rsidRDefault="007B570D" w:rsidP="007B570D">
      <w:r w:rsidRPr="007B570D">
        <w:rPr>
          <w:rStyle w:val="Style13ptBold"/>
        </w:rPr>
        <w:t>Chatterjee 11</w:t>
      </w:r>
      <w:r>
        <w:t xml:space="preserve"> (</w:t>
      </w:r>
      <w:proofErr w:type="spellStart"/>
      <w:r w:rsidR="008722DA">
        <w:t>Ananya</w:t>
      </w:r>
      <w:proofErr w:type="spellEnd"/>
      <w:r w:rsidR="008722DA">
        <w:t xml:space="preserve"> Chatterjee-</w:t>
      </w:r>
      <w:r>
        <w:t xml:space="preserve">Sessional Lecturer, School of Continuing Education at University of Oxford, Research/Teaching and Learning Support at University of Reading, formerly a Sessional Lecturer University of Reading. “India-China-United States: The Post-Cold War Evolution of a Strategic Triangle” </w:t>
      </w:r>
      <w:hyperlink r:id="rId11" w:history="1">
        <w:r w:rsidRPr="007A2216">
          <w:rPr>
            <w:rStyle w:val="Hyperlink"/>
          </w:rPr>
          <w:t>http://www.politicalperspectives.org.uk/wp-content/uploads/Evolution-India-China1.pdf</w:t>
        </w:r>
      </w:hyperlink>
      <w:r>
        <w:t xml:space="preserve"> )</w:t>
      </w:r>
    </w:p>
    <w:p w:rsidR="008722DA" w:rsidRDefault="008722DA" w:rsidP="008722DA">
      <w:pPr>
        <w:rPr>
          <w:sz w:val="16"/>
        </w:rPr>
      </w:pPr>
      <w:r w:rsidRPr="00CB3484">
        <w:rPr>
          <w:rStyle w:val="Emphasis"/>
          <w:highlight w:val="cyan"/>
        </w:rPr>
        <w:t>Diplomatic meetings</w:t>
      </w:r>
      <w:r w:rsidRPr="00CB3484">
        <w:rPr>
          <w:rStyle w:val="StyleUnderline"/>
          <w:highlight w:val="cyan"/>
        </w:rPr>
        <w:t xml:space="preserve"> between</w:t>
      </w:r>
      <w:r w:rsidRPr="00CB3484">
        <w:rPr>
          <w:sz w:val="16"/>
        </w:rPr>
        <w:t xml:space="preserve"> the leaders of </w:t>
      </w:r>
      <w:r w:rsidRPr="00CB3484">
        <w:rPr>
          <w:rStyle w:val="StyleUnderline"/>
          <w:highlight w:val="cyan"/>
        </w:rPr>
        <w:t>India, China and</w:t>
      </w:r>
      <w:r w:rsidRPr="00CB3484">
        <w:rPr>
          <w:sz w:val="16"/>
          <w:highlight w:val="cyan"/>
        </w:rPr>
        <w:t xml:space="preserve"> </w:t>
      </w:r>
      <w:r w:rsidRPr="00CB3484">
        <w:rPr>
          <w:rStyle w:val="StyleUnderline"/>
          <w:highlight w:val="cyan"/>
        </w:rPr>
        <w:t>the U</w:t>
      </w:r>
      <w:r w:rsidRPr="00CB3484">
        <w:rPr>
          <w:sz w:val="16"/>
        </w:rPr>
        <w:t xml:space="preserve">nited </w:t>
      </w:r>
      <w:r w:rsidRPr="00CB3484">
        <w:rPr>
          <w:rStyle w:val="StyleUnderline"/>
          <w:highlight w:val="cyan"/>
        </w:rPr>
        <w:t>S</w:t>
      </w:r>
      <w:r w:rsidRPr="00CB3484">
        <w:rPr>
          <w:sz w:val="16"/>
        </w:rPr>
        <w:t xml:space="preserve">tates in recent years </w:t>
      </w:r>
      <w:r w:rsidRPr="00CB3484">
        <w:rPr>
          <w:rStyle w:val="StyleUnderline"/>
          <w:highlight w:val="cyan"/>
        </w:rPr>
        <w:t>have</w:t>
      </w:r>
      <w:r w:rsidRPr="00474C9C">
        <w:rPr>
          <w:rStyle w:val="StyleUnderline"/>
        </w:rPr>
        <w:t xml:space="preserve"> drawn worldwide attention</w:t>
      </w:r>
      <w:r w:rsidRPr="00CB3484">
        <w:rPr>
          <w:sz w:val="16"/>
        </w:rPr>
        <w:t xml:space="preserve">. Although critics said that the visits were more symbolic in nature, </w:t>
      </w:r>
      <w:r w:rsidRPr="00474C9C">
        <w:rPr>
          <w:rStyle w:val="StyleUnderline"/>
        </w:rPr>
        <w:t xml:space="preserve">few would question their </w:t>
      </w:r>
      <w:r w:rsidRPr="00CB3484">
        <w:rPr>
          <w:rStyle w:val="Emphasis"/>
          <w:highlight w:val="cyan"/>
        </w:rPr>
        <w:t>far-reaching impact on reshaping</w:t>
      </w:r>
      <w:r w:rsidRPr="00CB3484">
        <w:rPr>
          <w:rStyle w:val="Emphasis"/>
        </w:rPr>
        <w:t xml:space="preserve"> </w:t>
      </w:r>
      <w:r w:rsidRPr="00CB3484">
        <w:rPr>
          <w:rStyle w:val="Emphasis"/>
          <w:highlight w:val="cyan"/>
        </w:rPr>
        <w:t>the bilateral relationships</w:t>
      </w:r>
      <w:r w:rsidRPr="00CB3484">
        <w:rPr>
          <w:rStyle w:val="StyleUnderline"/>
          <w:highlight w:val="cyan"/>
        </w:rPr>
        <w:t xml:space="preserve"> between America</w:t>
      </w:r>
      <w:r w:rsidRPr="00474C9C">
        <w:rPr>
          <w:rStyle w:val="StyleUnderline"/>
        </w:rPr>
        <w:t xml:space="preserve"> and the two rising global powerhouses: </w:t>
      </w:r>
      <w:r w:rsidRPr="00CB3484">
        <w:rPr>
          <w:rStyle w:val="StyleUnderline"/>
          <w:highlight w:val="cyan"/>
        </w:rPr>
        <w:t>China and India</w:t>
      </w:r>
      <w:r w:rsidRPr="00474C9C">
        <w:rPr>
          <w:rStyle w:val="StyleUnderline"/>
        </w:rPr>
        <w:t>.</w:t>
      </w:r>
      <w:r w:rsidR="00CB3484">
        <w:rPr>
          <w:rStyle w:val="StyleUnderline"/>
        </w:rPr>
        <w:t xml:space="preserve"> </w:t>
      </w:r>
      <w:r w:rsidRPr="00CB3484">
        <w:rPr>
          <w:sz w:val="16"/>
        </w:rPr>
        <w:t xml:space="preserve">Therefore, it can be concluded that </w:t>
      </w:r>
      <w:r w:rsidRPr="00CB3484">
        <w:rPr>
          <w:rStyle w:val="StyleUnderline"/>
          <w:highlight w:val="cyan"/>
        </w:rPr>
        <w:t>the</w:t>
      </w:r>
      <w:r w:rsidRPr="00CB3484">
        <w:rPr>
          <w:sz w:val="16"/>
          <w:highlight w:val="cyan"/>
        </w:rPr>
        <w:t xml:space="preserve"> </w:t>
      </w:r>
      <w:r w:rsidRPr="00CB3484">
        <w:rPr>
          <w:rStyle w:val="StyleUnderline"/>
          <w:highlight w:val="cyan"/>
        </w:rPr>
        <w:t>U</w:t>
      </w:r>
      <w:r w:rsidRPr="00CB3484">
        <w:rPr>
          <w:sz w:val="16"/>
        </w:rPr>
        <w:t xml:space="preserve">nited </w:t>
      </w:r>
      <w:r w:rsidRPr="00CB3484">
        <w:rPr>
          <w:rStyle w:val="StyleUnderline"/>
          <w:highlight w:val="cyan"/>
        </w:rPr>
        <w:t>S</w:t>
      </w:r>
      <w:r w:rsidRPr="00CB3484">
        <w:rPr>
          <w:sz w:val="16"/>
        </w:rPr>
        <w:t xml:space="preserve">tates </w:t>
      </w:r>
      <w:r w:rsidRPr="00CB3484">
        <w:rPr>
          <w:rStyle w:val="StyleUnderline"/>
          <w:highlight w:val="cyan"/>
        </w:rPr>
        <w:t xml:space="preserve">remains a major factor in the evolving India-China-U.S. triangle and both India and China seeks to </w:t>
      </w:r>
      <w:proofErr w:type="spellStart"/>
      <w:r w:rsidRPr="00CB3484">
        <w:rPr>
          <w:rStyle w:val="Emphasis"/>
          <w:highlight w:val="cyan"/>
        </w:rPr>
        <w:t>maximise</w:t>
      </w:r>
      <w:proofErr w:type="spellEnd"/>
      <w:r w:rsidRPr="00CB3484">
        <w:rPr>
          <w:rStyle w:val="Emphasis"/>
          <w:highlight w:val="cyan"/>
        </w:rPr>
        <w:t xml:space="preserve"> the benefits from this bilateral relationship</w:t>
      </w:r>
      <w:r w:rsidRPr="00CB3484">
        <w:rPr>
          <w:rStyle w:val="StyleUnderline"/>
          <w:highlight w:val="cyan"/>
        </w:rPr>
        <w:t xml:space="preserve"> with the U</w:t>
      </w:r>
      <w:r w:rsidRPr="00CB3484">
        <w:rPr>
          <w:sz w:val="16"/>
        </w:rPr>
        <w:t xml:space="preserve">nited </w:t>
      </w:r>
      <w:r w:rsidRPr="00CB3484">
        <w:rPr>
          <w:rStyle w:val="StyleUnderline"/>
          <w:highlight w:val="cyan"/>
        </w:rPr>
        <w:t>S</w:t>
      </w:r>
      <w:r w:rsidRPr="00CB3484">
        <w:rPr>
          <w:sz w:val="16"/>
        </w:rPr>
        <w:t xml:space="preserve">tates in the context of the present international political system. On the other hand, </w:t>
      </w:r>
      <w:r w:rsidRPr="00CB3484">
        <w:rPr>
          <w:rStyle w:val="StyleUnderline"/>
          <w:highlight w:val="cyan"/>
        </w:rPr>
        <w:t>Washington's engagement of the world's two most populous nations</w:t>
      </w:r>
      <w:r w:rsidRPr="00CB3484">
        <w:rPr>
          <w:sz w:val="16"/>
        </w:rPr>
        <w:t xml:space="preserve">, each experiencing strong economic growth and a raised profile on the international stage, </w:t>
      </w:r>
      <w:r w:rsidRPr="00CB3484">
        <w:rPr>
          <w:rStyle w:val="StyleUnderline"/>
          <w:highlight w:val="cyan"/>
        </w:rPr>
        <w:t>is strategically significant</w:t>
      </w:r>
      <w:r w:rsidRPr="00CB3484">
        <w:rPr>
          <w:sz w:val="16"/>
        </w:rPr>
        <w:t xml:space="preserve">. As the U.S. Government's National Intelligence Council pointed out earlier in 2005 in its report ‘Mapping the Global Future’, “the likely emergence of China and India as new major global players will transform the geopolitical landscape in the early 21st century” (US National Intelligence Council [online]). The Report predicting a rising Asia by 2020 points out that “China will continue to strengthen its military through developing and acquiring modern weapons, including advanced fighter aircraft, sophisticated submarines, and increasing numbers of ballistic missiles. China will overtake Russia and others as the second largest </w:t>
      </w:r>
      <w:proofErr w:type="spellStart"/>
      <w:r w:rsidRPr="00CB3484">
        <w:rPr>
          <w:sz w:val="16"/>
        </w:rPr>
        <w:t>defence</w:t>
      </w:r>
      <w:proofErr w:type="spellEnd"/>
      <w:r w:rsidRPr="00CB3484">
        <w:rPr>
          <w:sz w:val="16"/>
        </w:rPr>
        <w:t xml:space="preserve"> spender after the United States over the next two decades and will be, by any measure, a first-rate military power”. With regards to India, the Report outlines that “as India’s economy grows governments in Southeast Asia—Malaysia, Singapore, Thailand, and other countries—may move closer to India to help build a potential geopolitical counterweight to China. At the same time, India will seek to strengthen its ties with countries in the region without excluding China.”</w:t>
      </w:r>
    </w:p>
    <w:p w:rsidR="00087536" w:rsidRDefault="00087536" w:rsidP="00087536">
      <w:pPr>
        <w:pStyle w:val="Heading3"/>
      </w:pPr>
      <w:r>
        <w:lastRenderedPageBreak/>
        <w:t xml:space="preserve">Korea/mil </w:t>
      </w:r>
      <w:proofErr w:type="spellStart"/>
      <w:r>
        <w:t>pres</w:t>
      </w:r>
      <w:proofErr w:type="spellEnd"/>
      <w:r>
        <w:t xml:space="preserve"> </w:t>
      </w:r>
      <w:proofErr w:type="gramStart"/>
      <w:r>
        <w:t>link  (</w:t>
      </w:r>
      <w:proofErr w:type="gramEnd"/>
      <w:r>
        <w:t>need to hi)</w:t>
      </w:r>
    </w:p>
    <w:p w:rsidR="00087536" w:rsidRPr="00F40164" w:rsidRDefault="00087536" w:rsidP="00087536">
      <w:pPr>
        <w:pStyle w:val="Heading4"/>
      </w:pPr>
      <w:r>
        <w:t>US-Indian military coop is key to check Indian fears of China—</w:t>
      </w:r>
      <w:r w:rsidR="00CD2D1E">
        <w:t xml:space="preserve">US tech is key—plan flips that </w:t>
      </w:r>
    </w:p>
    <w:p w:rsidR="00087536" w:rsidRPr="00B036F8" w:rsidRDefault="00087536" w:rsidP="00087536">
      <w:proofErr w:type="spellStart"/>
      <w:r>
        <w:t>Knodell</w:t>
      </w:r>
      <w:proofErr w:type="spellEnd"/>
      <w:r>
        <w:t xml:space="preserve"> 15 (</w:t>
      </w:r>
      <w:r w:rsidRPr="00253B9B">
        <w:t xml:space="preserve">Kevin </w:t>
      </w:r>
      <w:proofErr w:type="spellStart"/>
      <w:r w:rsidRPr="00253B9B">
        <w:t>Knodell</w:t>
      </w:r>
      <w:proofErr w:type="spellEnd"/>
      <w:r>
        <w:t>-</w:t>
      </w:r>
      <w:r w:rsidRPr="00253B9B">
        <w:t>Senior news team member</w:t>
      </w:r>
      <w:r>
        <w:t xml:space="preserve"> War is </w:t>
      </w:r>
      <w:proofErr w:type="gramStart"/>
      <w:r>
        <w:t>Boring ,</w:t>
      </w:r>
      <w:proofErr w:type="gramEnd"/>
      <w:r>
        <w:t xml:space="preserve"> “Why America is cozying up to the Indian army”, </w:t>
      </w:r>
      <w:hyperlink r:id="rId12" w:history="1">
        <w:r w:rsidRPr="007A2216">
          <w:rPr>
            <w:rStyle w:val="Hyperlink"/>
          </w:rPr>
          <w:t>http://theweek.com/articles/580711/why-america-cozying-indian-army</w:t>
        </w:r>
      </w:hyperlink>
      <w:r>
        <w:t xml:space="preserve"> , October 6, 2015)</w:t>
      </w:r>
    </w:p>
    <w:p w:rsidR="00087536" w:rsidRPr="00EE5709" w:rsidRDefault="00087536" w:rsidP="00087536">
      <w:pPr>
        <w:rPr>
          <w:sz w:val="16"/>
        </w:rPr>
      </w:pPr>
      <w:r w:rsidRPr="00CD6620">
        <w:rPr>
          <w:rStyle w:val="StyleUnderline"/>
        </w:rPr>
        <w:t>India and the United States have been seeking closer ties in the 21st century</w:t>
      </w:r>
      <w:r w:rsidRPr="00EE5709">
        <w:rPr>
          <w:sz w:val="16"/>
        </w:rPr>
        <w:t xml:space="preserve">, and this exercise is just one part of that effort. </w:t>
      </w:r>
      <w:r w:rsidRPr="00CD6620">
        <w:rPr>
          <w:rStyle w:val="StyleUnderline"/>
        </w:rPr>
        <w:t xml:space="preserve">As the U.S. broadens its engagement in the Pacific and continues operations in Central Asia, </w:t>
      </w:r>
      <w:r w:rsidRPr="00EE5709">
        <w:rPr>
          <w:rStyle w:val="Emphasis"/>
        </w:rPr>
        <w:t>military relations</w:t>
      </w:r>
      <w:r w:rsidRPr="00CD6620">
        <w:rPr>
          <w:rStyle w:val="StyleUnderline"/>
        </w:rPr>
        <w:t xml:space="preserve"> between Washington and New Delhi are growing.</w:t>
      </w:r>
      <w:r>
        <w:rPr>
          <w:rStyle w:val="StyleUnderline"/>
        </w:rPr>
        <w:t xml:space="preserve"> </w:t>
      </w:r>
      <w:r w:rsidRPr="00EE5709">
        <w:rPr>
          <w:sz w:val="16"/>
        </w:rPr>
        <w:t>"</w:t>
      </w:r>
      <w:r w:rsidRPr="00CD6620">
        <w:rPr>
          <w:rStyle w:val="StyleUnderline"/>
        </w:rPr>
        <w:t>Both the armies have very common concerns, we have very similar interests, and we have similar kinds of challenges to face</w:t>
      </w:r>
      <w:r w:rsidRPr="00EE5709">
        <w:rPr>
          <w:sz w:val="16"/>
        </w:rPr>
        <w:t xml:space="preserve">," said Indian Army Lt. Col. J.S. </w:t>
      </w:r>
      <w:proofErr w:type="spellStart"/>
      <w:r w:rsidRPr="00EE5709">
        <w:rPr>
          <w:sz w:val="16"/>
        </w:rPr>
        <w:t>Ulshai</w:t>
      </w:r>
      <w:proofErr w:type="spellEnd"/>
      <w:r w:rsidRPr="00EE5709">
        <w:rPr>
          <w:sz w:val="16"/>
        </w:rPr>
        <w:t xml:space="preserve">, an officer with the </w:t>
      </w:r>
      <w:proofErr w:type="spellStart"/>
      <w:r w:rsidRPr="00EE5709">
        <w:rPr>
          <w:sz w:val="16"/>
        </w:rPr>
        <w:t>Kumaon</w:t>
      </w:r>
      <w:proofErr w:type="spellEnd"/>
      <w:r w:rsidRPr="00EE5709">
        <w:rPr>
          <w:sz w:val="16"/>
        </w:rPr>
        <w:t xml:space="preserve"> Regiment. "We know that the U.S. has got its interests in the Pacific and the areas around the Indian Ocean, so </w:t>
      </w:r>
      <w:r w:rsidRPr="00CD6620">
        <w:rPr>
          <w:rStyle w:val="StyleUnderline"/>
        </w:rPr>
        <w:t>it is important because in their future the U.S. is going to work with India in a broader perspective</w:t>
      </w:r>
      <w:r w:rsidRPr="00EE5709">
        <w:rPr>
          <w:sz w:val="16"/>
        </w:rPr>
        <w:t xml:space="preserve">." "They want what we want," said political scientist Stephen Cohen, a senior fellow and India expert at the Brookings Institution. However, he told War Is Boring that while Washington and New Delhi are seeking closer ties and have cooperated in the past, it's a stretch to call them allies. "There's no formal [military] agreement between the two." Lt. Col. Teddy </w:t>
      </w:r>
      <w:proofErr w:type="spellStart"/>
      <w:r w:rsidRPr="00EE5709">
        <w:rPr>
          <w:sz w:val="16"/>
        </w:rPr>
        <w:t>Kleisner</w:t>
      </w:r>
      <w:proofErr w:type="spellEnd"/>
      <w:r w:rsidRPr="00EE5709">
        <w:rPr>
          <w:sz w:val="16"/>
        </w:rPr>
        <w:t xml:space="preserve">, the commander of the 1-2 Stryker Brigade's 23rd Infantry Regiment, said that though this exercise is mostly tactical rather than strategic, any interaction between </w:t>
      </w:r>
      <w:proofErr w:type="spellStart"/>
      <w:r w:rsidRPr="00EE5709">
        <w:rPr>
          <w:sz w:val="16"/>
        </w:rPr>
        <w:t>between</w:t>
      </w:r>
      <w:proofErr w:type="spellEnd"/>
      <w:r w:rsidRPr="00EE5709">
        <w:rPr>
          <w:sz w:val="16"/>
        </w:rPr>
        <w:t xml:space="preserve"> the United States and India is obviously important. "On our end </w:t>
      </w:r>
      <w:r w:rsidRPr="00812678">
        <w:rPr>
          <w:rStyle w:val="StyleUnderline"/>
        </w:rPr>
        <w:t xml:space="preserve">we're keenly aware that our two countries are having conversations," </w:t>
      </w:r>
      <w:proofErr w:type="spellStart"/>
      <w:r w:rsidRPr="00812678">
        <w:rPr>
          <w:rStyle w:val="StyleUnderline"/>
        </w:rPr>
        <w:t>Kleisner</w:t>
      </w:r>
      <w:proofErr w:type="spellEnd"/>
      <w:r w:rsidRPr="00812678">
        <w:rPr>
          <w:rStyle w:val="StyleUnderline"/>
        </w:rPr>
        <w:t xml:space="preserve"> explained. "What we're doing here is making good on that dialogue."</w:t>
      </w:r>
      <w:r>
        <w:rPr>
          <w:rStyle w:val="StyleUnderline"/>
        </w:rPr>
        <w:t xml:space="preserve"> </w:t>
      </w:r>
      <w:r w:rsidRPr="00EE5709">
        <w:rPr>
          <w:sz w:val="16"/>
        </w:rPr>
        <w:t xml:space="preserve">Pacific pivot </w:t>
      </w:r>
      <w:proofErr w:type="gramStart"/>
      <w:r w:rsidRPr="00EE5709">
        <w:rPr>
          <w:sz w:val="16"/>
        </w:rPr>
        <w:t>During</w:t>
      </w:r>
      <w:proofErr w:type="gramEnd"/>
      <w:r w:rsidRPr="00EE5709">
        <w:rPr>
          <w:sz w:val="16"/>
        </w:rPr>
        <w:t xml:space="preserve"> the early 1960s, the U.S. government made support for newly independent India a priority. President John F. Kennedy mobilized American aid in support of India during the Sino-Indian War in 1962 as Indian troops fought against Communist China in the mountains. After the JFK assassination, shifting attention to Vietnam led to a lack of interest on the part of most U.S. policymakers toward India. This in part </w:t>
      </w:r>
      <w:proofErr w:type="gramStart"/>
      <w:r w:rsidRPr="00EE5709">
        <w:rPr>
          <w:sz w:val="16"/>
        </w:rPr>
        <w:t>lead</w:t>
      </w:r>
      <w:proofErr w:type="gramEnd"/>
      <w:r w:rsidRPr="00EE5709">
        <w:rPr>
          <w:sz w:val="16"/>
        </w:rPr>
        <w:t xml:space="preserve"> to New Delhi seeking closer ties with the Soviet Union. By 1971, President Richard Nixon openly supported Pakistan during the Indo-Pakistani War. But the end of the Cold War and increasing globalization have led India to build strong trade relations with both the United States and China. In recent years, U.S. President Barack </w:t>
      </w:r>
      <w:r w:rsidRPr="00EE5709">
        <w:rPr>
          <w:rStyle w:val="StyleUnderline"/>
        </w:rPr>
        <w:t xml:space="preserve">Obama has put renewed military focus on Asia as part of the "Pacific Pivot." </w:t>
      </w:r>
      <w:r w:rsidRPr="00EE5709">
        <w:rPr>
          <w:sz w:val="16"/>
        </w:rPr>
        <w:t xml:space="preserve">The U.S. has strengthened ties with Cold War allies Japan and the Philippines — and even former enemies such as Vietnam — </w:t>
      </w:r>
      <w:r w:rsidRPr="00EE5709">
        <w:rPr>
          <w:rStyle w:val="StyleUnderline"/>
        </w:rPr>
        <w:t>many of whom are suspicious of China's growing military strength</w:t>
      </w:r>
      <w:r w:rsidRPr="00EE5709">
        <w:rPr>
          <w:sz w:val="16"/>
        </w:rPr>
        <w:t xml:space="preserve"> and increasingly bold moves in the South Pacific. JBLM is home to the U.S. Army's I Corps, which oversees Army units based on the American West Coast, most of which operate in Asia and the Pacific. While Indian troops trained at JBLM, I Corps also hosted Japanese troops just across the Cascade Mountains as they trained at the Yakima Training Center. </w:t>
      </w:r>
      <w:r w:rsidRPr="00EE5709">
        <w:rPr>
          <w:rStyle w:val="StyleUnderline"/>
        </w:rPr>
        <w:t>India</w:t>
      </w:r>
      <w:r w:rsidRPr="00EE5709">
        <w:rPr>
          <w:sz w:val="16"/>
        </w:rPr>
        <w:t xml:space="preserve">, in many ways, </w:t>
      </w:r>
      <w:r w:rsidRPr="00EE5709">
        <w:rPr>
          <w:rStyle w:val="StyleUnderline"/>
        </w:rPr>
        <w:t xml:space="preserve">shares concerns about its </w:t>
      </w:r>
      <w:r w:rsidRPr="00EE5709">
        <w:rPr>
          <w:rStyle w:val="Emphasis"/>
        </w:rPr>
        <w:t>large and powerful neighbor</w:t>
      </w:r>
      <w:r w:rsidRPr="00EE5709">
        <w:rPr>
          <w:sz w:val="16"/>
        </w:rPr>
        <w:t>.</w:t>
      </w:r>
      <w:r w:rsidRPr="00EE5709">
        <w:rPr>
          <w:rStyle w:val="StyleUnderline"/>
        </w:rPr>
        <w:t xml:space="preserve"> Lately</w:t>
      </w:r>
      <w:r w:rsidRPr="00EE5709">
        <w:rPr>
          <w:sz w:val="16"/>
        </w:rPr>
        <w:t xml:space="preserve">, trade </w:t>
      </w:r>
      <w:r w:rsidRPr="00EE5709">
        <w:rPr>
          <w:rStyle w:val="StyleUnderline"/>
        </w:rPr>
        <w:t xml:space="preserve">relations between the two giants </w:t>
      </w:r>
      <w:r w:rsidRPr="00EE5709">
        <w:rPr>
          <w:rStyle w:val="Emphasis"/>
        </w:rPr>
        <w:t>have heavily favored China</w:t>
      </w:r>
      <w:r w:rsidRPr="00EE5709">
        <w:rPr>
          <w:rStyle w:val="StyleUnderline"/>
        </w:rPr>
        <w:t>. There have also been continued tension along the border.</w:t>
      </w:r>
      <w:r w:rsidRPr="00EE5709">
        <w:rPr>
          <w:sz w:val="16"/>
        </w:rPr>
        <w:t xml:space="preserve"> </w:t>
      </w:r>
      <w:r w:rsidRPr="00EE5709">
        <w:rPr>
          <w:rStyle w:val="StyleUnderline"/>
        </w:rPr>
        <w:t>In</w:t>
      </w:r>
      <w:r w:rsidRPr="00EE5709">
        <w:rPr>
          <w:sz w:val="16"/>
        </w:rPr>
        <w:t xml:space="preserve"> September </w:t>
      </w:r>
      <w:r w:rsidRPr="00EE5709">
        <w:rPr>
          <w:rStyle w:val="StyleUnderline"/>
        </w:rPr>
        <w:t xml:space="preserve">2014, Indian authorities accused the Chinese military of crossing the border into India's </w:t>
      </w:r>
      <w:proofErr w:type="spellStart"/>
      <w:r w:rsidRPr="00EE5709">
        <w:rPr>
          <w:rStyle w:val="StyleUnderline"/>
        </w:rPr>
        <w:t>Chumar</w:t>
      </w:r>
      <w:proofErr w:type="spellEnd"/>
      <w:r w:rsidRPr="00EE5709">
        <w:rPr>
          <w:rStyle w:val="StyleUnderline"/>
        </w:rPr>
        <w:t xml:space="preserve"> sector.</w:t>
      </w:r>
      <w:r>
        <w:rPr>
          <w:rStyle w:val="StyleUnderline"/>
        </w:rPr>
        <w:t xml:space="preserve"> </w:t>
      </w:r>
      <w:r w:rsidRPr="00EE5709">
        <w:rPr>
          <w:sz w:val="16"/>
        </w:rPr>
        <w:t xml:space="preserve">"India is a major regional power, at present, in Asia with a long standing border dispute with China with no foreseeable solution," said </w:t>
      </w:r>
      <w:proofErr w:type="spellStart"/>
      <w:r w:rsidRPr="00EE5709">
        <w:rPr>
          <w:sz w:val="16"/>
        </w:rPr>
        <w:t>Gopalan</w:t>
      </w:r>
      <w:proofErr w:type="spellEnd"/>
      <w:r w:rsidRPr="00EE5709">
        <w:rPr>
          <w:sz w:val="16"/>
        </w:rPr>
        <w:t xml:space="preserve"> </w:t>
      </w:r>
      <w:proofErr w:type="spellStart"/>
      <w:r w:rsidRPr="00EE5709">
        <w:rPr>
          <w:sz w:val="16"/>
        </w:rPr>
        <w:t>Balachandran</w:t>
      </w:r>
      <w:proofErr w:type="spellEnd"/>
      <w:r w:rsidRPr="00EE5709">
        <w:rPr>
          <w:sz w:val="16"/>
        </w:rPr>
        <w:t xml:space="preserve">, a researcher at India's Institute for Defense Studies and Analyses. "It is a border dispute over which the two countries had gone to war, of a sort, in the past and where Chinese actions in recent past have raised tensions between the two countries." "Many of the East and South East Asian countries have felt, and expressed in many open fora, that India should play a more active role in future Asian security architecture," </w:t>
      </w:r>
      <w:proofErr w:type="spellStart"/>
      <w:r w:rsidRPr="00EE5709">
        <w:rPr>
          <w:sz w:val="16"/>
        </w:rPr>
        <w:t>Balachandran</w:t>
      </w:r>
      <w:proofErr w:type="spellEnd"/>
      <w:r w:rsidRPr="00EE5709">
        <w:rPr>
          <w:sz w:val="16"/>
        </w:rPr>
        <w:t xml:space="preserve"> added. Cohen said that </w:t>
      </w:r>
      <w:r w:rsidRPr="00EE5709">
        <w:rPr>
          <w:rStyle w:val="StyleUnderline"/>
        </w:rPr>
        <w:t xml:space="preserve">New Delhi is definitely wary of </w:t>
      </w:r>
      <w:r w:rsidRPr="00EE5709">
        <w:rPr>
          <w:rStyle w:val="Emphasis"/>
        </w:rPr>
        <w:t>Beijing's growing military strength</w:t>
      </w:r>
      <w:r w:rsidRPr="00EE5709">
        <w:rPr>
          <w:rStyle w:val="StyleUnderline"/>
        </w:rPr>
        <w:t xml:space="preserve"> and the security along the two nations' borders.</w:t>
      </w:r>
      <w:r w:rsidRPr="00EE5709">
        <w:rPr>
          <w:sz w:val="16"/>
        </w:rPr>
        <w:t xml:space="preserve"> But he added that preparing for natural disasters, "broken down governments," and quelling insurgencies are in many ways more pressing in the eyes of many Indian officials than fear of potential Chinese expansionism, which Cohen called a "hypothetical threat." </w:t>
      </w:r>
      <w:r w:rsidRPr="00EE5709">
        <w:rPr>
          <w:rStyle w:val="StyleUnderline"/>
        </w:rPr>
        <w:t xml:space="preserve">Tragedies </w:t>
      </w:r>
      <w:r w:rsidRPr="00EE5709">
        <w:rPr>
          <w:sz w:val="16"/>
        </w:rPr>
        <w:t xml:space="preserve">such as the massive 2004 Indian Ocean tsunami and the destructive earthquake in nearby Nepal </w:t>
      </w:r>
      <w:r w:rsidRPr="00EE5709">
        <w:rPr>
          <w:rStyle w:val="StyleUnderline"/>
        </w:rPr>
        <w:t>have made New Delhi concerned about disaster readiness</w:t>
      </w:r>
      <w:r w:rsidRPr="00EE5709">
        <w:rPr>
          <w:sz w:val="16"/>
        </w:rPr>
        <w:t xml:space="preserve">. In the immediate aftermath of such huge cataclysms, </w:t>
      </w:r>
      <w:r w:rsidRPr="00EE5709">
        <w:rPr>
          <w:rStyle w:val="StyleUnderline"/>
        </w:rPr>
        <w:t>the military's logistical capabilities are often needed to deliver aid and conduct search and rescue operations.</w:t>
      </w:r>
      <w:r>
        <w:rPr>
          <w:rStyle w:val="StyleUnderline"/>
        </w:rPr>
        <w:t xml:space="preserve"> </w:t>
      </w:r>
      <w:r w:rsidRPr="00EE5709">
        <w:rPr>
          <w:sz w:val="16"/>
        </w:rPr>
        <w:t xml:space="preserve">Cohen explained that </w:t>
      </w:r>
      <w:r w:rsidRPr="00EE5709">
        <w:rPr>
          <w:rStyle w:val="Emphasis"/>
        </w:rPr>
        <w:t xml:space="preserve">the U.S. military is an attractive partner for India. </w:t>
      </w:r>
      <w:r w:rsidRPr="00EE5709">
        <w:rPr>
          <w:sz w:val="16"/>
        </w:rPr>
        <w:t xml:space="preserve">In particular the U.S. Navy has ability to rapidly respond and work with Indian forces after disasters. </w:t>
      </w:r>
      <w:r w:rsidRPr="00EE5709">
        <w:rPr>
          <w:rStyle w:val="StyleUnderline"/>
        </w:rPr>
        <w:t>Training together in advance and learning how to work together will make it easier to respond jointly in the event of another calamity</w:t>
      </w:r>
      <w:r w:rsidRPr="00EE5709">
        <w:rPr>
          <w:sz w:val="16"/>
        </w:rPr>
        <w:t xml:space="preserve">. Floods and earthquakes have been particularly destructive in recent years. Both India and its </w:t>
      </w:r>
      <w:r w:rsidRPr="00EE5709">
        <w:rPr>
          <w:sz w:val="16"/>
        </w:rPr>
        <w:lastRenderedPageBreak/>
        <w:t xml:space="preserve">neighbors have growing populations and economies, but in some ways have struggled to build the infrastructure to support both. Maintaining order is a major concern for New Delhi. </w:t>
      </w:r>
      <w:r w:rsidRPr="00EE5709">
        <w:rPr>
          <w:rStyle w:val="StyleUnderline"/>
        </w:rPr>
        <w:t>Natural disasters aren't the only threat to that stability.</w:t>
      </w:r>
      <w:r>
        <w:rPr>
          <w:rStyle w:val="StyleUnderline"/>
        </w:rPr>
        <w:t xml:space="preserve"> </w:t>
      </w:r>
      <w:r w:rsidRPr="00EE5709">
        <w:rPr>
          <w:rStyle w:val="StyleUnderline"/>
        </w:rPr>
        <w:t>Failed states and insurgencies</w:t>
      </w:r>
      <w:r>
        <w:rPr>
          <w:rStyle w:val="StyleUnderline"/>
        </w:rPr>
        <w:t xml:space="preserve"> </w:t>
      </w:r>
      <w:r w:rsidRPr="00EE5709">
        <w:rPr>
          <w:sz w:val="16"/>
        </w:rPr>
        <w:t xml:space="preserve">The Indian Army is one of the largest military contributors to United Nations peacekeeping missions, sending thousands of soldiers on missions around the world. They've operated in the midst of some of the most dangerous and politically complicated conflict zones today. </w:t>
      </w:r>
      <w:proofErr w:type="spellStart"/>
      <w:r w:rsidRPr="00EE5709">
        <w:rPr>
          <w:sz w:val="16"/>
        </w:rPr>
        <w:t>Ulshai</w:t>
      </w:r>
      <w:proofErr w:type="spellEnd"/>
      <w:r w:rsidRPr="00EE5709">
        <w:rPr>
          <w:sz w:val="16"/>
        </w:rPr>
        <w:t xml:space="preserve">, a veteran of the U.N. mission in the Congo, explained that for peacekeepers the role is to protect civilians while using what he called "minimum force." It's a challenging balancing act in which soldiers act as armed diplomats trying to diffuse conflicts before they turn violent, and do their best to protect innocent people if they do. The United States is the largest financial backer of U.N. peacekeeping operations, but is hesitant to send its own troops on blue helmeted missions. Western countries have instead relied on troops from developing countries — mostly in Africa and Asia. For rising powers such as India, Brazil, and China, peacekeeping missions are an opportunity to look assertive on the international stage. "[The Indian army] is a huge army and they like to go </w:t>
      </w:r>
      <w:proofErr w:type="spellStart"/>
      <w:r w:rsidRPr="00EE5709">
        <w:rPr>
          <w:sz w:val="16"/>
        </w:rPr>
        <w:t>oversees</w:t>
      </w:r>
      <w:proofErr w:type="spellEnd"/>
      <w:r w:rsidRPr="00EE5709">
        <w:rPr>
          <w:sz w:val="16"/>
        </w:rPr>
        <w:t xml:space="preserve">," Cohen said. Cohen explained that there's financial incentives for the Indian Army to take part in the missions. But Cohen said he thinks the Indians have a sense of pride in being part of international efforts to end conflicts. Lately, the mission in South Sudan has proven to be a particularly challenging mission. When a coup attempt sparked a bloody civil war, peacekeepers became responsible for protecting thousands of civilians seeking shelter in their bases. Indian troops are among those protecting U.N. compounds as dangerous militias roam the countryside. Early in the conflict, as wounded civilians flooded into the bases, some Indian troops donated their own blood for military doctors to use on patients. Two Indian troops died protecting the sites in December 2013 and several others have been wounded in intermittent attacks. Even as Indian troops patrol roads and watch over civilians in civil wars abroad, the Indian military and police have seen their fair share of violence at home. "They're dealing with insurgencies that have been going on for 40 years," Cohen said. Capt. Shawn Scott, an American company commander who participated in </w:t>
      </w:r>
      <w:proofErr w:type="spellStart"/>
      <w:r w:rsidRPr="00EE5709">
        <w:rPr>
          <w:sz w:val="16"/>
        </w:rPr>
        <w:t>Yudh</w:t>
      </w:r>
      <w:proofErr w:type="spellEnd"/>
      <w:r w:rsidRPr="00EE5709">
        <w:rPr>
          <w:sz w:val="16"/>
        </w:rPr>
        <w:t xml:space="preserve"> </w:t>
      </w:r>
      <w:proofErr w:type="spellStart"/>
      <w:r w:rsidRPr="00EE5709">
        <w:rPr>
          <w:sz w:val="16"/>
        </w:rPr>
        <w:t>Abhyas</w:t>
      </w:r>
      <w:proofErr w:type="spellEnd"/>
      <w:r w:rsidRPr="00EE5709">
        <w:rPr>
          <w:sz w:val="16"/>
        </w:rPr>
        <w:t xml:space="preserve"> 2015, said that learning about the Indians' experience with counterinsurgency was particularly eye-opening for him. </w:t>
      </w:r>
      <w:r w:rsidRPr="00CD6620">
        <w:rPr>
          <w:rStyle w:val="StyleUnderline"/>
        </w:rPr>
        <w:t>The American and Indian officers swapped war stories.</w:t>
      </w:r>
      <w:r w:rsidRPr="00EE5709">
        <w:rPr>
          <w:sz w:val="16"/>
        </w:rPr>
        <w:t xml:space="preserve"> Scott and his fellow officers told the Indians about their experiences in Iraq transitioning from Operation Iraqi Freedom to Operation New Dawn while overseeing the elections. "The counterinsurgency we faced in Iraq and in Afghanistan is not the same kind of insurgency they face," Scott explained. </w:t>
      </w:r>
      <w:r w:rsidRPr="00CD6620">
        <w:rPr>
          <w:rStyle w:val="StyleUnderline"/>
        </w:rPr>
        <w:t>India has struggled with several insurgencies</w:t>
      </w:r>
      <w:r w:rsidRPr="00EE5709">
        <w:rPr>
          <w:sz w:val="16"/>
        </w:rPr>
        <w:t xml:space="preserve">. From battling Islamists in Kashmir, the Maoist </w:t>
      </w:r>
      <w:proofErr w:type="spellStart"/>
      <w:r w:rsidRPr="00EE5709">
        <w:rPr>
          <w:sz w:val="16"/>
        </w:rPr>
        <w:t>Naxalites</w:t>
      </w:r>
      <w:proofErr w:type="spellEnd"/>
      <w:r w:rsidRPr="00EE5709">
        <w:rPr>
          <w:sz w:val="16"/>
        </w:rPr>
        <w:t xml:space="preserve">, Naga ethnic nationalists, and others, Indian security forces have had their hands full. Weak governments in neighboring countries often allow for smuggling networks to move weapons, funds, and fighters in and out of the country. In June 2015, Indian sent elite troops into neighboring Myanmar to strike at a joint base of Naga and Manipuri rebels, killing between 30-50 rebels. The attack was in retaliation for a convoy ambush in Manipur state that killed 20 Indian soldiers and injured 15. Outside of peacekeeping missions, it's incredibly rare for Indian troops to venture into other countries. But </w:t>
      </w:r>
      <w:r w:rsidRPr="00CD6620">
        <w:rPr>
          <w:rStyle w:val="StyleUnderline"/>
        </w:rPr>
        <w:t>concerns with terrorism and fragile states along its borders seems to be making India more focused on regional security.</w:t>
      </w:r>
      <w:r w:rsidRPr="00EE5709">
        <w:rPr>
          <w:sz w:val="16"/>
        </w:rPr>
        <w:t xml:space="preserve"> India has also provided training and assistance to neighboring countries in fighting their own insurgencies. For instance Cohen explained that India has begun training security forces from neighboring Afghanistan for law enforcement and counter-terror operations. "Pakistan isn't very happy about that," Cohen added. Relations with Islamabad have long been a challenge for both Washington and New Delhi. </w:t>
      </w:r>
      <w:r w:rsidRPr="00EE5709">
        <w:rPr>
          <w:rStyle w:val="StyleUnderline"/>
        </w:rPr>
        <w:t>The Pakistan problem</w:t>
      </w:r>
      <w:r>
        <w:rPr>
          <w:rStyle w:val="StyleUnderline"/>
        </w:rPr>
        <w:t xml:space="preserve"> </w:t>
      </w:r>
      <w:r w:rsidRPr="00EE5709">
        <w:rPr>
          <w:sz w:val="16"/>
        </w:rPr>
        <w:t>"</w:t>
      </w:r>
      <w:r w:rsidRPr="00EE5709">
        <w:rPr>
          <w:rStyle w:val="StyleUnderline"/>
        </w:rPr>
        <w:t>Neither country knows what to do about Pakistan</w:t>
      </w:r>
      <w:r w:rsidRPr="00EE5709">
        <w:rPr>
          <w:sz w:val="16"/>
        </w:rPr>
        <w:t xml:space="preserve">," Cohen said. The British Empire ruled over both countries until 1947 as British India. When both attained independence, there was a race for remnants of the British Indian Army's equipment and a bloody battle for the mostly Muslim region of Kashmir. The two counties fought bloody wars and engaged in a nuclear arms race — resulting in both counties becoming nuclear powers. Though relations have improved and there is a degree of economic cooperation, both nations remain sullenly suspicious of each other. U.N. military observers still watch over Kashmir to maintain the fragile ceasefire and report any violations from either side. Today, Pakistan and India continue to compete for influence in neighboring countries — including Afghanistan. India was a key backer of the anti-Taliban Northern Alliance and Indian intelligence aided coalition troops as they fought to overthrow the Taliban after 9/11. Since then India has become an important trading partner and source of aid for the struggling nation. The United States maintains a robust military presence and continues counter-terror operations in Afghanistan — despite the official end of combat operations in 2014. "Both India and U.S. would like to see a politically stable, democratic and inclusive society/government in Afghanistan," </w:t>
      </w:r>
      <w:proofErr w:type="spellStart"/>
      <w:r w:rsidRPr="00EE5709">
        <w:rPr>
          <w:sz w:val="16"/>
        </w:rPr>
        <w:t>Balachandran</w:t>
      </w:r>
      <w:proofErr w:type="spellEnd"/>
      <w:r w:rsidRPr="00EE5709">
        <w:rPr>
          <w:sz w:val="16"/>
        </w:rPr>
        <w:t xml:space="preserve"> explained. "While U.S. is a far more active partner with Afghan government/society in both economic and military spheres, India has limited options because of connectivity issues primarily because of Pakistan's refusal to allow any such connectivity." </w:t>
      </w:r>
      <w:r w:rsidRPr="00EE5709">
        <w:rPr>
          <w:rStyle w:val="StyleUnderline"/>
        </w:rPr>
        <w:t>The U.S. still officially considers Pakistan an ally</w:t>
      </w:r>
      <w:r w:rsidRPr="00EE5709">
        <w:rPr>
          <w:sz w:val="16"/>
        </w:rPr>
        <w:t xml:space="preserve"> — providing advisers and military aid. But relations between Washington and Islamabad have been complicated. American drones have flown over Pakistan for years striking at suspected terrorists in a controversial campaign. And in August 2015, U.S. officials threatened to slash aid for counter-terror operations after Pakistan based </w:t>
      </w:r>
      <w:proofErr w:type="gramStart"/>
      <w:r w:rsidRPr="00EE5709">
        <w:rPr>
          <w:sz w:val="16"/>
        </w:rPr>
        <w:t>militants</w:t>
      </w:r>
      <w:proofErr w:type="gramEnd"/>
      <w:r w:rsidRPr="00EE5709">
        <w:rPr>
          <w:sz w:val="16"/>
        </w:rPr>
        <w:t xml:space="preserve"> wreaked havoc in Afghanistan. A particular low point in U.S.-Pakistani relations was after SEAL Team 6 killed Osama Bin Laden in his </w:t>
      </w:r>
      <w:proofErr w:type="spellStart"/>
      <w:r w:rsidRPr="00EE5709">
        <w:rPr>
          <w:sz w:val="16"/>
        </w:rPr>
        <w:t>Abbotobad</w:t>
      </w:r>
      <w:proofErr w:type="spellEnd"/>
      <w:r w:rsidRPr="00EE5709">
        <w:rPr>
          <w:sz w:val="16"/>
        </w:rPr>
        <w:t xml:space="preserve"> compound — just a few miles from Pakistan's military academy. Despite the deaths of thousands of Pakistani troops fighting against Taliban insurgents and Al Qaeda cells, some officials have questioned how serious Islamabad really is about defeating the Islamist movement. Members of Pakistan's ISI intelligence service are believed to have aided in the formation of the Taliban, and have often been accused of training and arming terror groups to fight as proxies throughout South and Central Asia. "</w:t>
      </w:r>
      <w:r w:rsidRPr="00EE5709">
        <w:rPr>
          <w:rStyle w:val="StyleUnderline"/>
        </w:rPr>
        <w:t>While both India and the U.S. share many common concerns about Pakistan</w:t>
      </w:r>
      <w:r w:rsidRPr="00EE5709">
        <w:rPr>
          <w:sz w:val="16"/>
        </w:rPr>
        <w:t xml:space="preserve">, there is unfortunately, at this moment, not much common ground on how to deal with the shared concerns," </w:t>
      </w:r>
      <w:proofErr w:type="spellStart"/>
      <w:r w:rsidRPr="00EE5709">
        <w:rPr>
          <w:sz w:val="16"/>
        </w:rPr>
        <w:t>Balachandran</w:t>
      </w:r>
      <w:proofErr w:type="spellEnd"/>
      <w:r w:rsidRPr="00EE5709">
        <w:rPr>
          <w:sz w:val="16"/>
        </w:rPr>
        <w:t xml:space="preserve"> explained. Afghan officials have accused the ISI of manipulating events in Afghanistan and engineering terror attacks. Likewise, Indian officials accused Pakistani spies of supplying insurgents in Kashmir and Jammu, and of having a hand in the bloody Mumbai attacks of 2008. Since the Mumbai attacks, counter-terror operations and training have become a major focus for Indian troops and police. </w:t>
      </w:r>
      <w:proofErr w:type="spellStart"/>
      <w:r w:rsidRPr="00EE5709">
        <w:rPr>
          <w:sz w:val="16"/>
        </w:rPr>
        <w:t>Ulshai</w:t>
      </w:r>
      <w:proofErr w:type="spellEnd"/>
      <w:r w:rsidRPr="00EE5709">
        <w:rPr>
          <w:sz w:val="16"/>
        </w:rPr>
        <w:t xml:space="preserve"> cited America's war on terrorism as a major reason for the two armies to seek closer ties. Technology During the exercise, </w:t>
      </w:r>
      <w:proofErr w:type="spellStart"/>
      <w:r w:rsidRPr="00EE5709">
        <w:rPr>
          <w:sz w:val="16"/>
        </w:rPr>
        <w:t>Ulshai</w:t>
      </w:r>
      <w:proofErr w:type="spellEnd"/>
      <w:r w:rsidRPr="00EE5709">
        <w:rPr>
          <w:sz w:val="16"/>
        </w:rPr>
        <w:t xml:space="preserve"> was particularly impressed with the resources the U.S. troops had at their disposal. "They have the best possible means of carrying out any kinds of operations," he said. The Indians got to work with American </w:t>
      </w:r>
      <w:proofErr w:type="spellStart"/>
      <w:r w:rsidRPr="00EE5709">
        <w:rPr>
          <w:sz w:val="16"/>
        </w:rPr>
        <w:t>Strykers</w:t>
      </w:r>
      <w:proofErr w:type="spellEnd"/>
      <w:r w:rsidRPr="00EE5709">
        <w:rPr>
          <w:sz w:val="16"/>
        </w:rPr>
        <w:t xml:space="preserve"> in action and train on a </w:t>
      </w:r>
      <w:r w:rsidRPr="00EE5709">
        <w:rPr>
          <w:sz w:val="16"/>
        </w:rPr>
        <w:lastRenderedPageBreak/>
        <w:t>handful of weapon systems. India is trying to rapidly upgrade its military capabilities and is currently one of the world's largest weapons buyers. "</w:t>
      </w:r>
      <w:r w:rsidRPr="00EE5709">
        <w:rPr>
          <w:rStyle w:val="StyleUnderline"/>
        </w:rPr>
        <w:t>India's domestic indigenous capabilities</w:t>
      </w:r>
      <w:r w:rsidRPr="00EE5709">
        <w:rPr>
          <w:sz w:val="16"/>
        </w:rPr>
        <w:t>, while quite strong by standards of developing countries</w:t>
      </w:r>
      <w:r w:rsidRPr="00EE5709">
        <w:rPr>
          <w:rStyle w:val="Emphasis"/>
        </w:rPr>
        <w:t>, is still weak in relation to its primary military security concern, namely China,</w:t>
      </w:r>
      <w:r w:rsidRPr="00EE5709">
        <w:rPr>
          <w:sz w:val="16"/>
        </w:rPr>
        <w:t xml:space="preserve">" </w:t>
      </w:r>
      <w:proofErr w:type="spellStart"/>
      <w:r w:rsidRPr="00EE5709">
        <w:rPr>
          <w:sz w:val="16"/>
        </w:rPr>
        <w:t>Balachandran</w:t>
      </w:r>
      <w:proofErr w:type="spellEnd"/>
      <w:r w:rsidRPr="00EE5709">
        <w:rPr>
          <w:sz w:val="16"/>
        </w:rPr>
        <w:t xml:space="preserve"> explained. "India has to source advanced technology from elsewhere to make up for its current weakness in defense resources and R&amp;D capabilities." For much of the Cold War and even into the 21st century, New Delhi turned to Moscow for weapons. But in recent years, Indian officials have become increasingly dissatisfied with Russian arms deals. From cost overruns on the Russian-built aircraft carrier INS </w:t>
      </w:r>
      <w:proofErr w:type="spellStart"/>
      <w:r w:rsidRPr="00EE5709">
        <w:rPr>
          <w:sz w:val="16"/>
        </w:rPr>
        <w:t>Vikramaditya</w:t>
      </w:r>
      <w:proofErr w:type="spellEnd"/>
      <w:r w:rsidRPr="00EE5709">
        <w:rPr>
          <w:sz w:val="16"/>
        </w:rPr>
        <w:t xml:space="preserve"> to frequent problems with Russian fighters, India is testing the waters elsewhere for weapons. Some elite units have fielded Israeli </w:t>
      </w:r>
      <w:proofErr w:type="spellStart"/>
      <w:r w:rsidRPr="00EE5709">
        <w:rPr>
          <w:sz w:val="16"/>
        </w:rPr>
        <w:t>Tavor</w:t>
      </w:r>
      <w:proofErr w:type="spellEnd"/>
      <w:r w:rsidRPr="00EE5709">
        <w:rPr>
          <w:sz w:val="16"/>
        </w:rPr>
        <w:t xml:space="preserve"> assault rifles as an alternative to their unpopular </w:t>
      </w:r>
      <w:proofErr w:type="spellStart"/>
      <w:r w:rsidRPr="00EE5709">
        <w:rPr>
          <w:sz w:val="16"/>
        </w:rPr>
        <w:t>Insas</w:t>
      </w:r>
      <w:proofErr w:type="spellEnd"/>
      <w:r w:rsidRPr="00EE5709">
        <w:rPr>
          <w:sz w:val="16"/>
        </w:rPr>
        <w:t xml:space="preserve"> rifles, and officials have mulled over purchasing French jets. India military recently explored the possibility of purchasing U.S. Javelin anti-tank missiles, but opted instead for the Israeli Spike for $525 million. Nevertheless, </w:t>
      </w:r>
      <w:r w:rsidRPr="00EE5709">
        <w:rPr>
          <w:rStyle w:val="Emphasis"/>
        </w:rPr>
        <w:t>American war tech is still enticing to Indian military officials. "The U.S. is undoubtedly the strongest nation in terms of available advanced technologies</w:t>
      </w:r>
      <w:r w:rsidRPr="00EE5709">
        <w:rPr>
          <w:rStyle w:val="StyleUnderline"/>
        </w:rPr>
        <w:t xml:space="preserve">," </w:t>
      </w:r>
      <w:proofErr w:type="spellStart"/>
      <w:r w:rsidRPr="00EE5709">
        <w:rPr>
          <w:rStyle w:val="StyleUnderline"/>
        </w:rPr>
        <w:t>Balachandran</w:t>
      </w:r>
      <w:proofErr w:type="spellEnd"/>
      <w:r w:rsidRPr="00EE5709">
        <w:rPr>
          <w:rStyle w:val="StyleUnderline"/>
        </w:rPr>
        <w:t xml:space="preserve"> said. "For a variety of reasons, in the past, India-U.S. relations in matters of high technology transfers, especially military, had been weak or non-existent."</w:t>
      </w:r>
      <w:r>
        <w:rPr>
          <w:rStyle w:val="StyleUnderline"/>
        </w:rPr>
        <w:t xml:space="preserve"> </w:t>
      </w:r>
      <w:r w:rsidRPr="00EE5709">
        <w:rPr>
          <w:sz w:val="16"/>
        </w:rPr>
        <w:t xml:space="preserve">"There's skepticism on the American side about how far that should go," Cohen explained. He said that there's concerns that U.S. military technology could leak or otherwise fall into the hands of Russia or China if India got them. Though relations have warmed, many American policymakers still view India with suspicion. Despite some residual suspicion, </w:t>
      </w:r>
      <w:r w:rsidRPr="00EE5709">
        <w:rPr>
          <w:rStyle w:val="StyleUnderline"/>
        </w:rPr>
        <w:t>U.S.-India military ties are likely to continue to grow and mature as the two nations continue to encounter common challenges</w:t>
      </w:r>
      <w:r w:rsidRPr="00EE5709">
        <w:rPr>
          <w:sz w:val="16"/>
        </w:rPr>
        <w:t>, and India continues to develop.</w:t>
      </w:r>
    </w:p>
    <w:p w:rsidR="00087536" w:rsidRDefault="00087536" w:rsidP="00087536"/>
    <w:p w:rsidR="0009018A" w:rsidRDefault="0009018A" w:rsidP="0009018A">
      <w:pPr>
        <w:pStyle w:val="Heading3"/>
      </w:pPr>
      <w:r>
        <w:lastRenderedPageBreak/>
        <w:t xml:space="preserve">Korea/mil </w:t>
      </w:r>
      <w:proofErr w:type="spellStart"/>
      <w:r>
        <w:t>pres</w:t>
      </w:r>
      <w:proofErr w:type="spellEnd"/>
      <w:r>
        <w:t xml:space="preserve"> link</w:t>
      </w:r>
      <w:r w:rsidR="00F40164">
        <w:t xml:space="preserve"> </w:t>
      </w:r>
      <w:r w:rsidR="00087536">
        <w:t>2</w:t>
      </w:r>
      <w:r w:rsidR="00F40164">
        <w:t>(need to hi)</w:t>
      </w:r>
    </w:p>
    <w:p w:rsidR="00F40164" w:rsidRPr="00F40164" w:rsidRDefault="00F40164" w:rsidP="00F40164">
      <w:pPr>
        <w:pStyle w:val="Heading4"/>
      </w:pPr>
      <w:r>
        <w:t>The US has pressed India into military cooperation—withdraw kills trust in US</w:t>
      </w:r>
    </w:p>
    <w:p w:rsidR="0009018A" w:rsidRPr="0009018A" w:rsidRDefault="00F40164" w:rsidP="0009018A">
      <w:proofErr w:type="spellStart"/>
      <w:r w:rsidRPr="00F40164">
        <w:rPr>
          <w:rStyle w:val="Style13ptBold"/>
        </w:rPr>
        <w:t>Mandhana</w:t>
      </w:r>
      <w:proofErr w:type="spellEnd"/>
      <w:r w:rsidRPr="00F40164">
        <w:rPr>
          <w:rStyle w:val="Style13ptBold"/>
        </w:rPr>
        <w:t xml:space="preserve"> 4/12</w:t>
      </w:r>
      <w:r>
        <w:t xml:space="preserve"> (</w:t>
      </w:r>
      <w:proofErr w:type="spellStart"/>
      <w:r>
        <w:t>Niharika</w:t>
      </w:r>
      <w:proofErr w:type="spellEnd"/>
      <w:r>
        <w:t xml:space="preserve"> </w:t>
      </w:r>
      <w:proofErr w:type="spellStart"/>
      <w:r>
        <w:t>Mandhana</w:t>
      </w:r>
      <w:proofErr w:type="spellEnd"/>
      <w:r>
        <w:t xml:space="preserve">- Reporter at The Wall Street Journal who </w:t>
      </w:r>
      <w:r w:rsidR="0009018A">
        <w:t>covers politics and international affairs from the Wall Street Journal's New Delhi bureau</w:t>
      </w:r>
      <w:r>
        <w:t xml:space="preserve">, </w:t>
      </w:r>
      <w:r w:rsidR="0009018A">
        <w:t>“U.S., India Deepen Defense Ties”</w:t>
      </w:r>
      <w:r>
        <w:t xml:space="preserve">, </w:t>
      </w:r>
      <w:hyperlink r:id="rId13" w:history="1">
        <w:r w:rsidRPr="007A2216">
          <w:rPr>
            <w:rStyle w:val="Hyperlink"/>
          </w:rPr>
          <w:t>http://www.wsj.com/articles/u-s-india-deepen-defense-ties-1460470474</w:t>
        </w:r>
      </w:hyperlink>
      <w:r>
        <w:t xml:space="preserve"> , April 12, 2016)</w:t>
      </w:r>
    </w:p>
    <w:p w:rsidR="0009018A" w:rsidRDefault="0009018A" w:rsidP="0009018A">
      <w:pPr>
        <w:rPr>
          <w:sz w:val="16"/>
        </w:rPr>
      </w:pPr>
      <w:r w:rsidRPr="00AC3374">
        <w:rPr>
          <w:sz w:val="16"/>
        </w:rPr>
        <w:t>NEW DELHI—</w:t>
      </w:r>
      <w:r w:rsidRPr="00AC3374">
        <w:rPr>
          <w:rStyle w:val="StyleUnderline"/>
        </w:rPr>
        <w:t>U</w:t>
      </w:r>
      <w:r w:rsidRPr="008615C9">
        <w:rPr>
          <w:rStyle w:val="StyleUnderline"/>
        </w:rPr>
        <w:t>.S. and Indian officials agreed</w:t>
      </w:r>
      <w:r w:rsidRPr="00AC3374">
        <w:rPr>
          <w:sz w:val="16"/>
        </w:rPr>
        <w:t xml:space="preserve"> in principle </w:t>
      </w:r>
      <w:r w:rsidRPr="008615C9">
        <w:rPr>
          <w:rStyle w:val="StyleUnderline"/>
        </w:rPr>
        <w:t>to a deal that would allow the two countries’ armed forces to use each other’s bases for replenishment and repair, a sign of deepening defense ties as Washington and New Delhi grapple with a more-assertive China.</w:t>
      </w:r>
      <w:r w:rsidR="00AC3374">
        <w:rPr>
          <w:rStyle w:val="StyleUnderline"/>
        </w:rPr>
        <w:t xml:space="preserve"> </w:t>
      </w:r>
      <w:r w:rsidRPr="00AC3374">
        <w:rPr>
          <w:sz w:val="16"/>
        </w:rPr>
        <w:t>Concluding such a logistics-exchange pact would be a major step, after more than a decade of delays amid Indian concerns that it could be pulled into U.S. military operations or lose the strategic autonomy that has been a pillar of its policy of nonalignment in foreign affairs.</w:t>
      </w:r>
      <w:r w:rsidR="00AC3374" w:rsidRPr="00AC3374">
        <w:rPr>
          <w:sz w:val="16"/>
        </w:rPr>
        <w:t xml:space="preserve"> </w:t>
      </w:r>
      <w:r w:rsidRPr="00AC3374">
        <w:rPr>
          <w:sz w:val="16"/>
        </w:rPr>
        <w:t xml:space="preserve">An agreement is to be signed “in the coming months,” India’s defense minister, </w:t>
      </w:r>
      <w:proofErr w:type="spellStart"/>
      <w:r w:rsidRPr="00AC3374">
        <w:rPr>
          <w:sz w:val="16"/>
        </w:rPr>
        <w:t>Manohar</w:t>
      </w:r>
      <w:proofErr w:type="spellEnd"/>
      <w:r w:rsidRPr="00AC3374">
        <w:rPr>
          <w:sz w:val="16"/>
        </w:rPr>
        <w:t xml:space="preserve"> </w:t>
      </w:r>
      <w:proofErr w:type="spellStart"/>
      <w:r w:rsidRPr="00AC3374">
        <w:rPr>
          <w:sz w:val="16"/>
        </w:rPr>
        <w:t>Parrikar</w:t>
      </w:r>
      <w:proofErr w:type="spellEnd"/>
      <w:r w:rsidRPr="00AC3374">
        <w:rPr>
          <w:sz w:val="16"/>
        </w:rPr>
        <w:t>, pledged on Tuesday after talks with his visiting American counterpart, Ash Carter.</w:t>
      </w:r>
      <w:r w:rsidR="00AC3374" w:rsidRPr="00AC3374">
        <w:rPr>
          <w:sz w:val="16"/>
        </w:rPr>
        <w:t xml:space="preserve"> </w:t>
      </w:r>
      <w:r w:rsidRPr="0009018A">
        <w:rPr>
          <w:rStyle w:val="StyleUnderline"/>
        </w:rPr>
        <w:t xml:space="preserve">The U.S. has sought </w:t>
      </w:r>
      <w:r w:rsidRPr="0009018A">
        <w:rPr>
          <w:rStyle w:val="Emphasis"/>
        </w:rPr>
        <w:t>closer military cooperation</w:t>
      </w:r>
      <w:r w:rsidRPr="0009018A">
        <w:rPr>
          <w:rStyle w:val="StyleUnderline"/>
        </w:rPr>
        <w:t xml:space="preserve"> with Asian nations as China’s rise shifts the regional power balance</w:t>
      </w:r>
      <w:r w:rsidRPr="00AC3374">
        <w:rPr>
          <w:sz w:val="16"/>
        </w:rPr>
        <w:t>. Mr. Carter was due to travel next to the Philippines, where U.S. forces are to be deployed and have access to military bases close to disputed territory in the South China Sea.</w:t>
      </w:r>
      <w:r w:rsidR="00AC3374" w:rsidRPr="00AC3374">
        <w:rPr>
          <w:sz w:val="16"/>
        </w:rPr>
        <w:t xml:space="preserve"> </w:t>
      </w:r>
      <w:r w:rsidRPr="00AC3374">
        <w:rPr>
          <w:sz w:val="16"/>
        </w:rPr>
        <w:t>An Indian navy officer said the country’s deal with the U.S. would be limited to logistics requirements, such as food and fuel, and repairs, as U.S. vessels and forces cross the Indian Ocean. U.S. warships in the past have had access to some Indian facilities, but without an agreement in place, access has involved time-consuming processes.</w:t>
      </w:r>
      <w:r w:rsidR="00AC3374" w:rsidRPr="00AC3374">
        <w:rPr>
          <w:sz w:val="16"/>
        </w:rPr>
        <w:t xml:space="preserve"> </w:t>
      </w:r>
      <w:r w:rsidRPr="00AC3374">
        <w:rPr>
          <w:sz w:val="16"/>
        </w:rPr>
        <w:t xml:space="preserve">“There is no ammunition involved, no combat operations,” the Indian officer said. “We are not talking about positioning men in </w:t>
      </w:r>
      <w:proofErr w:type="spellStart"/>
      <w:r w:rsidRPr="00AC3374">
        <w:rPr>
          <w:sz w:val="16"/>
        </w:rPr>
        <w:t>each others’</w:t>
      </w:r>
      <w:proofErr w:type="spellEnd"/>
      <w:r w:rsidRPr="00AC3374">
        <w:rPr>
          <w:sz w:val="16"/>
        </w:rPr>
        <w:t xml:space="preserve"> countries.”</w:t>
      </w:r>
      <w:r w:rsidR="00AC3374" w:rsidRPr="00AC3374">
        <w:rPr>
          <w:sz w:val="16"/>
        </w:rPr>
        <w:t xml:space="preserve"> </w:t>
      </w:r>
      <w:r w:rsidRPr="00AC3374">
        <w:rPr>
          <w:sz w:val="16"/>
        </w:rPr>
        <w:t>U.S. sanctions against India after New Delhi’s nuclear-weapons tests in 1998 and American defense assistance to rival neighbor Pakistan, including a recent U.S. decision to sell F-16 jet fighters to Islamabad, have sowed deep distrust of the U.S. in the Indian security establishment.</w:t>
      </w:r>
      <w:r w:rsidR="00AC3374" w:rsidRPr="00AC3374">
        <w:rPr>
          <w:sz w:val="16"/>
        </w:rPr>
        <w:t xml:space="preserve"> </w:t>
      </w:r>
      <w:r w:rsidRPr="00AC3374">
        <w:rPr>
          <w:sz w:val="16"/>
        </w:rPr>
        <w:t xml:space="preserve">But </w:t>
      </w:r>
      <w:r w:rsidRPr="0009018A">
        <w:rPr>
          <w:rStyle w:val="StyleUnderline"/>
        </w:rPr>
        <w:t>New Delhi has grown concerned over China’s rising military ambitions and its presence in the Indian Ocean. India and China have a long, disputed border in the Himalayas and fought a war in 1962.</w:t>
      </w:r>
      <w:r w:rsidR="00AC3374">
        <w:rPr>
          <w:rStyle w:val="StyleUnderline"/>
        </w:rPr>
        <w:t xml:space="preserve"> </w:t>
      </w:r>
      <w:r w:rsidRPr="00AC3374">
        <w:rPr>
          <w:sz w:val="16"/>
        </w:rPr>
        <w:t xml:space="preserve">Since coming to power two years ago, Indian Prime Minister </w:t>
      </w:r>
      <w:proofErr w:type="spellStart"/>
      <w:r w:rsidRPr="00AC3374">
        <w:rPr>
          <w:sz w:val="16"/>
        </w:rPr>
        <w:t>Narendra</w:t>
      </w:r>
      <w:proofErr w:type="spellEnd"/>
      <w:r w:rsidRPr="00AC3374">
        <w:rPr>
          <w:sz w:val="16"/>
        </w:rPr>
        <w:t xml:space="preserve"> </w:t>
      </w:r>
      <w:proofErr w:type="spellStart"/>
      <w:r w:rsidRPr="0009018A">
        <w:rPr>
          <w:rStyle w:val="StyleUnderline"/>
        </w:rPr>
        <w:t>Modi</w:t>
      </w:r>
      <w:proofErr w:type="spellEnd"/>
      <w:r w:rsidRPr="0009018A">
        <w:rPr>
          <w:rStyle w:val="StyleUnderline"/>
        </w:rPr>
        <w:t xml:space="preserve"> has strengthened strategic and defense ties with the U.S.</w:t>
      </w:r>
      <w:r w:rsidRPr="00AC3374">
        <w:rPr>
          <w:sz w:val="16"/>
        </w:rPr>
        <w:t>, while avoiding steps that could provoke a major reaction from Beijing.</w:t>
      </w:r>
      <w:r w:rsidR="00AC3374" w:rsidRPr="00AC3374">
        <w:rPr>
          <w:sz w:val="16"/>
        </w:rPr>
        <w:t xml:space="preserve"> </w:t>
      </w:r>
      <w:r w:rsidRPr="0009018A">
        <w:rPr>
          <w:rStyle w:val="StyleUnderline"/>
        </w:rPr>
        <w:t>The U.S., India and Japan will conduct joint naval exercises this year</w:t>
      </w:r>
      <w:r w:rsidRPr="00AC3374">
        <w:rPr>
          <w:sz w:val="16"/>
        </w:rPr>
        <w:t xml:space="preserve"> in the northern waters of the Philippine Sea, an area close to the East and South China Seas, where Beijing is locked in standoffs with its neighbors and Washington over maritime territorial disputes.</w:t>
      </w:r>
      <w:r w:rsidR="00AC3374" w:rsidRPr="00AC3374">
        <w:rPr>
          <w:sz w:val="16"/>
        </w:rPr>
        <w:t xml:space="preserve"> </w:t>
      </w:r>
      <w:r w:rsidRPr="00AC3374">
        <w:rPr>
          <w:sz w:val="16"/>
        </w:rPr>
        <w:t xml:space="preserve">In a joint statement signed Tuesday, </w:t>
      </w:r>
      <w:r w:rsidRPr="0009018A">
        <w:rPr>
          <w:rStyle w:val="StyleUnderline"/>
        </w:rPr>
        <w:t>India and the U.S. stressed the importance of “safeguarding maritime security and ensuring freedom of navigation and over flight throughout the region, including in the South China Sea.”</w:t>
      </w:r>
      <w:r w:rsidR="00AC3374">
        <w:rPr>
          <w:rStyle w:val="StyleUnderline"/>
        </w:rPr>
        <w:t xml:space="preserve"> </w:t>
      </w:r>
      <w:r w:rsidRPr="00AC3374">
        <w:rPr>
          <w:sz w:val="16"/>
        </w:rPr>
        <w:t xml:space="preserve">Earlier on his three-day India visit—his second in less than a year—Mr. Carter toured an Indian aircraft carrier. Messrs. Carter and </w:t>
      </w:r>
      <w:proofErr w:type="spellStart"/>
      <w:r w:rsidRPr="00AC3374">
        <w:rPr>
          <w:sz w:val="16"/>
        </w:rPr>
        <w:t>Parrikar</w:t>
      </w:r>
      <w:proofErr w:type="spellEnd"/>
      <w:r w:rsidRPr="00AC3374">
        <w:rPr>
          <w:sz w:val="16"/>
        </w:rPr>
        <w:t xml:space="preserve"> also visited the USS Blue Ridge, the flagship of the U.S. Seventh Fleet, which was making a port call in the western state of Goa.</w:t>
      </w:r>
      <w:r w:rsidR="00AC3374" w:rsidRPr="00AC3374">
        <w:rPr>
          <w:sz w:val="16"/>
        </w:rPr>
        <w:t xml:space="preserve"> </w:t>
      </w:r>
      <w:r w:rsidRPr="00AC3374">
        <w:rPr>
          <w:sz w:val="16"/>
        </w:rPr>
        <w:t xml:space="preserve">In addition to the logistics agreement, </w:t>
      </w:r>
      <w:r w:rsidRPr="0009018A">
        <w:rPr>
          <w:rStyle w:val="Emphasis"/>
        </w:rPr>
        <w:t>Washington has been pushing India to sign one for the transfer of advanced communication equipment and another allowing digital mapping.</w:t>
      </w:r>
      <w:r w:rsidRPr="00AC3374">
        <w:rPr>
          <w:sz w:val="16"/>
        </w:rPr>
        <w:t xml:space="preserve"> India is concerned about how much access these deals would give the U.S.</w:t>
      </w:r>
      <w:r w:rsidR="00AC3374" w:rsidRPr="00AC3374">
        <w:rPr>
          <w:sz w:val="16"/>
        </w:rPr>
        <w:t xml:space="preserve"> </w:t>
      </w:r>
      <w:r w:rsidRPr="00AC3374">
        <w:rPr>
          <w:sz w:val="16"/>
        </w:rPr>
        <w:t xml:space="preserve">The U.S. sees a militarily and economically strong India as a counterbalance to China and an important market for its military equipment. Mr. </w:t>
      </w:r>
      <w:proofErr w:type="spellStart"/>
      <w:r w:rsidRPr="00AC3374">
        <w:rPr>
          <w:sz w:val="16"/>
        </w:rPr>
        <w:t>Modi</w:t>
      </w:r>
      <w:proofErr w:type="spellEnd"/>
      <w:r w:rsidRPr="00AC3374">
        <w:rPr>
          <w:sz w:val="16"/>
        </w:rPr>
        <w:t xml:space="preserve"> has sought U.S. cooperation in his efforts to rev up the country’s defense manufacturing industry and the two sides are negotiating ways to co-produce weapons.</w:t>
      </w:r>
      <w:r w:rsidR="00AC3374" w:rsidRPr="00AC3374">
        <w:rPr>
          <w:sz w:val="16"/>
        </w:rPr>
        <w:t xml:space="preserve"> </w:t>
      </w:r>
      <w:r w:rsidRPr="0009018A">
        <w:rPr>
          <w:rStyle w:val="StyleUnderline"/>
        </w:rPr>
        <w:t xml:space="preserve">U.S. officials in recent months </w:t>
      </w:r>
      <w:r w:rsidRPr="0009018A">
        <w:rPr>
          <w:rStyle w:val="Emphasis"/>
        </w:rPr>
        <w:t>have prodded India to play a larger role in maintaining regional security</w:t>
      </w:r>
      <w:r w:rsidRPr="00AC3374">
        <w:rPr>
          <w:sz w:val="16"/>
        </w:rPr>
        <w:t>, hinting at possible U.S.-India joint patrols or freedom-of-navigation operations in the Indo-Pacific. India, however, has indicated a deep wariness about any type of joint patrolling.</w:t>
      </w:r>
    </w:p>
    <w:p w:rsidR="000B2F8E" w:rsidRDefault="000B2F8E" w:rsidP="0009018A">
      <w:pPr>
        <w:rPr>
          <w:sz w:val="16"/>
        </w:rPr>
      </w:pPr>
    </w:p>
    <w:p w:rsidR="00CA2D19" w:rsidRDefault="00CA2D19" w:rsidP="007F4C23">
      <w:pPr>
        <w:pStyle w:val="Heading3"/>
      </w:pPr>
      <w:r>
        <w:lastRenderedPageBreak/>
        <w:t>Export Controls Link</w:t>
      </w:r>
      <w:r w:rsidR="00432930">
        <w:t xml:space="preserve"> (need to hi)</w:t>
      </w:r>
    </w:p>
    <w:p w:rsidR="00432930" w:rsidRDefault="00432930" w:rsidP="00432930">
      <w:pPr>
        <w:pStyle w:val="Heading4"/>
      </w:pPr>
      <w:r>
        <w:t xml:space="preserve">Export controls main driver of US-Indian relations—plan </w:t>
      </w:r>
      <w:r w:rsidR="00712695">
        <w:t>exacerbates Sino-Indian rivalry</w:t>
      </w:r>
      <w:r w:rsidR="00460048">
        <w:t xml:space="preserve"> and fears</w:t>
      </w:r>
    </w:p>
    <w:p w:rsidR="00432930" w:rsidRPr="00432930" w:rsidRDefault="00432930" w:rsidP="00432930">
      <w:proofErr w:type="spellStart"/>
      <w:r w:rsidRPr="00344A20">
        <w:rPr>
          <w:rStyle w:val="Style13ptBold"/>
        </w:rPr>
        <w:t>Sirohi</w:t>
      </w:r>
      <w:proofErr w:type="spellEnd"/>
      <w:r w:rsidRPr="00344A20">
        <w:rPr>
          <w:rStyle w:val="Style13ptBold"/>
        </w:rPr>
        <w:t xml:space="preserve"> 15</w:t>
      </w:r>
      <w:r>
        <w:t xml:space="preserve"> (</w:t>
      </w:r>
      <w:proofErr w:type="spellStart"/>
      <w:r>
        <w:t>Seema</w:t>
      </w:r>
      <w:proofErr w:type="spellEnd"/>
      <w:r>
        <w:t xml:space="preserve"> </w:t>
      </w:r>
      <w:proofErr w:type="spellStart"/>
      <w:r>
        <w:t>Sirohi</w:t>
      </w:r>
      <w:proofErr w:type="spellEnd"/>
      <w:r>
        <w:t xml:space="preserve"> is a senior journalist, who writes on foreign policy and India's place in the world. “</w:t>
      </w:r>
      <w:r w:rsidRPr="00432930">
        <w:rPr>
          <w:rStyle w:val="Emphasis"/>
        </w:rPr>
        <w:t xml:space="preserve">Why </w:t>
      </w:r>
      <w:proofErr w:type="spellStart"/>
      <w:r w:rsidRPr="00432930">
        <w:rPr>
          <w:rStyle w:val="Emphasis"/>
        </w:rPr>
        <w:t>defence</w:t>
      </w:r>
      <w:proofErr w:type="spellEnd"/>
      <w:r w:rsidRPr="00432930">
        <w:rPr>
          <w:rStyle w:val="Emphasis"/>
        </w:rPr>
        <w:t xml:space="preserve"> ties may be the main driver of Indo-US relations in 2016</w:t>
      </w:r>
      <w:r>
        <w:t xml:space="preserve">”, </w:t>
      </w:r>
      <w:hyperlink r:id="rId14" w:history="1">
        <w:r w:rsidRPr="007A2216">
          <w:rPr>
            <w:rStyle w:val="Hyperlink"/>
          </w:rPr>
          <w:t>http://blogs.economictimes.indiatimes.com/letterfromwashington/why-defence-ties-may-be-the-main-driver-of-indo-us-relations-in-2016/</w:t>
        </w:r>
      </w:hyperlink>
      <w:r>
        <w:t xml:space="preserve"> , December 16, 2015</w:t>
      </w:r>
    </w:p>
    <w:p w:rsidR="00CA2D19" w:rsidRPr="004D159D" w:rsidRDefault="00CA2D19" w:rsidP="00CA2D19">
      <w:pPr>
        <w:rPr>
          <w:rStyle w:val="Emphasis"/>
        </w:rPr>
      </w:pPr>
      <w:r w:rsidRPr="00CA2D19">
        <w:rPr>
          <w:sz w:val="16"/>
        </w:rPr>
        <w:t xml:space="preserve">Believe it or not, the LSA is hanging fire since 2006 and such was the level of jitters in the last government, it suggested renaming it but couldn’t come up with a more anodyne name than it already had. The other two agreements deal with secure communications interoperability and exchange of topographical, nautical and aeronautical data and products In a change of pace, </w:t>
      </w:r>
      <w:r w:rsidRPr="00CA2D19">
        <w:rPr>
          <w:rStyle w:val="StyleUnderline"/>
        </w:rPr>
        <w:t xml:space="preserve">Carter and his team got an earful on US export controls. </w:t>
      </w:r>
      <w:proofErr w:type="spellStart"/>
      <w:r w:rsidRPr="00CA2D19">
        <w:rPr>
          <w:rStyle w:val="StyleUnderline"/>
        </w:rPr>
        <w:t>Parrikar</w:t>
      </w:r>
      <w:proofErr w:type="spellEnd"/>
      <w:r w:rsidRPr="00CA2D19">
        <w:rPr>
          <w:rStyle w:val="StyleUnderline"/>
        </w:rPr>
        <w:t xml:space="preserve"> said he got the “assurance” and “a very clear promise” that Indian projects would be fast tracked.</w:t>
      </w:r>
      <w:r w:rsidRPr="00CA2D19">
        <w:rPr>
          <w:sz w:val="16"/>
        </w:rPr>
        <w:t xml:space="preserve"> Indian requests should now get a “presumed yes” rather than a “presumed no” on tech transfer issues. If that actually happens, it would mean a newer, better phase. </w:t>
      </w:r>
      <w:r w:rsidRPr="00CA2D19">
        <w:rPr>
          <w:rStyle w:val="StyleUnderline"/>
        </w:rPr>
        <w:t xml:space="preserve">Before doing real business, US </w:t>
      </w:r>
      <w:proofErr w:type="spellStart"/>
      <w:r w:rsidRPr="00CA2D19">
        <w:rPr>
          <w:rStyle w:val="StyleUnderline"/>
        </w:rPr>
        <w:t>defence</w:t>
      </w:r>
      <w:proofErr w:type="spellEnd"/>
      <w:r w:rsidRPr="00CA2D19">
        <w:rPr>
          <w:rStyle w:val="StyleUnderline"/>
        </w:rPr>
        <w:t xml:space="preserve"> companies must clear </w:t>
      </w:r>
      <w:r w:rsidRPr="004D159D">
        <w:rPr>
          <w:rStyle w:val="Emphasis"/>
        </w:rPr>
        <w:t xml:space="preserve">the impenetrable web of mysterious export control laws administered by three separate government agencies — </w:t>
      </w:r>
      <w:proofErr w:type="spellStart"/>
      <w:r w:rsidRPr="004D159D">
        <w:rPr>
          <w:rStyle w:val="Emphasis"/>
        </w:rPr>
        <w:t>defence</w:t>
      </w:r>
      <w:proofErr w:type="spellEnd"/>
      <w:r w:rsidRPr="004D159D">
        <w:rPr>
          <w:rStyle w:val="Emphasis"/>
        </w:rPr>
        <w:t xml:space="preserve">, state and commerce. </w:t>
      </w:r>
      <w:r w:rsidRPr="00CA2D19">
        <w:rPr>
          <w:sz w:val="16"/>
        </w:rPr>
        <w:t xml:space="preserve">Since no one wants to lose turf or control, </w:t>
      </w:r>
      <w:r w:rsidRPr="00CA2D19">
        <w:rPr>
          <w:rStyle w:val="StyleUnderline"/>
        </w:rPr>
        <w:t>reasons for denial are not always clear</w:t>
      </w:r>
      <w:r w:rsidRPr="00CA2D19">
        <w:rPr>
          <w:sz w:val="16"/>
        </w:rPr>
        <w:t xml:space="preserve">. They find ways around the Byzantine system — some just don’t sell to the government, or sell the product only after it is widely distributed in the commercial market and finally many companies shift product development abroad to escape the controls. The last tactic has benefitted one country in particular and that is China as companies moved crucial operations abroad with Chinese partners. </w:t>
      </w:r>
      <w:r w:rsidRPr="00CA2D19">
        <w:rPr>
          <w:rStyle w:val="StyleUnderline"/>
        </w:rPr>
        <w:t xml:space="preserve">The US Congress doesn’t like this phenomenon and fitfully argues for </w:t>
      </w:r>
      <w:proofErr w:type="spellStart"/>
      <w:r w:rsidRPr="00CA2D19">
        <w:rPr>
          <w:rStyle w:val="StyleUnderline"/>
        </w:rPr>
        <w:t>rationalising</w:t>
      </w:r>
      <w:proofErr w:type="spellEnd"/>
      <w:r w:rsidRPr="00CA2D19">
        <w:rPr>
          <w:rStyle w:val="StyleUnderline"/>
        </w:rPr>
        <w:t xml:space="preserve"> export controls</w:t>
      </w:r>
      <w:r w:rsidRPr="00CA2D19">
        <w:rPr>
          <w:sz w:val="16"/>
        </w:rPr>
        <w:t xml:space="preserve">. </w:t>
      </w:r>
      <w:r w:rsidRPr="00CA2D19">
        <w:rPr>
          <w:rStyle w:val="StyleUnderline"/>
        </w:rPr>
        <w:t xml:space="preserve">The Obama Administration to its credit launched export control reforms in its first term but </w:t>
      </w:r>
      <w:r w:rsidRPr="004D159D">
        <w:rPr>
          <w:rStyle w:val="Emphasis"/>
        </w:rPr>
        <w:t>it’s not clear where the process is.</w:t>
      </w:r>
    </w:p>
    <w:p w:rsidR="00344A20" w:rsidRDefault="00344A20" w:rsidP="00344A20">
      <w:pPr>
        <w:pStyle w:val="Heading3"/>
      </w:pPr>
      <w:r>
        <w:lastRenderedPageBreak/>
        <w:t xml:space="preserve">AT: No Indian </w:t>
      </w:r>
      <w:r>
        <w:t xml:space="preserve">Export Controls </w:t>
      </w:r>
      <w:r>
        <w:t>Now</w:t>
      </w:r>
    </w:p>
    <w:p w:rsidR="00344A20" w:rsidRPr="00344A20" w:rsidRDefault="00501376" w:rsidP="00344A20">
      <w:pPr>
        <w:pStyle w:val="Heading4"/>
      </w:pPr>
      <w:r>
        <w:t xml:space="preserve">Senate just failed to pass bill that would remove </w:t>
      </w:r>
      <w:r w:rsidR="00E339BC">
        <w:t xml:space="preserve">Indian </w:t>
      </w:r>
      <w:r>
        <w:t>export controls</w:t>
      </w:r>
    </w:p>
    <w:p w:rsidR="00344A20" w:rsidRPr="00344A20" w:rsidRDefault="00344A20" w:rsidP="00344A20">
      <w:r w:rsidRPr="00501376">
        <w:rPr>
          <w:rStyle w:val="Style13ptBold"/>
        </w:rPr>
        <w:t>PTI 6/15</w:t>
      </w:r>
      <w:r w:rsidRPr="00344A20">
        <w:t xml:space="preserve"> (Press Trust of India, “US senate fails to </w:t>
      </w:r>
      <w:proofErr w:type="spellStart"/>
      <w:r w:rsidRPr="00344A20">
        <w:t>recognise</w:t>
      </w:r>
      <w:proofErr w:type="spellEnd"/>
      <w:r w:rsidRPr="00344A20">
        <w:t xml:space="preserve"> India as major strategic partner”, </w:t>
      </w:r>
      <w:hyperlink r:id="rId15" w:history="1">
        <w:r w:rsidRPr="00344A20">
          <w:rPr>
            <w:rStyle w:val="Hyperlink"/>
          </w:rPr>
          <w:t>http://indianexpress.com/article/india/india-news-india/us-senate-fails-to-recognise-india-as-major-defence-partner-2854071/</w:t>
        </w:r>
      </w:hyperlink>
      <w:r w:rsidRPr="00344A20">
        <w:t xml:space="preserve"> , Updated: June 15, </w:t>
      </w:r>
      <w:proofErr w:type="gramStart"/>
      <w:r w:rsidRPr="00344A20">
        <w:t>2016 )</w:t>
      </w:r>
      <w:proofErr w:type="gramEnd"/>
    </w:p>
    <w:p w:rsidR="00344A20" w:rsidRPr="00344A20" w:rsidRDefault="00344A20" w:rsidP="00344A20">
      <w:pPr>
        <w:rPr>
          <w:sz w:val="16"/>
        </w:rPr>
      </w:pPr>
      <w:r w:rsidRPr="00F03F00">
        <w:rPr>
          <w:rStyle w:val="StyleUnderline"/>
        </w:rPr>
        <w:t xml:space="preserve">The Senate has failed to </w:t>
      </w:r>
      <w:proofErr w:type="spellStart"/>
      <w:r w:rsidRPr="00F03F00">
        <w:rPr>
          <w:rStyle w:val="StyleUnderline"/>
        </w:rPr>
        <w:t>recognise</w:t>
      </w:r>
      <w:proofErr w:type="spellEnd"/>
      <w:r w:rsidRPr="00F03F00">
        <w:rPr>
          <w:rStyle w:val="StyleUnderline"/>
        </w:rPr>
        <w:t xml:space="preserve"> India as a “global strategic and </w:t>
      </w:r>
      <w:proofErr w:type="spellStart"/>
      <w:r w:rsidRPr="00F03F00">
        <w:rPr>
          <w:rStyle w:val="StyleUnderline"/>
        </w:rPr>
        <w:t>defence</w:t>
      </w:r>
      <w:proofErr w:type="spellEnd"/>
      <w:r w:rsidRPr="00F03F00">
        <w:rPr>
          <w:rStyle w:val="StyleUnderline"/>
        </w:rPr>
        <w:t xml:space="preserve"> partner” of the US after a key amendment necessary to modify its export control regulations could not be passed.</w:t>
      </w:r>
      <w:r>
        <w:rPr>
          <w:rStyle w:val="StyleUnderline"/>
        </w:rPr>
        <w:t xml:space="preserve"> </w:t>
      </w:r>
      <w:r w:rsidRPr="00344A20">
        <w:rPr>
          <w:sz w:val="16"/>
        </w:rPr>
        <w:t xml:space="preserve">A day after Prime Minister </w:t>
      </w:r>
      <w:proofErr w:type="spellStart"/>
      <w:r w:rsidRPr="00344A20">
        <w:rPr>
          <w:sz w:val="16"/>
        </w:rPr>
        <w:t>Narendra</w:t>
      </w:r>
      <w:proofErr w:type="spellEnd"/>
      <w:r w:rsidRPr="00344A20">
        <w:rPr>
          <w:sz w:val="16"/>
        </w:rPr>
        <w:t xml:space="preserve"> </w:t>
      </w:r>
      <w:proofErr w:type="spellStart"/>
      <w:r w:rsidRPr="00344A20">
        <w:rPr>
          <w:sz w:val="16"/>
        </w:rPr>
        <w:t>Modi’s</w:t>
      </w:r>
      <w:proofErr w:type="spellEnd"/>
      <w:r w:rsidRPr="00344A20">
        <w:rPr>
          <w:sz w:val="16"/>
        </w:rPr>
        <w:t xml:space="preserve"> recent address to a joint session of Congress, top Republican senator John McCain had moved an amendment to the National </w:t>
      </w:r>
      <w:proofErr w:type="spellStart"/>
      <w:r w:rsidRPr="00344A20">
        <w:rPr>
          <w:sz w:val="16"/>
        </w:rPr>
        <w:t>Defence</w:t>
      </w:r>
      <w:proofErr w:type="spellEnd"/>
      <w:r w:rsidRPr="00344A20">
        <w:rPr>
          <w:sz w:val="16"/>
        </w:rPr>
        <w:t xml:space="preserve"> </w:t>
      </w:r>
      <w:proofErr w:type="spellStart"/>
      <w:r w:rsidRPr="00344A20">
        <w:rPr>
          <w:sz w:val="16"/>
        </w:rPr>
        <w:t>Authorisation</w:t>
      </w:r>
      <w:proofErr w:type="spellEnd"/>
      <w:r w:rsidRPr="00344A20">
        <w:rPr>
          <w:sz w:val="16"/>
        </w:rPr>
        <w:t xml:space="preserve"> Act (NDAA-17) which if passed would have </w:t>
      </w:r>
      <w:proofErr w:type="spellStart"/>
      <w:r w:rsidRPr="00344A20">
        <w:rPr>
          <w:sz w:val="16"/>
        </w:rPr>
        <w:t>recognised</w:t>
      </w:r>
      <w:proofErr w:type="spellEnd"/>
      <w:r w:rsidRPr="00344A20">
        <w:rPr>
          <w:sz w:val="16"/>
        </w:rPr>
        <w:t xml:space="preserve"> India as a global strategic and </w:t>
      </w:r>
      <w:proofErr w:type="spellStart"/>
      <w:r w:rsidRPr="00344A20">
        <w:rPr>
          <w:sz w:val="16"/>
        </w:rPr>
        <w:t>defence</w:t>
      </w:r>
      <w:proofErr w:type="spellEnd"/>
      <w:r w:rsidRPr="00344A20">
        <w:rPr>
          <w:sz w:val="16"/>
        </w:rPr>
        <w:t xml:space="preserve"> partner. </w:t>
      </w:r>
      <w:r w:rsidRPr="00344A20">
        <w:rPr>
          <w:rStyle w:val="StyleUnderline"/>
        </w:rPr>
        <w:t xml:space="preserve">The US had </w:t>
      </w:r>
      <w:proofErr w:type="spellStart"/>
      <w:r w:rsidRPr="00344A20">
        <w:rPr>
          <w:rStyle w:val="StyleUnderline"/>
        </w:rPr>
        <w:t>recognised</w:t>
      </w:r>
      <w:proofErr w:type="spellEnd"/>
      <w:r w:rsidRPr="00344A20">
        <w:rPr>
          <w:rStyle w:val="StyleUnderline"/>
        </w:rPr>
        <w:t xml:space="preserve"> India as a “major </w:t>
      </w:r>
      <w:proofErr w:type="spellStart"/>
      <w:r w:rsidRPr="00344A20">
        <w:rPr>
          <w:rStyle w:val="StyleUnderline"/>
        </w:rPr>
        <w:t>defence</w:t>
      </w:r>
      <w:proofErr w:type="spellEnd"/>
      <w:r w:rsidRPr="00344A20">
        <w:rPr>
          <w:rStyle w:val="StyleUnderline"/>
        </w:rPr>
        <w:t xml:space="preserve"> partner” in a joint statement issued after </w:t>
      </w:r>
      <w:proofErr w:type="spellStart"/>
      <w:r w:rsidRPr="00344A20">
        <w:rPr>
          <w:rStyle w:val="StyleUnderline"/>
        </w:rPr>
        <w:t>Modi</w:t>
      </w:r>
      <w:proofErr w:type="spellEnd"/>
      <w:r w:rsidRPr="00344A20">
        <w:rPr>
          <w:rStyle w:val="StyleUnderline"/>
        </w:rPr>
        <w:t xml:space="preserve"> held talks with</w:t>
      </w:r>
      <w:r w:rsidRPr="00344A20">
        <w:rPr>
          <w:sz w:val="16"/>
        </w:rPr>
        <w:t xml:space="preserve"> President Barack </w:t>
      </w:r>
      <w:r w:rsidRPr="00344A20">
        <w:rPr>
          <w:rStyle w:val="StyleUnderline"/>
        </w:rPr>
        <w:t xml:space="preserve">Obama which supported </w:t>
      </w:r>
      <w:proofErr w:type="spellStart"/>
      <w:r w:rsidRPr="00344A20">
        <w:rPr>
          <w:rStyle w:val="StyleUnderline"/>
        </w:rPr>
        <w:t>defence</w:t>
      </w:r>
      <w:proofErr w:type="spellEnd"/>
      <w:r w:rsidRPr="00344A20">
        <w:rPr>
          <w:rStyle w:val="StyleUnderline"/>
        </w:rPr>
        <w:t>-related trade and technology transfer to the country which would now be treated on par with America’s closest allies.</w:t>
      </w:r>
    </w:p>
    <w:p w:rsidR="00390EA2" w:rsidRDefault="00390EA2" w:rsidP="007F4C23">
      <w:pPr>
        <w:pStyle w:val="Heading3"/>
      </w:pPr>
      <w:r>
        <w:lastRenderedPageBreak/>
        <w:t xml:space="preserve">Containment Link </w:t>
      </w:r>
    </w:p>
    <w:p w:rsidR="00390EA2" w:rsidRPr="00390EA2" w:rsidRDefault="00390EA2" w:rsidP="00390EA2"/>
    <w:p w:rsidR="00390EA2" w:rsidRPr="00390EA2" w:rsidRDefault="00390EA2" w:rsidP="00390EA2">
      <w:pPr>
        <w:keepNext/>
        <w:keepLines/>
        <w:spacing w:before="40" w:after="0"/>
        <w:outlineLvl w:val="3"/>
        <w:rPr>
          <w:rFonts w:eastAsiaTheme="majorEastAsia" w:cstheme="majorBidi"/>
          <w:b/>
          <w:iCs/>
          <w:sz w:val="26"/>
        </w:rPr>
      </w:pPr>
      <w:r w:rsidRPr="00390EA2">
        <w:rPr>
          <w:rFonts w:eastAsiaTheme="majorEastAsia" w:cstheme="majorBidi"/>
          <w:b/>
          <w:iCs/>
          <w:sz w:val="26"/>
        </w:rPr>
        <w:t xml:space="preserve">US-India military cooperation aimed at constraining China </w:t>
      </w:r>
      <w:proofErr w:type="spellStart"/>
      <w:r w:rsidRPr="00390EA2">
        <w:rPr>
          <w:rFonts w:eastAsiaTheme="majorEastAsia" w:cstheme="majorBidi"/>
          <w:b/>
          <w:iCs/>
          <w:sz w:val="26"/>
        </w:rPr>
        <w:t>aff</w:t>
      </w:r>
      <w:proofErr w:type="spellEnd"/>
      <w:r w:rsidRPr="00390EA2">
        <w:rPr>
          <w:rFonts w:eastAsiaTheme="majorEastAsia" w:cstheme="majorBidi"/>
          <w:b/>
          <w:iCs/>
          <w:sz w:val="26"/>
        </w:rPr>
        <w:t xml:space="preserve"> flips that script//relations are zero sum</w:t>
      </w:r>
    </w:p>
    <w:p w:rsidR="00390EA2" w:rsidRPr="00390EA2" w:rsidRDefault="00390EA2" w:rsidP="00390EA2">
      <w:r w:rsidRPr="00390EA2">
        <w:rPr>
          <w:b/>
          <w:bCs/>
          <w:sz w:val="26"/>
        </w:rPr>
        <w:t>Das 5/10</w:t>
      </w:r>
      <w:r w:rsidRPr="00390EA2">
        <w:rPr>
          <w:bCs/>
          <w:sz w:val="26"/>
        </w:rPr>
        <w:t xml:space="preserve">/16 </w:t>
      </w:r>
      <w:r w:rsidRPr="00390EA2">
        <w:t>(</w:t>
      </w:r>
      <w:proofErr w:type="spellStart"/>
      <w:r w:rsidRPr="00390EA2">
        <w:t>Ajaya</w:t>
      </w:r>
      <w:proofErr w:type="spellEnd"/>
      <w:r w:rsidRPr="00390EA2">
        <w:t xml:space="preserve"> Kumar- contributor at The National </w:t>
      </w:r>
      <w:proofErr w:type="gramStart"/>
      <w:r w:rsidRPr="00390EA2">
        <w:t>Interest ,</w:t>
      </w:r>
      <w:proofErr w:type="gramEnd"/>
      <w:r w:rsidRPr="00390EA2">
        <w:t xml:space="preserve"> “Washington wants stronger ties, but New Delhi must remain a swing state”, http://nationalinterest.org/feature/can-india-balance-between-china-america-16137?page=show)</w:t>
      </w:r>
    </w:p>
    <w:p w:rsidR="00390EA2" w:rsidRPr="00390EA2" w:rsidRDefault="00390EA2" w:rsidP="00390EA2">
      <w:pPr>
        <w:rPr>
          <w:sz w:val="16"/>
        </w:rPr>
      </w:pPr>
      <w:r w:rsidRPr="00390EA2">
        <w:rPr>
          <w:sz w:val="16"/>
        </w:rPr>
        <w:t xml:space="preserve">Some in </w:t>
      </w:r>
      <w:r w:rsidRPr="00390EA2">
        <w:rPr>
          <w:highlight w:val="cyan"/>
          <w:u w:val="single"/>
        </w:rPr>
        <w:t>the Indian strategic community believe</w:t>
      </w:r>
      <w:r w:rsidRPr="00390EA2">
        <w:rPr>
          <w:sz w:val="16"/>
        </w:rPr>
        <w:t xml:space="preserve"> that recent </w:t>
      </w:r>
      <w:r w:rsidRPr="00390EA2">
        <w:rPr>
          <w:highlight w:val="cyan"/>
          <w:u w:val="single"/>
        </w:rPr>
        <w:t>moves to enhance defense cooperation with the U</w:t>
      </w:r>
      <w:r w:rsidRPr="00390EA2">
        <w:rPr>
          <w:sz w:val="16"/>
        </w:rPr>
        <w:t xml:space="preserve">nited </w:t>
      </w:r>
      <w:r w:rsidRPr="00390EA2">
        <w:rPr>
          <w:highlight w:val="cyan"/>
          <w:u w:val="single"/>
        </w:rPr>
        <w:t>S</w:t>
      </w:r>
      <w:r w:rsidRPr="00390EA2">
        <w:rPr>
          <w:sz w:val="16"/>
        </w:rPr>
        <w:t xml:space="preserve">tates </w:t>
      </w:r>
      <w:r w:rsidRPr="00390EA2">
        <w:rPr>
          <w:highlight w:val="cyan"/>
          <w:u w:val="single"/>
        </w:rPr>
        <w:t>could make India</w:t>
      </w:r>
      <w:r w:rsidRPr="00390EA2">
        <w:rPr>
          <w:sz w:val="16"/>
        </w:rPr>
        <w:t xml:space="preserve">, among others, an </w:t>
      </w:r>
      <w:r w:rsidRPr="00390EA2">
        <w:rPr>
          <w:highlight w:val="cyan"/>
          <w:u w:val="single"/>
        </w:rPr>
        <w:t>element in American strategy to limit Beijing</w:t>
      </w:r>
      <w:r w:rsidRPr="00390EA2">
        <w:rPr>
          <w:sz w:val="16"/>
        </w:rPr>
        <w:t xml:space="preserve">’s rising power to the inevitable detriment of India’s relations with its powerful neighbor. Others consider that the “benefits outweigh [the] costs”—especially for India to meet the threat of Chinese maritime ascendancy in the Indian Ocean—and that “Delhi must not let commonsense with Beijing turn into a policy of self-denial with Washington.” Can India find a space in which it can positively engage with both a rising China, and a United States pursuing a “pivot” to Asia to remain a global power? While the answer is yes, India will also find itself in a position, as it forges strategic ties with the United States, where it must also keep its relations with China from worsening. Contrary to the comparison that China has solid relations with Pakistan despite its close military relationship with the United States, </w:t>
      </w:r>
      <w:r w:rsidRPr="00390EA2">
        <w:rPr>
          <w:highlight w:val="cyan"/>
          <w:u w:val="single"/>
        </w:rPr>
        <w:t>the growing Indo-U.S. strategic partnership</w:t>
      </w:r>
      <w:r w:rsidRPr="00390EA2">
        <w:rPr>
          <w:sz w:val="16"/>
        </w:rPr>
        <w:t xml:space="preserve"> must account for China—particularly since both </w:t>
      </w:r>
      <w:r w:rsidRPr="00390EA2">
        <w:rPr>
          <w:highlight w:val="cyan"/>
          <w:u w:val="single"/>
        </w:rPr>
        <w:t>share a</w:t>
      </w:r>
      <w:r w:rsidRPr="00390EA2">
        <w:rPr>
          <w:sz w:val="16"/>
        </w:rPr>
        <w:t xml:space="preserve"> geopolitical </w:t>
      </w:r>
      <w:r w:rsidRPr="00390EA2">
        <w:rPr>
          <w:highlight w:val="cyan"/>
          <w:u w:val="single"/>
        </w:rPr>
        <w:t>objective to prevent any Chinese dominance in the Asia-Pacific</w:t>
      </w:r>
      <w:r w:rsidRPr="00390EA2">
        <w:rPr>
          <w:sz w:val="16"/>
        </w:rPr>
        <w:t xml:space="preserve">, and as strong like-minded states in Asia like Japan could also attempt to contain its rise. From its beginning, the </w:t>
      </w:r>
      <w:proofErr w:type="spellStart"/>
      <w:r w:rsidRPr="00390EA2">
        <w:rPr>
          <w:sz w:val="16"/>
        </w:rPr>
        <w:t>Modi</w:t>
      </w:r>
      <w:proofErr w:type="spellEnd"/>
      <w:r w:rsidRPr="00390EA2">
        <w:rPr>
          <w:sz w:val="16"/>
        </w:rPr>
        <w:t xml:space="preserve"> government has sought to engage deftly all the principal actors in the Asian balance and thereby build India up as more than a “balancing power”—making it instead “a leading power.” That means directing India’s foreign policy not only to preserve, but also to increase, India’s relative power. In world politics, while states—mainly great powers—join together to stop “</w:t>
      </w:r>
      <w:proofErr w:type="spellStart"/>
      <w:r w:rsidRPr="00390EA2">
        <w:rPr>
          <w:sz w:val="16"/>
        </w:rPr>
        <w:t>overpowerful</w:t>
      </w:r>
      <w:proofErr w:type="spellEnd"/>
      <w:r w:rsidRPr="00390EA2">
        <w:rPr>
          <w:sz w:val="16"/>
        </w:rPr>
        <w:t xml:space="preserve">” states in order to maintain their relative power, they also aspire to increase their own national power. Becoming a major global power is a deeply rooted traditional objective of Indian foreign policy, and not just as part of a contest with China. With an economy that is the world’s third largest in terms of purchasing power parity, a population of more than 1.2 billion, a continent-sized landmass, the world’s third-largest armed forces and a nuclear capability, India is already a major power in Asia. </w:t>
      </w:r>
      <w:r w:rsidRPr="00390EA2">
        <w:rPr>
          <w:highlight w:val="cyan"/>
          <w:u w:val="single"/>
        </w:rPr>
        <w:t>India has been building partnerships with the United States,</w:t>
      </w:r>
      <w:r w:rsidRPr="00390EA2">
        <w:rPr>
          <w:sz w:val="16"/>
        </w:rPr>
        <w:t xml:space="preserve"> Japan and other middle powers in the Asia-Pacific </w:t>
      </w:r>
      <w:r w:rsidRPr="00390EA2">
        <w:rPr>
          <w:highlight w:val="cyan"/>
          <w:u w:val="single"/>
        </w:rPr>
        <w:t>to balance China</w:t>
      </w:r>
      <w:r w:rsidRPr="00390EA2">
        <w:rPr>
          <w:sz w:val="16"/>
        </w:rPr>
        <w:t xml:space="preserve"> as it grows in strength—a policy shaped by India’s own objective conditions, rather than American designs, considerin</w:t>
      </w:r>
      <w:r w:rsidRPr="00390EA2">
        <w:rPr>
          <w:highlight w:val="cyan"/>
          <w:u w:val="single"/>
        </w:rPr>
        <w:t>g India’s adjacency to China, their power asymmetry, unresolved territorial disputes</w:t>
      </w:r>
      <w:r w:rsidRPr="00390EA2">
        <w:rPr>
          <w:sz w:val="16"/>
        </w:rPr>
        <w:t xml:space="preserve"> that erupted into full-scale conflict in 1962, </w:t>
      </w:r>
      <w:r w:rsidRPr="00390EA2">
        <w:rPr>
          <w:highlight w:val="cyan"/>
          <w:u w:val="single"/>
        </w:rPr>
        <w:t>China’s growing strategic partnership with a nuclear-capable Pakistan</w:t>
      </w:r>
      <w:r w:rsidRPr="00390EA2">
        <w:rPr>
          <w:sz w:val="16"/>
        </w:rPr>
        <w:t xml:space="preserve"> (which remains a “national obsession” for India) </w:t>
      </w:r>
      <w:r w:rsidRPr="00390EA2">
        <w:rPr>
          <w:sz w:val="16"/>
          <w:highlight w:val="cyan"/>
        </w:rPr>
        <w:t>and Chinese maritime ascendancy in the Indian Ocean.</w:t>
      </w:r>
      <w:r w:rsidRPr="00390EA2">
        <w:rPr>
          <w:sz w:val="16"/>
        </w:rPr>
        <w:t xml:space="preserve"> “Adjacency” between two states is, according to the ancient Indian principle, a “fruitful source of rivalry and differences.” This principle appears relevant in the case of India-China relations. Both are simultaneously rising with divergent aspirations in the Asia-Pacific, increasing their mutual security dilemma. </w:t>
      </w:r>
      <w:r w:rsidRPr="00390EA2">
        <w:rPr>
          <w:highlight w:val="cyan"/>
          <w:u w:val="single"/>
        </w:rPr>
        <w:t>The proximity</w:t>
      </w:r>
      <w:r w:rsidRPr="00390EA2">
        <w:rPr>
          <w:sz w:val="16"/>
        </w:rPr>
        <w:t xml:space="preserve"> of China and Pakistan to India, and their strategic alignment, </w:t>
      </w:r>
      <w:r w:rsidRPr="00390EA2">
        <w:rPr>
          <w:highlight w:val="cyan"/>
          <w:u w:val="single"/>
        </w:rPr>
        <w:t>would require India to forge close ties with the United States</w:t>
      </w:r>
      <w:r w:rsidRPr="00390EA2">
        <w:rPr>
          <w:sz w:val="16"/>
        </w:rPr>
        <w:t xml:space="preserve"> and other outside powers </w:t>
      </w:r>
      <w:r w:rsidRPr="00390EA2">
        <w:rPr>
          <w:highlight w:val="cyan"/>
          <w:u w:val="single"/>
        </w:rPr>
        <w:t>to preserve balance</w:t>
      </w:r>
      <w:r w:rsidRPr="00390EA2">
        <w:rPr>
          <w:sz w:val="16"/>
        </w:rPr>
        <w:t xml:space="preserve">. Are circumstances not more complex than, and different from, the Cold War, when India could pursue nonalignment and keep “all big powers at bay while getting close to this or that major country on a contingency basis”? At the same time, India’s growing economic, political and military relations with actors in the Asia-Pacific are doing more than balancing against China—they are serving its great-power ambition. Therefore, India has many reasons to cooperate and coordinate with entities in the Indo-Pacific, including motives that are not directly related to China. Such partnerships now assist India to position it more seriously as a net security provider in the Indo-Pacific, having already facilitated its membership in the East Asian Summit. The United States has ended India’s “nuclear apartheid” in return for a strategic partnership. Fear of China was just one element. After all, </w:t>
      </w:r>
      <w:r w:rsidRPr="00390EA2">
        <w:rPr>
          <w:highlight w:val="cyan"/>
          <w:u w:val="single"/>
        </w:rPr>
        <w:t>there are strong interests for</w:t>
      </w:r>
      <w:r w:rsidRPr="00390EA2">
        <w:rPr>
          <w:sz w:val="16"/>
        </w:rPr>
        <w:t xml:space="preserve"> economic </w:t>
      </w:r>
      <w:r w:rsidRPr="00390EA2">
        <w:rPr>
          <w:highlight w:val="cyan"/>
          <w:u w:val="single"/>
        </w:rPr>
        <w:t>cooperation among India, China and the United States</w:t>
      </w:r>
      <w:r w:rsidRPr="00390EA2">
        <w:rPr>
          <w:sz w:val="16"/>
        </w:rPr>
        <w:t xml:space="preserve">, in order to grow their relative power; they also have complementary interests in transnational issues including terrorism, the environment and climate change. </w:t>
      </w:r>
      <w:r w:rsidRPr="00390EA2">
        <w:rPr>
          <w:highlight w:val="cyan"/>
          <w:u w:val="single"/>
        </w:rPr>
        <w:t xml:space="preserve">Because of power asymmetry, India-China, Indo-U.S. and Sino-American relations are also developing individually in areas </w:t>
      </w:r>
      <w:r w:rsidRPr="00390EA2">
        <w:rPr>
          <w:b/>
          <w:iCs/>
          <w:highlight w:val="cyan"/>
          <w:u w:val="single"/>
          <w:bdr w:val="single" w:sz="24" w:space="0" w:color="auto"/>
        </w:rPr>
        <w:t>that exclude the third</w:t>
      </w:r>
      <w:r w:rsidRPr="00390EA2">
        <w:rPr>
          <w:highlight w:val="cyan"/>
          <w:u w:val="single"/>
        </w:rPr>
        <w:t>, a fact that</w:t>
      </w:r>
      <w:r w:rsidRPr="00390EA2">
        <w:rPr>
          <w:sz w:val="16"/>
        </w:rPr>
        <w:t xml:space="preserve"> could potentially </w:t>
      </w:r>
      <w:r w:rsidRPr="00390EA2">
        <w:rPr>
          <w:b/>
          <w:iCs/>
          <w:highlight w:val="cyan"/>
          <w:u w:val="single"/>
          <w:bdr w:val="single" w:sz="24" w:space="0" w:color="auto"/>
        </w:rPr>
        <w:t>moderate their balancing behavior</w:t>
      </w:r>
      <w:r w:rsidRPr="00390EA2">
        <w:rPr>
          <w:sz w:val="16"/>
        </w:rPr>
        <w:t>. Most importantly, India has joined the China-led Asian Infrastructure Investment Bank, which the United States opposed, and has founded the New Development Bank along with China, Russia, Brazil and South Africa. Even some in India do not consider China’s “One Belt, One Road” initiative to be essentially zero-sum.</w:t>
      </w:r>
    </w:p>
    <w:p w:rsidR="00390EA2" w:rsidRPr="00390EA2" w:rsidRDefault="00390EA2" w:rsidP="00390EA2"/>
    <w:p w:rsidR="007F4C23" w:rsidRPr="007F4C23" w:rsidRDefault="007F4C23" w:rsidP="007F4C23">
      <w:pPr>
        <w:pStyle w:val="Heading3"/>
      </w:pPr>
      <w:r w:rsidRPr="007F4C23">
        <w:lastRenderedPageBreak/>
        <w:t xml:space="preserve">Rapprochement </w:t>
      </w:r>
      <w:proofErr w:type="gramStart"/>
      <w:r w:rsidRPr="007F4C23">
        <w:t>link</w:t>
      </w:r>
      <w:r>
        <w:t>(</w:t>
      </w:r>
      <w:proofErr w:type="gramEnd"/>
      <w:r>
        <w:t>need to hi)</w:t>
      </w:r>
    </w:p>
    <w:p w:rsidR="007F4C23" w:rsidRPr="00A63273" w:rsidRDefault="007F4C23" w:rsidP="007F4C23">
      <w:pPr>
        <w:pStyle w:val="Heading4"/>
      </w:pPr>
      <w:r>
        <w:t xml:space="preserve">U.S. Sino rapprochement leaves India exposed—causes conflict with China </w:t>
      </w:r>
    </w:p>
    <w:p w:rsidR="007F4C23" w:rsidRDefault="007F4C23" w:rsidP="007F4C23">
      <w:r w:rsidRPr="00F219CF">
        <w:rPr>
          <w:rStyle w:val="Style13ptBold"/>
        </w:rPr>
        <w:t>Mohan 12</w:t>
      </w:r>
      <w:r>
        <w:t xml:space="preserve"> (C. Raja Mohan is a Distinguished Fellow at the Observer Research Foundation, New Delhi. “The New Triangular Diplomacy: India, China and America at Sea”, </w:t>
      </w:r>
      <w:hyperlink r:id="rId16" w:history="1">
        <w:r w:rsidRPr="007A2216">
          <w:rPr>
            <w:rStyle w:val="Hyperlink"/>
          </w:rPr>
          <w:t>http://thediplomat.com/2012/11/the-new-triangular-diplomacy-india-china-and-america-on-the-high-seas/?allpages=yes</w:t>
        </w:r>
      </w:hyperlink>
      <w:r>
        <w:t xml:space="preserve"> , November 05, 2012)</w:t>
      </w:r>
    </w:p>
    <w:p w:rsidR="007F4C23" w:rsidRPr="00582FA6" w:rsidRDefault="007F4C23" w:rsidP="007F4C23">
      <w:pPr>
        <w:rPr>
          <w:sz w:val="16"/>
        </w:rPr>
      </w:pPr>
      <w:r w:rsidRPr="00BA7CBC">
        <w:rPr>
          <w:rStyle w:val="StyleUnderline"/>
        </w:rPr>
        <w:t>India’s potential could contribute significantly to the new balance of power in Asia</w:t>
      </w:r>
      <w:r w:rsidRPr="00582FA6">
        <w:rPr>
          <w:sz w:val="16"/>
        </w:rPr>
        <w:t xml:space="preserve"> as recognized by both Washington and Beijing. U.S. Defense Secretary, Leon </w:t>
      </w:r>
      <w:r w:rsidRPr="00582FA6">
        <w:rPr>
          <w:rStyle w:val="StyleUnderline"/>
        </w:rPr>
        <w:t>Panetta, was in Delhi</w:t>
      </w:r>
      <w:r w:rsidRPr="00BA7CBC">
        <w:rPr>
          <w:rStyle w:val="StyleUnderline"/>
        </w:rPr>
        <w:t xml:space="preserve"> last June declaring India as a “lynchpin”</w:t>
      </w:r>
      <w:r>
        <w:rPr>
          <w:rStyle w:val="StyleUnderline"/>
        </w:rPr>
        <w:t xml:space="preserve"> </w:t>
      </w:r>
      <w:r w:rsidRPr="00BA7CBC">
        <w:rPr>
          <w:rStyle w:val="StyleUnderline"/>
        </w:rPr>
        <w:t>in the U.S. pivot to Asia.</w:t>
      </w:r>
      <w:r>
        <w:rPr>
          <w:rStyle w:val="StyleUnderline"/>
        </w:rPr>
        <w:t xml:space="preserve"> </w:t>
      </w:r>
      <w:r w:rsidRPr="00582FA6">
        <w:rPr>
          <w:sz w:val="16"/>
        </w:rPr>
        <w:t xml:space="preserve">The Chinese defense minister Liang </w:t>
      </w:r>
      <w:proofErr w:type="spellStart"/>
      <w:r w:rsidRPr="00582FA6">
        <w:rPr>
          <w:sz w:val="16"/>
        </w:rPr>
        <w:t>Guanglie</w:t>
      </w:r>
      <w:proofErr w:type="spellEnd"/>
      <w:r w:rsidRPr="00582FA6">
        <w:rPr>
          <w:sz w:val="16"/>
        </w:rPr>
        <w:t xml:space="preserve"> was soon knocking at Delhi’s doors, trying to soothe India’s growing concerns about Beijing’s rise. </w:t>
      </w:r>
      <w:r w:rsidRPr="00BA7CBC">
        <w:rPr>
          <w:rStyle w:val="StyleUnderline"/>
        </w:rPr>
        <w:t>Delhi’s cautious response to America’s Asian pivot underlines India’s open-ended and deliberative strategy in dealing with the twists and turns in the U.S. strategy towards China.</w:t>
      </w:r>
      <w:r>
        <w:rPr>
          <w:rStyle w:val="StyleUnderline"/>
        </w:rPr>
        <w:t xml:space="preserve"> </w:t>
      </w:r>
      <w:r w:rsidRPr="00582FA6">
        <w:rPr>
          <w:sz w:val="16"/>
        </w:rPr>
        <w:t xml:space="preserve">India has had a complex and difficult relationship with China since they became neighbors in the middle of the 20th century. And it is only over the last decade that Delhi’s ties with the United States have begun to warm. India has not had a direct conflict of interest with the United States during the Cold War, but the two have had deep differences on global and regional issues. </w:t>
      </w:r>
      <w:r w:rsidRPr="004D65F6">
        <w:rPr>
          <w:rStyle w:val="StyleUnderline"/>
        </w:rPr>
        <w:t>Delhi’s relations with China have been marred by a host of unresolved bilateral disputes since they became neighbors in the middle of the 20th century and an unending competition for regional influence.</w:t>
      </w:r>
      <w:r>
        <w:rPr>
          <w:rStyle w:val="StyleUnderline"/>
        </w:rPr>
        <w:t xml:space="preserve"> </w:t>
      </w:r>
      <w:r w:rsidRPr="00582FA6">
        <w:rPr>
          <w:sz w:val="16"/>
        </w:rPr>
        <w:t xml:space="preserve">How this rivalry moves in the coming years—towards intensification or mitigation—will have a great impact on the outcomes from the U.S. pivot to Asia and the construction of a new Asian balance. In the last few years, despite growing economic engagement, </w:t>
      </w:r>
      <w:r w:rsidRPr="004D65F6">
        <w:rPr>
          <w:rStyle w:val="StyleUnderline"/>
        </w:rPr>
        <w:t xml:space="preserve">Sino-Indian political tensions </w:t>
      </w:r>
      <w:r w:rsidRPr="00582FA6">
        <w:rPr>
          <w:rStyle w:val="Emphasis"/>
        </w:rPr>
        <w:t>have not only intensified in the traditional theatre of the Great Himalayas, but have also spilled over</w:t>
      </w:r>
      <w:r w:rsidRPr="004D65F6">
        <w:rPr>
          <w:rStyle w:val="StyleUnderline"/>
        </w:rPr>
        <w:t xml:space="preserve"> to the maritime spaces of the Indian and Pacific Oceans.</w:t>
      </w:r>
      <w:r>
        <w:rPr>
          <w:rStyle w:val="StyleUnderline"/>
        </w:rPr>
        <w:t xml:space="preserve"> </w:t>
      </w:r>
      <w:r w:rsidRPr="00582FA6">
        <w:rPr>
          <w:sz w:val="16"/>
        </w:rPr>
        <w:t xml:space="preserve">With their growing and globalized economies, China and India are now dependent on the seas as never before in their history. Both are building large navies. Naval planners in Beijing and Delhi would like to project power way beyond their territorial waters to secure the increasingly dispersed interests of their nations. In both capitals, the traditional attachment to the ideology of ‘non-alignment’ is giving way, if slowly, to the recognition of the need to have the capacity to influence developments far from their shores. Naval leaders in both Beijing and Delhi would like to win access to facilities in critical locations and build special political relationships that will allow their incipient blue water navies to operate in far seas. </w:t>
      </w:r>
      <w:r w:rsidRPr="00582FA6">
        <w:rPr>
          <w:rStyle w:val="StyleUnderline"/>
        </w:rPr>
        <w:t xml:space="preserve">As their maritime interests expand and their naval footprints overlap, </w:t>
      </w:r>
      <w:r w:rsidRPr="00582FA6">
        <w:rPr>
          <w:rStyle w:val="Emphasis"/>
        </w:rPr>
        <w:t>there is new friction</w:t>
      </w:r>
      <w:r w:rsidRPr="00582FA6">
        <w:rPr>
          <w:rStyle w:val="StyleUnderline"/>
        </w:rPr>
        <w:t xml:space="preserve"> between China and India in the Pacific and Indian Oceans.</w:t>
      </w:r>
      <w:r>
        <w:rPr>
          <w:rStyle w:val="StyleUnderline"/>
        </w:rPr>
        <w:t xml:space="preserve"> </w:t>
      </w:r>
      <w:r w:rsidRPr="00582FA6">
        <w:rPr>
          <w:sz w:val="16"/>
        </w:rPr>
        <w:t xml:space="preserve">The rise of China and the emergence of India as naval powers has led to widespread recognition that the two oceans can no longer be seen as separate theatres but as a single strategic space—the Indo-Pacific. China’s main maritime preoccupations are in the Western Pacific—reunifying Taiwan, defending Chinese territorial claims, and constraining American naval dominance. Yet, China’s rising maritime profile in the Indian Ocean, from where it imports a large portion of its energy and mineral resources, is generating deep concerns in Delhi. While India’s main interest is in securing its primacy in the Indian Ocean littoral, its navy is making frequent forays into the Western Pacific. Delhi’s deepening bilateral naval engagement with Vietnam, which is mired in territorial disputes with China, its support to the principle of freedom of navigation in the South China Sea, and its frequent joint naval exercises with Japan and the United States do raise eyebrows in Beijing. Even as China and India build up their naval capabilities and step on each other’s toes in the Indo-Pacific, neither of them is in a position to supplant the United States as the dominant maritime power in both the oceans. The U.S. military rebalance towards Asia is marked by a profound wariness of China’s growing power and great enthusiasm to strengthen the partnership with India. This has set in motion what could be a consequent triangular dynamic in the Indo-Pacific. Like everyone else in Asia, </w:t>
      </w:r>
      <w:r w:rsidRPr="005729E2">
        <w:rPr>
          <w:rStyle w:val="StyleUnderline"/>
        </w:rPr>
        <w:t>India</w:t>
      </w:r>
      <w:r w:rsidRPr="00582FA6">
        <w:rPr>
          <w:sz w:val="16"/>
        </w:rPr>
        <w:t xml:space="preserve"> wants to benefit from China’s economic growth but </w:t>
      </w:r>
      <w:r w:rsidRPr="005729E2">
        <w:rPr>
          <w:rStyle w:val="StyleUnderline"/>
        </w:rPr>
        <w:t>would like to limit the prospects for Beijing’s dominance of the region.</w:t>
      </w:r>
      <w:r>
        <w:rPr>
          <w:rStyle w:val="StyleUnderline"/>
        </w:rPr>
        <w:t xml:space="preserve"> </w:t>
      </w:r>
      <w:r w:rsidRPr="005729E2">
        <w:rPr>
          <w:rStyle w:val="StyleUnderline"/>
        </w:rPr>
        <w:t>As the strategic gap between India and China grows</w:t>
      </w:r>
      <w:r w:rsidRPr="00582FA6">
        <w:rPr>
          <w:sz w:val="16"/>
        </w:rPr>
        <w:t>—for China is rising much faster than India—</w:t>
      </w:r>
      <w:r w:rsidRPr="005729E2">
        <w:rPr>
          <w:rStyle w:val="StyleUnderline"/>
        </w:rPr>
        <w:t>Delhi can only bridge it through a combination of internal and external balancing.</w:t>
      </w:r>
      <w:r>
        <w:rPr>
          <w:rStyle w:val="StyleUnderline"/>
        </w:rPr>
        <w:t xml:space="preserve"> </w:t>
      </w:r>
      <w:r w:rsidRPr="005729E2">
        <w:rPr>
          <w:rStyle w:val="StyleUnderline"/>
        </w:rPr>
        <w:t xml:space="preserve">An alliance with Washington, then, would seem natural for Delhi. But India is concerned about the </w:t>
      </w:r>
      <w:r w:rsidRPr="00FA68F4">
        <w:rPr>
          <w:rStyle w:val="Emphasis"/>
        </w:rPr>
        <w:t>inconstancy of American policy towards China</w:t>
      </w:r>
      <w:r w:rsidRPr="005729E2">
        <w:rPr>
          <w:rStyle w:val="StyleUnderline"/>
        </w:rPr>
        <w:t>, the fiscal and political sustainability of the pivot to Asia in Washington.</w:t>
      </w:r>
      <w:r>
        <w:rPr>
          <w:rStyle w:val="StyleUnderline"/>
        </w:rPr>
        <w:t xml:space="preserve"> </w:t>
      </w:r>
      <w:r w:rsidRPr="00AC7741">
        <w:rPr>
          <w:rStyle w:val="Emphasis"/>
        </w:rPr>
        <w:t>Delhi is acutely aware of the dangers of a potential Sino-U.S. rapprochement that could leave India exposed</w:t>
      </w:r>
      <w:r w:rsidRPr="00582FA6">
        <w:rPr>
          <w:sz w:val="16"/>
        </w:rPr>
        <w:t xml:space="preserve">. It therefore seeks simultaneous expansion of security cooperation with the United States while avoiding a needless provocation of Beijing. </w:t>
      </w:r>
      <w:r w:rsidRPr="00AC7741">
        <w:rPr>
          <w:rStyle w:val="StyleUnderline"/>
        </w:rPr>
        <w:t>China</w:t>
      </w:r>
      <w:r w:rsidRPr="00582FA6">
        <w:rPr>
          <w:sz w:val="16"/>
        </w:rPr>
        <w:t xml:space="preserve">, clearly, </w:t>
      </w:r>
      <w:r w:rsidRPr="00AC7741">
        <w:rPr>
          <w:rStyle w:val="StyleUnderline"/>
        </w:rPr>
        <w:t xml:space="preserve">has the upper hand in the </w:t>
      </w:r>
      <w:r w:rsidRPr="00AC7741">
        <w:rPr>
          <w:rStyle w:val="StyleUnderline"/>
        </w:rPr>
        <w:lastRenderedPageBreak/>
        <w:t>current triangular dynamic with India and the United States</w:t>
      </w:r>
      <w:r w:rsidRPr="00582FA6">
        <w:rPr>
          <w:sz w:val="16"/>
        </w:rPr>
        <w:t>. It could accommodate either Delhi or Washington to limit the depth of a prospective India-U.S. strategic partnership.</w:t>
      </w:r>
    </w:p>
    <w:p w:rsidR="007F4C23" w:rsidRDefault="007F4C23" w:rsidP="007F4C23"/>
    <w:p w:rsidR="007F4C23" w:rsidRPr="005F0B75" w:rsidRDefault="007F4C23" w:rsidP="007F4C23"/>
    <w:p w:rsidR="00E56C56" w:rsidRPr="00E56C56" w:rsidRDefault="00E56C56" w:rsidP="00E56C56">
      <w:pPr>
        <w:keepNext/>
        <w:keepLines/>
        <w:pageBreakBefore/>
        <w:spacing w:before="40" w:after="0"/>
        <w:jc w:val="center"/>
        <w:outlineLvl w:val="2"/>
        <w:rPr>
          <w:rFonts w:eastAsiaTheme="majorEastAsia" w:cstheme="majorBidi"/>
          <w:b/>
          <w:sz w:val="32"/>
          <w:szCs w:val="24"/>
          <w:u w:val="single"/>
        </w:rPr>
      </w:pPr>
      <w:r w:rsidRPr="00E56C56">
        <w:rPr>
          <w:rFonts w:eastAsiaTheme="majorEastAsia" w:cstheme="majorBidi"/>
          <w:b/>
          <w:sz w:val="32"/>
          <w:szCs w:val="24"/>
          <w:u w:val="single"/>
        </w:rPr>
        <w:lastRenderedPageBreak/>
        <w:t xml:space="preserve">2NC AT: Relations Resilient </w:t>
      </w:r>
    </w:p>
    <w:p w:rsidR="00E56C56" w:rsidRPr="00E56C56" w:rsidRDefault="00E56C56" w:rsidP="00E56C56">
      <w:pPr>
        <w:keepNext/>
        <w:keepLines/>
        <w:spacing w:before="40" w:after="0"/>
        <w:outlineLvl w:val="3"/>
        <w:rPr>
          <w:rFonts w:eastAsiaTheme="majorEastAsia" w:cstheme="majorBidi"/>
          <w:b/>
          <w:iCs/>
          <w:sz w:val="26"/>
        </w:rPr>
      </w:pPr>
      <w:proofErr w:type="gramStart"/>
      <w:r w:rsidRPr="00E56C56">
        <w:rPr>
          <w:rFonts w:eastAsiaTheme="majorEastAsia" w:cstheme="majorBidi"/>
          <w:b/>
          <w:iCs/>
          <w:sz w:val="26"/>
        </w:rPr>
        <w:t>regional</w:t>
      </w:r>
      <w:proofErr w:type="gramEnd"/>
      <w:r w:rsidRPr="00E56C56">
        <w:rPr>
          <w:rFonts w:eastAsiaTheme="majorEastAsia" w:cstheme="majorBidi"/>
          <w:b/>
          <w:iCs/>
          <w:sz w:val="26"/>
        </w:rPr>
        <w:t xml:space="preserve"> security fears create shocks</w:t>
      </w:r>
    </w:p>
    <w:p w:rsidR="00E56C56" w:rsidRPr="00E56C56" w:rsidRDefault="00E56C56" w:rsidP="00E56C56">
      <w:proofErr w:type="spellStart"/>
      <w:r w:rsidRPr="00E56C56">
        <w:rPr>
          <w:b/>
          <w:sz w:val="26"/>
          <w:szCs w:val="26"/>
        </w:rPr>
        <w:t>Bouton</w:t>
      </w:r>
      <w:proofErr w:type="spellEnd"/>
      <w:r w:rsidRPr="00E56C56">
        <w:rPr>
          <w:b/>
          <w:sz w:val="26"/>
          <w:szCs w:val="26"/>
        </w:rPr>
        <w:t xml:space="preserve"> 10</w:t>
      </w:r>
      <w:r w:rsidRPr="00E56C56">
        <w:rPr>
          <w:sz w:val="16"/>
        </w:rPr>
        <w:t xml:space="preserve"> </w:t>
      </w:r>
      <w:r w:rsidRPr="00E56C56">
        <w:t xml:space="preserve">(Marshall, President of Chicago Council on Global Affairs, “America’s Interests in India,” CNAS Working Papers, October, </w:t>
      </w:r>
      <w:hyperlink r:id="rId17" w:history="1">
        <w:r w:rsidRPr="00E56C56">
          <w:t>www.cnas.org</w:t>
        </w:r>
      </w:hyperlink>
      <w:r w:rsidRPr="00E56C56">
        <w:t>)</w:t>
      </w:r>
    </w:p>
    <w:p w:rsidR="00E56C56" w:rsidRPr="00E56C56" w:rsidRDefault="00E56C56" w:rsidP="00E56C56">
      <w:pPr>
        <w:rPr>
          <w:u w:val="single"/>
        </w:rPr>
      </w:pPr>
      <w:r w:rsidRPr="00E56C56">
        <w:rPr>
          <w:sz w:val="16"/>
        </w:rPr>
        <w:t>Overall</w:t>
      </w:r>
      <w:r w:rsidRPr="00E56C56">
        <w:rPr>
          <w:u w:val="single"/>
        </w:rPr>
        <w:t xml:space="preserve">, </w:t>
      </w:r>
      <w:r w:rsidRPr="00E56C56">
        <w:rPr>
          <w:highlight w:val="cyan"/>
          <w:u w:val="single"/>
        </w:rPr>
        <w:t>U.S.</w:t>
      </w:r>
      <w:r w:rsidRPr="00E56C56">
        <w:rPr>
          <w:u w:val="single"/>
        </w:rPr>
        <w:t xml:space="preserve"> and </w:t>
      </w:r>
      <w:r w:rsidRPr="00E56C56">
        <w:rPr>
          <w:highlight w:val="cyan"/>
          <w:u w:val="single"/>
        </w:rPr>
        <w:t>India</w:t>
      </w:r>
      <w:r w:rsidRPr="00E56C56">
        <w:rPr>
          <w:u w:val="single"/>
        </w:rPr>
        <w:t xml:space="preserve">n security, political and economic </w:t>
      </w:r>
      <w:r w:rsidRPr="00E56C56">
        <w:rPr>
          <w:highlight w:val="cyan"/>
          <w:u w:val="single"/>
        </w:rPr>
        <w:t>interests have been converging</w:t>
      </w:r>
      <w:r w:rsidRPr="00E56C56">
        <w:rPr>
          <w:u w:val="single"/>
        </w:rPr>
        <w:t xml:space="preserve"> since the end of the Cold War.</w:t>
      </w:r>
      <w:r w:rsidRPr="00E56C56">
        <w:rPr>
          <w:sz w:val="16"/>
        </w:rPr>
        <w:t xml:space="preserve"> These shared interests include peace and stability in South Asia, the defeat of regional and global terrorism, the normalization of relations in Asia as a whole, and global economic growth. However, this trend of convergence and the trust it has engendered between the two countries are potentially wasting assets and must be reinforced and expanded if they are to be sustained. “Strategic pause” is not an option in U.S. policy toward India</w:t>
      </w:r>
      <w:r w:rsidRPr="00E56C56">
        <w:rPr>
          <w:u w:val="single"/>
        </w:rPr>
        <w:t xml:space="preserve">. </w:t>
      </w:r>
      <w:r w:rsidRPr="00E56C56">
        <w:rPr>
          <w:highlight w:val="cyan"/>
          <w:u w:val="single"/>
        </w:rPr>
        <w:t>Despite</w:t>
      </w:r>
      <w:r w:rsidRPr="00E56C56">
        <w:rPr>
          <w:u w:val="single"/>
        </w:rPr>
        <w:t xml:space="preserve"> the </w:t>
      </w:r>
      <w:r w:rsidRPr="00E56C56">
        <w:rPr>
          <w:highlight w:val="cyan"/>
          <w:u w:val="single"/>
        </w:rPr>
        <w:t>progress</w:t>
      </w:r>
      <w:r w:rsidRPr="00E56C56">
        <w:rPr>
          <w:u w:val="single"/>
        </w:rPr>
        <w:t xml:space="preserve"> of the last decade, </w:t>
      </w:r>
      <w:r w:rsidRPr="00E56C56">
        <w:rPr>
          <w:highlight w:val="cyan"/>
          <w:u w:val="single"/>
        </w:rPr>
        <w:t>the foundations of</w:t>
      </w:r>
      <w:r w:rsidRPr="00E56C56">
        <w:rPr>
          <w:u w:val="single"/>
        </w:rPr>
        <w:t xml:space="preserve"> U.S.-India </w:t>
      </w:r>
      <w:r w:rsidRPr="00E56C56">
        <w:rPr>
          <w:highlight w:val="cyan"/>
          <w:u w:val="single"/>
        </w:rPr>
        <w:t>partnership are not</w:t>
      </w:r>
      <w:r w:rsidRPr="00E56C56">
        <w:rPr>
          <w:u w:val="single"/>
        </w:rPr>
        <w:t xml:space="preserve"> yet </w:t>
      </w:r>
      <w:r w:rsidRPr="00E56C56">
        <w:rPr>
          <w:highlight w:val="cyan"/>
          <w:u w:val="single"/>
        </w:rPr>
        <w:t>broad enough</w:t>
      </w:r>
      <w:r w:rsidRPr="00E56C56">
        <w:rPr>
          <w:u w:val="single"/>
        </w:rPr>
        <w:t xml:space="preserve"> (</w:t>
      </w:r>
      <w:r w:rsidRPr="00E56C56">
        <w:rPr>
          <w:highlight w:val="cyan"/>
          <w:u w:val="single"/>
        </w:rPr>
        <w:t xml:space="preserve">regional security interests </w:t>
      </w:r>
      <w:r w:rsidRPr="00E56C56">
        <w:rPr>
          <w:b/>
          <w:iCs/>
          <w:highlight w:val="cyan"/>
          <w:u w:val="single"/>
          <w:bdr w:val="single" w:sz="24" w:space="0" w:color="auto"/>
        </w:rPr>
        <w:t>being the key missing component</w:t>
      </w:r>
      <w:r w:rsidRPr="00E56C56">
        <w:rPr>
          <w:u w:val="single"/>
        </w:rPr>
        <w:t xml:space="preserve">) </w:t>
      </w:r>
      <w:r w:rsidRPr="00E56C56">
        <w:rPr>
          <w:highlight w:val="cyan"/>
          <w:u w:val="single"/>
        </w:rPr>
        <w:t>and firmly cemented enough</w:t>
      </w:r>
      <w:r w:rsidRPr="00E56C56">
        <w:rPr>
          <w:u w:val="single"/>
        </w:rPr>
        <w:t xml:space="preserve"> by trust and habits of cooperation </w:t>
      </w:r>
      <w:r w:rsidRPr="00E56C56">
        <w:rPr>
          <w:highlight w:val="cyan"/>
          <w:u w:val="single"/>
        </w:rPr>
        <w:t>to</w:t>
      </w:r>
      <w:r w:rsidRPr="00E56C56">
        <w:rPr>
          <w:u w:val="single"/>
        </w:rPr>
        <w:t xml:space="preserve"> surely </w:t>
      </w:r>
      <w:r w:rsidRPr="00E56C56">
        <w:rPr>
          <w:highlight w:val="cyan"/>
          <w:u w:val="single"/>
        </w:rPr>
        <w:t>withstand</w:t>
      </w:r>
      <w:r w:rsidRPr="00E56C56">
        <w:rPr>
          <w:u w:val="single"/>
        </w:rPr>
        <w:t xml:space="preserve"> potential </w:t>
      </w:r>
      <w:r w:rsidRPr="00E56C56">
        <w:rPr>
          <w:b/>
          <w:iCs/>
          <w:highlight w:val="cyan"/>
          <w:u w:val="single"/>
          <w:bdr w:val="single" w:sz="24" w:space="0" w:color="auto"/>
        </w:rPr>
        <w:t>shocks</w:t>
      </w:r>
      <w:r w:rsidRPr="00E56C56">
        <w:rPr>
          <w:u w:val="single"/>
        </w:rPr>
        <w:t>.</w:t>
      </w:r>
    </w:p>
    <w:p w:rsidR="00E56C56" w:rsidRDefault="00E56C56" w:rsidP="00E56C56"/>
    <w:p w:rsidR="00330CAB" w:rsidRDefault="00330CAB" w:rsidP="00330CAB">
      <w:pPr>
        <w:pStyle w:val="Heading3"/>
      </w:pPr>
    </w:p>
    <w:p w:rsidR="00330CAB" w:rsidRDefault="00330CAB" w:rsidP="00330CAB">
      <w:pPr>
        <w:pStyle w:val="Heading3"/>
      </w:pPr>
      <w:r>
        <w:lastRenderedPageBreak/>
        <w:t>2NC Internal Link EXT</w:t>
      </w:r>
    </w:p>
    <w:p w:rsidR="00330CAB" w:rsidRPr="007848A9" w:rsidRDefault="00330CAB" w:rsidP="00330CAB">
      <w:pPr>
        <w:pStyle w:val="Heading4"/>
      </w:pPr>
      <w:r w:rsidRPr="007848A9">
        <w:t xml:space="preserve">Yes decline in </w:t>
      </w:r>
      <w:r>
        <w:t xml:space="preserve">US India </w:t>
      </w:r>
      <w:r w:rsidRPr="007848A9">
        <w:t xml:space="preserve">relations causes conflict—things </w:t>
      </w:r>
      <w:r>
        <w:t xml:space="preserve">with China </w:t>
      </w:r>
      <w:r w:rsidRPr="007848A9">
        <w:t xml:space="preserve">get ugly quickly </w:t>
      </w:r>
    </w:p>
    <w:p w:rsidR="00330CAB" w:rsidRPr="007848A9" w:rsidRDefault="00330CAB" w:rsidP="00330CAB">
      <w:r w:rsidRPr="007848A9">
        <w:rPr>
          <w:rStyle w:val="Style13ptBold"/>
        </w:rPr>
        <w:t>Madan 13</w:t>
      </w:r>
      <w:r w:rsidRPr="007848A9">
        <w:t xml:space="preserve"> (</w:t>
      </w:r>
      <w:proofErr w:type="spellStart"/>
      <w:r w:rsidRPr="007848A9">
        <w:t>Tanvi</w:t>
      </w:r>
      <w:proofErr w:type="spellEnd"/>
      <w:r w:rsidRPr="007848A9">
        <w:t xml:space="preserve"> Madan is a fellow in the Project on International Order and Strategy in the Foreign Policy program at the Brookings Institution, and director of The India Project. “India’s Relations with China: The Good, the Bad and the (Potentially) Ugly”, </w:t>
      </w:r>
      <w:hyperlink r:id="rId18" w:history="1">
        <w:r w:rsidRPr="007848A9">
          <w:rPr>
            <w:rStyle w:val="Hyperlink"/>
          </w:rPr>
          <w:t>http://www.brookings.edu/research/opinions/2013/10/08-india-china-relations-madan</w:t>
        </w:r>
      </w:hyperlink>
      <w:r w:rsidRPr="007848A9">
        <w:t xml:space="preserve"> , October 2013)</w:t>
      </w:r>
    </w:p>
    <w:p w:rsidR="00330CAB" w:rsidRPr="00314131" w:rsidRDefault="00330CAB" w:rsidP="00330CAB">
      <w:pPr>
        <w:rPr>
          <w:sz w:val="16"/>
        </w:rPr>
      </w:pPr>
      <w:r w:rsidRPr="00314131">
        <w:rPr>
          <w:sz w:val="16"/>
        </w:rPr>
        <w:t>And Singh will be travelling from a country that is largely preoccupied domestically. When discussions do turn to China, they have focused on concerns about Indian capacity vis-à-vis that country</w:t>
      </w:r>
      <w:r w:rsidRPr="00F33DAA">
        <w:rPr>
          <w:rStyle w:val="StyleUnderline"/>
        </w:rPr>
        <w:t xml:space="preserve">, </w:t>
      </w:r>
      <w:r w:rsidRPr="00C0481B">
        <w:rPr>
          <w:rStyle w:val="StyleUnderline"/>
          <w:highlight w:val="cyan"/>
        </w:rPr>
        <w:t xml:space="preserve">Indian politicians accusing the government of </w:t>
      </w:r>
      <w:r w:rsidRPr="00C0481B">
        <w:rPr>
          <w:rStyle w:val="Emphasis"/>
          <w:highlight w:val="cyan"/>
        </w:rPr>
        <w:t>being soft on China</w:t>
      </w:r>
      <w:r w:rsidRPr="00C0481B">
        <w:rPr>
          <w:sz w:val="16"/>
          <w:highlight w:val="cyan"/>
        </w:rPr>
        <w:t xml:space="preserve"> </w:t>
      </w:r>
      <w:r w:rsidRPr="00C0481B">
        <w:rPr>
          <w:rStyle w:val="StyleUnderline"/>
          <w:highlight w:val="cyan"/>
        </w:rPr>
        <w:t>and Chinese scholars labeling India</w:t>
      </w:r>
      <w:r w:rsidRPr="00C0481B">
        <w:rPr>
          <w:rStyle w:val="StyleUnderline"/>
        </w:rPr>
        <w:t>’s border infrastructure upgrades</w:t>
      </w:r>
      <w:r w:rsidRPr="00C0481B">
        <w:rPr>
          <w:rStyle w:val="StyleUnderline"/>
          <w:highlight w:val="cyan"/>
        </w:rPr>
        <w:t xml:space="preserve"> as </w:t>
      </w:r>
      <w:r w:rsidRPr="00C0481B">
        <w:rPr>
          <w:rStyle w:val="Emphasis"/>
          <w:highlight w:val="cyan"/>
        </w:rPr>
        <w:t>provocative.</w:t>
      </w:r>
      <w:r w:rsidRPr="00736D46">
        <w:rPr>
          <w:rStyle w:val="StyleUnderline"/>
        </w:rPr>
        <w:t xml:space="preserve"> These and other developments have highlighted what Indian policymakers acknowledge—that there are elements of cooperation, competition and concern in the China-India relationship.</w:t>
      </w:r>
      <w:r>
        <w:rPr>
          <w:rStyle w:val="StyleUnderline"/>
        </w:rPr>
        <w:t xml:space="preserve"> </w:t>
      </w:r>
      <w:r w:rsidRPr="00736D46">
        <w:rPr>
          <w:rStyle w:val="StyleUnderline"/>
        </w:rPr>
        <w:t>There have been good signs for those interested in stable, cooperative Sino-Indian relations</w:t>
      </w:r>
      <w:r w:rsidRPr="00314131">
        <w:rPr>
          <w:sz w:val="16"/>
        </w:rPr>
        <w:t xml:space="preserve">. In the spring, just after he’d formally taken office, Chinese President Xi </w:t>
      </w:r>
      <w:proofErr w:type="spellStart"/>
      <w:r w:rsidRPr="00314131">
        <w:rPr>
          <w:sz w:val="16"/>
        </w:rPr>
        <w:t>Jinping</w:t>
      </w:r>
      <w:proofErr w:type="spellEnd"/>
      <w:r w:rsidRPr="00314131">
        <w:rPr>
          <w:sz w:val="16"/>
        </w:rPr>
        <w:t xml:space="preserve"> proposed a five-point formula to improve ties between the two countries. “Positive vibes” were detected at Xi’s subsequent meeting with Singh on the sidelines of the BRICS summit in Durban in March. There have been numerous public Chinese declarations of the importance of the relationship—perhaps not seen since the first half of the 1950s. The Chinese ambassador to India unusually took to the editorial pages of an Indian newspaper to emphasize, “To strengthen good-</w:t>
      </w:r>
      <w:proofErr w:type="spellStart"/>
      <w:r w:rsidRPr="00314131">
        <w:rPr>
          <w:sz w:val="16"/>
        </w:rPr>
        <w:t>neighbourly</w:t>
      </w:r>
      <w:proofErr w:type="spellEnd"/>
      <w:r w:rsidRPr="00314131">
        <w:rPr>
          <w:sz w:val="16"/>
        </w:rPr>
        <w:t xml:space="preserve"> and friendly cooperation with India is China’s strategic choice and established policy which will not change.” Chinese officials have indicated that greater efforts should be made toward a boundary settlement. The two countries have strategic and economic dialogues in place. They restarted their defense dialogue earlier this year and are expected to resume joint military exercises shortly. China and India also have specialized dialogues on issues like Afghanistan, Central Asia and counterterrorism. The agreement to discuss Afghanistan was considered a departure from previous Chinese policy; Beijing had earlier been reluctant to add it to the agenda because it would have likely meant talking about Chinese ally Pakistan. Along with regional discussions, China and India have also cooperated in the multilateral realm, including on issues like trade and climate change. Premier Li chose India as his first overseas stop, with the Chinese government indicating that the choice was very deliberate. Hosting an Indian youth delegation, Li put a personal spin on the choice, noting the “the seeds of friendship sown” when he visited India 27 years ago—a trip that he said left a “lasting impact.” During the May visit, he stressed the need to build trust and especially emphasized the economic benefits of greater ties. Those economic ties have already grown. China is one of India’s largest trading partners. Bilateral trade in goods has gone from less than $3 billion in 2000 to $66.57 billion in 2012. While investments haven’t kept the same pace, they have also grown. In India, the interest in doing business with China is evident beyond the private sector and the central government—along with visits by a number of Indian CEOs, China has also seen visits from chief ministers of a number of Indians states, including Andhra Pradesh, Bihar, Karnataka and Madhya Pradesh. </w:t>
      </w:r>
      <w:proofErr w:type="spellStart"/>
      <w:r w:rsidRPr="00314131">
        <w:rPr>
          <w:sz w:val="16"/>
        </w:rPr>
        <w:t>Narendra</w:t>
      </w:r>
      <w:proofErr w:type="spellEnd"/>
      <w:r w:rsidRPr="00314131">
        <w:rPr>
          <w:sz w:val="16"/>
        </w:rPr>
        <w:t xml:space="preserve"> </w:t>
      </w:r>
      <w:proofErr w:type="spellStart"/>
      <w:r w:rsidRPr="00314131">
        <w:rPr>
          <w:sz w:val="16"/>
        </w:rPr>
        <w:t>Modi</w:t>
      </w:r>
      <w:proofErr w:type="spellEnd"/>
      <w:r w:rsidRPr="00314131">
        <w:rPr>
          <w:sz w:val="16"/>
        </w:rPr>
        <w:t xml:space="preserve">, current chief minister of the state of Gujarat and prime ministerial candidate for the forthcoming national election for the BJP (India’s largest opposition party), has also traveled to China. While </w:t>
      </w:r>
      <w:proofErr w:type="spellStart"/>
      <w:r w:rsidRPr="00314131">
        <w:rPr>
          <w:sz w:val="16"/>
        </w:rPr>
        <w:t>Modi</w:t>
      </w:r>
      <w:proofErr w:type="spellEnd"/>
      <w:r w:rsidRPr="00314131">
        <w:rPr>
          <w:sz w:val="16"/>
        </w:rPr>
        <w:t xml:space="preserve"> has expressed hawkish views on China on the geopolitical front, he has expressed admiration for that country’s economic achievements. The governments of both countries have reasons for wanting stable ties: the desire for a peaceful periphery in order to focus on domestic socio-economic objectives; the need for stability in South Asia, especially with the impending American drawdown of forces from Afghanistan; existing and potential economic ties; and the prospect for cooperation in the multilateral realm. For Delhi, in addition, a stable relationship with China opens up the possibility that Beijing might use its leverage with Islamabad to shape Pakistan’s behavior in a way that might benefit India. For Beijing, there’s desire to limit India’s burgeoning relationships with the United States and Japan, as well as with other countries in what Beijing considers its backyard. Moreover, as China is preoccupied with eastern maritime disputes and the North Korean situation, stable relations on its southern and southwestern flank would also help the Chinese leadership. </w:t>
      </w:r>
      <w:r w:rsidRPr="00C0481B">
        <w:rPr>
          <w:rStyle w:val="StyleUnderline"/>
          <w:highlight w:val="cyan"/>
        </w:rPr>
        <w:t>This year has</w:t>
      </w:r>
      <w:r w:rsidRPr="00314131">
        <w:rPr>
          <w:sz w:val="16"/>
        </w:rPr>
        <w:t xml:space="preserve">, however, also </w:t>
      </w:r>
      <w:r w:rsidRPr="00C0481B">
        <w:rPr>
          <w:rStyle w:val="StyleUnderline"/>
          <w:highlight w:val="cyan"/>
        </w:rPr>
        <w:t xml:space="preserve">shown how </w:t>
      </w:r>
      <w:r w:rsidRPr="00C0481B">
        <w:rPr>
          <w:rStyle w:val="Emphasis"/>
          <w:highlight w:val="cyan"/>
        </w:rPr>
        <w:t>quickly the bad in the relationship can steal the spotlight from the good</w:t>
      </w:r>
      <w:r w:rsidRPr="00C0481B">
        <w:rPr>
          <w:rStyle w:val="StyleUnderline"/>
          <w:highlight w:val="cyan"/>
        </w:rPr>
        <w:t xml:space="preserve">—with the potential </w:t>
      </w:r>
      <w:r w:rsidRPr="00C0481B">
        <w:rPr>
          <w:rStyle w:val="Emphasis"/>
          <w:highlight w:val="cyan"/>
        </w:rPr>
        <w:t>to turn ugly.</w:t>
      </w:r>
      <w:r w:rsidRPr="00314131">
        <w:rPr>
          <w:sz w:val="16"/>
        </w:rPr>
        <w:t xml:space="preserve"> In April, less than two weeks after an Indian observer commented on the “upswing in relations” between China and India, their long-standing boundary dispute flared once again. While the two countries communicated through the crisis and resolved it diplomatically, and Li’s visit proceeded as planned, the border incident reinforced the mistrust that many in India feel toward China and its intentions. Furthermore, it was a reminder that despite increased engagement, bilateral differences have the potential to stall, if not reverse, progress toward more stable relations. Differences are not restricted to the boundary dispute. Tibet remains a key source of tension between the two countries though the two countries have found a way to manage their differences on the issue for now. In addition, China’s relationship with Pakistan has been a major source of concern in India. Its role in strengthening Pakistan’s conventional, missile and nuclear capabilities is especially highlighted. India also disapproves of China’s assistance to Pakistan in developing projects and infrastructure in area disputed between India and Pakistan. China’s growing political and economic ties with India’s neighbors are also a subject of concern. Delhi watches warily increasing Chinese interactions—political and commercial—with and involvement in countries like Afghanistan, Bangladesh, Myanmar, Nepal and Sri Lanka. Concern about a military dimension being added persists. Beijing’s increasing interest in operating in the Indian Ocean, which India has traditionally considered its backyard, has also not gone unnoticed. While China emphasizes that these activities have benign goals—economic development, security for its ships, etc.—some in India </w:t>
      </w:r>
      <w:r w:rsidRPr="00314131">
        <w:rPr>
          <w:sz w:val="16"/>
        </w:rPr>
        <w:lastRenderedPageBreak/>
        <w:t xml:space="preserve">who tend to take a hawkish position are not convinced; others are taking a wait-and-see attitude. Even beyond the neighborhood, there are concerns about competition with China for markets, influence and resources across the globe. Closer to home, water is the resource that has become the subject of tension—specifically Chinese dam construction on its side of the Brahmaputra River. Indian officials have publicly called for Beijing to reassure India on this matter. Domestic critics, however, perceive the Indian government as being too tolerant of the construction. They argue that China has not respected information sharing agreements on this front and warn of more ambitious Chinese river diversion plans. Economic ties, which many envisioned as the driver of good Sino-Indian ties, have also not escaped trouble. Bilateral trade in goods actually fell almost 10 percent from 2011 to 2012. In India there’s much concern about the trade imbalance. The overall trade deficit has gone from $28 billion in 2010-2011 to $40.8 billion in 2012-2013. While investments have grown, they remain limited compared to the investment relationships that both China and India have with other countries. In India, there have also been complaints about market access in China and the treatment of Indian labor there, concern about Chinese investment in “strategic” sectors in India, accusations about visa abuses by Chinese companies and restrictions on Chinese labor. Indian companies also privately express concerns about cyber-espionage. Overall, reports of cyber-attacks on Indian government and military networks—allegedly emanating from China—have done nothing to decrease distrust that persists, especially among the public. </w:t>
      </w:r>
      <w:r w:rsidRPr="00C0481B">
        <w:rPr>
          <w:rStyle w:val="StyleUnderline"/>
          <w:highlight w:val="cyan"/>
        </w:rPr>
        <w:t>There is</w:t>
      </w:r>
      <w:r w:rsidRPr="001F3F3F">
        <w:rPr>
          <w:rStyle w:val="StyleUnderline"/>
        </w:rPr>
        <w:t xml:space="preserve"> also a</w:t>
      </w:r>
      <w:r w:rsidRPr="00C0481B">
        <w:rPr>
          <w:rStyle w:val="StyleUnderline"/>
          <w:highlight w:val="cyan"/>
        </w:rPr>
        <w:t>n overall sense that China does not respect India and</w:t>
      </w:r>
      <w:r w:rsidRPr="001F3F3F">
        <w:rPr>
          <w:rStyle w:val="StyleUnderline"/>
        </w:rPr>
        <w:t xml:space="preserve">/or that it </w:t>
      </w:r>
      <w:r w:rsidRPr="00C0481B">
        <w:rPr>
          <w:rStyle w:val="StyleUnderline"/>
          <w:highlight w:val="cyan"/>
        </w:rPr>
        <w:t>will seek to prevent India’s rise</w:t>
      </w:r>
      <w:r w:rsidRPr="00314131">
        <w:rPr>
          <w:sz w:val="16"/>
        </w:rPr>
        <w:t xml:space="preserve">. As evidence, </w:t>
      </w:r>
      <w:r w:rsidRPr="00C0481B">
        <w:rPr>
          <w:rStyle w:val="StyleUnderline"/>
          <w:highlight w:val="cyan"/>
        </w:rPr>
        <w:t>critics point not only to China’s relationship with Pakistan</w:t>
      </w:r>
      <w:r w:rsidRPr="00314131">
        <w:rPr>
          <w:sz w:val="16"/>
        </w:rPr>
        <w:t xml:space="preserve">, which is seen as driven by a desire to keep India tied up in South Asia, </w:t>
      </w:r>
      <w:r w:rsidRPr="001F3F3F">
        <w:rPr>
          <w:rStyle w:val="StyleUnderline"/>
        </w:rPr>
        <w:t>but also note China’s reluctance to endorse India’s demand for a permanent seat on the</w:t>
      </w:r>
      <w:r w:rsidRPr="00314131">
        <w:rPr>
          <w:sz w:val="16"/>
        </w:rPr>
        <w:t xml:space="preserve"> </w:t>
      </w:r>
      <w:r w:rsidRPr="001F3F3F">
        <w:rPr>
          <w:rStyle w:val="StyleUnderline"/>
        </w:rPr>
        <w:t>U.N. S</w:t>
      </w:r>
      <w:r w:rsidRPr="00314131">
        <w:rPr>
          <w:sz w:val="16"/>
        </w:rPr>
        <w:t xml:space="preserve">ecurity </w:t>
      </w:r>
      <w:r w:rsidRPr="001F3F3F">
        <w:rPr>
          <w:rStyle w:val="StyleUnderline"/>
        </w:rPr>
        <w:t>C</w:t>
      </w:r>
      <w:r w:rsidRPr="00314131">
        <w:rPr>
          <w:sz w:val="16"/>
        </w:rPr>
        <w:t xml:space="preserve">ouncil or its objections to India being given membership in the Nuclear Suppliers Group. </w:t>
      </w:r>
      <w:r w:rsidRPr="00C0481B">
        <w:rPr>
          <w:rStyle w:val="StyleUnderline"/>
          <w:highlight w:val="cyan"/>
        </w:rPr>
        <w:t>Another overarching problem</w:t>
      </w:r>
      <w:r w:rsidRPr="00884FA3">
        <w:rPr>
          <w:rStyle w:val="StyleUnderline"/>
        </w:rPr>
        <w:t xml:space="preserve">: the </w:t>
      </w:r>
      <w:r w:rsidRPr="00C0481B">
        <w:rPr>
          <w:rStyle w:val="StyleUnderline"/>
          <w:highlight w:val="cyan"/>
        </w:rPr>
        <w:t>lack of trust</w:t>
      </w:r>
      <w:r w:rsidRPr="00884FA3">
        <w:rPr>
          <w:rStyle w:val="StyleUnderline"/>
        </w:rPr>
        <w:t xml:space="preserve"> in China and its intentions</w:t>
      </w:r>
      <w:r w:rsidRPr="00314131">
        <w:rPr>
          <w:sz w:val="16"/>
        </w:rPr>
        <w:t xml:space="preserve">. This is especially evident among the public. According to a Pew poll last year, more Indians have an unfavorable view of China than a favorable view. In a more recent Lowy Institute poll, </w:t>
      </w:r>
      <w:r w:rsidRPr="00C0481B">
        <w:rPr>
          <w:rStyle w:val="Emphasis"/>
          <w:highlight w:val="cyan"/>
        </w:rPr>
        <w:t>China ranked only second to Pakistan in terms of countries that people considered threatening to India</w:t>
      </w:r>
      <w:r w:rsidRPr="00314131">
        <w:rPr>
          <w:sz w:val="16"/>
        </w:rPr>
        <w:t xml:space="preserve">, with 60 percent indicating China would be a major threat over the next decade (an additional 22 percent identified it as a minor threat). 73 percent of those surveyed identified “war with China” as a big threat over the next ten years. Almost three-quarters believed that China wants to dominate Asia. 58 percent felt that China’s growth had not been good for India. This reinforces what the Pew poll found last year. In that poll, two-thirds of urbanites who expressed an opinion on the subject believed that China’s growing economy was a bad thing. Overcoming this mistrust continues to be a major obstacle. The legacy of history remains a problem. Every time there is a border incident it reinforces the narrative that has prevailed in many quarters in India since the 1962 China-India war: that China only understands strength; that while Beijing’s leaders say China and India “must shake hands,” they cannot be trusted—that one hand held out might just be a precursor to the other stabbing one in the back. This problem is made worse by limited connectivity and communications, and little knowledge about the other country—even though these have improved. Media coverage about China and the relationship can also get quite heated, with a tendency to focus on the negative. All these problems are exacerbated by the lack of transparency when it comes to Chinese decision-making. This has led to uncertainty about Chinese behavior and motivations, which was evident in the debate about why the border incident in April occurred—and this uncertainty exists even among policymakers. Thus, Indian governments have tried to follow a multi-pronged strategy. The emphasis might have differed somewhat, but for the last two governments in India—one a coalition led by the BJP and the current one led by the Congress—the general approach towards China has been to co-operate, if possible, and to compete, if necessary. Indian officials have joined with Chinese counterparts to increase ties, build trust and improve communications. Simultaneously, policymakers note that competition in and of itself is not all bad. As former Indian Prime Minister Vajpayee noted in Beijing, “a sense of competition between two close and equal </w:t>
      </w:r>
      <w:proofErr w:type="spellStart"/>
      <w:r w:rsidRPr="00314131">
        <w:rPr>
          <w:sz w:val="16"/>
        </w:rPr>
        <w:t>neighbours</w:t>
      </w:r>
      <w:proofErr w:type="spellEnd"/>
      <w:r w:rsidRPr="00314131">
        <w:rPr>
          <w:sz w:val="16"/>
        </w:rPr>
        <w:t xml:space="preserve">” might indeed be natural. There is also, however, a realization that beyond cooperation and competition, there is a potential for conflict. Thus, while hoping and working for the best, there has been some attention on planning and preparing for the worst—i.e. the possibility that China will emerge as an explicit threat. There is a desire to do this cautiously, however, with policymakers quite conscious of the potential for provocation, miscalculation and exacerbation of the security dilemma. In practice, this overall approach has meant increasing engagement with China—political, economic and even military-to-military—at the bilateral, regional and multilateral levels. Simultaneously, this approach has translated to a series of actions including strengthening India’s military, as well as its border infrastructure and border regions, maintaining a nuclear deterrent, and consolidating or expanding ties and influence in India’s near abroad. India has also tried to step up its game in China’s neighborhood. Indian policymakers underplay the strategic aspects and goals of India’s “Look East” policy—which the Indian foreign ministry describes as “oriented towards deepening India’s engagement with the countries of East and Southeast Asia”—and emphasize its cultural and economic aspects. However, these elements and the link to China have not been entirely missing in action. The Indian government and companies are increasingly interested and engaged in the region, especially focusing on countries like Indonesia, Japan, Singapore, Thailand and Vietnam. In recent months, India-Japan ties have probably been in the spotlight the most, with another round of the U.S.-India-Japan trilateral dialogue and Singh’s visit to Japan in May. India has also sought to be more engaged with multilateral fora in the region. Officials from some Southeast Asian countries, however, want India to do much more. Channeling some of their frustrations, Hillary Clinton, when she led the State Department, called for “India not just to look east, but to engage </w:t>
      </w:r>
      <w:proofErr w:type="gramStart"/>
      <w:r w:rsidRPr="00314131">
        <w:rPr>
          <w:sz w:val="16"/>
        </w:rPr>
        <w:t>East</w:t>
      </w:r>
      <w:proofErr w:type="gramEnd"/>
      <w:r w:rsidRPr="00314131">
        <w:rPr>
          <w:sz w:val="16"/>
        </w:rPr>
        <w:t xml:space="preserve"> and act East as well.” </w:t>
      </w:r>
      <w:r w:rsidRPr="00C0481B">
        <w:rPr>
          <w:rStyle w:val="StyleUnderline"/>
          <w:highlight w:val="cyan"/>
        </w:rPr>
        <w:t xml:space="preserve">Another </w:t>
      </w:r>
      <w:r w:rsidRPr="00BC702A">
        <w:rPr>
          <w:rStyle w:val="Emphasis"/>
          <w:highlight w:val="cyan"/>
        </w:rPr>
        <w:t>key aspect</w:t>
      </w:r>
      <w:r w:rsidRPr="00C0481B">
        <w:rPr>
          <w:rStyle w:val="StyleUnderline"/>
          <w:highlight w:val="cyan"/>
        </w:rPr>
        <w:t xml:space="preserve"> of India’s approach has been the pursuit of </w:t>
      </w:r>
      <w:r w:rsidRPr="00BC702A">
        <w:rPr>
          <w:rStyle w:val="Emphasis"/>
          <w:highlight w:val="cyan"/>
        </w:rPr>
        <w:t>closer relations</w:t>
      </w:r>
      <w:r w:rsidRPr="00C0481B">
        <w:rPr>
          <w:rStyle w:val="StyleUnderline"/>
          <w:highlight w:val="cyan"/>
        </w:rPr>
        <w:t xml:space="preserve"> with the U</w:t>
      </w:r>
      <w:r w:rsidRPr="00314131">
        <w:rPr>
          <w:sz w:val="16"/>
        </w:rPr>
        <w:t xml:space="preserve">nited </w:t>
      </w:r>
      <w:r w:rsidRPr="00C0481B">
        <w:rPr>
          <w:rStyle w:val="StyleUnderline"/>
          <w:highlight w:val="cyan"/>
        </w:rPr>
        <w:t>S</w:t>
      </w:r>
      <w:r w:rsidRPr="00314131">
        <w:rPr>
          <w:sz w:val="16"/>
        </w:rPr>
        <w:t xml:space="preserve">tates. Of course, these ties with the United States are not solely driven by China. India indeed has no desire to make a choice between its relations with China and the United States. However, </w:t>
      </w:r>
      <w:r w:rsidRPr="00C0481B">
        <w:rPr>
          <w:rStyle w:val="StyleUnderline"/>
          <w:highlight w:val="cyan"/>
        </w:rPr>
        <w:t>the</w:t>
      </w:r>
      <w:r w:rsidRPr="00C0481B">
        <w:rPr>
          <w:sz w:val="16"/>
          <w:highlight w:val="cyan"/>
        </w:rPr>
        <w:t xml:space="preserve"> </w:t>
      </w:r>
      <w:r w:rsidRPr="00C0481B">
        <w:rPr>
          <w:rStyle w:val="StyleUnderline"/>
          <w:highlight w:val="cyan"/>
        </w:rPr>
        <w:t>U</w:t>
      </w:r>
      <w:r w:rsidRPr="00314131">
        <w:rPr>
          <w:sz w:val="16"/>
        </w:rPr>
        <w:t xml:space="preserve">nited </w:t>
      </w:r>
      <w:r w:rsidRPr="00C0481B">
        <w:rPr>
          <w:rStyle w:val="StyleUnderline"/>
          <w:highlight w:val="cyan"/>
        </w:rPr>
        <w:t>S</w:t>
      </w:r>
      <w:r w:rsidRPr="00C0481B">
        <w:rPr>
          <w:sz w:val="16"/>
          <w:highlight w:val="cyan"/>
        </w:rPr>
        <w:t>t</w:t>
      </w:r>
      <w:r w:rsidRPr="00314131">
        <w:rPr>
          <w:sz w:val="16"/>
        </w:rPr>
        <w:t xml:space="preserve">ates </w:t>
      </w:r>
      <w:r w:rsidRPr="00C0481B">
        <w:rPr>
          <w:rStyle w:val="StyleUnderline"/>
          <w:highlight w:val="cyan"/>
        </w:rPr>
        <w:t>plays a useful role as an offshore balancer</w:t>
      </w:r>
      <w:r w:rsidRPr="00884FA3">
        <w:rPr>
          <w:rStyle w:val="StyleUnderline"/>
        </w:rPr>
        <w:t xml:space="preserve">. Furthermore, </w:t>
      </w:r>
      <w:r w:rsidRPr="00C0481B">
        <w:rPr>
          <w:rStyle w:val="StyleUnderline"/>
          <w:highlight w:val="cyan"/>
        </w:rPr>
        <w:t xml:space="preserve">Indian policymakers believe that </w:t>
      </w:r>
      <w:r w:rsidRPr="00D64BD9">
        <w:rPr>
          <w:rStyle w:val="Emphasis"/>
          <w:highlight w:val="cyan"/>
        </w:rPr>
        <w:t>a strong U.S.-India relationship</w:t>
      </w:r>
      <w:r w:rsidRPr="00C0481B">
        <w:rPr>
          <w:rStyle w:val="StyleUnderline"/>
          <w:highlight w:val="cyan"/>
        </w:rPr>
        <w:t xml:space="preserve"> gives them leverage with China and sends a signal to that country</w:t>
      </w:r>
      <w:r w:rsidRPr="00314131">
        <w:rPr>
          <w:sz w:val="16"/>
        </w:rPr>
        <w:t xml:space="preserve">. Some also note that </w:t>
      </w:r>
      <w:r w:rsidRPr="00C0481B">
        <w:rPr>
          <w:rStyle w:val="StyleUnderline"/>
          <w:highlight w:val="cyan"/>
        </w:rPr>
        <w:t>China takes India more seriously because the</w:t>
      </w:r>
      <w:r w:rsidRPr="00C0481B">
        <w:rPr>
          <w:sz w:val="16"/>
          <w:highlight w:val="cyan"/>
        </w:rPr>
        <w:t xml:space="preserve"> </w:t>
      </w:r>
      <w:r w:rsidRPr="00C0481B">
        <w:rPr>
          <w:rStyle w:val="StyleUnderline"/>
          <w:highlight w:val="cyan"/>
        </w:rPr>
        <w:t>U</w:t>
      </w:r>
      <w:r w:rsidRPr="00314131">
        <w:rPr>
          <w:sz w:val="16"/>
        </w:rPr>
        <w:t xml:space="preserve">nited </w:t>
      </w:r>
      <w:r w:rsidRPr="00C0481B">
        <w:rPr>
          <w:rStyle w:val="StyleUnderline"/>
          <w:highlight w:val="cyan"/>
        </w:rPr>
        <w:t>S</w:t>
      </w:r>
      <w:r w:rsidRPr="00314131">
        <w:rPr>
          <w:sz w:val="16"/>
        </w:rPr>
        <w:t xml:space="preserve">tates </w:t>
      </w:r>
      <w:r w:rsidRPr="00884FA3">
        <w:rPr>
          <w:rStyle w:val="StyleUnderline"/>
        </w:rPr>
        <w:lastRenderedPageBreak/>
        <w:t>does</w:t>
      </w:r>
      <w:r w:rsidRPr="00314131">
        <w:rPr>
          <w:sz w:val="16"/>
        </w:rPr>
        <w:t xml:space="preserve">. India, however, still has doubts about U.S. reliability as a potential partner, especially given the level of Sino-U.S. engagement, and prefers to maintain a diversified portfolio of partnerships. </w:t>
      </w:r>
    </w:p>
    <w:p w:rsidR="00330CAB" w:rsidRDefault="00470C06" w:rsidP="0015441D">
      <w:pPr>
        <w:pStyle w:val="Heading3"/>
      </w:pPr>
      <w:r>
        <w:lastRenderedPageBreak/>
        <w:t>***Impact***</w:t>
      </w:r>
    </w:p>
    <w:p w:rsidR="00F33DAA" w:rsidRDefault="0015441D" w:rsidP="0015441D">
      <w:pPr>
        <w:pStyle w:val="Heading3"/>
      </w:pPr>
      <w:r>
        <w:lastRenderedPageBreak/>
        <w:t xml:space="preserve">India China </w:t>
      </w:r>
      <w:r w:rsidR="00BC254C">
        <w:t>War</w:t>
      </w:r>
      <w:r w:rsidR="008A3767">
        <w:t xml:space="preserve"> Extension</w:t>
      </w:r>
    </w:p>
    <w:p w:rsidR="0015441D" w:rsidRPr="009A7149" w:rsidRDefault="0015441D" w:rsidP="0015441D">
      <w:pPr>
        <w:pStyle w:val="Heading4"/>
      </w:pPr>
      <w:r w:rsidRPr="009A7149">
        <w:t>India-China conflict goes nuclear and draws in the United States</w:t>
      </w:r>
    </w:p>
    <w:p w:rsidR="0015441D" w:rsidRPr="009A7149" w:rsidRDefault="0015441D" w:rsidP="0015441D">
      <w:r w:rsidRPr="009A7149">
        <w:rPr>
          <w:rStyle w:val="Style13ptBold"/>
        </w:rPr>
        <w:t>Fisher 11</w:t>
      </w:r>
      <w:r w:rsidRPr="009A7149">
        <w:t xml:space="preserve"> (Max, Associate Editor at the Atlantic, Editor of the International Channel, “5 Most Likely Ways the US and China Could Spark Accidental Nuclear War”)</w:t>
      </w:r>
    </w:p>
    <w:p w:rsidR="0015441D" w:rsidRDefault="0015441D" w:rsidP="0015441D">
      <w:r w:rsidRPr="001244C5">
        <w:t xml:space="preserve">(4) China or India occupies disputed territory. In 1962, China seized a disputed district called </w:t>
      </w:r>
      <w:proofErr w:type="spellStart"/>
      <w:r w:rsidRPr="001244C5">
        <w:t>Tawang</w:t>
      </w:r>
      <w:proofErr w:type="spellEnd"/>
      <w:r w:rsidRPr="001244C5">
        <w:t xml:space="preserve"> along its border with India. Since then, China hasn't shown much interest in using military force to invade disputed territory. </w:t>
      </w:r>
      <w:r w:rsidRPr="009A7149">
        <w:rPr>
          <w:rStyle w:val="StyleUnderline"/>
        </w:rPr>
        <w:t xml:space="preserve">But </w:t>
      </w:r>
      <w:r w:rsidRPr="00C2797F">
        <w:rPr>
          <w:rStyle w:val="StyleUnderline"/>
          <w:highlight w:val="cyan"/>
        </w:rPr>
        <w:t>Indian politics have become</w:t>
      </w:r>
      <w:r w:rsidRPr="009A7149">
        <w:rPr>
          <w:rStyle w:val="StyleUnderline"/>
        </w:rPr>
        <w:t xml:space="preserve"> increasingly </w:t>
      </w:r>
      <w:r w:rsidRPr="00C2797F">
        <w:rPr>
          <w:rStyle w:val="StyleUnderline"/>
          <w:highlight w:val="cyan"/>
        </w:rPr>
        <w:t>nationalist and its leaders insecure about the rising Chinese power</w:t>
      </w:r>
      <w:r w:rsidRPr="00C2797F">
        <w:rPr>
          <w:highlight w:val="cyan"/>
        </w:rPr>
        <w:t>.</w:t>
      </w:r>
      <w:r w:rsidRPr="001244C5">
        <w:t xml:space="preserve"> </w:t>
      </w:r>
      <w:r w:rsidRPr="009A7149">
        <w:rPr>
          <w:rStyle w:val="StyleUnderline"/>
        </w:rPr>
        <w:t>India's decades-long territorial dispute with Pakistan over Kashmir</w:t>
      </w:r>
      <w:r w:rsidRPr="001244C5">
        <w:t xml:space="preserve"> -- which came very close to sparking nuclear war in the 1990s -- </w:t>
      </w:r>
      <w:r w:rsidRPr="009A7149">
        <w:rPr>
          <w:rStyle w:val="StyleUnderline"/>
        </w:rPr>
        <w:t xml:space="preserve">means that </w:t>
      </w:r>
      <w:r w:rsidRPr="00C2797F">
        <w:rPr>
          <w:rStyle w:val="StyleUnderline"/>
          <w:highlight w:val="cyan"/>
        </w:rPr>
        <w:t>India is</w:t>
      </w:r>
      <w:r w:rsidRPr="009A7149">
        <w:rPr>
          <w:rStyle w:val="StyleUnderline"/>
        </w:rPr>
        <w:t xml:space="preserve"> extremely </w:t>
      </w:r>
      <w:r w:rsidRPr="00C2797F">
        <w:rPr>
          <w:rStyle w:val="StyleUnderline"/>
          <w:highlight w:val="cyan"/>
        </w:rPr>
        <w:t>sensitive about its borders.</w:t>
      </w:r>
      <w:r w:rsidRPr="009A7149">
        <w:rPr>
          <w:rStyle w:val="StyleUnderline"/>
        </w:rPr>
        <w:t xml:space="preserve"> </w:t>
      </w:r>
      <w:r w:rsidRPr="00C2797F">
        <w:rPr>
          <w:rStyle w:val="StyleUnderline"/>
          <w:highlight w:val="cyan"/>
        </w:rPr>
        <w:t>It's not hard to foresee an erratic Indian politician or a twitchy general trying to preempt some imagined Chinese invasion</w:t>
      </w:r>
      <w:r w:rsidRPr="009A7149">
        <w:rPr>
          <w:rStyle w:val="StyleUnderline"/>
        </w:rPr>
        <w:t xml:space="preserve"> of a disputed territory</w:t>
      </w:r>
      <w:r w:rsidRPr="001244C5">
        <w:t xml:space="preserve">. If that happens, </w:t>
      </w:r>
      <w:r w:rsidRPr="00C2797F">
        <w:rPr>
          <w:rStyle w:val="StyleUnderline"/>
          <w:highlight w:val="cyan"/>
        </w:rPr>
        <w:t>China's response could easily escalate</w:t>
      </w:r>
      <w:r w:rsidRPr="009A7149">
        <w:rPr>
          <w:rStyle w:val="StyleUnderline"/>
        </w:rPr>
        <w:t xml:space="preserve"> the stand-off</w:t>
      </w:r>
      <w:r w:rsidRPr="001244C5">
        <w:t xml:space="preserve">, whether </w:t>
      </w:r>
      <w:r w:rsidRPr="00C2797F">
        <w:rPr>
          <w:rStyle w:val="StyleUnderline"/>
          <w:highlight w:val="cyan"/>
        </w:rPr>
        <w:t>intentionally or not</w:t>
      </w:r>
      <w:r w:rsidRPr="001244C5">
        <w:t xml:space="preserve">. India, like China, not yet clarified precisely when it will and will not consider using nuclear weapons. </w:t>
      </w:r>
      <w:r w:rsidRPr="00C2797F">
        <w:rPr>
          <w:rStyle w:val="StyleUnderline"/>
          <w:highlight w:val="cyan"/>
        </w:rPr>
        <w:t>The U.S., a close ally</w:t>
      </w:r>
      <w:r w:rsidRPr="009A7149">
        <w:rPr>
          <w:rStyle w:val="StyleUnderline"/>
        </w:rPr>
        <w:t xml:space="preserve"> of India, </w:t>
      </w:r>
      <w:r w:rsidRPr="00C2797F">
        <w:rPr>
          <w:rStyle w:val="StyleUnderline"/>
          <w:highlight w:val="cyan"/>
        </w:rPr>
        <w:t>would</w:t>
      </w:r>
      <w:r w:rsidRPr="009A7149">
        <w:rPr>
          <w:rStyle w:val="StyleUnderline"/>
        </w:rPr>
        <w:t xml:space="preserve"> probably be compelled to </w:t>
      </w:r>
      <w:r w:rsidRPr="00C2797F">
        <w:rPr>
          <w:rStyle w:val="StyleUnderline"/>
          <w:highlight w:val="cyan"/>
        </w:rPr>
        <w:t>step in</w:t>
      </w:r>
      <w:r w:rsidRPr="001244C5">
        <w:t xml:space="preserve"> -- as it has between India and Pakistan. But </w:t>
      </w:r>
      <w:r w:rsidRPr="009A7149">
        <w:rPr>
          <w:rStyle w:val="StyleUnderline"/>
        </w:rPr>
        <w:t xml:space="preserve">that might add to the volatility and the ways </w:t>
      </w:r>
      <w:r w:rsidRPr="00C2797F">
        <w:rPr>
          <w:rStyle w:val="StyleUnderline"/>
          <w:highlight w:val="cyan"/>
        </w:rPr>
        <w:t>things could spiral</w:t>
      </w:r>
      <w:r w:rsidRPr="009A7149">
        <w:rPr>
          <w:rStyle w:val="StyleUnderline"/>
        </w:rPr>
        <w:t xml:space="preserve"> out of </w:t>
      </w:r>
      <w:proofErr w:type="spellStart"/>
      <w:r w:rsidRPr="009A7149">
        <w:rPr>
          <w:rStyle w:val="StyleUnderline"/>
        </w:rPr>
        <w:t>control</w:t>
      </w:r>
      <w:r w:rsidRPr="001244C5">
        <w:t>.Photo</w:t>
      </w:r>
      <w:proofErr w:type="spellEnd"/>
      <w:r w:rsidRPr="001244C5">
        <w:t xml:space="preserve">: Indian army </w:t>
      </w:r>
      <w:proofErr w:type="spellStart"/>
      <w:r w:rsidRPr="001244C5">
        <w:t>Brahmos</w:t>
      </w:r>
      <w:proofErr w:type="spellEnd"/>
      <w:r w:rsidRPr="001244C5">
        <w:t xml:space="preserve"> missile launcher passes on a flotilla towards the India Gate memorial during rehearsal for the Republic Day parade in New Delhi.</w:t>
      </w:r>
    </w:p>
    <w:p w:rsidR="009003F2" w:rsidRPr="009003F2" w:rsidRDefault="009003F2" w:rsidP="009003F2"/>
    <w:p w:rsidR="009003F2" w:rsidRPr="009003F2" w:rsidRDefault="009003F2" w:rsidP="009003F2">
      <w:pPr>
        <w:keepNext/>
        <w:keepLines/>
        <w:spacing w:before="40" w:after="0"/>
        <w:outlineLvl w:val="3"/>
        <w:rPr>
          <w:rFonts w:asciiTheme="minorHAnsi" w:eastAsiaTheme="majorEastAsia" w:hAnsiTheme="minorHAnsi" w:cstheme="majorBidi"/>
          <w:b/>
          <w:iCs/>
          <w:sz w:val="26"/>
        </w:rPr>
      </w:pPr>
      <w:r w:rsidRPr="009003F2">
        <w:rPr>
          <w:rFonts w:asciiTheme="minorHAnsi" w:eastAsiaTheme="majorEastAsia" w:hAnsiTheme="minorHAnsi" w:cstheme="majorBidi"/>
          <w:b/>
          <w:iCs/>
          <w:sz w:val="26"/>
        </w:rPr>
        <w:t>Indo-Sino war goes nuclear and draws in the US</w:t>
      </w:r>
      <w:r w:rsidR="009459CD">
        <w:rPr>
          <w:rFonts w:asciiTheme="minorHAnsi" w:eastAsiaTheme="majorEastAsia" w:hAnsiTheme="minorHAnsi" w:cstheme="majorBidi"/>
          <w:b/>
          <w:iCs/>
          <w:sz w:val="26"/>
        </w:rPr>
        <w:t xml:space="preserve"> even if actors try to deescalate </w:t>
      </w:r>
    </w:p>
    <w:p w:rsidR="009003F2" w:rsidRPr="009003F2" w:rsidRDefault="009003F2" w:rsidP="009003F2">
      <w:pPr>
        <w:rPr>
          <w:rFonts w:asciiTheme="minorHAnsi" w:hAnsiTheme="minorHAnsi"/>
          <w:sz w:val="16"/>
          <w:szCs w:val="16"/>
        </w:rPr>
      </w:pPr>
      <w:r w:rsidRPr="009003F2">
        <w:rPr>
          <w:rFonts w:asciiTheme="minorHAnsi" w:hAnsiTheme="minorHAnsi"/>
          <w:sz w:val="16"/>
          <w:szCs w:val="16"/>
        </w:rPr>
        <w:t xml:space="preserve">Jeremy </w:t>
      </w:r>
      <w:r w:rsidRPr="009003F2">
        <w:rPr>
          <w:rFonts w:asciiTheme="minorHAnsi" w:hAnsiTheme="minorHAnsi"/>
          <w:b/>
          <w:bCs/>
          <w:sz w:val="26"/>
        </w:rPr>
        <w:t>Kahn</w:t>
      </w:r>
      <w:r w:rsidRPr="009003F2">
        <w:rPr>
          <w:rFonts w:asciiTheme="minorHAnsi" w:hAnsiTheme="minorHAnsi"/>
          <w:sz w:val="16"/>
          <w:szCs w:val="16"/>
        </w:rPr>
        <w:t xml:space="preserve"> 10-19-200</w:t>
      </w:r>
      <w:r w:rsidRPr="009003F2">
        <w:rPr>
          <w:rFonts w:asciiTheme="minorHAnsi" w:hAnsiTheme="minorHAnsi"/>
          <w:b/>
          <w:bCs/>
          <w:sz w:val="26"/>
        </w:rPr>
        <w:t>9</w:t>
      </w:r>
      <w:r w:rsidRPr="009003F2">
        <w:rPr>
          <w:rFonts w:asciiTheme="minorHAnsi" w:hAnsiTheme="minorHAnsi"/>
          <w:sz w:val="16"/>
          <w:szCs w:val="16"/>
        </w:rPr>
        <w:t>; Newsweek, “India’s China Obsession”, 10-19, 154:16, http://www.newsweek.com/indias-china-obsession-81179</w:t>
      </w:r>
    </w:p>
    <w:p w:rsidR="009003F2" w:rsidRPr="009003F2" w:rsidRDefault="009003F2" w:rsidP="009003F2">
      <w:pPr>
        <w:rPr>
          <w:rFonts w:asciiTheme="minorHAnsi" w:hAnsiTheme="minorHAnsi"/>
          <w:u w:val="single"/>
        </w:rPr>
      </w:pPr>
      <w:r w:rsidRPr="009003F2">
        <w:rPr>
          <w:rFonts w:asciiTheme="minorHAnsi" w:hAnsiTheme="minorHAnsi"/>
          <w:u w:val="single"/>
        </w:rPr>
        <w:t xml:space="preserve">The </w:t>
      </w:r>
      <w:r w:rsidRPr="009003F2">
        <w:rPr>
          <w:rFonts w:asciiTheme="minorHAnsi" w:hAnsiTheme="minorHAnsi"/>
          <w:highlight w:val="yellow"/>
          <w:u w:val="single"/>
        </w:rPr>
        <w:t xml:space="preserve">implications for India's security--and the </w:t>
      </w:r>
      <w:proofErr w:type="spellStart"/>
      <w:r w:rsidRPr="009003F2">
        <w:rPr>
          <w:rFonts w:asciiTheme="minorHAnsi" w:hAnsiTheme="minorHAnsi"/>
          <w:highlight w:val="yellow"/>
          <w:u w:val="single"/>
        </w:rPr>
        <w:t>world's</w:t>
      </w:r>
      <w:proofErr w:type="spellEnd"/>
      <w:r w:rsidRPr="009003F2">
        <w:rPr>
          <w:rFonts w:asciiTheme="minorHAnsi" w:hAnsiTheme="minorHAnsi"/>
          <w:highlight w:val="yellow"/>
          <w:u w:val="single"/>
        </w:rPr>
        <w:t>--are ominous</w:t>
      </w:r>
      <w:r w:rsidRPr="009003F2">
        <w:rPr>
          <w:rFonts w:asciiTheme="minorHAnsi" w:hAnsiTheme="minorHAnsi"/>
          <w:u w:val="single"/>
        </w:rPr>
        <w:t>.</w:t>
      </w:r>
      <w:r w:rsidRPr="009003F2">
        <w:rPr>
          <w:rFonts w:asciiTheme="minorHAnsi" w:hAnsiTheme="minorHAnsi"/>
          <w:sz w:val="16"/>
        </w:rPr>
        <w:t xml:space="preserve"> </w:t>
      </w:r>
      <w:r w:rsidRPr="009003F2">
        <w:rPr>
          <w:rFonts w:asciiTheme="minorHAnsi" w:hAnsiTheme="minorHAnsi"/>
          <w:highlight w:val="yellow"/>
          <w:u w:val="single"/>
        </w:rPr>
        <w:t>It turns</w:t>
      </w:r>
      <w:r w:rsidRPr="009003F2">
        <w:rPr>
          <w:rFonts w:asciiTheme="minorHAnsi" w:hAnsiTheme="minorHAnsi"/>
          <w:sz w:val="16"/>
        </w:rPr>
        <w:t xml:space="preserve"> what was once </w:t>
      </w:r>
      <w:r w:rsidRPr="009003F2">
        <w:rPr>
          <w:rFonts w:asciiTheme="minorHAnsi" w:hAnsiTheme="minorHAnsi"/>
          <w:highlight w:val="yellow"/>
          <w:u w:val="single"/>
        </w:rPr>
        <w:t>an obscure argument</w:t>
      </w:r>
      <w:r w:rsidRPr="009003F2">
        <w:rPr>
          <w:rFonts w:asciiTheme="minorHAnsi" w:hAnsiTheme="minorHAnsi"/>
          <w:u w:val="single"/>
        </w:rPr>
        <w:t xml:space="preserve"> </w:t>
      </w:r>
      <w:r w:rsidRPr="009003F2">
        <w:rPr>
          <w:rFonts w:asciiTheme="minorHAnsi" w:hAnsiTheme="minorHAnsi"/>
          <w:sz w:val="16"/>
        </w:rPr>
        <w:t xml:space="preserve">over lines on a 1914 map and some barren, rocky peaks hardly worth fighting over </w:t>
      </w:r>
      <w:r w:rsidRPr="009003F2">
        <w:rPr>
          <w:rFonts w:asciiTheme="minorHAnsi" w:hAnsiTheme="minorHAnsi"/>
          <w:highlight w:val="yellow"/>
          <w:u w:val="single"/>
        </w:rPr>
        <w:t>into a flash point that could spark a war between</w:t>
      </w:r>
      <w:r w:rsidRPr="009003F2">
        <w:rPr>
          <w:rFonts w:asciiTheme="minorHAnsi" w:hAnsiTheme="minorHAnsi"/>
          <w:u w:val="single"/>
        </w:rPr>
        <w:t xml:space="preserve"> two </w:t>
      </w:r>
      <w:r w:rsidRPr="009003F2">
        <w:rPr>
          <w:rFonts w:asciiTheme="minorHAnsi" w:hAnsiTheme="minorHAnsi"/>
          <w:highlight w:val="yellow"/>
          <w:u w:val="single"/>
        </w:rPr>
        <w:t>nuclear</w:t>
      </w:r>
      <w:r w:rsidRPr="009003F2">
        <w:rPr>
          <w:rFonts w:asciiTheme="minorHAnsi" w:hAnsiTheme="minorHAnsi"/>
          <w:u w:val="single"/>
        </w:rPr>
        <w:t xml:space="preserve">-armed </w:t>
      </w:r>
      <w:r w:rsidRPr="009003F2">
        <w:rPr>
          <w:rFonts w:asciiTheme="minorHAnsi" w:hAnsiTheme="minorHAnsi"/>
          <w:highlight w:val="yellow"/>
          <w:u w:val="single"/>
        </w:rPr>
        <w:t>neighbors</w:t>
      </w:r>
      <w:r w:rsidRPr="009003F2">
        <w:rPr>
          <w:rFonts w:asciiTheme="minorHAnsi" w:hAnsiTheme="minorHAnsi"/>
          <w:sz w:val="16"/>
        </w:rPr>
        <w:t>. And that makes the India-China border dispute into an issue of concern to far more than just the two parties involved. The United States and Europe as well as the rest of Asia ought to take notice--</w:t>
      </w:r>
      <w:r w:rsidRPr="000A4702">
        <w:rPr>
          <w:rFonts w:asciiTheme="minorHAnsi" w:hAnsiTheme="minorHAnsi"/>
          <w:b/>
          <w:iCs/>
          <w:highlight w:val="yellow"/>
          <w:u w:val="single"/>
          <w:bdr w:val="single" w:sz="24" w:space="0" w:color="auto"/>
        </w:rPr>
        <w:t>a conflict involving India and China</w:t>
      </w:r>
      <w:r w:rsidRPr="009003F2">
        <w:rPr>
          <w:rFonts w:asciiTheme="minorHAnsi" w:hAnsiTheme="minorHAnsi"/>
          <w:b/>
          <w:iCs/>
          <w:u w:val="single"/>
          <w:bdr w:val="single" w:sz="24" w:space="0" w:color="auto"/>
        </w:rPr>
        <w:t xml:space="preserve"> </w:t>
      </w:r>
      <w:r w:rsidRPr="009003F2">
        <w:rPr>
          <w:rFonts w:asciiTheme="minorHAnsi" w:hAnsiTheme="minorHAnsi"/>
          <w:b/>
          <w:iCs/>
          <w:highlight w:val="yellow"/>
          <w:u w:val="single"/>
          <w:bdr w:val="single" w:sz="24" w:space="0" w:color="auto"/>
        </w:rPr>
        <w:t>could result in a nuclear exchange</w:t>
      </w:r>
      <w:r w:rsidRPr="009003F2">
        <w:rPr>
          <w:rFonts w:asciiTheme="minorHAnsi" w:hAnsiTheme="minorHAnsi"/>
          <w:sz w:val="16"/>
        </w:rPr>
        <w:t xml:space="preserve">. </w:t>
      </w:r>
      <w:r w:rsidRPr="009003F2">
        <w:rPr>
          <w:rFonts w:asciiTheme="minorHAnsi" w:hAnsiTheme="minorHAnsi"/>
          <w:highlight w:val="yellow"/>
          <w:u w:val="single"/>
        </w:rPr>
        <w:t>And</w:t>
      </w:r>
      <w:r w:rsidRPr="009003F2">
        <w:rPr>
          <w:rFonts w:asciiTheme="minorHAnsi" w:hAnsiTheme="minorHAnsi"/>
          <w:u w:val="single"/>
        </w:rPr>
        <w:t xml:space="preserve"> it could </w:t>
      </w:r>
      <w:r w:rsidRPr="009003F2">
        <w:rPr>
          <w:rFonts w:asciiTheme="minorHAnsi" w:hAnsiTheme="minorHAnsi"/>
          <w:highlight w:val="yellow"/>
          <w:u w:val="single"/>
        </w:rPr>
        <w:t>suck the West in</w:t>
      </w:r>
      <w:r w:rsidRPr="009003F2">
        <w:rPr>
          <w:rFonts w:asciiTheme="minorHAnsi" w:hAnsiTheme="minorHAnsi"/>
          <w:u w:val="single"/>
        </w:rPr>
        <w:t xml:space="preserve">--either </w:t>
      </w:r>
      <w:r w:rsidRPr="009003F2">
        <w:rPr>
          <w:rFonts w:asciiTheme="minorHAnsi" w:hAnsiTheme="minorHAnsi"/>
          <w:highlight w:val="yellow"/>
          <w:u w:val="single"/>
        </w:rPr>
        <w:t>as an ally in the defense of Asian democracy</w:t>
      </w:r>
      <w:r w:rsidRPr="009003F2">
        <w:rPr>
          <w:rFonts w:asciiTheme="minorHAnsi" w:hAnsiTheme="minorHAnsi"/>
          <w:sz w:val="16"/>
        </w:rPr>
        <w:t xml:space="preserve">, as in the case of Taiwan, </w:t>
      </w:r>
      <w:r w:rsidRPr="00C2797F">
        <w:rPr>
          <w:rFonts w:asciiTheme="minorHAnsi" w:hAnsiTheme="minorHAnsi"/>
          <w:highlight w:val="yellow"/>
          <w:u w:val="single"/>
        </w:rPr>
        <w:t>or as a mediator trying to separate the two sides.</w:t>
      </w:r>
    </w:p>
    <w:p w:rsidR="009003F2" w:rsidRDefault="00355D7E" w:rsidP="00355D7E">
      <w:pPr>
        <w:pStyle w:val="Heading3"/>
      </w:pPr>
      <w:r>
        <w:lastRenderedPageBreak/>
        <w:t>AT: Impact D</w:t>
      </w:r>
      <w:r w:rsidR="007F4C23">
        <w:t xml:space="preserve"> (need to hi)</w:t>
      </w:r>
    </w:p>
    <w:p w:rsidR="00E408B5" w:rsidRDefault="00E408B5" w:rsidP="00E408B5">
      <w:pPr>
        <w:pStyle w:val="Heading4"/>
      </w:pPr>
      <w:r>
        <w:t xml:space="preserve">Border clashes, historical animosity, and modernization overwhelm economic and diplomatic ties to cause war </w:t>
      </w:r>
    </w:p>
    <w:p w:rsidR="000D0787" w:rsidRPr="00355D7E" w:rsidRDefault="00E408B5" w:rsidP="00355D7E">
      <w:r w:rsidRPr="007872D5">
        <w:rPr>
          <w:rStyle w:val="Style13ptBold"/>
        </w:rPr>
        <w:t>French 16</w:t>
      </w:r>
      <w:r>
        <w:t xml:space="preserve"> (</w:t>
      </w:r>
      <w:r w:rsidR="000D0787">
        <w:t>Erik French</w:t>
      </w:r>
      <w:r w:rsidR="006004C5">
        <w:t>-PhD (ABD) Candidate at the Maxwell School of Syracuse University</w:t>
      </w:r>
      <w:r>
        <w:t>, “</w:t>
      </w:r>
      <w:r w:rsidR="000D0787">
        <w:t>Unraveling the China-India conflict risk</w:t>
      </w:r>
      <w:r>
        <w:t xml:space="preserve">”, </w:t>
      </w:r>
      <w:hyperlink r:id="rId19" w:history="1">
        <w:r w:rsidR="000D0787" w:rsidRPr="007A2216">
          <w:rPr>
            <w:rStyle w:val="Hyperlink"/>
          </w:rPr>
          <w:t>http://globalriskinsights.com/2016/02/unraveling-the-china-india-conflict-risk/</w:t>
        </w:r>
      </w:hyperlink>
      <w:r>
        <w:t xml:space="preserve"> , </w:t>
      </w:r>
      <w:r w:rsidR="000D0787">
        <w:t>February 24, 2016</w:t>
      </w:r>
      <w:r>
        <w:t>)</w:t>
      </w:r>
    </w:p>
    <w:p w:rsidR="00355D7E" w:rsidRPr="00CE0FD2" w:rsidRDefault="00A45BF2" w:rsidP="00355D7E">
      <w:pPr>
        <w:rPr>
          <w:rStyle w:val="Emphasis"/>
        </w:rPr>
      </w:pPr>
      <w:r w:rsidRPr="000D0787">
        <w:rPr>
          <w:rStyle w:val="Emphasis"/>
        </w:rPr>
        <w:t>The ghosts of 1962 still linger</w:t>
      </w:r>
      <w:r w:rsidR="00474901">
        <w:rPr>
          <w:rStyle w:val="StyleUnderline"/>
        </w:rPr>
        <w:t xml:space="preserve"> </w:t>
      </w:r>
      <w:r w:rsidRPr="00474901">
        <w:rPr>
          <w:rStyle w:val="StyleUnderline"/>
        </w:rPr>
        <w:t>One of the principal obstacles to healthy Sino-Indian relations is the continued dispute over the two states’ borders in Aksai Chin and Arunachal Pradesh.</w:t>
      </w:r>
      <w:r w:rsidRPr="000D0787">
        <w:rPr>
          <w:sz w:val="16"/>
        </w:rPr>
        <w:t xml:space="preserve"> </w:t>
      </w:r>
      <w:r w:rsidRPr="00474901">
        <w:rPr>
          <w:rStyle w:val="StyleUnderline"/>
        </w:rPr>
        <w:t xml:space="preserve">These </w:t>
      </w:r>
      <w:r w:rsidRPr="000D0787">
        <w:rPr>
          <w:sz w:val="16"/>
        </w:rPr>
        <w:t>disagreements</w:t>
      </w:r>
      <w:r w:rsidRPr="00474901">
        <w:rPr>
          <w:rStyle w:val="StyleUnderline"/>
        </w:rPr>
        <w:t xml:space="preserve"> led to</w:t>
      </w:r>
      <w:r w:rsidRPr="000D0787">
        <w:rPr>
          <w:sz w:val="16"/>
        </w:rPr>
        <w:t xml:space="preserve"> a brief Sino-Indian border </w:t>
      </w:r>
      <w:r w:rsidRPr="00474901">
        <w:rPr>
          <w:rStyle w:val="StyleUnderline"/>
        </w:rPr>
        <w:t>war in 1962</w:t>
      </w:r>
      <w:r w:rsidRPr="000D0787">
        <w:rPr>
          <w:sz w:val="16"/>
        </w:rPr>
        <w:t>. The conflict resulted in a humiliating defeat for India that continues to color how Indian leaders see the bilateral relationship today. It also led to the suspension of Sino-Indian diplomatic and commercial ties until the late 1980s.</w:t>
      </w:r>
      <w:r w:rsidR="00474901" w:rsidRPr="000D0787">
        <w:rPr>
          <w:sz w:val="16"/>
        </w:rPr>
        <w:t xml:space="preserve"> </w:t>
      </w:r>
      <w:r w:rsidRPr="00474901">
        <w:rPr>
          <w:rStyle w:val="StyleUnderline"/>
        </w:rPr>
        <w:t xml:space="preserve">At first glance, it might seem that tensions over the border dispute are diminishing, given the Sino-Indian Border Defense Cooperation Agreement in 2013, the establishment of a hotline between local military commanders in 2015, and the recent Joint Tactical Exercise. These steps, however, have been </w:t>
      </w:r>
      <w:r w:rsidRPr="00CE0FD2">
        <w:rPr>
          <w:rStyle w:val="Emphasis"/>
        </w:rPr>
        <w:t>accompanied by growing provocative military activity on both sides.</w:t>
      </w:r>
      <w:r w:rsidR="00474901">
        <w:rPr>
          <w:rStyle w:val="StyleUnderline"/>
        </w:rPr>
        <w:t xml:space="preserve"> </w:t>
      </w:r>
      <w:r w:rsidRPr="000D0787">
        <w:rPr>
          <w:sz w:val="16"/>
        </w:rPr>
        <w:t xml:space="preserve">In particular, </w:t>
      </w:r>
      <w:r w:rsidRPr="00474901">
        <w:rPr>
          <w:rStyle w:val="StyleUnderline"/>
        </w:rPr>
        <w:t xml:space="preserve">both sides are beefing up infrastructure — both in the contested territory itself and nearby — in order to support their local military capabilities and legitimize their sovereignty claims. </w:t>
      </w:r>
      <w:r w:rsidRPr="00CE0FD2">
        <w:rPr>
          <w:rStyle w:val="Emphasis"/>
        </w:rPr>
        <w:t>This has contributed to frequent standoffs and clashes between border forces.</w:t>
      </w:r>
      <w:r w:rsidR="00474901">
        <w:rPr>
          <w:rStyle w:val="StyleUnderline"/>
        </w:rPr>
        <w:t xml:space="preserve"> </w:t>
      </w:r>
      <w:r w:rsidRPr="000D0787">
        <w:rPr>
          <w:sz w:val="16"/>
        </w:rPr>
        <w:t>Given this troubling context, measures like the recent Joint Tactical Exercise should be seen as an effort to prevent inadvertent crisis escalation rather than signals that relations are thawing or that the dispute is nearing a resolution.</w:t>
      </w:r>
      <w:r w:rsidR="00474901" w:rsidRPr="000D0787">
        <w:rPr>
          <w:sz w:val="16"/>
        </w:rPr>
        <w:t xml:space="preserve"> </w:t>
      </w:r>
      <w:r w:rsidRPr="000D0787">
        <w:rPr>
          <w:sz w:val="16"/>
        </w:rPr>
        <w:t xml:space="preserve">While </w:t>
      </w:r>
      <w:r w:rsidRPr="00474901">
        <w:rPr>
          <w:rStyle w:val="StyleUnderline"/>
        </w:rPr>
        <w:t>these arrangements may improve crisis stability, they do not herald a major shift in the tenor of Sino-Indian rivalry and they are unlikely to reduce the frequency of spats and stand-offs along the border.</w:t>
      </w:r>
      <w:r w:rsidRPr="000D0787">
        <w:rPr>
          <w:sz w:val="16"/>
        </w:rPr>
        <w:t xml:space="preserve"> Investors should be aware that the border will be a source of competition and a major obstacle to closer commercial ties between the two economic powers for years to come.</w:t>
      </w:r>
      <w:r w:rsidR="00474901" w:rsidRPr="000D0787">
        <w:rPr>
          <w:sz w:val="16"/>
        </w:rPr>
        <w:t xml:space="preserve"> </w:t>
      </w:r>
      <w:r w:rsidRPr="000D0787">
        <w:rPr>
          <w:sz w:val="16"/>
        </w:rPr>
        <w:t>Beyond the border</w:t>
      </w:r>
      <w:r w:rsidR="00474901" w:rsidRPr="000D0787">
        <w:rPr>
          <w:sz w:val="16"/>
        </w:rPr>
        <w:t xml:space="preserve"> </w:t>
      </w:r>
      <w:proofErr w:type="gramStart"/>
      <w:r w:rsidRPr="00474901">
        <w:rPr>
          <w:rStyle w:val="StyleUnderline"/>
        </w:rPr>
        <w:t>The</w:t>
      </w:r>
      <w:proofErr w:type="gramEnd"/>
      <w:r w:rsidRPr="00474901">
        <w:rPr>
          <w:rStyle w:val="StyleUnderline"/>
        </w:rPr>
        <w:t xml:space="preserve"> border dispute is not the source of tension in Sino-Indian relations.</w:t>
      </w:r>
      <w:r w:rsidR="00474901">
        <w:rPr>
          <w:rStyle w:val="StyleUnderline"/>
        </w:rPr>
        <w:t xml:space="preserve"> </w:t>
      </w:r>
      <w:r w:rsidRPr="00474901">
        <w:rPr>
          <w:rStyle w:val="StyleUnderline"/>
        </w:rPr>
        <w:t xml:space="preserve">Both states’ overall power and military capabilities are on the rise; this is generating a security dilemma between the two nuclear powers as both fear the other’s capacity to threaten their security and undermine their freedom of action. </w:t>
      </w:r>
      <w:r w:rsidRPr="00CE0FD2">
        <w:rPr>
          <w:rStyle w:val="Emphasis"/>
        </w:rPr>
        <w:t>These concerns are particularly acute for India given that China’s military modernization is outpacing its own.</w:t>
      </w:r>
      <w:r w:rsidR="00474901" w:rsidRPr="00CE0FD2">
        <w:rPr>
          <w:rStyle w:val="Emphasis"/>
        </w:rPr>
        <w:t xml:space="preserve"> </w:t>
      </w:r>
      <w:r w:rsidRPr="00CE0FD2">
        <w:rPr>
          <w:rStyle w:val="Emphasis"/>
        </w:rPr>
        <w:t>These worries will put a damper on opportunities to deepen and broaden commercial and diplomatic ties between the two Asian economies.</w:t>
      </w:r>
    </w:p>
    <w:p w:rsidR="0055581B" w:rsidRPr="0055581B" w:rsidRDefault="008A3767" w:rsidP="0055581B">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2</w:t>
      </w:r>
      <w:r w:rsidR="00EB1CFB">
        <w:rPr>
          <w:rFonts w:eastAsiaTheme="majorEastAsia" w:cstheme="majorBidi"/>
          <w:b/>
          <w:sz w:val="32"/>
          <w:szCs w:val="24"/>
          <w:u w:val="single"/>
        </w:rPr>
        <w:t xml:space="preserve">NC Relations Key </w:t>
      </w:r>
    </w:p>
    <w:p w:rsidR="0055581B" w:rsidRPr="0055581B" w:rsidRDefault="0055581B" w:rsidP="0055581B">
      <w:pPr>
        <w:keepNext/>
        <w:keepLines/>
        <w:spacing w:before="40" w:after="0"/>
        <w:outlineLvl w:val="3"/>
        <w:rPr>
          <w:rFonts w:eastAsiaTheme="majorEastAsia" w:cstheme="majorBidi"/>
          <w:b/>
          <w:iCs/>
          <w:sz w:val="26"/>
        </w:rPr>
      </w:pPr>
      <w:r w:rsidRPr="0055581B">
        <w:rPr>
          <w:rFonts w:eastAsiaTheme="majorEastAsia" w:cstheme="majorBidi"/>
          <w:b/>
          <w:iCs/>
          <w:sz w:val="26"/>
        </w:rPr>
        <w:t>US – India relations are key to preventing conflict escalation in South East Asia</w:t>
      </w:r>
    </w:p>
    <w:p w:rsidR="0055581B" w:rsidRPr="0055581B" w:rsidRDefault="0055581B" w:rsidP="0055581B">
      <w:pPr>
        <w:rPr>
          <w:sz w:val="16"/>
        </w:rPr>
      </w:pPr>
      <w:proofErr w:type="spellStart"/>
      <w:r w:rsidRPr="0055581B">
        <w:rPr>
          <w:b/>
          <w:sz w:val="26"/>
          <w:szCs w:val="26"/>
        </w:rPr>
        <w:t>Bouton</w:t>
      </w:r>
      <w:proofErr w:type="spellEnd"/>
      <w:r w:rsidRPr="0055581B">
        <w:rPr>
          <w:b/>
          <w:sz w:val="26"/>
          <w:szCs w:val="26"/>
        </w:rPr>
        <w:t xml:space="preserve"> 10</w:t>
      </w:r>
      <w:r w:rsidRPr="0055581B">
        <w:rPr>
          <w:sz w:val="16"/>
        </w:rPr>
        <w:t xml:space="preserve"> (Marshall, President of Chicago Council on Global Affairs, “America’s Interests in India,” CNAS Working Papers, October, </w:t>
      </w:r>
      <w:hyperlink r:id="rId20" w:history="1">
        <w:r w:rsidRPr="0055581B">
          <w:rPr>
            <w:sz w:val="16"/>
          </w:rPr>
          <w:t>www.cnas.org</w:t>
        </w:r>
      </w:hyperlink>
      <w:r w:rsidRPr="0055581B">
        <w:rPr>
          <w:sz w:val="16"/>
        </w:rPr>
        <w:t>)</w:t>
      </w:r>
    </w:p>
    <w:p w:rsidR="0055581B" w:rsidRPr="0055581B" w:rsidRDefault="0055581B" w:rsidP="0055581B">
      <w:pPr>
        <w:rPr>
          <w:sz w:val="16"/>
          <w:szCs w:val="13"/>
        </w:rPr>
      </w:pPr>
      <w:r w:rsidRPr="0055581B">
        <w:rPr>
          <w:sz w:val="16"/>
        </w:rPr>
        <w:t xml:space="preserve">In the Indian Ocean region, the United States has a vital interest in India becoming a more potent security provider and partner. The </w:t>
      </w:r>
      <w:r w:rsidRPr="0055581B">
        <w:rPr>
          <w:bCs/>
          <w:highlight w:val="cyan"/>
          <w:u w:val="single"/>
        </w:rPr>
        <w:t>Indian Ocean</w:t>
      </w:r>
      <w:r w:rsidRPr="0055581B">
        <w:rPr>
          <w:sz w:val="16"/>
          <w:highlight w:val="cyan"/>
        </w:rPr>
        <w:t xml:space="preserve"> </w:t>
      </w:r>
      <w:r w:rsidRPr="0055581B">
        <w:rPr>
          <w:bCs/>
          <w:highlight w:val="cyan"/>
          <w:u w:val="single"/>
        </w:rPr>
        <w:t>sea lines of communication are the energy and trade</w:t>
      </w:r>
      <w:r w:rsidRPr="0055581B">
        <w:rPr>
          <w:bCs/>
          <w:u w:val="single"/>
        </w:rPr>
        <w:t xml:space="preserve"> lifelines </w:t>
      </w:r>
      <w:r w:rsidRPr="0055581B">
        <w:rPr>
          <w:bCs/>
          <w:highlight w:val="cyan"/>
          <w:u w:val="single"/>
        </w:rPr>
        <w:t>for all of South and East Asia</w:t>
      </w:r>
      <w:r w:rsidRPr="0055581B">
        <w:rPr>
          <w:bCs/>
          <w:u w:val="single"/>
        </w:rPr>
        <w:t xml:space="preserve">, and their </w:t>
      </w:r>
      <w:r w:rsidRPr="0055581B">
        <w:rPr>
          <w:bCs/>
          <w:highlight w:val="cyan"/>
          <w:u w:val="single"/>
        </w:rPr>
        <w:t>disruption or their dominance by a single power would have disastrous consequences for the global economy and potentially lead to great power confrontation</w:t>
      </w:r>
      <w:r w:rsidRPr="0055581B">
        <w:rPr>
          <w:bCs/>
          <w:u w:val="single"/>
        </w:rPr>
        <w:t>. The rapid increase in U.S.-India joint naval exercises and interoperability in the Indian Ocean has already demonstrated the potential for security burden-sharing</w:t>
      </w:r>
      <w:r w:rsidRPr="0055581B">
        <w:rPr>
          <w:sz w:val="16"/>
        </w:rPr>
        <w:t xml:space="preserve">. At a time </w:t>
      </w:r>
      <w:r w:rsidRPr="0055581B">
        <w:rPr>
          <w:bCs/>
          <w:u w:val="single"/>
        </w:rPr>
        <w:t xml:space="preserve">when </w:t>
      </w:r>
      <w:r w:rsidRPr="0055581B">
        <w:rPr>
          <w:bCs/>
          <w:highlight w:val="cyan"/>
          <w:u w:val="single"/>
        </w:rPr>
        <w:t>maritime boundary and resource disputes between China</w:t>
      </w:r>
      <w:r w:rsidRPr="0055581B">
        <w:rPr>
          <w:bCs/>
          <w:u w:val="single"/>
        </w:rPr>
        <w:t xml:space="preserve"> on the one hand and Japan </w:t>
      </w:r>
      <w:r w:rsidRPr="0055581B">
        <w:rPr>
          <w:bCs/>
          <w:highlight w:val="cyan"/>
          <w:u w:val="single"/>
        </w:rPr>
        <w:t>and Southeast Asian states</w:t>
      </w:r>
      <w:r w:rsidRPr="0055581B">
        <w:rPr>
          <w:bCs/>
          <w:u w:val="single"/>
        </w:rPr>
        <w:t xml:space="preserve"> on the other appear to be escalating once again, </w:t>
      </w:r>
      <w:r w:rsidRPr="0055581B">
        <w:rPr>
          <w:bCs/>
          <w:highlight w:val="cyan"/>
          <w:u w:val="single"/>
        </w:rPr>
        <w:t>the U</w:t>
      </w:r>
      <w:r w:rsidRPr="0055581B">
        <w:rPr>
          <w:bCs/>
          <w:u w:val="single"/>
        </w:rPr>
        <w:t xml:space="preserve">nited </w:t>
      </w:r>
      <w:r w:rsidRPr="0055581B">
        <w:rPr>
          <w:bCs/>
          <w:highlight w:val="cyan"/>
          <w:u w:val="single"/>
        </w:rPr>
        <w:t>S</w:t>
      </w:r>
      <w:r w:rsidRPr="0055581B">
        <w:rPr>
          <w:bCs/>
          <w:u w:val="single"/>
        </w:rPr>
        <w:t xml:space="preserve">tates </w:t>
      </w:r>
      <w:r w:rsidRPr="0055581B">
        <w:rPr>
          <w:bCs/>
          <w:highlight w:val="cyan"/>
          <w:u w:val="single"/>
        </w:rPr>
        <w:t>needs the partnership with</w:t>
      </w:r>
      <w:r w:rsidRPr="0055581B">
        <w:rPr>
          <w:bCs/>
          <w:u w:val="single"/>
        </w:rPr>
        <w:t xml:space="preserve"> </w:t>
      </w:r>
      <w:r w:rsidRPr="0055581B">
        <w:rPr>
          <w:sz w:val="16"/>
        </w:rPr>
        <w:t xml:space="preserve">a more capable </w:t>
      </w:r>
      <w:r w:rsidRPr="0055581B">
        <w:rPr>
          <w:bCs/>
          <w:highlight w:val="cyan"/>
          <w:u w:val="single"/>
        </w:rPr>
        <w:t>India</w:t>
      </w:r>
      <w:r w:rsidRPr="0055581B">
        <w:rPr>
          <w:bCs/>
          <w:u w:val="single"/>
        </w:rPr>
        <w:t xml:space="preserve"> </w:t>
      </w:r>
      <w:r w:rsidRPr="0055581B">
        <w:rPr>
          <w:sz w:val="16"/>
        </w:rPr>
        <w:t>in the waters from East Africa to the Straits of Malacca. Furthermore, as C. Raja Mohan, a respected Indian journalist, has written, deepening maritime cooperation “might lead naturally toward a partnership between the two nations in other commons such as outer space and cyberspace.”</w:t>
      </w:r>
      <w:r w:rsidRPr="0055581B">
        <w:rPr>
          <w:sz w:val="16"/>
          <w:szCs w:val="13"/>
        </w:rPr>
        <w:t>1</w:t>
      </w:r>
    </w:p>
    <w:p w:rsidR="0055581B" w:rsidRPr="0055581B" w:rsidRDefault="0055581B" w:rsidP="0055581B">
      <w:pPr>
        <w:rPr>
          <w:rFonts w:eastAsia="Times New Roman"/>
          <w:b/>
          <w:bCs/>
          <w:sz w:val="28"/>
          <w:szCs w:val="28"/>
          <w:u w:val="single"/>
          <w:lang w:eastAsia="x-none"/>
        </w:rPr>
      </w:pPr>
    </w:p>
    <w:p w:rsidR="0055581B" w:rsidRPr="0055581B" w:rsidRDefault="0055581B" w:rsidP="0055581B">
      <w:pPr>
        <w:keepNext/>
        <w:keepLines/>
        <w:spacing w:before="40" w:after="0"/>
        <w:outlineLvl w:val="3"/>
        <w:rPr>
          <w:rFonts w:eastAsiaTheme="majorEastAsia" w:cstheme="majorBidi"/>
          <w:b/>
          <w:iCs/>
          <w:sz w:val="26"/>
        </w:rPr>
      </w:pPr>
      <w:r w:rsidRPr="0055581B">
        <w:rPr>
          <w:rFonts w:eastAsiaTheme="majorEastAsia" w:cstheme="majorBidi" w:hint="eastAsia"/>
          <w:b/>
          <w:iCs/>
          <w:sz w:val="26"/>
        </w:rPr>
        <w:t>Nuclear war</w:t>
      </w:r>
    </w:p>
    <w:p w:rsidR="0055581B" w:rsidRPr="0055581B" w:rsidRDefault="0055581B" w:rsidP="0055581B">
      <w:pPr>
        <w:rPr>
          <w:sz w:val="16"/>
        </w:rPr>
      </w:pPr>
      <w:proofErr w:type="spellStart"/>
      <w:r w:rsidRPr="0055581B">
        <w:rPr>
          <w:b/>
          <w:sz w:val="26"/>
          <w:szCs w:val="26"/>
        </w:rPr>
        <w:t>Bandow</w:t>
      </w:r>
      <w:proofErr w:type="spellEnd"/>
      <w:r w:rsidRPr="0055581B">
        <w:rPr>
          <w:b/>
          <w:sz w:val="26"/>
          <w:szCs w:val="26"/>
        </w:rPr>
        <w:t xml:space="preserve"> 10</w:t>
      </w:r>
      <w:r w:rsidRPr="0055581B">
        <w:rPr>
          <w:b/>
          <w:sz w:val="24"/>
        </w:rPr>
        <w:t xml:space="preserve"> </w:t>
      </w:r>
      <w:r w:rsidRPr="0055581B">
        <w:rPr>
          <w:sz w:val="14"/>
          <w:szCs w:val="14"/>
        </w:rPr>
        <w:t xml:space="preserve">[Doug, senior fellow at the Cato Institute, Vice President of Policy for Citizen Outreach, the </w:t>
      </w:r>
      <w:proofErr w:type="spellStart"/>
      <w:r w:rsidRPr="0055581B">
        <w:rPr>
          <w:sz w:val="14"/>
          <w:szCs w:val="14"/>
        </w:rPr>
        <w:t>Bastiat</w:t>
      </w:r>
      <w:proofErr w:type="spellEnd"/>
      <w:r w:rsidRPr="0055581B">
        <w:rPr>
          <w:sz w:val="14"/>
          <w:szCs w:val="14"/>
        </w:rPr>
        <w:t xml:space="preserve"> Scholar in Free Enterprise at the Competitive Enterprise Institute, the Cobden Fellow in International Economics at the Institute for Policy Innovation, the Robert A. Taft Fellow at the American Conservative Defense Alliance, the Senior Fellow in International Religious Persecution at the Institute on Religion and Public Policy, former special assistant to President Reagan, former editor of Inquiry magazine, widely published in such periodicals as Foreign Policy, Harper's, National Interest, National Review, The New Republic, and </w:t>
      </w:r>
      <w:proofErr w:type="spellStart"/>
      <w:r w:rsidRPr="0055581B">
        <w:rPr>
          <w:sz w:val="14"/>
          <w:szCs w:val="14"/>
        </w:rPr>
        <w:t>Orbis</w:t>
      </w:r>
      <w:proofErr w:type="spellEnd"/>
      <w:r w:rsidRPr="0055581B">
        <w:rPr>
          <w:sz w:val="14"/>
          <w:szCs w:val="14"/>
        </w:rPr>
        <w:t>, as well as leading newspapers, including The New York Times, The Wall Street Journal, and the Washington Post; “Engaging China to Maintain Peace in East Asia” May 25, d/a: 7/15/10, http://www.cato.org/pub_display.php?pub_id=11845]</w:t>
      </w:r>
    </w:p>
    <w:p w:rsidR="0055581B" w:rsidRPr="0055581B" w:rsidRDefault="0055581B" w:rsidP="0055581B">
      <w:pPr>
        <w:rPr>
          <w:sz w:val="16"/>
        </w:rPr>
      </w:pPr>
      <w:r w:rsidRPr="0055581B">
        <w:rPr>
          <w:bCs/>
          <w:highlight w:val="cyan"/>
          <w:u w:val="single"/>
        </w:rPr>
        <w:t>China's neighbors certainly would see the PRC's rise as anything but peaceful.</w:t>
      </w:r>
      <w:r w:rsidRPr="0055581B">
        <w:rPr>
          <w:bCs/>
          <w:u w:val="single"/>
        </w:rPr>
        <w:t xml:space="preserve"> Any coercive act would be a powerful impetus for Japan to create a larger military and adopt a more aggressive foreign policy</w:t>
      </w:r>
      <w:r w:rsidRPr="0055581B">
        <w:rPr>
          <w:sz w:val="16"/>
        </w:rPr>
        <w:t xml:space="preserve">.  </w:t>
      </w:r>
      <w:r w:rsidRPr="0055581B">
        <w:rPr>
          <w:bCs/>
          <w:highlight w:val="cyan"/>
          <w:u w:val="single"/>
        </w:rPr>
        <w:t>The greatest risk would be</w:t>
      </w:r>
      <w:r w:rsidRPr="0055581B">
        <w:rPr>
          <w:bCs/>
          <w:u w:val="single"/>
        </w:rPr>
        <w:t xml:space="preserve"> a </w:t>
      </w:r>
      <w:r w:rsidRPr="0055581B">
        <w:rPr>
          <w:bCs/>
          <w:highlight w:val="cyan"/>
          <w:u w:val="single"/>
        </w:rPr>
        <w:t>confrontation with the U.S</w:t>
      </w:r>
      <w:r w:rsidRPr="0055581B">
        <w:rPr>
          <w:bCs/>
          <w:u w:val="single"/>
        </w:rPr>
        <w:t>.</w:t>
      </w:r>
      <w:r w:rsidRPr="0055581B">
        <w:rPr>
          <w:sz w:val="16"/>
        </w:rPr>
        <w:t xml:space="preserve"> </w:t>
      </w:r>
      <w:r w:rsidRPr="0055581B">
        <w:rPr>
          <w:bCs/>
          <w:u w:val="single"/>
        </w:rPr>
        <w:t>Economic retaliation would be certain and military intervention possible</w:t>
      </w:r>
      <w:r w:rsidRPr="0055581B">
        <w:rPr>
          <w:sz w:val="16"/>
        </w:rPr>
        <w:t xml:space="preserve">. Given the length and strength of the U.S.-Taiwan relationship, </w:t>
      </w:r>
      <w:r w:rsidRPr="0055581B">
        <w:rPr>
          <w:bCs/>
          <w:u w:val="single"/>
        </w:rPr>
        <w:t>no American administration could easily stand by if the PRC used force against Taipei</w:t>
      </w:r>
      <w:r w:rsidRPr="0055581B">
        <w:rPr>
          <w:sz w:val="16"/>
        </w:rPr>
        <w:t xml:space="preserve">.  Chinese aggression also would validate the warnings of American hawks, who are pressing for ever higher military outlays despite America's dearth of serious adversaries. Even </w:t>
      </w:r>
      <w:r w:rsidRPr="0055581B">
        <w:rPr>
          <w:bCs/>
          <w:highlight w:val="cyan"/>
          <w:u w:val="single"/>
        </w:rPr>
        <w:t>Europe would see Beijing as a threatening actor</w:t>
      </w:r>
      <w:r w:rsidRPr="0055581B">
        <w:rPr>
          <w:sz w:val="16"/>
        </w:rPr>
        <w:t xml:space="preserve">, rather as major European powers came to view </w:t>
      </w:r>
      <w:proofErr w:type="spellStart"/>
      <w:r w:rsidRPr="0055581B">
        <w:rPr>
          <w:sz w:val="16"/>
        </w:rPr>
        <w:t>Wilhelmine</w:t>
      </w:r>
      <w:proofErr w:type="spellEnd"/>
      <w:r w:rsidRPr="0055581B">
        <w:rPr>
          <w:sz w:val="16"/>
        </w:rPr>
        <w:t xml:space="preserve"> Germany, </w:t>
      </w:r>
      <w:r w:rsidRPr="0055581B">
        <w:rPr>
          <w:bCs/>
          <w:highlight w:val="cyan"/>
          <w:u w:val="single"/>
        </w:rPr>
        <w:t>and likely would retaliate</w:t>
      </w:r>
      <w:r w:rsidRPr="0055581B">
        <w:rPr>
          <w:sz w:val="16"/>
        </w:rPr>
        <w:t xml:space="preserve"> economically.  Washington should press the PRC to take two simple steps: renounce the use of force to resolve Taiwan's status and remove missiles now targeting the island. In return, Taiwan should indicate that it will not ally with any party or allow other powers to use bases against the PRC. The U.S. should explain that it has no intention of intervening militarily against China, maintaining a military alliance with Taiwan, or using military facilities on the island. Washington also should pull back other military units stationed nearby, such as the 3rd Marine Expeditionary Force on Okinawa.  </w:t>
      </w:r>
      <w:r w:rsidRPr="0055581B">
        <w:rPr>
          <w:bCs/>
          <w:u w:val="single"/>
        </w:rPr>
        <w:t>Demonstrating its pacific intent would enable the PRC to defuse proposals to revamp America's alliances with South Korea</w:t>
      </w:r>
      <w:r w:rsidRPr="0055581B">
        <w:rPr>
          <w:sz w:val="16"/>
        </w:rPr>
        <w:t xml:space="preserve"> and Japan to deal with other contingencies — meaning China. </w:t>
      </w:r>
      <w:r w:rsidRPr="0055581B">
        <w:rPr>
          <w:bCs/>
          <w:highlight w:val="cyan"/>
          <w:u w:val="single"/>
        </w:rPr>
        <w:t>Although Beijing's rise has been steady, its continued rise will be smoother if achieved in cooperation with its neighbors and</w:t>
      </w:r>
      <w:r w:rsidRPr="0055581B">
        <w:rPr>
          <w:bCs/>
          <w:u w:val="single"/>
        </w:rPr>
        <w:t xml:space="preserve"> without hostility from them or </w:t>
      </w:r>
      <w:r w:rsidRPr="0055581B">
        <w:rPr>
          <w:bCs/>
          <w:highlight w:val="cyan"/>
          <w:u w:val="single"/>
        </w:rPr>
        <w:t>America</w:t>
      </w:r>
      <w:r w:rsidRPr="0055581B">
        <w:rPr>
          <w:sz w:val="16"/>
        </w:rPr>
        <w:t xml:space="preserve">. The PRC's own actions will be the most important factor in determining other nations' reactions.  It is often said that Americans live in a dangerous world. We do. But </w:t>
      </w:r>
      <w:r w:rsidRPr="0055581B">
        <w:rPr>
          <w:bCs/>
          <w:u w:val="single"/>
        </w:rPr>
        <w:t>shoe and underwear bombers do not match the threat posed by nation states armed with nuclear weapons, intercontinental ballistic missiles, carrier groups, and armored divisions</w:t>
      </w:r>
      <w:r w:rsidRPr="0055581B">
        <w:rPr>
          <w:sz w:val="16"/>
        </w:rPr>
        <w:t>.  While the future is uncertain,</w:t>
      </w:r>
      <w:r w:rsidRPr="0055581B">
        <w:rPr>
          <w:bCs/>
          <w:u w:val="single"/>
        </w:rPr>
        <w:t xml:space="preserve"> </w:t>
      </w:r>
      <w:r w:rsidRPr="0055581B">
        <w:rPr>
          <w:bCs/>
          <w:highlight w:val="cyan"/>
          <w:u w:val="single"/>
        </w:rPr>
        <w:t xml:space="preserve">it is difficult to imagine the U.S. at war with </w:t>
      </w:r>
      <w:r w:rsidRPr="0055581B">
        <w:rPr>
          <w:bCs/>
          <w:u w:val="single"/>
        </w:rPr>
        <w:t xml:space="preserve">Russia, India, or </w:t>
      </w:r>
      <w:r w:rsidRPr="0055581B">
        <w:rPr>
          <w:bCs/>
          <w:highlight w:val="cyan"/>
          <w:u w:val="single"/>
        </w:rPr>
        <w:t>any significant power other than China</w:t>
      </w:r>
      <w:r w:rsidRPr="0055581B">
        <w:rPr>
          <w:sz w:val="16"/>
        </w:rPr>
        <w:t xml:space="preserve">. Thankfully, conflict with the latter also remains unlikely.  </w:t>
      </w:r>
      <w:r w:rsidRPr="0055581B">
        <w:rPr>
          <w:bCs/>
          <w:u w:val="single"/>
        </w:rPr>
        <w:t xml:space="preserve">But </w:t>
      </w:r>
      <w:r w:rsidRPr="0055581B">
        <w:rPr>
          <w:bCs/>
          <w:highlight w:val="cyan"/>
          <w:u w:val="single"/>
        </w:rPr>
        <w:t xml:space="preserve">the mere possibility of a future military confrontation </w:t>
      </w:r>
      <w:r w:rsidRPr="0055581B">
        <w:rPr>
          <w:bCs/>
          <w:u w:val="single"/>
        </w:rPr>
        <w:t>reinforces the importance of the world's two most important nations working to defuse potential conflicts</w:t>
      </w:r>
      <w:r w:rsidRPr="0055581B">
        <w:rPr>
          <w:sz w:val="14"/>
          <w:szCs w:val="14"/>
        </w:rPr>
        <w:t>. Which means cooperating on North Korea and</w:t>
      </w:r>
      <w:r w:rsidRPr="0055581B">
        <w:rPr>
          <w:sz w:val="16"/>
        </w:rPr>
        <w:t xml:space="preserve"> Taiwan. Doing so successfully would go a long way to make the 21st century one of peace and stability.</w:t>
      </w:r>
    </w:p>
    <w:p w:rsidR="0015441D" w:rsidRDefault="00FC178C" w:rsidP="00315290">
      <w:pPr>
        <w:pStyle w:val="Heading3"/>
      </w:pPr>
      <w:r>
        <w:lastRenderedPageBreak/>
        <w:t xml:space="preserve">Impact </w:t>
      </w:r>
      <w:proofErr w:type="spellStart"/>
      <w:r>
        <w:t>Calc</w:t>
      </w:r>
      <w:proofErr w:type="spellEnd"/>
    </w:p>
    <w:p w:rsidR="00741363" w:rsidRDefault="00741363" w:rsidP="00EB1CFB">
      <w:pPr>
        <w:rPr>
          <w:rFonts w:asciiTheme="minorHAnsi" w:hAnsiTheme="minorHAnsi"/>
          <w:b/>
        </w:rPr>
      </w:pPr>
    </w:p>
    <w:p w:rsidR="00EB1CFB" w:rsidRPr="00741363" w:rsidRDefault="00EB1CFB" w:rsidP="00741363">
      <w:pPr>
        <w:pStyle w:val="Heading4"/>
      </w:pPr>
      <w:r w:rsidRPr="00741363">
        <w:t xml:space="preserve">India </w:t>
      </w:r>
      <w:proofErr w:type="spellStart"/>
      <w:r w:rsidRPr="00741363">
        <w:t>freakout</w:t>
      </w:r>
      <w:proofErr w:type="spellEnd"/>
      <w:r w:rsidRPr="00741363">
        <w:t xml:space="preserve"> causes IOR conflicts – maritime competition and energy uniquely likely to escalate </w:t>
      </w:r>
    </w:p>
    <w:p w:rsidR="00EB1CFB" w:rsidRPr="00EB1CFB" w:rsidRDefault="00EB1CFB" w:rsidP="00EB1CFB">
      <w:pPr>
        <w:rPr>
          <w:rFonts w:asciiTheme="minorHAnsi" w:hAnsiTheme="minorHAnsi"/>
        </w:rPr>
      </w:pPr>
      <w:proofErr w:type="spellStart"/>
      <w:r w:rsidRPr="00EB1CFB">
        <w:rPr>
          <w:rFonts w:asciiTheme="minorHAnsi" w:hAnsiTheme="minorHAnsi"/>
          <w:b/>
          <w:bCs/>
          <w:sz w:val="26"/>
        </w:rPr>
        <w:t>Mathur</w:t>
      </w:r>
      <w:proofErr w:type="spellEnd"/>
      <w:r w:rsidRPr="00EB1CFB">
        <w:rPr>
          <w:rFonts w:asciiTheme="minorHAnsi" w:hAnsiTheme="minorHAnsi"/>
          <w:b/>
          <w:bCs/>
          <w:sz w:val="26"/>
        </w:rPr>
        <w:t xml:space="preserve"> 14</w:t>
      </w:r>
      <w:r w:rsidRPr="00EB1CFB">
        <w:rPr>
          <w:rFonts w:asciiTheme="minorHAnsi" w:hAnsiTheme="minorHAnsi"/>
        </w:rPr>
        <w:t xml:space="preserve"> (</w:t>
      </w:r>
      <w:proofErr w:type="spellStart"/>
      <w:r w:rsidRPr="00EB1CFB">
        <w:rPr>
          <w:rFonts w:asciiTheme="minorHAnsi" w:hAnsiTheme="minorHAnsi"/>
        </w:rPr>
        <w:t>Sahil</w:t>
      </w:r>
      <w:proofErr w:type="spellEnd"/>
      <w:r w:rsidRPr="00EB1CFB">
        <w:rPr>
          <w:rFonts w:asciiTheme="minorHAnsi" w:hAnsiTheme="minorHAnsi"/>
        </w:rPr>
        <w:t>, PhD Candidate in IR @ Indian Institute of Technology, “China, Indian Ocean &amp; the Nuclear Deterrence: The Destabilizing Effect,” Feb 2014, http://www.ipcs.org/issue-brief/china/china-indian-ocean-the-nuclear-deterrence-the-destabilizing-effect-245.html)</w:t>
      </w:r>
    </w:p>
    <w:p w:rsidR="00EB1CFB" w:rsidRPr="00EB1CFB" w:rsidRDefault="00EB1CFB" w:rsidP="00EB1CFB">
      <w:pPr>
        <w:rPr>
          <w:rFonts w:asciiTheme="minorHAnsi" w:hAnsiTheme="minorHAnsi"/>
          <w:sz w:val="14"/>
        </w:rPr>
      </w:pPr>
      <w:r w:rsidRPr="00EB1CFB">
        <w:rPr>
          <w:rFonts w:asciiTheme="minorHAnsi" w:hAnsiTheme="minorHAnsi"/>
          <w:highlight w:val="cyan"/>
          <w:u w:val="single"/>
        </w:rPr>
        <w:t>As China continues to grow</w:t>
      </w:r>
      <w:r w:rsidRPr="00EB1CFB">
        <w:rPr>
          <w:rFonts w:asciiTheme="minorHAnsi" w:hAnsiTheme="minorHAnsi"/>
          <w:sz w:val="14"/>
        </w:rPr>
        <w:t xml:space="preserve"> steadily, </w:t>
      </w:r>
      <w:r w:rsidRPr="00EB1CFB">
        <w:rPr>
          <w:rFonts w:asciiTheme="minorHAnsi" w:hAnsiTheme="minorHAnsi"/>
          <w:highlight w:val="cyan"/>
          <w:u w:val="single"/>
        </w:rPr>
        <w:t>it needs energy</w:t>
      </w:r>
      <w:r w:rsidRPr="00EB1CFB">
        <w:rPr>
          <w:rFonts w:asciiTheme="minorHAnsi" w:hAnsiTheme="minorHAnsi"/>
          <w:sz w:val="14"/>
        </w:rPr>
        <w:t xml:space="preserve"> resources to meet the increasing needs of its rising population. </w:t>
      </w:r>
      <w:r w:rsidRPr="00EB1CFB">
        <w:rPr>
          <w:rFonts w:asciiTheme="minorHAnsi" w:hAnsiTheme="minorHAnsi"/>
          <w:highlight w:val="cyan"/>
          <w:u w:val="single"/>
        </w:rPr>
        <w:t>A majority of the oil imported by China passes through the Indian Ocean</w:t>
      </w:r>
      <w:r w:rsidRPr="00EB1CFB">
        <w:rPr>
          <w:rFonts w:asciiTheme="minorHAnsi" w:hAnsiTheme="minorHAnsi"/>
          <w:sz w:val="14"/>
        </w:rPr>
        <w:t xml:space="preserve">, especially through the Strait of Malacca. Given its geographical proximity and historical linkages, India, the other rising Asian power, has traditionally had an influence over the Region. Hence, </w:t>
      </w:r>
      <w:r w:rsidRPr="00EB1CFB">
        <w:rPr>
          <w:rFonts w:asciiTheme="minorHAnsi" w:hAnsiTheme="minorHAnsi"/>
          <w:u w:val="single"/>
        </w:rPr>
        <w:t>China</w:t>
      </w:r>
      <w:r w:rsidRPr="00EB1CFB">
        <w:rPr>
          <w:rFonts w:asciiTheme="minorHAnsi" w:hAnsiTheme="minorHAnsi"/>
          <w:sz w:val="14"/>
        </w:rPr>
        <w:t xml:space="preserve">, unsurprisingly, </w:t>
      </w:r>
      <w:r w:rsidRPr="00EB1CFB">
        <w:rPr>
          <w:rFonts w:asciiTheme="minorHAnsi" w:hAnsiTheme="minorHAnsi"/>
          <w:u w:val="single"/>
        </w:rPr>
        <w:t>believes increasing its own presence in the region as an imperative</w:t>
      </w:r>
      <w:r w:rsidRPr="00EB1CFB">
        <w:rPr>
          <w:rFonts w:asciiTheme="minorHAnsi" w:hAnsiTheme="minorHAnsi"/>
          <w:sz w:val="14"/>
        </w:rPr>
        <w:t xml:space="preserve"> to preserve its national interests.</w:t>
      </w:r>
      <w:r w:rsidRPr="00EB1CFB">
        <w:rPr>
          <w:rFonts w:asciiTheme="minorHAnsi" w:hAnsiTheme="minorHAnsi"/>
          <w:sz w:val="12"/>
        </w:rPr>
        <w:t>¶</w:t>
      </w:r>
      <w:r w:rsidRPr="00EB1CFB">
        <w:rPr>
          <w:rFonts w:asciiTheme="minorHAnsi" w:hAnsiTheme="minorHAnsi"/>
          <w:sz w:val="14"/>
        </w:rPr>
        <w:t xml:space="preserve"> </w:t>
      </w:r>
      <w:proofErr w:type="gramStart"/>
      <w:r w:rsidRPr="00EB1CFB">
        <w:rPr>
          <w:rFonts w:asciiTheme="minorHAnsi" w:hAnsiTheme="minorHAnsi"/>
          <w:u w:val="single"/>
        </w:rPr>
        <w:t>The</w:t>
      </w:r>
      <w:proofErr w:type="gramEnd"/>
      <w:r w:rsidRPr="00EB1CFB">
        <w:rPr>
          <w:rFonts w:asciiTheme="minorHAnsi" w:hAnsiTheme="minorHAnsi"/>
          <w:u w:val="single"/>
        </w:rPr>
        <w:t xml:space="preserve"> situation becomes</w:t>
      </w:r>
      <w:r w:rsidRPr="00EB1CFB">
        <w:rPr>
          <w:rFonts w:asciiTheme="minorHAnsi" w:hAnsiTheme="minorHAnsi"/>
          <w:sz w:val="14"/>
        </w:rPr>
        <w:t xml:space="preserve"> further </w:t>
      </w:r>
      <w:r w:rsidRPr="00EB1CFB">
        <w:rPr>
          <w:rFonts w:asciiTheme="minorHAnsi" w:hAnsiTheme="minorHAnsi"/>
          <w:u w:val="single"/>
        </w:rPr>
        <w:t xml:space="preserve">grim when one </w:t>
      </w:r>
      <w:proofErr w:type="spellStart"/>
      <w:r w:rsidRPr="00EB1CFB">
        <w:rPr>
          <w:rFonts w:asciiTheme="minorHAnsi" w:hAnsiTheme="minorHAnsi"/>
          <w:u w:val="single"/>
        </w:rPr>
        <w:t>realises</w:t>
      </w:r>
      <w:proofErr w:type="spellEnd"/>
      <w:r w:rsidRPr="00EB1CFB">
        <w:rPr>
          <w:rFonts w:asciiTheme="minorHAnsi" w:hAnsiTheme="minorHAnsi"/>
          <w:u w:val="single"/>
        </w:rPr>
        <w:t xml:space="preserve"> that </w:t>
      </w:r>
      <w:r w:rsidRPr="00EB1CFB">
        <w:rPr>
          <w:rFonts w:asciiTheme="minorHAnsi" w:hAnsiTheme="minorHAnsi"/>
          <w:b/>
          <w:iCs/>
          <w:highlight w:val="cyan"/>
          <w:u w:val="single"/>
          <w:bdr w:val="single" w:sz="24" w:space="0" w:color="auto"/>
        </w:rPr>
        <w:t>all the major countries in the region are nuclear-equipped</w:t>
      </w:r>
      <w:r w:rsidRPr="00EB1CFB">
        <w:rPr>
          <w:rFonts w:asciiTheme="minorHAnsi" w:hAnsiTheme="minorHAnsi"/>
          <w:sz w:val="14"/>
        </w:rPr>
        <w:t>. Apart from India, China, and Pakistan actively indulging in nuclear testing, the US too has a naval presence in the Region.</w:t>
      </w:r>
      <w:r w:rsidRPr="00EB1CFB">
        <w:rPr>
          <w:rFonts w:asciiTheme="minorHAnsi" w:hAnsiTheme="minorHAnsi"/>
          <w:sz w:val="12"/>
        </w:rPr>
        <w:t>¶</w:t>
      </w:r>
      <w:r w:rsidRPr="00EB1CFB">
        <w:rPr>
          <w:rFonts w:asciiTheme="minorHAnsi" w:hAnsiTheme="minorHAnsi"/>
          <w:sz w:val="14"/>
        </w:rPr>
        <w:t xml:space="preserve"> What are the implications of Chinese interests in the Indian Ocean Region (IOR) </w:t>
      </w:r>
      <w:proofErr w:type="spellStart"/>
      <w:r w:rsidRPr="00EB1CFB">
        <w:rPr>
          <w:rFonts w:asciiTheme="minorHAnsi" w:hAnsiTheme="minorHAnsi"/>
          <w:sz w:val="14"/>
        </w:rPr>
        <w:t>vis</w:t>
      </w:r>
      <w:proofErr w:type="spellEnd"/>
      <w:r w:rsidRPr="00EB1CFB">
        <w:rPr>
          <w:rFonts w:asciiTheme="minorHAnsi" w:hAnsiTheme="minorHAnsi"/>
          <w:sz w:val="14"/>
        </w:rPr>
        <w:t>-a-</w:t>
      </w:r>
      <w:proofErr w:type="spellStart"/>
      <w:r w:rsidRPr="00EB1CFB">
        <w:rPr>
          <w:rFonts w:asciiTheme="minorHAnsi" w:hAnsiTheme="minorHAnsi"/>
          <w:sz w:val="14"/>
        </w:rPr>
        <w:t>vis</w:t>
      </w:r>
      <w:proofErr w:type="spellEnd"/>
      <w:r w:rsidRPr="00EB1CFB">
        <w:rPr>
          <w:rFonts w:asciiTheme="minorHAnsi" w:hAnsiTheme="minorHAnsi"/>
          <w:sz w:val="14"/>
        </w:rPr>
        <w:t xml:space="preserve"> the concerns of India, Pakistan, and the United States (US)</w:t>
      </w:r>
      <w:proofErr w:type="gramStart"/>
      <w:r w:rsidRPr="00EB1CFB">
        <w:rPr>
          <w:rFonts w:asciiTheme="minorHAnsi" w:hAnsiTheme="minorHAnsi"/>
          <w:sz w:val="14"/>
        </w:rPr>
        <w:t>?</w:t>
      </w:r>
      <w:r w:rsidRPr="00EB1CFB">
        <w:rPr>
          <w:rFonts w:asciiTheme="minorHAnsi" w:hAnsiTheme="minorHAnsi"/>
          <w:sz w:val="12"/>
        </w:rPr>
        <w:t>¶</w:t>
      </w:r>
      <w:proofErr w:type="gramEnd"/>
      <w:r w:rsidRPr="00EB1CFB">
        <w:rPr>
          <w:rFonts w:asciiTheme="minorHAnsi" w:hAnsiTheme="minorHAnsi"/>
          <w:sz w:val="14"/>
        </w:rPr>
        <w:t xml:space="preserve"> </w:t>
      </w:r>
      <w:r w:rsidRPr="00EB1CFB">
        <w:rPr>
          <w:rFonts w:asciiTheme="minorHAnsi" w:hAnsiTheme="minorHAnsi"/>
          <w:highlight w:val="cyan"/>
          <w:u w:val="single"/>
        </w:rPr>
        <w:t>The</w:t>
      </w:r>
      <w:r w:rsidRPr="00EB1CFB">
        <w:rPr>
          <w:rFonts w:asciiTheme="minorHAnsi" w:hAnsiTheme="minorHAnsi"/>
          <w:u w:val="single"/>
        </w:rPr>
        <w:t xml:space="preserve"> prevailing nuclear </w:t>
      </w:r>
      <w:r w:rsidRPr="00EB1CFB">
        <w:rPr>
          <w:rFonts w:asciiTheme="minorHAnsi" w:hAnsiTheme="minorHAnsi"/>
          <w:highlight w:val="cyan"/>
          <w:u w:val="single"/>
        </w:rPr>
        <w:t xml:space="preserve">environment is </w:t>
      </w:r>
      <w:r w:rsidRPr="00EB1CFB">
        <w:rPr>
          <w:rFonts w:asciiTheme="minorHAnsi" w:hAnsiTheme="minorHAnsi"/>
          <w:b/>
          <w:iCs/>
          <w:highlight w:val="cyan"/>
          <w:u w:val="single"/>
          <w:bdr w:val="single" w:sz="24" w:space="0" w:color="auto"/>
        </w:rPr>
        <w:t>far from stable</w:t>
      </w:r>
      <w:r w:rsidRPr="00EB1CFB">
        <w:rPr>
          <w:rFonts w:asciiTheme="minorHAnsi" w:hAnsiTheme="minorHAnsi"/>
          <w:u w:val="single"/>
        </w:rPr>
        <w:t>, with four nuclear states that have strategic interests</w:t>
      </w:r>
      <w:r w:rsidRPr="00EB1CFB">
        <w:rPr>
          <w:rFonts w:asciiTheme="minorHAnsi" w:hAnsiTheme="minorHAnsi"/>
          <w:sz w:val="14"/>
        </w:rPr>
        <w:t xml:space="preserve"> in the region. While Pakistan is building its nuclear stockpile (allegedly with China’s help) to deter India, </w:t>
      </w:r>
      <w:r w:rsidRPr="00EB1CFB">
        <w:rPr>
          <w:rFonts w:asciiTheme="minorHAnsi" w:hAnsiTheme="minorHAnsi"/>
          <w:u w:val="single"/>
        </w:rPr>
        <w:t>India is wary of the threat from China.</w:t>
      </w:r>
      <w:r w:rsidRPr="00EB1CFB">
        <w:rPr>
          <w:rFonts w:asciiTheme="minorHAnsi" w:hAnsiTheme="minorHAnsi"/>
          <w:sz w:val="14"/>
        </w:rPr>
        <w:t xml:space="preserve"> The successful India-US nuclear deal has raised the possibility of an India–US alliance to counter a China–Pakistan alliance in the event of a conflict that could involve nuclear weapons. </w:t>
      </w:r>
      <w:r w:rsidRPr="00EB1CFB">
        <w:rPr>
          <w:rFonts w:asciiTheme="minorHAnsi" w:hAnsiTheme="minorHAnsi"/>
          <w:highlight w:val="cyan"/>
          <w:u w:val="single"/>
        </w:rPr>
        <w:t>India is</w:t>
      </w:r>
      <w:r w:rsidRPr="00EB1CFB">
        <w:rPr>
          <w:rFonts w:asciiTheme="minorHAnsi" w:hAnsiTheme="minorHAnsi"/>
          <w:u w:val="single"/>
        </w:rPr>
        <w:t xml:space="preserve"> </w:t>
      </w:r>
      <w:r w:rsidRPr="00EB1CFB">
        <w:rPr>
          <w:rFonts w:asciiTheme="minorHAnsi" w:hAnsiTheme="minorHAnsi"/>
          <w:b/>
          <w:iCs/>
          <w:u w:val="single"/>
          <w:bdr w:val="single" w:sz="24" w:space="0" w:color="auto"/>
        </w:rPr>
        <w:t>well within range</w:t>
      </w:r>
      <w:r w:rsidRPr="00EB1CFB">
        <w:rPr>
          <w:rFonts w:asciiTheme="minorHAnsi" w:hAnsiTheme="minorHAnsi"/>
          <w:u w:val="single"/>
        </w:rPr>
        <w:t xml:space="preserve"> of China’s land-based nuclear-capable ballistic missiles, and</w:t>
      </w:r>
      <w:r w:rsidRPr="00EB1CFB">
        <w:rPr>
          <w:rFonts w:asciiTheme="minorHAnsi" w:hAnsiTheme="minorHAnsi"/>
          <w:sz w:val="14"/>
        </w:rPr>
        <w:t xml:space="preserve"> is </w:t>
      </w:r>
      <w:r w:rsidRPr="00EB1CFB">
        <w:rPr>
          <w:rFonts w:asciiTheme="minorHAnsi" w:hAnsiTheme="minorHAnsi"/>
          <w:b/>
          <w:iCs/>
          <w:highlight w:val="cyan"/>
          <w:u w:val="single"/>
          <w:bdr w:val="single" w:sz="24" w:space="0" w:color="auto"/>
        </w:rPr>
        <w:t>worried about China</w:t>
      </w:r>
      <w:r w:rsidRPr="00EB1CFB">
        <w:rPr>
          <w:rFonts w:asciiTheme="minorHAnsi" w:hAnsiTheme="minorHAnsi"/>
          <w:b/>
          <w:iCs/>
          <w:u w:val="single"/>
          <w:bdr w:val="single" w:sz="24" w:space="0" w:color="auto"/>
        </w:rPr>
        <w:t>’s</w:t>
      </w:r>
      <w:r w:rsidRPr="00EB1CFB">
        <w:rPr>
          <w:rFonts w:asciiTheme="minorHAnsi" w:hAnsiTheme="minorHAnsi"/>
          <w:sz w:val="14"/>
        </w:rPr>
        <w:t xml:space="preserve"> establishment of a ‘string of pearls’ – by constructing ports – in its </w:t>
      </w:r>
      <w:proofErr w:type="spellStart"/>
      <w:r w:rsidRPr="00EB1CFB">
        <w:rPr>
          <w:rFonts w:asciiTheme="minorHAnsi" w:hAnsiTheme="minorHAnsi"/>
          <w:sz w:val="14"/>
        </w:rPr>
        <w:t>neighbouring</w:t>
      </w:r>
      <w:proofErr w:type="spellEnd"/>
      <w:r w:rsidRPr="00EB1CFB">
        <w:rPr>
          <w:rFonts w:asciiTheme="minorHAnsi" w:hAnsiTheme="minorHAnsi"/>
          <w:sz w:val="14"/>
        </w:rPr>
        <w:t xml:space="preserve"> countries </w:t>
      </w:r>
      <w:r w:rsidRPr="00EB1CFB">
        <w:rPr>
          <w:highlight w:val="cyan"/>
          <w:u w:val="single"/>
        </w:rPr>
        <w:t>in an</w:t>
      </w:r>
      <w:r w:rsidRPr="00EB1CFB">
        <w:rPr>
          <w:rFonts w:asciiTheme="minorHAnsi" w:hAnsiTheme="minorHAnsi"/>
          <w:sz w:val="14"/>
          <w:highlight w:val="cyan"/>
        </w:rPr>
        <w:t xml:space="preserve"> </w:t>
      </w:r>
      <w:r w:rsidRPr="00EB1CFB">
        <w:rPr>
          <w:rFonts w:asciiTheme="minorHAnsi" w:hAnsiTheme="minorHAnsi"/>
          <w:highlight w:val="cyan"/>
          <w:u w:val="single"/>
        </w:rPr>
        <w:t xml:space="preserve">effort to </w:t>
      </w:r>
      <w:proofErr w:type="spellStart"/>
      <w:r w:rsidRPr="00EB1CFB">
        <w:rPr>
          <w:rFonts w:asciiTheme="minorHAnsi" w:hAnsiTheme="minorHAnsi"/>
          <w:highlight w:val="cyan"/>
          <w:u w:val="single"/>
        </w:rPr>
        <w:t>militarise</w:t>
      </w:r>
      <w:proofErr w:type="spellEnd"/>
      <w:r w:rsidRPr="00EB1CFB">
        <w:rPr>
          <w:rFonts w:asciiTheme="minorHAnsi" w:hAnsiTheme="minorHAnsi"/>
          <w:highlight w:val="cyan"/>
          <w:u w:val="single"/>
        </w:rPr>
        <w:t xml:space="preserve">, and possibly </w:t>
      </w:r>
      <w:proofErr w:type="spellStart"/>
      <w:r w:rsidRPr="00EB1CFB">
        <w:rPr>
          <w:rFonts w:asciiTheme="minorHAnsi" w:hAnsiTheme="minorHAnsi"/>
          <w:highlight w:val="cyan"/>
          <w:u w:val="single"/>
        </w:rPr>
        <w:t>nuclearise</w:t>
      </w:r>
      <w:proofErr w:type="spellEnd"/>
      <w:r w:rsidRPr="00EB1CFB">
        <w:rPr>
          <w:rFonts w:asciiTheme="minorHAnsi" w:hAnsiTheme="minorHAnsi"/>
          <w:highlight w:val="cyan"/>
          <w:u w:val="single"/>
        </w:rPr>
        <w:t xml:space="preserve"> the region</w:t>
      </w:r>
      <w:r w:rsidRPr="00EB1CFB">
        <w:rPr>
          <w:rFonts w:asciiTheme="minorHAnsi" w:hAnsiTheme="minorHAnsi"/>
          <w:sz w:val="14"/>
        </w:rPr>
        <w:t>.</w:t>
      </w:r>
      <w:r w:rsidRPr="00EB1CFB">
        <w:rPr>
          <w:rFonts w:asciiTheme="minorHAnsi" w:hAnsiTheme="minorHAnsi"/>
          <w:sz w:val="12"/>
        </w:rPr>
        <w:t>¶</w:t>
      </w:r>
      <w:r w:rsidRPr="00EB1CFB">
        <w:rPr>
          <w:rFonts w:asciiTheme="minorHAnsi" w:hAnsiTheme="minorHAnsi"/>
          <w:sz w:val="14"/>
        </w:rPr>
        <w:t xml:space="preserve"> China claims that this strategy is only to provide it with alternative sea lanes and trade routes to decrease its reliance on the Strait of Malacca, a chokepoint; India doubts it. New Delhi’s launch of the </w:t>
      </w:r>
      <w:proofErr w:type="spellStart"/>
      <w:r w:rsidRPr="00EB1CFB">
        <w:rPr>
          <w:rFonts w:asciiTheme="minorHAnsi" w:hAnsiTheme="minorHAnsi"/>
          <w:sz w:val="14"/>
        </w:rPr>
        <w:t>Arihant</w:t>
      </w:r>
      <w:proofErr w:type="spellEnd"/>
      <w:r w:rsidRPr="00EB1CFB">
        <w:rPr>
          <w:rFonts w:asciiTheme="minorHAnsi" w:hAnsiTheme="minorHAnsi"/>
          <w:sz w:val="14"/>
        </w:rPr>
        <w:t xml:space="preserve">-class nuclear-powered ballistic missile submarine (SSBN) in 2009 indicates its desire to </w:t>
      </w:r>
      <w:proofErr w:type="spellStart"/>
      <w:r w:rsidRPr="00EB1CFB">
        <w:rPr>
          <w:rFonts w:asciiTheme="minorHAnsi" w:hAnsiTheme="minorHAnsi"/>
          <w:sz w:val="14"/>
        </w:rPr>
        <w:t>nuclearise</w:t>
      </w:r>
      <w:proofErr w:type="spellEnd"/>
      <w:r w:rsidRPr="00EB1CFB">
        <w:rPr>
          <w:rFonts w:asciiTheme="minorHAnsi" w:hAnsiTheme="minorHAnsi"/>
          <w:sz w:val="14"/>
        </w:rPr>
        <w:t xml:space="preserve"> its navy. India is not as well equipped as China, and Beijing doesn’t view New Delhi as a serious threat. However, the presence of Chinese naval nuclear power has created an uneasy atmosphere in the Indian Ocean Region.</w:t>
      </w:r>
      <w:r w:rsidRPr="00EB1CFB">
        <w:rPr>
          <w:rFonts w:asciiTheme="minorHAnsi" w:hAnsiTheme="minorHAnsi"/>
          <w:sz w:val="12"/>
        </w:rPr>
        <w:t>¶</w:t>
      </w:r>
      <w:r w:rsidRPr="00EB1CFB">
        <w:rPr>
          <w:rFonts w:asciiTheme="minorHAnsi" w:hAnsiTheme="minorHAnsi"/>
          <w:sz w:val="14"/>
        </w:rPr>
        <w:t xml:space="preserve"> This essay argues that the </w:t>
      </w:r>
      <w:r w:rsidRPr="00EB1CFB">
        <w:rPr>
          <w:rFonts w:asciiTheme="minorHAnsi" w:hAnsiTheme="minorHAnsi"/>
          <w:highlight w:val="cyan"/>
          <w:u w:val="single"/>
        </w:rPr>
        <w:t>advancement of</w:t>
      </w:r>
      <w:r w:rsidRPr="00EB1CFB">
        <w:rPr>
          <w:rFonts w:asciiTheme="minorHAnsi" w:hAnsiTheme="minorHAnsi"/>
          <w:u w:val="single"/>
        </w:rPr>
        <w:t xml:space="preserve"> efforts to </w:t>
      </w:r>
      <w:proofErr w:type="spellStart"/>
      <w:r w:rsidRPr="00EB1CFB">
        <w:rPr>
          <w:rFonts w:asciiTheme="minorHAnsi" w:hAnsiTheme="minorHAnsi"/>
          <w:u w:val="single"/>
        </w:rPr>
        <w:t>realise</w:t>
      </w:r>
      <w:proofErr w:type="spellEnd"/>
      <w:r w:rsidRPr="00EB1CFB">
        <w:rPr>
          <w:rFonts w:asciiTheme="minorHAnsi" w:hAnsiTheme="minorHAnsi"/>
          <w:u w:val="single"/>
        </w:rPr>
        <w:t xml:space="preserve"> C</w:t>
      </w:r>
      <w:r w:rsidRPr="00EB1CFB">
        <w:rPr>
          <w:rFonts w:asciiTheme="minorHAnsi" w:hAnsiTheme="minorHAnsi"/>
          <w:highlight w:val="cyan"/>
          <w:u w:val="single"/>
        </w:rPr>
        <w:t xml:space="preserve">hinese interests has the potential to </w:t>
      </w:r>
      <w:proofErr w:type="spellStart"/>
      <w:r w:rsidRPr="00EB1CFB">
        <w:rPr>
          <w:rFonts w:asciiTheme="minorHAnsi" w:hAnsiTheme="minorHAnsi"/>
          <w:b/>
          <w:iCs/>
          <w:highlight w:val="cyan"/>
          <w:u w:val="single"/>
          <w:bdr w:val="single" w:sz="24" w:space="0" w:color="auto"/>
        </w:rPr>
        <w:t>destabilise</w:t>
      </w:r>
      <w:proofErr w:type="spellEnd"/>
      <w:r w:rsidRPr="00EB1CFB">
        <w:rPr>
          <w:rFonts w:asciiTheme="minorHAnsi" w:hAnsiTheme="minorHAnsi"/>
          <w:b/>
          <w:iCs/>
          <w:highlight w:val="cyan"/>
          <w:u w:val="single"/>
          <w:bdr w:val="single" w:sz="24" w:space="0" w:color="auto"/>
        </w:rPr>
        <w:t xml:space="preserve"> the region</w:t>
      </w:r>
      <w:r w:rsidRPr="00EB1CFB">
        <w:rPr>
          <w:rFonts w:asciiTheme="minorHAnsi" w:hAnsiTheme="minorHAnsi"/>
          <w:sz w:val="14"/>
          <w:highlight w:val="cyan"/>
        </w:rPr>
        <w:t>,</w:t>
      </w:r>
      <w:r w:rsidRPr="00EB1CFB">
        <w:rPr>
          <w:rFonts w:asciiTheme="minorHAnsi" w:hAnsiTheme="minorHAnsi"/>
          <w:sz w:val="14"/>
        </w:rPr>
        <w:t xml:space="preserve"> and that both India and China need to take significant measures to maintain the current deterrence.</w:t>
      </w:r>
      <w:r w:rsidRPr="00EB1CFB">
        <w:rPr>
          <w:rFonts w:asciiTheme="minorHAnsi" w:hAnsiTheme="minorHAnsi"/>
          <w:sz w:val="12"/>
        </w:rPr>
        <w:t>¶</w:t>
      </w:r>
      <w:r w:rsidRPr="00EB1CFB">
        <w:rPr>
          <w:rFonts w:asciiTheme="minorHAnsi" w:hAnsiTheme="minorHAnsi"/>
          <w:sz w:val="14"/>
        </w:rPr>
        <w:t xml:space="preserve"> I</w:t>
      </w:r>
      <w:r w:rsidRPr="00EB1CFB">
        <w:rPr>
          <w:rFonts w:asciiTheme="minorHAnsi" w:hAnsiTheme="minorHAnsi"/>
          <w:sz w:val="12"/>
        </w:rPr>
        <w:t>¶</w:t>
      </w:r>
      <w:r w:rsidRPr="00EB1CFB">
        <w:rPr>
          <w:rFonts w:asciiTheme="minorHAnsi" w:hAnsiTheme="minorHAnsi"/>
          <w:sz w:val="14"/>
        </w:rPr>
        <w:t xml:space="preserve"> The South Asian Nuclear Dynamic</w:t>
      </w:r>
      <w:r w:rsidRPr="00EB1CFB">
        <w:rPr>
          <w:rFonts w:asciiTheme="minorHAnsi" w:hAnsiTheme="minorHAnsi"/>
          <w:sz w:val="12"/>
        </w:rPr>
        <w:t>¶</w:t>
      </w:r>
      <w:r w:rsidRPr="00EB1CFB">
        <w:rPr>
          <w:rFonts w:asciiTheme="minorHAnsi" w:hAnsiTheme="minorHAnsi"/>
          <w:sz w:val="14"/>
        </w:rPr>
        <w:t xml:space="preserve"> </w:t>
      </w:r>
      <w:r w:rsidRPr="00EB1CFB">
        <w:rPr>
          <w:rFonts w:asciiTheme="minorHAnsi" w:hAnsiTheme="minorHAnsi"/>
          <w:u w:val="single"/>
        </w:rPr>
        <w:t>The South Asian nuclear dynamic is complex</w:t>
      </w:r>
      <w:r w:rsidRPr="00EB1CFB">
        <w:rPr>
          <w:rFonts w:asciiTheme="minorHAnsi" w:hAnsiTheme="minorHAnsi"/>
          <w:sz w:val="14"/>
        </w:rPr>
        <w:t xml:space="preserve">, and one that is presently facing a diplomatic impasse, with no direct talks or negotiations on nuclear policy. India cites the threat from China, and not Pakistan, as the primary reason for the development of its own nuclear </w:t>
      </w:r>
      <w:proofErr w:type="spellStart"/>
      <w:r w:rsidRPr="00EB1CFB">
        <w:rPr>
          <w:rFonts w:asciiTheme="minorHAnsi" w:hAnsiTheme="minorHAnsi"/>
          <w:sz w:val="14"/>
        </w:rPr>
        <w:t>programme</w:t>
      </w:r>
      <w:proofErr w:type="spellEnd"/>
      <w:r w:rsidRPr="00EB1CFB">
        <w:rPr>
          <w:rFonts w:asciiTheme="minorHAnsi" w:hAnsiTheme="minorHAnsi"/>
          <w:sz w:val="14"/>
        </w:rPr>
        <w:t xml:space="preserve">. George </w:t>
      </w:r>
      <w:proofErr w:type="spellStart"/>
      <w:r w:rsidRPr="00EB1CFB">
        <w:rPr>
          <w:rFonts w:asciiTheme="minorHAnsi" w:hAnsiTheme="minorHAnsi"/>
          <w:sz w:val="14"/>
        </w:rPr>
        <w:t>Fernandes</w:t>
      </w:r>
      <w:proofErr w:type="spellEnd"/>
      <w:r w:rsidRPr="00EB1CFB">
        <w:rPr>
          <w:rFonts w:asciiTheme="minorHAnsi" w:hAnsiTheme="minorHAnsi"/>
          <w:sz w:val="14"/>
        </w:rPr>
        <w:t xml:space="preserve">, former </w:t>
      </w:r>
      <w:proofErr w:type="spellStart"/>
      <w:r w:rsidRPr="00EB1CFB">
        <w:rPr>
          <w:rFonts w:asciiTheme="minorHAnsi" w:hAnsiTheme="minorHAnsi"/>
          <w:sz w:val="14"/>
        </w:rPr>
        <w:t>Defence</w:t>
      </w:r>
      <w:proofErr w:type="spellEnd"/>
      <w:r w:rsidRPr="00EB1CFB">
        <w:rPr>
          <w:rFonts w:asciiTheme="minorHAnsi" w:hAnsiTheme="minorHAnsi"/>
          <w:sz w:val="14"/>
        </w:rPr>
        <w:t xml:space="preserve"> Minister, Government of India, made it explicit in a statement he made following the 1998 </w:t>
      </w:r>
      <w:proofErr w:type="spellStart"/>
      <w:r w:rsidRPr="00EB1CFB">
        <w:rPr>
          <w:rFonts w:asciiTheme="minorHAnsi" w:hAnsiTheme="minorHAnsi"/>
          <w:sz w:val="14"/>
        </w:rPr>
        <w:t>Pokhran</w:t>
      </w:r>
      <w:proofErr w:type="spellEnd"/>
      <w:r w:rsidRPr="00EB1CFB">
        <w:rPr>
          <w:rFonts w:asciiTheme="minorHAnsi" w:hAnsiTheme="minorHAnsi"/>
          <w:sz w:val="14"/>
        </w:rPr>
        <w:t xml:space="preserve"> tests. India held the fear that all of its major cities were within range of Chinese nuclear missiles, and considered this a legitimate justification for its nuclear initiatives. India enthusiastically went ahead with nuclear weapons testing, arguing that the provision, that only the P5 nations could hold nuclear arsenal, was unfair (Burns, 1998). Naturally, this allegation did not go well with Beijing, that in turn </w:t>
      </w:r>
      <w:proofErr w:type="spellStart"/>
      <w:r w:rsidRPr="00EB1CFB">
        <w:rPr>
          <w:rFonts w:asciiTheme="minorHAnsi" w:hAnsiTheme="minorHAnsi"/>
          <w:sz w:val="14"/>
        </w:rPr>
        <w:t>criticised</w:t>
      </w:r>
      <w:proofErr w:type="spellEnd"/>
      <w:r w:rsidRPr="00EB1CFB">
        <w:rPr>
          <w:rFonts w:asciiTheme="minorHAnsi" w:hAnsiTheme="minorHAnsi"/>
          <w:sz w:val="14"/>
        </w:rPr>
        <w:t xml:space="preserve"> India for making baseless allegations and accused India’s rationale as being ‘totally unreasonable’.</w:t>
      </w:r>
      <w:r w:rsidRPr="00EB1CFB">
        <w:rPr>
          <w:rFonts w:asciiTheme="minorHAnsi" w:hAnsiTheme="minorHAnsi"/>
          <w:sz w:val="12"/>
        </w:rPr>
        <w:t>¶</w:t>
      </w:r>
      <w:r w:rsidRPr="00EB1CFB">
        <w:rPr>
          <w:rFonts w:asciiTheme="minorHAnsi" w:hAnsiTheme="minorHAnsi"/>
          <w:sz w:val="14"/>
        </w:rPr>
        <w:t xml:space="preserve"> To this day, China refuses to engage in nuclear talks with India as it stands by the UN Security Council Resolution 1172, which calls on India to stop all further nuclear testing, as well as because India is not a signatory to the nuclear Non-Proliferation Treaty (NPT) (Pant, 2010). As a consequence, China does not apply the concept of ‘No-First-Use’ (NFU) – which is otherwise an essential component of Chinese nuclear doctrine – to India (Cunningham &amp; </w:t>
      </w:r>
      <w:proofErr w:type="spellStart"/>
      <w:r w:rsidRPr="00EB1CFB">
        <w:rPr>
          <w:rFonts w:asciiTheme="minorHAnsi" w:hAnsiTheme="minorHAnsi"/>
          <w:sz w:val="14"/>
        </w:rPr>
        <w:t>Medcalf</w:t>
      </w:r>
      <w:proofErr w:type="spellEnd"/>
      <w:r w:rsidRPr="00EB1CFB">
        <w:rPr>
          <w:rFonts w:asciiTheme="minorHAnsi" w:hAnsiTheme="minorHAnsi"/>
          <w:sz w:val="14"/>
        </w:rPr>
        <w:t>, 2011). Resultantly, India has concerns while dealing with China.</w:t>
      </w:r>
      <w:r w:rsidRPr="00EB1CFB">
        <w:rPr>
          <w:rFonts w:asciiTheme="minorHAnsi" w:hAnsiTheme="minorHAnsi"/>
          <w:sz w:val="12"/>
        </w:rPr>
        <w:t>¶</w:t>
      </w:r>
      <w:r w:rsidRPr="00EB1CFB">
        <w:rPr>
          <w:rFonts w:asciiTheme="minorHAnsi" w:hAnsiTheme="minorHAnsi"/>
          <w:sz w:val="14"/>
        </w:rPr>
        <w:t xml:space="preserve"> In the midst of this tussle, Islamabad believed (justifiably so) that India’s nuclear weapons </w:t>
      </w:r>
      <w:proofErr w:type="spellStart"/>
      <w:r w:rsidRPr="00EB1CFB">
        <w:rPr>
          <w:rFonts w:asciiTheme="minorHAnsi" w:hAnsiTheme="minorHAnsi"/>
          <w:sz w:val="14"/>
        </w:rPr>
        <w:t>programme</w:t>
      </w:r>
      <w:proofErr w:type="spellEnd"/>
      <w:r w:rsidRPr="00EB1CFB">
        <w:rPr>
          <w:rFonts w:asciiTheme="minorHAnsi" w:hAnsiTheme="minorHAnsi"/>
          <w:sz w:val="14"/>
        </w:rPr>
        <w:t xml:space="preserve"> was aimed at Pakistan (</w:t>
      </w:r>
      <w:proofErr w:type="spellStart"/>
      <w:r w:rsidRPr="00EB1CFB">
        <w:rPr>
          <w:rFonts w:asciiTheme="minorHAnsi" w:hAnsiTheme="minorHAnsi"/>
          <w:sz w:val="14"/>
        </w:rPr>
        <w:t>Rehman</w:t>
      </w:r>
      <w:proofErr w:type="spellEnd"/>
      <w:r w:rsidRPr="00EB1CFB">
        <w:rPr>
          <w:rFonts w:asciiTheme="minorHAnsi" w:hAnsiTheme="minorHAnsi"/>
          <w:sz w:val="14"/>
        </w:rPr>
        <w:t xml:space="preserve">, 2012), not China; which it probably was. Given the historical conflict between the two states, and the vulnerability of the major Pakistani power </w:t>
      </w:r>
      <w:proofErr w:type="spellStart"/>
      <w:r w:rsidRPr="00EB1CFB">
        <w:rPr>
          <w:rFonts w:asciiTheme="minorHAnsi" w:hAnsiTheme="minorHAnsi"/>
          <w:sz w:val="14"/>
        </w:rPr>
        <w:t>centres</w:t>
      </w:r>
      <w:proofErr w:type="spellEnd"/>
      <w:r w:rsidRPr="00EB1CFB">
        <w:rPr>
          <w:rFonts w:asciiTheme="minorHAnsi" w:hAnsiTheme="minorHAnsi"/>
          <w:sz w:val="14"/>
        </w:rPr>
        <w:t xml:space="preserve"> owing to geographical proximity to the Indian border, it is not surprising that the Pakistanis came to such a conclusion. The situation becomes particularly precarious when it comes to the India-Pakistan nuclear dynamic. Although India espouses an NFU policy, Pakistan does not. Instead, Pakistan’s India-centric nuclear doctrine has a set of four conditions on the basis of which it would proceed with a nuclear attack on its eastern </w:t>
      </w:r>
      <w:proofErr w:type="spellStart"/>
      <w:r w:rsidRPr="00EB1CFB">
        <w:rPr>
          <w:rFonts w:asciiTheme="minorHAnsi" w:hAnsiTheme="minorHAnsi"/>
          <w:sz w:val="14"/>
        </w:rPr>
        <w:t>neighbour</w:t>
      </w:r>
      <w:proofErr w:type="spellEnd"/>
      <w:r w:rsidRPr="00EB1CFB">
        <w:rPr>
          <w:rFonts w:asciiTheme="minorHAnsi" w:hAnsiTheme="minorHAnsi"/>
          <w:sz w:val="14"/>
        </w:rPr>
        <w:t xml:space="preserve">. These conditions are: large-scale penetration by the Indian Armed Forces into Pakistani territory; large-scale destruction of the Pakistan Armed Forces; economic strangulation of Pakistan; and the political </w:t>
      </w:r>
      <w:proofErr w:type="spellStart"/>
      <w:r w:rsidRPr="00EB1CFB">
        <w:rPr>
          <w:rFonts w:asciiTheme="minorHAnsi" w:hAnsiTheme="minorHAnsi"/>
          <w:sz w:val="14"/>
        </w:rPr>
        <w:t>destabilisation</w:t>
      </w:r>
      <w:proofErr w:type="spellEnd"/>
      <w:r w:rsidRPr="00EB1CFB">
        <w:rPr>
          <w:rFonts w:asciiTheme="minorHAnsi" w:hAnsiTheme="minorHAnsi"/>
          <w:sz w:val="14"/>
        </w:rPr>
        <w:t xml:space="preserve"> by India (Kumar, 2004).</w:t>
      </w:r>
      <w:r w:rsidRPr="00EB1CFB">
        <w:rPr>
          <w:rFonts w:asciiTheme="minorHAnsi" w:hAnsiTheme="minorHAnsi"/>
          <w:sz w:val="12"/>
        </w:rPr>
        <w:t>¶</w:t>
      </w:r>
      <w:r w:rsidRPr="00EB1CFB">
        <w:rPr>
          <w:rFonts w:asciiTheme="minorHAnsi" w:hAnsiTheme="minorHAnsi"/>
          <w:sz w:val="14"/>
        </w:rPr>
        <w:t xml:space="preserve"> Hypothetically, India may be faced with a situation where a non-nuclear war could escalate into a nuclear war, in which case India would have to concentrate on its second strike capability. This is probably the reason why India has an assertive nuclear doctrine, assuring second strike wherever there is capability (Cunningham &amp; </w:t>
      </w:r>
      <w:proofErr w:type="spellStart"/>
      <w:r w:rsidRPr="00EB1CFB">
        <w:rPr>
          <w:rFonts w:asciiTheme="minorHAnsi" w:hAnsiTheme="minorHAnsi"/>
          <w:sz w:val="14"/>
        </w:rPr>
        <w:t>Medcalf</w:t>
      </w:r>
      <w:proofErr w:type="spellEnd"/>
      <w:r w:rsidRPr="00EB1CFB">
        <w:rPr>
          <w:rFonts w:asciiTheme="minorHAnsi" w:hAnsiTheme="minorHAnsi"/>
          <w:sz w:val="14"/>
        </w:rPr>
        <w:t>, 2011). The Sino</w:t>
      </w:r>
      <w:r w:rsidRPr="00EB1CFB">
        <w:rPr>
          <w:rFonts w:asciiTheme="minorHAnsi" w:hAnsiTheme="minorHAnsi" w:cs="American Typewriter"/>
          <w:sz w:val="14"/>
        </w:rPr>
        <w:t>‐</w:t>
      </w:r>
      <w:r w:rsidRPr="00EB1CFB">
        <w:rPr>
          <w:rFonts w:asciiTheme="minorHAnsi" w:hAnsiTheme="minorHAnsi"/>
          <w:sz w:val="14"/>
        </w:rPr>
        <w:t xml:space="preserve">Pakistan nuclear relationship has introduced an interesting twist to the aforementioned nuclear dynamic. Historically, </w:t>
      </w:r>
      <w:r w:rsidRPr="00EB1CFB">
        <w:rPr>
          <w:u w:val="single"/>
        </w:rPr>
        <w:t xml:space="preserve">China has supported Pakistan’s nuclear </w:t>
      </w:r>
      <w:proofErr w:type="spellStart"/>
      <w:r w:rsidRPr="00EB1CFB">
        <w:rPr>
          <w:u w:val="single"/>
        </w:rPr>
        <w:t>programme</w:t>
      </w:r>
      <w:proofErr w:type="spellEnd"/>
      <w:r w:rsidRPr="00EB1CFB">
        <w:rPr>
          <w:rFonts w:asciiTheme="minorHAnsi" w:hAnsiTheme="minorHAnsi"/>
          <w:sz w:val="14"/>
        </w:rPr>
        <w:t xml:space="preserve">; Beijing has even provided Islamabad with essential material for developing nuclear </w:t>
      </w:r>
      <w:proofErr w:type="spellStart"/>
      <w:r w:rsidRPr="00EB1CFB">
        <w:rPr>
          <w:rFonts w:asciiTheme="minorHAnsi" w:hAnsiTheme="minorHAnsi"/>
          <w:sz w:val="14"/>
        </w:rPr>
        <w:t>programme</w:t>
      </w:r>
      <w:proofErr w:type="spellEnd"/>
      <w:r w:rsidRPr="00EB1CFB">
        <w:rPr>
          <w:rFonts w:asciiTheme="minorHAnsi" w:hAnsiTheme="minorHAnsi"/>
          <w:sz w:val="14"/>
        </w:rPr>
        <w:t xml:space="preserve">. Although China officially claims that its nuclear cooperation with Pakistan falls within International Atomic Energy Association (IAEA) norms, reports from the US intelligence as well as the surfacing of the A. Q. Khan network have indubitably proved that China has had a major hand in equipping Pakistan with nuclear weapons (China's nuclear exports and assistance to Pakistan, 1999). </w:t>
      </w:r>
      <w:r w:rsidRPr="00EB1CFB">
        <w:rPr>
          <w:rFonts w:asciiTheme="minorHAnsi" w:hAnsiTheme="minorHAnsi"/>
          <w:sz w:val="12"/>
        </w:rPr>
        <w:t>¶</w:t>
      </w:r>
      <w:r w:rsidRPr="00EB1CFB">
        <w:rPr>
          <w:rFonts w:asciiTheme="minorHAnsi" w:hAnsiTheme="minorHAnsi"/>
          <w:sz w:val="14"/>
        </w:rPr>
        <w:t xml:space="preserve"> </w:t>
      </w:r>
      <w:proofErr w:type="spellStart"/>
      <w:r w:rsidRPr="00EB1CFB">
        <w:rPr>
          <w:rFonts w:asciiTheme="minorHAnsi" w:hAnsiTheme="minorHAnsi"/>
          <w:sz w:val="14"/>
        </w:rPr>
        <w:t>Gurmeet</w:t>
      </w:r>
      <w:proofErr w:type="spellEnd"/>
      <w:r w:rsidRPr="00EB1CFB">
        <w:rPr>
          <w:rFonts w:asciiTheme="minorHAnsi" w:hAnsiTheme="minorHAnsi"/>
          <w:sz w:val="14"/>
        </w:rPr>
        <w:t xml:space="preserve"> </w:t>
      </w:r>
      <w:proofErr w:type="spellStart"/>
      <w:r w:rsidRPr="00EB1CFB">
        <w:rPr>
          <w:rFonts w:asciiTheme="minorHAnsi" w:hAnsiTheme="minorHAnsi"/>
          <w:sz w:val="14"/>
        </w:rPr>
        <w:t>Kanwal</w:t>
      </w:r>
      <w:proofErr w:type="spellEnd"/>
      <w:r w:rsidRPr="00EB1CFB">
        <w:rPr>
          <w:rFonts w:asciiTheme="minorHAnsi" w:hAnsiTheme="minorHAnsi"/>
          <w:sz w:val="14"/>
        </w:rPr>
        <w:t xml:space="preserve"> (2000) even takes the extreme position of stating that it is China that is intimidating India using Pakistan as the means. While this is unlikely to be the sole reason for Pakistan’s aggressive policy, one cannot let facts go unnoticed. China’s collaboration with Pakistan also highlights its double standards when it comes to its stance on adherence to the NPT and UNSC Resolution 1172. Though the resolution was directed at both India and Pakistan, China was hesitant to condemn Pakistan, yet eager to condemn India for its nuclear tests in 1998 (China and the nuclear tests in South Asia, 1999).</w:t>
      </w:r>
      <w:r w:rsidRPr="00EB1CFB">
        <w:rPr>
          <w:rFonts w:asciiTheme="minorHAnsi" w:hAnsiTheme="minorHAnsi"/>
          <w:sz w:val="12"/>
        </w:rPr>
        <w:t>¶</w:t>
      </w:r>
      <w:r w:rsidRPr="00EB1CFB">
        <w:rPr>
          <w:rFonts w:asciiTheme="minorHAnsi" w:hAnsiTheme="minorHAnsi"/>
          <w:sz w:val="14"/>
        </w:rPr>
        <w:t xml:space="preserve"> Arguments have been </w:t>
      </w:r>
      <w:r w:rsidRPr="00EB1CFB">
        <w:rPr>
          <w:rFonts w:asciiTheme="minorHAnsi" w:hAnsiTheme="minorHAnsi"/>
          <w:sz w:val="14"/>
        </w:rPr>
        <w:lastRenderedPageBreak/>
        <w:t>made, especially after the success of the India</w:t>
      </w:r>
      <w:r w:rsidRPr="00EB1CFB">
        <w:rPr>
          <w:rFonts w:asciiTheme="minorHAnsi" w:hAnsiTheme="minorHAnsi" w:cs="American Typewriter"/>
          <w:sz w:val="14"/>
        </w:rPr>
        <w:t>‐</w:t>
      </w:r>
      <w:r w:rsidRPr="00EB1CFB">
        <w:rPr>
          <w:rFonts w:asciiTheme="minorHAnsi" w:hAnsiTheme="minorHAnsi"/>
          <w:sz w:val="14"/>
        </w:rPr>
        <w:t>US nuclear deal, that the Sino</w:t>
      </w:r>
      <w:r w:rsidRPr="00EB1CFB">
        <w:rPr>
          <w:rFonts w:asciiTheme="minorHAnsi" w:hAnsiTheme="minorHAnsi" w:cs="American Typewriter"/>
          <w:sz w:val="14"/>
        </w:rPr>
        <w:t>‐</w:t>
      </w:r>
      <w:r w:rsidRPr="00EB1CFB">
        <w:rPr>
          <w:rFonts w:asciiTheme="minorHAnsi" w:hAnsiTheme="minorHAnsi"/>
          <w:sz w:val="14"/>
        </w:rPr>
        <w:t>Pakistan relationship could be countered by a possible India</w:t>
      </w:r>
      <w:r w:rsidRPr="00EB1CFB">
        <w:rPr>
          <w:rFonts w:asciiTheme="minorHAnsi" w:hAnsiTheme="minorHAnsi" w:cs="American Typewriter"/>
          <w:sz w:val="14"/>
        </w:rPr>
        <w:t>‐</w:t>
      </w:r>
      <w:r w:rsidRPr="00EB1CFB">
        <w:rPr>
          <w:rFonts w:asciiTheme="minorHAnsi" w:hAnsiTheme="minorHAnsi"/>
          <w:sz w:val="14"/>
        </w:rPr>
        <w:t>US alliance. In fact, the US desires such an alliance in order to contain the rise of China as a regional hegemon (Brewster, 2009). However, this balance of (nuclear) power in South Asia is not that easy to achieve. While the Sino</w:t>
      </w:r>
      <w:r w:rsidRPr="00EB1CFB">
        <w:rPr>
          <w:rFonts w:asciiTheme="minorHAnsi" w:hAnsiTheme="minorHAnsi" w:cs="American Typewriter"/>
          <w:sz w:val="14"/>
        </w:rPr>
        <w:t>‐</w:t>
      </w:r>
      <w:r w:rsidRPr="00EB1CFB">
        <w:rPr>
          <w:rFonts w:asciiTheme="minorHAnsi" w:hAnsiTheme="minorHAnsi"/>
          <w:sz w:val="14"/>
        </w:rPr>
        <w:t>Pakistan relationship has been called an ‘all</w:t>
      </w:r>
      <w:r w:rsidRPr="00EB1CFB">
        <w:rPr>
          <w:rFonts w:asciiTheme="minorHAnsi" w:hAnsiTheme="minorHAnsi" w:cs="American Typewriter"/>
          <w:sz w:val="14"/>
        </w:rPr>
        <w:t>‐</w:t>
      </w:r>
      <w:r w:rsidRPr="00EB1CFB">
        <w:rPr>
          <w:rFonts w:asciiTheme="minorHAnsi" w:hAnsiTheme="minorHAnsi"/>
          <w:sz w:val="14"/>
        </w:rPr>
        <w:t>weather friendship’ (Cunningham, 2011; China</w:t>
      </w:r>
      <w:r w:rsidRPr="00EB1CFB">
        <w:rPr>
          <w:rFonts w:asciiTheme="minorHAnsi" w:hAnsiTheme="minorHAnsi" w:cs="American Typewriter"/>
          <w:sz w:val="14"/>
        </w:rPr>
        <w:t>‐</w:t>
      </w:r>
      <w:r w:rsidRPr="00EB1CFB">
        <w:rPr>
          <w:rFonts w:asciiTheme="minorHAnsi" w:hAnsiTheme="minorHAnsi"/>
          <w:sz w:val="14"/>
        </w:rPr>
        <w:t>Pakistan all</w:t>
      </w:r>
      <w:r w:rsidRPr="00EB1CFB">
        <w:rPr>
          <w:rFonts w:asciiTheme="minorHAnsi" w:hAnsiTheme="minorHAnsi" w:cs="American Typewriter"/>
          <w:sz w:val="14"/>
        </w:rPr>
        <w:t>‐</w:t>
      </w:r>
      <w:r w:rsidRPr="00EB1CFB">
        <w:rPr>
          <w:rFonts w:asciiTheme="minorHAnsi" w:hAnsiTheme="minorHAnsi"/>
          <w:sz w:val="14"/>
        </w:rPr>
        <w:t>weather friendship scales new heights, 2012), the India</w:t>
      </w:r>
      <w:r w:rsidRPr="00EB1CFB">
        <w:rPr>
          <w:rFonts w:asciiTheme="minorHAnsi" w:hAnsiTheme="minorHAnsi" w:cs="American Typewriter"/>
          <w:sz w:val="14"/>
        </w:rPr>
        <w:t>‐</w:t>
      </w:r>
      <w:r w:rsidRPr="00EB1CFB">
        <w:rPr>
          <w:rFonts w:asciiTheme="minorHAnsi" w:hAnsiTheme="minorHAnsi"/>
          <w:sz w:val="14"/>
        </w:rPr>
        <w:t>US relationship is only a ‘fair</w:t>
      </w:r>
      <w:r w:rsidRPr="00EB1CFB">
        <w:rPr>
          <w:rFonts w:asciiTheme="minorHAnsi" w:hAnsiTheme="minorHAnsi" w:cs="American Typewriter"/>
          <w:sz w:val="14"/>
        </w:rPr>
        <w:t>‐</w:t>
      </w:r>
      <w:r w:rsidRPr="00EB1CFB">
        <w:rPr>
          <w:rFonts w:asciiTheme="minorHAnsi" w:hAnsiTheme="minorHAnsi"/>
          <w:sz w:val="14"/>
        </w:rPr>
        <w:t xml:space="preserve">weather friendship’ (Brewster, 2009). This is because the US </w:t>
      </w:r>
      <w:proofErr w:type="spellStart"/>
      <w:r w:rsidRPr="00EB1CFB">
        <w:rPr>
          <w:rFonts w:asciiTheme="minorHAnsi" w:hAnsiTheme="minorHAnsi"/>
          <w:sz w:val="14"/>
        </w:rPr>
        <w:t>realises</w:t>
      </w:r>
      <w:proofErr w:type="spellEnd"/>
      <w:r w:rsidRPr="00EB1CFB">
        <w:rPr>
          <w:rFonts w:asciiTheme="minorHAnsi" w:hAnsiTheme="minorHAnsi"/>
          <w:sz w:val="14"/>
        </w:rPr>
        <w:t xml:space="preserve"> that it cannot always oppose China, given the larger role Beijing plays in the international system. </w:t>
      </w:r>
      <w:r w:rsidRPr="00EB1CFB">
        <w:rPr>
          <w:rFonts w:asciiTheme="minorHAnsi" w:hAnsiTheme="minorHAnsi"/>
          <w:sz w:val="12"/>
        </w:rPr>
        <w:t>¶</w:t>
      </w:r>
      <w:r w:rsidRPr="00EB1CFB">
        <w:rPr>
          <w:rFonts w:asciiTheme="minorHAnsi" w:hAnsiTheme="minorHAnsi"/>
          <w:sz w:val="14"/>
        </w:rPr>
        <w:t xml:space="preserve"> A reassessment of the US strategy in the Indian Ocean Region by </w:t>
      </w:r>
      <w:proofErr w:type="spellStart"/>
      <w:r w:rsidRPr="00EB1CFB">
        <w:rPr>
          <w:rFonts w:asciiTheme="minorHAnsi" w:hAnsiTheme="minorHAnsi"/>
          <w:sz w:val="14"/>
        </w:rPr>
        <w:t>Geraghty</w:t>
      </w:r>
      <w:proofErr w:type="spellEnd"/>
      <w:r w:rsidRPr="00EB1CFB">
        <w:rPr>
          <w:rFonts w:asciiTheme="minorHAnsi" w:hAnsiTheme="minorHAnsi"/>
          <w:sz w:val="14"/>
        </w:rPr>
        <w:t xml:space="preserve"> (2012) recommends that Washington abandon New Delhi as a security partner in the region given ’</w:t>
      </w:r>
      <w:proofErr w:type="spellStart"/>
      <w:r w:rsidRPr="00EB1CFB">
        <w:rPr>
          <w:rFonts w:asciiTheme="minorHAnsi" w:hAnsiTheme="minorHAnsi"/>
          <w:sz w:val="14"/>
        </w:rPr>
        <w:t>ndia's</w:t>
      </w:r>
      <w:proofErr w:type="spellEnd"/>
      <w:r w:rsidRPr="00EB1CFB">
        <w:rPr>
          <w:rFonts w:asciiTheme="minorHAnsi" w:hAnsiTheme="minorHAnsi"/>
          <w:sz w:val="14"/>
        </w:rPr>
        <w:t xml:space="preserve"> extreme strategic independence. In other words, the US cannot rely on India to pursue activities that are in Washington’s national interests.</w:t>
      </w:r>
      <w:r w:rsidRPr="00EB1CFB">
        <w:rPr>
          <w:rFonts w:asciiTheme="minorHAnsi" w:hAnsiTheme="minorHAnsi"/>
          <w:sz w:val="12"/>
        </w:rPr>
        <w:t>¶</w:t>
      </w:r>
      <w:r w:rsidRPr="00EB1CFB">
        <w:rPr>
          <w:rFonts w:asciiTheme="minorHAnsi" w:hAnsiTheme="minorHAnsi"/>
          <w:sz w:val="14"/>
        </w:rPr>
        <w:t xml:space="preserve"> </w:t>
      </w:r>
      <w:proofErr w:type="gramStart"/>
      <w:r w:rsidRPr="00EB1CFB">
        <w:rPr>
          <w:rFonts w:asciiTheme="minorHAnsi" w:hAnsiTheme="minorHAnsi"/>
          <w:sz w:val="14"/>
        </w:rPr>
        <w:t>All</w:t>
      </w:r>
      <w:proofErr w:type="gramEnd"/>
      <w:r w:rsidRPr="00EB1CFB">
        <w:rPr>
          <w:rFonts w:asciiTheme="minorHAnsi" w:hAnsiTheme="minorHAnsi"/>
          <w:sz w:val="14"/>
        </w:rPr>
        <w:t xml:space="preserve"> these factors contribute to the existing mistrust between the powers of South Asia. As much as there is an obvious reluctance to initiate a nuclear war, </w:t>
      </w:r>
      <w:r w:rsidRPr="00EB1CFB">
        <w:rPr>
          <w:rFonts w:asciiTheme="minorHAnsi" w:hAnsiTheme="minorHAnsi"/>
          <w:highlight w:val="cyan"/>
          <w:u w:val="single"/>
        </w:rPr>
        <w:t>there is</w:t>
      </w:r>
      <w:r w:rsidRPr="00EB1CFB">
        <w:rPr>
          <w:rFonts w:asciiTheme="minorHAnsi" w:hAnsiTheme="minorHAnsi"/>
          <w:sz w:val="14"/>
        </w:rPr>
        <w:t xml:space="preserve"> also </w:t>
      </w:r>
      <w:r w:rsidRPr="00EB1CFB">
        <w:rPr>
          <w:rFonts w:asciiTheme="minorHAnsi" w:hAnsiTheme="minorHAnsi"/>
          <w:highlight w:val="cyan"/>
          <w:u w:val="single"/>
        </w:rPr>
        <w:t>reluctance</w:t>
      </w:r>
      <w:r w:rsidRPr="00EB1CFB">
        <w:rPr>
          <w:rFonts w:asciiTheme="minorHAnsi" w:hAnsiTheme="minorHAnsi"/>
          <w:u w:val="single"/>
        </w:rPr>
        <w:t xml:space="preserve"> on the part of all the powers </w:t>
      </w:r>
      <w:r w:rsidRPr="00EB1CFB">
        <w:rPr>
          <w:rFonts w:asciiTheme="minorHAnsi" w:hAnsiTheme="minorHAnsi"/>
          <w:highlight w:val="cyan"/>
          <w:u w:val="single"/>
        </w:rPr>
        <w:t xml:space="preserve">to </w:t>
      </w:r>
      <w:r w:rsidRPr="00EB1CFB">
        <w:rPr>
          <w:rFonts w:asciiTheme="minorHAnsi" w:hAnsiTheme="minorHAnsi"/>
          <w:b/>
          <w:iCs/>
          <w:highlight w:val="cyan"/>
          <w:u w:val="single"/>
          <w:bdr w:val="single" w:sz="24" w:space="0" w:color="auto"/>
        </w:rPr>
        <w:t>initiate</w:t>
      </w:r>
      <w:r w:rsidRPr="00EB1CFB">
        <w:rPr>
          <w:rFonts w:asciiTheme="minorHAnsi" w:hAnsiTheme="minorHAnsi"/>
          <w:b/>
          <w:iCs/>
          <w:u w:val="single"/>
          <w:bdr w:val="single" w:sz="24" w:space="0" w:color="auto"/>
        </w:rPr>
        <w:t xml:space="preserve"> nuclear </w:t>
      </w:r>
      <w:r w:rsidRPr="00EB1CFB">
        <w:rPr>
          <w:rFonts w:asciiTheme="minorHAnsi" w:hAnsiTheme="minorHAnsi"/>
          <w:b/>
          <w:iCs/>
          <w:highlight w:val="cyan"/>
          <w:u w:val="single"/>
          <w:bdr w:val="single" w:sz="24" w:space="0" w:color="auto"/>
        </w:rPr>
        <w:t>dialogue</w:t>
      </w:r>
      <w:r w:rsidRPr="00EB1CFB">
        <w:rPr>
          <w:rFonts w:asciiTheme="minorHAnsi" w:hAnsiTheme="minorHAnsi"/>
          <w:b/>
          <w:iCs/>
          <w:u w:val="single"/>
          <w:bdr w:val="single" w:sz="24" w:space="0" w:color="auto"/>
        </w:rPr>
        <w:t xml:space="preserve"> with the aim of stability</w:t>
      </w:r>
      <w:r w:rsidRPr="00EB1CFB">
        <w:rPr>
          <w:rFonts w:asciiTheme="minorHAnsi" w:hAnsiTheme="minorHAnsi"/>
          <w:sz w:val="14"/>
        </w:rPr>
        <w:t>. The reasons for this vary from bilateral disputes such as the India–China border dispute to disproportionate nuclear capabilities, to non</w:t>
      </w:r>
      <w:r w:rsidRPr="00EB1CFB">
        <w:rPr>
          <w:rFonts w:asciiTheme="minorHAnsi" w:hAnsiTheme="minorHAnsi" w:cs="American Typewriter"/>
          <w:sz w:val="14"/>
        </w:rPr>
        <w:t>‐</w:t>
      </w:r>
      <w:r w:rsidRPr="00EB1CFB">
        <w:rPr>
          <w:rFonts w:asciiTheme="minorHAnsi" w:hAnsiTheme="minorHAnsi"/>
          <w:sz w:val="14"/>
        </w:rPr>
        <w:t xml:space="preserve">adherence to international nuclear protocol. Lora </w:t>
      </w:r>
      <w:proofErr w:type="spellStart"/>
      <w:r w:rsidRPr="00EB1CFB">
        <w:rPr>
          <w:rFonts w:asciiTheme="minorHAnsi" w:hAnsiTheme="minorHAnsi"/>
          <w:sz w:val="14"/>
        </w:rPr>
        <w:t>Saalman</w:t>
      </w:r>
      <w:proofErr w:type="spellEnd"/>
      <w:r w:rsidRPr="00EB1CFB">
        <w:rPr>
          <w:rFonts w:asciiTheme="minorHAnsi" w:hAnsiTheme="minorHAnsi"/>
          <w:sz w:val="14"/>
        </w:rPr>
        <w:t xml:space="preserve"> (2012) argues that while the land</w:t>
      </w:r>
      <w:r w:rsidRPr="00EB1CFB">
        <w:rPr>
          <w:rFonts w:asciiTheme="minorHAnsi" w:hAnsiTheme="minorHAnsi" w:cs="American Typewriter"/>
          <w:sz w:val="14"/>
        </w:rPr>
        <w:t>‐</w:t>
      </w:r>
      <w:r w:rsidRPr="00EB1CFB">
        <w:rPr>
          <w:rFonts w:asciiTheme="minorHAnsi" w:hAnsiTheme="minorHAnsi"/>
          <w:sz w:val="14"/>
        </w:rPr>
        <w:t>based nuclear warheads serve as deterrence, the sea becomes the arena for showcasing development in nuclear and missile technology in the case of India and China. Keeping this in mind, the next part of the paper discusses the maritime nuclear situation in the Indian Ocean.</w:t>
      </w:r>
      <w:r w:rsidRPr="00EB1CFB">
        <w:rPr>
          <w:rFonts w:asciiTheme="minorHAnsi" w:hAnsiTheme="minorHAnsi"/>
          <w:sz w:val="12"/>
        </w:rPr>
        <w:t>¶</w:t>
      </w:r>
      <w:r w:rsidRPr="00EB1CFB">
        <w:rPr>
          <w:rFonts w:asciiTheme="minorHAnsi" w:hAnsiTheme="minorHAnsi"/>
          <w:sz w:val="14"/>
        </w:rPr>
        <w:t xml:space="preserve"> II </w:t>
      </w:r>
      <w:proofErr w:type="gramStart"/>
      <w:r w:rsidRPr="00EB1CFB">
        <w:rPr>
          <w:rFonts w:asciiTheme="minorHAnsi" w:hAnsiTheme="minorHAnsi"/>
          <w:sz w:val="14"/>
        </w:rPr>
        <w:t>A</w:t>
      </w:r>
      <w:proofErr w:type="gramEnd"/>
      <w:r w:rsidRPr="00EB1CFB">
        <w:rPr>
          <w:rFonts w:asciiTheme="minorHAnsi" w:hAnsiTheme="minorHAnsi"/>
          <w:sz w:val="14"/>
        </w:rPr>
        <w:t xml:space="preserve"> String of Pearls? </w:t>
      </w:r>
      <w:r w:rsidRPr="00EB1CFB">
        <w:rPr>
          <w:rFonts w:asciiTheme="minorHAnsi" w:hAnsiTheme="minorHAnsi"/>
          <w:sz w:val="12"/>
        </w:rPr>
        <w:t>¶</w:t>
      </w:r>
      <w:r w:rsidRPr="00EB1CFB">
        <w:rPr>
          <w:rFonts w:asciiTheme="minorHAnsi" w:hAnsiTheme="minorHAnsi"/>
          <w:sz w:val="14"/>
        </w:rPr>
        <w:t xml:space="preserve"> The term </w:t>
      </w:r>
      <w:r w:rsidRPr="00EB1CFB">
        <w:rPr>
          <w:rFonts w:asciiTheme="minorHAnsi" w:hAnsiTheme="minorHAnsi"/>
          <w:u w:val="single"/>
        </w:rPr>
        <w:t>was first used</w:t>
      </w:r>
      <w:r w:rsidRPr="00EB1CFB">
        <w:rPr>
          <w:rFonts w:asciiTheme="minorHAnsi" w:hAnsiTheme="minorHAnsi"/>
          <w:sz w:val="14"/>
        </w:rPr>
        <w:t xml:space="preserve"> by a 2004 Booz</w:t>
      </w:r>
      <w:r w:rsidRPr="00EB1CFB">
        <w:rPr>
          <w:rFonts w:asciiTheme="minorHAnsi" w:hAnsiTheme="minorHAnsi" w:cs="American Typewriter"/>
          <w:sz w:val="14"/>
        </w:rPr>
        <w:t>‐</w:t>
      </w:r>
      <w:r w:rsidRPr="00EB1CFB">
        <w:rPr>
          <w:rFonts w:asciiTheme="minorHAnsi" w:hAnsiTheme="minorHAnsi"/>
          <w:sz w:val="14"/>
        </w:rPr>
        <w:t xml:space="preserve">Allen report </w:t>
      </w:r>
      <w:r w:rsidRPr="00EB1CFB">
        <w:rPr>
          <w:rFonts w:asciiTheme="minorHAnsi" w:hAnsiTheme="minorHAnsi"/>
          <w:u w:val="single"/>
        </w:rPr>
        <w:t>in trying to describe the elaborate system of ports developed by China in the IOR</w:t>
      </w:r>
      <w:r w:rsidRPr="00EB1CFB">
        <w:rPr>
          <w:rFonts w:asciiTheme="minorHAnsi" w:hAnsiTheme="minorHAnsi"/>
          <w:sz w:val="14"/>
        </w:rPr>
        <w:t xml:space="preserve"> – from </w:t>
      </w:r>
      <w:proofErr w:type="spellStart"/>
      <w:r w:rsidRPr="00EB1CFB">
        <w:rPr>
          <w:rFonts w:asciiTheme="minorHAnsi" w:hAnsiTheme="minorHAnsi"/>
          <w:sz w:val="14"/>
        </w:rPr>
        <w:t>Sittwe</w:t>
      </w:r>
      <w:proofErr w:type="spellEnd"/>
      <w:r w:rsidRPr="00EB1CFB">
        <w:rPr>
          <w:rFonts w:asciiTheme="minorHAnsi" w:hAnsiTheme="minorHAnsi"/>
          <w:sz w:val="14"/>
        </w:rPr>
        <w:t xml:space="preserve"> in Myanmar, to </w:t>
      </w:r>
      <w:proofErr w:type="spellStart"/>
      <w:r w:rsidRPr="00EB1CFB">
        <w:rPr>
          <w:rFonts w:asciiTheme="minorHAnsi" w:hAnsiTheme="minorHAnsi"/>
          <w:sz w:val="14"/>
        </w:rPr>
        <w:t>Gwadar</w:t>
      </w:r>
      <w:proofErr w:type="spellEnd"/>
      <w:r w:rsidRPr="00EB1CFB">
        <w:rPr>
          <w:rFonts w:asciiTheme="minorHAnsi" w:hAnsiTheme="minorHAnsi"/>
          <w:sz w:val="14"/>
        </w:rPr>
        <w:t xml:space="preserve"> in Pakistan, with ports in Chittagong, Bangladesh, and </w:t>
      </w:r>
      <w:proofErr w:type="spellStart"/>
      <w:r w:rsidRPr="00EB1CFB">
        <w:rPr>
          <w:rFonts w:asciiTheme="minorHAnsi" w:hAnsiTheme="minorHAnsi"/>
          <w:sz w:val="14"/>
        </w:rPr>
        <w:t>Hambantota</w:t>
      </w:r>
      <w:proofErr w:type="spellEnd"/>
      <w:r w:rsidRPr="00EB1CFB">
        <w:rPr>
          <w:rFonts w:asciiTheme="minorHAnsi" w:hAnsiTheme="minorHAnsi"/>
          <w:sz w:val="14"/>
        </w:rPr>
        <w:t xml:space="preserve">, Sri Lanka – </w:t>
      </w:r>
      <w:r w:rsidRPr="00EB1CFB">
        <w:rPr>
          <w:rFonts w:asciiTheme="minorHAnsi" w:hAnsiTheme="minorHAnsi"/>
          <w:u w:val="single"/>
        </w:rPr>
        <w:t>with the alleged aim of a strategic encirclement of the whole of India</w:t>
      </w:r>
      <w:r w:rsidRPr="00EB1CFB">
        <w:rPr>
          <w:rFonts w:asciiTheme="minorHAnsi" w:hAnsiTheme="minorHAnsi"/>
          <w:sz w:val="14"/>
        </w:rPr>
        <w:t xml:space="preserve">. The map in Figure 1 helps in visually imagining a ‘string of pearls’ hugging the Asian coastline that places China in a very advantageous strategic position. Colonel </w:t>
      </w:r>
      <w:proofErr w:type="spellStart"/>
      <w:r w:rsidRPr="00EB1CFB">
        <w:rPr>
          <w:rFonts w:asciiTheme="minorHAnsi" w:hAnsiTheme="minorHAnsi"/>
          <w:sz w:val="14"/>
        </w:rPr>
        <w:t>Gurmeet</w:t>
      </w:r>
      <w:proofErr w:type="spellEnd"/>
      <w:r w:rsidRPr="00EB1CFB">
        <w:rPr>
          <w:rFonts w:asciiTheme="minorHAnsi" w:hAnsiTheme="minorHAnsi"/>
          <w:sz w:val="14"/>
        </w:rPr>
        <w:t xml:space="preserve"> </w:t>
      </w:r>
      <w:proofErr w:type="spellStart"/>
      <w:r w:rsidRPr="00EB1CFB">
        <w:rPr>
          <w:rFonts w:asciiTheme="minorHAnsi" w:hAnsiTheme="minorHAnsi"/>
          <w:sz w:val="14"/>
        </w:rPr>
        <w:t>Kanwal</w:t>
      </w:r>
      <w:proofErr w:type="spellEnd"/>
      <w:r w:rsidRPr="00EB1CFB">
        <w:rPr>
          <w:rFonts w:asciiTheme="minorHAnsi" w:hAnsiTheme="minorHAnsi"/>
          <w:sz w:val="14"/>
        </w:rPr>
        <w:t xml:space="preserve"> (2000) put forth the idea even before the term came into existence. He argues that China is aiming to contain the rise of India in the Indian Ocean by forming friendly relationships with all of its maritime </w:t>
      </w:r>
      <w:proofErr w:type="spellStart"/>
      <w:r w:rsidRPr="00EB1CFB">
        <w:rPr>
          <w:rFonts w:asciiTheme="minorHAnsi" w:hAnsiTheme="minorHAnsi"/>
          <w:sz w:val="14"/>
        </w:rPr>
        <w:t>neighbours</w:t>
      </w:r>
      <w:proofErr w:type="spellEnd"/>
      <w:r w:rsidRPr="00EB1CFB">
        <w:rPr>
          <w:rFonts w:asciiTheme="minorHAnsi" w:hAnsiTheme="minorHAnsi"/>
          <w:sz w:val="14"/>
        </w:rPr>
        <w:t xml:space="preserve">, thereby creating a legible threat from sea. </w:t>
      </w:r>
      <w:r w:rsidRPr="00EB1CFB">
        <w:rPr>
          <w:rFonts w:asciiTheme="minorHAnsi" w:hAnsiTheme="minorHAnsi"/>
          <w:sz w:val="12"/>
        </w:rPr>
        <w:t>¶</w:t>
      </w:r>
      <w:r w:rsidRPr="00EB1CFB">
        <w:rPr>
          <w:rFonts w:asciiTheme="minorHAnsi" w:hAnsiTheme="minorHAnsi"/>
          <w:sz w:val="14"/>
        </w:rPr>
        <w:t xml:space="preserve"> The People’s Liberation Army Navy (PLAN) has made strides in its naval nuclear capabilities, deploying three Jin</w:t>
      </w:r>
      <w:r w:rsidRPr="00EB1CFB">
        <w:rPr>
          <w:rFonts w:asciiTheme="minorHAnsi" w:hAnsiTheme="minorHAnsi" w:cs="American Typewriter"/>
          <w:sz w:val="14"/>
        </w:rPr>
        <w:t>‐</w:t>
      </w:r>
      <w:r w:rsidRPr="00EB1CFB">
        <w:rPr>
          <w:rFonts w:asciiTheme="minorHAnsi" w:hAnsiTheme="minorHAnsi"/>
          <w:sz w:val="14"/>
        </w:rPr>
        <w:t>class (Type 094) nuclear</w:t>
      </w:r>
      <w:r w:rsidRPr="00EB1CFB">
        <w:rPr>
          <w:rFonts w:asciiTheme="minorHAnsi" w:hAnsiTheme="minorHAnsi" w:cs="American Typewriter"/>
          <w:sz w:val="14"/>
        </w:rPr>
        <w:t>‐</w:t>
      </w:r>
      <w:r w:rsidRPr="00EB1CFB">
        <w:rPr>
          <w:rFonts w:asciiTheme="minorHAnsi" w:hAnsiTheme="minorHAnsi"/>
          <w:sz w:val="14"/>
        </w:rPr>
        <w:t xml:space="preserve"> powered ballistic missile submarines (SSBNs) in active service as of 2007 (</w:t>
      </w:r>
      <w:proofErr w:type="spellStart"/>
      <w:r w:rsidRPr="00EB1CFB">
        <w:rPr>
          <w:rFonts w:asciiTheme="minorHAnsi" w:hAnsiTheme="minorHAnsi"/>
          <w:sz w:val="14"/>
        </w:rPr>
        <w:t>Kristensen</w:t>
      </w:r>
      <w:proofErr w:type="spellEnd"/>
      <w:r w:rsidRPr="00EB1CFB">
        <w:rPr>
          <w:rFonts w:asciiTheme="minorHAnsi" w:hAnsiTheme="minorHAnsi"/>
          <w:sz w:val="14"/>
        </w:rPr>
        <w:t>, 2007). This has made the Chinese nuclear presence in the Indian Ocean an immediate possibility. This has resulted in New Delhi hot on Beijing’s heels, by undertaking sustained efforts to develop the Indian Navy. While India’s INS Chakra, a nuclear</w:t>
      </w:r>
      <w:r w:rsidRPr="00EB1CFB">
        <w:rPr>
          <w:rFonts w:asciiTheme="minorHAnsi" w:hAnsiTheme="minorHAnsi" w:cs="American Typewriter"/>
          <w:sz w:val="14"/>
        </w:rPr>
        <w:t>‐</w:t>
      </w:r>
      <w:r w:rsidRPr="00EB1CFB">
        <w:rPr>
          <w:rFonts w:asciiTheme="minorHAnsi" w:hAnsiTheme="minorHAnsi"/>
          <w:sz w:val="14"/>
        </w:rPr>
        <w:t xml:space="preserve"> powered attack submarine (SSN) leased from Russia is in active service, the </w:t>
      </w:r>
      <w:proofErr w:type="spellStart"/>
      <w:r w:rsidRPr="00EB1CFB">
        <w:rPr>
          <w:rFonts w:asciiTheme="minorHAnsi" w:hAnsiTheme="minorHAnsi"/>
          <w:sz w:val="14"/>
        </w:rPr>
        <w:t>Arihant</w:t>
      </w:r>
      <w:proofErr w:type="spellEnd"/>
      <w:r w:rsidRPr="00EB1CFB">
        <w:rPr>
          <w:rFonts w:asciiTheme="minorHAnsi" w:hAnsiTheme="minorHAnsi" w:cs="American Typewriter"/>
          <w:sz w:val="14"/>
        </w:rPr>
        <w:t>‐</w:t>
      </w:r>
      <w:r w:rsidRPr="00EB1CFB">
        <w:rPr>
          <w:rFonts w:asciiTheme="minorHAnsi" w:hAnsiTheme="minorHAnsi"/>
          <w:sz w:val="14"/>
        </w:rPr>
        <w:t xml:space="preserve">class SSBN, launched in 2009, is currently undergoing sea trials (Nuclear Threat Initiative, 2013). Despite </w:t>
      </w:r>
      <w:proofErr w:type="spellStart"/>
      <w:r w:rsidRPr="00EB1CFB">
        <w:rPr>
          <w:rFonts w:asciiTheme="minorHAnsi" w:hAnsiTheme="minorHAnsi"/>
          <w:sz w:val="14"/>
        </w:rPr>
        <w:t>Rehman</w:t>
      </w:r>
      <w:proofErr w:type="spellEnd"/>
      <w:r w:rsidRPr="00EB1CFB">
        <w:rPr>
          <w:rFonts w:asciiTheme="minorHAnsi" w:hAnsiTheme="minorHAnsi"/>
          <w:sz w:val="14"/>
        </w:rPr>
        <w:t xml:space="preserve"> (2012) and </w:t>
      </w:r>
      <w:proofErr w:type="spellStart"/>
      <w:r w:rsidRPr="00EB1CFB">
        <w:rPr>
          <w:rFonts w:asciiTheme="minorHAnsi" w:hAnsiTheme="minorHAnsi"/>
          <w:sz w:val="14"/>
        </w:rPr>
        <w:t>Saalman</w:t>
      </w:r>
      <w:proofErr w:type="spellEnd"/>
      <w:r w:rsidRPr="00EB1CFB">
        <w:rPr>
          <w:rFonts w:asciiTheme="minorHAnsi" w:hAnsiTheme="minorHAnsi"/>
          <w:sz w:val="14"/>
        </w:rPr>
        <w:t xml:space="preserve"> (2012) arguing that the recent Indian forays into naval nuclear capability are merely demonstrations of technology, it is hard to downplay the importance of these </w:t>
      </w:r>
      <w:r w:rsidRPr="00EB1CFB">
        <w:rPr>
          <w:rFonts w:asciiTheme="minorHAnsi" w:hAnsiTheme="minorHAnsi"/>
          <w:u w:val="single"/>
        </w:rPr>
        <w:t>developments</w:t>
      </w:r>
      <w:r w:rsidRPr="00EB1CFB">
        <w:rPr>
          <w:rFonts w:asciiTheme="minorHAnsi" w:hAnsiTheme="minorHAnsi"/>
          <w:sz w:val="14"/>
        </w:rPr>
        <w:t>.</w:t>
      </w:r>
      <w:r w:rsidRPr="00EB1CFB">
        <w:rPr>
          <w:rFonts w:asciiTheme="minorHAnsi" w:hAnsiTheme="minorHAnsi"/>
          <w:sz w:val="12"/>
        </w:rPr>
        <w:t>¶</w:t>
      </w:r>
      <w:r w:rsidRPr="00EB1CFB">
        <w:rPr>
          <w:rFonts w:asciiTheme="minorHAnsi" w:hAnsiTheme="minorHAnsi"/>
          <w:sz w:val="14"/>
        </w:rPr>
        <w:t xml:space="preserve"> </w:t>
      </w:r>
      <w:r w:rsidRPr="00EB1CFB">
        <w:rPr>
          <w:rFonts w:asciiTheme="minorHAnsi" w:hAnsiTheme="minorHAnsi"/>
          <w:highlight w:val="cyan"/>
          <w:u w:val="single"/>
        </w:rPr>
        <w:t xml:space="preserve">These pursuits </w:t>
      </w:r>
      <w:r w:rsidRPr="00EB1CFB">
        <w:rPr>
          <w:rFonts w:asciiTheme="minorHAnsi" w:hAnsiTheme="minorHAnsi"/>
          <w:b/>
          <w:iCs/>
          <w:highlight w:val="cyan"/>
          <w:u w:val="single"/>
          <w:bdr w:val="single" w:sz="24" w:space="0" w:color="auto"/>
        </w:rPr>
        <w:t>toe the lines</w:t>
      </w:r>
      <w:r w:rsidRPr="00EB1CFB">
        <w:rPr>
          <w:rFonts w:asciiTheme="minorHAnsi" w:hAnsiTheme="minorHAnsi"/>
          <w:highlight w:val="cyan"/>
          <w:u w:val="single"/>
        </w:rPr>
        <w:t xml:space="preserve"> of the China’s </w:t>
      </w:r>
      <w:r w:rsidRPr="00EB1CFB">
        <w:rPr>
          <w:rFonts w:asciiTheme="minorHAnsi" w:hAnsiTheme="minorHAnsi"/>
          <w:b/>
          <w:iCs/>
          <w:highlight w:val="cyan"/>
          <w:u w:val="single"/>
          <w:bdr w:val="single" w:sz="24" w:space="0" w:color="auto"/>
        </w:rPr>
        <w:t>nuclear doctrine</w:t>
      </w:r>
      <w:r w:rsidRPr="00EB1CFB">
        <w:rPr>
          <w:rFonts w:asciiTheme="minorHAnsi" w:hAnsiTheme="minorHAnsi"/>
          <w:u w:val="single"/>
        </w:rPr>
        <w:t xml:space="preserve"> of limited deterrence</w:t>
      </w:r>
      <w:r w:rsidRPr="00EB1CFB">
        <w:rPr>
          <w:rFonts w:asciiTheme="minorHAnsi" w:hAnsiTheme="minorHAnsi"/>
          <w:sz w:val="14"/>
        </w:rPr>
        <w:t xml:space="preserve"> (Medeiros, 2008) </w:t>
      </w:r>
      <w:r w:rsidRPr="00EB1CFB">
        <w:rPr>
          <w:rFonts w:asciiTheme="minorHAnsi" w:hAnsiTheme="minorHAnsi"/>
          <w:u w:val="single"/>
        </w:rPr>
        <w:t>and India's doctrine of credible minimum deterrence</w:t>
      </w:r>
      <w:r w:rsidRPr="00EB1CFB">
        <w:rPr>
          <w:rFonts w:asciiTheme="minorHAnsi" w:hAnsiTheme="minorHAnsi"/>
          <w:sz w:val="14"/>
        </w:rPr>
        <w:t xml:space="preserve"> (Kumar, 2004). In the absence of any maritime protocol agreement between the two countries, </w:t>
      </w:r>
      <w:r w:rsidRPr="00EB1CFB">
        <w:rPr>
          <w:rFonts w:asciiTheme="minorHAnsi" w:hAnsiTheme="minorHAnsi"/>
          <w:highlight w:val="cyan"/>
          <w:u w:val="single"/>
        </w:rPr>
        <w:t xml:space="preserve">the </w:t>
      </w:r>
      <w:r w:rsidRPr="00EB1CFB">
        <w:rPr>
          <w:rFonts w:asciiTheme="minorHAnsi" w:hAnsiTheme="minorHAnsi"/>
          <w:b/>
          <w:iCs/>
          <w:highlight w:val="cyan"/>
          <w:u w:val="single"/>
          <w:bdr w:val="single" w:sz="24" w:space="0" w:color="auto"/>
        </w:rPr>
        <w:t>pessimistic scenario</w:t>
      </w:r>
      <w:r w:rsidRPr="00EB1CFB">
        <w:rPr>
          <w:rFonts w:asciiTheme="minorHAnsi" w:hAnsiTheme="minorHAnsi"/>
          <w:highlight w:val="cyan"/>
          <w:u w:val="single"/>
        </w:rPr>
        <w:t xml:space="preserve"> could</w:t>
      </w:r>
      <w:r w:rsidRPr="00EB1CFB">
        <w:rPr>
          <w:rFonts w:asciiTheme="minorHAnsi" w:hAnsiTheme="minorHAnsi"/>
          <w:u w:val="single"/>
        </w:rPr>
        <w:t xml:space="preserve"> readily </w:t>
      </w:r>
      <w:r w:rsidRPr="00EB1CFB">
        <w:rPr>
          <w:rFonts w:asciiTheme="minorHAnsi" w:hAnsiTheme="minorHAnsi"/>
          <w:highlight w:val="cyan"/>
          <w:u w:val="single"/>
        </w:rPr>
        <w:t xml:space="preserve">turn into </w:t>
      </w:r>
      <w:r w:rsidRPr="00EB1CFB">
        <w:rPr>
          <w:rFonts w:asciiTheme="minorHAnsi" w:hAnsiTheme="minorHAnsi"/>
          <w:b/>
          <w:iCs/>
          <w:highlight w:val="cyan"/>
          <w:u w:val="single"/>
          <w:bdr w:val="single" w:sz="24" w:space="0" w:color="auto"/>
        </w:rPr>
        <w:t>an arms race and a security dilemma in the Indian Ocean</w:t>
      </w:r>
      <w:r w:rsidRPr="00EB1CFB">
        <w:rPr>
          <w:rFonts w:asciiTheme="minorHAnsi" w:hAnsiTheme="minorHAnsi"/>
          <w:sz w:val="14"/>
        </w:rPr>
        <w:t xml:space="preserve"> (</w:t>
      </w:r>
      <w:proofErr w:type="spellStart"/>
      <w:r w:rsidRPr="00EB1CFB">
        <w:rPr>
          <w:rFonts w:asciiTheme="minorHAnsi" w:hAnsiTheme="minorHAnsi"/>
          <w:sz w:val="14"/>
        </w:rPr>
        <w:t>Rehman</w:t>
      </w:r>
      <w:proofErr w:type="spellEnd"/>
      <w:r w:rsidRPr="00EB1CFB">
        <w:rPr>
          <w:rFonts w:asciiTheme="minorHAnsi" w:hAnsiTheme="minorHAnsi"/>
          <w:sz w:val="14"/>
        </w:rPr>
        <w:t xml:space="preserve">, 2012). </w:t>
      </w:r>
      <w:r w:rsidRPr="00EB1CFB">
        <w:rPr>
          <w:rFonts w:asciiTheme="minorHAnsi" w:hAnsiTheme="minorHAnsi"/>
          <w:u w:val="single"/>
        </w:rPr>
        <w:t>The Pakistan Navy would also be dragged into the picture</w:t>
      </w:r>
      <w:r w:rsidRPr="00EB1CFB">
        <w:rPr>
          <w:rFonts w:asciiTheme="minorHAnsi" w:hAnsiTheme="minorHAnsi"/>
          <w:sz w:val="14"/>
        </w:rPr>
        <w:t xml:space="preserve">. The </w:t>
      </w:r>
      <w:r w:rsidRPr="00EB1CFB">
        <w:rPr>
          <w:rFonts w:asciiTheme="minorHAnsi" w:hAnsiTheme="minorHAnsi"/>
          <w:u w:val="single"/>
        </w:rPr>
        <w:t>naval nuclear capabilities</w:t>
      </w:r>
      <w:r w:rsidRPr="00EB1CFB">
        <w:rPr>
          <w:rFonts w:asciiTheme="minorHAnsi" w:hAnsiTheme="minorHAnsi"/>
          <w:sz w:val="14"/>
        </w:rPr>
        <w:t xml:space="preserve"> of the countries, originally </w:t>
      </w:r>
      <w:r w:rsidRPr="00EB1CFB">
        <w:rPr>
          <w:rFonts w:asciiTheme="minorHAnsi" w:hAnsiTheme="minorHAnsi"/>
          <w:u w:val="single"/>
        </w:rPr>
        <w:t xml:space="preserve">built with the intention of increasing national security, would have the exact opposite effect as </w:t>
      </w:r>
      <w:r w:rsidRPr="00EB1CFB">
        <w:rPr>
          <w:rFonts w:asciiTheme="minorHAnsi" w:hAnsiTheme="minorHAnsi"/>
          <w:highlight w:val="cyan"/>
          <w:u w:val="single"/>
        </w:rPr>
        <w:t xml:space="preserve">a </w:t>
      </w:r>
      <w:r w:rsidRPr="00EB1CFB">
        <w:rPr>
          <w:rFonts w:asciiTheme="minorHAnsi" w:hAnsiTheme="minorHAnsi"/>
          <w:b/>
          <w:iCs/>
          <w:highlight w:val="cyan"/>
          <w:u w:val="single"/>
          <w:bdr w:val="single" w:sz="24" w:space="0" w:color="auto"/>
        </w:rPr>
        <w:t>nuclear</w:t>
      </w:r>
      <w:r w:rsidRPr="00EB1CFB">
        <w:rPr>
          <w:rFonts w:asciiTheme="minorHAnsi" w:hAnsiTheme="minorHAnsi" w:cs="American Typewriter"/>
          <w:b/>
          <w:iCs/>
          <w:highlight w:val="cyan"/>
          <w:u w:val="single"/>
          <w:bdr w:val="single" w:sz="24" w:space="0" w:color="auto"/>
        </w:rPr>
        <w:t>‐</w:t>
      </w:r>
      <w:r w:rsidRPr="00EB1CFB">
        <w:rPr>
          <w:rFonts w:asciiTheme="minorHAnsi" w:hAnsiTheme="minorHAnsi"/>
          <w:b/>
          <w:iCs/>
          <w:highlight w:val="cyan"/>
          <w:u w:val="single"/>
          <w:bdr w:val="single" w:sz="24" w:space="0" w:color="auto"/>
        </w:rPr>
        <w:t>charged IOR would result in increased insecurity</w:t>
      </w:r>
      <w:r w:rsidRPr="00EB1CFB">
        <w:rPr>
          <w:rFonts w:asciiTheme="minorHAnsi" w:hAnsiTheme="minorHAnsi"/>
          <w:sz w:val="14"/>
        </w:rPr>
        <w:t>.</w:t>
      </w:r>
    </w:p>
    <w:p w:rsidR="00FC178C" w:rsidRDefault="00FC178C" w:rsidP="00FC178C">
      <w:pPr>
        <w:rPr>
          <w:rFonts w:asciiTheme="minorHAnsi" w:hAnsiTheme="minorHAnsi"/>
          <w:b/>
        </w:rPr>
      </w:pPr>
    </w:p>
    <w:p w:rsidR="00FC178C" w:rsidRPr="00FC178C" w:rsidRDefault="00FC178C" w:rsidP="00FC178C">
      <w:pPr>
        <w:pStyle w:val="Heading4"/>
      </w:pPr>
      <w:r w:rsidRPr="00FC178C">
        <w:t xml:space="preserve">Extinction—arsenals sufficient </w:t>
      </w:r>
      <w:r w:rsidR="00081752">
        <w:t xml:space="preserve">for nuke winter </w:t>
      </w:r>
    </w:p>
    <w:p w:rsidR="00FC178C" w:rsidRPr="00265451" w:rsidRDefault="00FC178C" w:rsidP="00FC178C">
      <w:pPr>
        <w:rPr>
          <w:rFonts w:asciiTheme="minorHAnsi" w:hAnsiTheme="minorHAnsi"/>
        </w:rPr>
      </w:pPr>
      <w:proofErr w:type="spellStart"/>
      <w:r w:rsidRPr="00265451">
        <w:rPr>
          <w:rFonts w:asciiTheme="minorHAnsi" w:hAnsiTheme="minorHAnsi"/>
          <w:b/>
          <w:bCs/>
          <w:sz w:val="26"/>
        </w:rPr>
        <w:t>Shifferd</w:t>
      </w:r>
      <w:proofErr w:type="spellEnd"/>
      <w:r w:rsidRPr="00265451">
        <w:rPr>
          <w:rFonts w:asciiTheme="minorHAnsi" w:hAnsiTheme="minorHAnsi"/>
          <w:b/>
          <w:bCs/>
          <w:sz w:val="26"/>
        </w:rPr>
        <w:t xml:space="preserve"> 14</w:t>
      </w:r>
      <w:r w:rsidRPr="00265451">
        <w:rPr>
          <w:rFonts w:asciiTheme="minorHAnsi" w:hAnsiTheme="minorHAnsi"/>
        </w:rPr>
        <w:t xml:space="preserve"> (1/3, Kent, </w:t>
      </w:r>
      <w:proofErr w:type="spellStart"/>
      <w:r w:rsidRPr="00265451">
        <w:rPr>
          <w:rFonts w:asciiTheme="minorHAnsi" w:hAnsiTheme="minorHAnsi"/>
        </w:rPr>
        <w:t>Ph.D</w:t>
      </w:r>
      <w:proofErr w:type="spellEnd"/>
      <w:r w:rsidRPr="00265451">
        <w:rPr>
          <w:rFonts w:asciiTheme="minorHAnsi" w:hAnsiTheme="minorHAnsi"/>
        </w:rPr>
        <w:t xml:space="preserve">, historian who taught environmental history and ethics for 25 years at Wisconsin’s Northland College, “What’s Worse Than A Nuclear War?” </w:t>
      </w:r>
      <w:hyperlink r:id="rId21" w:history="1">
        <w:r w:rsidRPr="00265451">
          <w:rPr>
            <w:rFonts w:asciiTheme="minorHAnsi" w:hAnsiTheme="minorHAnsi"/>
          </w:rPr>
          <w:t>http://webcache.googleusercontent.com/search?q=cache:vL8emRqb4SAJ:worldbeyondwar.org/whats-worse-nuclear-war/+&amp;cd=10&amp;hl=en&amp;ct=clnk&amp;gl=us</w:t>
        </w:r>
      </w:hyperlink>
      <w:r w:rsidRPr="00265451">
        <w:rPr>
          <w:rFonts w:asciiTheme="minorHAnsi" w:hAnsiTheme="minorHAnsi"/>
        </w:rPr>
        <w:t>)</w:t>
      </w:r>
    </w:p>
    <w:p w:rsidR="00FC178C" w:rsidRPr="00265451" w:rsidRDefault="00FC178C" w:rsidP="00FC178C">
      <w:pPr>
        <w:rPr>
          <w:rFonts w:asciiTheme="minorHAnsi" w:hAnsiTheme="minorHAnsi"/>
          <w:u w:val="single"/>
        </w:rPr>
      </w:pPr>
      <w:r w:rsidRPr="00265451">
        <w:rPr>
          <w:rFonts w:asciiTheme="minorHAnsi" w:hAnsiTheme="minorHAnsi"/>
          <w:highlight w:val="cyan"/>
          <w:u w:val="single"/>
        </w:rPr>
        <w:t>What could be worse than a nuclear war</w:t>
      </w:r>
      <w:r w:rsidRPr="00265451">
        <w:rPr>
          <w:rFonts w:asciiTheme="minorHAnsi" w:hAnsiTheme="minorHAnsi"/>
          <w:sz w:val="16"/>
          <w:highlight w:val="cyan"/>
        </w:rPr>
        <w:t xml:space="preserve">?  </w:t>
      </w:r>
      <w:r w:rsidRPr="00265451">
        <w:rPr>
          <w:rFonts w:asciiTheme="minorHAnsi" w:hAnsiTheme="minorHAnsi"/>
          <w:b/>
          <w:iCs/>
          <w:highlight w:val="cyan"/>
          <w:u w:val="single"/>
          <w:bdr w:val="single" w:sz="24" w:space="0" w:color="auto"/>
        </w:rPr>
        <w:t>A nuclear famine following a nuclear war</w:t>
      </w:r>
      <w:r w:rsidRPr="00265451">
        <w:rPr>
          <w:rFonts w:asciiTheme="minorHAnsi" w:hAnsiTheme="minorHAnsi"/>
          <w:sz w:val="16"/>
        </w:rPr>
        <w:t xml:space="preserve">.  And </w:t>
      </w:r>
      <w:r w:rsidRPr="00265451">
        <w:rPr>
          <w:rFonts w:asciiTheme="minorHAnsi" w:hAnsiTheme="minorHAnsi"/>
          <w:b/>
          <w:iCs/>
          <w:highlight w:val="cyan"/>
          <w:u w:val="single"/>
          <w:bdr w:val="single" w:sz="24" w:space="0" w:color="auto"/>
        </w:rPr>
        <w:t>where is the most likely nuclear war to break out</w:t>
      </w:r>
      <w:r w:rsidRPr="00265451">
        <w:rPr>
          <w:rFonts w:asciiTheme="minorHAnsi" w:hAnsiTheme="minorHAnsi"/>
          <w:sz w:val="16"/>
          <w:highlight w:val="cyan"/>
        </w:rPr>
        <w:t xml:space="preserve">?  </w:t>
      </w:r>
      <w:r w:rsidRPr="00265451">
        <w:rPr>
          <w:rFonts w:asciiTheme="minorHAnsi" w:hAnsiTheme="minorHAnsi"/>
        </w:rPr>
        <w:t xml:space="preserve">The </w:t>
      </w:r>
      <w:r w:rsidRPr="00265451">
        <w:rPr>
          <w:rFonts w:asciiTheme="minorHAnsi" w:hAnsiTheme="minorHAnsi"/>
          <w:b/>
          <w:iCs/>
          <w:highlight w:val="cyan"/>
          <w:u w:val="single"/>
          <w:bdr w:val="single" w:sz="24" w:space="0" w:color="auto"/>
        </w:rPr>
        <w:t>India-Pakistan</w:t>
      </w:r>
      <w:r w:rsidRPr="00265451">
        <w:rPr>
          <w:rFonts w:asciiTheme="minorHAnsi" w:hAnsiTheme="minorHAnsi"/>
        </w:rPr>
        <w:t xml:space="preserve"> border.  </w:t>
      </w:r>
      <w:r w:rsidRPr="00265451">
        <w:rPr>
          <w:rFonts w:asciiTheme="minorHAnsi" w:hAnsiTheme="minorHAnsi"/>
          <w:sz w:val="16"/>
        </w:rPr>
        <w:t xml:space="preserve">Both countries are nuclear armed, and </w:t>
      </w:r>
      <w:r w:rsidRPr="00265451">
        <w:rPr>
          <w:rFonts w:asciiTheme="minorHAnsi" w:hAnsiTheme="minorHAnsi"/>
          <w:u w:val="single"/>
        </w:rPr>
        <w:t xml:space="preserve">although their </w:t>
      </w:r>
      <w:r w:rsidRPr="00265451">
        <w:rPr>
          <w:rFonts w:asciiTheme="minorHAnsi" w:hAnsiTheme="minorHAnsi"/>
          <w:highlight w:val="cyan"/>
          <w:u w:val="single"/>
        </w:rPr>
        <w:t>arsenals are “small</w:t>
      </w:r>
      <w:r w:rsidRPr="00265451">
        <w:rPr>
          <w:rFonts w:asciiTheme="minorHAnsi" w:hAnsiTheme="minorHAnsi"/>
          <w:sz w:val="16"/>
        </w:rPr>
        <w:t xml:space="preserve">” compared to the U.S. and Russia, </w:t>
      </w:r>
      <w:r w:rsidRPr="00265451">
        <w:rPr>
          <w:rFonts w:asciiTheme="minorHAnsi" w:hAnsiTheme="minorHAnsi"/>
          <w:u w:val="single"/>
        </w:rPr>
        <w:t xml:space="preserve">they are </w:t>
      </w:r>
      <w:r w:rsidRPr="00265451">
        <w:rPr>
          <w:rFonts w:asciiTheme="minorHAnsi" w:hAnsiTheme="minorHAnsi"/>
          <w:highlight w:val="cyan"/>
          <w:u w:val="single"/>
        </w:rPr>
        <w:t>extremely deadly</w:t>
      </w:r>
      <w:r w:rsidRPr="00265451">
        <w:rPr>
          <w:rFonts w:asciiTheme="minorHAnsi" w:hAnsiTheme="minorHAnsi"/>
          <w:sz w:val="16"/>
        </w:rPr>
        <w:t xml:space="preserve">.  Pakistan has about 100 nuclear weapons; India about 130. </w:t>
      </w:r>
      <w:r w:rsidRPr="00265451">
        <w:rPr>
          <w:rFonts w:asciiTheme="minorHAnsi" w:hAnsiTheme="minorHAnsi"/>
          <w:u w:val="single"/>
        </w:rPr>
        <w:t>They</w:t>
      </w:r>
      <w:r w:rsidRPr="00265451">
        <w:rPr>
          <w:rFonts w:asciiTheme="minorHAnsi" w:hAnsiTheme="minorHAnsi"/>
          <w:sz w:val="16"/>
        </w:rPr>
        <w:t xml:space="preserve"> have fought three wars since 1947 and </w:t>
      </w:r>
      <w:r w:rsidRPr="00265451">
        <w:rPr>
          <w:rFonts w:asciiTheme="minorHAnsi" w:hAnsiTheme="minorHAnsi"/>
          <w:u w:val="single"/>
        </w:rPr>
        <w:t>are contending bitterly for control</w:t>
      </w:r>
      <w:r w:rsidRPr="00265451">
        <w:rPr>
          <w:rFonts w:asciiTheme="minorHAnsi" w:hAnsiTheme="minorHAnsi"/>
          <w:sz w:val="16"/>
        </w:rPr>
        <w:t xml:space="preserve"> over the Kashmir </w:t>
      </w:r>
      <w:r w:rsidRPr="00265451">
        <w:rPr>
          <w:rFonts w:asciiTheme="minorHAnsi" w:hAnsiTheme="minorHAnsi"/>
          <w:u w:val="single"/>
        </w:rPr>
        <w:t>and for influence</w:t>
      </w:r>
      <w:r w:rsidRPr="00265451">
        <w:rPr>
          <w:rFonts w:asciiTheme="minorHAnsi" w:hAnsiTheme="minorHAnsi"/>
          <w:sz w:val="16"/>
        </w:rPr>
        <w:t xml:space="preserve"> in Afghanistan. </w:t>
      </w:r>
      <w:r w:rsidRPr="00265451">
        <w:rPr>
          <w:rFonts w:asciiTheme="minorHAnsi" w:hAnsiTheme="minorHAnsi"/>
          <w:u w:val="single"/>
        </w:rPr>
        <w:t xml:space="preserve">While </w:t>
      </w:r>
      <w:r w:rsidRPr="00265451">
        <w:rPr>
          <w:rFonts w:asciiTheme="minorHAnsi" w:hAnsiTheme="minorHAnsi"/>
          <w:highlight w:val="cyan"/>
          <w:u w:val="single"/>
        </w:rPr>
        <w:t>India has renounced first use</w:t>
      </w:r>
      <w:r w:rsidRPr="00265451">
        <w:rPr>
          <w:rFonts w:asciiTheme="minorHAnsi" w:hAnsiTheme="minorHAnsi"/>
          <w:u w:val="single"/>
        </w:rPr>
        <w:t xml:space="preserve">, for whatever that is worth, </w:t>
      </w:r>
      <w:r w:rsidRPr="00265451">
        <w:rPr>
          <w:rFonts w:asciiTheme="minorHAnsi" w:hAnsiTheme="minorHAnsi"/>
          <w:highlight w:val="cyan"/>
          <w:u w:val="single"/>
        </w:rPr>
        <w:t>Pakistan has not,</w:t>
      </w:r>
      <w:r w:rsidRPr="00265451">
        <w:rPr>
          <w:rFonts w:asciiTheme="minorHAnsi" w:hAnsiTheme="minorHAnsi"/>
          <w:u w:val="single"/>
        </w:rPr>
        <w:t xml:space="preserve"> declaring that </w:t>
      </w:r>
      <w:r w:rsidRPr="00265451">
        <w:rPr>
          <w:rFonts w:asciiTheme="minorHAnsi" w:hAnsiTheme="minorHAnsi"/>
          <w:highlight w:val="cyan"/>
          <w:u w:val="single"/>
        </w:rPr>
        <w:t>in the event of an impending defeat</w:t>
      </w:r>
      <w:r w:rsidRPr="00265451">
        <w:rPr>
          <w:rFonts w:asciiTheme="minorHAnsi" w:hAnsiTheme="minorHAnsi"/>
          <w:u w:val="single"/>
        </w:rPr>
        <w:t xml:space="preserve"> by India’s overwhelming conventional forces </w:t>
      </w:r>
      <w:r w:rsidRPr="00265451">
        <w:rPr>
          <w:rFonts w:asciiTheme="minorHAnsi" w:hAnsiTheme="minorHAnsi"/>
          <w:highlight w:val="cyan"/>
          <w:u w:val="single"/>
        </w:rPr>
        <w:t xml:space="preserve">it would strike first with nuclear weapons. </w:t>
      </w:r>
      <w:r w:rsidRPr="00265451">
        <w:rPr>
          <w:rFonts w:asciiTheme="minorHAnsi" w:hAnsiTheme="minorHAnsi"/>
          <w:b/>
          <w:iCs/>
          <w:highlight w:val="cyan"/>
          <w:u w:val="single"/>
          <w:bdr w:val="single" w:sz="24" w:space="0" w:color="auto"/>
        </w:rPr>
        <w:t>Saber rattling is common.</w:t>
      </w:r>
      <w:r w:rsidRPr="00265451">
        <w:rPr>
          <w:rFonts w:asciiTheme="minorHAnsi" w:hAnsiTheme="minorHAnsi"/>
          <w:sz w:val="16"/>
        </w:rPr>
        <w:t xml:space="preserve"> Pakistan’s Prime Minister Nawaz Sharif said that a fourth war could take place if the Kashmir issue wasn’t resolved, and the Indian Prime Minister </w:t>
      </w:r>
      <w:proofErr w:type="spellStart"/>
      <w:r w:rsidRPr="00265451">
        <w:rPr>
          <w:rFonts w:asciiTheme="minorHAnsi" w:hAnsiTheme="minorHAnsi"/>
          <w:sz w:val="16"/>
        </w:rPr>
        <w:t>Manmohan</w:t>
      </w:r>
      <w:proofErr w:type="spellEnd"/>
      <w:r w:rsidRPr="00265451">
        <w:rPr>
          <w:rFonts w:asciiTheme="minorHAnsi" w:hAnsiTheme="minorHAnsi"/>
          <w:sz w:val="16"/>
        </w:rPr>
        <w:t xml:space="preserve"> </w:t>
      </w:r>
      <w:r w:rsidRPr="00265451">
        <w:rPr>
          <w:rFonts w:asciiTheme="minorHAnsi" w:hAnsiTheme="minorHAnsi"/>
          <w:sz w:val="16"/>
        </w:rPr>
        <w:lastRenderedPageBreak/>
        <w:t xml:space="preserve">Singh replied that Pakistan “will never win a war in my lifetime.” </w:t>
      </w:r>
      <w:r w:rsidRPr="00265451">
        <w:rPr>
          <w:rFonts w:asciiTheme="minorHAnsi" w:hAnsiTheme="minorHAnsi"/>
          <w:b/>
          <w:iCs/>
          <w:highlight w:val="cyan"/>
          <w:u w:val="single"/>
          <w:bdr w:val="single" w:sz="24" w:space="0" w:color="auto"/>
        </w:rPr>
        <w:t>A nuclear China already hostile to India could also quickly become involved</w:t>
      </w:r>
      <w:r w:rsidRPr="00265451">
        <w:rPr>
          <w:rFonts w:asciiTheme="minorHAnsi" w:hAnsiTheme="minorHAnsi"/>
          <w:b/>
          <w:iCs/>
          <w:u w:val="single"/>
          <w:bdr w:val="single" w:sz="24" w:space="0" w:color="auto"/>
        </w:rPr>
        <w:t xml:space="preserve"> in a conflict</w:t>
      </w:r>
      <w:r w:rsidRPr="00265451">
        <w:rPr>
          <w:rFonts w:asciiTheme="minorHAnsi" w:hAnsiTheme="minorHAnsi"/>
          <w:sz w:val="16"/>
        </w:rPr>
        <w:t xml:space="preserve"> between the two enemies, and </w:t>
      </w:r>
      <w:r w:rsidRPr="00265451">
        <w:rPr>
          <w:rFonts w:asciiTheme="minorHAnsi" w:hAnsiTheme="minorHAnsi"/>
          <w:u w:val="single"/>
        </w:rPr>
        <w:t>Pakistan is on the brink of becoming a failed state</w:t>
      </w:r>
      <w:r w:rsidRPr="00265451">
        <w:rPr>
          <w:rFonts w:asciiTheme="minorHAnsi" w:hAnsiTheme="minorHAnsi"/>
          <w:sz w:val="16"/>
        </w:rPr>
        <w:t xml:space="preserve">¾a development unknown and thus highly risky for a nuclear weapons nation-state. </w:t>
      </w:r>
      <w:r w:rsidRPr="00265451">
        <w:rPr>
          <w:rFonts w:asciiTheme="minorHAnsi" w:hAnsiTheme="minorHAnsi"/>
          <w:u w:val="single"/>
        </w:rPr>
        <w:t xml:space="preserve">Experts predict a nuclear war between India and Pakistan would kill about 22 million people from blast, acute radiation, and firestorms. However, the global famine caused by such </w:t>
      </w:r>
      <w:r w:rsidRPr="00265451">
        <w:rPr>
          <w:rFonts w:asciiTheme="minorHAnsi" w:hAnsiTheme="minorHAnsi"/>
          <w:highlight w:val="cyan"/>
          <w:u w:val="single"/>
        </w:rPr>
        <w:t xml:space="preserve">a “limited” nuclear war would result in </w:t>
      </w:r>
      <w:r w:rsidRPr="00265451">
        <w:rPr>
          <w:rFonts w:asciiTheme="minorHAnsi" w:hAnsiTheme="minorHAnsi"/>
          <w:b/>
          <w:iCs/>
          <w:highlight w:val="cyan"/>
          <w:u w:val="single"/>
          <w:bdr w:val="single" w:sz="24" w:space="0" w:color="auto"/>
        </w:rPr>
        <w:t>two billion deaths</w:t>
      </w:r>
      <w:r w:rsidRPr="00265451">
        <w:rPr>
          <w:rFonts w:asciiTheme="minorHAnsi" w:hAnsiTheme="minorHAnsi"/>
          <w:sz w:val="16"/>
        </w:rPr>
        <w:t xml:space="preserve"> over 10 years. That’s right</w:t>
      </w:r>
      <w:r w:rsidRPr="00265451">
        <w:rPr>
          <w:rFonts w:asciiTheme="minorHAnsi" w:hAnsiTheme="minorHAnsi"/>
        </w:rPr>
        <w:t>, a nuclear famine</w:t>
      </w:r>
      <w:r w:rsidRPr="00265451">
        <w:rPr>
          <w:rFonts w:asciiTheme="minorHAnsi" w:hAnsiTheme="minorHAnsi"/>
          <w:sz w:val="16"/>
        </w:rPr>
        <w:t xml:space="preserve">. </w:t>
      </w:r>
      <w:r w:rsidRPr="00265451">
        <w:rPr>
          <w:rFonts w:asciiTheme="minorHAnsi" w:hAnsiTheme="minorHAnsi"/>
          <w:highlight w:val="cyan"/>
          <w:u w:val="single"/>
        </w:rPr>
        <w:t>A war using fewer than half their weapons would lift so much black soot and soil into the air that it would</w:t>
      </w:r>
      <w:r w:rsidRPr="00265451">
        <w:rPr>
          <w:rFonts w:asciiTheme="minorHAnsi" w:hAnsiTheme="minorHAnsi"/>
          <w:sz w:val="16"/>
          <w:highlight w:val="cyan"/>
        </w:rPr>
        <w:t xml:space="preserve"> </w:t>
      </w:r>
      <w:r w:rsidRPr="00265451">
        <w:rPr>
          <w:rFonts w:asciiTheme="minorHAnsi" w:hAnsiTheme="minorHAnsi"/>
          <w:b/>
          <w:iCs/>
          <w:highlight w:val="cyan"/>
          <w:u w:val="single"/>
          <w:bdr w:val="single" w:sz="24" w:space="0" w:color="auto"/>
        </w:rPr>
        <w:t>cause a nuclear winter</w:t>
      </w:r>
      <w:r w:rsidRPr="00265451">
        <w:rPr>
          <w:rFonts w:asciiTheme="minorHAnsi" w:hAnsiTheme="minorHAnsi"/>
          <w:sz w:val="16"/>
        </w:rPr>
        <w:t xml:space="preserve">. Such a scenario was known as far back as the 1980s, but no one had calculated the impact on agriculture. </w:t>
      </w:r>
      <w:r w:rsidRPr="00265451">
        <w:rPr>
          <w:rFonts w:asciiTheme="minorHAnsi" w:hAnsiTheme="minorHAnsi"/>
          <w:u w:val="single"/>
        </w:rPr>
        <w:t>The irradiated cloud would cover vast portions of the earth</w:t>
      </w:r>
      <w:r w:rsidRPr="00265451">
        <w:rPr>
          <w:rFonts w:asciiTheme="minorHAnsi" w:hAnsiTheme="minorHAnsi"/>
          <w:sz w:val="16"/>
        </w:rPr>
        <w:t xml:space="preserve">, bringing low temperatures, shorter growing seasons, sudden crop-killing extremes of temperature, altered rainfall patterns and would not dissipate for about 10 years. Now, </w:t>
      </w:r>
      <w:r w:rsidRPr="00265451">
        <w:rPr>
          <w:rFonts w:asciiTheme="minorHAnsi" w:hAnsiTheme="minorHAnsi"/>
          <w:u w:val="single"/>
        </w:rPr>
        <w:t xml:space="preserve">a new report based on some very sophisticated studies reveals the crop losses that would result and the number of people who would be put at risk for malnutrition and starvation. </w:t>
      </w:r>
      <w:r w:rsidRPr="00265451">
        <w:rPr>
          <w:rFonts w:asciiTheme="minorHAnsi" w:hAnsiTheme="minorHAnsi"/>
          <w:sz w:val="16"/>
        </w:rPr>
        <w:t xml:space="preserve">The computer models show declines in wheat, rice, corn, and soybeans. Overall production of crops would fall, hitting their low in year five and gradually recovering by year ten. Corn and soybeans in Iowa, Illinois, Indiana and Missouri would suffer an average of 10 percent and, in year five, 20 percent. In China, corn would fall by 16 percent over the decade, rice by 17 percent, and wheat by 31 percent. Europe would also have declines. Making the impact even worse, there are already almost 800 million malnourished people in the world. A mere 10 percent decline in their calorie intake puts them at risk for starvation. And we will add hundreds of millions of people to the world population over the next couple of decades. Just to stay even with we will need hundreds of millions more meals than we now produce. Second, under the conditions of a nuclear war-induced winter and severe food shortages, those who have will horde. We saw this when drought depressed production a couple of years ago and several food exporting nations stopped exporting. </w:t>
      </w:r>
      <w:r w:rsidRPr="00265451">
        <w:rPr>
          <w:rFonts w:asciiTheme="minorHAnsi" w:hAnsiTheme="minorHAnsi"/>
          <w:highlight w:val="cyan"/>
          <w:u w:val="single"/>
        </w:rPr>
        <w:t>The economic disruption to the food markets would be severe and the price of food will go up as it did then, placing what food is available out of reach for millions. And what follows famine is epidemic disease.</w:t>
      </w:r>
    </w:p>
    <w:p w:rsidR="00741363" w:rsidRPr="008B4FA7" w:rsidRDefault="00741363" w:rsidP="00741363">
      <w:pPr>
        <w:keepNext/>
        <w:keepLines/>
        <w:spacing w:before="40" w:after="0"/>
        <w:outlineLvl w:val="3"/>
        <w:rPr>
          <w:rFonts w:asciiTheme="minorHAnsi" w:eastAsiaTheme="majorEastAsia" w:hAnsiTheme="minorHAnsi" w:cstheme="majorBidi"/>
          <w:b/>
          <w:bCs/>
          <w:iCs/>
          <w:sz w:val="26"/>
        </w:rPr>
      </w:pPr>
      <w:r w:rsidRPr="008B4FA7">
        <w:rPr>
          <w:rFonts w:asciiTheme="minorHAnsi" w:eastAsiaTheme="majorEastAsia" w:hAnsiTheme="minorHAnsi" w:cstheme="majorBidi"/>
          <w:bCs/>
          <w:iCs/>
          <w:sz w:val="26"/>
        </w:rPr>
        <w:t>Potential for Asian energy wars is high</w:t>
      </w:r>
    </w:p>
    <w:p w:rsidR="00741363" w:rsidRPr="008B4FA7" w:rsidRDefault="00741363" w:rsidP="00741363">
      <w:pPr>
        <w:rPr>
          <w:rFonts w:asciiTheme="minorHAnsi" w:hAnsiTheme="minorHAnsi" w:cs="Arial"/>
          <w:color w:val="000000"/>
        </w:rPr>
      </w:pPr>
      <w:r w:rsidRPr="008B4FA7">
        <w:rPr>
          <w:rFonts w:asciiTheme="minorHAnsi" w:hAnsiTheme="minorHAnsi"/>
          <w:b/>
          <w:bCs/>
          <w:sz w:val="26"/>
        </w:rPr>
        <w:t>Rutledge 07</w:t>
      </w:r>
      <w:r w:rsidRPr="008B4FA7">
        <w:rPr>
          <w:rFonts w:asciiTheme="minorHAnsi" w:hAnsiTheme="minorHAnsi" w:cs="Arial"/>
          <w:color w:val="000000"/>
        </w:rPr>
        <w:t xml:space="preserve">— (John, Chairman, Rutledge Capital LLC Honorary Professor, Chinese Academy of Sciences, </w:t>
      </w:r>
      <w:proofErr w:type="spellStart"/>
      <w:r w:rsidRPr="008B4FA7">
        <w:rPr>
          <w:rFonts w:asciiTheme="minorHAnsi" w:hAnsiTheme="minorHAnsi" w:cs="Arial"/>
          <w:color w:val="000000"/>
        </w:rPr>
        <w:t>PhD,“Asia’s</w:t>
      </w:r>
      <w:proofErr w:type="spellEnd"/>
      <w:r w:rsidRPr="008B4FA7">
        <w:rPr>
          <w:rFonts w:asciiTheme="minorHAnsi" w:hAnsiTheme="minorHAnsi" w:cs="Arial"/>
          <w:color w:val="000000"/>
        </w:rPr>
        <w:t xml:space="preserve"> Energy Security and the Middle East”, 2/28/11, http://www.rutledgecapital.com/pdf_files/20070404%20Rutledge%20Asia%20Energy%20Security.pdf, p. 2-4)</w:t>
      </w:r>
    </w:p>
    <w:p w:rsidR="00741363" w:rsidRPr="008B4FA7" w:rsidRDefault="00741363" w:rsidP="00741363">
      <w:pPr>
        <w:rPr>
          <w:rFonts w:asciiTheme="minorHAnsi" w:hAnsiTheme="minorHAnsi" w:cs="Arial"/>
          <w:color w:val="000000"/>
          <w:u w:val="single"/>
        </w:rPr>
      </w:pPr>
      <w:r w:rsidRPr="008B4FA7">
        <w:rPr>
          <w:rFonts w:asciiTheme="minorHAnsi" w:hAnsiTheme="minorHAnsi" w:cs="Arial"/>
          <w:color w:val="000000"/>
          <w:sz w:val="16"/>
          <w:szCs w:val="16"/>
        </w:rPr>
        <w:t>The resulting</w:t>
      </w:r>
      <w:r w:rsidRPr="008B4FA7">
        <w:rPr>
          <w:rFonts w:asciiTheme="minorHAnsi" w:hAnsiTheme="minorHAnsi" w:cs="Arial"/>
          <w:color w:val="000000"/>
        </w:rPr>
        <w:t xml:space="preserve"> </w:t>
      </w:r>
      <w:r w:rsidRPr="00EB1CFB">
        <w:rPr>
          <w:rFonts w:asciiTheme="minorHAnsi" w:hAnsiTheme="minorHAnsi" w:cs="Arial"/>
          <w:color w:val="000000"/>
          <w:highlight w:val="cyan"/>
          <w:u w:val="single"/>
        </w:rPr>
        <w:t>massive re-deployment of resources has</w:t>
      </w:r>
      <w:r w:rsidRPr="008B4FA7">
        <w:rPr>
          <w:rFonts w:asciiTheme="minorHAnsi" w:hAnsiTheme="minorHAnsi" w:cs="Arial"/>
          <w:color w:val="000000"/>
          <w:sz w:val="16"/>
          <w:szCs w:val="16"/>
        </w:rPr>
        <w:t xml:space="preserve"> increased global growth, but has also </w:t>
      </w:r>
      <w:r w:rsidRPr="00EB1CFB">
        <w:rPr>
          <w:rFonts w:asciiTheme="minorHAnsi" w:hAnsiTheme="minorHAnsi" w:cs="Arial"/>
          <w:color w:val="000000"/>
          <w:highlight w:val="cyan"/>
          <w:u w:val="single"/>
        </w:rPr>
        <w:t>created</w:t>
      </w:r>
      <w:r w:rsidRPr="008B4FA7">
        <w:rPr>
          <w:rFonts w:asciiTheme="minorHAnsi" w:hAnsiTheme="minorHAnsi" w:cs="Arial"/>
          <w:color w:val="000000"/>
          <w:sz w:val="16"/>
          <w:szCs w:val="16"/>
        </w:rPr>
        <w:t xml:space="preserve"> economic and political </w:t>
      </w:r>
      <w:r w:rsidRPr="00EB1CFB">
        <w:rPr>
          <w:rFonts w:asciiTheme="minorHAnsi" w:hAnsiTheme="minorHAnsi" w:cs="Arial"/>
          <w:color w:val="000000"/>
          <w:highlight w:val="cyan"/>
          <w:u w:val="single"/>
        </w:rPr>
        <w:t>conflict</w:t>
      </w:r>
      <w:r w:rsidRPr="008B4FA7">
        <w:rPr>
          <w:rFonts w:asciiTheme="minorHAnsi" w:hAnsiTheme="minorHAnsi" w:cs="Arial"/>
          <w:color w:val="000000"/>
          <w:sz w:val="16"/>
          <w:szCs w:val="16"/>
        </w:rPr>
        <w:t>s, both within and among nations. These conflicts are</w:t>
      </w:r>
      <w:r w:rsidRPr="008B4FA7">
        <w:rPr>
          <w:rFonts w:asciiTheme="minorHAnsi" w:hAnsiTheme="minorHAnsi" w:cs="Arial"/>
          <w:color w:val="000000"/>
        </w:rPr>
        <w:t xml:space="preserve"> </w:t>
      </w:r>
      <w:r w:rsidRPr="00EB1CFB">
        <w:rPr>
          <w:rFonts w:asciiTheme="minorHAnsi" w:hAnsiTheme="minorHAnsi" w:cs="Arial"/>
          <w:color w:val="000000"/>
          <w:highlight w:val="cyan"/>
          <w:u w:val="single"/>
        </w:rPr>
        <w:t>manifesting</w:t>
      </w:r>
      <w:r w:rsidRPr="008B4FA7">
        <w:rPr>
          <w:rFonts w:asciiTheme="minorHAnsi" w:hAnsiTheme="minorHAnsi" w:cs="Arial"/>
          <w:color w:val="000000"/>
          <w:sz w:val="16"/>
          <w:szCs w:val="16"/>
        </w:rPr>
        <w:t xml:space="preserve"> themselves</w:t>
      </w:r>
      <w:r w:rsidRPr="008B4FA7">
        <w:rPr>
          <w:rFonts w:asciiTheme="minorHAnsi" w:hAnsiTheme="minorHAnsi" w:cs="Arial"/>
          <w:color w:val="000000"/>
        </w:rPr>
        <w:t xml:space="preserve"> </w:t>
      </w:r>
      <w:r w:rsidRPr="008B4FA7">
        <w:rPr>
          <w:rFonts w:asciiTheme="minorHAnsi" w:hAnsiTheme="minorHAnsi" w:cs="Arial"/>
          <w:color w:val="000000"/>
          <w:u w:val="single"/>
        </w:rPr>
        <w:t xml:space="preserve">as </w:t>
      </w:r>
      <w:r w:rsidRPr="00EB1CFB">
        <w:rPr>
          <w:rFonts w:asciiTheme="minorHAnsi" w:hAnsiTheme="minorHAnsi" w:cs="Arial"/>
          <w:color w:val="000000"/>
          <w:highlight w:val="cyan"/>
          <w:u w:val="single"/>
        </w:rPr>
        <w:t>rising protectionist pressures</w:t>
      </w:r>
      <w:r w:rsidRPr="008B4FA7">
        <w:rPr>
          <w:rFonts w:asciiTheme="minorHAnsi" w:hAnsiTheme="minorHAnsi" w:cs="Arial"/>
          <w:color w:val="000000"/>
          <w:sz w:val="16"/>
          <w:szCs w:val="16"/>
        </w:rPr>
        <w:t xml:space="preserve"> around the world.2 Rising economic activity has also increased Asia’s energy needs faster than can be provided by local supplies. This is increasing Asia’s reliance on locally available coal supplies, which has costly implications for air and water resources. And it is increasing Asia’s reliance on oil and gas imports from the troubled and potentially unstable Middle East, where the lion’s share of the world’s known oil and gas reserves is located. </w:t>
      </w:r>
      <w:r w:rsidRPr="00EB1CFB">
        <w:rPr>
          <w:rFonts w:asciiTheme="minorHAnsi" w:hAnsiTheme="minorHAnsi" w:cs="Arial"/>
          <w:color w:val="000000"/>
          <w:highlight w:val="cyan"/>
          <w:u w:val="single"/>
        </w:rPr>
        <w:t>Without</w:t>
      </w:r>
      <w:r w:rsidRPr="008B4FA7">
        <w:rPr>
          <w:rFonts w:asciiTheme="minorHAnsi" w:hAnsiTheme="minorHAnsi" w:cs="Arial"/>
          <w:color w:val="000000"/>
          <w:u w:val="single"/>
        </w:rPr>
        <w:t xml:space="preserve"> secure</w:t>
      </w:r>
      <w:r w:rsidRPr="008B4FA7">
        <w:rPr>
          <w:rFonts w:asciiTheme="minorHAnsi" w:hAnsiTheme="minorHAnsi" w:cs="Arial"/>
          <w:color w:val="000000"/>
          <w:sz w:val="16"/>
          <w:szCs w:val="16"/>
        </w:rPr>
        <w:t xml:space="preserve"> future </w:t>
      </w:r>
      <w:r w:rsidRPr="00EB1CFB">
        <w:rPr>
          <w:rFonts w:asciiTheme="minorHAnsi" w:hAnsiTheme="minorHAnsi" w:cs="Arial"/>
          <w:color w:val="000000"/>
          <w:highlight w:val="cyan"/>
          <w:u w:val="single"/>
        </w:rPr>
        <w:t>energy supplies a nation cannot provide</w:t>
      </w:r>
      <w:r w:rsidRPr="008B4FA7">
        <w:rPr>
          <w:rFonts w:asciiTheme="minorHAnsi" w:hAnsiTheme="minorHAnsi" w:cs="Arial"/>
          <w:color w:val="000000"/>
          <w:u w:val="single"/>
        </w:rPr>
        <w:t xml:space="preserve"> its people with the stable political and economic environment that underpins strong and sustainable </w:t>
      </w:r>
      <w:r w:rsidRPr="00EB1CFB">
        <w:rPr>
          <w:rFonts w:asciiTheme="minorHAnsi" w:hAnsiTheme="minorHAnsi" w:cs="Arial"/>
          <w:color w:val="000000"/>
          <w:highlight w:val="cyan"/>
          <w:u w:val="single"/>
        </w:rPr>
        <w:t xml:space="preserve">economic growth. </w:t>
      </w:r>
      <w:r w:rsidRPr="00EB1CFB">
        <w:rPr>
          <w:rFonts w:asciiTheme="minorHAnsi" w:hAnsiTheme="minorHAnsi" w:cs="Arial"/>
          <w:b/>
          <w:color w:val="000000"/>
          <w:highlight w:val="cyan"/>
          <w:u w:val="single"/>
        </w:rPr>
        <w:t>This is especially important for Asian nations, where the imbalance between scarce energy resources, large populations, and growing incomes is greater</w:t>
      </w:r>
      <w:r w:rsidRPr="008B4FA7">
        <w:rPr>
          <w:rFonts w:asciiTheme="minorHAnsi" w:hAnsiTheme="minorHAnsi" w:cs="Arial"/>
          <w:color w:val="000000"/>
          <w:sz w:val="16"/>
          <w:szCs w:val="16"/>
        </w:rPr>
        <w:t xml:space="preserve"> than in other areas. For emerging economy governments, whose people have tasted rising incomes, halting growth is not an option. Energy security—securing long term access to the energy resources that Asian nations need to provide sustainable long-term growth and rising living standards for their people-has become an urgent matter for Asian governments. Some governments are taking steps to attack the energy security problem by increasing exploration for new resources, investing in resources outside their borders, undertaking long-term supply contracts, expanding use of nuclear power, investing in alternative fuel technologies and encouraging conservation.3 </w:t>
      </w:r>
      <w:r w:rsidRPr="008B4FA7">
        <w:rPr>
          <w:rFonts w:asciiTheme="minorHAnsi" w:hAnsiTheme="minorHAnsi" w:cs="Arial"/>
          <w:color w:val="000000"/>
          <w:u w:val="single"/>
        </w:rPr>
        <w:t>Yet, in spite of great efforts and some successes, the</w:t>
      </w:r>
      <w:r w:rsidRPr="008B4FA7">
        <w:rPr>
          <w:rFonts w:asciiTheme="minorHAnsi" w:hAnsiTheme="minorHAnsi" w:cs="Arial"/>
          <w:color w:val="000000"/>
          <w:sz w:val="16"/>
          <w:szCs w:val="16"/>
        </w:rPr>
        <w:t xml:space="preserve"> ADB’s </w:t>
      </w:r>
      <w:r w:rsidRPr="008B4FA7">
        <w:rPr>
          <w:rFonts w:asciiTheme="minorHAnsi" w:hAnsiTheme="minorHAnsi" w:cs="Arial"/>
          <w:color w:val="000000"/>
          <w:u w:val="single"/>
        </w:rPr>
        <w:t xml:space="preserve">Asian Development Outlook4 forecasts rising Asian oil and gas imports in the years ahead. The energy security problem grows larger every year. </w:t>
      </w:r>
      <w:r w:rsidRPr="00EB1CFB">
        <w:rPr>
          <w:rFonts w:asciiTheme="minorHAnsi" w:hAnsiTheme="minorHAnsi" w:cs="Arial"/>
          <w:b/>
          <w:color w:val="000000"/>
          <w:highlight w:val="cyan"/>
          <w:u w:val="single"/>
        </w:rPr>
        <w:t xml:space="preserve">Access to energy resources is the </w:t>
      </w:r>
      <w:r w:rsidRPr="00EB1CFB">
        <w:rPr>
          <w:rFonts w:asciiTheme="minorHAnsi" w:hAnsiTheme="minorHAnsi" w:cs="Arial"/>
          <w:b/>
          <w:color w:val="000000"/>
          <w:highlight w:val="cyan"/>
          <w:u w:val="single"/>
          <w:bdr w:val="single" w:sz="4" w:space="0" w:color="auto" w:frame="1"/>
        </w:rPr>
        <w:t>most likely cause</w:t>
      </w:r>
      <w:r w:rsidRPr="00EB1CFB">
        <w:rPr>
          <w:rFonts w:asciiTheme="minorHAnsi" w:hAnsiTheme="minorHAnsi" w:cs="Arial"/>
          <w:b/>
          <w:color w:val="000000"/>
          <w:highlight w:val="cyan"/>
          <w:u w:val="single"/>
        </w:rPr>
        <w:t xml:space="preserve"> of future conflict</w:t>
      </w:r>
      <w:r w:rsidRPr="00EB1CFB">
        <w:rPr>
          <w:rFonts w:asciiTheme="minorHAnsi" w:hAnsiTheme="minorHAnsi" w:cs="Arial"/>
          <w:color w:val="000000"/>
          <w:highlight w:val="cyan"/>
          <w:u w:val="single"/>
        </w:rPr>
        <w:t xml:space="preserve"> among nations.</w:t>
      </w:r>
      <w:r w:rsidRPr="008B4FA7">
        <w:rPr>
          <w:rFonts w:asciiTheme="minorHAnsi" w:hAnsiTheme="minorHAnsi" w:cs="Arial"/>
          <w:color w:val="000000"/>
          <w:u w:val="single"/>
        </w:rPr>
        <w:t xml:space="preserve"> Clearly, we need new thinking to solve this problem. </w:t>
      </w:r>
    </w:p>
    <w:p w:rsidR="00EB1CFB" w:rsidRPr="00EB1CFB" w:rsidRDefault="00EB1CFB" w:rsidP="00EB1CFB"/>
    <w:p w:rsidR="009003F2" w:rsidRDefault="009003F2" w:rsidP="00F33DAA">
      <w:pPr>
        <w:pStyle w:val="Heading2"/>
      </w:pPr>
    </w:p>
    <w:p w:rsidR="00F33DAA" w:rsidRDefault="00F33DAA" w:rsidP="00F33DAA">
      <w:pPr>
        <w:pStyle w:val="Heading2"/>
      </w:pPr>
      <w:proofErr w:type="spellStart"/>
      <w:r>
        <w:lastRenderedPageBreak/>
        <w:t>Aff</w:t>
      </w:r>
      <w:proofErr w:type="spellEnd"/>
      <w:r>
        <w:t xml:space="preserve"> stuff</w:t>
      </w:r>
    </w:p>
    <w:p w:rsidR="00FB2F19" w:rsidRDefault="00CC5890" w:rsidP="00F33DAA">
      <w:pPr>
        <w:pStyle w:val="Heading3"/>
      </w:pPr>
      <w:r>
        <w:lastRenderedPageBreak/>
        <w:t xml:space="preserve">2ac top shelf </w:t>
      </w:r>
    </w:p>
    <w:p w:rsidR="000D0E1C" w:rsidRPr="000D0E1C" w:rsidRDefault="000D0E1C" w:rsidP="00E7607B">
      <w:pPr>
        <w:pStyle w:val="Heading4"/>
      </w:pPr>
      <w:r>
        <w:t>No link or impact—huge Sino-Indian similarities prevent conflict and strategic triangle is at worst neutral</w:t>
      </w:r>
    </w:p>
    <w:p w:rsidR="00FB2F19" w:rsidRDefault="00844357" w:rsidP="00FB2F19">
      <w:proofErr w:type="spellStart"/>
      <w:proofErr w:type="gramStart"/>
      <w:r w:rsidRPr="00E7607B">
        <w:rPr>
          <w:rStyle w:val="Style13ptBold"/>
        </w:rPr>
        <w:t>deLisle</w:t>
      </w:r>
      <w:proofErr w:type="spellEnd"/>
      <w:proofErr w:type="gramEnd"/>
      <w:r w:rsidRPr="00E7607B">
        <w:rPr>
          <w:rStyle w:val="Style13ptBold"/>
        </w:rPr>
        <w:t xml:space="preserve"> 11</w:t>
      </w:r>
      <w:r>
        <w:t xml:space="preserve"> (</w:t>
      </w:r>
      <w:r w:rsidR="002F7B15">
        <w:t xml:space="preserve">Jacques </w:t>
      </w:r>
      <w:proofErr w:type="spellStart"/>
      <w:r w:rsidR="002F7B15">
        <w:t>deLisle</w:t>
      </w:r>
      <w:proofErr w:type="spellEnd"/>
      <w:r w:rsidR="002F7B15">
        <w:t xml:space="preserve"> is director of the Asia Program at FPRI and professor of law and political science at </w:t>
      </w:r>
      <w:r>
        <w:t xml:space="preserve">the University of Pennsylvania. </w:t>
      </w:r>
      <w:r w:rsidR="00FB2F19">
        <w:t>“The Elephant in the Room: Summitry and China’s Challenging Relations with Great Powers in Asia”</w:t>
      </w:r>
      <w:r>
        <w:t xml:space="preserve"> </w:t>
      </w:r>
      <w:hyperlink r:id="rId22" w:history="1">
        <w:r w:rsidR="00FB2F19" w:rsidRPr="007A2216">
          <w:rPr>
            <w:rStyle w:val="Hyperlink"/>
          </w:rPr>
          <w:t>http://www.fpri.org/article/2011/01/the-elephant-in-the-room-summitry-and-chinas-challenging-relations-with-great-powers-in-asia/</w:t>
        </w:r>
      </w:hyperlink>
      <w:r>
        <w:t xml:space="preserve"> , </w:t>
      </w:r>
      <w:r w:rsidR="00CA4A00" w:rsidRPr="00CA4A00">
        <w:t>January 2011</w:t>
      </w:r>
      <w:r>
        <w:t>)</w:t>
      </w:r>
    </w:p>
    <w:p w:rsidR="00FB2F19" w:rsidRPr="001F0F6E" w:rsidRDefault="00FB2F19" w:rsidP="00FB2F19">
      <w:pPr>
        <w:rPr>
          <w:sz w:val="16"/>
        </w:rPr>
      </w:pPr>
      <w:r w:rsidRPr="001F0F6E">
        <w:rPr>
          <w:sz w:val="16"/>
        </w:rPr>
        <w:t xml:space="preserve">Despite such exchanges, </w:t>
      </w:r>
      <w:r w:rsidRPr="00EC0864">
        <w:rPr>
          <w:rStyle w:val="StyleUnderline"/>
          <w:highlight w:val="cyan"/>
        </w:rPr>
        <w:t>there is a good deal of</w:t>
      </w:r>
      <w:r w:rsidRPr="007F4C23">
        <w:rPr>
          <w:rStyle w:val="StyleUnderline"/>
        </w:rPr>
        <w:t xml:space="preserve"> mutual </w:t>
      </w:r>
      <w:r w:rsidRPr="00EC0864">
        <w:rPr>
          <w:rStyle w:val="StyleUnderline"/>
          <w:highlight w:val="cyan"/>
        </w:rPr>
        <w:t>tolerance and</w:t>
      </w:r>
      <w:r w:rsidRPr="007F4C23">
        <w:rPr>
          <w:rStyle w:val="StyleUnderline"/>
        </w:rPr>
        <w:t xml:space="preserve"> even elements of </w:t>
      </w:r>
      <w:r w:rsidRPr="00EC0864">
        <w:rPr>
          <w:rStyle w:val="Emphasis"/>
          <w:highlight w:val="cyan"/>
        </w:rPr>
        <w:t>shared Asian pride and solidarity.</w:t>
      </w:r>
      <w:r w:rsidRPr="001F0F6E">
        <w:rPr>
          <w:sz w:val="16"/>
        </w:rPr>
        <w:t xml:space="preserve"> </w:t>
      </w:r>
      <w:r w:rsidRPr="00EC0864">
        <w:rPr>
          <w:rStyle w:val="StyleUnderline"/>
          <w:highlight w:val="cyan"/>
        </w:rPr>
        <w:t>Chinese</w:t>
      </w:r>
      <w:r w:rsidRPr="00EC0864">
        <w:rPr>
          <w:sz w:val="16"/>
          <w:highlight w:val="cyan"/>
        </w:rPr>
        <w:t xml:space="preserve"> </w:t>
      </w:r>
      <w:r w:rsidRPr="00EC0864">
        <w:rPr>
          <w:rStyle w:val="StyleUnderline"/>
          <w:highlight w:val="cyan"/>
        </w:rPr>
        <w:t>and</w:t>
      </w:r>
      <w:r w:rsidRPr="001F0F6E">
        <w:rPr>
          <w:sz w:val="16"/>
        </w:rPr>
        <w:t>, in some cases</w:t>
      </w:r>
      <w:r w:rsidRPr="00EC0864">
        <w:rPr>
          <w:sz w:val="16"/>
          <w:highlight w:val="cyan"/>
        </w:rPr>
        <w:t xml:space="preserve">, </w:t>
      </w:r>
      <w:r w:rsidRPr="00EC0864">
        <w:rPr>
          <w:rStyle w:val="StyleUnderline"/>
          <w:highlight w:val="cyan"/>
        </w:rPr>
        <w:t>Indian statements</w:t>
      </w:r>
      <w:r w:rsidRPr="001F0F6E">
        <w:rPr>
          <w:sz w:val="16"/>
        </w:rPr>
        <w:t xml:space="preserve"> amid and around Wen’s trip </w:t>
      </w:r>
      <w:r w:rsidRPr="00EC0864">
        <w:rPr>
          <w:rStyle w:val="StyleUnderline"/>
          <w:highlight w:val="cyan"/>
        </w:rPr>
        <w:t>spoke of: a new "Asian century" in which China and India would play large international roles</w:t>
      </w:r>
      <w:r w:rsidRPr="007F4C23">
        <w:rPr>
          <w:rStyle w:val="StyleUnderline"/>
        </w:rPr>
        <w:t xml:space="preserve">; </w:t>
      </w:r>
      <w:r w:rsidRPr="00EC0864">
        <w:rPr>
          <w:rStyle w:val="StyleUnderline"/>
          <w:highlight w:val="cyan"/>
        </w:rPr>
        <w:t>India and China’s common features as large developing countries</w:t>
      </w:r>
      <w:r w:rsidRPr="001F0F6E">
        <w:rPr>
          <w:sz w:val="16"/>
        </w:rPr>
        <w:t xml:space="preserve"> that are heirs to great ancient civilizations poised for new glory; their co-membership and common interests in the BRIC or BRICS group (Brazil, Russia, India and China, plus South Africa); </w:t>
      </w:r>
      <w:r w:rsidRPr="00EC0864">
        <w:rPr>
          <w:rStyle w:val="StyleUnderline"/>
          <w:highlight w:val="cyan"/>
        </w:rPr>
        <w:t>and</w:t>
      </w:r>
      <w:r w:rsidRPr="007F4C23">
        <w:rPr>
          <w:rStyle w:val="StyleUnderline"/>
        </w:rPr>
        <w:t xml:space="preserve"> their </w:t>
      </w:r>
      <w:r w:rsidRPr="00EC0864">
        <w:rPr>
          <w:rStyle w:val="StyleUnderline"/>
          <w:highlight w:val="cyan"/>
        </w:rPr>
        <w:t>history of</w:t>
      </w:r>
      <w:r w:rsidRPr="007F4C23">
        <w:rPr>
          <w:rStyle w:val="StyleUnderline"/>
        </w:rPr>
        <w:t xml:space="preserve"> two thousand years of </w:t>
      </w:r>
      <w:r w:rsidRPr="00EC0864">
        <w:rPr>
          <w:rStyle w:val="StyleUnderline"/>
          <w:highlight w:val="cyan"/>
        </w:rPr>
        <w:t>mutual exchange</w:t>
      </w:r>
      <w:r w:rsidRPr="007F4C23">
        <w:rPr>
          <w:rStyle w:val="StyleUnderline"/>
        </w:rPr>
        <w:t xml:space="preserve">, sixty years of </w:t>
      </w:r>
      <w:r w:rsidRPr="00EC0864">
        <w:rPr>
          <w:rStyle w:val="StyleUnderline"/>
          <w:highlight w:val="cyan"/>
        </w:rPr>
        <w:t>diplomatic relations</w:t>
      </w:r>
      <w:r w:rsidRPr="007F4C23">
        <w:rPr>
          <w:rStyle w:val="StyleUnderline"/>
        </w:rPr>
        <w:t xml:space="preserve">, and nearly </w:t>
      </w:r>
      <w:r w:rsidRPr="00EC0864">
        <w:rPr>
          <w:rStyle w:val="StyleUnderline"/>
          <w:highlight w:val="cyan"/>
        </w:rPr>
        <w:t>six decades of</w:t>
      </w:r>
      <w:r w:rsidRPr="001F0F6E">
        <w:rPr>
          <w:sz w:val="16"/>
        </w:rPr>
        <w:t xml:space="preserve"> joint commitment to the Five Principles o</w:t>
      </w:r>
      <w:r w:rsidRPr="00EC0864">
        <w:rPr>
          <w:sz w:val="16"/>
        </w:rPr>
        <w:t xml:space="preserve">f </w:t>
      </w:r>
      <w:r w:rsidRPr="00EC0864">
        <w:rPr>
          <w:rStyle w:val="StyleUnderline"/>
          <w:highlight w:val="cyan"/>
        </w:rPr>
        <w:t>Peaceful Coexistence</w:t>
      </w:r>
      <w:r w:rsidRPr="001F0F6E">
        <w:rPr>
          <w:sz w:val="16"/>
        </w:rPr>
        <w:t>/</w:t>
      </w:r>
      <w:proofErr w:type="spellStart"/>
      <w:r w:rsidRPr="001F0F6E">
        <w:rPr>
          <w:sz w:val="16"/>
        </w:rPr>
        <w:t>Panchsheel</w:t>
      </w:r>
      <w:proofErr w:type="spellEnd"/>
      <w:r w:rsidRPr="007F4C23">
        <w:rPr>
          <w:rStyle w:val="StyleUnderline"/>
        </w:rPr>
        <w:t xml:space="preserve"> in</w:t>
      </w:r>
      <w:r w:rsidRPr="001F0F6E">
        <w:rPr>
          <w:sz w:val="16"/>
        </w:rPr>
        <w:t xml:space="preserve"> </w:t>
      </w:r>
      <w:r w:rsidRPr="007F4C23">
        <w:rPr>
          <w:rStyle w:val="StyleUnderline"/>
        </w:rPr>
        <w:t>i</w:t>
      </w:r>
      <w:r w:rsidRPr="001F0F6E">
        <w:rPr>
          <w:sz w:val="16"/>
        </w:rPr>
        <w:t xml:space="preserve">nternational </w:t>
      </w:r>
      <w:r w:rsidRPr="007F4C23">
        <w:rPr>
          <w:rStyle w:val="StyleUnderline"/>
        </w:rPr>
        <w:t>r</w:t>
      </w:r>
      <w:r w:rsidRPr="001F0F6E">
        <w:rPr>
          <w:sz w:val="16"/>
        </w:rPr>
        <w:t xml:space="preserve">elations. </w:t>
      </w:r>
      <w:r w:rsidRPr="00EC0864">
        <w:rPr>
          <w:rStyle w:val="StyleUnderline"/>
          <w:highlight w:val="cyan"/>
        </w:rPr>
        <w:t>Wen’s visit</w:t>
      </w:r>
      <w:r w:rsidRPr="007F4C23">
        <w:rPr>
          <w:rStyle w:val="StyleUnderline"/>
        </w:rPr>
        <w:t xml:space="preserve"> also </w:t>
      </w:r>
      <w:r w:rsidRPr="00EC0864">
        <w:rPr>
          <w:rStyle w:val="StyleUnderline"/>
          <w:highlight w:val="cyan"/>
        </w:rPr>
        <w:t>heralded an expansion of institutional frameworks for</w:t>
      </w:r>
      <w:r w:rsidRPr="007F4C23">
        <w:rPr>
          <w:rStyle w:val="StyleUnderline"/>
        </w:rPr>
        <w:t xml:space="preserve"> interaction and </w:t>
      </w:r>
      <w:r w:rsidRPr="00EC0864">
        <w:rPr>
          <w:rStyle w:val="StyleUnderline"/>
          <w:highlight w:val="cyan"/>
        </w:rPr>
        <w:t>cooperation,</w:t>
      </w:r>
      <w:r w:rsidRPr="007F4C23">
        <w:rPr>
          <w:rStyle w:val="StyleUnderline"/>
        </w:rPr>
        <w:t xml:space="preserve"> some reminiscent of familiar features in U.S.-PRC relations</w:t>
      </w:r>
      <w:r w:rsidRPr="001F0F6E">
        <w:rPr>
          <w:sz w:val="16"/>
        </w:rPr>
        <w:t xml:space="preserve">. </w:t>
      </w:r>
      <w:r w:rsidRPr="00EC0864">
        <w:rPr>
          <w:rStyle w:val="StyleUnderline"/>
          <w:highlight w:val="cyan"/>
        </w:rPr>
        <w:t>These</w:t>
      </w:r>
      <w:r w:rsidRPr="007F4C23">
        <w:rPr>
          <w:rStyle w:val="StyleUnderline"/>
        </w:rPr>
        <w:t xml:space="preserve"> do or will </w:t>
      </w:r>
      <w:r w:rsidRPr="00EC0864">
        <w:rPr>
          <w:rStyle w:val="StyleUnderline"/>
          <w:highlight w:val="cyan"/>
        </w:rPr>
        <w:t>include regular meetings</w:t>
      </w:r>
      <w:r w:rsidRPr="007F4C23">
        <w:rPr>
          <w:rStyle w:val="StyleUnderline"/>
        </w:rPr>
        <w:t xml:space="preserve"> between foreign ministers, </w:t>
      </w:r>
      <w:r w:rsidRPr="00EC0864">
        <w:rPr>
          <w:rStyle w:val="StyleUnderline"/>
          <w:highlight w:val="cyan"/>
        </w:rPr>
        <w:t>a prime ministerial hotline,</w:t>
      </w:r>
      <w:r w:rsidRPr="007F4C23">
        <w:rPr>
          <w:rStyle w:val="StyleUnderline"/>
        </w:rPr>
        <w:t xml:space="preserve"> a Strategic Economic Dialogue, and a CEO’s forum</w:t>
      </w:r>
      <w:r w:rsidRPr="001F0F6E">
        <w:rPr>
          <w:sz w:val="16"/>
        </w:rPr>
        <w:t xml:space="preserve">. Although Wen’s call for the "dragon and elephant to tango" overshoots and the purported quest for a "strategic consensus" with India remains elusive, </w:t>
      </w:r>
      <w:r w:rsidRPr="007F4C23">
        <w:rPr>
          <w:rStyle w:val="StyleUnderline"/>
        </w:rPr>
        <w:t>contemporary India-China ties contrast sharply with Sino-Soviet relations</w:t>
      </w:r>
      <w:r w:rsidRPr="001F0F6E">
        <w:rPr>
          <w:sz w:val="16"/>
        </w:rPr>
        <w:t xml:space="preserve"> from the era of reciprocal charges of communist apostasy and competing (if uneven) efforts to export rival versions of socialism. Tellingly, one hears little today about a "third way" derived from the Indian development experience, and despite China’s growing pride and confidence, official and orthodox Chinese sources have been notably reticent in pushing the so-called "Beijing Consensus" or an exportable "Chinese model."</w:t>
      </w:r>
      <w:r w:rsidR="001F0F6E" w:rsidRPr="001F0F6E">
        <w:rPr>
          <w:sz w:val="16"/>
        </w:rPr>
        <w:t xml:space="preserve"> </w:t>
      </w:r>
      <w:r w:rsidRPr="001F0F6E">
        <w:rPr>
          <w:sz w:val="16"/>
        </w:rPr>
        <w:t>India and U.S. China Policy</w:t>
      </w:r>
      <w:r w:rsidR="001F0F6E" w:rsidRPr="001F0F6E">
        <w:rPr>
          <w:sz w:val="16"/>
        </w:rPr>
        <w:t xml:space="preserve"> </w:t>
      </w:r>
      <w:r w:rsidRPr="001F0F6E">
        <w:rPr>
          <w:sz w:val="16"/>
        </w:rPr>
        <w:t xml:space="preserve">A new strategic alignment among the U.S., India and China that would parallel the former triangle among the U.S., China and the USSR is likely unachievable and undesirable. It does not follow, however, that the U.S. cannot, or should not, pursue closer cooperation with India and do so partly in furtherance of U.S. policies that respond to China’s rising power and assertiveness. </w:t>
      </w:r>
      <w:r w:rsidRPr="00EC0864">
        <w:rPr>
          <w:rStyle w:val="StyleUnderline"/>
          <w:highlight w:val="cyan"/>
        </w:rPr>
        <w:t>The U.S’s and India’s shared</w:t>
      </w:r>
      <w:r w:rsidRPr="007F4C23">
        <w:rPr>
          <w:rStyle w:val="StyleUnderline"/>
        </w:rPr>
        <w:t xml:space="preserve"> liberal, democratic and rule of law </w:t>
      </w:r>
      <w:r w:rsidRPr="00EC0864">
        <w:rPr>
          <w:rStyle w:val="StyleUnderline"/>
          <w:highlight w:val="cyan"/>
        </w:rPr>
        <w:t>values</w:t>
      </w:r>
      <w:r w:rsidRPr="007F4C23">
        <w:rPr>
          <w:rStyle w:val="StyleUnderline"/>
        </w:rPr>
        <w:t xml:space="preserve">, broadly compatible </w:t>
      </w:r>
      <w:r w:rsidRPr="00EC0864">
        <w:rPr>
          <w:rStyle w:val="StyleUnderline"/>
          <w:highlight w:val="cyan"/>
        </w:rPr>
        <w:t>foreign policy interests, and</w:t>
      </w:r>
      <w:r w:rsidRPr="007F4C23">
        <w:rPr>
          <w:rStyle w:val="StyleUnderline"/>
        </w:rPr>
        <w:t xml:space="preserve"> extensively </w:t>
      </w:r>
      <w:r w:rsidRPr="00EC0864">
        <w:rPr>
          <w:rStyle w:val="StyleUnderline"/>
          <w:highlight w:val="cyan"/>
        </w:rPr>
        <w:t>overlapping agendas</w:t>
      </w:r>
      <w:r w:rsidRPr="007F4C23">
        <w:rPr>
          <w:rStyle w:val="StyleUnderline"/>
        </w:rPr>
        <w:t xml:space="preserve"> in relations </w:t>
      </w:r>
      <w:r w:rsidRPr="00EC0864">
        <w:rPr>
          <w:rStyle w:val="StyleUnderline"/>
          <w:highlight w:val="cyan"/>
        </w:rPr>
        <w:t>with China provide relatively sturdy</w:t>
      </w:r>
      <w:r w:rsidRPr="007F4C23">
        <w:rPr>
          <w:rStyle w:val="StyleUnderline"/>
        </w:rPr>
        <w:t xml:space="preserve"> and likely enduring </w:t>
      </w:r>
      <w:r w:rsidRPr="00EC0864">
        <w:rPr>
          <w:rStyle w:val="StyleUnderline"/>
          <w:highlight w:val="cyan"/>
        </w:rPr>
        <w:t>foundations</w:t>
      </w:r>
      <w:r w:rsidRPr="007F4C23">
        <w:rPr>
          <w:rStyle w:val="StyleUnderline"/>
        </w:rPr>
        <w:t xml:space="preserve"> on which to build.</w:t>
      </w:r>
      <w:r w:rsidRPr="001F0F6E">
        <w:rPr>
          <w:sz w:val="16"/>
        </w:rPr>
        <w:t xml:space="preserve"> The George W. </w:t>
      </w:r>
      <w:r w:rsidRPr="00EC0864">
        <w:rPr>
          <w:rStyle w:val="StyleUnderline"/>
          <w:highlight w:val="cyan"/>
        </w:rPr>
        <w:t>Bush and</w:t>
      </w:r>
      <w:r w:rsidRPr="001F0F6E">
        <w:rPr>
          <w:sz w:val="16"/>
        </w:rPr>
        <w:t xml:space="preserve"> Barack </w:t>
      </w:r>
      <w:r w:rsidRPr="00EC0864">
        <w:rPr>
          <w:rStyle w:val="StyleUnderline"/>
          <w:highlight w:val="cyan"/>
        </w:rPr>
        <w:t>Obama</w:t>
      </w:r>
      <w:r w:rsidRPr="007F4C23">
        <w:rPr>
          <w:rStyle w:val="StyleUnderline"/>
        </w:rPr>
        <w:t xml:space="preserve"> administrations </w:t>
      </w:r>
      <w:r w:rsidRPr="00EC0864">
        <w:rPr>
          <w:rStyle w:val="StyleUnderline"/>
          <w:highlight w:val="cyan"/>
        </w:rPr>
        <w:t>have taken</w:t>
      </w:r>
      <w:r w:rsidRPr="007F4C23">
        <w:rPr>
          <w:rStyle w:val="StyleUnderline"/>
        </w:rPr>
        <w:t xml:space="preserve"> sensible and </w:t>
      </w:r>
      <w:r w:rsidRPr="00EC0864">
        <w:rPr>
          <w:rStyle w:val="StyleUnderline"/>
          <w:highlight w:val="cyan"/>
        </w:rPr>
        <w:t>substantial steps</w:t>
      </w:r>
      <w:r w:rsidRPr="007F4C23">
        <w:rPr>
          <w:rStyle w:val="StyleUnderline"/>
        </w:rPr>
        <w:t xml:space="preserve"> here, </w:t>
      </w:r>
      <w:r w:rsidRPr="00EC0864">
        <w:rPr>
          <w:rStyle w:val="StyleUnderline"/>
          <w:highlight w:val="cyan"/>
        </w:rPr>
        <w:t>including</w:t>
      </w:r>
      <w:r w:rsidRPr="007F4C23">
        <w:rPr>
          <w:rStyle w:val="StyleUnderline"/>
        </w:rPr>
        <w:t xml:space="preserve"> reciprocal </w:t>
      </w:r>
      <w:r w:rsidRPr="00EC0864">
        <w:rPr>
          <w:rStyle w:val="StyleUnderline"/>
          <w:highlight w:val="cyan"/>
        </w:rPr>
        <w:t>state visits</w:t>
      </w:r>
      <w:r w:rsidRPr="007F4C23">
        <w:rPr>
          <w:rStyle w:val="StyleUnderline"/>
        </w:rPr>
        <w:t xml:space="preserve">, a </w:t>
      </w:r>
      <w:r w:rsidRPr="00EC0864">
        <w:rPr>
          <w:rStyle w:val="StyleUnderline"/>
          <w:highlight w:val="cyan"/>
        </w:rPr>
        <w:t>defense</w:t>
      </w:r>
      <w:r w:rsidRPr="007F4C23">
        <w:rPr>
          <w:rStyle w:val="StyleUnderline"/>
        </w:rPr>
        <w:t xml:space="preserve"> framework agreement, a </w:t>
      </w:r>
      <w:r w:rsidRPr="00EC0864">
        <w:rPr>
          <w:rStyle w:val="StyleUnderline"/>
          <w:highlight w:val="cyan"/>
        </w:rPr>
        <w:t>civilian nuclear</w:t>
      </w:r>
      <w:r w:rsidRPr="007F4C23">
        <w:rPr>
          <w:rStyle w:val="StyleUnderline"/>
        </w:rPr>
        <w:t xml:space="preserve"> cooperation accord, </w:t>
      </w:r>
      <w:r w:rsidRPr="00EC0864">
        <w:rPr>
          <w:rStyle w:val="StyleUnderline"/>
          <w:highlight w:val="cyan"/>
        </w:rPr>
        <w:t>and</w:t>
      </w:r>
      <w:r w:rsidRPr="007F4C23">
        <w:rPr>
          <w:rStyle w:val="StyleUnderline"/>
        </w:rPr>
        <w:t xml:space="preserve"> </w:t>
      </w:r>
      <w:r w:rsidRPr="00EC0864">
        <w:rPr>
          <w:rStyle w:val="StyleUnderline"/>
          <w:highlight w:val="cyan"/>
        </w:rPr>
        <w:t>support for India’s integration</w:t>
      </w:r>
      <w:r w:rsidRPr="007F4C23">
        <w:rPr>
          <w:rStyle w:val="StyleUnderline"/>
        </w:rPr>
        <w:t xml:space="preserve"> in international nuclear regulatory regimes and permanent membership on the U</w:t>
      </w:r>
      <w:r w:rsidRPr="001F0F6E">
        <w:rPr>
          <w:sz w:val="16"/>
        </w:rPr>
        <w:t xml:space="preserve">nited </w:t>
      </w:r>
      <w:r w:rsidRPr="007F4C23">
        <w:rPr>
          <w:rStyle w:val="StyleUnderline"/>
        </w:rPr>
        <w:t>N</w:t>
      </w:r>
      <w:r w:rsidRPr="001F0F6E">
        <w:rPr>
          <w:sz w:val="16"/>
        </w:rPr>
        <w:t xml:space="preserve">ations </w:t>
      </w:r>
      <w:r w:rsidRPr="007F4C23">
        <w:rPr>
          <w:rStyle w:val="StyleUnderline"/>
        </w:rPr>
        <w:t>S</w:t>
      </w:r>
      <w:r w:rsidRPr="001F0F6E">
        <w:rPr>
          <w:sz w:val="16"/>
        </w:rPr>
        <w:t xml:space="preserve">ecurity </w:t>
      </w:r>
      <w:r w:rsidRPr="007F4C23">
        <w:rPr>
          <w:rStyle w:val="StyleUnderline"/>
        </w:rPr>
        <w:t>C</w:t>
      </w:r>
      <w:r w:rsidRPr="001F0F6E">
        <w:rPr>
          <w:sz w:val="16"/>
        </w:rPr>
        <w:t>ouncil.</w:t>
      </w:r>
      <w:r w:rsidR="001F0F6E" w:rsidRPr="001F0F6E">
        <w:rPr>
          <w:sz w:val="16"/>
        </w:rPr>
        <w:t xml:space="preserve"> </w:t>
      </w:r>
      <w:r w:rsidRPr="001F0F6E">
        <w:rPr>
          <w:sz w:val="16"/>
        </w:rPr>
        <w:t xml:space="preserve">Consolidating and extending these gains will require sustained effort and attention. Although the focus on fellow democracies in Obama’s Asia trip and his characterization of U.S.-India relations as a "defining partnership" were well-received, </w:t>
      </w:r>
      <w:r w:rsidRPr="007F4C23">
        <w:rPr>
          <w:rStyle w:val="StyleUnderline"/>
        </w:rPr>
        <w:t>much of the significance of such gestures for India was their contribution to assuaging concerns that the U.S. administration regarded relations with other Asian states</w:t>
      </w:r>
      <w:r w:rsidRPr="001F0F6E">
        <w:rPr>
          <w:sz w:val="16"/>
        </w:rPr>
        <w:t xml:space="preserve"> as secondary to the central, if troubled, U.S.-PRC relationship. Such sensitivities in New Delhi (and other Asian capitals) will remain chronic challenges for Washington so long as ideas of U.S.-China bipolarity (or the more farfetched "G2" duopoly) remain prominently in play and unfortunate incidents (such as U.S. airport security officers’ intrusive pat-down of India’s ambassador) can roil still-delicate relations.</w:t>
      </w:r>
      <w:r w:rsidR="001F0F6E" w:rsidRPr="001F0F6E">
        <w:rPr>
          <w:sz w:val="16"/>
        </w:rPr>
        <w:t xml:space="preserve"> </w:t>
      </w:r>
      <w:r w:rsidRPr="001F0F6E">
        <w:rPr>
          <w:sz w:val="16"/>
        </w:rPr>
        <w:t>U.S. policy also will have to contend with Chinese efforts to discourage a stronger U.S.-India side of the triangle. These tactics likely will include: complaining about U.S. efforts to enlist India as one of many followers in its attempt to impede China’s rise; stressing areas where India and China have commonalities of identity or policy interests not shared by the United States; and generally playing up the less zero-sum aspects of Sino-Indian relations (as Beijing has done with its repeated refrain that China and India are "partners not rivals" in a world where there is "enough space" for both to develop and "enough areas" where the two can cooperate). Fortunately for the U.S., such moves from Beijing face limits that flow from relatively intractable conflicts between Chinese and Indian national interests, the PRC’s worse-than-the-U.S.’s positions (from India’s perspective) on the crucial and overlapping issues of Pakistan, terrorism, territory, and Security Council membership, and China’s seeming inability to resist unleashing its newly assertive and acerbic rhetoric occasionally in India’s direction.</w:t>
      </w:r>
      <w:r w:rsidR="001F0F6E" w:rsidRPr="001F0F6E">
        <w:rPr>
          <w:sz w:val="16"/>
        </w:rPr>
        <w:t xml:space="preserve"> </w:t>
      </w:r>
      <w:r w:rsidRPr="001F0F6E">
        <w:rPr>
          <w:sz w:val="16"/>
        </w:rPr>
        <w:t>Finally, to counter such Chinese gambits</w:t>
      </w:r>
      <w:r w:rsidRPr="00984211">
        <w:rPr>
          <w:sz w:val="16"/>
          <w:highlight w:val="cyan"/>
        </w:rPr>
        <w:t xml:space="preserve">, </w:t>
      </w:r>
      <w:r w:rsidRPr="00984211">
        <w:rPr>
          <w:rStyle w:val="StyleUnderline"/>
          <w:highlight w:val="cyan"/>
        </w:rPr>
        <w:t>the U.S</w:t>
      </w:r>
      <w:r w:rsidRPr="007F4C23">
        <w:rPr>
          <w:rStyle w:val="StyleUnderline"/>
        </w:rPr>
        <w:t xml:space="preserve">. also </w:t>
      </w:r>
      <w:r w:rsidRPr="00984211">
        <w:rPr>
          <w:rStyle w:val="StyleUnderline"/>
          <w:highlight w:val="cyan"/>
        </w:rPr>
        <w:t>can invoke</w:t>
      </w:r>
      <w:r w:rsidRPr="007F4C23">
        <w:rPr>
          <w:rStyle w:val="StyleUnderline"/>
        </w:rPr>
        <w:t xml:space="preserve"> another </w:t>
      </w:r>
      <w:r w:rsidRPr="00984211">
        <w:rPr>
          <w:rStyle w:val="StyleUnderline"/>
          <w:highlight w:val="cyan"/>
        </w:rPr>
        <w:t xml:space="preserve">contrast-one that China ostensibly accepts-between contemporary U.S.-China-India relations </w:t>
      </w:r>
      <w:r w:rsidRPr="00984211">
        <w:rPr>
          <w:rStyle w:val="StyleUnderline"/>
          <w:highlight w:val="cyan"/>
        </w:rPr>
        <w:lastRenderedPageBreak/>
        <w:t>and</w:t>
      </w:r>
      <w:r w:rsidRPr="007F4C23">
        <w:rPr>
          <w:rStyle w:val="StyleUnderline"/>
        </w:rPr>
        <w:t xml:space="preserve"> the former </w:t>
      </w:r>
      <w:r w:rsidRPr="00984211">
        <w:rPr>
          <w:rStyle w:val="StyleUnderline"/>
          <w:highlight w:val="cyan"/>
        </w:rPr>
        <w:t>U.S.-USSR-PRC relationships</w:t>
      </w:r>
      <w:r w:rsidRPr="007F4C23">
        <w:rPr>
          <w:rStyle w:val="StyleUnderline"/>
        </w:rPr>
        <w:t xml:space="preserve">. </w:t>
      </w:r>
      <w:r w:rsidRPr="00984211">
        <w:rPr>
          <w:rStyle w:val="StyleUnderline"/>
          <w:highlight w:val="cyan"/>
        </w:rPr>
        <w:t>The former are</w:t>
      </w:r>
      <w:r w:rsidRPr="007F4C23">
        <w:rPr>
          <w:rStyle w:val="StyleUnderline"/>
        </w:rPr>
        <w:t xml:space="preserve"> much </w:t>
      </w:r>
      <w:r w:rsidRPr="00984211">
        <w:rPr>
          <w:rStyle w:val="StyleUnderline"/>
          <w:highlight w:val="cyan"/>
        </w:rPr>
        <w:t>less</w:t>
      </w:r>
      <w:r w:rsidRPr="007F4C23">
        <w:rPr>
          <w:rStyle w:val="StyleUnderline"/>
        </w:rPr>
        <w:t xml:space="preserve"> of a </w:t>
      </w:r>
      <w:r w:rsidRPr="00984211">
        <w:rPr>
          <w:rStyle w:val="StyleUnderline"/>
          <w:highlight w:val="cyan"/>
        </w:rPr>
        <w:t>zero-sum</w:t>
      </w:r>
      <w:r w:rsidRPr="007F4C23">
        <w:rPr>
          <w:rStyle w:val="StyleUnderline"/>
        </w:rPr>
        <w:t xml:space="preserve"> game, as </w:t>
      </w:r>
      <w:r w:rsidRPr="00984211">
        <w:rPr>
          <w:rStyle w:val="StyleUnderline"/>
          <w:highlight w:val="cyan"/>
        </w:rPr>
        <w:t>Beijing acknowledges</w:t>
      </w:r>
      <w:r w:rsidRPr="007F4C23">
        <w:rPr>
          <w:rStyle w:val="StyleUnderline"/>
        </w:rPr>
        <w:t xml:space="preserve"> in its routine invocations of </w:t>
      </w:r>
      <w:r w:rsidRPr="00984211">
        <w:rPr>
          <w:rStyle w:val="StyleUnderline"/>
          <w:highlight w:val="cyan"/>
        </w:rPr>
        <w:t xml:space="preserve">interdependence and </w:t>
      </w:r>
      <w:r w:rsidRPr="00984211">
        <w:rPr>
          <w:rStyle w:val="Emphasis"/>
          <w:highlight w:val="cyan"/>
        </w:rPr>
        <w:t>"win-win"</w:t>
      </w:r>
      <w:r w:rsidRPr="000D0E1C">
        <w:rPr>
          <w:rStyle w:val="Emphasis"/>
        </w:rPr>
        <w:t xml:space="preserve"> foreign </w:t>
      </w:r>
      <w:r w:rsidRPr="00984211">
        <w:rPr>
          <w:rStyle w:val="Emphasis"/>
          <w:highlight w:val="cyan"/>
        </w:rPr>
        <w:t>policies</w:t>
      </w:r>
      <w:r w:rsidRPr="001F0F6E">
        <w:rPr>
          <w:sz w:val="16"/>
        </w:rPr>
        <w:t xml:space="preserve"> and in its statements around Wen’s New Delhi trip </w:t>
      </w:r>
      <w:r w:rsidRPr="007F4C23">
        <w:rPr>
          <w:rStyle w:val="StyleUnderline"/>
        </w:rPr>
        <w:t xml:space="preserve">that </w:t>
      </w:r>
      <w:r w:rsidRPr="00984211">
        <w:rPr>
          <w:rStyle w:val="StyleUnderline"/>
          <w:highlight w:val="cyan"/>
        </w:rPr>
        <w:t xml:space="preserve">the connection between China-India relations and U.S.-India relations is </w:t>
      </w:r>
      <w:r w:rsidRPr="00984211">
        <w:rPr>
          <w:rStyle w:val="Emphasis"/>
          <w:highlight w:val="cyan"/>
        </w:rPr>
        <w:t>positive, or at worst neutral.</w:t>
      </w:r>
      <w:r w:rsidRPr="001F0F6E">
        <w:rPr>
          <w:sz w:val="16"/>
        </w:rPr>
        <w:t xml:space="preserve"> </w:t>
      </w:r>
      <w:r w:rsidRPr="007F4C23">
        <w:rPr>
          <w:rStyle w:val="StyleUnderline"/>
        </w:rPr>
        <w:t>Insisting on this aspect of fundamental dissimilarity to the strategic triangle of an earlier era can</w:t>
      </w:r>
      <w:r w:rsidRPr="001F0F6E">
        <w:rPr>
          <w:sz w:val="16"/>
        </w:rPr>
        <w:t xml:space="preserve">, ironically, </w:t>
      </w:r>
      <w:r w:rsidRPr="007F4C23">
        <w:rPr>
          <w:rStyle w:val="StyleUnderline"/>
        </w:rPr>
        <w:t>help cultivate in U.S.-India ties assets to support the U.S.’s complex policies toward</w:t>
      </w:r>
      <w:r w:rsidRPr="001F0F6E">
        <w:rPr>
          <w:sz w:val="16"/>
        </w:rPr>
        <w:t xml:space="preserve"> a difficult and rising </w:t>
      </w:r>
      <w:r w:rsidRPr="007F4C23">
        <w:rPr>
          <w:rStyle w:val="StyleUnderline"/>
        </w:rPr>
        <w:t xml:space="preserve">China </w:t>
      </w:r>
      <w:r w:rsidRPr="001F0F6E">
        <w:rPr>
          <w:sz w:val="16"/>
        </w:rPr>
        <w:t>that are in some-but far from all-respects reminiscent of those the U.S. once derived from U.S.-China ties to support U.S. policies toward a powerful and intractable Soviet Union.</w:t>
      </w:r>
    </w:p>
    <w:p w:rsidR="00272DAD" w:rsidRDefault="00272DAD" w:rsidP="00F33DAA">
      <w:pPr>
        <w:pStyle w:val="Heading3"/>
      </w:pPr>
      <w:r>
        <w:lastRenderedPageBreak/>
        <w:t xml:space="preserve">AT: </w:t>
      </w:r>
      <w:r w:rsidR="00CC5890">
        <w:t xml:space="preserve">Relations </w:t>
      </w:r>
      <w:r>
        <w:t>Zero Sum</w:t>
      </w:r>
      <w:r w:rsidR="00D30203">
        <w:t xml:space="preserve"> </w:t>
      </w:r>
    </w:p>
    <w:p w:rsidR="0076268F" w:rsidRPr="0076268F" w:rsidRDefault="0076268F" w:rsidP="0076268F">
      <w:pPr>
        <w:pStyle w:val="Heading4"/>
      </w:pPr>
      <w:r>
        <w:t>Relations aren’t zero sum—Sino Indian coop increasing—reject their authors’ hype</w:t>
      </w:r>
    </w:p>
    <w:p w:rsidR="00272DAD" w:rsidRPr="00272DAD" w:rsidRDefault="00A54FC4" w:rsidP="00272DAD">
      <w:proofErr w:type="spellStart"/>
      <w:r w:rsidRPr="00807EBB">
        <w:rPr>
          <w:rStyle w:val="Style13ptBold"/>
        </w:rPr>
        <w:t>Maini</w:t>
      </w:r>
      <w:proofErr w:type="spellEnd"/>
      <w:r w:rsidRPr="00807EBB">
        <w:rPr>
          <w:rStyle w:val="Style13ptBold"/>
        </w:rPr>
        <w:t xml:space="preserve"> 16</w:t>
      </w:r>
      <w:r>
        <w:t xml:space="preserve"> (</w:t>
      </w:r>
      <w:proofErr w:type="spellStart"/>
      <w:r w:rsidR="00272DAD">
        <w:t>Tridivesh</w:t>
      </w:r>
      <w:proofErr w:type="spellEnd"/>
      <w:r w:rsidR="00272DAD">
        <w:t xml:space="preserve"> </w:t>
      </w:r>
      <w:proofErr w:type="spellStart"/>
      <w:r w:rsidR="00272DAD">
        <w:t>Maini</w:t>
      </w:r>
      <w:proofErr w:type="spellEnd"/>
      <w:r w:rsidR="00272DAD">
        <w:t xml:space="preserve"> is a Visiting Fellow at the Stimson Center, Washington, D.C. and a Senior Research Associate with the Jindal School of International Affairs, OP Ji</w:t>
      </w:r>
      <w:r>
        <w:t xml:space="preserve">ndal Global University, </w:t>
      </w:r>
      <w:proofErr w:type="spellStart"/>
      <w:r>
        <w:t>Sonipat</w:t>
      </w:r>
      <w:proofErr w:type="spellEnd"/>
      <w:r>
        <w:t xml:space="preserve">, </w:t>
      </w:r>
      <w:r w:rsidR="00272DAD">
        <w:t>“What the US Gets Wrong About India's Relationship With China”</w:t>
      </w:r>
      <w:r>
        <w:t xml:space="preserve">, </w:t>
      </w:r>
      <w:hyperlink r:id="rId23" w:history="1">
        <w:r w:rsidR="00272DAD" w:rsidRPr="007A2216">
          <w:rPr>
            <w:rStyle w:val="Hyperlink"/>
          </w:rPr>
          <w:t>http://thediplomat.com/2016/03/what-the-us-gets-wrong-about-indias-relationship-with-china/</w:t>
        </w:r>
      </w:hyperlink>
      <w:r>
        <w:t xml:space="preserve"> , </w:t>
      </w:r>
      <w:r w:rsidR="00272DAD">
        <w:t>March 13, 2016</w:t>
      </w:r>
      <w:r w:rsidR="00FE6AF3">
        <w:t>)</w:t>
      </w:r>
    </w:p>
    <w:p w:rsidR="00272DAD" w:rsidRPr="000113A3" w:rsidRDefault="00272DAD" w:rsidP="00272DAD">
      <w:pPr>
        <w:rPr>
          <w:rStyle w:val="StyleUnderline"/>
        </w:rPr>
      </w:pPr>
      <w:r w:rsidRPr="00085392">
        <w:rPr>
          <w:rStyle w:val="StyleUnderline"/>
          <w:highlight w:val="cyan"/>
        </w:rPr>
        <w:t xml:space="preserve">The India-China relationship is </w:t>
      </w:r>
      <w:r w:rsidRPr="00085392">
        <w:rPr>
          <w:rStyle w:val="StyleUnderline"/>
        </w:rPr>
        <w:t xml:space="preserve">a far </w:t>
      </w:r>
      <w:r w:rsidRPr="00085392">
        <w:rPr>
          <w:rStyle w:val="StyleUnderline"/>
          <w:highlight w:val="cyan"/>
        </w:rPr>
        <w:t xml:space="preserve">more complex </w:t>
      </w:r>
      <w:r w:rsidRPr="00085392">
        <w:rPr>
          <w:rStyle w:val="StyleUnderline"/>
        </w:rPr>
        <w:t xml:space="preserve">and multi-layered one </w:t>
      </w:r>
      <w:r w:rsidRPr="00085392">
        <w:rPr>
          <w:rStyle w:val="StyleUnderline"/>
          <w:highlight w:val="cyan"/>
        </w:rPr>
        <w:t xml:space="preserve">than </w:t>
      </w:r>
      <w:r w:rsidRPr="00085392">
        <w:rPr>
          <w:rStyle w:val="Emphasis"/>
          <w:highlight w:val="cyan"/>
        </w:rPr>
        <w:t>many U.S. analysts</w:t>
      </w:r>
      <w:r w:rsidRPr="00C5141E">
        <w:rPr>
          <w:rStyle w:val="Emphasis"/>
        </w:rPr>
        <w:t xml:space="preserve"> </w:t>
      </w:r>
      <w:r w:rsidRPr="00085392">
        <w:rPr>
          <w:rStyle w:val="Emphasis"/>
          <w:highlight w:val="cyan"/>
        </w:rPr>
        <w:t>realize.</w:t>
      </w:r>
      <w:r w:rsidRPr="000276F3">
        <w:rPr>
          <w:rStyle w:val="StyleUnderline"/>
        </w:rPr>
        <w:t xml:space="preserve"> </w:t>
      </w:r>
      <w:r w:rsidRPr="00085392">
        <w:rPr>
          <w:rStyle w:val="StyleUnderline"/>
          <w:highlight w:val="cyan"/>
        </w:rPr>
        <w:t>Both</w:t>
      </w:r>
      <w:r w:rsidRPr="000276F3">
        <w:rPr>
          <w:rStyle w:val="StyleUnderline"/>
        </w:rPr>
        <w:t xml:space="preserve"> countries </w:t>
      </w:r>
      <w:r w:rsidRPr="00085392">
        <w:rPr>
          <w:rStyle w:val="StyleUnderline"/>
          <w:highlight w:val="cyan"/>
        </w:rPr>
        <w:t>are trying to find common ground</w:t>
      </w:r>
      <w:r w:rsidRPr="000276F3">
        <w:rPr>
          <w:rStyle w:val="StyleUnderline"/>
        </w:rPr>
        <w:t xml:space="preserve"> in a number of areas</w:t>
      </w:r>
      <w:r w:rsidRPr="000113A3">
        <w:rPr>
          <w:sz w:val="16"/>
        </w:rPr>
        <w:t xml:space="preserve">. It was surprising to discover that </w:t>
      </w:r>
      <w:r w:rsidRPr="000276F3">
        <w:rPr>
          <w:rStyle w:val="StyleUnderline"/>
        </w:rPr>
        <w:t xml:space="preserve">the views of many </w:t>
      </w:r>
      <w:r w:rsidRPr="00085392">
        <w:rPr>
          <w:rStyle w:val="StyleUnderline"/>
          <w:highlight w:val="cyan"/>
        </w:rPr>
        <w:t>U.S. analysts mirror skeptics</w:t>
      </w:r>
      <w:r w:rsidRPr="000276F3">
        <w:rPr>
          <w:rStyle w:val="StyleUnderline"/>
        </w:rPr>
        <w:t xml:space="preserve"> in the strategic community </w:t>
      </w:r>
      <w:r w:rsidRPr="00085392">
        <w:rPr>
          <w:rStyle w:val="StyleUnderline"/>
          <w:highlight w:val="cyan"/>
        </w:rPr>
        <w:t>in India</w:t>
      </w:r>
      <w:r w:rsidRPr="00085392">
        <w:rPr>
          <w:sz w:val="16"/>
          <w:highlight w:val="cyan"/>
        </w:rPr>
        <w:t xml:space="preserve">. </w:t>
      </w:r>
      <w:r w:rsidRPr="00085392">
        <w:rPr>
          <w:rStyle w:val="StyleUnderline"/>
          <w:highlight w:val="cyan"/>
        </w:rPr>
        <w:t>Both</w:t>
      </w:r>
      <w:r w:rsidRPr="000276F3">
        <w:rPr>
          <w:rStyle w:val="StyleUnderline"/>
        </w:rPr>
        <w:t xml:space="preserve"> tend to </w:t>
      </w:r>
      <w:r w:rsidRPr="00085392">
        <w:rPr>
          <w:rStyle w:val="StyleUnderline"/>
          <w:highlight w:val="cyan"/>
        </w:rPr>
        <w:t>view</w:t>
      </w:r>
      <w:r w:rsidRPr="000276F3">
        <w:rPr>
          <w:rStyle w:val="StyleUnderline"/>
        </w:rPr>
        <w:t xml:space="preserve"> the </w:t>
      </w:r>
      <w:r w:rsidRPr="00085392">
        <w:rPr>
          <w:rStyle w:val="StyleUnderline"/>
          <w:highlight w:val="cyan"/>
        </w:rPr>
        <w:t>India-China</w:t>
      </w:r>
      <w:r w:rsidRPr="000276F3">
        <w:rPr>
          <w:rStyle w:val="StyleUnderline"/>
        </w:rPr>
        <w:t xml:space="preserve"> relationship </w:t>
      </w:r>
      <w:r w:rsidRPr="00085392">
        <w:rPr>
          <w:rStyle w:val="StyleUnderline"/>
          <w:highlight w:val="cyan"/>
        </w:rPr>
        <w:t>solely from the prism of security</w:t>
      </w:r>
      <w:r w:rsidRPr="000276F3">
        <w:rPr>
          <w:rStyle w:val="StyleUnderline"/>
        </w:rPr>
        <w:t xml:space="preserve"> issues and territorial disputes </w:t>
      </w:r>
      <w:r w:rsidRPr="00085392">
        <w:rPr>
          <w:rStyle w:val="StyleUnderline"/>
          <w:highlight w:val="cyan"/>
        </w:rPr>
        <w:t>while ignoring key</w:t>
      </w:r>
      <w:r w:rsidRPr="000276F3">
        <w:rPr>
          <w:rStyle w:val="StyleUnderline"/>
        </w:rPr>
        <w:t xml:space="preserve"> state-level </w:t>
      </w:r>
      <w:r w:rsidRPr="00085392">
        <w:rPr>
          <w:rStyle w:val="StyleUnderline"/>
          <w:highlight w:val="cyan"/>
        </w:rPr>
        <w:t>economic ties</w:t>
      </w:r>
      <w:r w:rsidRPr="000276F3">
        <w:rPr>
          <w:rStyle w:val="StyleUnderline"/>
        </w:rPr>
        <w:t>.</w:t>
      </w:r>
      <w:r w:rsidR="000113A3">
        <w:rPr>
          <w:rStyle w:val="StyleUnderline"/>
        </w:rPr>
        <w:t xml:space="preserve"> </w:t>
      </w:r>
      <w:r w:rsidRPr="000113A3">
        <w:rPr>
          <w:sz w:val="16"/>
        </w:rPr>
        <w:t>I met off-the-record with about 40 strategic analysts and policymakers in Washington, D.C., during a SAV visiting fellowship at the Stimson Center. Some Americans, I found, had a good grasp of South Asian politics, while others were way off the mark. Perhaps the greatest misconception I came across in D.C. concerns the India-China relationship. Most conversations focused on the contentious aspects of the relationship, and ignored an unnoticed transformation taking place between Beijing and Delhi. If Americans fail to recognize the nuances in the relationship between China and India, their Asia policy is bound to be heavy-handed and Washington could lose an opportunity to shape regional politics in a positive way.</w:t>
      </w:r>
      <w:r w:rsidR="000113A3" w:rsidRPr="000113A3">
        <w:rPr>
          <w:sz w:val="16"/>
        </w:rPr>
        <w:t xml:space="preserve"> </w:t>
      </w:r>
      <w:r w:rsidRPr="000113A3">
        <w:rPr>
          <w:sz w:val="16"/>
        </w:rPr>
        <w:t xml:space="preserve">I found that there are a handful of reasons why U.S. analysts are out of sync with the changes taking place in the Beijing-New Delhi relationship. First, </w:t>
      </w:r>
      <w:r w:rsidRPr="00085392">
        <w:rPr>
          <w:rStyle w:val="StyleUnderline"/>
          <w:highlight w:val="cyan"/>
        </w:rPr>
        <w:t>a focus on</w:t>
      </w:r>
      <w:r w:rsidRPr="000276F3">
        <w:rPr>
          <w:rStyle w:val="StyleUnderline"/>
        </w:rPr>
        <w:t xml:space="preserve"> hard </w:t>
      </w:r>
      <w:r w:rsidRPr="00085392">
        <w:rPr>
          <w:rStyle w:val="StyleUnderline"/>
          <w:highlight w:val="cyan"/>
        </w:rPr>
        <w:t xml:space="preserve">security issues and territorial disputes </w:t>
      </w:r>
      <w:r w:rsidRPr="00085392">
        <w:rPr>
          <w:rStyle w:val="Emphasis"/>
          <w:highlight w:val="cyan"/>
        </w:rPr>
        <w:t>detracts from serious analysis</w:t>
      </w:r>
      <w:r w:rsidRPr="000276F3">
        <w:rPr>
          <w:rStyle w:val="StyleUnderline"/>
        </w:rPr>
        <w:t xml:space="preserve"> of the India-China economic relationship and progress in other areas.</w:t>
      </w:r>
      <w:r w:rsidRPr="000113A3">
        <w:rPr>
          <w:sz w:val="16"/>
        </w:rPr>
        <w:t xml:space="preserve"> </w:t>
      </w:r>
      <w:r w:rsidRPr="000276F3">
        <w:rPr>
          <w:rStyle w:val="StyleUnderline"/>
        </w:rPr>
        <w:t>While there are</w:t>
      </w:r>
      <w:r w:rsidRPr="000113A3">
        <w:rPr>
          <w:sz w:val="16"/>
        </w:rPr>
        <w:t xml:space="preserve"> certainly major </w:t>
      </w:r>
      <w:r w:rsidRPr="000276F3">
        <w:rPr>
          <w:rStyle w:val="StyleUnderline"/>
        </w:rPr>
        <w:t>divergences in the strategic sphere</w:t>
      </w:r>
      <w:r w:rsidRPr="000113A3">
        <w:rPr>
          <w:sz w:val="16"/>
        </w:rPr>
        <w:t xml:space="preserve"> apart from territorial disputes between the two countries, </w:t>
      </w:r>
      <w:r w:rsidRPr="00085392">
        <w:rPr>
          <w:rStyle w:val="StyleUnderline"/>
          <w:highlight w:val="cyan"/>
        </w:rPr>
        <w:t>the strongest stress on the relationship does relate to China’s inroads into South Asia.</w:t>
      </w:r>
      <w:r w:rsidR="000113A3">
        <w:rPr>
          <w:rStyle w:val="StyleUnderline"/>
        </w:rPr>
        <w:t xml:space="preserve"> </w:t>
      </w:r>
      <w:r w:rsidRPr="000113A3">
        <w:rPr>
          <w:sz w:val="16"/>
        </w:rPr>
        <w:t>Many strategic analysts in India believe that China has designs of encircling India; they often cite the China-Pakistan Economic Corridor (CPEC) to buttress this point. India’s increasing role in Southeast Asia, specifically in the South China Sea, also puts pressure on the relationship. One clear instance of this is the decision of Vietnam to award exploration projects to India’s state-owned Oil and Natural Gas Company in the South China Sea, an action which China has raised objections to time and again. In May 2015, a Chinese foreign ministry spokesman categorically stated that “Any oil and gas exploration work should get approval first from China.”</w:t>
      </w:r>
      <w:r w:rsidR="000113A3" w:rsidRPr="000113A3">
        <w:rPr>
          <w:sz w:val="16"/>
        </w:rPr>
        <w:t xml:space="preserve"> </w:t>
      </w:r>
      <w:r w:rsidRPr="000113A3">
        <w:rPr>
          <w:sz w:val="16"/>
        </w:rPr>
        <w:t xml:space="preserve">Meanwhile, </w:t>
      </w:r>
      <w:r w:rsidRPr="00085392">
        <w:rPr>
          <w:rStyle w:val="StyleUnderline"/>
          <w:highlight w:val="cyan"/>
        </w:rPr>
        <w:t xml:space="preserve">New Delhi and Washington have found </w:t>
      </w:r>
      <w:r w:rsidRPr="00085392">
        <w:rPr>
          <w:rStyle w:val="Emphasis"/>
          <w:highlight w:val="cyan"/>
        </w:rPr>
        <w:t>common ground on both strategic and economic issues</w:t>
      </w:r>
      <w:r w:rsidRPr="0076045F">
        <w:rPr>
          <w:rStyle w:val="Emphasis"/>
        </w:rPr>
        <w:t>.</w:t>
      </w:r>
      <w:r w:rsidRPr="000113A3">
        <w:rPr>
          <w:sz w:val="16"/>
        </w:rPr>
        <w:t xml:space="preserve"> However, this does not necessitate a skeptical view of the New Delhi-Beijing relationship’s potential. </w:t>
      </w:r>
      <w:r w:rsidRPr="00085392">
        <w:rPr>
          <w:rStyle w:val="StyleUnderline"/>
          <w:highlight w:val="cyan"/>
        </w:rPr>
        <w:t>Beijing and Washington</w:t>
      </w:r>
      <w:r w:rsidRPr="000113A3">
        <w:rPr>
          <w:sz w:val="16"/>
        </w:rPr>
        <w:t xml:space="preserve"> have dissonance on many strategic issues, but still </w:t>
      </w:r>
      <w:r w:rsidRPr="00085392">
        <w:rPr>
          <w:rStyle w:val="Emphasis"/>
          <w:highlight w:val="cyan"/>
        </w:rPr>
        <w:t>share a robust economic relationship.</w:t>
      </w:r>
      <w:r w:rsidR="000113A3" w:rsidRPr="00085392">
        <w:rPr>
          <w:rStyle w:val="StyleUnderline"/>
          <w:highlight w:val="cyan"/>
        </w:rPr>
        <w:t xml:space="preserve"> </w:t>
      </w:r>
      <w:r w:rsidRPr="00085392">
        <w:rPr>
          <w:rStyle w:val="Emphasis"/>
          <w:highlight w:val="cyan"/>
        </w:rPr>
        <w:t>Neither India nor the</w:t>
      </w:r>
      <w:r w:rsidRPr="0076045F">
        <w:rPr>
          <w:rStyle w:val="Emphasis"/>
        </w:rPr>
        <w:t xml:space="preserve"> </w:t>
      </w:r>
      <w:r w:rsidRPr="00085392">
        <w:rPr>
          <w:rStyle w:val="Emphasis"/>
          <w:highlight w:val="cyan"/>
        </w:rPr>
        <w:t>U</w:t>
      </w:r>
      <w:r w:rsidRPr="0076045F">
        <w:rPr>
          <w:rStyle w:val="Emphasis"/>
        </w:rPr>
        <w:t xml:space="preserve">nited </w:t>
      </w:r>
      <w:r w:rsidRPr="00085392">
        <w:rPr>
          <w:rStyle w:val="Emphasis"/>
          <w:highlight w:val="cyan"/>
        </w:rPr>
        <w:t>S</w:t>
      </w:r>
      <w:r w:rsidRPr="0076045F">
        <w:rPr>
          <w:rStyle w:val="Emphasis"/>
        </w:rPr>
        <w:t xml:space="preserve">tates </w:t>
      </w:r>
      <w:r w:rsidRPr="00085392">
        <w:rPr>
          <w:rStyle w:val="Emphasis"/>
          <w:highlight w:val="cyan"/>
        </w:rPr>
        <w:t>should look at Sino-Indian relations as a zero-sum game</w:t>
      </w:r>
      <w:r w:rsidRPr="0076045F">
        <w:rPr>
          <w:rStyle w:val="Emphasis"/>
        </w:rPr>
        <w:t>.</w:t>
      </w:r>
      <w:r w:rsidRPr="000113A3">
        <w:rPr>
          <w:sz w:val="16"/>
        </w:rPr>
        <w:t xml:space="preserve"> Former </w:t>
      </w:r>
      <w:r w:rsidRPr="00085392">
        <w:rPr>
          <w:rStyle w:val="StyleUnderline"/>
          <w:highlight w:val="cyan"/>
        </w:rPr>
        <w:t>Chinese Premier</w:t>
      </w:r>
      <w:r w:rsidRPr="000113A3">
        <w:rPr>
          <w:rStyle w:val="StyleUnderline"/>
        </w:rPr>
        <w:t xml:space="preserve"> Wen </w:t>
      </w:r>
      <w:proofErr w:type="spellStart"/>
      <w:r w:rsidRPr="000113A3">
        <w:rPr>
          <w:rStyle w:val="StyleUnderline"/>
        </w:rPr>
        <w:t>Jiabao</w:t>
      </w:r>
      <w:proofErr w:type="spellEnd"/>
      <w:r w:rsidRPr="000113A3">
        <w:rPr>
          <w:rStyle w:val="StyleUnderline"/>
        </w:rPr>
        <w:t xml:space="preserve"> wisely </w:t>
      </w:r>
      <w:r w:rsidRPr="00085392">
        <w:rPr>
          <w:rStyle w:val="StyleUnderline"/>
          <w:highlight w:val="cyan"/>
        </w:rPr>
        <w:t>stated</w:t>
      </w:r>
      <w:r w:rsidRPr="000113A3">
        <w:rPr>
          <w:rStyle w:val="StyleUnderline"/>
        </w:rPr>
        <w:t xml:space="preserve"> that </w:t>
      </w:r>
      <w:r w:rsidRPr="00085392">
        <w:rPr>
          <w:rStyle w:val="StyleUnderline"/>
          <w:highlight w:val="cyan"/>
        </w:rPr>
        <w:t>the world is big enough for both India and China</w:t>
      </w:r>
      <w:r w:rsidRPr="00085392">
        <w:rPr>
          <w:rStyle w:val="StyleUnderline"/>
        </w:rPr>
        <w:t xml:space="preserve"> to grow</w:t>
      </w:r>
      <w:r w:rsidRPr="00085392">
        <w:rPr>
          <w:sz w:val="16"/>
        </w:rPr>
        <w:t xml:space="preserve">. </w:t>
      </w:r>
      <w:r w:rsidRPr="00085392">
        <w:rPr>
          <w:rStyle w:val="StyleUnderline"/>
          <w:highlight w:val="cyan"/>
        </w:rPr>
        <w:t>Indian Prime Minister</w:t>
      </w:r>
      <w:r w:rsidRPr="00085392">
        <w:rPr>
          <w:rStyle w:val="StyleUnderline"/>
        </w:rPr>
        <w:t xml:space="preserve"> </w:t>
      </w:r>
      <w:proofErr w:type="spellStart"/>
      <w:r w:rsidRPr="00085392">
        <w:rPr>
          <w:rStyle w:val="StyleUnderline"/>
        </w:rPr>
        <w:t>Narendra</w:t>
      </w:r>
      <w:proofErr w:type="spellEnd"/>
      <w:r w:rsidRPr="00085392">
        <w:rPr>
          <w:rStyle w:val="StyleUnderline"/>
        </w:rPr>
        <w:t xml:space="preserve"> </w:t>
      </w:r>
      <w:proofErr w:type="spellStart"/>
      <w:r w:rsidRPr="00085392">
        <w:rPr>
          <w:rStyle w:val="StyleUnderline"/>
        </w:rPr>
        <w:t>Modi</w:t>
      </w:r>
      <w:proofErr w:type="spellEnd"/>
      <w:r w:rsidRPr="00085392">
        <w:rPr>
          <w:rStyle w:val="StyleUnderline"/>
        </w:rPr>
        <w:t xml:space="preserve"> </w:t>
      </w:r>
      <w:r w:rsidRPr="00085392">
        <w:rPr>
          <w:rStyle w:val="StyleUnderline"/>
          <w:highlight w:val="cyan"/>
        </w:rPr>
        <w:t>has</w:t>
      </w:r>
      <w:r w:rsidRPr="000113A3">
        <w:rPr>
          <w:rStyle w:val="StyleUnderline"/>
        </w:rPr>
        <w:t xml:space="preserve"> </w:t>
      </w:r>
      <w:r w:rsidRPr="00085392">
        <w:rPr>
          <w:rStyle w:val="StyleUnderline"/>
          <w:highlight w:val="cyan"/>
        </w:rPr>
        <w:t>emphasized</w:t>
      </w:r>
      <w:r w:rsidRPr="000113A3">
        <w:rPr>
          <w:rStyle w:val="StyleUnderline"/>
        </w:rPr>
        <w:t xml:space="preserve"> that </w:t>
      </w:r>
      <w:r w:rsidRPr="00085392">
        <w:rPr>
          <w:rStyle w:val="StyleUnderline"/>
          <w:highlight w:val="cyan"/>
        </w:rPr>
        <w:t>India and China will</w:t>
      </w:r>
      <w:r w:rsidRPr="000113A3">
        <w:rPr>
          <w:rStyle w:val="StyleUnderline"/>
        </w:rPr>
        <w:t xml:space="preserve"> need to </w:t>
      </w:r>
      <w:r w:rsidRPr="00085392">
        <w:rPr>
          <w:rStyle w:val="StyleUnderline"/>
          <w:highlight w:val="cyan"/>
        </w:rPr>
        <w:t>work jointly</w:t>
      </w:r>
      <w:r w:rsidRPr="000113A3">
        <w:rPr>
          <w:rStyle w:val="StyleUnderline"/>
        </w:rPr>
        <w:t xml:space="preserve"> in the 21st century. China and India both understand the need for connectivity. </w:t>
      </w:r>
      <w:r w:rsidRPr="000113A3">
        <w:rPr>
          <w:sz w:val="16"/>
        </w:rPr>
        <w:t>In this context,</w:t>
      </w:r>
      <w:r w:rsidRPr="000113A3">
        <w:rPr>
          <w:rStyle w:val="StyleUnderline"/>
        </w:rPr>
        <w:t xml:space="preserve"> </w:t>
      </w:r>
      <w:r w:rsidRPr="00085392">
        <w:rPr>
          <w:rStyle w:val="StyleUnderline"/>
          <w:highlight w:val="cyan"/>
        </w:rPr>
        <w:t>both</w:t>
      </w:r>
      <w:r w:rsidRPr="000113A3">
        <w:rPr>
          <w:sz w:val="16"/>
        </w:rPr>
        <w:t xml:space="preserve"> </w:t>
      </w:r>
      <w:r w:rsidRPr="000113A3">
        <w:rPr>
          <w:rStyle w:val="StyleUnderline"/>
        </w:rPr>
        <w:t xml:space="preserve">countries seem to </w:t>
      </w:r>
      <w:r w:rsidRPr="00085392">
        <w:rPr>
          <w:rStyle w:val="StyleUnderline"/>
          <w:highlight w:val="cyan"/>
        </w:rPr>
        <w:t>have made</w:t>
      </w:r>
      <w:r w:rsidRPr="000113A3">
        <w:rPr>
          <w:rStyle w:val="StyleUnderline"/>
        </w:rPr>
        <w:t xml:space="preserve"> some </w:t>
      </w:r>
      <w:r w:rsidRPr="00085392">
        <w:rPr>
          <w:rStyle w:val="StyleUnderline"/>
          <w:highlight w:val="cyan"/>
        </w:rPr>
        <w:t>progress on</w:t>
      </w:r>
      <w:r w:rsidRPr="000113A3">
        <w:rPr>
          <w:rStyle w:val="StyleUnderline"/>
        </w:rPr>
        <w:t xml:space="preserve"> the</w:t>
      </w:r>
      <w:r w:rsidRPr="000113A3">
        <w:rPr>
          <w:sz w:val="16"/>
        </w:rPr>
        <w:t xml:space="preserve"> Bangladesh, China, India, Myanmar </w:t>
      </w:r>
      <w:r w:rsidRPr="00085392">
        <w:rPr>
          <w:rStyle w:val="StyleUnderline"/>
          <w:highlight w:val="cyan"/>
        </w:rPr>
        <w:t>(BCIM) Corridor</w:t>
      </w:r>
      <w:r w:rsidRPr="000113A3">
        <w:rPr>
          <w:rStyle w:val="StyleUnderline"/>
        </w:rPr>
        <w:t xml:space="preserve">, </w:t>
      </w:r>
      <w:r w:rsidRPr="000113A3">
        <w:rPr>
          <w:sz w:val="16"/>
        </w:rPr>
        <w:t xml:space="preserve">an important component of China’s One Belt, One Road project. A number of U.S. analysts told me that India should focus on the BCIM Corridor instead of worrying over China’s investment in Pakistan through the China-Pakistan Economic Corridor (CPEC). </w:t>
      </w:r>
      <w:r w:rsidRPr="00085392">
        <w:rPr>
          <w:rStyle w:val="StyleUnderline"/>
          <w:highlight w:val="cyan"/>
        </w:rPr>
        <w:t>Efforts are</w:t>
      </w:r>
      <w:r w:rsidRPr="000113A3">
        <w:rPr>
          <w:rStyle w:val="StyleUnderline"/>
        </w:rPr>
        <w:t xml:space="preserve"> also </w:t>
      </w:r>
      <w:r w:rsidRPr="00085392">
        <w:rPr>
          <w:rStyle w:val="StyleUnderline"/>
          <w:highlight w:val="cyan"/>
        </w:rPr>
        <w:t>being made to increase connectivity between both</w:t>
      </w:r>
      <w:r w:rsidRPr="000113A3">
        <w:rPr>
          <w:rStyle w:val="StyleUnderline"/>
        </w:rPr>
        <w:t xml:space="preserve"> countries by increasing the number of flights.</w:t>
      </w:r>
      <w:r w:rsidR="000113A3">
        <w:rPr>
          <w:rStyle w:val="StyleUnderline"/>
        </w:rPr>
        <w:t xml:space="preserve"> </w:t>
      </w:r>
      <w:r w:rsidRPr="000113A3">
        <w:rPr>
          <w:sz w:val="16"/>
        </w:rPr>
        <w:t>In the economic sphere, there is much room for improvement between New Delhi and Beijing. The balance of trade is presently skewed in favor of China. For the period April 2015-January 2016, India’s trade deficit was $44.7 billion, with India’s exports to China standing at a mere $7.56 billion while imports stood at $52.26 billion. For 2014-2015, the trade deficit for New Delhi was estimated at $48.48 billion. However, Chinese investments in India are increasing.</w:t>
      </w:r>
      <w:r w:rsidR="000113A3" w:rsidRPr="000113A3">
        <w:rPr>
          <w:sz w:val="16"/>
        </w:rPr>
        <w:t xml:space="preserve"> </w:t>
      </w:r>
      <w:r w:rsidRPr="00085392">
        <w:rPr>
          <w:rStyle w:val="StyleUnderline"/>
          <w:highlight w:val="cyan"/>
        </w:rPr>
        <w:t>India-China relations are no longer restricted to New Delhi and Beijing</w:t>
      </w:r>
      <w:r w:rsidRPr="000113A3">
        <w:rPr>
          <w:rStyle w:val="StyleUnderline"/>
        </w:rPr>
        <w:t xml:space="preserve">; </w:t>
      </w:r>
      <w:r w:rsidRPr="00085392">
        <w:rPr>
          <w:rStyle w:val="StyleUnderline"/>
          <w:highlight w:val="cyan"/>
        </w:rPr>
        <w:t>interactions between the two countries’</w:t>
      </w:r>
      <w:r w:rsidRPr="000113A3">
        <w:rPr>
          <w:rStyle w:val="StyleUnderline"/>
        </w:rPr>
        <w:t xml:space="preserve"> states and </w:t>
      </w:r>
      <w:r w:rsidRPr="00085392">
        <w:rPr>
          <w:rStyle w:val="StyleUnderline"/>
          <w:highlight w:val="cyan"/>
        </w:rPr>
        <w:t>provinces are</w:t>
      </w:r>
      <w:r w:rsidRPr="000113A3">
        <w:rPr>
          <w:rStyle w:val="StyleUnderline"/>
        </w:rPr>
        <w:t xml:space="preserve"> also </w:t>
      </w:r>
      <w:r w:rsidRPr="00085392">
        <w:rPr>
          <w:rStyle w:val="StyleUnderline"/>
          <w:highlight w:val="cyan"/>
        </w:rPr>
        <w:t>increasing</w:t>
      </w:r>
      <w:r w:rsidRPr="000113A3">
        <w:rPr>
          <w:rStyle w:val="StyleUnderline"/>
        </w:rPr>
        <w:t xml:space="preserve">. India is seeking to reach out to Chinese provinces with whom it did not have links previously. </w:t>
      </w:r>
      <w:r w:rsidRPr="00085392">
        <w:rPr>
          <w:rStyle w:val="Emphasis"/>
          <w:highlight w:val="cyan"/>
        </w:rPr>
        <w:t>Increasing ties between Indian states and Chinese provinces enriches and supports high-</w:t>
      </w:r>
      <w:r w:rsidRPr="00085392">
        <w:rPr>
          <w:rStyle w:val="Emphasis"/>
          <w:highlight w:val="cyan"/>
        </w:rPr>
        <w:lastRenderedPageBreak/>
        <w:t>level diplomatic ties.</w:t>
      </w:r>
      <w:r w:rsidRPr="000113A3">
        <w:rPr>
          <w:sz w:val="16"/>
        </w:rPr>
        <w:t xml:space="preserve"> Already, </w:t>
      </w:r>
      <w:r w:rsidRPr="000113A3">
        <w:rPr>
          <w:rStyle w:val="StyleUnderline"/>
        </w:rPr>
        <w:t xml:space="preserve">a number of </w:t>
      </w:r>
      <w:r w:rsidRPr="00085392">
        <w:rPr>
          <w:rStyle w:val="StyleUnderline"/>
          <w:highlight w:val="cyan"/>
        </w:rPr>
        <w:t>Indian chief ministers have visited China</w:t>
      </w:r>
      <w:r w:rsidRPr="000113A3">
        <w:rPr>
          <w:sz w:val="16"/>
        </w:rPr>
        <w:t xml:space="preserve">. During </w:t>
      </w:r>
      <w:proofErr w:type="spellStart"/>
      <w:r w:rsidRPr="000113A3">
        <w:rPr>
          <w:sz w:val="16"/>
        </w:rPr>
        <w:t>Modi’s</w:t>
      </w:r>
      <w:proofErr w:type="spellEnd"/>
      <w:r w:rsidRPr="000113A3">
        <w:rPr>
          <w:sz w:val="16"/>
        </w:rPr>
        <w:t xml:space="preserve"> visit last year to China, an annual State and Provincial Leaders forum was inaugurated. Speaking at the launch, the Indian prime minister made a significant point:</w:t>
      </w:r>
      <w:r w:rsidR="000113A3" w:rsidRPr="000113A3">
        <w:rPr>
          <w:sz w:val="16"/>
        </w:rPr>
        <w:t xml:space="preserve"> </w:t>
      </w:r>
      <w:r w:rsidRPr="000113A3">
        <w:rPr>
          <w:sz w:val="16"/>
        </w:rPr>
        <w:t>A number of decisions can be taken quickly by the State governments. These interactions also make the State governments more sensitive and aware of the international dynamics and requirements.</w:t>
      </w:r>
      <w:r w:rsidR="000113A3" w:rsidRPr="000113A3">
        <w:rPr>
          <w:sz w:val="16"/>
        </w:rPr>
        <w:t xml:space="preserve"> </w:t>
      </w:r>
      <w:r w:rsidRPr="000113A3">
        <w:rPr>
          <w:sz w:val="16"/>
        </w:rPr>
        <w:t>Liberalizing visa regimes will also help strengthen people-to-people contacts and trade. India has bolstered the relationship by beginning an e-visa facility for Chinese citizens. This improvement is evident in the increase in number of tourists arriving in India on e-visas, which has gone from a little over 2,700 in October 2014 to 56,477 in October 2015.</w:t>
      </w:r>
      <w:r w:rsidR="000113A3" w:rsidRPr="000113A3">
        <w:rPr>
          <w:sz w:val="16"/>
        </w:rPr>
        <w:t xml:space="preserve"> </w:t>
      </w:r>
      <w:r w:rsidRPr="000113A3">
        <w:rPr>
          <w:sz w:val="16"/>
        </w:rPr>
        <w:t xml:space="preserve">It is important for members of the strategic community and the government in the United States who study India to interact with analysts outside Delhi. </w:t>
      </w:r>
      <w:r w:rsidRPr="000113A3">
        <w:rPr>
          <w:rStyle w:val="StyleUnderline"/>
        </w:rPr>
        <w:t xml:space="preserve">It is also critical to understand </w:t>
      </w:r>
      <w:r w:rsidRPr="00085392">
        <w:rPr>
          <w:rStyle w:val="StyleUnderline"/>
          <w:highlight w:val="cyan"/>
        </w:rPr>
        <w:t>the increasing links</w:t>
      </w:r>
      <w:r w:rsidRPr="00085392">
        <w:rPr>
          <w:sz w:val="16"/>
          <w:highlight w:val="cyan"/>
        </w:rPr>
        <w:t xml:space="preserve"> </w:t>
      </w:r>
      <w:r w:rsidRPr="00085392">
        <w:rPr>
          <w:rStyle w:val="StyleUnderline"/>
          <w:highlight w:val="cyan"/>
        </w:rPr>
        <w:t>between</w:t>
      </w:r>
      <w:r w:rsidRPr="000113A3">
        <w:rPr>
          <w:sz w:val="16"/>
        </w:rPr>
        <w:t xml:space="preserve"> a number of state governments in </w:t>
      </w:r>
      <w:r w:rsidRPr="00085392">
        <w:rPr>
          <w:rStyle w:val="StyleUnderline"/>
          <w:highlight w:val="cyan"/>
        </w:rPr>
        <w:t>India and China</w:t>
      </w:r>
      <w:r w:rsidRPr="000113A3">
        <w:rPr>
          <w:sz w:val="16"/>
        </w:rPr>
        <w:t xml:space="preserve">. Finally, </w:t>
      </w:r>
      <w:r w:rsidRPr="00085392">
        <w:rPr>
          <w:rStyle w:val="StyleUnderline"/>
          <w:highlight w:val="cyan"/>
        </w:rPr>
        <w:t>U.S. and Indian</w:t>
      </w:r>
      <w:r w:rsidRPr="000113A3">
        <w:rPr>
          <w:rStyle w:val="StyleUnderline"/>
        </w:rPr>
        <w:t xml:space="preserve"> analysts alike will </w:t>
      </w:r>
      <w:r w:rsidRPr="00085392">
        <w:rPr>
          <w:rStyle w:val="StyleUnderline"/>
          <w:highlight w:val="cyan"/>
        </w:rPr>
        <w:t>benefit from</w:t>
      </w:r>
      <w:r w:rsidRPr="000113A3">
        <w:rPr>
          <w:rStyle w:val="StyleUnderline"/>
        </w:rPr>
        <w:t xml:space="preserve"> </w:t>
      </w:r>
      <w:r w:rsidRPr="006441CC">
        <w:rPr>
          <w:rStyle w:val="StyleUnderline"/>
          <w:highlight w:val="cyan"/>
        </w:rPr>
        <w:t>realizing that there is no contradiction between India strengthening its ties with the U</w:t>
      </w:r>
      <w:r w:rsidRPr="000113A3">
        <w:rPr>
          <w:sz w:val="16"/>
        </w:rPr>
        <w:t xml:space="preserve">nited </w:t>
      </w:r>
      <w:r w:rsidRPr="006441CC">
        <w:rPr>
          <w:rStyle w:val="StyleUnderline"/>
          <w:highlight w:val="cyan"/>
        </w:rPr>
        <w:t>S</w:t>
      </w:r>
      <w:r w:rsidRPr="000113A3">
        <w:rPr>
          <w:sz w:val="16"/>
        </w:rPr>
        <w:t xml:space="preserve">tates </w:t>
      </w:r>
      <w:r w:rsidRPr="006441CC">
        <w:rPr>
          <w:rStyle w:val="StyleUnderline"/>
          <w:highlight w:val="cyan"/>
        </w:rPr>
        <w:t>while</w:t>
      </w:r>
      <w:r w:rsidRPr="000113A3">
        <w:rPr>
          <w:rStyle w:val="StyleUnderline"/>
        </w:rPr>
        <w:t xml:space="preserve"> also </w:t>
      </w:r>
      <w:r w:rsidRPr="006441CC">
        <w:rPr>
          <w:rStyle w:val="StyleUnderline"/>
          <w:highlight w:val="cyan"/>
        </w:rPr>
        <w:t>keeping a reasonable and open relationship with China.</w:t>
      </w:r>
    </w:p>
    <w:p w:rsidR="00054C33" w:rsidRDefault="003F406F" w:rsidP="00F33DAA">
      <w:pPr>
        <w:pStyle w:val="Heading3"/>
      </w:pPr>
      <w:r>
        <w:lastRenderedPageBreak/>
        <w:t xml:space="preserve">Sino-Indian </w:t>
      </w:r>
      <w:r w:rsidR="00054C33">
        <w:t>Relations Improving</w:t>
      </w:r>
      <w:r w:rsidR="008B13A9">
        <w:t xml:space="preserve"> (need to hi down a lot</w:t>
      </w:r>
      <w:r>
        <w:t>)</w:t>
      </w:r>
    </w:p>
    <w:p w:rsidR="00EA4DC8" w:rsidRDefault="00213A9E" w:rsidP="00213A9E">
      <w:pPr>
        <w:pStyle w:val="Heading4"/>
      </w:pPr>
      <w:r>
        <w:t>China and India improving ties now—specifically diplomacy deescalates conflict</w:t>
      </w:r>
      <w:r w:rsidR="00B42626">
        <w:t xml:space="preserve"> and prevents </w:t>
      </w:r>
      <w:proofErr w:type="spellStart"/>
      <w:r w:rsidR="00B42626">
        <w:t>miscalc</w:t>
      </w:r>
      <w:proofErr w:type="spellEnd"/>
    </w:p>
    <w:p w:rsidR="00054C33" w:rsidRPr="00054C33" w:rsidRDefault="00EA4DC8" w:rsidP="00054C33">
      <w:proofErr w:type="spellStart"/>
      <w:r w:rsidRPr="00213A9E">
        <w:rPr>
          <w:rStyle w:val="Style13ptBold"/>
        </w:rPr>
        <w:t>Jianxue</w:t>
      </w:r>
      <w:proofErr w:type="spellEnd"/>
      <w:r w:rsidRPr="00213A9E">
        <w:rPr>
          <w:rStyle w:val="Style13ptBold"/>
        </w:rPr>
        <w:t xml:space="preserve"> 13</w:t>
      </w:r>
      <w:r>
        <w:t xml:space="preserve"> (</w:t>
      </w:r>
      <w:proofErr w:type="spellStart"/>
      <w:r w:rsidR="00054C33">
        <w:t>Lan</w:t>
      </w:r>
      <w:proofErr w:type="spellEnd"/>
      <w:r w:rsidR="00054C33">
        <w:t xml:space="preserve"> </w:t>
      </w:r>
      <w:proofErr w:type="spellStart"/>
      <w:r w:rsidR="00054C33">
        <w:t>Jianxue</w:t>
      </w:r>
      <w:proofErr w:type="spellEnd"/>
      <w:r w:rsidR="00054C33">
        <w:t xml:space="preserve"> is Assistant Research Fellow at China Inst</w:t>
      </w:r>
      <w:r>
        <w:t xml:space="preserve">itute of International </w:t>
      </w:r>
      <w:proofErr w:type="spellStart"/>
      <w:r>
        <w:t>Studies</w:t>
      </w:r>
      <w:proofErr w:type="gramStart"/>
      <w:r>
        <w:t>.</w:t>
      </w:r>
      <w:r w:rsidR="00054C33">
        <w:t>“</w:t>
      </w:r>
      <w:proofErr w:type="gramEnd"/>
      <w:r w:rsidR="00054C33">
        <w:t>Sino</w:t>
      </w:r>
      <w:proofErr w:type="spellEnd"/>
      <w:r w:rsidR="00054C33">
        <w:t>-Indian Relations — New Way of Thinking and “Rebalancing” ”</w:t>
      </w:r>
      <w:r>
        <w:t xml:space="preserve">, </w:t>
      </w:r>
      <w:hyperlink r:id="rId24" w:history="1">
        <w:r w:rsidR="00054C33" w:rsidRPr="007A2216">
          <w:rPr>
            <w:rStyle w:val="Hyperlink"/>
          </w:rPr>
          <w:t>http://www.ciis.org.cn/english/2013-08/23/content_6239926.htm</w:t>
        </w:r>
      </w:hyperlink>
      <w:r>
        <w:t xml:space="preserve"> , </w:t>
      </w:r>
      <w:r w:rsidR="00054C33">
        <w:t>Aug 23, 2013</w:t>
      </w:r>
      <w:r>
        <w:rPr>
          <w:rFonts w:ascii="MS Gothic" w:eastAsia="MS Gothic" w:hAnsi="MS Gothic" w:cs="MS Gothic" w:hint="eastAsia"/>
        </w:rPr>
        <w:t>)</w:t>
      </w:r>
    </w:p>
    <w:p w:rsidR="00054C33" w:rsidRDefault="00054C33" w:rsidP="00054C33">
      <w:r w:rsidRPr="009243E7">
        <w:rPr>
          <w:rStyle w:val="StyleUnderline"/>
        </w:rPr>
        <w:t>Noticeable progress has been made in Sino-Indian relations in recent years which are entering a new period of all-round development.</w:t>
      </w:r>
      <w:r>
        <w:t xml:space="preserve"> A growing number of inherent drivers and external factors may impact the bilateral relations which are at a critical time for “rebalancing” and “redefinition”.</w:t>
      </w:r>
    </w:p>
    <w:p w:rsidR="00054C33" w:rsidRDefault="00054C33" w:rsidP="00054C33">
      <w:r>
        <w:t xml:space="preserve"> </w:t>
      </w:r>
    </w:p>
    <w:p w:rsidR="00054C33" w:rsidRPr="009243E7" w:rsidRDefault="00054C33" w:rsidP="00054C33">
      <w:pPr>
        <w:rPr>
          <w:rStyle w:val="StyleUnderline"/>
        </w:rPr>
      </w:pPr>
      <w:r w:rsidRPr="009243E7">
        <w:rPr>
          <w:rStyle w:val="StyleUnderline"/>
        </w:rPr>
        <w:t>I. Fresh Progress of Sino-Indian Relations in Recent Years</w:t>
      </w:r>
    </w:p>
    <w:p w:rsidR="00054C33" w:rsidRDefault="00054C33" w:rsidP="00054C33">
      <w:r>
        <w:t xml:space="preserve"> </w:t>
      </w:r>
    </w:p>
    <w:p w:rsidR="00054C33" w:rsidRPr="009243E7" w:rsidRDefault="00054C33" w:rsidP="00054C33">
      <w:pPr>
        <w:rPr>
          <w:rStyle w:val="StyleUnderline"/>
        </w:rPr>
      </w:pPr>
      <w:r w:rsidRPr="009243E7">
        <w:rPr>
          <w:rStyle w:val="StyleUnderline"/>
        </w:rPr>
        <w:t>1. Steady growth of economic ties, trade and two-way investment between China and India</w:t>
      </w:r>
    </w:p>
    <w:p w:rsidR="00054C33" w:rsidRPr="009243E7" w:rsidRDefault="00054C33" w:rsidP="00054C33">
      <w:pPr>
        <w:rPr>
          <w:rStyle w:val="StyleUnderline"/>
        </w:rPr>
      </w:pPr>
      <w:r>
        <w:t xml:space="preserve">China is now </w:t>
      </w:r>
      <w:proofErr w:type="spellStart"/>
      <w:r>
        <w:t>on</w:t>
      </w:r>
      <w:proofErr w:type="spellEnd"/>
      <w:r>
        <w:t xml:space="preserve"> of India’s largest trade partners whereas India is China’s largest trade partner in South Asia. According to statistics released by China’s Ministry of Commerce, bilateral trade between the two countries reached $ 66.47 billion in 2012, China’s export to India was $ 46.47 billion and China’s import from India was $ 18.8 billion, falling by 10.1%, 5.7% and 19.6% respectively from the year before. India had a deficit of $ 28.87 billion in its trade with China with an increase of $ 1.79 billion from 2011. Chinese companies had signed contract projects to an accumulated amount of $ 60.131 billion with a turnover of business of $ 33.518 billion by the end of 2012. In two way investments, the Chinese Ministry of Commerce had approved or put on record $ 725 billion of direct investment from China in non-financial projects in India while Indian companies had actually invested $ 486 million in 800 non-financial projects in China by that time. [2]</w:t>
      </w:r>
      <w:r w:rsidRPr="009243E7">
        <w:rPr>
          <w:rStyle w:val="StyleUnderline"/>
        </w:rPr>
        <w:t>This indicates that despite the negative impact of the overall international economic environment and growing trade frictions between the two sides, Sino-Indian trade and economic cooperation have continued to grow steadily as smooth progress of the contract projects portends enormous potentialities for mutual investment.</w:t>
      </w:r>
    </w:p>
    <w:p w:rsidR="00054C33" w:rsidRPr="009243E7" w:rsidRDefault="00054C33" w:rsidP="00054C33">
      <w:pPr>
        <w:rPr>
          <w:rStyle w:val="StyleUnderline"/>
        </w:rPr>
      </w:pPr>
      <w:r w:rsidRPr="009243E7">
        <w:rPr>
          <w:rStyle w:val="StyleUnderline"/>
        </w:rPr>
        <w:t xml:space="preserve">2. </w:t>
      </w:r>
      <w:r w:rsidRPr="00812CD6">
        <w:t xml:space="preserve">Tortuous path of </w:t>
      </w:r>
      <w:r w:rsidRPr="009243E7">
        <w:rPr>
          <w:rStyle w:val="StyleUnderline"/>
        </w:rPr>
        <w:t>security cooperation</w:t>
      </w:r>
    </w:p>
    <w:p w:rsidR="00054C33" w:rsidRDefault="00054C33" w:rsidP="00054C33">
      <w:r>
        <w:t xml:space="preserve">The Indian side unilaterally suspended military exchanges with China in 2009 when the Chinese side began to issue stapled visas to inhabitants residing in the Indian-controlled zone in Kashmir. Nevertheless, after the Fifth Round Defense and Security consultation between the Ministries of National Defense of the two countries in January 2013, the two sides argued to resume defense cooperation and launch the third joint military exercise scheduled this year. As the two countries’ international roles grow, the maritime interaction between the two sides has become a focus of concern as they begun to explore for dialogue on maritime security as of 2012. It should be noted that the two countries are prepared to start “dialogue on the Tibetan issue” in the post-Dalai Lama time with a view to reducing the frictions over this issue left over from history. In April 2010, the two sides signed </w:t>
      </w:r>
      <w:proofErr w:type="spellStart"/>
      <w:r>
        <w:t>theAgreement</w:t>
      </w:r>
      <w:proofErr w:type="spellEnd"/>
      <w:r>
        <w:t xml:space="preserve"> between China and India on the Establishment of a Hotline between Prime Ministers of the Two Countries. This is one of the latest actions taken by the two sides for enhancing mutual assurance. This will be an effective way of dispelling misunderstandings on both sides at a time of crisis </w:t>
      </w:r>
      <w:r>
        <w:lastRenderedPageBreak/>
        <w:t xml:space="preserve">and preventing the escalation of the crisis. Therefore, it is of great significance for an exchange of view on strategic issues between leaders of the two countries. Just recently, the two sides held the Sixth Round Consultation on Anti-terrorism in Beijing, during which the participants had in-depth discussions of international and regional developments against terrorism and bilateral cooperation in this area. </w:t>
      </w:r>
      <w:r w:rsidRPr="00076602">
        <w:rPr>
          <w:rStyle w:val="StyleUnderline"/>
        </w:rPr>
        <w:t>By and large, the two sides have made progress in the negotiations over sensitive and complex security and strategic issues and slowly but effectively reduced the “deficit” in strategic mutual reassurance.</w:t>
      </w:r>
    </w:p>
    <w:p w:rsidR="00054C33" w:rsidRPr="006A7C5D" w:rsidRDefault="00054C33" w:rsidP="00054C33">
      <w:pPr>
        <w:rPr>
          <w:rStyle w:val="StyleUnderline"/>
        </w:rPr>
      </w:pPr>
      <w:r w:rsidRPr="006A7C5D">
        <w:rPr>
          <w:rStyle w:val="StyleUnderline"/>
        </w:rPr>
        <w:t>3. Limited progress in the boundary negotiations, but the border areas under effective control</w:t>
      </w:r>
    </w:p>
    <w:p w:rsidR="00054C33" w:rsidRDefault="00054C33" w:rsidP="00054C33">
      <w:r>
        <w:t xml:space="preserve">Given that no major breakthrough is in sight in a short time, the two sides are prepared to tighten their control over the border areas and prevent contingencies. For this purpose, the Special Representatives’ </w:t>
      </w:r>
      <w:r w:rsidRPr="003C5A24">
        <w:rPr>
          <w:rStyle w:val="StyleUnderline"/>
        </w:rPr>
        <w:t>Meeting for boundary negotiations is charged with a wider scope of responsibilities and functions.</w:t>
      </w:r>
      <w:r>
        <w:t xml:space="preserve"> Moreover, the two sides formally signed the Agreement between the Government of the People's Republic of China and the Government of the Republic of India on the Establishment of a Working Mechanism for Consultation and Coordination on India-China Border Affairs. </w:t>
      </w:r>
      <w:r w:rsidRPr="008A39CC">
        <w:rPr>
          <w:rStyle w:val="StyleUnderline"/>
        </w:rPr>
        <w:t>This consultative body is comprised of diplomats and military officers from both sides</w:t>
      </w:r>
      <w:r>
        <w:t xml:space="preserve">, led by principals at the Director-General level of Ministries of Foreign Affairs. </w:t>
      </w:r>
      <w:r w:rsidRPr="00406E8D">
        <w:rPr>
          <w:rStyle w:val="StyleUnderline"/>
        </w:rPr>
        <w:t xml:space="preserve">It is mandated to handle all matters concerning peace and stability along the China-India borders and study how to carry out </w:t>
      </w:r>
      <w:r w:rsidRPr="00406E8D">
        <w:rPr>
          <w:rStyle w:val="Emphasis"/>
        </w:rPr>
        <w:t xml:space="preserve">exchanges and cooperation between military personnel and agencies of the two countries </w:t>
      </w:r>
      <w:r w:rsidRPr="00406E8D">
        <w:rPr>
          <w:rStyle w:val="StyleUnderline"/>
        </w:rPr>
        <w:t xml:space="preserve">in border areas so as to serve as a proper channel and platform for enhancing information exchange and better collaboration and ensure for handling border affairs </w:t>
      </w:r>
      <w:r w:rsidRPr="00406E8D">
        <w:rPr>
          <w:rStyle w:val="Emphasis"/>
        </w:rPr>
        <w:t>through the diplomatic channel in a more timely and effective manner</w:t>
      </w:r>
      <w:r w:rsidRPr="00406E8D">
        <w:rPr>
          <w:rStyle w:val="StyleUnderline"/>
        </w:rPr>
        <w:t xml:space="preserve">, thereby preparing good conditions for resolving the boundary question through negotiations and promoting better relations between the two countries. </w:t>
      </w:r>
      <w:r>
        <w:t>In April 2013 when “troops face-off at tents” occurred in the western sector of the Sino-Indian border, the two sides successfully prevented the escalation of the event, which might lead to the deterioration of the bilateral relationship through such a consultative and collaborative mechanism for boundary affairs and through timely diplomatic contact and meetings between frontier officers of both sides at the border. [3]</w:t>
      </w:r>
      <w:r w:rsidRPr="008A39CC">
        <w:rPr>
          <w:rStyle w:val="StyleUnderline"/>
        </w:rPr>
        <w:t>The successful “soft-landing” of the troops face-off indicates that the two sides still have different views on and perceptions of the line of Actual Control</w:t>
      </w:r>
      <w:r>
        <w:t xml:space="preserve">. It also proves that </w:t>
      </w:r>
      <w:r w:rsidRPr="008A39CC">
        <w:rPr>
          <w:rStyle w:val="StyleUnderline"/>
        </w:rPr>
        <w:t>the cooperative regimes and institutions for the boundary issue are truly helpful in crisis management.</w:t>
      </w:r>
      <w:r>
        <w:t xml:space="preserve"> Generally speaking, border control is a kind of preventive measure of “negative assurance”, but it is indispensable in the course of resolving the boundary questions between China and India, and serves as an important institutional guarantee which has prevented major military conflicts over the past several decades along the Sino-Indian border that has not been formally delineated to date.</w:t>
      </w:r>
    </w:p>
    <w:p w:rsidR="00054C33" w:rsidRPr="008625CC" w:rsidRDefault="00054C33" w:rsidP="00054C33">
      <w:pPr>
        <w:rPr>
          <w:rStyle w:val="StyleUnderline"/>
        </w:rPr>
      </w:pPr>
      <w:r w:rsidRPr="008625CC">
        <w:rPr>
          <w:rStyle w:val="StyleUnderline"/>
        </w:rPr>
        <w:t>4. A highlight of bilateral cooperation in multilateral and international organizations</w:t>
      </w:r>
    </w:p>
    <w:p w:rsidR="00054C33" w:rsidRDefault="00054C33" w:rsidP="00054C33">
      <w:r>
        <w:t xml:space="preserve">In recent years, as India plays an increasing salient role in the reshaping of international order, it has become one of the strategic partners China counts on. </w:t>
      </w:r>
      <w:r w:rsidRPr="008625CC">
        <w:rPr>
          <w:rStyle w:val="StyleUnderline"/>
        </w:rPr>
        <w:t>The two countries support each other in regional cooperation and made joint efforts to promote peace, stability and development in Asia.</w:t>
      </w:r>
      <w:r>
        <w:t xml:space="preserve"> </w:t>
      </w:r>
      <w:r w:rsidRPr="008625CC">
        <w:rPr>
          <w:rStyle w:val="StyleUnderline"/>
        </w:rPr>
        <w:t xml:space="preserve">China and India join hands in handling many global issues such as international trade and financial issues and sustainable development, energetically safe guarding the tights and interests of developing countries and new emerging powers and facilitating improvement and reshaping of the existing international economic order. </w:t>
      </w:r>
      <w:r>
        <w:t xml:space="preserve">All these are outstanding highlights for bilateral cooperation which provides a convincing footnote for Sino-Indian strategic partnership. The United States and some other western countries feel </w:t>
      </w:r>
      <w:r>
        <w:lastRenderedPageBreak/>
        <w:t>hard pressed by the common positions of China and India on energy security, climate change and some other global issues. The BRIC countries, G20 Summit and the East Asia Summit (EAS) have now become important venues for close interaction between leaders of the two countries in sustainable development of bilateral relations.</w:t>
      </w:r>
    </w:p>
    <w:p w:rsidR="00054C33" w:rsidRDefault="00054C33" w:rsidP="00054C33">
      <w:r w:rsidRPr="008625CC">
        <w:rPr>
          <w:rStyle w:val="StyleUnderline"/>
        </w:rPr>
        <w:t>5. People-to-people and cultural exchanges</w:t>
      </w:r>
      <w:r>
        <w:t xml:space="preserve"> — </w:t>
      </w:r>
      <w:r w:rsidRPr="00A4224F">
        <w:rPr>
          <w:rStyle w:val="StyleUnderline"/>
        </w:rPr>
        <w:t>a plus in bilateral relations</w:t>
      </w:r>
    </w:p>
    <w:p w:rsidR="00054C33" w:rsidRDefault="00054C33" w:rsidP="00054C33">
      <w:r>
        <w:t xml:space="preserve">To commemorate the both anniversary of the establishment of diplomatic relations, </w:t>
      </w:r>
      <w:r w:rsidRPr="0029314F">
        <w:rPr>
          <w:rStyle w:val="StyleUnderline"/>
        </w:rPr>
        <w:t>China and India co-launched “India Year” and “China Year”, an exchange program of culture activities</w:t>
      </w:r>
      <w:r>
        <w:t xml:space="preserve"> in 2010. In 2011, </w:t>
      </w:r>
      <w:r w:rsidRPr="0029314F">
        <w:rPr>
          <w:rStyle w:val="StyleUnderline"/>
        </w:rPr>
        <w:t>the two sides hosted more people-to-people exchange programs under the auspices of “Sino-Indian Year of Exchanges”. And in 2012—defined as “Sino-Indian Year OF Friendly Cooperation”,</w:t>
      </w:r>
      <w:r>
        <w:t xml:space="preserve"> the exchange programs in the field of humanities helped to reduce the negative memory of the border conflicts that had broken out 50years before. Moreover, the exchange of visits of “hundred-member” youth delegations were well received in the host country. Indian audiences very much enjoyed the shows put up by Chinese artists’ troupes on their commercial performance tours in India in recent years. India is now one of major tour destinations for Chinese cultural and theatrical troupes. This has injected new vitalities into cultural exchanges between the two countries and energetically promoted non-governmental exchanges and mutual understanding between the two peoples.</w:t>
      </w:r>
    </w:p>
    <w:p w:rsidR="00054C33" w:rsidRDefault="00054C33" w:rsidP="00054C33">
      <w:r>
        <w:t xml:space="preserve"> </w:t>
      </w:r>
    </w:p>
    <w:p w:rsidR="00054C33" w:rsidRDefault="00054C33" w:rsidP="00054C33">
      <w:proofErr w:type="spellStart"/>
      <w:r>
        <w:t>II</w:t>
      </w:r>
      <w:r>
        <w:rPr>
          <w:rFonts w:ascii="MS Gothic" w:hAnsi="MS Gothic" w:cs="MS Gothic"/>
        </w:rPr>
        <w:t>．</w:t>
      </w:r>
      <w:r w:rsidRPr="00A4224F">
        <w:rPr>
          <w:rStyle w:val="StyleUnderline"/>
        </w:rPr>
        <w:t>New</w:t>
      </w:r>
      <w:proofErr w:type="spellEnd"/>
      <w:r w:rsidRPr="00A4224F">
        <w:rPr>
          <w:rStyle w:val="StyleUnderline"/>
        </w:rPr>
        <w:t xml:space="preserve"> Features of Sino-Indian Relations in Changing Circumstances</w:t>
      </w:r>
    </w:p>
    <w:p w:rsidR="00054C33" w:rsidRDefault="00054C33" w:rsidP="00054C33">
      <w:r>
        <w:t xml:space="preserve"> </w:t>
      </w:r>
    </w:p>
    <w:p w:rsidR="00054C33" w:rsidRPr="00A4224F" w:rsidRDefault="00054C33" w:rsidP="00054C33">
      <w:pPr>
        <w:rPr>
          <w:rStyle w:val="StyleUnderline"/>
        </w:rPr>
      </w:pPr>
      <w:r>
        <w:t xml:space="preserve">Having gone through a decade of exploratory efforts by the two sides in the new century, </w:t>
      </w:r>
      <w:r w:rsidRPr="00A4224F">
        <w:rPr>
          <w:rStyle w:val="StyleUnderline"/>
        </w:rPr>
        <w:t>Sino-India relations at present display the following outstanding features:</w:t>
      </w:r>
    </w:p>
    <w:p w:rsidR="00054C33" w:rsidRPr="00A4224F" w:rsidRDefault="00054C33" w:rsidP="00054C33">
      <w:pPr>
        <w:rPr>
          <w:rStyle w:val="StyleUnderline"/>
        </w:rPr>
      </w:pPr>
      <w:r w:rsidRPr="00A4224F">
        <w:rPr>
          <w:rStyle w:val="StyleUnderline"/>
        </w:rPr>
        <w:t>1. Enhancing markedly to a strategic relationship</w:t>
      </w:r>
    </w:p>
    <w:p w:rsidR="00054C33" w:rsidRDefault="00054C33" w:rsidP="00054C33">
      <w:r w:rsidRPr="00A4224F">
        <w:rPr>
          <w:rStyle w:val="StyleUnderline"/>
        </w:rPr>
        <w:t>Top leaders of both countries define Sino-Indian relations as one of the most important sets of bilateral relationships in their foreign relations and an increasing higher priority in their diplomatic agenda</w:t>
      </w:r>
      <w:r>
        <w:t xml:space="preserve">. As the two largest countries in Asia and the developing world as well as countries with an ancient civilization and major emerging market economies, China and India have great potentials for bilateral cooperation and more and more common interests and carry growing strategic weight in the restructuring of regional forces in Asia. Clearly, Sino-Indian relations have an increased impact on the international trading system, the international financial order, the global development agenda and regional cooperation in Asia and the Pacific. If one used to observe Sino-Indian relations by gradually shifting one’s perspective from South Asia to the Asia and the Pacific at large five or six years ago. One should now shift one’s focus from Asia and the Pacific to the world at large in analyzing Sino-Indian relations. Just as Indian Prime Minister Singh points out, “Today, both India and China are in the midst of rapid transformation. The development agenda has taken </w:t>
      </w:r>
      <w:proofErr w:type="spellStart"/>
      <w:r>
        <w:t>centre</w:t>
      </w:r>
      <w:proofErr w:type="spellEnd"/>
      <w:r>
        <w:t>-stage in both our societies. Our systems are different, but people in both countries are united in their aspiration for a better future. When countries of the size of China and India, together accounting for 2.5 billion people begin to unshackle their creative energies, it impacts on the whole world.” [4]</w:t>
      </w:r>
    </w:p>
    <w:p w:rsidR="00054C33" w:rsidRPr="00A4224F" w:rsidRDefault="00054C33" w:rsidP="00054C33">
      <w:pPr>
        <w:rPr>
          <w:rStyle w:val="StyleUnderline"/>
        </w:rPr>
      </w:pPr>
      <w:r w:rsidRPr="00A4224F">
        <w:rPr>
          <w:rStyle w:val="StyleUnderline"/>
        </w:rPr>
        <w:t>2. Treating each other pragmatically and rationally</w:t>
      </w:r>
    </w:p>
    <w:p w:rsidR="00054C33" w:rsidRDefault="00054C33" w:rsidP="00054C33">
      <w:r>
        <w:lastRenderedPageBreak/>
        <w:t xml:space="preserve">Due to the lack of strategic mutual assurance in the past several decades, anything in the offing or any contingency might easily stir emotions on both sides. This has always been a major deficiency in the bilateral relations. </w:t>
      </w:r>
      <w:r w:rsidRPr="00A4224F">
        <w:rPr>
          <w:rStyle w:val="StyleUnderline"/>
        </w:rPr>
        <w:t xml:space="preserve">In recent years, however, under the guidance of top leaders of both countries, </w:t>
      </w:r>
      <w:r w:rsidRPr="00406E8D">
        <w:rPr>
          <w:rStyle w:val="Emphasis"/>
        </w:rPr>
        <w:t>Sino-Indian relations have again become more practical and rational.</w:t>
      </w:r>
      <w:r>
        <w:t xml:space="preserve"> The manifestation of this are: 1</w:t>
      </w:r>
      <w:r w:rsidRPr="00A4224F">
        <w:rPr>
          <w:rStyle w:val="StyleUnderline"/>
        </w:rPr>
        <w:t>) Leaders of the two countries have reiterated that the earth is a vast planet which allows for the rise of China and India as new emerging powers; 2)</w:t>
      </w:r>
      <w:r>
        <w:t xml:space="preserve"> in 2012, the year that marks the fiftieth year after the border conflict, </w:t>
      </w:r>
      <w:r w:rsidRPr="00A4224F">
        <w:rPr>
          <w:rStyle w:val="StyleUnderline"/>
        </w:rPr>
        <w:t xml:space="preserve">the mainstream view in the media and public opinion in both countries was that the two sides should reflect on and learn lessons from the past with a conclusion that the two countries should </w:t>
      </w:r>
      <w:r w:rsidRPr="00406E8D">
        <w:rPr>
          <w:rStyle w:val="Emphasis"/>
        </w:rPr>
        <w:t>never fight again and work together</w:t>
      </w:r>
      <w:r w:rsidRPr="00A4224F">
        <w:rPr>
          <w:rStyle w:val="StyleUnderline"/>
        </w:rPr>
        <w:t xml:space="preserve"> for a better future</w:t>
      </w:r>
      <w:r>
        <w:t xml:space="preserve">; </w:t>
      </w:r>
      <w:r w:rsidRPr="00CF4FA1">
        <w:rPr>
          <w:rStyle w:val="StyleUnderline"/>
        </w:rPr>
        <w:t xml:space="preserve">3) Each side is more keen on discovering and learning from the strong points of the other, refraining from treating it emotionally or with preconceived ideas, and </w:t>
      </w:r>
      <w:r w:rsidRPr="00406E8D">
        <w:rPr>
          <w:rStyle w:val="Emphasis"/>
        </w:rPr>
        <w:t>drawing on good experiences and valuable assets</w:t>
      </w:r>
      <w:r w:rsidRPr="00CF4FA1">
        <w:rPr>
          <w:rStyle w:val="StyleUnderline"/>
        </w:rPr>
        <w:t xml:space="preserve"> of the other side to the good of its own development.</w:t>
      </w:r>
      <w:r>
        <w:t xml:space="preserve"> This is particularly the case in the areas of trade, economic cooperation and the mutual investment. Such changes have markedly highlighted the importance of cooperative Sino-Indian relations and facilitated the growth of friendship mass organizations and associations as a valuable asset in Sino-Indian relations.</w:t>
      </w:r>
    </w:p>
    <w:p w:rsidR="00054C33" w:rsidRPr="00CF4FA1" w:rsidRDefault="00054C33" w:rsidP="00054C33">
      <w:pPr>
        <w:rPr>
          <w:rStyle w:val="StyleUnderline"/>
        </w:rPr>
      </w:pPr>
      <w:r w:rsidRPr="00CF4FA1">
        <w:rPr>
          <w:rStyle w:val="StyleUnderline"/>
        </w:rPr>
        <w:t>3. “Walking on two legs” of seeking common ground while reserving or solving differences</w:t>
      </w:r>
    </w:p>
    <w:p w:rsidR="00054C33" w:rsidRPr="00406E8D" w:rsidRDefault="00054C33" w:rsidP="00054C33">
      <w:pPr>
        <w:rPr>
          <w:rStyle w:val="Emphasis"/>
        </w:rPr>
      </w:pPr>
      <w:r w:rsidRPr="00CF4FA1">
        <w:rPr>
          <w:rStyle w:val="StyleUnderline"/>
        </w:rPr>
        <w:t>In the past fifty years and more, an important principle governing Sino-Indian relations has always been to bear longer interests of bilateral relations in mind and seeking common ground while reserving differences</w:t>
      </w:r>
      <w:r>
        <w:t xml:space="preserve">. </w:t>
      </w:r>
      <w:r w:rsidRPr="00CF4FA1">
        <w:rPr>
          <w:rStyle w:val="StyleUnderline"/>
        </w:rPr>
        <w:t xml:space="preserve">While “freezing”, controlling and shelving major differences, the two sides taking store by the overall interests of bilateral relations, </w:t>
      </w:r>
      <w:r w:rsidRPr="00406E8D">
        <w:rPr>
          <w:rStyle w:val="Emphasis"/>
        </w:rPr>
        <w:t>have been working hard for cooperation and common development in other areas so as to prepare conditions for resolving such differences and contradictions</w:t>
      </w:r>
      <w:r w:rsidRPr="00CF4FA1">
        <w:rPr>
          <w:rStyle w:val="StyleUnderline"/>
        </w:rPr>
        <w:t xml:space="preserve"> in the future. </w:t>
      </w:r>
      <w:r>
        <w:t xml:space="preserve">In recent years, both sides have realized that an important way of enhancing strategic mutual reassurance and future promoting bilateral relations as well as freezing Sino-Indian relations from interference of third parties is to iron out their disputes through better communication, dialogue and consultation. While continuing to find out and expand the convergence of interests, the two sides should proactively try to narrow down or resolve the differences. Despite the fact that the two sides are yet to prepare all necessary conditions for the resolution of the boundary dispute and that one has not seen a marked increase of favorable factors, they wish to talk and settle this issue and act accordingly with a deeper understanding of the importance of maintaining peace and stability in the border areas. With this in mind, China and India have made progress on some “theory issues” in their relationship. </w:t>
      </w:r>
      <w:r w:rsidRPr="00CF4FA1">
        <w:rPr>
          <w:rStyle w:val="StyleUnderline"/>
        </w:rPr>
        <w:t xml:space="preserve">They have launched, or are ready to launch, talks on establishing </w:t>
      </w:r>
      <w:r w:rsidRPr="00406E8D">
        <w:rPr>
          <w:rStyle w:val="Emphasis"/>
        </w:rPr>
        <w:t xml:space="preserve">new mechanisms for the border issue, strategic and economic dialogue, </w:t>
      </w:r>
      <w:proofErr w:type="gramStart"/>
      <w:r w:rsidRPr="00406E8D">
        <w:rPr>
          <w:rStyle w:val="Emphasis"/>
        </w:rPr>
        <w:t>maritime</w:t>
      </w:r>
      <w:proofErr w:type="gramEnd"/>
      <w:r w:rsidRPr="00406E8D">
        <w:rPr>
          <w:rStyle w:val="Emphasis"/>
        </w:rPr>
        <w:t xml:space="preserve"> security dialogue, dialogue on the Tibetan questions in addition to steady progress in the consultations on trans-border water resources, combating terrorism and mil-to-mil relations.</w:t>
      </w:r>
    </w:p>
    <w:p w:rsidR="00054C33" w:rsidRPr="00CF4FA1" w:rsidRDefault="00054C33" w:rsidP="00054C33">
      <w:pPr>
        <w:rPr>
          <w:rStyle w:val="StyleUnderline"/>
        </w:rPr>
      </w:pPr>
      <w:r w:rsidRPr="00CF4FA1">
        <w:rPr>
          <w:rStyle w:val="StyleUnderline"/>
        </w:rPr>
        <w:t>4. New ideas and frameworks emerging in bilateral relationship</w:t>
      </w:r>
    </w:p>
    <w:p w:rsidR="00054C33" w:rsidRPr="00CF4FA1" w:rsidRDefault="00054C33" w:rsidP="00054C33">
      <w:pPr>
        <w:rPr>
          <w:rStyle w:val="StyleUnderline"/>
        </w:rPr>
      </w:pPr>
      <w:r w:rsidRPr="00CF4FA1">
        <w:rPr>
          <w:rStyle w:val="StyleUnderline"/>
        </w:rPr>
        <w:lastRenderedPageBreak/>
        <w:t xml:space="preserve">In the past ten years, China and India have gradually </w:t>
      </w:r>
      <w:r w:rsidRPr="00406E8D">
        <w:rPr>
          <w:rStyle w:val="Emphasis"/>
        </w:rPr>
        <w:t>found out how to keep on good terms through properly handling their differences and disputes and making cooperative efforts</w:t>
      </w:r>
      <w:r w:rsidRPr="00CF4FA1">
        <w:rPr>
          <w:rStyle w:val="StyleUnderline"/>
        </w:rPr>
        <w:t xml:space="preserve"> for common development and better bilateral relations.</w:t>
      </w:r>
    </w:p>
    <w:p w:rsidR="00054C33" w:rsidRPr="00CF4FA1" w:rsidRDefault="00054C33" w:rsidP="00054C33">
      <w:pPr>
        <w:rPr>
          <w:rStyle w:val="StyleUnderline"/>
        </w:rPr>
      </w:pPr>
      <w:r w:rsidRPr="00CF4FA1">
        <w:rPr>
          <w:rStyle w:val="StyleUnderline"/>
        </w:rPr>
        <w:t>First, new ideas and suggestions for enhancing Sino-Indian relations have kept emerging, such as “new concept of China-India relationships”, “2.0 edition of China-India relations”,</w:t>
      </w:r>
      <w:r>
        <w:t xml:space="preserve"> “Five Principles of Peaceful Coexistence”, “How emerging powers should treat one another”, etc. Of late, Mr. </w:t>
      </w:r>
      <w:proofErr w:type="spellStart"/>
      <w:r>
        <w:t>Sanjaya</w:t>
      </w:r>
      <w:proofErr w:type="spellEnd"/>
      <w:r>
        <w:t xml:space="preserve"> </w:t>
      </w:r>
      <w:proofErr w:type="spellStart"/>
      <w:r>
        <w:t>Baru</w:t>
      </w:r>
      <w:r>
        <w:rPr>
          <w:rFonts w:ascii="MS Gothic" w:hAnsi="MS Gothic" w:cs="MS Gothic"/>
        </w:rPr>
        <w:t>，</w:t>
      </w:r>
      <w:r>
        <w:t>former</w:t>
      </w:r>
      <w:proofErr w:type="spellEnd"/>
      <w:r>
        <w:t xml:space="preserve"> Press Consultant of Prime Minister Singh has made a comparative analysis of President Xi </w:t>
      </w:r>
      <w:proofErr w:type="spellStart"/>
      <w:r>
        <w:t>Jinping’s</w:t>
      </w:r>
      <w:proofErr w:type="spellEnd"/>
      <w:r>
        <w:t xml:space="preserve"> recent “Five –Point proposal” on Sino-Indian relations and Prime Minister Singh’s five principles governing Indo-China relations. </w:t>
      </w:r>
      <w:r w:rsidRPr="00CF4FA1">
        <w:rPr>
          <w:rStyle w:val="StyleUnderline"/>
        </w:rPr>
        <w:t>The fact that leaders of both countries are thinking of putting bilateral relations more on a theoretical basis indicates that Sino-Indian relations are becoming more and more important and that the bilateral relationship now stands at a critical juncture of reaching a new height.</w:t>
      </w:r>
    </w:p>
    <w:p w:rsidR="00054C33" w:rsidRPr="00CF4FA1" w:rsidRDefault="00054C33" w:rsidP="00054C33">
      <w:pPr>
        <w:rPr>
          <w:rStyle w:val="StyleUnderline"/>
        </w:rPr>
      </w:pPr>
      <w:r w:rsidRPr="00CF4FA1">
        <w:rPr>
          <w:rStyle w:val="StyleUnderline"/>
        </w:rPr>
        <w:t>Second, each side tends to take a more pragmatic and forbearing approach to the presence and activities of the other side in the region of its pivotal interests</w:t>
      </w:r>
      <w:r>
        <w:t xml:space="preserve">. The joint “China-Indo-Japan ship escorts” in the Gulf of Aiden and </w:t>
      </w:r>
      <w:r w:rsidRPr="00CF4FA1">
        <w:rPr>
          <w:rStyle w:val="StyleUnderline"/>
        </w:rPr>
        <w:t>China-Indian consultation and collaboration</w:t>
      </w:r>
      <w:r>
        <w:t xml:space="preserve"> at East Asia Summits </w:t>
      </w:r>
      <w:r w:rsidRPr="00406E8D">
        <w:rPr>
          <w:rStyle w:val="Emphasis"/>
        </w:rPr>
        <w:t>point to the fact that the two countries have less “zero-sum mentality” and more cooperation and win-win in mind</w:t>
      </w:r>
      <w:r w:rsidRPr="00CF4FA1">
        <w:rPr>
          <w:rStyle w:val="StyleUnderline"/>
        </w:rPr>
        <w:t>.</w:t>
      </w:r>
    </w:p>
    <w:p w:rsidR="00054C33" w:rsidRDefault="00054C33" w:rsidP="00054C33">
      <w:r w:rsidRPr="00CF4FA1">
        <w:rPr>
          <w:rStyle w:val="StyleUnderline"/>
        </w:rPr>
        <w:t>Third, the two sides are less on the alert and more accommodating towards each other in exchanges of views in multilateral fora.</w:t>
      </w:r>
      <w:r>
        <w:t xml:space="preserve"> Cases in points are their collaboration in G20 events, BRIC meetings and UN conferences on climate change.</w:t>
      </w:r>
    </w:p>
    <w:p w:rsidR="00054C33" w:rsidRDefault="00054C33" w:rsidP="00054C33">
      <w:r>
        <w:t xml:space="preserve"> </w:t>
      </w:r>
    </w:p>
    <w:p w:rsidR="00054C33" w:rsidRDefault="00054C33" w:rsidP="00054C33">
      <w:proofErr w:type="spellStart"/>
      <w:r>
        <w:t>III</w:t>
      </w:r>
      <w:r>
        <w:rPr>
          <w:rFonts w:ascii="MS Gothic" w:hAnsi="MS Gothic" w:cs="MS Gothic"/>
        </w:rPr>
        <w:t>．</w:t>
      </w:r>
      <w:r>
        <w:t>Prospects</w:t>
      </w:r>
      <w:proofErr w:type="spellEnd"/>
      <w:r>
        <w:t xml:space="preserve"> for Sino-Indian Relations</w:t>
      </w:r>
    </w:p>
    <w:p w:rsidR="00054C33" w:rsidRDefault="00054C33" w:rsidP="00054C33">
      <w:r>
        <w:t xml:space="preserve"> </w:t>
      </w:r>
    </w:p>
    <w:p w:rsidR="00054C33" w:rsidRDefault="00054C33" w:rsidP="00054C33">
      <w:r>
        <w:t>As the need to enhance cooperation and dialogue is the consensus of decision makers in both countries, Sino-Indian Strategic partnership is entering a new phase of development. This general orientation would not be affected by changing domestic political circumstances in both countries. Looking ahead, one needs to take note of the following developments in Sino-Indian relations:</w:t>
      </w:r>
    </w:p>
    <w:p w:rsidR="00054C33" w:rsidRDefault="00054C33" w:rsidP="00054C33">
      <w:r>
        <w:t>1. Near-term uncertainties and variables in India</w:t>
      </w:r>
    </w:p>
    <w:p w:rsidR="00054C33" w:rsidRDefault="00054C33" w:rsidP="00054C33">
      <w:r>
        <w:t xml:space="preserve">As the General Election is approaching in the coming year, rivalry among all political forces in India will be in full swing. Current top leaders and policy makers, such as Prime Minister Singh, National Security Advisor Menon, and Minister of External Affairs Salman </w:t>
      </w:r>
      <w:proofErr w:type="spellStart"/>
      <w:r>
        <w:t>Khurshid</w:t>
      </w:r>
      <w:proofErr w:type="spellEnd"/>
      <w:r>
        <w:t xml:space="preserve">, might leave their posts in addition to other personnel changes. This might affect China-Indian relations. There are not many “China hands” among Young Turks in the National Congress Party and their position and views on India’s China policy are not quite clear. If “Right-deviant” party as represented by </w:t>
      </w:r>
      <w:proofErr w:type="spellStart"/>
      <w:r>
        <w:t>Bharatiya</w:t>
      </w:r>
      <w:proofErr w:type="spellEnd"/>
      <w:r>
        <w:t xml:space="preserve"> Janata </w:t>
      </w:r>
      <w:proofErr w:type="spellStart"/>
      <w:r>
        <w:t>Party</w:t>
      </w:r>
      <w:r>
        <w:rPr>
          <w:rFonts w:ascii="MS Gothic" w:hAnsi="MS Gothic" w:cs="MS Gothic"/>
        </w:rPr>
        <w:t>（</w:t>
      </w:r>
      <w:r>
        <w:t>BJP</w:t>
      </w:r>
      <w:proofErr w:type="spellEnd"/>
      <w:r>
        <w:rPr>
          <w:rFonts w:ascii="MS Gothic" w:hAnsi="MS Gothic" w:cs="MS Gothic"/>
        </w:rPr>
        <w:t>）</w:t>
      </w:r>
      <w:r>
        <w:t xml:space="preserve"> comes into power, Sino-Indian relations may proceed in a “learning curve”. Of course, whichever political force assumes power in the coming election in India, India’s fundamental policy toward China would not change dramatically, but one would definitely see some “fine-tuning” of the strategic tendency and certain specific issues in India</w:t>
      </w:r>
      <w:r>
        <w:rPr>
          <w:rFonts w:hint="eastAsia"/>
        </w:rPr>
        <w:t>’</w:t>
      </w:r>
      <w:r>
        <w:t>s China policy.</w:t>
      </w:r>
    </w:p>
    <w:p w:rsidR="00054C33" w:rsidRPr="00CF4FA1" w:rsidRDefault="00054C33" w:rsidP="00054C33">
      <w:pPr>
        <w:rPr>
          <w:rStyle w:val="StyleUnderline"/>
        </w:rPr>
      </w:pPr>
      <w:r>
        <w:lastRenderedPageBreak/>
        <w:t xml:space="preserve">2. </w:t>
      </w:r>
      <w:r w:rsidRPr="00CF4FA1">
        <w:rPr>
          <w:rStyle w:val="StyleUnderline"/>
        </w:rPr>
        <w:t>Sino-Indian relations will progress in a more “normal manner”.</w:t>
      </w:r>
    </w:p>
    <w:p w:rsidR="00054C33" w:rsidRDefault="00054C33" w:rsidP="00054C33">
      <w:r>
        <w:t xml:space="preserve">Though years of concerted efforts, China and India have learned </w:t>
      </w:r>
      <w:proofErr w:type="spellStart"/>
      <w:r>
        <w:t>hot</w:t>
      </w:r>
      <w:proofErr w:type="spellEnd"/>
      <w:r>
        <w:t xml:space="preserve"> to treat each other in good terms and properly handling their differences while working for peaceful development. </w:t>
      </w:r>
      <w:r w:rsidRPr="00CE0568">
        <w:rPr>
          <w:rStyle w:val="StyleUnderline"/>
        </w:rPr>
        <w:t xml:space="preserve">The two countries will gradually </w:t>
      </w:r>
      <w:r w:rsidRPr="00406E8D">
        <w:rPr>
          <w:rStyle w:val="Emphasis"/>
        </w:rPr>
        <w:t>rid themselves of the negative impact of old scores and historical disputes and construct a normal relationship as between two close neighbors, a cooperative relationship as between two major powers and a new-type relationship as between two emerging powers sharing weal and woe</w:t>
      </w:r>
      <w:r>
        <w:t xml:space="preserve">. Sino-Indian relations will have a more salient and stronger impact on regional and international patterns of relationship. As it rises, India will be more and more confident and poised in its relations with China. The growth of India’s own strategic deterrent and increasingly close ties with the United States and other western powers have somewhat alleviated its feeling of insecurity and mentality of being encircled. As India is more confident and is deporting itself in a calmer manner in handling its relations with China, it will more firmly believe that the two countries will mutually benefit from cooperation and friendly exchanges. </w:t>
      </w:r>
      <w:r w:rsidRPr="00CE0568">
        <w:t>Indi</w:t>
      </w:r>
      <w:r>
        <w:t>a has realized that as rapidly rising power, China has a pivotal impact on India’s development and security. The mainstream view in India is that maintaining a stable, cooperative and mutually beneficial relationship with China is in India’s national interests. Even those strategic analysts and politicians in India who still stubbornly cling to their view that China is “a long-term threat to and a rival of India” tend to think that India can keep such threat and rivalry under control by way of economic engagement, military preparation, diplomatic skill and a balancing strategy of maneuvering among big powers, thus making the bilateral relationship less vulnerable to contingencies.</w:t>
      </w:r>
    </w:p>
    <w:p w:rsidR="00054C33" w:rsidRPr="00CE0568" w:rsidRDefault="00054C33" w:rsidP="00054C33">
      <w:pPr>
        <w:rPr>
          <w:rStyle w:val="StyleUnderline"/>
        </w:rPr>
      </w:pPr>
      <w:r>
        <w:t xml:space="preserve">3. </w:t>
      </w:r>
      <w:r w:rsidRPr="00CE0568">
        <w:rPr>
          <w:rStyle w:val="StyleUnderline"/>
        </w:rPr>
        <w:t>Consensus on more assurance that China and India should not fight again</w:t>
      </w:r>
    </w:p>
    <w:p w:rsidR="00054C33" w:rsidRDefault="00054C33" w:rsidP="00054C33">
      <w:r w:rsidRPr="00CE0568">
        <w:rPr>
          <w:rStyle w:val="StyleUnderline"/>
        </w:rPr>
        <w:t>In the foreseeable future, the outbreak of</w:t>
      </w:r>
      <w:r>
        <w:t xml:space="preserve"> a planned, long-scale </w:t>
      </w:r>
      <w:r w:rsidRPr="00CE0568">
        <w:rPr>
          <w:rStyle w:val="StyleUnderline"/>
        </w:rPr>
        <w:t xml:space="preserve">military conflict in the border areas between China and India is </w:t>
      </w:r>
      <w:r w:rsidRPr="00CE0568">
        <w:rPr>
          <w:rStyle w:val="Emphasis"/>
        </w:rPr>
        <w:t>virtually impossible.</w:t>
      </w:r>
      <w:r>
        <w:t xml:space="preserve"> A</w:t>
      </w:r>
      <w:r w:rsidRPr="00CE0568">
        <w:rPr>
          <w:rStyle w:val="StyleUnderline"/>
        </w:rPr>
        <w:t xml:space="preserve"> major constraint is the fundamental national interests of both countries</w:t>
      </w:r>
      <w:r>
        <w:t xml:space="preserve"> for which the top priority is </w:t>
      </w:r>
      <w:r w:rsidRPr="00CE0568">
        <w:rPr>
          <w:rStyle w:val="StyleUnderline"/>
        </w:rPr>
        <w:t>to grasp</w:t>
      </w:r>
      <w:r>
        <w:t xml:space="preserve"> strategic opportunities in the coming years and shape a </w:t>
      </w:r>
      <w:r w:rsidRPr="00CE0568">
        <w:rPr>
          <w:rStyle w:val="StyleUnderline"/>
        </w:rPr>
        <w:t>secure and stable domestic and international environment for national rejuvenation.</w:t>
      </w:r>
      <w:r>
        <w:t xml:space="preserve"> This is also the primary concern in formulating their military and security policies. Moreover, the military strength of both countries has grown markedly in the past several decades. </w:t>
      </w:r>
      <w:r w:rsidRPr="00CE0568">
        <w:rPr>
          <w:rStyle w:val="StyleUnderline"/>
        </w:rPr>
        <w:t xml:space="preserve">Both countries possess large quantities of conventional arms and </w:t>
      </w:r>
      <w:r w:rsidRPr="00CE0568">
        <w:rPr>
          <w:rStyle w:val="Emphasis"/>
        </w:rPr>
        <w:t>a significant nuclear deterrent force</w:t>
      </w:r>
      <w:r w:rsidRPr="00CE0568">
        <w:rPr>
          <w:rStyle w:val="StyleUnderline"/>
        </w:rPr>
        <w:t xml:space="preserve">, each side having a greater capability to deter and defend against the other. </w:t>
      </w:r>
      <w:r>
        <w:t>With all these factors at play, war would mean an unbearable disaster fraught with danger ever afterwards for both sides.</w:t>
      </w:r>
    </w:p>
    <w:p w:rsidR="00054C33" w:rsidRPr="00CE0568" w:rsidRDefault="00054C33" w:rsidP="00054C33">
      <w:pPr>
        <w:rPr>
          <w:rStyle w:val="StyleUnderline"/>
        </w:rPr>
      </w:pPr>
      <w:r>
        <w:t xml:space="preserve">4. </w:t>
      </w:r>
      <w:r w:rsidRPr="00CE0568">
        <w:rPr>
          <w:rStyle w:val="StyleUnderline"/>
        </w:rPr>
        <w:t>Focus of Sino-Indian relations shifting from “high politics” issues to “low politics” ones</w:t>
      </w:r>
    </w:p>
    <w:p w:rsidR="00054C33" w:rsidRDefault="00054C33" w:rsidP="00054C33">
      <w:r w:rsidRPr="00CE0568">
        <w:rPr>
          <w:rStyle w:val="StyleUnderline"/>
        </w:rPr>
        <w:t>In future, bilateral trade, economic ties and mutual investment will be an increasingly important factor that will affect the evolution of Sino-Indian relations.</w:t>
      </w:r>
      <w:r>
        <w:t xml:space="preserve"> In other words, more “low politics” issues will affect bilateral relations. Some issues and matters which seemed to be less important or less sensitive in the past may now have major impact on bilateral relations. While economic cooperation, trade and investment are favorable assets for strengthening and promoting Sino-India relations trade and economic frictions will likewise affect the vital interests of the peoples of the two countries, thereby upsetting the overall bilateral cooperation. National sentiments in the two countries, individual cases of economic disputes and different lobby groups and interest groups would exert more influence on bilateral relations. “High politics” issues such as t</w:t>
      </w:r>
      <w:r w:rsidRPr="00CE0568">
        <w:rPr>
          <w:rStyle w:val="StyleUnderline"/>
        </w:rPr>
        <w:t xml:space="preserve">he border dispute, the Tibetan question and military </w:t>
      </w:r>
      <w:r w:rsidRPr="00CE0568">
        <w:rPr>
          <w:rStyle w:val="StyleUnderline"/>
        </w:rPr>
        <w:lastRenderedPageBreak/>
        <w:t>issues would undoubtedly</w:t>
      </w:r>
      <w:r>
        <w:t xml:space="preserve"> continue to affect bilateral relations, but they would </w:t>
      </w:r>
      <w:r w:rsidRPr="00CE0568">
        <w:rPr>
          <w:rStyle w:val="StyleUnderline"/>
        </w:rPr>
        <w:t>be less and less important and sensitive.</w:t>
      </w:r>
      <w:r>
        <w:t xml:space="preserve"> This objectively will be conducive to the solution of such issues.</w:t>
      </w:r>
    </w:p>
    <w:p w:rsidR="00054C33" w:rsidRDefault="00054C33" w:rsidP="00CE0568">
      <w:r>
        <w:t xml:space="preserve"> </w:t>
      </w:r>
    </w:p>
    <w:p w:rsidR="005F1F75" w:rsidRDefault="00620A1F" w:rsidP="00F33DAA">
      <w:pPr>
        <w:pStyle w:val="Heading3"/>
      </w:pPr>
      <w:r>
        <w:lastRenderedPageBreak/>
        <w:t xml:space="preserve">2ac </w:t>
      </w:r>
      <w:r w:rsidR="005F1F75">
        <w:t>UQ</w:t>
      </w:r>
      <w:r>
        <w:t xml:space="preserve"> </w:t>
      </w:r>
    </w:p>
    <w:p w:rsidR="005F1F75" w:rsidRDefault="00620A1F" w:rsidP="005F1F75">
      <w:pPr>
        <w:pStyle w:val="Heading4"/>
      </w:pPr>
      <w:r>
        <w:t>India concerned about Chinese build-up—</w:t>
      </w:r>
      <w:proofErr w:type="spellStart"/>
      <w:r>
        <w:t>BrahMos</w:t>
      </w:r>
      <w:proofErr w:type="spellEnd"/>
      <w:r>
        <w:t xml:space="preserve"> proves </w:t>
      </w:r>
    </w:p>
    <w:p w:rsidR="005F1F75" w:rsidRDefault="005F1F75" w:rsidP="005F1F75">
      <w:proofErr w:type="spellStart"/>
      <w:r w:rsidRPr="005F1F75">
        <w:rPr>
          <w:rStyle w:val="Style13ptBold"/>
        </w:rPr>
        <w:t>Yibada</w:t>
      </w:r>
      <w:proofErr w:type="spellEnd"/>
      <w:r w:rsidRPr="005F1F75">
        <w:rPr>
          <w:rStyle w:val="Style13ptBold"/>
        </w:rPr>
        <w:t xml:space="preserve"> 6/12</w:t>
      </w:r>
      <w:r>
        <w:t xml:space="preserve"> (Manny </w:t>
      </w:r>
      <w:proofErr w:type="spellStart"/>
      <w:r>
        <w:t>Salvacion</w:t>
      </w:r>
      <w:proofErr w:type="spellEnd"/>
      <w:r>
        <w:t xml:space="preserve">-writer for </w:t>
      </w:r>
      <w:proofErr w:type="spellStart"/>
      <w:r>
        <w:t>Yibada</w:t>
      </w:r>
      <w:proofErr w:type="spellEnd"/>
      <w:r>
        <w:t xml:space="preserve">, “India Planning to Sell More Missiles </w:t>
      </w:r>
      <w:proofErr w:type="gramStart"/>
      <w:r>
        <w:t>Amid</w:t>
      </w:r>
      <w:proofErr w:type="gramEnd"/>
      <w:r>
        <w:t xml:space="preserve"> Concerns on China’s Military Activity”, </w:t>
      </w:r>
      <w:hyperlink r:id="rId25" w:history="1">
        <w:r w:rsidRPr="007A2216">
          <w:rPr>
            <w:rStyle w:val="Hyperlink"/>
          </w:rPr>
          <w:t>http://en.yibada.com/articles/130889/20160612/india-planning-sell-more-missiles-concerns-china-military-activity.htm</w:t>
        </w:r>
      </w:hyperlink>
      <w:r>
        <w:t xml:space="preserve"> , Jun 12, 2016)</w:t>
      </w:r>
    </w:p>
    <w:p w:rsidR="005F1F75" w:rsidRDefault="005F1F75" w:rsidP="005F1F75">
      <w:pPr>
        <w:rPr>
          <w:sz w:val="16"/>
        </w:rPr>
      </w:pPr>
      <w:r w:rsidRPr="00620A1F">
        <w:rPr>
          <w:rStyle w:val="StyleUnderline"/>
          <w:highlight w:val="cyan"/>
        </w:rPr>
        <w:t>India has increased efforts to sell an advanced cruise missile system</w:t>
      </w:r>
      <w:r w:rsidRPr="005F1F75">
        <w:rPr>
          <w:rStyle w:val="StyleUnderline"/>
        </w:rPr>
        <w:t xml:space="preserve"> </w:t>
      </w:r>
      <w:r w:rsidRPr="005F1F75">
        <w:rPr>
          <w:sz w:val="16"/>
        </w:rPr>
        <w:t xml:space="preserve">to Vietnam and 15 more markets </w:t>
      </w:r>
      <w:r w:rsidRPr="00620A1F">
        <w:rPr>
          <w:rStyle w:val="StyleUnderline"/>
          <w:highlight w:val="cyan"/>
        </w:rPr>
        <w:t>amid concerns of China’s military build-up</w:t>
      </w:r>
      <w:r w:rsidRPr="005F1F75">
        <w:rPr>
          <w:sz w:val="16"/>
        </w:rPr>
        <w:t xml:space="preserve">, according Reuters. India's shift from being the world's biggest arms importer to seller of the supersonic </w:t>
      </w:r>
      <w:proofErr w:type="spellStart"/>
      <w:r w:rsidRPr="005F1F75">
        <w:rPr>
          <w:sz w:val="16"/>
        </w:rPr>
        <w:t>BrahMos</w:t>
      </w:r>
      <w:proofErr w:type="spellEnd"/>
      <w:r w:rsidRPr="005F1F75">
        <w:rPr>
          <w:sz w:val="16"/>
        </w:rPr>
        <w:t xml:space="preserve"> missile is seen as a move to bolster the defenses of its partners as well as boost revenues. The Reuters report cited an Indian government note which stated that Prime Minister </w:t>
      </w:r>
      <w:proofErr w:type="spellStart"/>
      <w:r w:rsidRPr="005F1F75">
        <w:rPr>
          <w:sz w:val="16"/>
        </w:rPr>
        <w:t>Narendra</w:t>
      </w:r>
      <w:proofErr w:type="spellEnd"/>
      <w:r w:rsidRPr="005F1F75">
        <w:rPr>
          <w:sz w:val="16"/>
        </w:rPr>
        <w:t xml:space="preserve"> </w:t>
      </w:r>
      <w:proofErr w:type="spellStart"/>
      <w:r w:rsidRPr="005F1F75">
        <w:rPr>
          <w:sz w:val="16"/>
        </w:rPr>
        <w:t>Modi</w:t>
      </w:r>
      <w:proofErr w:type="spellEnd"/>
      <w:r w:rsidRPr="005F1F75">
        <w:rPr>
          <w:sz w:val="16"/>
        </w:rPr>
        <w:t xml:space="preserve"> has ordered </w:t>
      </w:r>
      <w:proofErr w:type="spellStart"/>
      <w:r w:rsidRPr="005F1F75">
        <w:rPr>
          <w:sz w:val="16"/>
        </w:rPr>
        <w:t>BrahMos</w:t>
      </w:r>
      <w:proofErr w:type="spellEnd"/>
      <w:r w:rsidRPr="005F1F75">
        <w:rPr>
          <w:sz w:val="16"/>
        </w:rPr>
        <w:t xml:space="preserve"> Aerospace, the country's missile producer, to accelerate sales to five countries that included Vietnam, Indonesia, South Africa, Chile and Brazil. The note, which sources said was issued early this year, also has a second list that included 11 other countries led by the Philippines, Thailand, Malaysia and the United Arab Emirates. </w:t>
      </w:r>
      <w:r w:rsidRPr="00620A1F">
        <w:rPr>
          <w:rStyle w:val="StyleUnderline"/>
          <w:highlight w:val="cyan"/>
        </w:rPr>
        <w:t xml:space="preserve">The </w:t>
      </w:r>
      <w:proofErr w:type="spellStart"/>
      <w:r w:rsidRPr="00620A1F">
        <w:rPr>
          <w:rStyle w:val="StyleUnderline"/>
          <w:highlight w:val="cyan"/>
        </w:rPr>
        <w:t>BrahMos</w:t>
      </w:r>
      <w:proofErr w:type="spellEnd"/>
      <w:r w:rsidRPr="00620A1F">
        <w:rPr>
          <w:rStyle w:val="StyleUnderline"/>
          <w:highlight w:val="cyan"/>
        </w:rPr>
        <w:t xml:space="preserve"> missile</w:t>
      </w:r>
      <w:r w:rsidRPr="005F1F75">
        <w:rPr>
          <w:sz w:val="16"/>
        </w:rPr>
        <w:t xml:space="preserve">, said to be </w:t>
      </w:r>
      <w:r w:rsidRPr="00620A1F">
        <w:rPr>
          <w:rStyle w:val="StyleUnderline"/>
          <w:highlight w:val="cyan"/>
        </w:rPr>
        <w:t>world's fastest cruise missile</w:t>
      </w:r>
      <w:r w:rsidRPr="005F1F75">
        <w:rPr>
          <w:sz w:val="16"/>
        </w:rPr>
        <w:t xml:space="preserve"> with a top speed of three times the speed of sound, has been requested by Vietnam since 2011, </w:t>
      </w:r>
      <w:r w:rsidRPr="00620A1F">
        <w:rPr>
          <w:rStyle w:val="StyleUnderline"/>
          <w:highlight w:val="cyan"/>
        </w:rPr>
        <w:t>which China considers as destabilizing</w:t>
      </w:r>
      <w:r w:rsidRPr="005F1F75">
        <w:rPr>
          <w:rStyle w:val="StyleUnderline"/>
        </w:rPr>
        <w:t>.</w:t>
      </w:r>
      <w:r w:rsidRPr="005F1F75">
        <w:rPr>
          <w:sz w:val="16"/>
        </w:rPr>
        <w:t xml:space="preserve"> Indonesia and the Philippines also asked for the </w:t>
      </w:r>
      <w:proofErr w:type="spellStart"/>
      <w:r w:rsidRPr="005F1F75">
        <w:rPr>
          <w:sz w:val="16"/>
        </w:rPr>
        <w:t>BrahMos</w:t>
      </w:r>
      <w:proofErr w:type="spellEnd"/>
      <w:r w:rsidRPr="005F1F75">
        <w:rPr>
          <w:sz w:val="16"/>
        </w:rPr>
        <w:t xml:space="preserve">, which has a range of 290 kilometers and can be launched from sea, land and submarine. The air-launch version of the missile is currently being tested. Although </w:t>
      </w:r>
      <w:r w:rsidRPr="00620A1F">
        <w:rPr>
          <w:rStyle w:val="StyleUnderline"/>
          <w:highlight w:val="cyan"/>
        </w:rPr>
        <w:t>India</w:t>
      </w:r>
      <w:r w:rsidRPr="005F1F75">
        <w:rPr>
          <w:sz w:val="16"/>
        </w:rPr>
        <w:t xml:space="preserve"> has no territorial dispute in the South China Sea, unlike Malaysia, the Philippines and Vietnam, its land border claim with China is still unsettled and it </w:t>
      </w:r>
      <w:r w:rsidRPr="005F1F75">
        <w:rPr>
          <w:rStyle w:val="StyleUnderline"/>
        </w:rPr>
        <w:t xml:space="preserve">is </w:t>
      </w:r>
      <w:r w:rsidRPr="00620A1F">
        <w:rPr>
          <w:rStyle w:val="StyleUnderline"/>
          <w:highlight w:val="cyan"/>
        </w:rPr>
        <w:t>concerned with China's expanding presence in the Indian Ocean. India</w:t>
      </w:r>
      <w:r w:rsidRPr="00620A1F">
        <w:rPr>
          <w:sz w:val="16"/>
          <w:highlight w:val="cyan"/>
        </w:rPr>
        <w:t xml:space="preserve"> </w:t>
      </w:r>
      <w:r w:rsidRPr="00620A1F">
        <w:rPr>
          <w:rStyle w:val="StyleUnderline"/>
          <w:highlight w:val="cyan"/>
        </w:rPr>
        <w:t>has</w:t>
      </w:r>
      <w:r w:rsidRPr="005F1F75">
        <w:rPr>
          <w:sz w:val="16"/>
        </w:rPr>
        <w:t xml:space="preserve"> also </w:t>
      </w:r>
      <w:r w:rsidRPr="00620A1F">
        <w:rPr>
          <w:rStyle w:val="StyleUnderline"/>
          <w:highlight w:val="cyan"/>
        </w:rPr>
        <w:t xml:space="preserve">complained about the military assistance given by China to </w:t>
      </w:r>
      <w:r w:rsidRPr="00620A1F">
        <w:rPr>
          <w:rStyle w:val="StyleUnderline"/>
        </w:rPr>
        <w:t xml:space="preserve">its rival, </w:t>
      </w:r>
      <w:r w:rsidRPr="00620A1F">
        <w:rPr>
          <w:rStyle w:val="StyleUnderline"/>
          <w:highlight w:val="cyan"/>
        </w:rPr>
        <w:t>Pakistan</w:t>
      </w:r>
      <w:r w:rsidRPr="005F1F75">
        <w:rPr>
          <w:sz w:val="16"/>
        </w:rPr>
        <w:t>, and for allowing Chinese submarines to dock in Sri Lanka.</w:t>
      </w:r>
    </w:p>
    <w:p w:rsidR="00D00E7D" w:rsidRDefault="001248EC" w:rsidP="00D00E7D">
      <w:pPr>
        <w:pStyle w:val="Heading3"/>
      </w:pPr>
      <w:r>
        <w:lastRenderedPageBreak/>
        <w:t>UQ (need to hi)</w:t>
      </w:r>
    </w:p>
    <w:p w:rsidR="001248EC" w:rsidRPr="001248EC" w:rsidRDefault="001248EC" w:rsidP="001248EC">
      <w:pPr>
        <w:pStyle w:val="Heading4"/>
      </w:pPr>
      <w:r>
        <w:t>Russia-China-Pakistan axis scares India now</w:t>
      </w:r>
    </w:p>
    <w:p w:rsidR="00AE3B77" w:rsidRPr="00AE3B77" w:rsidRDefault="00AE3B77" w:rsidP="00AE3B77">
      <w:r w:rsidRPr="001248EC">
        <w:rPr>
          <w:rStyle w:val="Style13ptBold"/>
        </w:rPr>
        <w:t>Shukla 15</w:t>
      </w:r>
      <w:r>
        <w:t xml:space="preserve"> (Vinay Shukla-blogger for Russia &amp; India Report, “</w:t>
      </w:r>
      <w:proofErr w:type="spellStart"/>
      <w:r>
        <w:t>Spectre</w:t>
      </w:r>
      <w:proofErr w:type="spellEnd"/>
      <w:r>
        <w:t xml:space="preserve"> of Russia-China-Pakistan axis haunts Indian minds”, </w:t>
      </w:r>
      <w:hyperlink r:id="rId26" w:history="1">
        <w:r w:rsidRPr="007A2216">
          <w:rPr>
            <w:rStyle w:val="Hyperlink"/>
          </w:rPr>
          <w:t>https://in.rbth.com/blogs/the_flying_troika/2015/09/17/spectre-of-rusia-china-pakistan-axis-haunts-indian-minds_408719</w:t>
        </w:r>
      </w:hyperlink>
      <w:r>
        <w:t xml:space="preserve"> , September 17, </w:t>
      </w:r>
      <w:proofErr w:type="gramStart"/>
      <w:r>
        <w:t>2015 )</w:t>
      </w:r>
      <w:proofErr w:type="gramEnd"/>
    </w:p>
    <w:p w:rsidR="00D00E7D" w:rsidRPr="00AE3B77" w:rsidRDefault="00D00E7D" w:rsidP="00D00E7D">
      <w:pPr>
        <w:rPr>
          <w:sz w:val="16"/>
        </w:rPr>
      </w:pPr>
      <w:r w:rsidRPr="00D00E7D">
        <w:rPr>
          <w:rStyle w:val="StyleUnderline"/>
        </w:rPr>
        <w:t xml:space="preserve">A </w:t>
      </w:r>
      <w:proofErr w:type="spellStart"/>
      <w:r w:rsidRPr="00D00E7D">
        <w:rPr>
          <w:rStyle w:val="StyleUnderline"/>
        </w:rPr>
        <w:t>spectre</w:t>
      </w:r>
      <w:proofErr w:type="spellEnd"/>
      <w:r w:rsidRPr="00D00E7D">
        <w:rPr>
          <w:rStyle w:val="StyleUnderline"/>
        </w:rPr>
        <w:t xml:space="preserve"> is haunting Indian minds — the </w:t>
      </w:r>
      <w:proofErr w:type="spellStart"/>
      <w:r w:rsidRPr="00D00E7D">
        <w:rPr>
          <w:rStyle w:val="StyleUnderline"/>
        </w:rPr>
        <w:t>spectre</w:t>
      </w:r>
      <w:proofErr w:type="spellEnd"/>
      <w:r w:rsidRPr="00D00E7D">
        <w:rPr>
          <w:rStyle w:val="StyleUnderline"/>
        </w:rPr>
        <w:t xml:space="preserve"> of a Russia-China-Pakistan ‘Axis’ directed against India’s security and vital interests</w:t>
      </w:r>
      <w:r w:rsidRPr="00AE3B77">
        <w:rPr>
          <w:sz w:val="16"/>
        </w:rPr>
        <w:t>. At least judging by local media comments and academic discourse one gets this impression.</w:t>
      </w:r>
      <w:r w:rsidR="00AE3B77" w:rsidRPr="00AE3B77">
        <w:rPr>
          <w:sz w:val="16"/>
        </w:rPr>
        <w:t xml:space="preserve"> </w:t>
      </w:r>
      <w:r w:rsidRPr="00AE3B77">
        <w:rPr>
          <w:sz w:val="16"/>
        </w:rPr>
        <w:t xml:space="preserve">Of course, who doesn’t know about the ‘all-weather’ China-Pakistan relationship, but on this backdrop </w:t>
      </w:r>
      <w:r w:rsidRPr="00D00E7D">
        <w:rPr>
          <w:rStyle w:val="StyleUnderline"/>
        </w:rPr>
        <w:t>India’s old and time-tested friend Russia warming up to Pakistan has stolen the good night’s sleep of many strategists and analysts and caused a storm in the web based social media.</w:t>
      </w:r>
      <w:r w:rsidR="00AE3B77">
        <w:rPr>
          <w:rStyle w:val="StyleUnderline"/>
        </w:rPr>
        <w:t xml:space="preserve"> </w:t>
      </w:r>
      <w:r w:rsidRPr="00AE3B77">
        <w:rPr>
          <w:sz w:val="16"/>
        </w:rPr>
        <w:t>The Russia-China-Pakistan axis bogey is generally raised in the Indian media by a powerful pro-American lobby, which is prodding the (</w:t>
      </w:r>
      <w:proofErr w:type="spellStart"/>
      <w:r w:rsidRPr="00AE3B77">
        <w:rPr>
          <w:sz w:val="16"/>
        </w:rPr>
        <w:t>Narendra</w:t>
      </w:r>
      <w:proofErr w:type="spellEnd"/>
      <w:r w:rsidRPr="00AE3B77">
        <w:rPr>
          <w:sz w:val="16"/>
        </w:rPr>
        <w:t xml:space="preserve">) </w:t>
      </w:r>
      <w:proofErr w:type="spellStart"/>
      <w:r w:rsidRPr="00AE3B77">
        <w:rPr>
          <w:sz w:val="16"/>
        </w:rPr>
        <w:t>Modi</w:t>
      </w:r>
      <w:proofErr w:type="spellEnd"/>
      <w:r w:rsidRPr="00AE3B77">
        <w:rPr>
          <w:sz w:val="16"/>
        </w:rPr>
        <w:t xml:space="preserve"> government to jump on the US bandwagon in containing China and stop buying arms from Russia. But do they understand the costs of such policy for the common Indian?</w:t>
      </w:r>
      <w:r w:rsidR="00AE3B77" w:rsidRPr="00AE3B77">
        <w:rPr>
          <w:sz w:val="16"/>
        </w:rPr>
        <w:t xml:space="preserve"> </w:t>
      </w:r>
      <w:r w:rsidRPr="00D00E7D">
        <w:rPr>
          <w:rStyle w:val="StyleUnderline"/>
        </w:rPr>
        <w:t>We get</w:t>
      </w:r>
      <w:r w:rsidRPr="00AE3B77">
        <w:rPr>
          <w:sz w:val="16"/>
        </w:rPr>
        <w:t xml:space="preserve"> media </w:t>
      </w:r>
      <w:r w:rsidRPr="00D00E7D">
        <w:rPr>
          <w:rStyle w:val="StyleUnderline"/>
        </w:rPr>
        <w:t>reports</w:t>
      </w:r>
      <w:r w:rsidRPr="00AE3B77">
        <w:rPr>
          <w:sz w:val="16"/>
        </w:rPr>
        <w:t xml:space="preserve"> </w:t>
      </w:r>
      <w:r w:rsidRPr="00D00E7D">
        <w:rPr>
          <w:rStyle w:val="StyleUnderline"/>
        </w:rPr>
        <w:t>daily about ‘cash-strapped’ Russia selling this or that lethal weapon to Pakistan</w:t>
      </w:r>
      <w:r w:rsidRPr="00AE3B77">
        <w:rPr>
          <w:sz w:val="16"/>
        </w:rPr>
        <w:t>, but so far only the report of selling 4-5 Mi-35M assault helicopters for anti-terror operations has been officially confirmed.</w:t>
      </w:r>
      <w:r w:rsidR="00AE3B77" w:rsidRPr="00AE3B77">
        <w:rPr>
          <w:sz w:val="16"/>
        </w:rPr>
        <w:t xml:space="preserve"> </w:t>
      </w:r>
      <w:r w:rsidRPr="00AE3B77">
        <w:rPr>
          <w:sz w:val="16"/>
        </w:rPr>
        <w:t xml:space="preserve">During their recent Russia visits Pakistan </w:t>
      </w:r>
      <w:proofErr w:type="spellStart"/>
      <w:r w:rsidRPr="00AE3B77">
        <w:rPr>
          <w:sz w:val="16"/>
        </w:rPr>
        <w:t>Defence</w:t>
      </w:r>
      <w:proofErr w:type="spellEnd"/>
      <w:r w:rsidRPr="00AE3B77">
        <w:rPr>
          <w:sz w:val="16"/>
        </w:rPr>
        <w:t xml:space="preserve"> Minister Khawaja Asif and Army Chief General </w:t>
      </w:r>
      <w:proofErr w:type="spellStart"/>
      <w:r w:rsidRPr="00AE3B77">
        <w:rPr>
          <w:sz w:val="16"/>
        </w:rPr>
        <w:t>Raheel</w:t>
      </w:r>
      <w:proofErr w:type="spellEnd"/>
      <w:r w:rsidRPr="00AE3B77">
        <w:rPr>
          <w:sz w:val="16"/>
        </w:rPr>
        <w:t xml:space="preserve"> Sharif evinced their interest in acquiring cutting-edge Russian weapons. </w:t>
      </w:r>
      <w:r w:rsidRPr="00D00E7D">
        <w:rPr>
          <w:rStyle w:val="StyleUnderline"/>
        </w:rPr>
        <w:t xml:space="preserve">There have been reports of Pakistan taking interest in buying </w:t>
      </w:r>
      <w:proofErr w:type="spellStart"/>
      <w:r w:rsidRPr="00D00E7D">
        <w:rPr>
          <w:rStyle w:val="StyleUnderline"/>
        </w:rPr>
        <w:t>Sukhoi</w:t>
      </w:r>
      <w:proofErr w:type="spellEnd"/>
      <w:r w:rsidRPr="00D00E7D">
        <w:rPr>
          <w:rStyle w:val="StyleUnderline"/>
        </w:rPr>
        <w:t xml:space="preserve"> Su-35 multirole state-of-the-art fighters</w:t>
      </w:r>
      <w:r w:rsidRPr="00AE3B77">
        <w:rPr>
          <w:sz w:val="16"/>
        </w:rPr>
        <w:t>, which has raised the BP of many strategic pundits in New Delhi.</w:t>
      </w:r>
      <w:r w:rsidR="00AE3B77" w:rsidRPr="00AE3B77">
        <w:rPr>
          <w:sz w:val="16"/>
        </w:rPr>
        <w:t xml:space="preserve"> </w:t>
      </w:r>
      <w:r w:rsidRPr="00AE3B77">
        <w:rPr>
          <w:sz w:val="16"/>
        </w:rPr>
        <w:t xml:space="preserve">In this context I recall former Russian Prime Minister Yevgeny Primakov’s book “Years in Big Politics” (original Russian title: </w:t>
      </w:r>
      <w:proofErr w:type="spellStart"/>
      <w:r w:rsidRPr="00AE3B77">
        <w:rPr>
          <w:sz w:val="16"/>
        </w:rPr>
        <w:t>Gody</w:t>
      </w:r>
      <w:proofErr w:type="spellEnd"/>
      <w:r w:rsidRPr="00AE3B77">
        <w:rPr>
          <w:sz w:val="16"/>
        </w:rPr>
        <w:t xml:space="preserve"> v Bolshoi </w:t>
      </w:r>
      <w:proofErr w:type="spellStart"/>
      <w:r w:rsidRPr="00AE3B77">
        <w:rPr>
          <w:sz w:val="16"/>
        </w:rPr>
        <w:t>Politike</w:t>
      </w:r>
      <w:proofErr w:type="spellEnd"/>
      <w:r w:rsidRPr="00AE3B77">
        <w:rPr>
          <w:sz w:val="16"/>
        </w:rPr>
        <w:t>) published in 1999. Since the Soviet collapse Academician Primakov was chief of the Russian Foreign Intelligence Service (SVR) till his appointment as Foreign Minister in January 1996 by President Boris Yeltsin.</w:t>
      </w:r>
      <w:r w:rsidR="00AE3B77" w:rsidRPr="00AE3B77">
        <w:rPr>
          <w:sz w:val="16"/>
        </w:rPr>
        <w:t xml:space="preserve"> </w:t>
      </w:r>
      <w:r w:rsidRPr="00AE3B77">
        <w:rPr>
          <w:sz w:val="16"/>
        </w:rPr>
        <w:t xml:space="preserve">He writes that in early 1990s Pakistan had requested for </w:t>
      </w:r>
      <w:proofErr w:type="spellStart"/>
      <w:r w:rsidRPr="00AE3B77">
        <w:rPr>
          <w:sz w:val="16"/>
        </w:rPr>
        <w:t>Sukhoi</w:t>
      </w:r>
      <w:proofErr w:type="spellEnd"/>
      <w:r w:rsidRPr="00AE3B77">
        <w:rPr>
          <w:sz w:val="16"/>
        </w:rPr>
        <w:t xml:space="preserve"> Su-27 fighters from Russia, which were the best warplane at that time. According to Primakov, the Russian Foreign Ministry (then headed by Andrei Kozyrev) had cleared the deal. However, the Kremlin referred it to SVR.</w:t>
      </w:r>
      <w:r w:rsidR="00AE3B77" w:rsidRPr="00AE3B77">
        <w:rPr>
          <w:sz w:val="16"/>
        </w:rPr>
        <w:t xml:space="preserve"> </w:t>
      </w:r>
      <w:r w:rsidRPr="00AE3B77">
        <w:rPr>
          <w:sz w:val="16"/>
        </w:rPr>
        <w:t>“We asked the Pakistani side, do they have funds to buy the planes? They replied, yes, they have agreement with Saudi Arabia. We cross-checked through our channels and found it was not true. SVR established that it was a grand foreign plot to scuttle Russia’s military-technical cooperation with India,” former Russian Prime Minister Primakov wrote in his book.</w:t>
      </w:r>
      <w:r w:rsidR="00AE3B77" w:rsidRPr="00AE3B77">
        <w:rPr>
          <w:sz w:val="16"/>
        </w:rPr>
        <w:t xml:space="preserve"> </w:t>
      </w:r>
      <w:r w:rsidRPr="00AE3B77">
        <w:rPr>
          <w:sz w:val="16"/>
        </w:rPr>
        <w:t xml:space="preserve">Russian Deputy Foreign Minister Sergei </w:t>
      </w:r>
      <w:proofErr w:type="spellStart"/>
      <w:r w:rsidRPr="00AE3B77">
        <w:rPr>
          <w:sz w:val="16"/>
        </w:rPr>
        <w:t>Ryabkov’s</w:t>
      </w:r>
      <w:proofErr w:type="spellEnd"/>
      <w:r w:rsidRPr="00AE3B77">
        <w:rPr>
          <w:sz w:val="16"/>
        </w:rPr>
        <w:t xml:space="preserve"> recent statement on the sidelines of Arms Expo in Nizhny </w:t>
      </w:r>
      <w:proofErr w:type="spellStart"/>
      <w:r w:rsidRPr="00AE3B77">
        <w:rPr>
          <w:sz w:val="16"/>
        </w:rPr>
        <w:t>Tagil</w:t>
      </w:r>
      <w:proofErr w:type="spellEnd"/>
      <w:r w:rsidRPr="00AE3B77">
        <w:rPr>
          <w:sz w:val="16"/>
        </w:rPr>
        <w:t xml:space="preserve"> has caused alarm in India, forcing the Russian Embassy in New Delhi to issue a clear-cut statement reiterating that Moscow will never take any step ‘detrimental’ to the security and safety of its privileged strategic partner India. It described the </w:t>
      </w:r>
      <w:proofErr w:type="spellStart"/>
      <w:r w:rsidRPr="00AE3B77">
        <w:rPr>
          <w:sz w:val="16"/>
        </w:rPr>
        <w:t>furore</w:t>
      </w:r>
      <w:proofErr w:type="spellEnd"/>
      <w:r w:rsidRPr="00AE3B77">
        <w:rPr>
          <w:sz w:val="16"/>
        </w:rPr>
        <w:t xml:space="preserve"> in Indian media over the agency report as ‘over reaction’.</w:t>
      </w:r>
      <w:r w:rsidR="00AE3B77" w:rsidRPr="00AE3B77">
        <w:rPr>
          <w:sz w:val="16"/>
        </w:rPr>
        <w:t xml:space="preserve"> </w:t>
      </w:r>
      <w:r w:rsidRPr="00AE3B77">
        <w:rPr>
          <w:sz w:val="16"/>
        </w:rPr>
        <w:t>So, what is the reality? My over three decades of experience of covering Russia has taught me never to depend on translation of the original Russian text, as the Russian language is so rich that one and the same word may have many meanings, depending on the context. So, I naturally went to the original agency copy in English, which caused euphoria in the Pakistani web community and despair in India.</w:t>
      </w:r>
      <w:r w:rsidR="00AE3B77" w:rsidRPr="00AE3B77">
        <w:rPr>
          <w:sz w:val="16"/>
        </w:rPr>
        <w:t xml:space="preserve"> </w:t>
      </w:r>
      <w:r w:rsidRPr="00AE3B77">
        <w:rPr>
          <w:sz w:val="16"/>
        </w:rPr>
        <w:t xml:space="preserve">Mr. </w:t>
      </w:r>
      <w:proofErr w:type="spellStart"/>
      <w:r w:rsidRPr="00AE3B77">
        <w:rPr>
          <w:sz w:val="16"/>
        </w:rPr>
        <w:t>Ryabkov</w:t>
      </w:r>
      <w:proofErr w:type="spellEnd"/>
      <w:r w:rsidRPr="00AE3B77">
        <w:rPr>
          <w:sz w:val="16"/>
        </w:rPr>
        <w:t xml:space="preserve"> called Pakistan as Russia’s ‘nearest </w:t>
      </w:r>
      <w:proofErr w:type="spellStart"/>
      <w:r w:rsidRPr="00AE3B77">
        <w:rPr>
          <w:sz w:val="16"/>
        </w:rPr>
        <w:t>neighbour</w:t>
      </w:r>
      <w:proofErr w:type="spellEnd"/>
      <w:r w:rsidRPr="00AE3B77">
        <w:rPr>
          <w:sz w:val="16"/>
        </w:rPr>
        <w:t xml:space="preserve">’ (geographically) and a partner looking for developing relations in not only in </w:t>
      </w:r>
      <w:proofErr w:type="spellStart"/>
      <w:r w:rsidRPr="00AE3B77">
        <w:rPr>
          <w:sz w:val="16"/>
        </w:rPr>
        <w:t>defence</w:t>
      </w:r>
      <w:proofErr w:type="spellEnd"/>
      <w:r w:rsidRPr="00AE3B77">
        <w:rPr>
          <w:sz w:val="16"/>
        </w:rPr>
        <w:t>, but also in many spheres including energy. But the English translation of the same news story described Pakistan as Russia’s ‘closest partner’ in South Asia, which de facto questions the privileged strategic partnership with India.</w:t>
      </w:r>
      <w:r w:rsidR="00AE3B77" w:rsidRPr="00AE3B77">
        <w:rPr>
          <w:sz w:val="16"/>
        </w:rPr>
        <w:t xml:space="preserve"> </w:t>
      </w:r>
      <w:r w:rsidRPr="00AE3B77">
        <w:rPr>
          <w:sz w:val="16"/>
        </w:rPr>
        <w:t>However, factually it is just not true, but explains the ‘over reaction’ of the Indian media. Perhaps, that’s why the Russian Embassy in New Delhi was forced to issue an unprecedented denial, reiterating Moscow’s commitment to the Strategic Partnership Declaration of 2000, where both Russia and India have taken obligations not to indulge into activities ‘detrimental’ to the security of other party.</w:t>
      </w:r>
      <w:r w:rsidR="00AE3B77" w:rsidRPr="00AE3B77">
        <w:rPr>
          <w:sz w:val="16"/>
        </w:rPr>
        <w:t xml:space="preserve"> </w:t>
      </w:r>
      <w:r w:rsidRPr="00AE3B77">
        <w:rPr>
          <w:sz w:val="16"/>
        </w:rPr>
        <w:t xml:space="preserve">The Russia-Pakistan bogey was first raised after Russian </w:t>
      </w:r>
      <w:proofErr w:type="spellStart"/>
      <w:r w:rsidRPr="00AE3B77">
        <w:rPr>
          <w:sz w:val="16"/>
        </w:rPr>
        <w:t>Defence</w:t>
      </w:r>
      <w:proofErr w:type="spellEnd"/>
      <w:r w:rsidRPr="00AE3B77">
        <w:rPr>
          <w:sz w:val="16"/>
        </w:rPr>
        <w:t xml:space="preserve"> Minister Sergei </w:t>
      </w:r>
      <w:proofErr w:type="spellStart"/>
      <w:r w:rsidRPr="00AE3B77">
        <w:rPr>
          <w:sz w:val="16"/>
        </w:rPr>
        <w:t>Shoigu’s</w:t>
      </w:r>
      <w:proofErr w:type="spellEnd"/>
      <w:r w:rsidRPr="00AE3B77">
        <w:rPr>
          <w:sz w:val="16"/>
        </w:rPr>
        <w:t xml:space="preserve"> November 2014 Islamabad visit, when the two countries signed a </w:t>
      </w:r>
      <w:proofErr w:type="spellStart"/>
      <w:r w:rsidRPr="00AE3B77">
        <w:rPr>
          <w:sz w:val="16"/>
        </w:rPr>
        <w:t>defence</w:t>
      </w:r>
      <w:proofErr w:type="spellEnd"/>
      <w:r w:rsidRPr="00AE3B77">
        <w:rPr>
          <w:sz w:val="16"/>
        </w:rPr>
        <w:t xml:space="preserve"> cooperation agreement. To be frank, such agreements are a common thing in the diplomatic practice of the </w:t>
      </w:r>
      <w:proofErr w:type="spellStart"/>
      <w:r w:rsidRPr="00AE3B77">
        <w:rPr>
          <w:sz w:val="16"/>
        </w:rPr>
        <w:t>nations</w:t>
      </w:r>
      <w:proofErr w:type="spellEnd"/>
      <w:r w:rsidRPr="00AE3B77">
        <w:rPr>
          <w:sz w:val="16"/>
        </w:rPr>
        <w:t xml:space="preserve"> formally not at war. So what? India also holds joint war games with the Chinese military. Not only this, for over a decade we have interacted with China at the highest level in the Russia-India-China triangle, is it an anti-Pakistan triangle?</w:t>
      </w:r>
      <w:r w:rsidR="00AE3B77" w:rsidRPr="00AE3B77">
        <w:rPr>
          <w:sz w:val="16"/>
        </w:rPr>
        <w:t xml:space="preserve"> </w:t>
      </w:r>
      <w:r w:rsidRPr="00AE3B77">
        <w:rPr>
          <w:sz w:val="16"/>
        </w:rPr>
        <w:t xml:space="preserve">Moreover both New Delhi and Islamabad are in the process of joining the Russia-China-led Shanghai Cooperation </w:t>
      </w:r>
      <w:proofErr w:type="spellStart"/>
      <w:r w:rsidRPr="00AE3B77">
        <w:rPr>
          <w:sz w:val="16"/>
        </w:rPr>
        <w:t>Organisation</w:t>
      </w:r>
      <w:proofErr w:type="spellEnd"/>
      <w:r w:rsidRPr="00AE3B77">
        <w:rPr>
          <w:sz w:val="16"/>
        </w:rPr>
        <w:t xml:space="preserve">, with the prime goal of combating terrorism, extremism and separatism – the problems of main concern for India. Pakistan will now have to prove its commitment to the common goal to other fellow members of this regional </w:t>
      </w:r>
      <w:proofErr w:type="spellStart"/>
      <w:r w:rsidRPr="00AE3B77">
        <w:rPr>
          <w:sz w:val="16"/>
        </w:rPr>
        <w:t>organisation</w:t>
      </w:r>
      <w:proofErr w:type="spellEnd"/>
      <w:r w:rsidRPr="00AE3B77">
        <w:rPr>
          <w:sz w:val="16"/>
        </w:rPr>
        <w:t>.</w:t>
      </w:r>
      <w:r w:rsidR="00AE3B77" w:rsidRPr="00AE3B77">
        <w:rPr>
          <w:sz w:val="16"/>
        </w:rPr>
        <w:t xml:space="preserve"> </w:t>
      </w:r>
      <w:r w:rsidRPr="00AE3B77">
        <w:rPr>
          <w:rStyle w:val="StyleUnderline"/>
        </w:rPr>
        <w:t xml:space="preserve">In view of the imminent US withdrawal from Afghanistan, Russia sees Pakistan as a key player in its </w:t>
      </w:r>
      <w:proofErr w:type="spellStart"/>
      <w:r w:rsidRPr="00AE3B77">
        <w:rPr>
          <w:rStyle w:val="StyleUnderline"/>
        </w:rPr>
        <w:t>neighbourhood</w:t>
      </w:r>
      <w:proofErr w:type="spellEnd"/>
      <w:r w:rsidRPr="00AE3B77">
        <w:rPr>
          <w:rStyle w:val="StyleUnderline"/>
        </w:rPr>
        <w:t>,</w:t>
      </w:r>
      <w:r w:rsidRPr="00AE3B77">
        <w:rPr>
          <w:sz w:val="16"/>
        </w:rPr>
        <w:t xml:space="preserve"> which can play either a </w:t>
      </w:r>
      <w:proofErr w:type="spellStart"/>
      <w:r w:rsidRPr="00AE3B77">
        <w:rPr>
          <w:sz w:val="16"/>
        </w:rPr>
        <w:t>stabilising</w:t>
      </w:r>
      <w:proofErr w:type="spellEnd"/>
      <w:r w:rsidRPr="00AE3B77">
        <w:rPr>
          <w:sz w:val="16"/>
        </w:rPr>
        <w:t xml:space="preserve"> or </w:t>
      </w:r>
      <w:proofErr w:type="spellStart"/>
      <w:r w:rsidRPr="00AE3B77">
        <w:rPr>
          <w:sz w:val="16"/>
        </w:rPr>
        <w:t>destabilising</w:t>
      </w:r>
      <w:proofErr w:type="spellEnd"/>
      <w:r w:rsidRPr="00AE3B77">
        <w:rPr>
          <w:sz w:val="16"/>
        </w:rPr>
        <w:t xml:space="preserve"> role, in both cases a mechanism of interaction is a must. According to a former top general of Soviet General Staff, during their Afghan campaign the Soviets maintained constant contact with the Pakistani ISI.</w:t>
      </w:r>
      <w:r w:rsidR="00AE3B77" w:rsidRPr="00AE3B77">
        <w:rPr>
          <w:sz w:val="16"/>
        </w:rPr>
        <w:t xml:space="preserve"> </w:t>
      </w:r>
    </w:p>
    <w:p w:rsidR="003F462A" w:rsidRDefault="00C24E59" w:rsidP="00F33DAA">
      <w:pPr>
        <w:pStyle w:val="Heading3"/>
      </w:pPr>
      <w:r>
        <w:lastRenderedPageBreak/>
        <w:t xml:space="preserve">2AC No War </w:t>
      </w:r>
    </w:p>
    <w:p w:rsidR="003F462A" w:rsidRPr="009C6D6D" w:rsidRDefault="003F462A" w:rsidP="009C6D6D">
      <w:pPr>
        <w:pStyle w:val="Heading4"/>
      </w:pPr>
      <w:r w:rsidRPr="009C6D6D">
        <w:t xml:space="preserve">No China-India war </w:t>
      </w:r>
    </w:p>
    <w:p w:rsidR="003F462A" w:rsidRPr="00F02F63" w:rsidRDefault="003F462A" w:rsidP="003F462A">
      <w:pPr>
        <w:rPr>
          <w:rStyle w:val="StyleUnderline"/>
          <w:rFonts w:cs="Times New Roman"/>
          <w:sz w:val="16"/>
          <w:szCs w:val="16"/>
        </w:rPr>
      </w:pPr>
      <w:r w:rsidRPr="00F02F63">
        <w:rPr>
          <w:rStyle w:val="StyleUnderline"/>
          <w:rFonts w:cs="Times New Roman"/>
          <w:b/>
        </w:rPr>
        <w:t>Carlson ’13</w:t>
      </w:r>
      <w:r w:rsidRPr="00F02F63">
        <w:rPr>
          <w:rStyle w:val="StyleUnderline"/>
          <w:rFonts w:cs="Times New Roman"/>
          <w:b/>
          <w:sz w:val="16"/>
        </w:rPr>
        <w:t xml:space="preserve"> </w:t>
      </w:r>
      <w:r w:rsidRPr="003F462A">
        <w:t xml:space="preserve">(Allen Carlson is an Associate Professor in Cornell University’s Government Department. He was granted his PhD from Yale University’s Political Science Department. His undergraduate degree is from Colby College. In 2005 his Unifying China, Integrating with the World: Securing Chinese Sovereignty in the Reform Era was published by Stanford University Press. He has also written articles that appeared in the Journal of Contemporary China, Pacific Affairs, Asia Policy, and Nations and Nationalism. In addition, he has published monographs for the National Committee on U.S.-China Relations and the East-West Center Washington. Carlson was a Fulbright-Hays scholar at Peking University during the 2004-2005 academic year. In 2005 he was chosen to participate in the National Committee’s Public Intellectuals Program, and he currently serves as an adviser to Cornell’s China Asia Pacific Studies program and </w:t>
      </w:r>
      <w:proofErr w:type="gramStart"/>
      <w:r w:rsidRPr="003F462A">
        <w:t>its</w:t>
      </w:r>
      <w:proofErr w:type="gramEnd"/>
      <w:r w:rsidRPr="003F462A">
        <w:t xml:space="preserve"> East Asia Program. Carlson is currently working on a project exploring the issue of nontraditional security in China’s emerging relationship with the rest of the international system. His most recent publications are the co-edited Contemporary Chinese Politics: New Sources, Methods and Field Strategies (Cambridge University Press, 2010) and New Frontiers in China’s Foreign Relations (Lexington, 2011). China Keeps the Peace at Sea China Keeps the Peace at Sea Why the Dragon Doesn't Want War Allen Carlson February 21, 2013</w:t>
      </w:r>
    </w:p>
    <w:p w:rsidR="003F462A" w:rsidRPr="00F02F63" w:rsidRDefault="003F462A" w:rsidP="003F462A">
      <w:pPr>
        <w:rPr>
          <w:rStyle w:val="StyleUnderline"/>
          <w:rFonts w:cs="Times New Roman"/>
        </w:rPr>
      </w:pPr>
    </w:p>
    <w:p w:rsidR="003F462A" w:rsidRPr="00F02F63" w:rsidRDefault="003F462A" w:rsidP="003F462A">
      <w:pPr>
        <w:rPr>
          <w:rStyle w:val="StyleUnderline"/>
          <w:rFonts w:cs="Times New Roman"/>
          <w:b/>
          <w:bdr w:val="single" w:sz="4" w:space="0" w:color="auto"/>
        </w:rPr>
      </w:pPr>
      <w:r w:rsidRPr="00F02F63">
        <w:rPr>
          <w:rFonts w:cs="Times New Roman"/>
          <w:sz w:val="16"/>
        </w:rPr>
        <w:t>At times in the past few months</w:t>
      </w:r>
      <w:r w:rsidRPr="001A1066">
        <w:rPr>
          <w:rStyle w:val="StyleUnderline"/>
          <w:rFonts w:cs="Times New Roman"/>
          <w:highlight w:val="cyan"/>
        </w:rPr>
        <w:t xml:space="preserve">, </w:t>
      </w:r>
      <w:r w:rsidRPr="001A1066">
        <w:rPr>
          <w:rStyle w:val="StyleUnderline"/>
          <w:rFonts w:cs="Times New Roman"/>
          <w:b/>
          <w:highlight w:val="cyan"/>
        </w:rPr>
        <w:t xml:space="preserve">China and Japan </w:t>
      </w:r>
      <w:r w:rsidRPr="00F02F63">
        <w:rPr>
          <w:rStyle w:val="StyleUnderline"/>
          <w:rFonts w:cs="Times New Roman"/>
          <w:b/>
        </w:rPr>
        <w:t xml:space="preserve">have </w:t>
      </w:r>
      <w:r w:rsidRPr="001A1066">
        <w:rPr>
          <w:rStyle w:val="StyleUnderline"/>
          <w:rFonts w:cs="Times New Roman"/>
          <w:b/>
          <w:highlight w:val="cyan"/>
        </w:rPr>
        <w:t xml:space="preserve">appeared almost ready to </w:t>
      </w:r>
      <w:r w:rsidRPr="00F02F63">
        <w:rPr>
          <w:rFonts w:cs="Times New Roman"/>
          <w:sz w:val="16"/>
        </w:rPr>
        <w:t xml:space="preserve">do </w:t>
      </w:r>
      <w:r w:rsidRPr="001A1066">
        <w:rPr>
          <w:rStyle w:val="StyleUnderline"/>
          <w:rFonts w:cs="Times New Roman"/>
          <w:b/>
          <w:highlight w:val="cyan"/>
        </w:rPr>
        <w:t>battle</w:t>
      </w:r>
      <w:r w:rsidRPr="00F02F63">
        <w:rPr>
          <w:rStyle w:val="StyleUnderline"/>
          <w:rFonts w:cs="Times New Roman"/>
          <w:sz w:val="16"/>
        </w:rPr>
        <w:t xml:space="preserve"> </w:t>
      </w:r>
      <w:r w:rsidRPr="001A1066">
        <w:rPr>
          <w:rStyle w:val="StyleUnderline"/>
          <w:rFonts w:cs="Times New Roman"/>
          <w:highlight w:val="cyan"/>
        </w:rPr>
        <w:t xml:space="preserve">over </w:t>
      </w:r>
      <w:r w:rsidRPr="00F02F63">
        <w:rPr>
          <w:rFonts w:cs="Times New Roman"/>
          <w:sz w:val="16"/>
        </w:rPr>
        <w:t>the</w:t>
      </w:r>
      <w:r w:rsidRPr="001A1066">
        <w:rPr>
          <w:rStyle w:val="StyleUnderline"/>
          <w:rFonts w:cs="Times New Roman"/>
          <w:highlight w:val="cyan"/>
        </w:rPr>
        <w:t xml:space="preserve"> </w:t>
      </w:r>
      <w:proofErr w:type="spellStart"/>
      <w:r w:rsidRPr="001A1066">
        <w:rPr>
          <w:rStyle w:val="StyleUnderline"/>
          <w:rFonts w:cs="Times New Roman"/>
          <w:b/>
          <w:highlight w:val="cyan"/>
        </w:rPr>
        <w:t>Senkaku</w:t>
      </w:r>
      <w:proofErr w:type="spellEnd"/>
      <w:r w:rsidRPr="00F02F63">
        <w:rPr>
          <w:rStyle w:val="StyleUnderline"/>
          <w:rFonts w:cs="Times New Roman"/>
          <w:sz w:val="16"/>
        </w:rPr>
        <w:t xml:space="preserve"> (</w:t>
      </w:r>
      <w:proofErr w:type="spellStart"/>
      <w:r w:rsidRPr="00F02F63">
        <w:rPr>
          <w:rStyle w:val="StyleUnderline"/>
          <w:rFonts w:cs="Times New Roman"/>
          <w:sz w:val="16"/>
        </w:rPr>
        <w:t>Diaoyu</w:t>
      </w:r>
      <w:proofErr w:type="spellEnd"/>
      <w:r w:rsidRPr="00F02F63">
        <w:rPr>
          <w:rStyle w:val="StyleUnderline"/>
          <w:rFonts w:cs="Times New Roman"/>
          <w:sz w:val="16"/>
        </w:rPr>
        <w:t xml:space="preserve">) </w:t>
      </w:r>
      <w:r w:rsidRPr="00F02F63">
        <w:rPr>
          <w:rFonts w:cs="Times New Roman"/>
          <w:sz w:val="16"/>
        </w:rPr>
        <w:t>Islands</w:t>
      </w:r>
      <w:r w:rsidRPr="00F02F63">
        <w:rPr>
          <w:rStyle w:val="StyleUnderline"/>
          <w:rFonts w:cs="Times New Roman"/>
          <w:sz w:val="16"/>
        </w:rPr>
        <w:t xml:space="preserve"> --which are administered by Tokyo but claimed by both countries -- and to ignite a war that could be bigger than any since World War II. Although Tokyo and Beijing have been shadowboxing over the territory for years, the standoff reached a new low in the fall, when the Japanese government nationalized some of the islands by purchasing them from a private owner. The decision set off a wave of violent anti-Japanese demonstrations across China. In the wake of these events, the conflict quickly reached what political scientists call a state of equivalent retaliation -- a situation in which both countries believe that it is imperative to respond in kind to any and all perceived slights. As a result, it may have seemed that armed engagement was imminent</w:t>
      </w:r>
      <w:r w:rsidRPr="001A1066">
        <w:rPr>
          <w:rStyle w:val="StyleUnderline"/>
          <w:rFonts w:cs="Times New Roman"/>
          <w:highlight w:val="cyan"/>
        </w:rPr>
        <w:t xml:space="preserve">. </w:t>
      </w:r>
      <w:r w:rsidRPr="001A1066">
        <w:rPr>
          <w:rStyle w:val="StyleUnderline"/>
          <w:rFonts w:cs="Times New Roman"/>
          <w:b/>
          <w:highlight w:val="cyan"/>
        </w:rPr>
        <w:t xml:space="preserve">Yet, months later, </w:t>
      </w:r>
      <w:r w:rsidRPr="001A1066">
        <w:rPr>
          <w:rStyle w:val="StyleUnderline"/>
          <w:rFonts w:cs="Times New Roman"/>
          <w:b/>
          <w:highlight w:val="cyan"/>
          <w:bdr w:val="single" w:sz="4" w:space="0" w:color="auto"/>
        </w:rPr>
        <w:t>nothing has happened</w:t>
      </w:r>
      <w:r w:rsidRPr="00F02F63">
        <w:rPr>
          <w:rStyle w:val="StyleUnderline"/>
          <w:rFonts w:cs="Times New Roman"/>
          <w:sz w:val="16"/>
        </w:rPr>
        <w:t xml:space="preserve">. And </w:t>
      </w:r>
      <w:r w:rsidRPr="001A1066">
        <w:rPr>
          <w:rStyle w:val="StyleUnderline"/>
          <w:rFonts w:cs="Times New Roman"/>
          <w:b/>
          <w:highlight w:val="cyan"/>
        </w:rPr>
        <w:t xml:space="preserve">despite their aggressive posturing </w:t>
      </w:r>
      <w:r w:rsidRPr="00F02F63">
        <w:rPr>
          <w:rStyle w:val="StyleUnderline"/>
          <w:rFonts w:cs="Times New Roman"/>
        </w:rPr>
        <w:t>in the disputed territory</w:t>
      </w:r>
      <w:r w:rsidRPr="001A1066">
        <w:rPr>
          <w:rStyle w:val="StyleUnderline"/>
          <w:rFonts w:cs="Times New Roman"/>
          <w:highlight w:val="cyan"/>
        </w:rPr>
        <w:t>,</w:t>
      </w:r>
      <w:r w:rsidRPr="001A1066">
        <w:rPr>
          <w:rStyle w:val="StyleUnderline"/>
          <w:rFonts w:cs="Times New Roman"/>
          <w:b/>
          <w:highlight w:val="cyan"/>
        </w:rPr>
        <w:t xml:space="preserve"> both </w:t>
      </w:r>
      <w:r w:rsidRPr="00F02F63">
        <w:rPr>
          <w:rFonts w:cs="Times New Roman"/>
          <w:sz w:val="16"/>
        </w:rPr>
        <w:t>sides</w:t>
      </w:r>
      <w:r w:rsidRPr="00F02F63">
        <w:rPr>
          <w:rStyle w:val="StyleUnderline"/>
          <w:rFonts w:cs="Times New Roman"/>
          <w:b/>
        </w:rPr>
        <w:t xml:space="preserve"> </w:t>
      </w:r>
      <w:r w:rsidRPr="001A1066">
        <w:rPr>
          <w:rStyle w:val="StyleUnderline"/>
          <w:rFonts w:cs="Times New Roman"/>
          <w:b/>
          <w:highlight w:val="cyan"/>
        </w:rPr>
        <w:t>now show</w:t>
      </w:r>
      <w:r w:rsidRPr="00F02F63">
        <w:rPr>
          <w:rStyle w:val="StyleUnderline"/>
          <w:rFonts w:cs="Times New Roman"/>
          <w:sz w:val="16"/>
        </w:rPr>
        <w:t xml:space="preserve"> glimmers of </w:t>
      </w:r>
      <w:r w:rsidRPr="001A1066">
        <w:rPr>
          <w:rStyle w:val="StyleUnderline"/>
          <w:rFonts w:cs="Times New Roman"/>
          <w:b/>
          <w:highlight w:val="cyan"/>
          <w:bdr w:val="single" w:sz="4" w:space="0" w:color="auto"/>
        </w:rPr>
        <w:t xml:space="preserve">willingness to dial down hostilities and </w:t>
      </w:r>
      <w:r w:rsidRPr="00F02F63">
        <w:rPr>
          <w:rStyle w:val="StyleUnderline"/>
          <w:rFonts w:cs="Times New Roman"/>
          <w:b/>
          <w:bdr w:val="single" w:sz="4" w:space="0" w:color="auto"/>
        </w:rPr>
        <w:t xml:space="preserve">to </w:t>
      </w:r>
      <w:r w:rsidRPr="001A1066">
        <w:rPr>
          <w:rStyle w:val="StyleUnderline"/>
          <w:rFonts w:cs="Times New Roman"/>
          <w:b/>
          <w:highlight w:val="cyan"/>
          <w:bdr w:val="single" w:sz="4" w:space="0" w:color="auto"/>
        </w:rPr>
        <w:t>reestablish stability</w:t>
      </w:r>
      <w:r w:rsidRPr="001A1066">
        <w:rPr>
          <w:rStyle w:val="StyleUnderline"/>
          <w:rFonts w:cs="Times New Roman"/>
          <w:b/>
          <w:highlight w:val="cyan"/>
        </w:rPr>
        <w:t>.</w:t>
      </w:r>
      <w:r w:rsidRPr="00F02F63">
        <w:rPr>
          <w:rStyle w:val="StyleUnderline"/>
          <w:rFonts w:cs="Times New Roman"/>
          <w:b/>
        </w:rPr>
        <w:t xml:space="preserve"> </w:t>
      </w:r>
      <w:r w:rsidRPr="00F02F63">
        <w:rPr>
          <w:rFonts w:cs="Times New Roman"/>
          <w:sz w:val="16"/>
        </w:rPr>
        <w:t xml:space="preserve">Some analysts have cited North Korea's recent nuclear test as a factor in the countries' reluctance to engage in military conflict. They argue that the detonation, and Kim Jong </w:t>
      </w:r>
      <w:proofErr w:type="spellStart"/>
      <w:proofErr w:type="gramStart"/>
      <w:r w:rsidRPr="00F02F63">
        <w:rPr>
          <w:rFonts w:cs="Times New Roman"/>
          <w:sz w:val="16"/>
        </w:rPr>
        <w:t>Un's</w:t>
      </w:r>
      <w:proofErr w:type="spellEnd"/>
      <w:proofErr w:type="gramEnd"/>
      <w:r w:rsidRPr="00F02F63">
        <w:rPr>
          <w:rFonts w:cs="Times New Roman"/>
          <w:sz w:val="16"/>
        </w:rPr>
        <w:t xml:space="preserve"> belligerence, brought China and Japan together, unsettling them and placing their differences in a scarier context. Rory </w:t>
      </w:r>
      <w:proofErr w:type="spellStart"/>
      <w:r w:rsidRPr="00F02F63">
        <w:rPr>
          <w:rFonts w:cs="Times New Roman"/>
          <w:sz w:val="16"/>
        </w:rPr>
        <w:t>Medcalf</w:t>
      </w:r>
      <w:proofErr w:type="spellEnd"/>
      <w:r w:rsidRPr="00F02F63">
        <w:rPr>
          <w:rFonts w:cs="Times New Roman"/>
          <w:sz w:val="16"/>
        </w:rPr>
        <w:t>, a senior fellow at the Brookings Institution, explained that "the nuclear test gives the leadership in both Beijing and Tokyo a chance to focus on a foreign and security policy challenge where their interests are not diametrically at odds." The nuclear test, though, is a red herring in terms of the conflict over the disputed islands.</w:t>
      </w:r>
      <w:r w:rsidRPr="00F02F63">
        <w:rPr>
          <w:rStyle w:val="StyleUnderline"/>
          <w:rFonts w:cs="Times New Roman"/>
        </w:rPr>
        <w:t xml:space="preserve"> In truth, the</w:t>
      </w:r>
      <w:r w:rsidRPr="00F02F63">
        <w:rPr>
          <w:rStyle w:val="StyleUnderline"/>
          <w:rFonts w:cs="Times New Roman"/>
          <w:b/>
          <w:bdr w:val="single" w:sz="4" w:space="0" w:color="auto"/>
        </w:rPr>
        <w:t xml:space="preserve"> </w:t>
      </w:r>
      <w:r w:rsidRPr="001A1066">
        <w:rPr>
          <w:rStyle w:val="StyleUnderline"/>
          <w:rFonts w:cs="Times New Roman"/>
          <w:b/>
          <w:highlight w:val="cyan"/>
          <w:bdr w:val="single" w:sz="4" w:space="0" w:color="auto"/>
        </w:rPr>
        <w:t xml:space="preserve">roots of the conflict -- and </w:t>
      </w:r>
      <w:r w:rsidRPr="00F02F63">
        <w:rPr>
          <w:rFonts w:cs="Times New Roman"/>
          <w:sz w:val="16"/>
        </w:rPr>
        <w:t>the</w:t>
      </w:r>
      <w:r w:rsidRPr="00F02F63">
        <w:rPr>
          <w:rStyle w:val="StyleUnderline"/>
          <w:rFonts w:cs="Times New Roman"/>
          <w:b/>
          <w:bdr w:val="single" w:sz="4" w:space="0" w:color="auto"/>
        </w:rPr>
        <w:t xml:space="preserve"> </w:t>
      </w:r>
      <w:r w:rsidRPr="001A1066">
        <w:rPr>
          <w:rStyle w:val="StyleUnderline"/>
          <w:rFonts w:cs="Times New Roman"/>
          <w:b/>
          <w:highlight w:val="cyan"/>
          <w:bdr w:val="single" w:sz="4" w:space="0" w:color="auto"/>
        </w:rPr>
        <w:t xml:space="preserve">reasons it has not </w:t>
      </w:r>
      <w:r w:rsidRPr="00F02F63">
        <w:rPr>
          <w:rFonts w:cs="Times New Roman"/>
          <w:sz w:val="16"/>
        </w:rPr>
        <w:t>yet</w:t>
      </w:r>
      <w:r w:rsidRPr="00F02F63">
        <w:rPr>
          <w:rStyle w:val="StyleUnderline"/>
          <w:rFonts w:cs="Times New Roman"/>
          <w:b/>
          <w:bdr w:val="single" w:sz="4" w:space="0" w:color="auto"/>
        </w:rPr>
        <w:t xml:space="preserve"> </w:t>
      </w:r>
      <w:r w:rsidRPr="001A1066">
        <w:rPr>
          <w:rStyle w:val="StyleUnderline"/>
          <w:rFonts w:cs="Times New Roman"/>
          <w:b/>
          <w:highlight w:val="cyan"/>
          <w:bdr w:val="single" w:sz="4" w:space="0" w:color="auto"/>
        </w:rPr>
        <w:t>exploded -- are much deeper</w:t>
      </w:r>
      <w:r w:rsidRPr="00F02F63">
        <w:rPr>
          <w:rFonts w:cs="Times New Roman"/>
          <w:sz w:val="16"/>
        </w:rPr>
        <w:t>. Put simply,</w:t>
      </w:r>
      <w:r w:rsidRPr="00F02F63">
        <w:rPr>
          <w:rStyle w:val="StyleUnderline"/>
          <w:rFonts w:cs="Times New Roman"/>
          <w:b/>
        </w:rPr>
        <w:t xml:space="preserve"> </w:t>
      </w:r>
      <w:r w:rsidRPr="001A1066">
        <w:rPr>
          <w:rStyle w:val="StyleUnderline"/>
          <w:rFonts w:cs="Times New Roman"/>
          <w:b/>
          <w:highlight w:val="cyan"/>
        </w:rPr>
        <w:t xml:space="preserve">China </w:t>
      </w:r>
      <w:r w:rsidRPr="001A1066">
        <w:rPr>
          <w:rStyle w:val="StyleUnderline"/>
          <w:rFonts w:cs="Times New Roman"/>
          <w:b/>
          <w:highlight w:val="cyan"/>
          <w:bdr w:val="single" w:sz="4" w:space="0" w:color="auto"/>
        </w:rPr>
        <w:t xml:space="preserve">cannot afford </w:t>
      </w:r>
      <w:r w:rsidRPr="00F02F63">
        <w:rPr>
          <w:rStyle w:val="StyleUnderline"/>
          <w:rFonts w:cs="Times New Roman"/>
          <w:b/>
          <w:bdr w:val="single" w:sz="4" w:space="0" w:color="auto"/>
        </w:rPr>
        <w:t xml:space="preserve">military </w:t>
      </w:r>
      <w:r w:rsidRPr="001A1066">
        <w:rPr>
          <w:rStyle w:val="StyleUnderline"/>
          <w:rFonts w:cs="Times New Roman"/>
          <w:b/>
          <w:highlight w:val="cyan"/>
          <w:bdr w:val="single" w:sz="4" w:space="0" w:color="auto"/>
        </w:rPr>
        <w:t xml:space="preserve">conflict </w:t>
      </w:r>
      <w:r w:rsidRPr="001A1066">
        <w:rPr>
          <w:rStyle w:val="StyleUnderline"/>
          <w:rFonts w:cs="Times New Roman"/>
          <w:b/>
          <w:highlight w:val="cyan"/>
        </w:rPr>
        <w:t>with</w:t>
      </w:r>
      <w:r w:rsidRPr="001A1066">
        <w:rPr>
          <w:rStyle w:val="StyleUnderline"/>
          <w:rFonts w:cs="Times New Roman"/>
          <w:b/>
          <w:highlight w:val="cyan"/>
          <w:bdr w:val="single" w:sz="4" w:space="0" w:color="auto"/>
        </w:rPr>
        <w:t xml:space="preserve"> any </w:t>
      </w:r>
      <w:r w:rsidRPr="00F02F63">
        <w:rPr>
          <w:rStyle w:val="StyleUnderline"/>
          <w:rFonts w:cs="Times New Roman"/>
          <w:b/>
        </w:rPr>
        <w:t xml:space="preserve">of its </w:t>
      </w:r>
      <w:r w:rsidRPr="001A1066">
        <w:rPr>
          <w:rStyle w:val="StyleUnderline"/>
          <w:rFonts w:cs="Times New Roman"/>
          <w:b/>
          <w:highlight w:val="cyan"/>
        </w:rPr>
        <w:t>Asian neighbors.</w:t>
      </w:r>
      <w:r w:rsidRPr="00F02F63">
        <w:rPr>
          <w:rStyle w:val="StyleUnderline"/>
          <w:rFonts w:cs="Times New Roman"/>
          <w:b/>
        </w:rPr>
        <w:t xml:space="preserve"> </w:t>
      </w:r>
      <w:r w:rsidRPr="00F02F63">
        <w:rPr>
          <w:rStyle w:val="StyleUnderline"/>
          <w:rFonts w:cs="Times New Roman"/>
        </w:rPr>
        <w:t>It is not that China believes it would lose such a spat;</w:t>
      </w:r>
      <w:r w:rsidRPr="00F02F63">
        <w:rPr>
          <w:rStyle w:val="StyleUnderline"/>
          <w:rFonts w:cs="Times New Roman"/>
          <w:sz w:val="16"/>
        </w:rPr>
        <w:t xml:space="preserve"> </w:t>
      </w:r>
      <w:r w:rsidRPr="00F02F63">
        <w:rPr>
          <w:rStyle w:val="StyleUnderline"/>
          <w:rFonts w:cs="Times New Roman"/>
        </w:rPr>
        <w:t xml:space="preserve">the country increasingly enjoys strategic superiority over the entire region, and it is difficult to imagine that its forces would be beaten in a direct engagement </w:t>
      </w:r>
      <w:r w:rsidRPr="001A1066">
        <w:rPr>
          <w:rStyle w:val="StyleUnderline"/>
          <w:rFonts w:cs="Times New Roman"/>
          <w:b/>
          <w:highlight w:val="cyan"/>
        </w:rPr>
        <w:t xml:space="preserve">over </w:t>
      </w:r>
      <w:r w:rsidRPr="001A1066">
        <w:rPr>
          <w:rStyle w:val="StyleUnderline"/>
          <w:rFonts w:cs="Times New Roman"/>
          <w:b/>
          <w:highlight w:val="cyan"/>
          <w:bdr w:val="single" w:sz="4" w:space="0" w:color="auto"/>
        </w:rPr>
        <w:t>the islands</w:t>
      </w:r>
      <w:r w:rsidRPr="001A1066">
        <w:rPr>
          <w:rStyle w:val="StyleUnderline"/>
          <w:rFonts w:cs="Times New Roman"/>
          <w:b/>
          <w:highlight w:val="cyan"/>
        </w:rPr>
        <w:t>,</w:t>
      </w:r>
      <w:r w:rsidRPr="00F02F63">
        <w:rPr>
          <w:rStyle w:val="StyleUnderline"/>
          <w:rFonts w:cs="Times New Roman"/>
          <w:b/>
        </w:rPr>
        <w:t xml:space="preserve"> </w:t>
      </w:r>
      <w:r w:rsidRPr="001A1066">
        <w:rPr>
          <w:rStyle w:val="StyleUnderline"/>
          <w:rFonts w:cs="Times New Roman"/>
          <w:b/>
          <w:highlight w:val="cyan"/>
        </w:rPr>
        <w:t xml:space="preserve">in the </w:t>
      </w:r>
      <w:r w:rsidRPr="001A1066">
        <w:rPr>
          <w:rStyle w:val="StyleUnderline"/>
          <w:rFonts w:cs="Times New Roman"/>
          <w:b/>
          <w:highlight w:val="cyan"/>
          <w:bdr w:val="single" w:sz="4" w:space="0" w:color="auto"/>
        </w:rPr>
        <w:t>South China Sea</w:t>
      </w:r>
      <w:r w:rsidRPr="001A1066">
        <w:rPr>
          <w:rStyle w:val="StyleUnderline"/>
          <w:rFonts w:cs="Times New Roman"/>
          <w:b/>
          <w:highlight w:val="cyan"/>
        </w:rPr>
        <w:t xml:space="preserve"> or in the </w:t>
      </w:r>
      <w:r w:rsidRPr="00F02F63">
        <w:rPr>
          <w:rStyle w:val="StyleUnderline"/>
          <w:rFonts w:cs="Times New Roman"/>
        </w:rPr>
        <w:t>disputed regions along the</w:t>
      </w:r>
      <w:r w:rsidRPr="00F02F63">
        <w:rPr>
          <w:rStyle w:val="StyleUnderline"/>
          <w:rFonts w:cs="Times New Roman"/>
          <w:b/>
        </w:rPr>
        <w:t xml:space="preserve"> </w:t>
      </w:r>
      <w:r w:rsidRPr="001A1066">
        <w:rPr>
          <w:rStyle w:val="StyleUnderline"/>
          <w:rFonts w:cs="Times New Roman"/>
          <w:b/>
          <w:highlight w:val="cyan"/>
          <w:bdr w:val="single" w:sz="4" w:space="0" w:color="auto"/>
        </w:rPr>
        <w:t>Sino-Indian</w:t>
      </w:r>
      <w:r w:rsidRPr="001A1066">
        <w:rPr>
          <w:rStyle w:val="StyleUnderline"/>
          <w:rFonts w:cs="Times New Roman"/>
          <w:b/>
          <w:highlight w:val="cyan"/>
        </w:rPr>
        <w:t xml:space="preserve"> border</w:t>
      </w:r>
      <w:r w:rsidRPr="00F02F63">
        <w:rPr>
          <w:rStyle w:val="StyleUnderline"/>
          <w:rFonts w:cs="Times New Roman"/>
          <w:sz w:val="16"/>
        </w:rPr>
        <w:t xml:space="preserve">. </w:t>
      </w:r>
      <w:r w:rsidRPr="00F02F63">
        <w:rPr>
          <w:rStyle w:val="StyleUnderline"/>
          <w:rFonts w:cs="Times New Roman"/>
        </w:rPr>
        <w:t>However</w:t>
      </w:r>
      <w:r w:rsidRPr="001A1066">
        <w:rPr>
          <w:rStyle w:val="StyleUnderline"/>
          <w:rFonts w:cs="Times New Roman"/>
          <w:b/>
          <w:highlight w:val="cyan"/>
        </w:rPr>
        <w:t xml:space="preserve">, Chinese officials see </w:t>
      </w:r>
      <w:r w:rsidRPr="00F02F63">
        <w:rPr>
          <w:rStyle w:val="StyleUnderline"/>
          <w:rFonts w:cs="Times New Roman"/>
        </w:rPr>
        <w:t>that</w:t>
      </w:r>
      <w:r w:rsidRPr="00F02F63">
        <w:rPr>
          <w:rStyle w:val="StyleUnderline"/>
          <w:rFonts w:cs="Times New Roman"/>
          <w:b/>
        </w:rPr>
        <w:t xml:space="preserve"> </w:t>
      </w:r>
      <w:r w:rsidRPr="001A1066">
        <w:rPr>
          <w:rStyle w:val="StyleUnderline"/>
          <w:rFonts w:cs="Times New Roman"/>
          <w:b/>
          <w:highlight w:val="cyan"/>
          <w:bdr w:val="single" w:sz="4" w:space="0" w:color="auto"/>
        </w:rPr>
        <w:t xml:space="preserve">even the most pronounced victory would be outweighed by </w:t>
      </w:r>
      <w:r w:rsidRPr="00F02F63">
        <w:rPr>
          <w:rStyle w:val="StyleUnderline"/>
          <w:rFonts w:cs="Times New Roman"/>
          <w:bdr w:val="single" w:sz="4" w:space="0" w:color="auto"/>
        </w:rPr>
        <w:t>the</w:t>
      </w:r>
      <w:r w:rsidRPr="00F02F63">
        <w:rPr>
          <w:rStyle w:val="StyleUnderline"/>
          <w:rFonts w:cs="Times New Roman"/>
          <w:b/>
          <w:bdr w:val="single" w:sz="4" w:space="0" w:color="auto"/>
        </w:rPr>
        <w:t xml:space="preserve"> </w:t>
      </w:r>
      <w:r w:rsidRPr="001A1066">
        <w:rPr>
          <w:rStyle w:val="StyleUnderline"/>
          <w:rFonts w:cs="Times New Roman"/>
          <w:b/>
          <w:highlight w:val="cyan"/>
          <w:bdr w:val="single" w:sz="4" w:space="0" w:color="auto"/>
        </w:rPr>
        <w:t>collateral damage</w:t>
      </w:r>
      <w:r w:rsidRPr="001A1066">
        <w:rPr>
          <w:rStyle w:val="StyleUnderline"/>
          <w:rFonts w:cs="Times New Roman"/>
          <w:b/>
          <w:highlight w:val="cyan"/>
        </w:rPr>
        <w:t xml:space="preserve"> </w:t>
      </w:r>
      <w:r w:rsidRPr="00F02F63">
        <w:rPr>
          <w:rStyle w:val="StyleUnderline"/>
          <w:rFonts w:cs="Times New Roman"/>
        </w:rPr>
        <w:t>that such a use of force would cause</w:t>
      </w:r>
      <w:r w:rsidRPr="00F02F63">
        <w:rPr>
          <w:rStyle w:val="StyleUnderline"/>
          <w:rFonts w:cs="Times New Roman"/>
          <w:b/>
        </w:rPr>
        <w:t xml:space="preserve"> </w:t>
      </w:r>
      <w:r w:rsidRPr="001A1066">
        <w:rPr>
          <w:rStyle w:val="StyleUnderline"/>
          <w:rFonts w:cs="Times New Roman"/>
          <w:b/>
          <w:highlight w:val="cyan"/>
        </w:rPr>
        <w:t xml:space="preserve">to Beijing's </w:t>
      </w:r>
      <w:r w:rsidRPr="001A1066">
        <w:rPr>
          <w:rStyle w:val="StyleUnderline"/>
          <w:rFonts w:cs="Times New Roman"/>
          <w:b/>
          <w:highlight w:val="cyan"/>
          <w:bdr w:val="single" w:sz="4" w:space="0" w:color="auto"/>
        </w:rPr>
        <w:t>two most fundamental national interests</w:t>
      </w:r>
      <w:r w:rsidRPr="001A1066">
        <w:rPr>
          <w:rStyle w:val="StyleUnderline"/>
          <w:rFonts w:cs="Times New Roman"/>
          <w:b/>
          <w:highlight w:val="cyan"/>
        </w:rPr>
        <w:t xml:space="preserve"> -- </w:t>
      </w:r>
      <w:r w:rsidRPr="00F02F63">
        <w:rPr>
          <w:rStyle w:val="StyleUnderline"/>
          <w:rFonts w:cs="Times New Roman"/>
          <w:b/>
        </w:rPr>
        <w:t xml:space="preserve">economic </w:t>
      </w:r>
      <w:r w:rsidRPr="001A1066">
        <w:rPr>
          <w:rStyle w:val="StyleUnderline"/>
          <w:rFonts w:cs="Times New Roman"/>
          <w:b/>
          <w:highlight w:val="cyan"/>
        </w:rPr>
        <w:t xml:space="preserve">growth and preventing </w:t>
      </w:r>
      <w:r w:rsidRPr="00F02F63">
        <w:rPr>
          <w:rStyle w:val="StyleUnderline"/>
          <w:rFonts w:cs="Times New Roman"/>
          <w:b/>
        </w:rPr>
        <w:t xml:space="preserve">the </w:t>
      </w:r>
      <w:r w:rsidRPr="001A1066">
        <w:rPr>
          <w:rStyle w:val="StyleUnderline"/>
          <w:rFonts w:cs="Times New Roman"/>
          <w:b/>
          <w:highlight w:val="cyan"/>
        </w:rPr>
        <w:t xml:space="preserve">escalation of </w:t>
      </w:r>
      <w:r w:rsidRPr="00F02F63">
        <w:rPr>
          <w:rStyle w:val="StyleUnderline"/>
          <w:rFonts w:cs="Times New Roman"/>
          <w:b/>
        </w:rPr>
        <w:t xml:space="preserve">radical </w:t>
      </w:r>
      <w:r w:rsidRPr="001A1066">
        <w:rPr>
          <w:rStyle w:val="StyleUnderline"/>
          <w:rFonts w:cs="Times New Roman"/>
          <w:b/>
          <w:highlight w:val="cyan"/>
        </w:rPr>
        <w:t xml:space="preserve">nationalist sentiment at home. </w:t>
      </w:r>
      <w:r w:rsidRPr="001A1066">
        <w:rPr>
          <w:rStyle w:val="StyleUnderline"/>
          <w:rFonts w:cs="Times New Roman"/>
          <w:b/>
          <w:highlight w:val="cyan"/>
          <w:bdr w:val="single" w:sz="4" w:space="0" w:color="auto"/>
        </w:rPr>
        <w:t>These constraints, rather than any external deterrent</w:t>
      </w:r>
      <w:r w:rsidRPr="00F02F63">
        <w:rPr>
          <w:rStyle w:val="StyleUnderline"/>
          <w:rFonts w:cs="Times New Roman"/>
          <w:b/>
        </w:rPr>
        <w:t xml:space="preserve">, </w:t>
      </w:r>
      <w:r w:rsidRPr="001A1066">
        <w:rPr>
          <w:rStyle w:val="StyleUnderline"/>
          <w:rFonts w:cs="Times New Roman"/>
          <w:b/>
          <w:highlight w:val="cyan"/>
        </w:rPr>
        <w:t>will keep</w:t>
      </w:r>
      <w:r w:rsidRPr="00F02F63">
        <w:rPr>
          <w:rStyle w:val="StyleUnderline"/>
          <w:rFonts w:cs="Times New Roman"/>
        </w:rPr>
        <w:t xml:space="preserve"> Xi </w:t>
      </w:r>
      <w:proofErr w:type="spellStart"/>
      <w:r w:rsidRPr="00F02F63">
        <w:rPr>
          <w:rStyle w:val="StyleUnderline"/>
          <w:rFonts w:cs="Times New Roman"/>
        </w:rPr>
        <w:t>Jinping</w:t>
      </w:r>
      <w:proofErr w:type="spellEnd"/>
      <w:r w:rsidRPr="00F02F63">
        <w:rPr>
          <w:rStyle w:val="StyleUnderline"/>
          <w:rFonts w:cs="Times New Roman"/>
        </w:rPr>
        <w:t xml:space="preserve">, </w:t>
      </w:r>
      <w:r w:rsidRPr="001A1066">
        <w:rPr>
          <w:rStyle w:val="StyleUnderline"/>
          <w:rFonts w:cs="Times New Roman"/>
          <w:b/>
          <w:highlight w:val="cyan"/>
        </w:rPr>
        <w:t xml:space="preserve">China's new leader, from </w:t>
      </w:r>
      <w:r w:rsidRPr="00F02F63">
        <w:rPr>
          <w:rStyle w:val="StyleUnderline"/>
          <w:rFonts w:cs="Times New Roman"/>
        </w:rPr>
        <w:t>authorizing the use of deadly</w:t>
      </w:r>
      <w:r w:rsidRPr="00F02F63">
        <w:rPr>
          <w:rStyle w:val="StyleUnderline"/>
          <w:rFonts w:cs="Times New Roman"/>
          <w:b/>
        </w:rPr>
        <w:t xml:space="preserve"> </w:t>
      </w:r>
      <w:r w:rsidRPr="001A1066">
        <w:rPr>
          <w:rStyle w:val="StyleUnderline"/>
          <w:rFonts w:cs="Times New Roman"/>
          <w:b/>
          <w:highlight w:val="cyan"/>
        </w:rPr>
        <w:t>force</w:t>
      </w:r>
      <w:r w:rsidRPr="001A1066">
        <w:rPr>
          <w:rStyle w:val="StyleUnderline"/>
          <w:rFonts w:cs="Times New Roman"/>
          <w:highlight w:val="cyan"/>
        </w:rPr>
        <w:t xml:space="preserve"> </w:t>
      </w:r>
      <w:r w:rsidRPr="00F02F63">
        <w:rPr>
          <w:rFonts w:cs="Times New Roman"/>
          <w:sz w:val="16"/>
        </w:rPr>
        <w:t xml:space="preserve">in the </w:t>
      </w:r>
      <w:proofErr w:type="spellStart"/>
      <w:r w:rsidRPr="00F02F63">
        <w:rPr>
          <w:rFonts w:cs="Times New Roman"/>
          <w:sz w:val="16"/>
        </w:rPr>
        <w:t>Diaoyu</w:t>
      </w:r>
      <w:proofErr w:type="spellEnd"/>
      <w:r w:rsidRPr="00F02F63">
        <w:rPr>
          <w:rFonts w:cs="Times New Roman"/>
          <w:sz w:val="16"/>
        </w:rPr>
        <w:t xml:space="preserve"> Islands </w:t>
      </w:r>
      <w:proofErr w:type="gramStart"/>
      <w:r w:rsidRPr="00F02F63">
        <w:rPr>
          <w:rFonts w:cs="Times New Roman"/>
          <w:sz w:val="16"/>
        </w:rPr>
        <w:t>theater</w:t>
      </w:r>
      <w:proofErr w:type="gramEnd"/>
      <w:r w:rsidRPr="00F02F63">
        <w:rPr>
          <w:rFonts w:cs="Times New Roman"/>
          <w:sz w:val="16"/>
        </w:rPr>
        <w:t xml:space="preserve">. </w:t>
      </w:r>
      <w:r w:rsidRPr="001A1066">
        <w:rPr>
          <w:rStyle w:val="StyleUnderline"/>
          <w:rFonts w:cs="Times New Roman"/>
          <w:highlight w:val="cyan"/>
        </w:rPr>
        <w:t xml:space="preserve">For over </w:t>
      </w:r>
      <w:r w:rsidRPr="001A1066">
        <w:rPr>
          <w:rStyle w:val="StyleUnderline"/>
          <w:rFonts w:cs="Times New Roman"/>
          <w:b/>
          <w:highlight w:val="cyan"/>
          <w:bdr w:val="single" w:sz="4" w:space="0" w:color="auto"/>
        </w:rPr>
        <w:t>three decades</w:t>
      </w:r>
      <w:r w:rsidRPr="001A1066">
        <w:rPr>
          <w:rStyle w:val="StyleUnderline"/>
          <w:rFonts w:cs="Times New Roman"/>
          <w:highlight w:val="cyan"/>
        </w:rPr>
        <w:t xml:space="preserve">, </w:t>
      </w:r>
      <w:r w:rsidRPr="001A1066">
        <w:rPr>
          <w:rStyle w:val="StyleUnderline"/>
          <w:rFonts w:cs="Times New Roman"/>
          <w:b/>
          <w:highlight w:val="cyan"/>
        </w:rPr>
        <w:t>Beijing has promoted</w:t>
      </w:r>
      <w:r w:rsidRPr="001A1066">
        <w:rPr>
          <w:rStyle w:val="StyleUnderline"/>
          <w:rFonts w:cs="Times New Roman"/>
          <w:highlight w:val="cyan"/>
        </w:rPr>
        <w:t xml:space="preserve"> </w:t>
      </w:r>
      <w:r w:rsidRPr="00F02F63">
        <w:rPr>
          <w:rStyle w:val="StyleUnderline"/>
          <w:rFonts w:cs="Times New Roman"/>
        </w:rPr>
        <w:t>peace and</w:t>
      </w:r>
      <w:r w:rsidRPr="00F02F63">
        <w:rPr>
          <w:rStyle w:val="StyleUnderline"/>
          <w:rFonts w:cs="Times New Roman"/>
          <w:b/>
          <w:bdr w:val="single" w:sz="4" w:space="0" w:color="auto"/>
        </w:rPr>
        <w:t xml:space="preserve"> </w:t>
      </w:r>
      <w:r w:rsidRPr="001A1066">
        <w:rPr>
          <w:rStyle w:val="StyleUnderline"/>
          <w:rFonts w:cs="Times New Roman"/>
          <w:b/>
          <w:highlight w:val="cyan"/>
          <w:bdr w:val="single" w:sz="4" w:space="0" w:color="auto"/>
        </w:rPr>
        <w:t>stability</w:t>
      </w:r>
      <w:r w:rsidRPr="001A1066">
        <w:rPr>
          <w:rStyle w:val="StyleUnderline"/>
          <w:rFonts w:cs="Times New Roman"/>
          <w:b/>
          <w:highlight w:val="cyan"/>
        </w:rPr>
        <w:t xml:space="preserve"> in Asia </w:t>
      </w:r>
      <w:r w:rsidRPr="001A1066">
        <w:rPr>
          <w:rStyle w:val="StyleUnderline"/>
          <w:rFonts w:cs="Times New Roman"/>
          <w:highlight w:val="cyan"/>
        </w:rPr>
        <w:t>to facilitate</w:t>
      </w:r>
      <w:r w:rsidRPr="00F02F63">
        <w:rPr>
          <w:rStyle w:val="StyleUnderline"/>
          <w:rFonts w:cs="Times New Roman"/>
        </w:rPr>
        <w:t xml:space="preserve"> conditions amenable to </w:t>
      </w:r>
      <w:r w:rsidRPr="001A1066">
        <w:rPr>
          <w:rStyle w:val="StyleUnderline"/>
          <w:rFonts w:cs="Times New Roman"/>
          <w:b/>
          <w:highlight w:val="cyan"/>
        </w:rPr>
        <w:t>China's</w:t>
      </w:r>
      <w:r w:rsidRPr="001A1066">
        <w:rPr>
          <w:rStyle w:val="StyleUnderline"/>
          <w:rFonts w:cs="Times New Roman"/>
          <w:highlight w:val="cyan"/>
        </w:rPr>
        <w:t xml:space="preserve"> </w:t>
      </w:r>
      <w:r w:rsidRPr="001A1066">
        <w:rPr>
          <w:rStyle w:val="StyleUnderline"/>
          <w:rFonts w:cs="Times New Roman"/>
          <w:b/>
          <w:highlight w:val="cyan"/>
        </w:rPr>
        <w:t>economic</w:t>
      </w:r>
      <w:r w:rsidRPr="001A1066">
        <w:rPr>
          <w:rStyle w:val="StyleUnderline"/>
          <w:rFonts w:cs="Times New Roman"/>
          <w:highlight w:val="cyan"/>
        </w:rPr>
        <w:t xml:space="preserve"> </w:t>
      </w:r>
      <w:r w:rsidRPr="001A1066">
        <w:rPr>
          <w:rStyle w:val="StyleUnderline"/>
          <w:rFonts w:cs="Times New Roman"/>
          <w:b/>
          <w:highlight w:val="cyan"/>
        </w:rPr>
        <w:t>development</w:t>
      </w:r>
      <w:r w:rsidRPr="00F02F63">
        <w:rPr>
          <w:rStyle w:val="StyleUnderline"/>
          <w:rFonts w:cs="Times New Roman"/>
          <w:sz w:val="16"/>
        </w:rPr>
        <w:t xml:space="preserve">. The origins of the policy can be traced back to the late 1970s, when Deng Xiaoping repeatedly contended that to move beyond the economically debilitating Maoist period, China would have to seek a common ground with its neighbors. Promoting cooperation in the region would allow China to spend less on military preparedness, focus on </w:t>
      </w:r>
      <w:r w:rsidRPr="00F02F63">
        <w:rPr>
          <w:rStyle w:val="StyleUnderline"/>
          <w:rFonts w:cs="Times New Roman"/>
          <w:sz w:val="16"/>
        </w:rPr>
        <w:lastRenderedPageBreak/>
        <w:t xml:space="preserve">making the country a more welcoming destination for foreign investment, and foster better trade relations. All of this would strengthen the Chinese economy. Deng was right. Today, China's economy is second only to that of the United States. The fundamentals of Deng's grand economic strategy are still revered in Beijing. But any war in the region would erode the hard-won, and precariously held, political capital that China has gained in the last several decades. It would also disrupt trade relations, complicate efforts to promote the </w:t>
      </w:r>
      <w:proofErr w:type="spellStart"/>
      <w:r w:rsidRPr="00F02F63">
        <w:rPr>
          <w:rStyle w:val="StyleUnderline"/>
          <w:rFonts w:cs="Times New Roman"/>
          <w:sz w:val="16"/>
        </w:rPr>
        <w:t>yuan</w:t>
      </w:r>
      <w:proofErr w:type="spellEnd"/>
      <w:r w:rsidRPr="00F02F63">
        <w:rPr>
          <w:rStyle w:val="StyleUnderline"/>
          <w:rFonts w:cs="Times New Roman"/>
          <w:sz w:val="16"/>
        </w:rPr>
        <w:t xml:space="preserve"> as an international currency, and send shock waves through the country's economic system at a time when it can ill afford them. There is thus little reason to think that China is readying for war with Japan. At the same time, the</w:t>
      </w:r>
      <w:r w:rsidRPr="00F02F63">
        <w:rPr>
          <w:rStyle w:val="StyleUnderline"/>
          <w:rFonts w:cs="Times New Roman"/>
        </w:rPr>
        <w:t xml:space="preserve"> </w:t>
      </w:r>
      <w:r w:rsidRPr="001A1066">
        <w:rPr>
          <w:rStyle w:val="StyleUnderline"/>
          <w:rFonts w:cs="Times New Roman"/>
          <w:highlight w:val="cyan"/>
        </w:rPr>
        <w:t xml:space="preserve">specter of rising Chinese nationalism, </w:t>
      </w:r>
      <w:r w:rsidRPr="001A1066">
        <w:rPr>
          <w:rStyle w:val="StyleUnderline"/>
          <w:rFonts w:cs="Times New Roman"/>
          <w:b/>
          <w:highlight w:val="cyan"/>
        </w:rPr>
        <w:t>although</w:t>
      </w:r>
      <w:r w:rsidRPr="001A1066">
        <w:rPr>
          <w:rStyle w:val="StyleUnderline"/>
          <w:rFonts w:cs="Times New Roman"/>
          <w:highlight w:val="cyan"/>
        </w:rPr>
        <w:t xml:space="preserve"> often seen as</w:t>
      </w:r>
      <w:r w:rsidRPr="001A1066">
        <w:rPr>
          <w:rStyle w:val="StyleUnderline"/>
          <w:rFonts w:cs="Times New Roman"/>
          <w:b/>
          <w:highlight w:val="cyan"/>
        </w:rPr>
        <w:t xml:space="preserve"> a promoter of conflict</w:t>
      </w:r>
      <w:r w:rsidRPr="001A1066">
        <w:rPr>
          <w:rStyle w:val="StyleUnderline"/>
          <w:rFonts w:cs="Times New Roman"/>
          <w:highlight w:val="cyan"/>
        </w:rPr>
        <w:t xml:space="preserve">, </w:t>
      </w:r>
      <w:r w:rsidRPr="001A1066">
        <w:rPr>
          <w:rStyle w:val="StyleUnderline"/>
          <w:rFonts w:cs="Times New Roman"/>
          <w:b/>
          <w:highlight w:val="cyan"/>
          <w:bdr w:val="single" w:sz="4" w:space="0" w:color="auto"/>
        </w:rPr>
        <w:t>further limits the prospects for armed engagement</w:t>
      </w:r>
      <w:r w:rsidRPr="00F02F63">
        <w:rPr>
          <w:rStyle w:val="StyleUnderline"/>
          <w:rFonts w:cs="Times New Roman"/>
          <w:sz w:val="16"/>
        </w:rPr>
        <w:t xml:space="preserve">. This is because Beijing will try to discourage nationalism if it fears it may lose control or be forced by popular sentiment to take an action it deems unwise. </w:t>
      </w:r>
      <w:r w:rsidRPr="001A1066">
        <w:rPr>
          <w:rStyle w:val="StyleUnderline"/>
          <w:rFonts w:cs="Times New Roman"/>
          <w:b/>
          <w:highlight w:val="cyan"/>
        </w:rPr>
        <w:t>Ever since</w:t>
      </w:r>
      <w:r w:rsidRPr="00F02F63">
        <w:rPr>
          <w:rStyle w:val="StyleUnderline"/>
          <w:rFonts w:cs="Times New Roman"/>
        </w:rPr>
        <w:t xml:space="preserve"> the </w:t>
      </w:r>
      <w:r w:rsidRPr="001A1066">
        <w:rPr>
          <w:rStyle w:val="StyleUnderline"/>
          <w:rFonts w:cs="Times New Roman"/>
          <w:b/>
          <w:highlight w:val="cyan"/>
        </w:rPr>
        <w:t>Tiananmen Square</w:t>
      </w:r>
      <w:r w:rsidRPr="00F02F63">
        <w:rPr>
          <w:rStyle w:val="StyleUnderline"/>
          <w:rFonts w:cs="Times New Roman"/>
        </w:rPr>
        <w:t xml:space="preserve"> massacre put questions about </w:t>
      </w:r>
      <w:r w:rsidRPr="001A1066">
        <w:rPr>
          <w:rStyle w:val="StyleUnderline"/>
          <w:rFonts w:cs="Times New Roman"/>
          <w:highlight w:val="cyan"/>
        </w:rPr>
        <w:t>the</w:t>
      </w:r>
      <w:r w:rsidRPr="00F02F63">
        <w:rPr>
          <w:rStyle w:val="StyleUnderline"/>
          <w:rFonts w:cs="Times New Roman"/>
        </w:rPr>
        <w:t xml:space="preserve"> Chinese Communist Party's right to govern before the population, </w:t>
      </w:r>
      <w:r w:rsidRPr="001A1066">
        <w:rPr>
          <w:rStyle w:val="StyleUnderline"/>
          <w:rFonts w:cs="Times New Roman"/>
          <w:b/>
          <w:highlight w:val="cyan"/>
        </w:rPr>
        <w:t>successive generations of Chinese leaders have carefully negotiated a balance</w:t>
      </w:r>
      <w:r w:rsidRPr="00F02F63">
        <w:rPr>
          <w:rStyle w:val="StyleUnderline"/>
          <w:rFonts w:cs="Times New Roman"/>
        </w:rPr>
        <w:t xml:space="preserve"> </w:t>
      </w:r>
      <w:r w:rsidRPr="00F02F63">
        <w:rPr>
          <w:rStyle w:val="StyleUnderline"/>
          <w:rFonts w:cs="Times New Roman"/>
          <w:sz w:val="16"/>
        </w:rPr>
        <w:t xml:space="preserve">between promoting nationalist sentiment and preventing it from boiling over. In the process, they cemented the legitimacy of their rule. A war with Japan could easily upset that balance by inflaming nationalism that could blow back against China's leaders. Consider a hypothetical scenario in which a uniformed Chinese military member is killed during a firefight with Japanese soldiers. Regardless of the specific </w:t>
      </w:r>
      <w:proofErr w:type="gramStart"/>
      <w:r w:rsidRPr="00F02F63">
        <w:rPr>
          <w:rStyle w:val="StyleUnderline"/>
          <w:rFonts w:cs="Times New Roman"/>
          <w:sz w:val="16"/>
        </w:rPr>
        <w:t>circumstances</w:t>
      </w:r>
      <w:proofErr w:type="gramEnd"/>
      <w:r w:rsidRPr="00F02F63">
        <w:rPr>
          <w:rFonts w:cs="Times New Roman"/>
          <w:sz w:val="16"/>
        </w:rPr>
        <w:t xml:space="preserve">, the casualty would create a new martyr in China and, almost as quickly, catalyze popular protests against Japan. Demonstrators would call for blood, and if the government (fearing economic instability) did not extract enough, citizens would agitate against Beijing itself. Those in </w:t>
      </w:r>
      <w:proofErr w:type="spellStart"/>
      <w:r w:rsidRPr="00F02F63">
        <w:rPr>
          <w:rFonts w:cs="Times New Roman"/>
          <w:sz w:val="16"/>
        </w:rPr>
        <w:t>Zhongnanhai</w:t>
      </w:r>
      <w:proofErr w:type="spellEnd"/>
      <w:r w:rsidRPr="00F02F63">
        <w:rPr>
          <w:rFonts w:cs="Times New Roman"/>
          <w:sz w:val="16"/>
        </w:rPr>
        <w:t>, the Chinese leadership compound in Beijing, would find themselves between a rock and a hard place. It is possible that Xi lost track of these basic facts during the fanfare of his rise to power and in the face of renewed Japanese assertiveness. It is also possible that the Chinese state is more rotten at the core than is understood. That is, party elites believe that a diversionary war is the only way to hold on to power -- damn the economic and social consequences. But Xi does not seem blind to the principles that have served Beijing so well over the last few decades. Indeed, although he recently warned unnamed others about infringing upon China's "national core interests" during a foreign policy speech to members of the Politburo, he also underscored China's commitment to "never pursue development at the cost of sacrificing other country's interests" and to never "benefit ourselves at others' expense or do harm to any neighbor." Of course, wars do happen -- and still could in the East China Sea. Should either side draw first blood through accident or an unexpected move, Sino-Japanese relations would be push</w:t>
      </w:r>
      <w:r w:rsidRPr="00F02F63">
        <w:rPr>
          <w:rStyle w:val="StyleUnderline"/>
          <w:rFonts w:cs="Times New Roman"/>
          <w:sz w:val="16"/>
        </w:rPr>
        <w:t xml:space="preserve">ed into terrain that has not been charted since the middle of the last century. However, understanding that war would be a no-win situation, China has avoided rushing over the brink. This relative restraint seems to have surprised everyone. But it shouldn't. </w:t>
      </w:r>
      <w:r w:rsidRPr="001A1066">
        <w:rPr>
          <w:rStyle w:val="StyleUnderline"/>
          <w:rFonts w:cs="Times New Roman"/>
          <w:highlight w:val="cyan"/>
        </w:rPr>
        <w:t>Beijing</w:t>
      </w:r>
      <w:r w:rsidRPr="00F02F63">
        <w:rPr>
          <w:rStyle w:val="StyleUnderline"/>
          <w:rFonts w:cs="Times New Roman"/>
          <w:sz w:val="16"/>
        </w:rPr>
        <w:t xml:space="preserve"> will continue to disagree with Tokyo over the sovereign status of the islands, and will not budge in its negotiating position over disputed territory. However, it </w:t>
      </w:r>
      <w:r w:rsidRPr="001A1066">
        <w:rPr>
          <w:rStyle w:val="StyleUnderline"/>
          <w:rFonts w:cs="Times New Roman"/>
          <w:b/>
          <w:highlight w:val="cyan"/>
          <w:bdr w:val="single" w:sz="4" w:space="0" w:color="auto"/>
        </w:rPr>
        <w:t>cannot take the risk of going to war over a few rocks</w:t>
      </w:r>
      <w:r w:rsidRPr="001A1066">
        <w:rPr>
          <w:rStyle w:val="StyleUnderline"/>
          <w:rFonts w:cs="Times New Roman"/>
          <w:highlight w:val="cyan"/>
        </w:rPr>
        <w:t xml:space="preserve"> </w:t>
      </w:r>
      <w:r w:rsidRPr="00F02F63">
        <w:rPr>
          <w:rFonts w:cs="Times New Roman"/>
          <w:sz w:val="16"/>
        </w:rPr>
        <w:t>in the sea. On the contrary</w:t>
      </w:r>
      <w:r w:rsidRPr="001A1066">
        <w:rPr>
          <w:rStyle w:val="StyleUnderline"/>
          <w:rFonts w:cs="Times New Roman"/>
          <w:highlight w:val="cyan"/>
        </w:rPr>
        <w:t xml:space="preserve">, in the </w:t>
      </w:r>
      <w:r w:rsidRPr="001A1066">
        <w:rPr>
          <w:rStyle w:val="StyleUnderline"/>
          <w:rFonts w:cs="Times New Roman"/>
          <w:b/>
          <w:highlight w:val="cyan"/>
        </w:rPr>
        <w:t xml:space="preserve">coming months it will quietly </w:t>
      </w:r>
      <w:r w:rsidRPr="00F02F63">
        <w:rPr>
          <w:rFonts w:cs="Times New Roman"/>
          <w:sz w:val="16"/>
        </w:rPr>
        <w:t>seek a way to</w:t>
      </w:r>
      <w:r w:rsidRPr="001A1066">
        <w:rPr>
          <w:rStyle w:val="StyleUnderline"/>
          <w:rFonts w:cs="Times New Roman"/>
          <w:b/>
          <w:highlight w:val="cyan"/>
        </w:rPr>
        <w:t xml:space="preserve"> shelve the dispute in return for </w:t>
      </w:r>
      <w:r w:rsidRPr="00F02F63">
        <w:rPr>
          <w:rFonts w:cs="Times New Roman"/>
          <w:sz w:val="16"/>
        </w:rPr>
        <w:t>securing</w:t>
      </w:r>
      <w:r w:rsidRPr="001A1066">
        <w:rPr>
          <w:rStyle w:val="StyleUnderline"/>
          <w:rFonts w:cs="Times New Roman"/>
          <w:b/>
          <w:highlight w:val="cyan"/>
        </w:rPr>
        <w:t xml:space="preserve"> regional stability</w:t>
      </w:r>
      <w:r w:rsidRPr="001A1066">
        <w:rPr>
          <w:rStyle w:val="StyleUnderline"/>
          <w:rFonts w:cs="Times New Roman"/>
          <w:highlight w:val="cyan"/>
        </w:rPr>
        <w:t xml:space="preserve">, </w:t>
      </w:r>
      <w:r w:rsidRPr="00F02F63">
        <w:rPr>
          <w:rStyle w:val="StyleUnderline"/>
          <w:rFonts w:cs="Times New Roman"/>
        </w:rPr>
        <w:t xml:space="preserve">facilitating </w:t>
      </w:r>
      <w:r w:rsidRPr="001A1066">
        <w:rPr>
          <w:rStyle w:val="StyleUnderline"/>
          <w:rFonts w:cs="Times New Roman"/>
          <w:highlight w:val="cyan"/>
        </w:rPr>
        <w:t xml:space="preserve">economic development, and keeping a lid on </w:t>
      </w:r>
      <w:r w:rsidRPr="00F02F63">
        <w:rPr>
          <w:rStyle w:val="StyleUnderline"/>
          <w:rFonts w:cs="Times New Roman"/>
          <w:sz w:val="16"/>
        </w:rPr>
        <w:t>the Pandora's box of rising</w:t>
      </w:r>
      <w:r w:rsidRPr="00F02F63">
        <w:rPr>
          <w:rStyle w:val="StyleUnderline"/>
          <w:rFonts w:cs="Times New Roman"/>
        </w:rPr>
        <w:t xml:space="preserve"> </w:t>
      </w:r>
      <w:r w:rsidRPr="001A1066">
        <w:rPr>
          <w:rStyle w:val="StyleUnderline"/>
          <w:rFonts w:cs="Times New Roman"/>
          <w:highlight w:val="cyan"/>
        </w:rPr>
        <w:t>nationalist sentiment</w:t>
      </w:r>
      <w:r w:rsidRPr="00F02F63">
        <w:rPr>
          <w:rStyle w:val="StyleUnderline"/>
          <w:rFonts w:cs="Times New Roman"/>
          <w:sz w:val="16"/>
        </w:rPr>
        <w:t xml:space="preserve">. </w:t>
      </w:r>
      <w:r w:rsidRPr="001A1066">
        <w:rPr>
          <w:rStyle w:val="StyleUnderline"/>
          <w:rFonts w:cs="Times New Roman"/>
          <w:b/>
          <w:highlight w:val="cyan"/>
          <w:bdr w:val="single" w:sz="4" w:space="0" w:color="auto"/>
        </w:rPr>
        <w:t>The ensuing peace</w:t>
      </w:r>
      <w:r w:rsidRPr="00F02F63">
        <w:rPr>
          <w:rStyle w:val="StyleUnderline"/>
          <w:rFonts w:cs="Times New Roman"/>
          <w:sz w:val="16"/>
        </w:rPr>
        <w:t xml:space="preserve">, while unlikely to be deep, or especially conducive to improving Sino-Japanese relations, </w:t>
      </w:r>
      <w:r w:rsidRPr="001A1066">
        <w:rPr>
          <w:rStyle w:val="StyleUnderline"/>
          <w:rFonts w:cs="Times New Roman"/>
          <w:b/>
          <w:highlight w:val="cyan"/>
          <w:bdr w:val="single" w:sz="4" w:space="0" w:color="auto"/>
        </w:rPr>
        <w:t>will be enduring.</w:t>
      </w:r>
    </w:p>
    <w:p w:rsidR="003F462A" w:rsidRPr="003F462A" w:rsidRDefault="003F462A" w:rsidP="003F462A"/>
    <w:p w:rsidR="00305BF7" w:rsidRDefault="00305BF7" w:rsidP="00F33DAA">
      <w:pPr>
        <w:pStyle w:val="Heading3"/>
      </w:pPr>
      <w:r>
        <w:lastRenderedPageBreak/>
        <w:t>1AR No War—Democracy</w:t>
      </w:r>
    </w:p>
    <w:p w:rsidR="00305BF7" w:rsidRPr="00305BF7" w:rsidRDefault="00305BF7" w:rsidP="00305BF7"/>
    <w:p w:rsidR="00305BF7" w:rsidRPr="00C739BC" w:rsidRDefault="00305BF7" w:rsidP="00305BF7">
      <w:pPr>
        <w:pStyle w:val="Heading4"/>
      </w:pPr>
      <w:r w:rsidRPr="00C739BC">
        <w:t>India and China won’t go to war</w:t>
      </w:r>
      <w:r>
        <w:t>—democracy and deterrence check</w:t>
      </w:r>
    </w:p>
    <w:p w:rsidR="00305BF7" w:rsidRPr="00C739BC" w:rsidRDefault="00305BF7" w:rsidP="00305BF7">
      <w:r>
        <w:rPr>
          <w:rStyle w:val="Style13ptBold"/>
        </w:rPr>
        <w:t xml:space="preserve">Huang, </w:t>
      </w:r>
      <w:r w:rsidRPr="00C739BC">
        <w:rPr>
          <w:rStyle w:val="Style13ptBold"/>
        </w:rPr>
        <w:t>09</w:t>
      </w:r>
      <w:r w:rsidRPr="00C739BC">
        <w:t xml:space="preserve"> (William, Could China &amp; India Go To War Over Tibet</w:t>
      </w:r>
      <w:proofErr w:type="gramStart"/>
      <w:r w:rsidRPr="00C739BC">
        <w:t>?,</w:t>
      </w:r>
      <w:proofErr w:type="gramEnd"/>
      <w:r w:rsidRPr="00C739BC">
        <w:t xml:space="preserve"> March 12, http://blog.foolsmountain.com/2009/03/12/could-china-india-go-to-war-over-tibet)</w:t>
      </w:r>
    </w:p>
    <w:p w:rsidR="00305BF7" w:rsidRPr="00C739BC" w:rsidRDefault="00305BF7" w:rsidP="00305BF7">
      <w:pPr>
        <w:rPr>
          <w:sz w:val="16"/>
        </w:rPr>
      </w:pPr>
      <w:r w:rsidRPr="00DE54CB">
        <w:rPr>
          <w:rStyle w:val="StyleUnderline"/>
        </w:rPr>
        <w:t>It’s hard to know what’s really on top officials’ mind on the both sides.</w:t>
      </w:r>
      <w:r w:rsidRPr="00C739BC">
        <w:rPr>
          <w:sz w:val="16"/>
        </w:rPr>
        <w:t xml:space="preserve"> From my personal experiences and what I read, negative sentiment towards China in India is much stronger than another way around. But</w:t>
      </w:r>
      <w:r w:rsidRPr="00C739BC">
        <w:rPr>
          <w:rStyle w:val="CardsFont12ptChar"/>
          <w:rFonts w:ascii="Arial" w:hAnsi="Arial" w:cs="Arial"/>
        </w:rPr>
        <w:t xml:space="preserve"> </w:t>
      </w:r>
      <w:r w:rsidRPr="00DE54CB">
        <w:rPr>
          <w:rStyle w:val="StyleUnderline"/>
          <w:highlight w:val="cyan"/>
        </w:rPr>
        <w:t>Indian government is no fool to start a war they don’t think they can win. With the current reality</w:t>
      </w:r>
      <w:r w:rsidRPr="00DE54CB">
        <w:rPr>
          <w:rStyle w:val="StyleUnderline"/>
        </w:rPr>
        <w:t xml:space="preserve">, I won’t say it’s impossible but highly unlikely.  </w:t>
      </w:r>
      <w:r w:rsidRPr="00DE54CB">
        <w:rPr>
          <w:rStyle w:val="StyleUnderline"/>
          <w:highlight w:val="cyan"/>
        </w:rPr>
        <w:t>No country will fight for Tibet except China</w:t>
      </w:r>
      <w:r w:rsidRPr="00C739BC">
        <w:rPr>
          <w:sz w:val="16"/>
        </w:rPr>
        <w:t xml:space="preserve">. </w:t>
      </w:r>
      <w:r w:rsidRPr="0076268F">
        <w:rPr>
          <w:rStyle w:val="StyleUnderline"/>
        </w:rPr>
        <w:t xml:space="preserve">Even you </w:t>
      </w:r>
      <w:r w:rsidRPr="00DE54CB">
        <w:rPr>
          <w:rStyle w:val="StyleUnderline"/>
          <w:highlight w:val="cyan"/>
        </w:rPr>
        <w:t>list all the countries in the world</w:t>
      </w:r>
      <w:r w:rsidRPr="0076268F">
        <w:rPr>
          <w:rStyle w:val="StyleUnderline"/>
        </w:rPr>
        <w:t xml:space="preserve"> on the list for possible candidates, </w:t>
      </w:r>
      <w:r w:rsidRPr="00DE54CB">
        <w:rPr>
          <w:rStyle w:val="StyleUnderline"/>
          <w:highlight w:val="cyan"/>
        </w:rPr>
        <w:t xml:space="preserve">all democratic countries will be at bottom and </w:t>
      </w:r>
      <w:r w:rsidRPr="00DE54CB">
        <w:rPr>
          <w:rStyle w:val="Emphasis"/>
          <w:highlight w:val="cyan"/>
        </w:rPr>
        <w:t>India will be the lowest</w:t>
      </w:r>
      <w:r w:rsidRPr="00C739BC">
        <w:rPr>
          <w:sz w:val="16"/>
        </w:rPr>
        <w:t>. If a country has a custom of protest on a slight infringement of civil liberty, you can image what they would react when asked to die for somebody else. A by-product of excessive individual rights is entitlement. It’s all about me, me, me, and screw everybody else. I don’t want to criticize India but before they can take care of their own fellow countrymen who are poor and needy, fighting for somebody else is too much to ask.</w:t>
      </w:r>
    </w:p>
    <w:p w:rsidR="00305BF7" w:rsidRDefault="00242A41" w:rsidP="00242A41">
      <w:pPr>
        <w:pStyle w:val="Heading3"/>
      </w:pPr>
      <w:r>
        <w:lastRenderedPageBreak/>
        <w:t xml:space="preserve">1AR No War—Diplomacy </w:t>
      </w:r>
    </w:p>
    <w:p w:rsidR="00242A41" w:rsidRPr="00242A41" w:rsidRDefault="00242A41" w:rsidP="00242A41">
      <w:pPr>
        <w:pStyle w:val="Heading4"/>
      </w:pPr>
      <w:r w:rsidRPr="00242A41">
        <w:t>Sino-India conflict settled with diplomacy now – antagonism is a misperception</w:t>
      </w:r>
    </w:p>
    <w:p w:rsidR="00242A41" w:rsidRPr="00F02F63" w:rsidRDefault="00242A41" w:rsidP="00242A41">
      <w:pPr>
        <w:rPr>
          <w:rFonts w:eastAsia="Calibri" w:cs="Times New Roman"/>
          <w:sz w:val="16"/>
        </w:rPr>
      </w:pPr>
      <w:r w:rsidRPr="00F02F63">
        <w:rPr>
          <w:rFonts w:eastAsia="Calibri" w:cs="Times New Roman"/>
          <w:b/>
        </w:rPr>
        <w:t>The Hindu ’10</w:t>
      </w:r>
      <w:r w:rsidRPr="00F02F63">
        <w:rPr>
          <w:rFonts w:eastAsia="Calibri" w:cs="Times New Roman"/>
          <w:sz w:val="16"/>
        </w:rPr>
        <w:t xml:space="preserve"> (1/8/2010 (Ties with china on even keel, p. http://beta.thehindu.com/news/national/article77301.ece)</w:t>
      </w:r>
    </w:p>
    <w:p w:rsidR="00242A41" w:rsidRPr="00F02F63" w:rsidRDefault="00242A41" w:rsidP="00242A41">
      <w:pPr>
        <w:tabs>
          <w:tab w:val="left" w:pos="765"/>
          <w:tab w:val="left" w:pos="2220"/>
        </w:tabs>
        <w:rPr>
          <w:rFonts w:eastAsia="Calibri" w:cs="Times New Roman"/>
          <w:u w:val="single"/>
        </w:rPr>
      </w:pPr>
      <w:r w:rsidRPr="00F02F63">
        <w:rPr>
          <w:rFonts w:eastAsia="Calibri" w:cs="Times New Roman"/>
          <w:u w:val="single"/>
        </w:rPr>
        <w:tab/>
      </w:r>
      <w:r w:rsidRPr="00F02F63">
        <w:rPr>
          <w:rFonts w:eastAsia="Calibri" w:cs="Times New Roman"/>
          <w:u w:val="single"/>
        </w:rPr>
        <w:tab/>
      </w:r>
    </w:p>
    <w:p w:rsidR="00242A41" w:rsidRPr="00F02F63" w:rsidRDefault="00242A41" w:rsidP="00242A41">
      <w:pPr>
        <w:rPr>
          <w:rFonts w:eastAsia="Calibri" w:cs="Times New Roman"/>
          <w:sz w:val="16"/>
        </w:rPr>
      </w:pPr>
      <w:r w:rsidRPr="002D747A">
        <w:rPr>
          <w:rFonts w:eastAsia="Calibri" w:cs="Times New Roman"/>
          <w:highlight w:val="cyan"/>
          <w:u w:val="single"/>
        </w:rPr>
        <w:t xml:space="preserve">While maintaining that ties with China were on an </w:t>
      </w:r>
      <w:r w:rsidRPr="002D747A">
        <w:rPr>
          <w:rFonts w:eastAsia="Calibri" w:cs="Times New Roman"/>
          <w:b/>
          <w:highlight w:val="cyan"/>
          <w:u w:val="single"/>
        </w:rPr>
        <w:t>even keel</w:t>
      </w:r>
      <w:r w:rsidRPr="002D747A">
        <w:rPr>
          <w:rFonts w:eastAsia="Calibri" w:cs="Times New Roman"/>
          <w:highlight w:val="cyan"/>
          <w:u w:val="single"/>
        </w:rPr>
        <w:t>, Indi</w:t>
      </w:r>
      <w:r w:rsidRPr="00F02F63">
        <w:rPr>
          <w:rFonts w:eastAsia="Calibri" w:cs="Times New Roman"/>
          <w:u w:val="single"/>
        </w:rPr>
        <w:t>a</w:t>
      </w:r>
      <w:r w:rsidRPr="00F02F63">
        <w:rPr>
          <w:rFonts w:eastAsia="Calibri" w:cs="Times New Roman"/>
          <w:sz w:val="16"/>
        </w:rPr>
        <w:t xml:space="preserve"> on Thursday </w:t>
      </w:r>
      <w:r w:rsidRPr="002D747A">
        <w:rPr>
          <w:rFonts w:eastAsia="Calibri" w:cs="Times New Roman"/>
          <w:highlight w:val="cyan"/>
          <w:u w:val="single"/>
        </w:rPr>
        <w:t xml:space="preserve">was hopeful of amicably settling the border dispute </w:t>
      </w:r>
      <w:r w:rsidRPr="002D747A">
        <w:rPr>
          <w:rFonts w:eastAsia="Calibri" w:cs="Times New Roman"/>
          <w:b/>
          <w:highlight w:val="cyan"/>
          <w:u w:val="single"/>
        </w:rPr>
        <w:t>through dialogue</w:t>
      </w:r>
      <w:r w:rsidRPr="00F02F63">
        <w:rPr>
          <w:rFonts w:eastAsia="Calibri" w:cs="Times New Roman"/>
          <w:sz w:val="16"/>
        </w:rPr>
        <w:t xml:space="preserve">. “We have a long border with China and talks are being held between the Special Representatives. </w:t>
      </w:r>
      <w:r w:rsidRPr="00F02F63">
        <w:rPr>
          <w:rFonts w:eastAsia="Calibri" w:cs="Times New Roman"/>
          <w:u w:val="single"/>
        </w:rPr>
        <w:t xml:space="preserve">We are looking forward to an </w:t>
      </w:r>
      <w:r w:rsidRPr="00F02F63">
        <w:rPr>
          <w:rFonts w:eastAsia="Calibri" w:cs="Times New Roman"/>
          <w:b/>
          <w:u w:val="single"/>
        </w:rPr>
        <w:t>amicable settlement</w:t>
      </w:r>
      <w:r w:rsidRPr="00F02F63">
        <w:rPr>
          <w:rFonts w:eastAsia="Calibri" w:cs="Times New Roman"/>
          <w:u w:val="single"/>
        </w:rPr>
        <w:t>,” said</w:t>
      </w:r>
      <w:r w:rsidRPr="00F02F63">
        <w:rPr>
          <w:rFonts w:eastAsia="Calibri" w:cs="Times New Roman"/>
          <w:sz w:val="16"/>
        </w:rPr>
        <w:t xml:space="preserve"> External Affairs Minister S.M. </w:t>
      </w:r>
      <w:r w:rsidRPr="00F02F63">
        <w:rPr>
          <w:rFonts w:eastAsia="Calibri" w:cs="Times New Roman"/>
          <w:u w:val="single"/>
        </w:rPr>
        <w:t>Krishna</w:t>
      </w:r>
      <w:r w:rsidRPr="00F02F63">
        <w:rPr>
          <w:rFonts w:eastAsia="Calibri" w:cs="Times New Roman"/>
          <w:sz w:val="16"/>
        </w:rPr>
        <w:t xml:space="preserve"> here on Thursday. The complicated issue was being handled by seasoned </w:t>
      </w:r>
      <w:proofErr w:type="gramStart"/>
      <w:r w:rsidRPr="00F02F63">
        <w:rPr>
          <w:rFonts w:eastAsia="Calibri" w:cs="Times New Roman"/>
          <w:sz w:val="16"/>
        </w:rPr>
        <w:t>diplomats</w:t>
      </w:r>
      <w:proofErr w:type="gramEnd"/>
      <w:r w:rsidRPr="00F02F63">
        <w:rPr>
          <w:rFonts w:eastAsia="Calibri" w:cs="Times New Roman"/>
          <w:sz w:val="16"/>
        </w:rPr>
        <w:t xml:space="preserve"> proficient in issues relating to national security, he said in response to a spate of media questions on alleged Chinese intrusions in the eastern and western sections of the Sino-India border. </w:t>
      </w:r>
      <w:r w:rsidRPr="002D747A">
        <w:rPr>
          <w:rFonts w:eastAsia="Calibri" w:cs="Times New Roman"/>
          <w:highlight w:val="cyan"/>
          <w:u w:val="single"/>
        </w:rPr>
        <w:t xml:space="preserve">Dialogue with China had helped preserve peace and </w:t>
      </w:r>
      <w:proofErr w:type="spellStart"/>
      <w:r w:rsidRPr="002D747A">
        <w:rPr>
          <w:rFonts w:eastAsia="Calibri" w:cs="Times New Roman"/>
          <w:highlight w:val="cyan"/>
          <w:u w:val="single"/>
        </w:rPr>
        <w:t>tranquillity</w:t>
      </w:r>
      <w:proofErr w:type="spellEnd"/>
      <w:r w:rsidRPr="002D747A">
        <w:rPr>
          <w:rFonts w:eastAsia="Calibri" w:cs="Times New Roman"/>
          <w:highlight w:val="cyan"/>
          <w:u w:val="single"/>
        </w:rPr>
        <w:t xml:space="preserve"> on the border for </w:t>
      </w:r>
      <w:r w:rsidRPr="002D747A">
        <w:rPr>
          <w:rFonts w:eastAsia="Calibri" w:cs="Times New Roman"/>
          <w:b/>
          <w:highlight w:val="cyan"/>
          <w:u w:val="single"/>
        </w:rPr>
        <w:t>over two decades</w:t>
      </w:r>
      <w:r w:rsidRPr="002D747A">
        <w:rPr>
          <w:rFonts w:eastAsia="Calibri" w:cs="Times New Roman"/>
          <w:highlight w:val="cyan"/>
          <w:u w:val="single"/>
        </w:rPr>
        <w:t xml:space="preserve"> and the confidence building measures intended to reduce</w:t>
      </w:r>
      <w:r w:rsidRPr="00F02F63">
        <w:rPr>
          <w:rFonts w:eastAsia="Calibri" w:cs="Times New Roman"/>
          <w:sz w:val="16"/>
        </w:rPr>
        <w:t xml:space="preserve"> or eliminate the </w:t>
      </w:r>
      <w:r w:rsidRPr="002D747A">
        <w:rPr>
          <w:rFonts w:eastAsia="Calibri" w:cs="Times New Roman"/>
          <w:highlight w:val="cyan"/>
          <w:u w:val="single"/>
        </w:rPr>
        <w:t xml:space="preserve">perception of threat from each other had </w:t>
      </w:r>
      <w:r w:rsidRPr="002D747A">
        <w:rPr>
          <w:rFonts w:eastAsia="Calibri" w:cs="Times New Roman"/>
          <w:b/>
          <w:highlight w:val="cyan"/>
          <w:u w:val="single"/>
        </w:rPr>
        <w:t>worked satisfactorily</w:t>
      </w:r>
      <w:r w:rsidRPr="00F02F63">
        <w:rPr>
          <w:rFonts w:eastAsia="Calibri" w:cs="Times New Roman"/>
          <w:sz w:val="16"/>
        </w:rPr>
        <w:t xml:space="preserve"> well. “</w:t>
      </w:r>
      <w:r w:rsidRPr="002D747A">
        <w:rPr>
          <w:rFonts w:eastAsia="Calibri" w:cs="Times New Roman"/>
          <w:highlight w:val="cyan"/>
          <w:u w:val="single"/>
        </w:rPr>
        <w:t xml:space="preserve">Let me reiterate that India does not view China or its development as a </w:t>
      </w:r>
      <w:r w:rsidRPr="002D747A">
        <w:rPr>
          <w:rFonts w:eastAsia="Calibri" w:cs="Times New Roman"/>
          <w:b/>
          <w:highlight w:val="cyan"/>
          <w:u w:val="single"/>
        </w:rPr>
        <w:t>threat</w:t>
      </w:r>
      <w:r w:rsidRPr="00F02F63">
        <w:rPr>
          <w:rFonts w:eastAsia="Calibri" w:cs="Times New Roman"/>
          <w:sz w:val="16"/>
        </w:rPr>
        <w:t xml:space="preserve">. That said, however, we </w:t>
      </w:r>
      <w:proofErr w:type="spellStart"/>
      <w:r w:rsidRPr="00F02F63">
        <w:rPr>
          <w:rFonts w:eastAsia="Calibri" w:cs="Times New Roman"/>
          <w:sz w:val="16"/>
        </w:rPr>
        <w:t>recognise</w:t>
      </w:r>
      <w:proofErr w:type="spellEnd"/>
      <w:r w:rsidRPr="00F02F63">
        <w:rPr>
          <w:rFonts w:eastAsia="Calibri" w:cs="Times New Roman"/>
          <w:sz w:val="16"/>
        </w:rPr>
        <w:t xml:space="preserve"> that cooperation and competition can overlap, as it is not possible to have a perfect congruence of interests between two nations as vast and diverse as India and China. </w:t>
      </w:r>
      <w:r w:rsidRPr="002D747A">
        <w:rPr>
          <w:rFonts w:eastAsia="Calibri" w:cs="Times New Roman"/>
          <w:highlight w:val="cyan"/>
          <w:u w:val="single"/>
        </w:rPr>
        <w:t xml:space="preserve">Such competition or lack of cooperation must not be </w:t>
      </w:r>
      <w:r w:rsidRPr="002D747A">
        <w:rPr>
          <w:rFonts w:eastAsia="Calibri" w:cs="Times New Roman"/>
          <w:b/>
          <w:highlight w:val="cyan"/>
          <w:u w:val="single"/>
          <w:bdr w:val="single" w:sz="4" w:space="0" w:color="auto" w:frame="1"/>
        </w:rPr>
        <w:t>misunderstood as antagonism</w:t>
      </w:r>
      <w:r w:rsidRPr="002D747A">
        <w:rPr>
          <w:rFonts w:eastAsia="Calibri" w:cs="Times New Roman"/>
          <w:highlight w:val="cyan"/>
          <w:u w:val="single"/>
        </w:rPr>
        <w:t xml:space="preserve">. Our differences, when they exist, must be handled </w:t>
      </w:r>
      <w:r w:rsidRPr="002D747A">
        <w:rPr>
          <w:rFonts w:eastAsia="Calibri" w:cs="Times New Roman"/>
          <w:b/>
          <w:highlight w:val="cyan"/>
          <w:u w:val="single"/>
        </w:rPr>
        <w:t>with dialogue and diplomacy</w:t>
      </w:r>
      <w:r w:rsidRPr="00F02F63">
        <w:rPr>
          <w:rFonts w:eastAsia="Calibri" w:cs="Times New Roman"/>
          <w:u w:val="single"/>
        </w:rPr>
        <w:t>,” he said.</w:t>
      </w:r>
      <w:r w:rsidRPr="00F02F63">
        <w:rPr>
          <w:rFonts w:eastAsia="Calibri" w:cs="Times New Roman"/>
          <w:sz w:val="16"/>
        </w:rPr>
        <w:t xml:space="preserve"> As the border is not marked, both sides go by perceptions. And there are differences in this, he said, while agreeing with a questioner on the lack of understanding in India about the contours of the relationship.</w:t>
      </w:r>
    </w:p>
    <w:p w:rsidR="00242A41" w:rsidRPr="00242A41" w:rsidRDefault="00242A41" w:rsidP="00242A41"/>
    <w:p w:rsidR="005F5DE5" w:rsidRPr="005F5DE5" w:rsidRDefault="005F5DE5" w:rsidP="005F5DE5">
      <w:pPr>
        <w:pStyle w:val="Heading3"/>
      </w:pPr>
      <w:r w:rsidRPr="005F5DE5">
        <w:lastRenderedPageBreak/>
        <w:t>1AR No War—Coop Prevails</w:t>
      </w:r>
    </w:p>
    <w:p w:rsidR="005F5DE5" w:rsidRDefault="005F5DE5" w:rsidP="005F5DE5">
      <w:pPr>
        <w:rPr>
          <w:rFonts w:eastAsia="Calibri" w:cs="Times New Roman"/>
          <w:b/>
        </w:rPr>
      </w:pPr>
    </w:p>
    <w:p w:rsidR="005F5DE5" w:rsidRPr="005F5DE5" w:rsidRDefault="005F5DE5" w:rsidP="005F5DE5">
      <w:pPr>
        <w:pStyle w:val="Heading4"/>
      </w:pPr>
      <w:r w:rsidRPr="005F5DE5">
        <w:t>No chance of India China war – Copenhagen summit proves cooperation is more likely</w:t>
      </w:r>
    </w:p>
    <w:p w:rsidR="005F5DE5" w:rsidRPr="00F02F63" w:rsidRDefault="005F5DE5" w:rsidP="005F5DE5">
      <w:pPr>
        <w:rPr>
          <w:rFonts w:eastAsia="Calibri" w:cs="Times New Roman"/>
          <w:sz w:val="16"/>
        </w:rPr>
      </w:pPr>
      <w:r w:rsidRPr="00F02F63">
        <w:rPr>
          <w:rFonts w:eastAsia="Calibri" w:cs="Times New Roman"/>
          <w:b/>
        </w:rPr>
        <w:t>Ramachandran ‘9</w:t>
      </w:r>
      <w:r w:rsidRPr="00F02F63">
        <w:rPr>
          <w:rFonts w:eastAsia="Calibri" w:cs="Times New Roman"/>
          <w:sz w:val="16"/>
        </w:rPr>
        <w:t xml:space="preserve"> (12/24/2009 (</w:t>
      </w:r>
      <w:proofErr w:type="spellStart"/>
      <w:r w:rsidRPr="00F02F63">
        <w:rPr>
          <w:rFonts w:eastAsia="Calibri" w:cs="Times New Roman"/>
          <w:sz w:val="16"/>
        </w:rPr>
        <w:t>Sudha</w:t>
      </w:r>
      <w:proofErr w:type="spellEnd"/>
      <w:r w:rsidRPr="00F02F63">
        <w:rPr>
          <w:rFonts w:eastAsia="Calibri" w:cs="Times New Roman"/>
          <w:sz w:val="16"/>
        </w:rPr>
        <w:t xml:space="preserve"> - independent journalist/researcher based in Bangalore, India keeping up with the neighbor, The Asia Times, p. http://www.atimes.com/atimes/South_Asia/KL24Df06.html)</w:t>
      </w:r>
    </w:p>
    <w:p w:rsidR="005F5DE5" w:rsidRPr="00F02F63" w:rsidRDefault="005F5DE5" w:rsidP="005F5DE5">
      <w:pPr>
        <w:rPr>
          <w:rFonts w:eastAsia="Calibri" w:cs="Times New Roman"/>
          <w:u w:val="single"/>
        </w:rPr>
      </w:pPr>
    </w:p>
    <w:p w:rsidR="005F5DE5" w:rsidRPr="00F02F63" w:rsidRDefault="005F5DE5" w:rsidP="005F5DE5">
      <w:pPr>
        <w:rPr>
          <w:rFonts w:eastAsia="Calibri" w:cs="Times New Roman"/>
          <w:sz w:val="16"/>
        </w:rPr>
      </w:pPr>
      <w:r w:rsidRPr="002D747A">
        <w:rPr>
          <w:rFonts w:eastAsia="Calibri" w:cs="Times New Roman"/>
          <w:highlight w:val="cyan"/>
          <w:u w:val="single"/>
        </w:rPr>
        <w:t xml:space="preserve">China and India engaged in a </w:t>
      </w:r>
      <w:r w:rsidRPr="002D747A">
        <w:rPr>
          <w:rFonts w:eastAsia="Calibri" w:cs="Times New Roman"/>
          <w:b/>
          <w:highlight w:val="cyan"/>
          <w:u w:val="single"/>
        </w:rPr>
        <w:t>heated war of words</w:t>
      </w:r>
      <w:r w:rsidRPr="00F02F63">
        <w:rPr>
          <w:rFonts w:eastAsia="Calibri" w:cs="Times New Roman"/>
          <w:sz w:val="16"/>
        </w:rPr>
        <w:t xml:space="preserve"> in October and November, </w:t>
      </w:r>
      <w:r w:rsidRPr="00F02F63">
        <w:rPr>
          <w:rFonts w:eastAsia="Calibri" w:cs="Times New Roman"/>
          <w:u w:val="single"/>
        </w:rPr>
        <w:t>when India permitted the Dalai Lama to visit</w:t>
      </w:r>
      <w:r w:rsidRPr="00F02F63">
        <w:rPr>
          <w:rFonts w:eastAsia="Calibri" w:cs="Times New Roman"/>
          <w:sz w:val="16"/>
        </w:rPr>
        <w:t xml:space="preserve"> </w:t>
      </w:r>
      <w:proofErr w:type="spellStart"/>
      <w:r w:rsidRPr="00F02F63">
        <w:rPr>
          <w:rFonts w:eastAsia="Calibri" w:cs="Times New Roman"/>
          <w:sz w:val="16"/>
        </w:rPr>
        <w:t>Tawang</w:t>
      </w:r>
      <w:proofErr w:type="spellEnd"/>
      <w:r w:rsidRPr="00F02F63">
        <w:rPr>
          <w:rFonts w:eastAsia="Calibri" w:cs="Times New Roman"/>
          <w:sz w:val="16"/>
        </w:rPr>
        <w:t xml:space="preserve"> - </w:t>
      </w:r>
      <w:r w:rsidRPr="00F02F63">
        <w:rPr>
          <w:rFonts w:eastAsia="Calibri" w:cs="Times New Roman"/>
          <w:u w:val="single"/>
        </w:rPr>
        <w:t>territory</w:t>
      </w:r>
      <w:r w:rsidRPr="00F02F63">
        <w:rPr>
          <w:rFonts w:eastAsia="Calibri" w:cs="Times New Roman"/>
          <w:sz w:val="16"/>
        </w:rPr>
        <w:t xml:space="preserve"> in India's northeast over </w:t>
      </w:r>
      <w:r w:rsidRPr="00F02F63">
        <w:rPr>
          <w:rFonts w:eastAsia="Calibri" w:cs="Times New Roman"/>
          <w:u w:val="single"/>
        </w:rPr>
        <w:t xml:space="preserve">which China lays claim. </w:t>
      </w:r>
      <w:r w:rsidRPr="002D747A">
        <w:rPr>
          <w:rFonts w:eastAsia="Calibri" w:cs="Times New Roman"/>
          <w:highlight w:val="cyan"/>
          <w:u w:val="single"/>
        </w:rPr>
        <w:t>A little over a month later, the two were coordinating their strategies a</w:t>
      </w:r>
      <w:r w:rsidRPr="00F02F63">
        <w:rPr>
          <w:rFonts w:eastAsia="Calibri" w:cs="Times New Roman"/>
          <w:u w:val="single"/>
        </w:rPr>
        <w:t>t</w:t>
      </w:r>
      <w:r w:rsidRPr="00F02F63">
        <w:rPr>
          <w:rFonts w:eastAsia="Calibri" w:cs="Times New Roman"/>
          <w:sz w:val="16"/>
        </w:rPr>
        <w:t xml:space="preserve"> the </w:t>
      </w:r>
      <w:r w:rsidRPr="002D747A">
        <w:rPr>
          <w:rFonts w:eastAsia="Calibri" w:cs="Times New Roman"/>
          <w:highlight w:val="cyan"/>
          <w:u w:val="single"/>
        </w:rPr>
        <w:t>Copenhagen</w:t>
      </w:r>
      <w:r w:rsidRPr="00F02F63">
        <w:rPr>
          <w:rFonts w:eastAsia="Calibri" w:cs="Times New Roman"/>
          <w:sz w:val="16"/>
        </w:rPr>
        <w:t xml:space="preserve"> climate summit, </w:t>
      </w:r>
      <w:r w:rsidRPr="002D747A">
        <w:rPr>
          <w:rFonts w:eastAsia="Calibri" w:cs="Times New Roman"/>
          <w:b/>
          <w:highlight w:val="cyan"/>
          <w:u w:val="single"/>
        </w:rPr>
        <w:t>signaling there are areas where they can join together</w:t>
      </w:r>
      <w:r w:rsidRPr="00F02F63">
        <w:rPr>
          <w:rFonts w:eastAsia="Calibri" w:cs="Times New Roman"/>
          <w:sz w:val="16"/>
        </w:rPr>
        <w:t xml:space="preserve">. Will conflict or cooperation define the Sino-Indian relationship in the coming decades?   While obstacles strew the path to cooperation across the board, </w:t>
      </w:r>
      <w:r w:rsidRPr="002D747A">
        <w:rPr>
          <w:rFonts w:eastAsia="Calibri" w:cs="Times New Roman"/>
          <w:highlight w:val="cyan"/>
          <w:u w:val="single"/>
        </w:rPr>
        <w:t xml:space="preserve">the fact that China and India are rising powers in an interdependent world </w:t>
      </w:r>
      <w:r w:rsidRPr="002D747A">
        <w:rPr>
          <w:rFonts w:eastAsia="Calibri" w:cs="Times New Roman"/>
          <w:b/>
          <w:highlight w:val="cyan"/>
          <w:u w:val="single"/>
        </w:rPr>
        <w:t xml:space="preserve">rules out the possibility of </w:t>
      </w:r>
      <w:r w:rsidRPr="002D747A">
        <w:rPr>
          <w:rFonts w:eastAsia="Calibri" w:cs="Times New Roman"/>
          <w:b/>
          <w:highlight w:val="cyan"/>
          <w:u w:val="single"/>
          <w:bdr w:val="single" w:sz="4" w:space="0" w:color="auto" w:frame="1"/>
        </w:rPr>
        <w:t>all-out conflict</w:t>
      </w:r>
      <w:r w:rsidRPr="00F02F63">
        <w:rPr>
          <w:rFonts w:eastAsia="Calibri" w:cs="Times New Roman"/>
          <w:sz w:val="16"/>
        </w:rPr>
        <w:t xml:space="preserve">. Relations in the past have been far from smooth. </w:t>
      </w:r>
      <w:r w:rsidRPr="00F02F63">
        <w:rPr>
          <w:rFonts w:eastAsia="Calibri" w:cs="Times New Roman"/>
          <w:u w:val="single"/>
        </w:rPr>
        <w:t>Frosty interactions</w:t>
      </w:r>
      <w:r w:rsidRPr="00F02F63">
        <w:rPr>
          <w:rFonts w:eastAsia="Calibri" w:cs="Times New Roman"/>
          <w:sz w:val="16"/>
        </w:rPr>
        <w:t xml:space="preserve"> resulting from the 1962 war over their disputed frontier only </w:t>
      </w:r>
      <w:r w:rsidRPr="00F02F63">
        <w:rPr>
          <w:rFonts w:eastAsia="Calibri" w:cs="Times New Roman"/>
          <w:u w:val="single"/>
        </w:rPr>
        <w:t>began to thaw in the 1980s</w:t>
      </w:r>
      <w:r w:rsidRPr="00F02F63">
        <w:rPr>
          <w:rFonts w:eastAsia="Calibri" w:cs="Times New Roman"/>
          <w:sz w:val="16"/>
        </w:rPr>
        <w:t xml:space="preserve">. Delhi and Beijing have come a long way since. </w:t>
      </w:r>
      <w:r w:rsidRPr="00F02F63">
        <w:rPr>
          <w:rFonts w:eastAsia="Calibri" w:cs="Times New Roman"/>
          <w:u w:val="single"/>
        </w:rPr>
        <w:t xml:space="preserve">The </w:t>
      </w:r>
      <w:r w:rsidRPr="002D747A">
        <w:rPr>
          <w:rFonts w:eastAsia="Calibri" w:cs="Times New Roman"/>
          <w:highlight w:val="cyan"/>
          <w:u w:val="single"/>
        </w:rPr>
        <w:t>two have signed agreements to maintain peace along their frontier</w:t>
      </w:r>
      <w:r w:rsidRPr="00F02F63">
        <w:rPr>
          <w:rFonts w:eastAsia="Calibri" w:cs="Times New Roman"/>
          <w:sz w:val="16"/>
        </w:rPr>
        <w:t xml:space="preserve"> and on guiding principles for current negotiations to settle the dispute. </w:t>
      </w:r>
      <w:r w:rsidRPr="002D747A">
        <w:rPr>
          <w:rFonts w:eastAsia="Calibri" w:cs="Times New Roman"/>
          <w:highlight w:val="cyan"/>
          <w:u w:val="single"/>
        </w:rPr>
        <w:t>Their armies have even engaged in joint exercises on Chinese and Indian soil</w:t>
      </w:r>
      <w:r w:rsidRPr="00F02F63">
        <w:rPr>
          <w:rFonts w:eastAsia="Calibri" w:cs="Times New Roman"/>
          <w:sz w:val="16"/>
        </w:rPr>
        <w:t xml:space="preserve">. Although tension along the Line of Actual Control (LAC) erupts from time to time, </w:t>
      </w:r>
      <w:r w:rsidRPr="002D747A">
        <w:rPr>
          <w:rFonts w:eastAsia="Calibri" w:cs="Times New Roman"/>
          <w:b/>
          <w:highlight w:val="cyan"/>
          <w:u w:val="single"/>
          <w:bdr w:val="single" w:sz="4" w:space="0" w:color="auto" w:frame="1"/>
        </w:rPr>
        <w:t>the chances of all-out war have receded</w:t>
      </w:r>
      <w:r w:rsidRPr="002D747A">
        <w:rPr>
          <w:rFonts w:eastAsia="Calibri" w:cs="Times New Roman"/>
          <w:sz w:val="16"/>
          <w:highlight w:val="cyan"/>
        </w:rPr>
        <w:t>.</w:t>
      </w:r>
    </w:p>
    <w:p w:rsidR="005F5DE5" w:rsidRPr="00F02F63" w:rsidRDefault="005F5DE5" w:rsidP="005F5DE5">
      <w:pPr>
        <w:rPr>
          <w:rFonts w:eastAsia="Calibri" w:cs="Times New Roman"/>
          <w:sz w:val="16"/>
        </w:rPr>
      </w:pPr>
    </w:p>
    <w:p w:rsidR="005F5DE5" w:rsidRDefault="005F5DE5" w:rsidP="005F5DE5"/>
    <w:p w:rsidR="005F5DE5" w:rsidRPr="005F5DE5" w:rsidRDefault="005F5DE5" w:rsidP="005F5DE5"/>
    <w:p w:rsidR="00136B4F" w:rsidRDefault="00136B4F" w:rsidP="00136B4F">
      <w:pPr>
        <w:pStyle w:val="Heading3"/>
      </w:pPr>
      <w:r>
        <w:lastRenderedPageBreak/>
        <w:t>1AR No War—Deterrence</w:t>
      </w:r>
    </w:p>
    <w:p w:rsidR="00136B4F" w:rsidRPr="00136B4F" w:rsidRDefault="00136B4F" w:rsidP="00136B4F">
      <w:pPr>
        <w:pStyle w:val="Heading4"/>
      </w:pPr>
      <w:r w:rsidRPr="00136B4F">
        <w:t>Deterrence checks</w:t>
      </w:r>
    </w:p>
    <w:p w:rsidR="00136B4F" w:rsidRPr="00F02F63" w:rsidRDefault="00136B4F" w:rsidP="00136B4F">
      <w:pPr>
        <w:rPr>
          <w:rFonts w:eastAsia="Calibri" w:cs="Times New Roman"/>
          <w:sz w:val="16"/>
        </w:rPr>
      </w:pPr>
      <w:proofErr w:type="spellStart"/>
      <w:r w:rsidRPr="00F02F63">
        <w:rPr>
          <w:rFonts w:eastAsia="Calibri" w:cs="Times New Roman"/>
          <w:b/>
          <w:sz w:val="24"/>
        </w:rPr>
        <w:t>Shihai</w:t>
      </w:r>
      <w:proofErr w:type="spellEnd"/>
      <w:r w:rsidRPr="00F02F63">
        <w:rPr>
          <w:rFonts w:eastAsia="Calibri" w:cs="Times New Roman"/>
          <w:b/>
          <w:sz w:val="24"/>
        </w:rPr>
        <w:t xml:space="preserve"> 2</w:t>
      </w:r>
      <w:r w:rsidRPr="00F02F63">
        <w:rPr>
          <w:rFonts w:eastAsia="Calibri" w:cs="Times New Roman"/>
          <w:sz w:val="16"/>
        </w:rPr>
        <w:t xml:space="preserve"> (Sun, Institute of Asia-Pacific Studies, CASS, China-Indian Relations in the 21</w:t>
      </w:r>
      <w:r w:rsidRPr="00F02F63">
        <w:rPr>
          <w:rFonts w:eastAsia="Calibri" w:cs="Times New Roman"/>
          <w:sz w:val="16"/>
          <w:vertAlign w:val="superscript"/>
        </w:rPr>
        <w:t>st</w:t>
      </w:r>
      <w:r w:rsidRPr="00F02F63">
        <w:rPr>
          <w:rFonts w:eastAsia="Calibri" w:cs="Times New Roman"/>
          <w:sz w:val="16"/>
        </w:rPr>
        <w:t xml:space="preserve"> Century, 9-7)</w:t>
      </w:r>
    </w:p>
    <w:p w:rsidR="00136B4F" w:rsidRPr="00F02F63" w:rsidRDefault="00136B4F" w:rsidP="00136B4F">
      <w:pPr>
        <w:rPr>
          <w:rFonts w:eastAsia="Calibri" w:cs="Times New Roman"/>
          <w:sz w:val="16"/>
        </w:rPr>
      </w:pPr>
    </w:p>
    <w:p w:rsidR="00136B4F" w:rsidRPr="00F02F63" w:rsidRDefault="00136B4F" w:rsidP="00136B4F">
      <w:pPr>
        <w:ind w:right="288"/>
        <w:rPr>
          <w:rFonts w:eastAsia="Times New Roman" w:cs="Times New Roman"/>
          <w:sz w:val="16"/>
          <w:szCs w:val="18"/>
          <w:lang w:bidi="en-US"/>
        </w:rPr>
      </w:pPr>
      <w:r w:rsidRPr="00F02F63">
        <w:rPr>
          <w:rFonts w:eastAsia="Times New Roman" w:cs="Times New Roman"/>
          <w:sz w:val="16"/>
          <w:szCs w:val="18"/>
          <w:lang w:bidi="en-US"/>
        </w:rPr>
        <w:t xml:space="preserve">Secondly, </w:t>
      </w:r>
      <w:r w:rsidRPr="002D747A">
        <w:rPr>
          <w:rFonts w:eastAsia="SimSun" w:cs="Times New Roman"/>
          <w:b/>
          <w:highlight w:val="cyan"/>
          <w:u w:val="single"/>
        </w:rPr>
        <w:t xml:space="preserve">both countries have nuclear capabilities </w:t>
      </w:r>
      <w:r w:rsidRPr="00F02F63">
        <w:rPr>
          <w:rFonts w:eastAsia="SimSun" w:cs="Times New Roman"/>
          <w:b/>
          <w:u w:val="single"/>
        </w:rPr>
        <w:t>and massive sophisticated conventional weapons</w:t>
      </w:r>
      <w:r w:rsidRPr="00F02F63">
        <w:rPr>
          <w:rFonts w:eastAsia="Times New Roman" w:cs="Times New Roman"/>
          <w:sz w:val="16"/>
          <w:szCs w:val="18"/>
          <w:lang w:bidi="en-US"/>
        </w:rPr>
        <w:t xml:space="preserve">. This does not only mean that </w:t>
      </w:r>
      <w:r w:rsidRPr="002D747A">
        <w:rPr>
          <w:rFonts w:eastAsia="SimSun" w:cs="Times New Roman"/>
          <w:b/>
          <w:highlight w:val="cyan"/>
          <w:u w:val="single"/>
        </w:rPr>
        <w:t>they have established strategic deterrence</w:t>
      </w:r>
      <w:r w:rsidRPr="00F02F63">
        <w:rPr>
          <w:rFonts w:eastAsia="Times New Roman" w:cs="Times New Roman"/>
          <w:sz w:val="16"/>
          <w:szCs w:val="18"/>
          <w:lang w:bidi="en-US"/>
        </w:rPr>
        <w:t xml:space="preserve">, but </w:t>
      </w:r>
      <w:r w:rsidRPr="00F02F63">
        <w:rPr>
          <w:rFonts w:eastAsia="SimSun" w:cs="Times New Roman"/>
          <w:b/>
          <w:u w:val="single"/>
        </w:rPr>
        <w:t>it</w:t>
      </w:r>
      <w:r w:rsidRPr="00F02F63">
        <w:rPr>
          <w:rFonts w:eastAsia="Times New Roman" w:cs="Times New Roman"/>
          <w:sz w:val="16"/>
          <w:szCs w:val="18"/>
          <w:lang w:bidi="en-US"/>
        </w:rPr>
        <w:t xml:space="preserve"> also </w:t>
      </w:r>
      <w:r w:rsidRPr="00F02F63">
        <w:rPr>
          <w:rFonts w:eastAsia="SimSun" w:cs="Times New Roman"/>
          <w:b/>
          <w:u w:val="single"/>
        </w:rPr>
        <w:t>indicated</w:t>
      </w:r>
      <w:r w:rsidRPr="00F02F63">
        <w:rPr>
          <w:rFonts w:eastAsia="Times New Roman" w:cs="Times New Roman"/>
          <w:sz w:val="16"/>
          <w:szCs w:val="18"/>
          <w:lang w:bidi="en-US"/>
        </w:rPr>
        <w:t xml:space="preserve"> that </w:t>
      </w:r>
      <w:r w:rsidRPr="002D747A">
        <w:rPr>
          <w:rFonts w:eastAsia="SimSun" w:cs="Times New Roman"/>
          <w:b/>
          <w:highlight w:val="cyan"/>
          <w:u w:val="single"/>
        </w:rPr>
        <w:t>even a conventional war could be extremely costly</w:t>
      </w:r>
      <w:r w:rsidRPr="00F02F63">
        <w:rPr>
          <w:rFonts w:eastAsia="SimSun" w:cs="Times New Roman"/>
          <w:b/>
          <w:u w:val="single"/>
        </w:rPr>
        <w:t xml:space="preserve">. The </w:t>
      </w:r>
      <w:r w:rsidRPr="002D747A">
        <w:rPr>
          <w:rFonts w:eastAsia="SimSun" w:cs="Times New Roman"/>
          <w:b/>
          <w:highlight w:val="cyan"/>
          <w:u w:val="single"/>
        </w:rPr>
        <w:t xml:space="preserve">losses would far exceed any </w:t>
      </w:r>
      <w:r w:rsidRPr="002D747A">
        <w:rPr>
          <w:rFonts w:eastAsia="SimSun" w:cs="Times New Roman"/>
          <w:b/>
          <w:szCs w:val="20"/>
          <w:highlight w:val="cyan"/>
          <w:u w:val="single"/>
          <w:lang w:bidi="en-US"/>
        </w:rPr>
        <w:t>possible</w:t>
      </w:r>
      <w:r w:rsidRPr="002D747A">
        <w:rPr>
          <w:rFonts w:eastAsia="Times New Roman" w:cs="Times New Roman"/>
          <w:b/>
          <w:szCs w:val="20"/>
          <w:highlight w:val="cyan"/>
          <w:u w:val="single"/>
          <w:lang w:bidi="en-US"/>
        </w:rPr>
        <w:t xml:space="preserve"> geopolitical </w:t>
      </w:r>
      <w:r w:rsidRPr="002D747A">
        <w:rPr>
          <w:rFonts w:eastAsia="SimSun" w:cs="Times New Roman"/>
          <w:b/>
          <w:szCs w:val="20"/>
          <w:highlight w:val="cyan"/>
          <w:u w:val="single"/>
          <w:lang w:bidi="en-US"/>
        </w:rPr>
        <w:t>gain</w:t>
      </w:r>
      <w:r w:rsidRPr="002D747A">
        <w:rPr>
          <w:rFonts w:eastAsia="Times New Roman" w:cs="Times New Roman"/>
          <w:b/>
          <w:szCs w:val="20"/>
          <w:highlight w:val="cyan"/>
          <w:u w:val="single"/>
          <w:lang w:bidi="en-US"/>
        </w:rPr>
        <w:t xml:space="preserve">. </w:t>
      </w:r>
      <w:r w:rsidRPr="002D747A">
        <w:rPr>
          <w:rFonts w:eastAsia="SimSun" w:cs="Times New Roman"/>
          <w:b/>
          <w:szCs w:val="20"/>
          <w:highlight w:val="cyan"/>
          <w:u w:val="single"/>
          <w:lang w:bidi="en-US"/>
        </w:rPr>
        <w:t>Loss</w:t>
      </w:r>
      <w:r w:rsidRPr="002D747A">
        <w:rPr>
          <w:rFonts w:eastAsia="SimSun" w:cs="Times New Roman"/>
          <w:b/>
          <w:highlight w:val="cyan"/>
          <w:u w:val="single"/>
        </w:rPr>
        <w:t xml:space="preserve"> </w:t>
      </w:r>
      <w:r w:rsidRPr="00F02F63">
        <w:rPr>
          <w:rFonts w:eastAsia="SimSun" w:cs="Times New Roman"/>
          <w:b/>
          <w:u w:val="single"/>
        </w:rPr>
        <w:t xml:space="preserve">and gain </w:t>
      </w:r>
      <w:r w:rsidRPr="002D747A">
        <w:rPr>
          <w:rFonts w:eastAsia="SimSun" w:cs="Times New Roman"/>
          <w:b/>
          <w:highlight w:val="cyan"/>
          <w:u w:val="single"/>
        </w:rPr>
        <w:t xml:space="preserve">calculations will enable both sides remain </w:t>
      </w:r>
      <w:r w:rsidRPr="002D747A">
        <w:rPr>
          <w:rFonts w:eastAsia="SimSun" w:cs="Times New Roman"/>
          <w:b/>
          <w:bCs/>
          <w:highlight w:val="cyan"/>
          <w:u w:val="single"/>
        </w:rPr>
        <w:t>self-restraint</w:t>
      </w:r>
      <w:r w:rsidRPr="002D747A">
        <w:rPr>
          <w:rFonts w:eastAsia="SimSun" w:cs="Times New Roman"/>
          <w:b/>
          <w:highlight w:val="cyan"/>
          <w:u w:val="single"/>
        </w:rPr>
        <w:t xml:space="preserve"> at </w:t>
      </w:r>
      <w:r w:rsidRPr="00F02F63">
        <w:rPr>
          <w:rFonts w:eastAsia="SimSun" w:cs="Times New Roman"/>
          <w:b/>
          <w:u w:val="single"/>
        </w:rPr>
        <w:t xml:space="preserve">occasion of </w:t>
      </w:r>
      <w:r w:rsidRPr="002D747A">
        <w:rPr>
          <w:rFonts w:eastAsia="SimSun" w:cs="Times New Roman"/>
          <w:b/>
          <w:highlight w:val="cyan"/>
          <w:u w:val="single"/>
        </w:rPr>
        <w:t>crises</w:t>
      </w:r>
      <w:r w:rsidRPr="00F02F63">
        <w:rPr>
          <w:rFonts w:eastAsia="Times New Roman" w:cs="Times New Roman"/>
          <w:sz w:val="16"/>
          <w:szCs w:val="18"/>
          <w:lang w:bidi="en-US"/>
        </w:rPr>
        <w:t xml:space="preserve">. In today’s world the concept of power has greatly changed. Status and influence is not just made by military capability and economic wealth but also by responsible and respectable roles in international affairs. </w:t>
      </w:r>
      <w:r w:rsidRPr="00F02F63">
        <w:rPr>
          <w:rFonts w:eastAsia="SimSun" w:cs="Times New Roman"/>
          <w:b/>
          <w:u w:val="single"/>
        </w:rPr>
        <w:t>To solve problems</w:t>
      </w:r>
      <w:r w:rsidRPr="00F02F63">
        <w:rPr>
          <w:rFonts w:eastAsia="Times New Roman" w:cs="Times New Roman"/>
          <w:sz w:val="16"/>
          <w:szCs w:val="18"/>
          <w:lang w:bidi="en-US"/>
        </w:rPr>
        <w:t xml:space="preserve"> and difference </w:t>
      </w:r>
      <w:r w:rsidRPr="00F02F63">
        <w:rPr>
          <w:rFonts w:eastAsia="SimSun" w:cs="Times New Roman"/>
          <w:b/>
          <w:u w:val="single"/>
        </w:rPr>
        <w:t>by using force</w:t>
      </w:r>
      <w:r w:rsidRPr="00F02F63">
        <w:rPr>
          <w:rFonts w:eastAsia="Times New Roman" w:cs="Times New Roman"/>
          <w:sz w:val="16"/>
          <w:szCs w:val="18"/>
          <w:lang w:bidi="en-US"/>
        </w:rPr>
        <w:t xml:space="preserve"> or other irresponsible means </w:t>
      </w:r>
      <w:r w:rsidRPr="00F02F63">
        <w:rPr>
          <w:rFonts w:eastAsia="SimSun" w:cs="Times New Roman"/>
          <w:b/>
          <w:u w:val="single"/>
        </w:rPr>
        <w:t>would</w:t>
      </w:r>
      <w:r w:rsidRPr="00F02F63">
        <w:rPr>
          <w:rFonts w:eastAsia="Times New Roman" w:cs="Times New Roman"/>
          <w:sz w:val="16"/>
          <w:szCs w:val="18"/>
          <w:lang w:bidi="en-US"/>
        </w:rPr>
        <w:t xml:space="preserve"> obviously </w:t>
      </w:r>
      <w:r w:rsidRPr="00F02F63">
        <w:rPr>
          <w:rFonts w:eastAsia="SimSun" w:cs="Times New Roman"/>
          <w:b/>
          <w:u w:val="single"/>
        </w:rPr>
        <w:t>damage their international images</w:t>
      </w:r>
      <w:r w:rsidRPr="00F02F63">
        <w:rPr>
          <w:rFonts w:eastAsia="Times New Roman" w:cs="Times New Roman"/>
          <w:sz w:val="16"/>
          <w:szCs w:val="18"/>
          <w:lang w:bidi="en-US"/>
        </w:rPr>
        <w:t>.</w:t>
      </w:r>
    </w:p>
    <w:p w:rsidR="00136B4F" w:rsidRPr="00F02F63" w:rsidRDefault="00136B4F" w:rsidP="00136B4F">
      <w:pPr>
        <w:rPr>
          <w:rFonts w:eastAsia="Times New Roman" w:cs="Times New Roman"/>
          <w:b/>
          <w:szCs w:val="20"/>
          <w:lang w:bidi="en-US"/>
        </w:rPr>
      </w:pPr>
    </w:p>
    <w:p w:rsidR="00136B4F" w:rsidRDefault="00136B4F" w:rsidP="00136B4F"/>
    <w:p w:rsidR="00136B4F" w:rsidRDefault="001E57CB" w:rsidP="001E57CB">
      <w:pPr>
        <w:pStyle w:val="Heading3"/>
      </w:pPr>
      <w:r>
        <w:lastRenderedPageBreak/>
        <w:t>1AR No War—CBMs Check</w:t>
      </w:r>
    </w:p>
    <w:p w:rsidR="001E57CB" w:rsidRPr="001E57CB" w:rsidRDefault="001E57CB" w:rsidP="001E57CB">
      <w:pPr>
        <w:pStyle w:val="Heading4"/>
      </w:pPr>
      <w:r w:rsidRPr="001E57CB">
        <w:t>CBMs check</w:t>
      </w:r>
    </w:p>
    <w:p w:rsidR="001E57CB" w:rsidRPr="00F02F63" w:rsidRDefault="001E57CB" w:rsidP="001E57CB">
      <w:pPr>
        <w:rPr>
          <w:rFonts w:eastAsia="Calibri" w:cs="Times New Roman"/>
          <w:sz w:val="16"/>
        </w:rPr>
      </w:pPr>
      <w:proofErr w:type="spellStart"/>
      <w:r w:rsidRPr="00F02F63">
        <w:rPr>
          <w:rFonts w:eastAsia="Calibri" w:cs="Times New Roman"/>
          <w:b/>
          <w:sz w:val="24"/>
        </w:rPr>
        <w:t>Shihai</w:t>
      </w:r>
      <w:proofErr w:type="spellEnd"/>
      <w:r w:rsidRPr="00F02F63">
        <w:rPr>
          <w:rFonts w:eastAsia="Calibri" w:cs="Times New Roman"/>
          <w:b/>
          <w:sz w:val="24"/>
        </w:rPr>
        <w:t xml:space="preserve"> 2</w:t>
      </w:r>
      <w:r w:rsidRPr="00F02F63">
        <w:rPr>
          <w:rFonts w:eastAsia="Calibri" w:cs="Times New Roman"/>
          <w:sz w:val="16"/>
        </w:rPr>
        <w:t xml:space="preserve"> (Sun, Institute of Asia-Pacific Studies, CASS, China-Indian Relations in the 21</w:t>
      </w:r>
      <w:r w:rsidRPr="00F02F63">
        <w:rPr>
          <w:rFonts w:eastAsia="Calibri" w:cs="Times New Roman"/>
          <w:sz w:val="16"/>
          <w:vertAlign w:val="superscript"/>
        </w:rPr>
        <w:t>st</w:t>
      </w:r>
      <w:r w:rsidRPr="00F02F63">
        <w:rPr>
          <w:rFonts w:eastAsia="Calibri" w:cs="Times New Roman"/>
          <w:sz w:val="16"/>
        </w:rPr>
        <w:t xml:space="preserve"> Century, 9-7)</w:t>
      </w:r>
    </w:p>
    <w:p w:rsidR="001E57CB" w:rsidRPr="00F02F63" w:rsidRDefault="001E57CB" w:rsidP="001E57CB">
      <w:pPr>
        <w:rPr>
          <w:rFonts w:eastAsia="Calibri" w:cs="Times New Roman"/>
          <w:sz w:val="16"/>
        </w:rPr>
      </w:pPr>
    </w:p>
    <w:p w:rsidR="001E57CB" w:rsidRPr="00F02F63" w:rsidRDefault="001E57CB" w:rsidP="001E57CB">
      <w:pPr>
        <w:ind w:right="288"/>
        <w:rPr>
          <w:rFonts w:eastAsia="Times New Roman" w:cs="Times New Roman"/>
          <w:sz w:val="16"/>
          <w:szCs w:val="20"/>
          <w:lang w:bidi="en-US"/>
        </w:rPr>
      </w:pPr>
      <w:r w:rsidRPr="00F02F63">
        <w:rPr>
          <w:rFonts w:eastAsia="Times New Roman" w:cs="Times New Roman"/>
          <w:sz w:val="16"/>
          <w:szCs w:val="20"/>
          <w:lang w:bidi="en-US"/>
        </w:rPr>
        <w:t xml:space="preserve">Thirdly, it should be admitted that </w:t>
      </w:r>
      <w:r w:rsidRPr="00F02F63">
        <w:rPr>
          <w:rFonts w:eastAsia="SimSun" w:cs="Times New Roman"/>
          <w:b/>
          <w:u w:val="single"/>
        </w:rPr>
        <w:t xml:space="preserve">the </w:t>
      </w:r>
      <w:r w:rsidRPr="002D747A">
        <w:rPr>
          <w:rFonts w:eastAsia="SimSun" w:cs="Times New Roman"/>
          <w:b/>
          <w:highlight w:val="cyan"/>
          <w:u w:val="single"/>
        </w:rPr>
        <w:t>Sino-Indian relationship has increasingly become mature and practical</w:t>
      </w:r>
      <w:r w:rsidRPr="00F02F63">
        <w:rPr>
          <w:rFonts w:eastAsia="Times New Roman" w:cs="Times New Roman"/>
          <w:sz w:val="16"/>
          <w:szCs w:val="20"/>
          <w:lang w:bidi="en-US"/>
        </w:rPr>
        <w:t xml:space="preserve">. Since 1980’s the two countries have begun their rapprochement process and </w:t>
      </w:r>
      <w:r w:rsidRPr="002D747A">
        <w:rPr>
          <w:rFonts w:eastAsia="SimSun" w:cs="Times New Roman"/>
          <w:b/>
          <w:highlight w:val="cyan"/>
          <w:u w:val="single"/>
        </w:rPr>
        <w:t>several CBMs were established</w:t>
      </w:r>
      <w:r w:rsidRPr="00F02F63">
        <w:rPr>
          <w:rFonts w:eastAsia="Times New Roman" w:cs="Times New Roman"/>
          <w:sz w:val="16"/>
          <w:szCs w:val="20"/>
          <w:lang w:bidi="en-US"/>
        </w:rPr>
        <w:t xml:space="preserve"> in 1990’s. </w:t>
      </w:r>
      <w:r w:rsidRPr="00F02F63">
        <w:rPr>
          <w:rFonts w:eastAsia="SimSun" w:cs="Times New Roman"/>
          <w:b/>
          <w:u w:val="single"/>
        </w:rPr>
        <w:t xml:space="preserve">In order </w:t>
      </w:r>
      <w:r w:rsidRPr="002D747A">
        <w:rPr>
          <w:rFonts w:eastAsia="SimSun" w:cs="Times New Roman"/>
          <w:b/>
          <w:highlight w:val="cyan"/>
          <w:u w:val="single"/>
        </w:rPr>
        <w:t>to</w:t>
      </w:r>
      <w:r w:rsidRPr="002D747A">
        <w:rPr>
          <w:rFonts w:eastAsia="Times New Roman" w:cs="Times New Roman"/>
          <w:sz w:val="16"/>
          <w:szCs w:val="20"/>
          <w:highlight w:val="cyan"/>
          <w:lang w:bidi="en-US"/>
        </w:rPr>
        <w:t xml:space="preserve"> </w:t>
      </w:r>
      <w:r w:rsidRPr="00F02F63">
        <w:rPr>
          <w:rFonts w:eastAsia="Times New Roman" w:cs="Times New Roman"/>
          <w:sz w:val="16"/>
          <w:szCs w:val="20"/>
          <w:lang w:bidi="en-US"/>
        </w:rPr>
        <w:t xml:space="preserve">understand each other’s security concerns and </w:t>
      </w:r>
      <w:r w:rsidRPr="002D747A">
        <w:rPr>
          <w:rFonts w:eastAsia="SimSun" w:cs="Times New Roman"/>
          <w:b/>
          <w:highlight w:val="cyan"/>
          <w:u w:val="single"/>
        </w:rPr>
        <w:t xml:space="preserve">avoid any accidental conflict </w:t>
      </w:r>
      <w:r w:rsidRPr="00F02F63">
        <w:rPr>
          <w:rFonts w:eastAsia="SimSun" w:cs="Times New Roman"/>
          <w:b/>
          <w:u w:val="single"/>
        </w:rPr>
        <w:t>a security dialogue mechanism was initiated</w:t>
      </w:r>
      <w:r w:rsidRPr="00F02F63">
        <w:rPr>
          <w:rFonts w:eastAsia="Times New Roman" w:cs="Times New Roman"/>
          <w:sz w:val="16"/>
          <w:szCs w:val="20"/>
          <w:lang w:bidi="en-US"/>
        </w:rPr>
        <w:t xml:space="preserve"> in March 2000. </w:t>
      </w:r>
      <w:r w:rsidRPr="002D747A">
        <w:rPr>
          <w:rFonts w:eastAsia="SimSun" w:cs="Times New Roman"/>
          <w:b/>
          <w:highlight w:val="cyan"/>
          <w:u w:val="single"/>
        </w:rPr>
        <w:t xml:space="preserve">This </w:t>
      </w:r>
      <w:r w:rsidRPr="00F02F63">
        <w:rPr>
          <w:rFonts w:eastAsia="SimSun" w:cs="Times New Roman"/>
          <w:b/>
          <w:u w:val="single"/>
        </w:rPr>
        <w:t>mechanism</w:t>
      </w:r>
      <w:r w:rsidRPr="00F02F63">
        <w:rPr>
          <w:rFonts w:eastAsia="Times New Roman" w:cs="Times New Roman"/>
          <w:sz w:val="16"/>
          <w:szCs w:val="20"/>
          <w:lang w:bidi="en-US"/>
        </w:rPr>
        <w:t xml:space="preserve">, if it is function well, </w:t>
      </w:r>
      <w:r w:rsidRPr="002D747A">
        <w:rPr>
          <w:rFonts w:eastAsia="SimSun" w:cs="Times New Roman"/>
          <w:b/>
          <w:highlight w:val="cyan"/>
          <w:u w:val="single"/>
        </w:rPr>
        <w:t xml:space="preserve">will </w:t>
      </w:r>
      <w:r w:rsidRPr="002D747A">
        <w:rPr>
          <w:rFonts w:eastAsia="SimSun" w:cs="Times New Roman"/>
          <w:b/>
          <w:bCs/>
          <w:highlight w:val="cyan"/>
          <w:u w:val="single"/>
        </w:rPr>
        <w:t>greatly reduce</w:t>
      </w:r>
      <w:r w:rsidRPr="002D747A">
        <w:rPr>
          <w:rFonts w:eastAsia="SimSun" w:cs="Times New Roman"/>
          <w:b/>
          <w:highlight w:val="cyan"/>
          <w:u w:val="single"/>
        </w:rPr>
        <w:t xml:space="preserve"> the misperceptions and distrust as well as the possibilities of potential conflict </w:t>
      </w:r>
      <w:r w:rsidRPr="00F02F63">
        <w:rPr>
          <w:rFonts w:eastAsia="SimSun" w:cs="Times New Roman"/>
          <w:b/>
          <w:u w:val="single"/>
        </w:rPr>
        <w:t>between the two countries</w:t>
      </w:r>
      <w:r w:rsidRPr="00F02F63">
        <w:rPr>
          <w:rFonts w:eastAsia="Times New Roman" w:cs="Times New Roman"/>
          <w:sz w:val="16"/>
          <w:szCs w:val="20"/>
          <w:lang w:bidi="en-US"/>
        </w:rPr>
        <w:t>.</w:t>
      </w:r>
    </w:p>
    <w:p w:rsidR="00370BDA" w:rsidRDefault="00370BDA" w:rsidP="009E2D42">
      <w:pPr>
        <w:pStyle w:val="Heading3"/>
      </w:pPr>
      <w:r>
        <w:lastRenderedPageBreak/>
        <w:t>1AR No War—Econ Checks</w:t>
      </w:r>
    </w:p>
    <w:p w:rsidR="00370BDA" w:rsidRPr="00E93784" w:rsidRDefault="00370BDA" w:rsidP="00E93784">
      <w:pPr>
        <w:pStyle w:val="Heading4"/>
      </w:pPr>
      <w:r w:rsidRPr="00E93784">
        <w:t>Economics check</w:t>
      </w:r>
    </w:p>
    <w:p w:rsidR="00370BDA" w:rsidRPr="00F02F63" w:rsidRDefault="00370BDA" w:rsidP="00370BDA">
      <w:pPr>
        <w:rPr>
          <w:rFonts w:eastAsia="Calibri" w:cs="Times New Roman"/>
          <w:sz w:val="16"/>
        </w:rPr>
      </w:pPr>
      <w:r w:rsidRPr="00F02F63">
        <w:rPr>
          <w:rFonts w:eastAsia="Calibri" w:cs="Times New Roman"/>
          <w:b/>
          <w:sz w:val="24"/>
        </w:rPr>
        <w:t>UPI 5</w:t>
      </w:r>
      <w:r w:rsidRPr="00F02F63">
        <w:rPr>
          <w:rFonts w:eastAsia="Calibri" w:cs="Times New Roman"/>
          <w:sz w:val="16"/>
        </w:rPr>
        <w:t xml:space="preserve"> (2-9, Lexis)</w:t>
      </w:r>
    </w:p>
    <w:p w:rsidR="00370BDA" w:rsidRPr="00F02F63" w:rsidRDefault="00370BDA" w:rsidP="00370BDA">
      <w:pPr>
        <w:rPr>
          <w:rFonts w:eastAsia="Calibri" w:cs="Times New Roman"/>
          <w:sz w:val="16"/>
        </w:rPr>
      </w:pPr>
    </w:p>
    <w:p w:rsidR="00370BDA" w:rsidRPr="00F02F63" w:rsidRDefault="00370BDA" w:rsidP="00370BDA">
      <w:pPr>
        <w:ind w:right="288"/>
        <w:rPr>
          <w:rFonts w:eastAsia="Times New Roman" w:cs="Times New Roman"/>
          <w:sz w:val="16"/>
          <w:szCs w:val="20"/>
          <w:lang w:bidi="en-US"/>
        </w:rPr>
      </w:pPr>
      <w:r w:rsidRPr="002D747A">
        <w:rPr>
          <w:rFonts w:eastAsia="Times New Roman" w:cs="Times New Roman"/>
          <w:b/>
          <w:highlight w:val="cyan"/>
          <w:u w:val="single"/>
        </w:rPr>
        <w:t>The economic dimension of the</w:t>
      </w:r>
      <w:r w:rsidRPr="002D747A">
        <w:rPr>
          <w:rFonts w:eastAsia="Times New Roman" w:cs="Times New Roman"/>
          <w:sz w:val="16"/>
          <w:szCs w:val="20"/>
          <w:highlight w:val="cyan"/>
          <w:lang w:bidi="en-US"/>
        </w:rPr>
        <w:t xml:space="preserve"> </w:t>
      </w:r>
      <w:r w:rsidRPr="00F02F63">
        <w:rPr>
          <w:rFonts w:eastAsia="Times New Roman" w:cs="Times New Roman"/>
          <w:sz w:val="16"/>
          <w:szCs w:val="20"/>
          <w:lang w:bidi="en-US"/>
        </w:rPr>
        <w:t xml:space="preserve">China-U.S and </w:t>
      </w:r>
      <w:r w:rsidRPr="002D747A">
        <w:rPr>
          <w:rFonts w:eastAsia="Times New Roman" w:cs="Times New Roman"/>
          <w:b/>
          <w:highlight w:val="cyan"/>
          <w:u w:val="single"/>
        </w:rPr>
        <w:t>India-China</w:t>
      </w:r>
      <w:r w:rsidRPr="002D747A">
        <w:rPr>
          <w:rFonts w:eastAsia="Times New Roman" w:cs="Times New Roman"/>
          <w:sz w:val="16"/>
          <w:szCs w:val="20"/>
          <w:highlight w:val="cyan"/>
          <w:lang w:bidi="en-US"/>
        </w:rPr>
        <w:t xml:space="preserve"> </w:t>
      </w:r>
      <w:r w:rsidRPr="00F02F63">
        <w:rPr>
          <w:rFonts w:eastAsia="Times New Roman" w:cs="Times New Roman"/>
          <w:sz w:val="16"/>
          <w:szCs w:val="20"/>
          <w:lang w:bidi="en-US"/>
        </w:rPr>
        <w:t xml:space="preserve">bilateral </w:t>
      </w:r>
      <w:r w:rsidRPr="002D747A">
        <w:rPr>
          <w:rFonts w:eastAsia="Times New Roman" w:cs="Times New Roman"/>
          <w:b/>
          <w:highlight w:val="cyan"/>
          <w:u w:val="single"/>
        </w:rPr>
        <w:t>relationship</w:t>
      </w:r>
      <w:r w:rsidRPr="002D747A">
        <w:rPr>
          <w:rFonts w:eastAsia="Times New Roman" w:cs="Times New Roman"/>
          <w:szCs w:val="20"/>
          <w:highlight w:val="cyan"/>
          <w:u w:val="single"/>
          <w:lang w:bidi="en-US"/>
        </w:rPr>
        <w:t>s</w:t>
      </w:r>
      <w:r w:rsidRPr="002D747A">
        <w:rPr>
          <w:rFonts w:eastAsia="Times New Roman" w:cs="Times New Roman"/>
          <w:sz w:val="16"/>
          <w:szCs w:val="20"/>
          <w:highlight w:val="cyan"/>
          <w:lang w:bidi="en-US"/>
        </w:rPr>
        <w:t xml:space="preserve"> </w:t>
      </w:r>
      <w:r w:rsidRPr="002D747A">
        <w:rPr>
          <w:rFonts w:eastAsia="Times New Roman" w:cs="Times New Roman"/>
          <w:b/>
          <w:bCs/>
          <w:highlight w:val="cyan"/>
          <w:u w:val="single"/>
        </w:rPr>
        <w:t>militates against any potential for war</w:t>
      </w:r>
      <w:r w:rsidRPr="002D747A">
        <w:rPr>
          <w:rFonts w:eastAsia="Times New Roman" w:cs="Times New Roman"/>
          <w:b/>
          <w:highlight w:val="cyan"/>
          <w:u w:val="single"/>
        </w:rPr>
        <w:t xml:space="preserve"> between the competitors</w:t>
      </w:r>
      <w:r w:rsidRPr="00F02F63">
        <w:rPr>
          <w:rFonts w:eastAsia="Times New Roman" w:cs="Times New Roman"/>
          <w:sz w:val="16"/>
          <w:szCs w:val="20"/>
          <w:lang w:bidi="en-US"/>
        </w:rPr>
        <w:t xml:space="preserve">. The volume of U.S.-China trade, and of U.S. investments is enormous - and growing more so with each passing year. Simultaneously, the magnitude of Chinese support in financing U.S. deficits completely rules out any inimical posture on the part of the United States. Likewise, </w:t>
      </w:r>
      <w:r w:rsidRPr="002D747A">
        <w:rPr>
          <w:rFonts w:eastAsia="Times New Roman" w:cs="Times New Roman"/>
          <w:b/>
          <w:highlight w:val="cyan"/>
          <w:u w:val="single"/>
        </w:rPr>
        <w:t>India-China trade is on an upward trajectory</w:t>
      </w:r>
      <w:r w:rsidRPr="00F02F63">
        <w:rPr>
          <w:rFonts w:eastAsia="Times New Roman" w:cs="Times New Roman"/>
          <w:sz w:val="16"/>
          <w:szCs w:val="20"/>
          <w:lang w:bidi="en-US"/>
        </w:rPr>
        <w:t xml:space="preserve">, and poised to grow further. In other words, </w:t>
      </w:r>
      <w:r w:rsidRPr="002D747A">
        <w:rPr>
          <w:rFonts w:eastAsia="Times New Roman" w:cs="Times New Roman"/>
          <w:b/>
          <w:highlight w:val="cyan"/>
          <w:u w:val="single"/>
        </w:rPr>
        <w:t>it is in the economic self-interest of both</w:t>
      </w:r>
      <w:r w:rsidRPr="00F02F63">
        <w:rPr>
          <w:rFonts w:eastAsia="Times New Roman" w:cs="Times New Roman"/>
          <w:sz w:val="16"/>
          <w:szCs w:val="20"/>
          <w:lang w:bidi="en-US"/>
        </w:rPr>
        <w:t xml:space="preserve"> these </w:t>
      </w:r>
      <w:r w:rsidRPr="00F02F63">
        <w:rPr>
          <w:rFonts w:eastAsia="Times New Roman" w:cs="Times New Roman"/>
          <w:b/>
          <w:u w:val="single"/>
        </w:rPr>
        <w:t xml:space="preserve">countries </w:t>
      </w:r>
      <w:r w:rsidRPr="002D747A">
        <w:rPr>
          <w:rFonts w:eastAsia="Times New Roman" w:cs="Times New Roman"/>
          <w:b/>
          <w:highlight w:val="cyan"/>
          <w:u w:val="single"/>
        </w:rPr>
        <w:t xml:space="preserve">to </w:t>
      </w:r>
      <w:r w:rsidRPr="002D747A">
        <w:rPr>
          <w:rFonts w:eastAsia="Times New Roman" w:cs="Times New Roman"/>
          <w:b/>
          <w:bCs/>
          <w:highlight w:val="cyan"/>
          <w:u w:val="single"/>
        </w:rPr>
        <w:t>refrain</w:t>
      </w:r>
      <w:r w:rsidRPr="00F02F63">
        <w:rPr>
          <w:rFonts w:eastAsia="Times New Roman" w:cs="Times New Roman"/>
          <w:b/>
          <w:bCs/>
          <w:u w:val="single"/>
        </w:rPr>
        <w:t xml:space="preserve"> from inimical moves</w:t>
      </w:r>
      <w:r w:rsidRPr="00F02F63">
        <w:rPr>
          <w:rFonts w:eastAsia="Times New Roman" w:cs="Times New Roman"/>
          <w:b/>
          <w:u w:val="single"/>
        </w:rPr>
        <w:t xml:space="preserve"> against China</w:t>
      </w:r>
      <w:r w:rsidRPr="00F02F63">
        <w:rPr>
          <w:rFonts w:eastAsia="Times New Roman" w:cs="Times New Roman"/>
          <w:sz w:val="16"/>
          <w:szCs w:val="20"/>
          <w:lang w:bidi="en-US"/>
        </w:rPr>
        <w:t>.</w:t>
      </w:r>
    </w:p>
    <w:p w:rsidR="00370BDA" w:rsidRPr="00F02F63" w:rsidRDefault="00370BDA" w:rsidP="00370BDA">
      <w:pPr>
        <w:rPr>
          <w:rFonts w:eastAsia="Calibri" w:cs="Times New Roman"/>
          <w:sz w:val="16"/>
        </w:rPr>
      </w:pPr>
    </w:p>
    <w:p w:rsidR="00370BDA" w:rsidRPr="00E93784" w:rsidRDefault="00370BDA" w:rsidP="00E93784">
      <w:pPr>
        <w:pStyle w:val="Heading4"/>
      </w:pPr>
      <w:r w:rsidRPr="00E93784">
        <w:t>Mutual interests check</w:t>
      </w:r>
    </w:p>
    <w:p w:rsidR="00370BDA" w:rsidRPr="00F02F63" w:rsidRDefault="00370BDA" w:rsidP="00370BDA">
      <w:pPr>
        <w:rPr>
          <w:rFonts w:eastAsia="Calibri" w:cs="Times New Roman"/>
          <w:sz w:val="16"/>
        </w:rPr>
      </w:pPr>
      <w:proofErr w:type="spellStart"/>
      <w:r w:rsidRPr="00F02F63">
        <w:rPr>
          <w:rFonts w:eastAsia="Calibri" w:cs="Times New Roman"/>
          <w:b/>
          <w:sz w:val="24"/>
        </w:rPr>
        <w:t>Shihai</w:t>
      </w:r>
      <w:proofErr w:type="spellEnd"/>
      <w:r w:rsidRPr="00F02F63">
        <w:rPr>
          <w:rFonts w:eastAsia="Calibri" w:cs="Times New Roman"/>
          <w:b/>
          <w:sz w:val="24"/>
        </w:rPr>
        <w:t xml:space="preserve"> 2</w:t>
      </w:r>
      <w:r w:rsidRPr="00F02F63">
        <w:rPr>
          <w:rFonts w:eastAsia="Calibri" w:cs="Times New Roman"/>
          <w:sz w:val="16"/>
        </w:rPr>
        <w:t xml:space="preserve"> (Sun, Institute of Asia-Pacific Studies, CASS, China-Indian Relations in the 21</w:t>
      </w:r>
      <w:r w:rsidRPr="00F02F63">
        <w:rPr>
          <w:rFonts w:eastAsia="Calibri" w:cs="Times New Roman"/>
          <w:sz w:val="16"/>
          <w:vertAlign w:val="superscript"/>
        </w:rPr>
        <w:t>st</w:t>
      </w:r>
      <w:r w:rsidRPr="00F02F63">
        <w:rPr>
          <w:rFonts w:eastAsia="Calibri" w:cs="Times New Roman"/>
          <w:sz w:val="16"/>
        </w:rPr>
        <w:t xml:space="preserve"> Century, 9-7)</w:t>
      </w:r>
    </w:p>
    <w:p w:rsidR="00370BDA" w:rsidRPr="00F02F63" w:rsidRDefault="00370BDA" w:rsidP="00370BDA">
      <w:pPr>
        <w:rPr>
          <w:rFonts w:eastAsia="Calibri" w:cs="Times New Roman"/>
          <w:sz w:val="16"/>
        </w:rPr>
      </w:pPr>
    </w:p>
    <w:p w:rsidR="00370BDA" w:rsidRPr="00F02F63" w:rsidRDefault="00370BDA" w:rsidP="00370BDA">
      <w:pPr>
        <w:ind w:right="288"/>
        <w:rPr>
          <w:rFonts w:eastAsia="Times New Roman" w:cs="Times New Roman"/>
          <w:sz w:val="16"/>
          <w:szCs w:val="20"/>
          <w:lang w:bidi="en-US"/>
        </w:rPr>
      </w:pPr>
      <w:r w:rsidRPr="00F02F63">
        <w:rPr>
          <w:rFonts w:eastAsia="Times New Roman" w:cs="Times New Roman"/>
          <w:sz w:val="16"/>
          <w:szCs w:val="20"/>
          <w:lang w:bidi="en-US"/>
        </w:rPr>
        <w:t xml:space="preserve">Firstly, </w:t>
      </w:r>
      <w:proofErr w:type="gramStart"/>
      <w:r w:rsidRPr="00F02F63">
        <w:rPr>
          <w:rFonts w:eastAsia="SimSun" w:cs="Times New Roman"/>
          <w:b/>
          <w:u w:val="single"/>
        </w:rPr>
        <w:t>The</w:t>
      </w:r>
      <w:proofErr w:type="gramEnd"/>
      <w:r w:rsidRPr="00F02F63">
        <w:rPr>
          <w:rFonts w:eastAsia="SimSun" w:cs="Times New Roman"/>
          <w:b/>
          <w:u w:val="single"/>
        </w:rPr>
        <w:t xml:space="preserve"> development of</w:t>
      </w:r>
      <w:r w:rsidRPr="00F02F63">
        <w:rPr>
          <w:rFonts w:eastAsia="Times New Roman" w:cs="Times New Roman"/>
          <w:sz w:val="16"/>
          <w:szCs w:val="20"/>
          <w:lang w:bidi="en-US"/>
        </w:rPr>
        <w:t xml:space="preserve"> the </w:t>
      </w:r>
      <w:r w:rsidRPr="00F02F63">
        <w:rPr>
          <w:rFonts w:eastAsia="SimSun" w:cs="Times New Roman"/>
          <w:b/>
          <w:u w:val="single"/>
        </w:rPr>
        <w:t>Sino-Indian relations basically decided by their national interests and</w:t>
      </w:r>
      <w:r w:rsidRPr="00F02F63">
        <w:rPr>
          <w:rFonts w:eastAsia="Times New Roman" w:cs="Times New Roman"/>
          <w:sz w:val="16"/>
          <w:szCs w:val="20"/>
          <w:lang w:bidi="en-US"/>
        </w:rPr>
        <w:t xml:space="preserve"> their respect </w:t>
      </w:r>
      <w:r w:rsidRPr="00F02F63">
        <w:rPr>
          <w:rFonts w:eastAsia="SimSun" w:cs="Times New Roman"/>
          <w:b/>
          <w:u w:val="single"/>
        </w:rPr>
        <w:t xml:space="preserve">strategic preferences. For the foreseeable future, </w:t>
      </w:r>
      <w:r w:rsidRPr="002D747A">
        <w:rPr>
          <w:rFonts w:eastAsia="SimSun" w:cs="Times New Roman"/>
          <w:b/>
          <w:highlight w:val="cyan"/>
          <w:u w:val="single"/>
        </w:rPr>
        <w:t>the utmost national interests and the primary objective of</w:t>
      </w:r>
      <w:r w:rsidRPr="002D747A">
        <w:rPr>
          <w:rFonts w:eastAsia="Times New Roman" w:cs="Times New Roman"/>
          <w:sz w:val="16"/>
          <w:szCs w:val="20"/>
          <w:highlight w:val="cyan"/>
          <w:lang w:bidi="en-US"/>
        </w:rPr>
        <w:t xml:space="preserve"> </w:t>
      </w:r>
      <w:r w:rsidRPr="00F02F63">
        <w:rPr>
          <w:rFonts w:eastAsia="Times New Roman" w:cs="Times New Roman"/>
          <w:sz w:val="16"/>
          <w:szCs w:val="20"/>
          <w:lang w:bidi="en-US"/>
        </w:rPr>
        <w:t xml:space="preserve">the strategy of </w:t>
      </w:r>
      <w:r w:rsidRPr="002D747A">
        <w:rPr>
          <w:rFonts w:eastAsia="SimSun" w:cs="Times New Roman"/>
          <w:b/>
          <w:highlight w:val="cyan"/>
          <w:u w:val="single"/>
        </w:rPr>
        <w:t>both China and India are to develop their economy and to safeguard a favorable security environment</w:t>
      </w:r>
      <w:r w:rsidRPr="002D747A">
        <w:rPr>
          <w:rFonts w:eastAsia="Times New Roman" w:cs="Times New Roman"/>
          <w:sz w:val="16"/>
          <w:szCs w:val="20"/>
          <w:highlight w:val="cyan"/>
          <w:lang w:bidi="en-US"/>
        </w:rPr>
        <w:t xml:space="preserve">. </w:t>
      </w:r>
      <w:r w:rsidRPr="002D747A">
        <w:rPr>
          <w:rFonts w:eastAsia="SimSun" w:cs="Times New Roman"/>
          <w:b/>
          <w:highlight w:val="cyan"/>
          <w:u w:val="single"/>
        </w:rPr>
        <w:t>Both</w:t>
      </w:r>
      <w:r w:rsidRPr="002D747A">
        <w:rPr>
          <w:rFonts w:eastAsia="Times New Roman" w:cs="Times New Roman"/>
          <w:sz w:val="16"/>
          <w:szCs w:val="20"/>
          <w:highlight w:val="cyan"/>
          <w:lang w:bidi="en-US"/>
        </w:rPr>
        <w:t xml:space="preserve"> </w:t>
      </w:r>
      <w:r w:rsidRPr="00F02F63">
        <w:rPr>
          <w:rFonts w:eastAsia="Times New Roman" w:cs="Times New Roman"/>
          <w:sz w:val="16"/>
          <w:szCs w:val="20"/>
          <w:lang w:bidi="en-US"/>
        </w:rPr>
        <w:t xml:space="preserve">of them </w:t>
      </w:r>
      <w:r w:rsidRPr="002D747A">
        <w:rPr>
          <w:rFonts w:eastAsia="SimSun" w:cs="Times New Roman"/>
          <w:b/>
          <w:szCs w:val="20"/>
          <w:highlight w:val="cyan"/>
          <w:u w:val="single"/>
          <w:lang w:bidi="en-US"/>
        </w:rPr>
        <w:t>want</w:t>
      </w:r>
      <w:r w:rsidRPr="002D747A">
        <w:rPr>
          <w:rFonts w:eastAsia="Times New Roman" w:cs="Times New Roman"/>
          <w:b/>
          <w:szCs w:val="20"/>
          <w:highlight w:val="cyan"/>
          <w:u w:val="single"/>
          <w:lang w:bidi="en-US"/>
        </w:rPr>
        <w:t xml:space="preserve"> to maintain </w:t>
      </w:r>
      <w:r w:rsidRPr="002D747A">
        <w:rPr>
          <w:rFonts w:eastAsia="SimSun" w:cs="Times New Roman"/>
          <w:b/>
          <w:szCs w:val="20"/>
          <w:highlight w:val="cyan"/>
          <w:u w:val="single"/>
          <w:lang w:bidi="en-US"/>
        </w:rPr>
        <w:t>peace along their borders</w:t>
      </w:r>
      <w:r w:rsidRPr="002D747A">
        <w:rPr>
          <w:rFonts w:eastAsia="Times New Roman" w:cs="Times New Roman"/>
          <w:b/>
          <w:szCs w:val="20"/>
          <w:highlight w:val="cyan"/>
          <w:u w:val="single"/>
          <w:lang w:bidi="en-US"/>
        </w:rPr>
        <w:t>,</w:t>
      </w:r>
      <w:r w:rsidRPr="00F02F63">
        <w:rPr>
          <w:rFonts w:eastAsia="Times New Roman" w:cs="Times New Roman"/>
          <w:sz w:val="16"/>
          <w:szCs w:val="20"/>
          <w:lang w:bidi="en-US"/>
        </w:rPr>
        <w:t xml:space="preserve"> stability and access to resources in Central Asia and a stable Asian order. </w:t>
      </w:r>
      <w:r w:rsidRPr="00F02F63">
        <w:rPr>
          <w:rFonts w:eastAsia="SimSun" w:cs="Times New Roman"/>
          <w:b/>
          <w:u w:val="single"/>
        </w:rPr>
        <w:t>It is natural that a healthy and friendly Sino-Indian relations are necessary and in the interest of both the countries</w:t>
      </w:r>
      <w:r w:rsidRPr="00F02F63">
        <w:rPr>
          <w:rFonts w:eastAsia="Times New Roman" w:cs="Times New Roman"/>
          <w:sz w:val="16"/>
          <w:szCs w:val="20"/>
          <w:lang w:bidi="en-US"/>
        </w:rPr>
        <w:t xml:space="preserve">. There is no doubt that development and security concerns of both sides outweigh their aspirations for influence and power status. </w:t>
      </w:r>
      <w:r w:rsidRPr="002D747A">
        <w:rPr>
          <w:rFonts w:eastAsia="SimSun" w:cs="Times New Roman"/>
          <w:b/>
          <w:highlight w:val="cyan"/>
          <w:u w:val="single"/>
        </w:rPr>
        <w:t xml:space="preserve">In the foreseeable future the possibility of direct conflict </w:t>
      </w:r>
      <w:r w:rsidRPr="002D747A">
        <w:rPr>
          <w:rFonts w:eastAsia="SimSun" w:cs="Times New Roman"/>
          <w:b/>
          <w:bCs/>
          <w:highlight w:val="cyan"/>
          <w:u w:val="single"/>
        </w:rPr>
        <w:t>does not exist</w:t>
      </w:r>
      <w:r w:rsidRPr="002D747A">
        <w:rPr>
          <w:rFonts w:eastAsia="Times New Roman" w:cs="Times New Roman"/>
          <w:sz w:val="16"/>
          <w:szCs w:val="20"/>
          <w:highlight w:val="cyan"/>
          <w:lang w:bidi="en-US"/>
        </w:rPr>
        <w:t>.</w:t>
      </w:r>
    </w:p>
    <w:p w:rsidR="00370BDA" w:rsidRPr="00370BDA" w:rsidRDefault="00370BDA" w:rsidP="00370BDA"/>
    <w:p w:rsidR="001E57CB" w:rsidRDefault="009E2D42" w:rsidP="009E2D42">
      <w:pPr>
        <w:pStyle w:val="Heading3"/>
      </w:pPr>
      <w:r>
        <w:lastRenderedPageBreak/>
        <w:t>1AR Won’t Go Nuclear</w:t>
      </w:r>
    </w:p>
    <w:p w:rsidR="009E2D42" w:rsidRPr="009E2D42" w:rsidRDefault="009E2D42" w:rsidP="009E2D42">
      <w:pPr>
        <w:pStyle w:val="Heading4"/>
      </w:pPr>
      <w:r w:rsidRPr="009E2D42">
        <w:t>Won’t go nuclear</w:t>
      </w:r>
    </w:p>
    <w:p w:rsidR="009E2D42" w:rsidRPr="00F02F63" w:rsidRDefault="009E2D42" w:rsidP="009E2D42">
      <w:pPr>
        <w:rPr>
          <w:rFonts w:eastAsia="Calibri" w:cs="Times New Roman"/>
          <w:sz w:val="16"/>
        </w:rPr>
      </w:pPr>
      <w:proofErr w:type="spellStart"/>
      <w:r w:rsidRPr="00F02F63">
        <w:rPr>
          <w:rFonts w:eastAsia="Calibri" w:cs="Times New Roman"/>
          <w:b/>
          <w:sz w:val="24"/>
        </w:rPr>
        <w:t>Shihai</w:t>
      </w:r>
      <w:proofErr w:type="spellEnd"/>
      <w:r w:rsidRPr="00F02F63">
        <w:rPr>
          <w:rFonts w:eastAsia="Calibri" w:cs="Times New Roman"/>
          <w:b/>
          <w:sz w:val="24"/>
        </w:rPr>
        <w:t xml:space="preserve"> 2</w:t>
      </w:r>
      <w:r w:rsidRPr="00F02F63">
        <w:rPr>
          <w:rFonts w:eastAsia="Calibri" w:cs="Times New Roman"/>
          <w:sz w:val="16"/>
        </w:rPr>
        <w:t xml:space="preserve"> (Sun, Institute of Asia-Pacific Studies, CASS, China-Indian Relations in the 21</w:t>
      </w:r>
      <w:r w:rsidRPr="00F02F63">
        <w:rPr>
          <w:rFonts w:eastAsia="Calibri" w:cs="Times New Roman"/>
          <w:sz w:val="16"/>
          <w:vertAlign w:val="superscript"/>
        </w:rPr>
        <w:t>st</w:t>
      </w:r>
      <w:r w:rsidRPr="00F02F63">
        <w:rPr>
          <w:rFonts w:eastAsia="Calibri" w:cs="Times New Roman"/>
          <w:sz w:val="16"/>
        </w:rPr>
        <w:t xml:space="preserve"> Century, 9-7)</w:t>
      </w:r>
    </w:p>
    <w:p w:rsidR="009E2D42" w:rsidRPr="00F02F63" w:rsidRDefault="009E2D42" w:rsidP="009E2D42">
      <w:pPr>
        <w:rPr>
          <w:rFonts w:eastAsia="Calibri" w:cs="Times New Roman"/>
          <w:sz w:val="16"/>
        </w:rPr>
      </w:pPr>
    </w:p>
    <w:p w:rsidR="009E2D42" w:rsidRPr="00F02F63" w:rsidRDefault="009E2D42" w:rsidP="009E2D42">
      <w:pPr>
        <w:ind w:right="288"/>
        <w:rPr>
          <w:rFonts w:eastAsia="Times New Roman" w:cs="Times New Roman"/>
          <w:sz w:val="16"/>
          <w:szCs w:val="20"/>
          <w:lang w:bidi="en-US"/>
        </w:rPr>
      </w:pPr>
      <w:r w:rsidRPr="00F02F63">
        <w:rPr>
          <w:rFonts w:eastAsia="Times New Roman" w:cs="Times New Roman"/>
          <w:sz w:val="16"/>
          <w:szCs w:val="20"/>
          <w:lang w:bidi="en-US"/>
        </w:rPr>
        <w:t xml:space="preserve">It cannot say that China has no concern with India’s nuclear weapons development and deployment. As a close neighbor, China will remain watchful of India’s nuclear policy and take reactions accordingly. However, </w:t>
      </w:r>
      <w:r w:rsidRPr="002D747A">
        <w:rPr>
          <w:rFonts w:eastAsia="SimSun" w:cs="Times New Roman"/>
          <w:b/>
          <w:highlight w:val="cyan"/>
          <w:u w:val="single"/>
        </w:rPr>
        <w:t xml:space="preserve">there will be </w:t>
      </w:r>
      <w:r w:rsidRPr="002D747A">
        <w:rPr>
          <w:rFonts w:eastAsia="SimSun" w:cs="Times New Roman"/>
          <w:b/>
          <w:bCs/>
          <w:highlight w:val="cyan"/>
          <w:u w:val="single"/>
        </w:rPr>
        <w:t>no</w:t>
      </w:r>
      <w:r w:rsidRPr="00F02F63">
        <w:rPr>
          <w:rFonts w:eastAsia="Times New Roman" w:cs="Times New Roman"/>
          <w:sz w:val="16"/>
          <w:szCs w:val="20"/>
          <w:lang w:bidi="en-US"/>
        </w:rPr>
        <w:t xml:space="preserve"> any </w:t>
      </w:r>
      <w:r w:rsidRPr="002D747A">
        <w:rPr>
          <w:rFonts w:eastAsia="SimSun" w:cs="Times New Roman"/>
          <w:b/>
          <w:bCs/>
          <w:highlight w:val="cyan"/>
          <w:u w:val="single"/>
        </w:rPr>
        <w:t>possibilities</w:t>
      </w:r>
      <w:r w:rsidRPr="002D747A">
        <w:rPr>
          <w:rFonts w:eastAsia="SimSun" w:cs="Times New Roman"/>
          <w:b/>
          <w:highlight w:val="cyan"/>
          <w:u w:val="single"/>
        </w:rPr>
        <w:t xml:space="preserve"> for</w:t>
      </w:r>
      <w:r w:rsidRPr="00F02F63">
        <w:rPr>
          <w:rFonts w:eastAsia="SimSun" w:cs="Times New Roman"/>
          <w:b/>
          <w:u w:val="single"/>
        </w:rPr>
        <w:t xml:space="preserve"> the two countries to initiate </w:t>
      </w:r>
      <w:r w:rsidRPr="002D747A">
        <w:rPr>
          <w:rFonts w:eastAsia="SimSun" w:cs="Times New Roman"/>
          <w:b/>
          <w:highlight w:val="cyan"/>
          <w:u w:val="single"/>
        </w:rPr>
        <w:t xml:space="preserve">nuclear attack </w:t>
      </w:r>
      <w:r w:rsidRPr="00F02F63">
        <w:rPr>
          <w:rFonts w:eastAsia="SimSun" w:cs="Times New Roman"/>
          <w:b/>
          <w:u w:val="single"/>
        </w:rPr>
        <w:t>against each other</w:t>
      </w:r>
      <w:r w:rsidRPr="002D747A">
        <w:rPr>
          <w:rFonts w:eastAsia="SimSun" w:cs="Times New Roman"/>
          <w:b/>
          <w:highlight w:val="cyan"/>
          <w:u w:val="single"/>
        </w:rPr>
        <w:t xml:space="preserve">. Both China and India have committed no first use nuclear weapons </w:t>
      </w:r>
      <w:r w:rsidRPr="00F02F63">
        <w:rPr>
          <w:rFonts w:eastAsia="SimSun" w:cs="Times New Roman"/>
          <w:b/>
          <w:u w:val="single"/>
        </w:rPr>
        <w:t xml:space="preserve">and the border problem </w:t>
      </w:r>
      <w:r w:rsidRPr="002D747A">
        <w:rPr>
          <w:rFonts w:eastAsia="SimSun" w:cs="Times New Roman"/>
          <w:b/>
          <w:highlight w:val="cyan"/>
          <w:u w:val="single"/>
        </w:rPr>
        <w:t>and</w:t>
      </w:r>
      <w:r w:rsidRPr="00F02F63">
        <w:rPr>
          <w:rFonts w:eastAsia="SimSun" w:cs="Times New Roman"/>
          <w:b/>
          <w:u w:val="single"/>
        </w:rPr>
        <w:t xml:space="preserve"> other </w:t>
      </w:r>
      <w:r w:rsidRPr="002D747A">
        <w:rPr>
          <w:rFonts w:eastAsia="SimSun" w:cs="Times New Roman"/>
          <w:b/>
          <w:highlight w:val="cyan"/>
          <w:u w:val="single"/>
        </w:rPr>
        <w:t xml:space="preserve">differences are </w:t>
      </w:r>
      <w:r w:rsidRPr="002D747A">
        <w:rPr>
          <w:rFonts w:eastAsia="SimSun" w:cs="Times New Roman"/>
          <w:b/>
          <w:bCs/>
          <w:highlight w:val="cyan"/>
          <w:u w:val="single"/>
        </w:rPr>
        <w:t>not big enough</w:t>
      </w:r>
      <w:r w:rsidRPr="002D747A">
        <w:rPr>
          <w:rFonts w:eastAsia="SimSun" w:cs="Times New Roman"/>
          <w:b/>
          <w:highlight w:val="cyan"/>
          <w:u w:val="single"/>
        </w:rPr>
        <w:t xml:space="preserve"> to have a</w:t>
      </w:r>
      <w:r w:rsidRPr="00F02F63">
        <w:rPr>
          <w:rFonts w:eastAsia="SimSun" w:cs="Times New Roman"/>
          <w:b/>
          <w:u w:val="single"/>
        </w:rPr>
        <w:t xml:space="preserve"> war, not to say a </w:t>
      </w:r>
      <w:r w:rsidRPr="002D747A">
        <w:rPr>
          <w:rFonts w:eastAsia="SimSun" w:cs="Times New Roman"/>
          <w:b/>
          <w:highlight w:val="cyan"/>
          <w:u w:val="single"/>
        </w:rPr>
        <w:t>nuclear exchange</w:t>
      </w:r>
      <w:r w:rsidRPr="002D747A">
        <w:rPr>
          <w:rFonts w:eastAsia="Times New Roman" w:cs="Times New Roman"/>
          <w:sz w:val="16"/>
          <w:szCs w:val="20"/>
          <w:highlight w:val="cyan"/>
          <w:lang w:bidi="en-US"/>
        </w:rPr>
        <w:t>.</w:t>
      </w:r>
    </w:p>
    <w:p w:rsidR="009E2D42" w:rsidRDefault="00A15DE2" w:rsidP="00A15DE2">
      <w:pPr>
        <w:pStyle w:val="Heading3"/>
      </w:pPr>
      <w:r>
        <w:lastRenderedPageBreak/>
        <w:t xml:space="preserve">AT: </w:t>
      </w:r>
      <w:r w:rsidR="00DF01D9">
        <w:t>Border dispute/Pakistan China Alliance</w:t>
      </w:r>
    </w:p>
    <w:p w:rsidR="00DF01D9" w:rsidRDefault="00DF01D9" w:rsidP="00DF01D9">
      <w:pPr>
        <w:rPr>
          <w:rFonts w:eastAsia="Calibri" w:cs="Times New Roman"/>
          <w:b/>
          <w:sz w:val="20"/>
        </w:rPr>
      </w:pPr>
    </w:p>
    <w:p w:rsidR="00DF01D9" w:rsidRPr="00DF01D9" w:rsidRDefault="00DF01D9" w:rsidP="00DF01D9">
      <w:pPr>
        <w:pStyle w:val="Heading4"/>
      </w:pPr>
      <w:r w:rsidRPr="00DF01D9">
        <w:t>No China-India War</w:t>
      </w:r>
      <w:r w:rsidR="00492A02">
        <w:t xml:space="preserve">—border disputes settled and China takes middle ground on Pakistan and India </w:t>
      </w:r>
    </w:p>
    <w:p w:rsidR="00DF01D9" w:rsidRPr="00EC1B3A" w:rsidRDefault="00EC1B3A" w:rsidP="00DF01D9">
      <w:pPr>
        <w:rPr>
          <w:rFonts w:eastAsia="Calibri" w:cs="Times New Roman"/>
          <w:b/>
          <w:sz w:val="20"/>
        </w:rPr>
      </w:pPr>
      <w:r>
        <w:rPr>
          <w:rFonts w:eastAsia="Calibri" w:cs="Times New Roman"/>
          <w:b/>
          <w:sz w:val="20"/>
        </w:rPr>
        <w:t xml:space="preserve">Malone and Mukherjee ’10 </w:t>
      </w:r>
      <w:r w:rsidR="00DF01D9" w:rsidRPr="00F02F63">
        <w:rPr>
          <w:rFonts w:eastAsia="Calibri" w:cs="Times New Roman"/>
          <w:sz w:val="16"/>
          <w:szCs w:val="16"/>
        </w:rPr>
        <w:t>[David M. Malone, a former Canadian Ambassador to the UN and High Commissioner to India, is president of Canada's International Development Research Centre. He is completing a survey of Indian foreign policy called Does the Elephant Dance? (</w:t>
      </w:r>
      <w:proofErr w:type="gramStart"/>
      <w:r w:rsidR="00DF01D9" w:rsidRPr="00F02F63">
        <w:rPr>
          <w:rFonts w:eastAsia="Calibri" w:cs="Times New Roman"/>
          <w:sz w:val="16"/>
          <w:szCs w:val="16"/>
        </w:rPr>
        <w:t>forthcoming</w:t>
      </w:r>
      <w:proofErr w:type="gramEnd"/>
      <w:r w:rsidR="00DF01D9" w:rsidRPr="00F02F63">
        <w:rPr>
          <w:rFonts w:eastAsia="Calibri" w:cs="Times New Roman"/>
          <w:sz w:val="16"/>
          <w:szCs w:val="16"/>
        </w:rPr>
        <w:t xml:space="preserve"> in 2011 from Oxford University Press). Rohan Mukherjee is a senior research specialist at Princeton University. He has also worked with the Centre for Policy Research, New Delhi, and the National Knowledge Commission, Government of India. “India and China: Conflict and Cooperation” Survival, Volume 52, Issue 1 February </w:t>
      </w:r>
      <w:proofErr w:type="gramStart"/>
      <w:r w:rsidR="00DF01D9" w:rsidRPr="00F02F63">
        <w:rPr>
          <w:rFonts w:eastAsia="Calibri" w:cs="Times New Roman"/>
          <w:sz w:val="16"/>
          <w:szCs w:val="16"/>
        </w:rPr>
        <w:t>2010 ,</w:t>
      </w:r>
      <w:proofErr w:type="gramEnd"/>
      <w:r w:rsidR="00DF01D9" w:rsidRPr="00F02F63">
        <w:rPr>
          <w:rFonts w:eastAsia="Calibri" w:cs="Times New Roman"/>
          <w:sz w:val="16"/>
          <w:szCs w:val="16"/>
        </w:rPr>
        <w:t xml:space="preserve"> pages 137 – 158]</w:t>
      </w:r>
    </w:p>
    <w:p w:rsidR="00DF01D9" w:rsidRPr="00F02F63" w:rsidRDefault="00DF01D9" w:rsidP="00DF01D9">
      <w:pPr>
        <w:rPr>
          <w:rFonts w:eastAsia="Calibri" w:cs="Times New Roman"/>
          <w:sz w:val="20"/>
        </w:rPr>
      </w:pPr>
    </w:p>
    <w:p w:rsidR="00DF01D9" w:rsidRPr="00F02F63" w:rsidRDefault="00DF01D9" w:rsidP="00DF01D9">
      <w:pPr>
        <w:rPr>
          <w:rFonts w:eastAsia="Calibri" w:cs="Times New Roman"/>
          <w:sz w:val="16"/>
        </w:rPr>
      </w:pPr>
      <w:r w:rsidRPr="00F02F63">
        <w:rPr>
          <w:rFonts w:eastAsia="Calibri" w:cs="Times New Roman"/>
          <w:bCs/>
          <w:sz w:val="20"/>
          <w:u w:val="single"/>
        </w:rPr>
        <w:t>The Sino-Indian border dispute</w:t>
      </w:r>
      <w:r w:rsidRPr="00F02F63">
        <w:rPr>
          <w:rFonts w:eastAsia="Calibri" w:cs="Times New Roman"/>
          <w:sz w:val="16"/>
        </w:rPr>
        <w:t xml:space="preserve"> is long running and fairly intractable, despite shows of flexibility in the past. It </w:t>
      </w:r>
      <w:r w:rsidRPr="00F02F63">
        <w:rPr>
          <w:rFonts w:eastAsia="Calibri" w:cs="Times New Roman"/>
          <w:bCs/>
          <w:sz w:val="20"/>
          <w:u w:val="single"/>
        </w:rPr>
        <w:t>periodically prompts both sides to rake up decades-old grievances</w:t>
      </w:r>
      <w:r w:rsidRPr="00F02F63">
        <w:rPr>
          <w:rFonts w:eastAsia="Calibri" w:cs="Times New Roman"/>
          <w:sz w:val="16"/>
        </w:rPr>
        <w:t xml:space="preserve">. </w:t>
      </w:r>
      <w:r w:rsidRPr="00F02F63">
        <w:rPr>
          <w:rFonts w:eastAsia="Calibri" w:cs="Times New Roman"/>
          <w:bCs/>
          <w:sz w:val="20"/>
          <w:u w:val="single"/>
        </w:rPr>
        <w:t xml:space="preserve">Yet </w:t>
      </w:r>
      <w:r w:rsidRPr="002D747A">
        <w:rPr>
          <w:rFonts w:eastAsia="Calibri" w:cs="Times New Roman"/>
          <w:bCs/>
          <w:sz w:val="20"/>
          <w:highlight w:val="cyan"/>
          <w:u w:val="single"/>
        </w:rPr>
        <w:t xml:space="preserve">India and China have taken meaningful steps towards an </w:t>
      </w:r>
      <w:proofErr w:type="spellStart"/>
      <w:r w:rsidRPr="002D747A">
        <w:rPr>
          <w:rFonts w:eastAsia="Calibri" w:cs="Times New Roman"/>
          <w:bCs/>
          <w:sz w:val="20"/>
          <w:highlight w:val="cyan"/>
          <w:u w:val="single"/>
        </w:rPr>
        <w:t>institutionalised</w:t>
      </w:r>
      <w:proofErr w:type="spellEnd"/>
      <w:r w:rsidRPr="002D747A">
        <w:rPr>
          <w:rFonts w:eastAsia="Calibri" w:cs="Times New Roman"/>
          <w:bCs/>
          <w:sz w:val="20"/>
          <w:highlight w:val="cyan"/>
          <w:u w:val="single"/>
        </w:rPr>
        <w:t xml:space="preserve"> process for</w:t>
      </w:r>
      <w:r w:rsidRPr="00F02F63">
        <w:rPr>
          <w:rFonts w:eastAsia="Calibri" w:cs="Times New Roman"/>
          <w:bCs/>
          <w:sz w:val="20"/>
          <w:u w:val="single"/>
        </w:rPr>
        <w:t xml:space="preserve"> its </w:t>
      </w:r>
      <w:r w:rsidRPr="002D747A">
        <w:rPr>
          <w:rFonts w:eastAsia="Calibri" w:cs="Times New Roman"/>
          <w:bCs/>
          <w:sz w:val="20"/>
          <w:highlight w:val="cyan"/>
          <w:u w:val="single"/>
        </w:rPr>
        <w:t>resolution</w:t>
      </w:r>
      <w:r w:rsidRPr="002D747A">
        <w:rPr>
          <w:rFonts w:eastAsia="Calibri" w:cs="Times New Roman"/>
          <w:sz w:val="16"/>
          <w:highlight w:val="cyan"/>
        </w:rPr>
        <w:t>.</w:t>
      </w:r>
      <w:r w:rsidRPr="00F02F63">
        <w:rPr>
          <w:rFonts w:eastAsia="Calibri" w:cs="Times New Roman"/>
          <w:sz w:val="16"/>
        </w:rPr>
        <w:t xml:space="preserve"> </w:t>
      </w:r>
      <w:r w:rsidRPr="00F02F63">
        <w:rPr>
          <w:rFonts w:eastAsia="Calibri" w:cs="Times New Roman"/>
          <w:bCs/>
          <w:sz w:val="20"/>
          <w:u w:val="single"/>
        </w:rPr>
        <w:t xml:space="preserve">Since 1988 </w:t>
      </w:r>
      <w:r w:rsidRPr="002D747A">
        <w:rPr>
          <w:rFonts w:eastAsia="Calibri" w:cs="Times New Roman"/>
          <w:bCs/>
          <w:sz w:val="20"/>
          <w:highlight w:val="cyan"/>
          <w:u w:val="single"/>
        </w:rPr>
        <w:t>they have for the most part managed to separate border issues from the overall bilateral relationship</w:t>
      </w:r>
      <w:r w:rsidRPr="00F02F63">
        <w:rPr>
          <w:rFonts w:eastAsia="Calibri" w:cs="Times New Roman"/>
          <w:bCs/>
          <w:sz w:val="20"/>
          <w:u w:val="single"/>
        </w:rPr>
        <w:t xml:space="preserve">. </w:t>
      </w:r>
      <w:r w:rsidRPr="00F02F63">
        <w:rPr>
          <w:rFonts w:eastAsia="Calibri" w:cs="Times New Roman"/>
          <w:sz w:val="16"/>
        </w:rPr>
        <w:t xml:space="preserve">The long-standing relationship between China and Pakistan presents a further obstacle to closer ties between China and India. However, </w:t>
      </w:r>
      <w:r w:rsidRPr="002D747A">
        <w:rPr>
          <w:rFonts w:eastAsia="Calibri" w:cs="Times New Roman"/>
          <w:bCs/>
          <w:sz w:val="20"/>
          <w:highlight w:val="cyan"/>
          <w:u w:val="single"/>
        </w:rPr>
        <w:t>China has begun to adopt a more even-handed stance</w:t>
      </w:r>
      <w:r w:rsidRPr="00F02F63">
        <w:rPr>
          <w:rFonts w:eastAsia="Calibri" w:cs="Times New Roman"/>
          <w:sz w:val="16"/>
        </w:rPr>
        <w:t xml:space="preserve">, evident during the </w:t>
      </w:r>
      <w:proofErr w:type="spellStart"/>
      <w:r w:rsidRPr="00F02F63">
        <w:rPr>
          <w:rFonts w:eastAsia="Calibri" w:cs="Times New Roman"/>
          <w:sz w:val="16"/>
        </w:rPr>
        <w:t>Kargil</w:t>
      </w:r>
      <w:proofErr w:type="spellEnd"/>
      <w:r w:rsidRPr="00F02F63">
        <w:rPr>
          <w:rFonts w:eastAsia="Calibri" w:cs="Times New Roman"/>
          <w:sz w:val="16"/>
        </w:rPr>
        <w:t xml:space="preserve"> War, the attack on the Indian Parliament in 2001, and the 2008 terrorist attacks in Mumbai. </w:t>
      </w:r>
      <w:r w:rsidRPr="00F02F63">
        <w:rPr>
          <w:rFonts w:eastAsia="Calibri" w:cs="Times New Roman"/>
          <w:bCs/>
          <w:sz w:val="20"/>
          <w:u w:val="single"/>
        </w:rPr>
        <w:t xml:space="preserve">The underlying logic is that </w:t>
      </w:r>
      <w:r w:rsidRPr="002D747A">
        <w:rPr>
          <w:rFonts w:eastAsia="Calibri" w:cs="Times New Roman"/>
          <w:bCs/>
          <w:sz w:val="20"/>
          <w:highlight w:val="cyan"/>
          <w:u w:val="single"/>
        </w:rPr>
        <w:t>Pakistan's growing instability and India's growing power compel China to take a middle path</w:t>
      </w:r>
      <w:r w:rsidRPr="00F02F63">
        <w:rPr>
          <w:rFonts w:eastAsia="Calibri" w:cs="Times New Roman"/>
          <w:sz w:val="16"/>
        </w:rPr>
        <w:t xml:space="preserve">. China's nuclear and missile-technology assistance to Pakistan is of particular concern to India. Future tensions between India and Pakistan could fuel a nuclear arms race on the subcontinent. In light of the Mumbai attacks and setbacks for the Pakistani government's efforts to contain Islamist influence in the country, however, it would be surprising if </w:t>
      </w:r>
      <w:r w:rsidRPr="00F02F63">
        <w:rPr>
          <w:rFonts w:eastAsia="Calibri" w:cs="Times New Roman"/>
          <w:bCs/>
          <w:sz w:val="20"/>
          <w:u w:val="single"/>
        </w:rPr>
        <w:t>Beijing were not becoming somewhat wary of Islamabad, given unrest in its own Xinjiang region and the country's persistent fear of terrorism</w:t>
      </w:r>
      <w:r w:rsidRPr="00F02F63">
        <w:rPr>
          <w:rFonts w:eastAsia="Calibri" w:cs="Times New Roman"/>
          <w:sz w:val="16"/>
        </w:rPr>
        <w:t xml:space="preserve">.30 Moreover, </w:t>
      </w:r>
      <w:r w:rsidRPr="002D747A">
        <w:rPr>
          <w:rFonts w:eastAsia="Calibri" w:cs="Times New Roman"/>
          <w:bCs/>
          <w:sz w:val="20"/>
          <w:highlight w:val="cyan"/>
          <w:u w:val="single"/>
        </w:rPr>
        <w:t>the prospect of nuclear or military conflict between India and China is diminished by the sizeable gap in capabilities between the two</w:t>
      </w:r>
      <w:r w:rsidRPr="00F02F63">
        <w:rPr>
          <w:rFonts w:eastAsia="Calibri" w:cs="Times New Roman"/>
          <w:sz w:val="16"/>
        </w:rPr>
        <w:t xml:space="preserve">.31 Tibet is a significant security concern. Indian parliamentarian and author </w:t>
      </w:r>
      <w:proofErr w:type="spellStart"/>
      <w:r w:rsidRPr="00F02F63">
        <w:rPr>
          <w:rFonts w:eastAsia="Calibri" w:cs="Times New Roman"/>
          <w:sz w:val="16"/>
        </w:rPr>
        <w:t>Arun</w:t>
      </w:r>
      <w:proofErr w:type="spellEnd"/>
      <w:r w:rsidRPr="00F02F63">
        <w:rPr>
          <w:rFonts w:eastAsia="Calibri" w:cs="Times New Roman"/>
          <w:sz w:val="16"/>
        </w:rPr>
        <w:t xml:space="preserve"> </w:t>
      </w:r>
      <w:proofErr w:type="spellStart"/>
      <w:r w:rsidRPr="00F02F63">
        <w:rPr>
          <w:rFonts w:eastAsia="Calibri" w:cs="Times New Roman"/>
          <w:sz w:val="16"/>
        </w:rPr>
        <w:t>Shourie</w:t>
      </w:r>
      <w:proofErr w:type="spellEnd"/>
      <w:r w:rsidRPr="00F02F63">
        <w:rPr>
          <w:rFonts w:eastAsia="Calibri" w:cs="Times New Roman"/>
          <w:sz w:val="16"/>
        </w:rPr>
        <w:t xml:space="preserve"> argues that 'India's security is inextricably intertwined with the existence and survival of Tibet as a buffer state and to the survival and strengthening of Tibetan culture and religion'.32 For India, the Chinese role in Tibet presents both a threat and a tactical opportunity. The presence of the Dalai Lama and thousands of Tibetan refugees in India sometimes allows New Delhi to indirectly apply pressure on Beijing, just as China's policies toward Pakistan sometimes do to India.33 </w:t>
      </w:r>
      <w:proofErr w:type="gramStart"/>
      <w:r w:rsidRPr="00F02F63">
        <w:rPr>
          <w:rFonts w:eastAsia="Calibri" w:cs="Times New Roman"/>
          <w:sz w:val="16"/>
        </w:rPr>
        <w:t>This</w:t>
      </w:r>
      <w:proofErr w:type="gramEnd"/>
      <w:r w:rsidRPr="00F02F63">
        <w:rPr>
          <w:rFonts w:eastAsia="Calibri" w:cs="Times New Roman"/>
          <w:sz w:val="16"/>
        </w:rPr>
        <w:t xml:space="preserve"> lever is not often used, however. In 2008, the Indian government took great pains to ensure that Tibetan protestors did not cause any embarrassment to Beijing during the passage of the Olympic Torch through New Delhi.34 On the other hand, at the height of tensions between the two countries over border issues during autumn 2009, a visit by the Dalai Lama to the Buddhist temple community in the disputed </w:t>
      </w:r>
      <w:proofErr w:type="spellStart"/>
      <w:r w:rsidRPr="00F02F63">
        <w:rPr>
          <w:rFonts w:eastAsia="Calibri" w:cs="Times New Roman"/>
          <w:sz w:val="16"/>
        </w:rPr>
        <w:t>Tawang</w:t>
      </w:r>
      <w:proofErr w:type="spellEnd"/>
      <w:r w:rsidRPr="00F02F63">
        <w:rPr>
          <w:rFonts w:eastAsia="Calibri" w:cs="Times New Roman"/>
          <w:sz w:val="16"/>
        </w:rPr>
        <w:t xml:space="preserve">, nestled in northwestern Arunachal Pradesh, can only have been perceived as provocative by Beijing.35 Perhaps the biggest challenge to Sino-Indian rapprochement, and a source of impetus, is the rapidly improving US-Indian relationship. While a much-improved relationship with Washington has helped India counter the traditional pro-Pakistan tilt in US foreign policy, it has also made Sino-Indian rapprochement a greater priority for Beijing.36 </w:t>
      </w:r>
      <w:proofErr w:type="gramStart"/>
      <w:r w:rsidRPr="00F02F63">
        <w:rPr>
          <w:rFonts w:eastAsia="Calibri" w:cs="Times New Roman"/>
          <w:sz w:val="16"/>
        </w:rPr>
        <w:t>This</w:t>
      </w:r>
      <w:proofErr w:type="gramEnd"/>
      <w:r w:rsidRPr="00F02F63">
        <w:rPr>
          <w:rFonts w:eastAsia="Calibri" w:cs="Times New Roman"/>
          <w:sz w:val="16"/>
        </w:rPr>
        <w:t xml:space="preserve"> echoes some of the history of Chinese overtures towards India in the 1970s, which were likely made in part with an eye to diminishing Indo-Soviet cooperation. As the global contest for influence between the United States and China intensifies, India is likely to become an important factor in this strategic triangle. US approaches to China oscillate between policies of containment and engagement. The former has given birth to a new triangle between the United States, India and China, whereby Washington cultivates closer ties with India, as an established democracy and as a regional bulwark against a potentially aggressive, communist China.37 On the other hand, the Obama administration's approach to China has reinvigorated engagement enthusiasts in Washington. Indian commentators have observed with some alarm the renewed cooperation between China and the United States in tackling the global economic crisis, as well as increased US-Chinese interdependence resulting from Chinese creditors holding large amounts of US Treasury Bills and US debtors providing the single largest market for Chinese manufactured goods. This has prompted some to question the logic of picking a side in the unpredictable Sino-US relationship.38 </w:t>
      </w:r>
      <w:proofErr w:type="gramStart"/>
      <w:r w:rsidRPr="00F02F63">
        <w:rPr>
          <w:rFonts w:eastAsia="Calibri" w:cs="Times New Roman"/>
          <w:bCs/>
          <w:sz w:val="20"/>
          <w:u w:val="single"/>
        </w:rPr>
        <w:t>Ultimately</w:t>
      </w:r>
      <w:proofErr w:type="gramEnd"/>
      <w:r w:rsidRPr="00F02F63">
        <w:rPr>
          <w:rFonts w:eastAsia="Calibri" w:cs="Times New Roman"/>
          <w:bCs/>
          <w:sz w:val="20"/>
          <w:u w:val="single"/>
        </w:rPr>
        <w:t xml:space="preserve">, </w:t>
      </w:r>
      <w:r w:rsidRPr="002D747A">
        <w:rPr>
          <w:rFonts w:eastAsia="Calibri" w:cs="Times New Roman"/>
          <w:bCs/>
          <w:sz w:val="20"/>
          <w:highlight w:val="cyan"/>
          <w:u w:val="single"/>
        </w:rPr>
        <w:t>neither China nor India stands to gain from sparking a regional conflict</w:t>
      </w:r>
      <w:r w:rsidRPr="00F02F63">
        <w:rPr>
          <w:rFonts w:eastAsia="Calibri" w:cs="Times New Roman"/>
          <w:bCs/>
          <w:sz w:val="20"/>
          <w:u w:val="single"/>
        </w:rPr>
        <w:t xml:space="preserve">. </w:t>
      </w:r>
      <w:r w:rsidRPr="002D747A">
        <w:rPr>
          <w:rFonts w:eastAsia="Calibri" w:cs="Times New Roman"/>
          <w:bCs/>
          <w:sz w:val="20"/>
          <w:highlight w:val="cyan"/>
          <w:u w:val="single"/>
        </w:rPr>
        <w:t>Both nations are deeply engaged in the domestic sphere</w:t>
      </w:r>
      <w:r w:rsidRPr="00F02F63">
        <w:rPr>
          <w:rFonts w:eastAsia="Calibri" w:cs="Times New Roman"/>
          <w:bCs/>
          <w:sz w:val="20"/>
          <w:u w:val="single"/>
        </w:rPr>
        <w:t xml:space="preserve">, including </w:t>
      </w:r>
      <w:r w:rsidRPr="002D747A">
        <w:rPr>
          <w:rFonts w:eastAsia="Calibri" w:cs="Times New Roman"/>
          <w:bCs/>
          <w:sz w:val="20"/>
          <w:highlight w:val="cyan"/>
          <w:u w:val="single"/>
        </w:rPr>
        <w:t>generating economic reform, maintaining state legitimacy and juggling ethno-nationalism.</w:t>
      </w:r>
      <w:r w:rsidRPr="00F02F63">
        <w:rPr>
          <w:rFonts w:eastAsia="Calibri" w:cs="Times New Roman"/>
          <w:bCs/>
          <w:sz w:val="20"/>
          <w:u w:val="single"/>
        </w:rPr>
        <w:t xml:space="preserve"> </w:t>
      </w:r>
      <w:r w:rsidRPr="002D747A">
        <w:rPr>
          <w:rFonts w:eastAsia="Calibri" w:cs="Times New Roman"/>
          <w:bCs/>
          <w:sz w:val="20"/>
          <w:highlight w:val="cyan"/>
          <w:u w:val="single"/>
        </w:rPr>
        <w:t>Even the ostensible machinations of the U</w:t>
      </w:r>
      <w:r w:rsidRPr="00F02F63">
        <w:rPr>
          <w:rFonts w:eastAsia="Calibri" w:cs="Times New Roman"/>
          <w:bCs/>
          <w:sz w:val="20"/>
          <w:u w:val="single"/>
        </w:rPr>
        <w:t xml:space="preserve">nited </w:t>
      </w:r>
      <w:r w:rsidRPr="002D747A">
        <w:rPr>
          <w:rFonts w:eastAsia="Calibri" w:cs="Times New Roman"/>
          <w:bCs/>
          <w:sz w:val="20"/>
          <w:highlight w:val="cyan"/>
          <w:u w:val="single"/>
        </w:rPr>
        <w:t>S</w:t>
      </w:r>
      <w:r w:rsidRPr="00F02F63">
        <w:rPr>
          <w:rFonts w:eastAsia="Calibri" w:cs="Times New Roman"/>
          <w:bCs/>
          <w:sz w:val="20"/>
          <w:u w:val="single"/>
        </w:rPr>
        <w:t xml:space="preserve">tates </w:t>
      </w:r>
      <w:r w:rsidRPr="002D747A">
        <w:rPr>
          <w:rFonts w:eastAsia="Calibri" w:cs="Times New Roman"/>
          <w:bCs/>
          <w:sz w:val="20"/>
          <w:highlight w:val="cyan"/>
          <w:u w:val="single"/>
        </w:rPr>
        <w:t>have done little to hamper the current upswing in Sino-Indian relations</w:t>
      </w:r>
      <w:r w:rsidRPr="00F02F63">
        <w:rPr>
          <w:rFonts w:eastAsia="Calibri" w:cs="Times New Roman"/>
          <w:bCs/>
          <w:sz w:val="20"/>
          <w:u w:val="single"/>
        </w:rPr>
        <w:t>. In</w:t>
      </w:r>
      <w:r w:rsidRPr="00F02F63">
        <w:rPr>
          <w:rFonts w:eastAsia="Calibri" w:cs="Times New Roman"/>
          <w:sz w:val="16"/>
        </w:rPr>
        <w:t xml:space="preserve"> some</w:t>
      </w:r>
      <w:r w:rsidRPr="00F02F63">
        <w:rPr>
          <w:rFonts w:eastAsia="Calibri" w:cs="Times New Roman"/>
          <w:bCs/>
          <w:sz w:val="20"/>
          <w:u w:val="single"/>
        </w:rPr>
        <w:t xml:space="preserve"> key international forums</w:t>
      </w:r>
      <w:r w:rsidRPr="00F02F63">
        <w:rPr>
          <w:rFonts w:eastAsia="Calibri" w:cs="Times New Roman"/>
          <w:sz w:val="16"/>
        </w:rPr>
        <w:t xml:space="preserve">, including those addressing climate change, trade, </w:t>
      </w:r>
      <w:proofErr w:type="spellStart"/>
      <w:r w:rsidRPr="00F02F63">
        <w:rPr>
          <w:rFonts w:eastAsia="Calibri" w:cs="Times New Roman"/>
          <w:sz w:val="16"/>
        </w:rPr>
        <w:t>labour</w:t>
      </w:r>
      <w:proofErr w:type="spellEnd"/>
      <w:r w:rsidRPr="00F02F63">
        <w:rPr>
          <w:rFonts w:eastAsia="Calibri" w:cs="Times New Roman"/>
          <w:sz w:val="16"/>
        </w:rPr>
        <w:t xml:space="preserve"> laws, arms control and human rights, </w:t>
      </w:r>
      <w:r w:rsidRPr="00F02F63">
        <w:rPr>
          <w:rFonts w:eastAsia="Calibri" w:cs="Times New Roman"/>
          <w:bCs/>
          <w:sz w:val="20"/>
          <w:u w:val="single"/>
        </w:rPr>
        <w:t>China and India have found common ground</w:t>
      </w:r>
      <w:r w:rsidRPr="00F02F63">
        <w:rPr>
          <w:rFonts w:eastAsia="Calibri" w:cs="Times New Roman"/>
          <w:sz w:val="16"/>
        </w:rPr>
        <w:t xml:space="preserve"> in countering Western positions, though their tactical alliances have often proved unstable in the heat of negotiation. </w:t>
      </w:r>
    </w:p>
    <w:p w:rsidR="00DF01D9" w:rsidRPr="00DF01D9" w:rsidRDefault="00DF01D9" w:rsidP="00DF01D9"/>
    <w:p w:rsidR="00F33DAA" w:rsidRDefault="00F33DAA" w:rsidP="005F0B75">
      <w:pPr>
        <w:pStyle w:val="Heading2"/>
      </w:pPr>
    </w:p>
    <w:sectPr w:rsidR="00F33D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merican Typewriter">
    <w:altName w:val="Sitka Small"/>
    <w:charset w:val="00"/>
    <w:family w:val="auto"/>
    <w:pitch w:val="variable"/>
    <w:sig w:usb0="00000001" w:usb1="00000019" w:usb2="00000000" w:usb3="00000000" w:csb0="0000011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674"/>
    <w:rsid w:val="00001440"/>
    <w:rsid w:val="00007C6D"/>
    <w:rsid w:val="000113A3"/>
    <w:rsid w:val="00015EEC"/>
    <w:rsid w:val="00024D88"/>
    <w:rsid w:val="000276F3"/>
    <w:rsid w:val="00054923"/>
    <w:rsid w:val="00054C33"/>
    <w:rsid w:val="00060822"/>
    <w:rsid w:val="00076602"/>
    <w:rsid w:val="00081752"/>
    <w:rsid w:val="00085392"/>
    <w:rsid w:val="00087536"/>
    <w:rsid w:val="0009018A"/>
    <w:rsid w:val="00090F62"/>
    <w:rsid w:val="000A4702"/>
    <w:rsid w:val="000B2F8E"/>
    <w:rsid w:val="000B77FB"/>
    <w:rsid w:val="000C1397"/>
    <w:rsid w:val="000D0787"/>
    <w:rsid w:val="000D0E1C"/>
    <w:rsid w:val="000E7E24"/>
    <w:rsid w:val="000F0D72"/>
    <w:rsid w:val="000F66DA"/>
    <w:rsid w:val="001248EC"/>
    <w:rsid w:val="00136B4F"/>
    <w:rsid w:val="00140564"/>
    <w:rsid w:val="0015441D"/>
    <w:rsid w:val="001B0AF6"/>
    <w:rsid w:val="001B0EF8"/>
    <w:rsid w:val="001C5684"/>
    <w:rsid w:val="001D509E"/>
    <w:rsid w:val="001E57CB"/>
    <w:rsid w:val="001F0F6E"/>
    <w:rsid w:val="001F3F3F"/>
    <w:rsid w:val="002025F9"/>
    <w:rsid w:val="002072CD"/>
    <w:rsid w:val="00210526"/>
    <w:rsid w:val="00213A9E"/>
    <w:rsid w:val="00223C1E"/>
    <w:rsid w:val="00233E2D"/>
    <w:rsid w:val="00242A41"/>
    <w:rsid w:val="00253B9B"/>
    <w:rsid w:val="0025542A"/>
    <w:rsid w:val="00272DAD"/>
    <w:rsid w:val="0029314F"/>
    <w:rsid w:val="002E532E"/>
    <w:rsid w:val="002F5E17"/>
    <w:rsid w:val="002F5F3C"/>
    <w:rsid w:val="002F7A4D"/>
    <w:rsid w:val="002F7B15"/>
    <w:rsid w:val="00305BF7"/>
    <w:rsid w:val="00310C5B"/>
    <w:rsid w:val="00311A18"/>
    <w:rsid w:val="00314131"/>
    <w:rsid w:val="00315290"/>
    <w:rsid w:val="00330CAB"/>
    <w:rsid w:val="00344A20"/>
    <w:rsid w:val="00355D7E"/>
    <w:rsid w:val="00363835"/>
    <w:rsid w:val="003655B0"/>
    <w:rsid w:val="00370BDA"/>
    <w:rsid w:val="003860E5"/>
    <w:rsid w:val="00390EA2"/>
    <w:rsid w:val="003B480F"/>
    <w:rsid w:val="003C5A24"/>
    <w:rsid w:val="003D6819"/>
    <w:rsid w:val="003F406F"/>
    <w:rsid w:val="003F462A"/>
    <w:rsid w:val="004049A6"/>
    <w:rsid w:val="00406E8D"/>
    <w:rsid w:val="0041018F"/>
    <w:rsid w:val="00432930"/>
    <w:rsid w:val="00446CD2"/>
    <w:rsid w:val="00460048"/>
    <w:rsid w:val="00470C06"/>
    <w:rsid w:val="00474901"/>
    <w:rsid w:val="00474C9C"/>
    <w:rsid w:val="00486878"/>
    <w:rsid w:val="00492A02"/>
    <w:rsid w:val="004B33B3"/>
    <w:rsid w:val="004D159D"/>
    <w:rsid w:val="004D65F6"/>
    <w:rsid w:val="004E0E7C"/>
    <w:rsid w:val="004F22D8"/>
    <w:rsid w:val="00501376"/>
    <w:rsid w:val="0055581B"/>
    <w:rsid w:val="00556644"/>
    <w:rsid w:val="00561E9E"/>
    <w:rsid w:val="005729E2"/>
    <w:rsid w:val="00582FA6"/>
    <w:rsid w:val="005A11FB"/>
    <w:rsid w:val="005B1112"/>
    <w:rsid w:val="005B2A7B"/>
    <w:rsid w:val="005F0B75"/>
    <w:rsid w:val="005F1F75"/>
    <w:rsid w:val="005F30E0"/>
    <w:rsid w:val="005F5DE5"/>
    <w:rsid w:val="006004C5"/>
    <w:rsid w:val="00620A1F"/>
    <w:rsid w:val="006441CC"/>
    <w:rsid w:val="006A7C5D"/>
    <w:rsid w:val="006B2B45"/>
    <w:rsid w:val="006D2B64"/>
    <w:rsid w:val="006F0E79"/>
    <w:rsid w:val="006F15A6"/>
    <w:rsid w:val="006F7DAD"/>
    <w:rsid w:val="00706A3C"/>
    <w:rsid w:val="00712695"/>
    <w:rsid w:val="00736D46"/>
    <w:rsid w:val="00741363"/>
    <w:rsid w:val="007512F5"/>
    <w:rsid w:val="00752C08"/>
    <w:rsid w:val="0076045F"/>
    <w:rsid w:val="0076268F"/>
    <w:rsid w:val="00772B44"/>
    <w:rsid w:val="007731CA"/>
    <w:rsid w:val="007815CC"/>
    <w:rsid w:val="007848A9"/>
    <w:rsid w:val="007872D5"/>
    <w:rsid w:val="007B1A65"/>
    <w:rsid w:val="007B570D"/>
    <w:rsid w:val="007C47FE"/>
    <w:rsid w:val="007F343D"/>
    <w:rsid w:val="007F4C23"/>
    <w:rsid w:val="007F73D9"/>
    <w:rsid w:val="008052B5"/>
    <w:rsid w:val="00807EBB"/>
    <w:rsid w:val="00812678"/>
    <w:rsid w:val="00812CD6"/>
    <w:rsid w:val="0083542D"/>
    <w:rsid w:val="00835807"/>
    <w:rsid w:val="00844357"/>
    <w:rsid w:val="008615C9"/>
    <w:rsid w:val="008625CC"/>
    <w:rsid w:val="008722DA"/>
    <w:rsid w:val="00884FA3"/>
    <w:rsid w:val="00894125"/>
    <w:rsid w:val="00895B29"/>
    <w:rsid w:val="008A3767"/>
    <w:rsid w:val="008A39CC"/>
    <w:rsid w:val="008A7588"/>
    <w:rsid w:val="008B13A9"/>
    <w:rsid w:val="008B2D5E"/>
    <w:rsid w:val="008B4FA7"/>
    <w:rsid w:val="008F7002"/>
    <w:rsid w:val="009003F2"/>
    <w:rsid w:val="0090760D"/>
    <w:rsid w:val="00911E9A"/>
    <w:rsid w:val="00913F50"/>
    <w:rsid w:val="009243E7"/>
    <w:rsid w:val="00927FEF"/>
    <w:rsid w:val="00931F3B"/>
    <w:rsid w:val="009459CD"/>
    <w:rsid w:val="00984211"/>
    <w:rsid w:val="00985F3E"/>
    <w:rsid w:val="009A39D0"/>
    <w:rsid w:val="009A6C9D"/>
    <w:rsid w:val="009B25ED"/>
    <w:rsid w:val="009C6D6D"/>
    <w:rsid w:val="009E06FF"/>
    <w:rsid w:val="009E2D42"/>
    <w:rsid w:val="009F7D22"/>
    <w:rsid w:val="00A15DE2"/>
    <w:rsid w:val="00A4224F"/>
    <w:rsid w:val="00A45BF2"/>
    <w:rsid w:val="00A51506"/>
    <w:rsid w:val="00A54FC4"/>
    <w:rsid w:val="00A63273"/>
    <w:rsid w:val="00AC3374"/>
    <w:rsid w:val="00AC7741"/>
    <w:rsid w:val="00AE3B77"/>
    <w:rsid w:val="00B036F8"/>
    <w:rsid w:val="00B1766E"/>
    <w:rsid w:val="00B37674"/>
    <w:rsid w:val="00B42626"/>
    <w:rsid w:val="00B537B9"/>
    <w:rsid w:val="00B95B73"/>
    <w:rsid w:val="00BA2DF4"/>
    <w:rsid w:val="00BA7CBC"/>
    <w:rsid w:val="00BC254C"/>
    <w:rsid w:val="00BC702A"/>
    <w:rsid w:val="00BD4676"/>
    <w:rsid w:val="00C0481B"/>
    <w:rsid w:val="00C20880"/>
    <w:rsid w:val="00C24E59"/>
    <w:rsid w:val="00C2797F"/>
    <w:rsid w:val="00C5141E"/>
    <w:rsid w:val="00C54B5B"/>
    <w:rsid w:val="00C827FB"/>
    <w:rsid w:val="00C877D0"/>
    <w:rsid w:val="00CA2D19"/>
    <w:rsid w:val="00CA4A00"/>
    <w:rsid w:val="00CB0ECF"/>
    <w:rsid w:val="00CB3484"/>
    <w:rsid w:val="00CC5890"/>
    <w:rsid w:val="00CD2D1E"/>
    <w:rsid w:val="00CD6620"/>
    <w:rsid w:val="00CE036F"/>
    <w:rsid w:val="00CE0568"/>
    <w:rsid w:val="00CE0FD2"/>
    <w:rsid w:val="00CE4E02"/>
    <w:rsid w:val="00CF46CA"/>
    <w:rsid w:val="00CF4FA1"/>
    <w:rsid w:val="00D00E7D"/>
    <w:rsid w:val="00D119EB"/>
    <w:rsid w:val="00D30203"/>
    <w:rsid w:val="00D32C47"/>
    <w:rsid w:val="00D56F9B"/>
    <w:rsid w:val="00D64BD9"/>
    <w:rsid w:val="00D66A22"/>
    <w:rsid w:val="00DC1AEF"/>
    <w:rsid w:val="00DC3D6B"/>
    <w:rsid w:val="00DE54CB"/>
    <w:rsid w:val="00DF01D9"/>
    <w:rsid w:val="00E11226"/>
    <w:rsid w:val="00E13E57"/>
    <w:rsid w:val="00E339BC"/>
    <w:rsid w:val="00E37531"/>
    <w:rsid w:val="00E408B5"/>
    <w:rsid w:val="00E56C56"/>
    <w:rsid w:val="00E7607B"/>
    <w:rsid w:val="00E84417"/>
    <w:rsid w:val="00E93784"/>
    <w:rsid w:val="00EA23E9"/>
    <w:rsid w:val="00EA4DC8"/>
    <w:rsid w:val="00EB1CFB"/>
    <w:rsid w:val="00EC0864"/>
    <w:rsid w:val="00EC1B3A"/>
    <w:rsid w:val="00ED1EFC"/>
    <w:rsid w:val="00EE5709"/>
    <w:rsid w:val="00F03F00"/>
    <w:rsid w:val="00F03F71"/>
    <w:rsid w:val="00F04364"/>
    <w:rsid w:val="00F15B78"/>
    <w:rsid w:val="00F2180E"/>
    <w:rsid w:val="00F219CF"/>
    <w:rsid w:val="00F33DAA"/>
    <w:rsid w:val="00F40164"/>
    <w:rsid w:val="00F42DC1"/>
    <w:rsid w:val="00F56C97"/>
    <w:rsid w:val="00F803F1"/>
    <w:rsid w:val="00F8639D"/>
    <w:rsid w:val="00FA68F4"/>
    <w:rsid w:val="00FB2F19"/>
    <w:rsid w:val="00FC178C"/>
    <w:rsid w:val="00FE6AF3"/>
    <w:rsid w:val="00FF6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A61AA6-D217-4445-BC04-3CF1CDFC3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37674"/>
    <w:rPr>
      <w:rFonts w:ascii="Calibri" w:hAnsi="Calibri"/>
    </w:rPr>
  </w:style>
  <w:style w:type="paragraph" w:styleId="Heading1">
    <w:name w:val="heading 1"/>
    <w:aliases w:val="Pocket"/>
    <w:basedOn w:val="Normal"/>
    <w:next w:val="Normal"/>
    <w:link w:val="Heading1Char"/>
    <w:autoRedefine/>
    <w:qFormat/>
    <w:rsid w:val="00B376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 Char Char Char Char Char Char,Tag&amp;Ci,Heading 2 Char Char1,Heading 2 Char1 Char Char,Heading 2 Char1 Char Char Char Char,Heading 2 Char Char Char Char Char1 Char,Tag Char Char Char Char Char1 Char"/>
    <w:basedOn w:val="Normal"/>
    <w:next w:val="Normal"/>
    <w:link w:val="Heading2Char"/>
    <w:autoRedefine/>
    <w:uiPriority w:val="1"/>
    <w:unhideWhenUsed/>
    <w:qFormat/>
    <w:rsid w:val="00B376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376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Ch,small text,body,TAG,no read,No Spacing211,No Spacing12,No Spacing2111,No Spacing4,No Spacing11111,No Spacing5,No Spacing21,Card,Tags,tags,No Spacing1111,No Spacing111111,ta,No Spacing51,No Spacing1,t,T,Ta"/>
    <w:basedOn w:val="Normal"/>
    <w:next w:val="Normal"/>
    <w:link w:val="Heading4Char"/>
    <w:autoRedefine/>
    <w:uiPriority w:val="3"/>
    <w:unhideWhenUsed/>
    <w:qFormat/>
    <w:rsid w:val="00B3767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376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7674"/>
  </w:style>
  <w:style w:type="character" w:customStyle="1" w:styleId="Heading1Char">
    <w:name w:val="Heading 1 Char"/>
    <w:aliases w:val="Pocket Char"/>
    <w:basedOn w:val="DefaultParagraphFont"/>
    <w:link w:val="Heading1"/>
    <w:rsid w:val="00B37674"/>
    <w:rPr>
      <w:rFonts w:ascii="Calibri" w:eastAsiaTheme="majorEastAsia" w:hAnsi="Calibri" w:cstheme="majorBidi"/>
      <w:b/>
      <w:sz w:val="52"/>
      <w:szCs w:val="32"/>
    </w:rPr>
  </w:style>
  <w:style w:type="character" w:customStyle="1" w:styleId="Heading2Char">
    <w:name w:val="Heading 2 Char"/>
    <w:aliases w:val="Hat Char,TAG Char1,Heading 2 Char1 Char Char Char Char Char Char Char,Tags Char1,Tag&amp;Ci Char,Heading 2 Char Char1 Char,Heading 2 Char1 Char Char Char,Heading 2 Char1 Char Char Char Char Char,Heading 2 Char Char Char Char Char1 Char Char"/>
    <w:basedOn w:val="DefaultParagraphFont"/>
    <w:link w:val="Heading2"/>
    <w:uiPriority w:val="1"/>
    <w:rsid w:val="00B3767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37674"/>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 Ch Char,Ch Char,small text Char,body Char,TAG Char,no read Char,No Spacing211 Char,No Spacing12 Char,No Spacing2111 Char,No Spacing4 Char,No Spacing11111 Char,No Spacing5 Char,ta Char"/>
    <w:basedOn w:val="DefaultParagraphFont"/>
    <w:link w:val="Heading4"/>
    <w:uiPriority w:val="3"/>
    <w:rsid w:val="00B3767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1"/>
    <w:qFormat/>
    <w:rsid w:val="00B37674"/>
    <w:rPr>
      <w:rFonts w:ascii="Calibri" w:hAnsi="Calibri"/>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
    <w:basedOn w:val="DefaultParagraphFont"/>
    <w:uiPriority w:val="5"/>
    <w:qFormat/>
    <w:rsid w:val="00B37674"/>
    <w:rPr>
      <w:b/>
      <w:bCs/>
      <w:sz w:val="26"/>
      <w:u w:val="none"/>
    </w:rPr>
  </w:style>
  <w:style w:type="character" w:customStyle="1" w:styleId="StyleUnderline">
    <w:name w:val="Style Underline"/>
    <w:aliases w:val="Underline,Style Bold Underline,Style,apple-style-span + 6 pt,Bold,Kern at 16 pt,Intense Emphasis1,Intense Emphasis2,HHeading 3 + 12 pt,Title Char,Citation Char Char Char,Heading 3 Char1 Char Char Char,ci,c,cite,Bo,Intense Emphasis11,cit,8."/>
    <w:basedOn w:val="DefaultParagraphFont"/>
    <w:uiPriority w:val="6"/>
    <w:qFormat/>
    <w:rsid w:val="00B37674"/>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B37674"/>
    <w:rPr>
      <w:color w:val="auto"/>
      <w:u w:val="none"/>
    </w:rPr>
  </w:style>
  <w:style w:type="character" w:styleId="FollowedHyperlink">
    <w:name w:val="FollowedHyperlink"/>
    <w:basedOn w:val="DefaultParagraphFont"/>
    <w:uiPriority w:val="99"/>
    <w:semiHidden/>
    <w:unhideWhenUsed/>
    <w:rsid w:val="00B37674"/>
    <w:rPr>
      <w:color w:val="auto"/>
      <w:u w:val="non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CardsFont12ptChar"/>
    <w:autoRedefine/>
    <w:qFormat/>
    <w:rsid w:val="00F33DAA"/>
    <w:pPr>
      <w:spacing w:after="0" w:line="240" w:lineRule="auto"/>
      <w:ind w:left="288" w:right="288"/>
    </w:pPr>
    <w:rPr>
      <w:rFonts w:ascii="Times New Roman" w:eastAsia="Arial Unicode MS" w:hAnsi="Times New Roman" w:cs="Times New Roman"/>
      <w:sz w:val="24"/>
      <w:szCs w:val="20"/>
      <w:u w:val="single"/>
    </w:rPr>
  </w:style>
  <w:style w:type="character" w:customStyle="1" w:styleId="CardsFont12ptChar">
    <w:name w:val="Cards + Font: 12 pt Char"/>
    <w:aliases w:val="Underline Char,Thick Underline Char,Cards + Font: 12 pt Char Char Char Char Char Char Char Char,Cards + Font: 12 pt Char Char Char Char Char Char Char Char Char Char Char,Bold Cite Char"/>
    <w:basedOn w:val="DefaultParagraphFont"/>
    <w:link w:val="CardsFont12pt"/>
    <w:rsid w:val="00F33DAA"/>
    <w:rPr>
      <w:rFonts w:ascii="Times New Roman" w:eastAsia="Arial Unicode MS" w:hAnsi="Times New Roman" w:cs="Times New Roman"/>
      <w:sz w:val="24"/>
      <w:szCs w:val="20"/>
      <w:u w:val="single"/>
    </w:rPr>
  </w:style>
  <w:style w:type="paragraph" w:customStyle="1" w:styleId="UnderlinePara">
    <w:name w:val="Underline Para"/>
    <w:basedOn w:val="Normal"/>
    <w:uiPriority w:val="6"/>
    <w:qFormat/>
    <w:rsid w:val="00772B44"/>
    <w:pPr>
      <w:widowControl w:val="0"/>
      <w:suppressAutoHyphens/>
      <w:spacing w:after="200" w:line="240" w:lineRule="auto"/>
      <w:contextualSpacing/>
      <w:jc w:val="both"/>
    </w:pPr>
    <w:rPr>
      <w:rFonts w:asciiTheme="minorHAnsi" w:eastAsiaTheme="minorEastAsia" w:hAnsiTheme="minorHAnsi"/>
      <w:sz w:val="24"/>
      <w:szCs w:val="24"/>
      <w:u w:val="single"/>
    </w:rPr>
  </w:style>
  <w:style w:type="character" w:customStyle="1" w:styleId="AuthorYear">
    <w:name w:val="AuthorYear"/>
    <w:uiPriority w:val="1"/>
    <w:qFormat/>
    <w:rsid w:val="00363835"/>
    <w:rPr>
      <w:rFonts w:ascii="Georgia" w:hAnsi="Georgia"/>
      <w:b/>
      <w:sz w:val="24"/>
    </w:rPr>
  </w:style>
  <w:style w:type="paragraph" w:customStyle="1" w:styleId="textbold">
    <w:name w:val="text bold"/>
    <w:basedOn w:val="Normal"/>
    <w:link w:val="Emphasis"/>
    <w:uiPriority w:val="7"/>
    <w:qFormat/>
    <w:rsid w:val="00315290"/>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24" w:space="0" w:color="auto"/>
    </w:rPr>
  </w:style>
  <w:style w:type="paragraph" w:styleId="Title">
    <w:name w:val="Title"/>
    <w:aliases w:val="Cites and Cards,Bold Underlined,UNDERLINE,title,Block Heading,Read This"/>
    <w:basedOn w:val="Normal"/>
    <w:next w:val="Normal"/>
    <w:link w:val="TitleChar1"/>
    <w:uiPriority w:val="6"/>
    <w:qFormat/>
    <w:rsid w:val="00315290"/>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link w:val="Title"/>
    <w:uiPriority w:val="6"/>
    <w:rsid w:val="00315290"/>
    <w:rPr>
      <w:bCs/>
      <w:sz w:val="24"/>
      <w:u w:val="single"/>
    </w:rPr>
  </w:style>
  <w:style w:type="paragraph" w:customStyle="1" w:styleId="Tag2">
    <w:name w:val="Tag2"/>
    <w:basedOn w:val="Normal"/>
    <w:qFormat/>
    <w:rsid w:val="00DC1AEF"/>
    <w:pPr>
      <w:spacing w:after="0" w:line="240" w:lineRule="auto"/>
    </w:pPr>
    <w:rPr>
      <w:rFonts w:ascii="Arial" w:eastAsia="Calibri" w:hAnsi="Arial" w:cs="Arial"/>
      <w:b/>
      <w:sz w:val="24"/>
    </w:rPr>
  </w:style>
  <w:style w:type="character" w:customStyle="1" w:styleId="StyleUnderline1">
    <w:name w:val="Style Underline1"/>
    <w:rsid w:val="00DC1AEF"/>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3779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ailypioneer.com/columnists/edit/a-new-symphony-in-indias-us-policy.html" TargetMode="External"/><Relationship Id="rId13" Type="http://schemas.openxmlformats.org/officeDocument/2006/relationships/hyperlink" Target="http://www.wsj.com/articles/u-s-india-deepen-defense-ties-1460470474" TargetMode="External"/><Relationship Id="rId18" Type="http://schemas.openxmlformats.org/officeDocument/2006/relationships/hyperlink" Target="http://www.brookings.edu/research/opinions/2013/10/08-india-china-relations-madan" TargetMode="External"/><Relationship Id="rId26" Type="http://schemas.openxmlformats.org/officeDocument/2006/relationships/hyperlink" Target="https://in.rbth.com/blogs/the_flying_troika/2015/09/17/spectre-of-rusia-china-pakistan-axis-haunts-indian-minds_408719" TargetMode="External"/><Relationship Id="rId3" Type="http://schemas.openxmlformats.org/officeDocument/2006/relationships/styles" Target="styles.xml"/><Relationship Id="rId21" Type="http://schemas.openxmlformats.org/officeDocument/2006/relationships/hyperlink" Target="http://webcache.googleusercontent.com/search?q=cache:vL8emRqb4SAJ:worldbeyondwar.org/whats-worse-nuclear-war/+&amp;cd=10&amp;hl=en&amp;ct=clnk&amp;gl=us" TargetMode="External"/><Relationship Id="rId7" Type="http://schemas.openxmlformats.org/officeDocument/2006/relationships/hyperlink" Target="http://www.eastasiaforum.org/2016/05/22/a-swell-in-us-india-defence-cooperation/" TargetMode="External"/><Relationship Id="rId12" Type="http://schemas.openxmlformats.org/officeDocument/2006/relationships/hyperlink" Target="http://theweek.com/articles/580711/why-america-cozying-indian-army" TargetMode="External"/><Relationship Id="rId17" Type="http://schemas.openxmlformats.org/officeDocument/2006/relationships/hyperlink" Target="http://www.cnas.org" TargetMode="External"/><Relationship Id="rId25" Type="http://schemas.openxmlformats.org/officeDocument/2006/relationships/hyperlink" Target="http://en.yibada.com/articles/130889/20160612/india-planning-sell-more-missiles-concerns-china-military-activity.htm" TargetMode="External"/><Relationship Id="rId2" Type="http://schemas.openxmlformats.org/officeDocument/2006/relationships/numbering" Target="numbering.xml"/><Relationship Id="rId16" Type="http://schemas.openxmlformats.org/officeDocument/2006/relationships/hyperlink" Target="http://thediplomat.com/2012/11/the-new-triangular-diplomacy-india-china-and-america-on-the-high-seas/?allpages=yes" TargetMode="External"/><Relationship Id="rId20" Type="http://schemas.openxmlformats.org/officeDocument/2006/relationships/hyperlink" Target="http://www.cnas.org" TargetMode="External"/><Relationship Id="rId1" Type="http://schemas.openxmlformats.org/officeDocument/2006/relationships/customXml" Target="../customXml/item1.xml"/><Relationship Id="rId6" Type="http://schemas.openxmlformats.org/officeDocument/2006/relationships/hyperlink" Target="http://www.brookings.edu/research/opinions/2015/01/20-us-india-relationship-and-china-madan" TargetMode="External"/><Relationship Id="rId11" Type="http://schemas.openxmlformats.org/officeDocument/2006/relationships/hyperlink" Target="http://www.politicalperspectives.org.uk/wp-content/uploads/Evolution-India-China1.pdf" TargetMode="External"/><Relationship Id="rId24" Type="http://schemas.openxmlformats.org/officeDocument/2006/relationships/hyperlink" Target="http://www.ciis.org.cn/english/2013-08/23/content_6239926.htm" TargetMode="External"/><Relationship Id="rId5" Type="http://schemas.openxmlformats.org/officeDocument/2006/relationships/webSettings" Target="webSettings.xml"/><Relationship Id="rId15" Type="http://schemas.openxmlformats.org/officeDocument/2006/relationships/hyperlink" Target="http://indianexpress.com/article/india/india-news-india/us-senate-fails-to-recognise-india-as-major-defence-partner-2854071/" TargetMode="External"/><Relationship Id="rId23" Type="http://schemas.openxmlformats.org/officeDocument/2006/relationships/hyperlink" Target="http://thediplomat.com/2016/03/what-the-us-gets-wrong-about-indias-relationship-with-china/" TargetMode="External"/><Relationship Id="rId28" Type="http://schemas.openxmlformats.org/officeDocument/2006/relationships/theme" Target="theme/theme1.xml"/><Relationship Id="rId10" Type="http://schemas.openxmlformats.org/officeDocument/2006/relationships/hyperlink" Target="http://www.atimes.com/atimes/South_Asia/ME17Df04.html" TargetMode="External"/><Relationship Id="rId19" Type="http://schemas.openxmlformats.org/officeDocument/2006/relationships/hyperlink" Target="http://globalriskinsights.com/2016/02/unraveling-the-china-india-conflict-risk/" TargetMode="External"/><Relationship Id="rId4" Type="http://schemas.openxmlformats.org/officeDocument/2006/relationships/settings" Target="settings.xml"/><Relationship Id="rId9" Type="http://schemas.openxmlformats.org/officeDocument/2006/relationships/hyperlink" Target="http://www.politicalperspectives.org.uk/wp-content/uploads/Evolution-India-China1.pdf" TargetMode="External"/><Relationship Id="rId14" Type="http://schemas.openxmlformats.org/officeDocument/2006/relationships/hyperlink" Target="http://blogs.economictimes.indiatimes.com/letterfromwashington/why-defence-ties-may-be-the-main-driver-of-indo-us-relations-in-2016/" TargetMode="External"/><Relationship Id="rId22" Type="http://schemas.openxmlformats.org/officeDocument/2006/relationships/hyperlink" Target="http://www.fpri.org/article/2011/01/the-elephant-in-the-room-summitry-and-chinas-challenging-relations-with-great-powers-in-asia/"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dlel1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96224-C4BF-411B-BE08-B802A2116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57</Pages>
  <Words>24958</Words>
  <Characters>142262</Characters>
  <Application>Microsoft Office Word</Application>
  <DocSecurity>0</DocSecurity>
  <Lines>1185</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Gidley, Edward L.</dc:creator>
  <cp:keywords/>
  <dc:description/>
  <cp:lastModifiedBy>Gidley, Edward L.</cp:lastModifiedBy>
  <cp:revision>2</cp:revision>
  <dcterms:created xsi:type="dcterms:W3CDTF">2016-06-20T00:57:00Z</dcterms:created>
  <dcterms:modified xsi:type="dcterms:W3CDTF">2016-06-20T00:57:00Z</dcterms:modified>
</cp:coreProperties>
</file>