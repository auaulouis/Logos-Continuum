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22F307" w14:textId="77777777" w:rsidR="00B45FE9" w:rsidRPr="00FD38FC" w:rsidRDefault="006C3808" w:rsidP="006C3808">
      <w:pPr>
        <w:pStyle w:val="Heading1"/>
      </w:pPr>
      <w:r w:rsidRPr="00FD38FC">
        <w:t>Japan Relations DA</w:t>
      </w:r>
    </w:p>
    <w:p w14:paraId="33B9A76E" w14:textId="77777777" w:rsidR="00BE56FF" w:rsidRPr="00FD38FC" w:rsidRDefault="00BE56FF" w:rsidP="00BE56FF"/>
    <w:p w14:paraId="3767A437" w14:textId="77777777" w:rsidR="00C32539" w:rsidRPr="00FD38FC" w:rsidRDefault="00C32539" w:rsidP="00204B56"/>
    <w:p w14:paraId="3EE7D902" w14:textId="77777777" w:rsidR="00E6144F" w:rsidRPr="00FD38FC" w:rsidRDefault="00E6144F" w:rsidP="00204B56"/>
    <w:p w14:paraId="0C122E85" w14:textId="77777777" w:rsidR="00C32539" w:rsidRPr="00FD38FC" w:rsidRDefault="00C32539" w:rsidP="00204B56"/>
    <w:p w14:paraId="36AFF0AD" w14:textId="12CFC2D3" w:rsidR="00204B56" w:rsidRPr="00FD38FC" w:rsidRDefault="007B3E4F" w:rsidP="007B3E4F">
      <w:pPr>
        <w:pStyle w:val="Heading3"/>
      </w:pPr>
      <w:r w:rsidRPr="00FD38FC">
        <w:lastRenderedPageBreak/>
        <w:t>1NC</w:t>
      </w:r>
    </w:p>
    <w:p w14:paraId="17632E2C" w14:textId="77777777" w:rsidR="007B3E4F" w:rsidRPr="00FD38FC" w:rsidRDefault="007B3E4F" w:rsidP="007B3E4F">
      <w:pPr>
        <w:pStyle w:val="Heading4"/>
      </w:pPr>
      <w:r w:rsidRPr="00FD38FC">
        <w:t>US-Japan relations thriving now but division over China can lead to a reversal of improved cooperation</w:t>
      </w:r>
    </w:p>
    <w:p w14:paraId="52EF189D" w14:textId="77777777" w:rsidR="007B3E4F" w:rsidRPr="00FD38FC" w:rsidRDefault="007B3E4F" w:rsidP="007B3E4F">
      <w:pPr>
        <w:rPr>
          <w:rStyle w:val="StyleStyleBold12pt"/>
        </w:rPr>
      </w:pPr>
      <w:r w:rsidRPr="00FD38FC">
        <w:rPr>
          <w:rStyle w:val="StyleStyleBold12pt"/>
        </w:rPr>
        <w:t>Pilling ‘15</w:t>
      </w:r>
    </w:p>
    <w:p w14:paraId="39901594" w14:textId="77777777" w:rsidR="007B3E4F" w:rsidRPr="00FD38FC" w:rsidRDefault="007B3E4F" w:rsidP="007B3E4F">
      <w:pPr>
        <w:rPr>
          <w:rFonts w:asciiTheme="majorHAnsi" w:hAnsiTheme="majorHAnsi"/>
        </w:rPr>
      </w:pPr>
      <w:r w:rsidRPr="00FD38FC">
        <w:rPr>
          <w:rFonts w:asciiTheme="majorHAnsi" w:hAnsiTheme="majorHAnsi"/>
        </w:rPr>
        <w:t xml:space="preserve">David Pilling, 4/22/15, “An unsinkable Pacific alliance”, </w:t>
      </w:r>
      <w:hyperlink r:id="rId7" w:anchor="axzz4CRKF7EKB" w:history="1">
        <w:r w:rsidRPr="00FD38FC">
          <w:rPr>
            <w:rFonts w:asciiTheme="majorHAnsi" w:hAnsiTheme="majorHAnsi"/>
          </w:rPr>
          <w:t>http://www.ft.com/cms/s/0/e32282d8-e8cf-11e4-87fe-00144feab7de.html#axzz4CRKF7EKB</w:t>
        </w:r>
      </w:hyperlink>
      <w:r w:rsidRPr="00FD38FC">
        <w:rPr>
          <w:rFonts w:asciiTheme="majorHAnsi" w:hAnsiTheme="majorHAnsi"/>
        </w:rPr>
        <w:t>, Olivia-B</w:t>
      </w:r>
    </w:p>
    <w:p w14:paraId="6798A0BC" w14:textId="77777777" w:rsidR="007B3E4F" w:rsidRPr="00FD38FC" w:rsidRDefault="007B3E4F" w:rsidP="007B3E4F">
      <w:pPr>
        <w:widowControl w:val="0"/>
        <w:autoSpaceDE w:val="0"/>
        <w:autoSpaceDN w:val="0"/>
        <w:adjustRightInd w:val="0"/>
        <w:rPr>
          <w:rFonts w:asciiTheme="majorHAnsi" w:hAnsiTheme="majorHAnsi" w:cs="Arial"/>
          <w:color w:val="000000" w:themeColor="text1"/>
          <w:sz w:val="16"/>
        </w:rPr>
      </w:pPr>
      <w:r w:rsidRPr="00FD38FC">
        <w:rPr>
          <w:rFonts w:asciiTheme="majorHAnsi" w:hAnsiTheme="majorHAnsi" w:cs="Arial"/>
          <w:color w:val="000000" w:themeColor="text1"/>
          <w:sz w:val="16"/>
        </w:rPr>
        <w:t xml:space="preserve">If </w:t>
      </w:r>
      <w:r w:rsidRPr="00FD38FC">
        <w:rPr>
          <w:rStyle w:val="StyleBoldUnderline"/>
        </w:rPr>
        <w:t>the American</w:t>
      </w:r>
      <w:r w:rsidRPr="00FD38FC">
        <w:rPr>
          <w:rFonts w:asciiTheme="majorHAnsi" w:hAnsiTheme="majorHAnsi" w:cs="Arial"/>
          <w:color w:val="000000" w:themeColor="text1"/>
          <w:sz w:val="16"/>
        </w:rPr>
        <w:t xml:space="preserve">s </w:t>
      </w:r>
      <w:r w:rsidRPr="00FD38FC">
        <w:rPr>
          <w:rStyle w:val="StyleBoldUnderline"/>
        </w:rPr>
        <w:t>and Japanese</w:t>
      </w:r>
      <w:r w:rsidRPr="00FD38FC">
        <w:rPr>
          <w:rFonts w:asciiTheme="majorHAnsi" w:hAnsiTheme="majorHAnsi" w:cs="Arial"/>
          <w:color w:val="000000" w:themeColor="text1"/>
          <w:sz w:val="16"/>
        </w:rPr>
        <w:t xml:space="preserve"> went in for that kind of thing they might describe themselves as being as close as lips and teeth. In actual fact, that it is how China and North Korea have traditionally categorised their </w:t>
      </w:r>
      <w:r w:rsidRPr="00FD38FC">
        <w:rPr>
          <w:rStyle w:val="StyleBoldUnderline"/>
        </w:rPr>
        <w:t>relationship</w:t>
      </w:r>
      <w:r w:rsidRPr="00FD38FC">
        <w:rPr>
          <w:rFonts w:asciiTheme="majorHAnsi" w:hAnsiTheme="majorHAnsi" w:cs="Arial"/>
          <w:color w:val="000000" w:themeColor="text1"/>
          <w:sz w:val="16"/>
        </w:rPr>
        <w:t xml:space="preserve">. </w:t>
      </w:r>
      <w:r w:rsidRPr="00FD38FC">
        <w:rPr>
          <w:sz w:val="16"/>
        </w:rPr>
        <w:t>Washington and Tokyo</w:t>
      </w:r>
      <w:r w:rsidRPr="00FD38FC">
        <w:rPr>
          <w:rFonts w:asciiTheme="majorHAnsi" w:hAnsiTheme="majorHAnsi" w:cs="Arial"/>
          <w:color w:val="000000" w:themeColor="text1"/>
          <w:sz w:val="16"/>
        </w:rPr>
        <w:t xml:space="preserve"> prefer to</w:t>
      </w:r>
      <w:r w:rsidRPr="00FD38FC">
        <w:rPr>
          <w:rFonts w:asciiTheme="majorHAnsi" w:hAnsiTheme="majorHAnsi"/>
          <w:sz w:val="16"/>
        </w:rPr>
        <w:t xml:space="preserve"> talk</w:t>
      </w:r>
      <w:r w:rsidRPr="00FD38FC">
        <w:rPr>
          <w:rFonts w:asciiTheme="majorHAnsi" w:hAnsiTheme="majorHAnsi" w:cs="Arial"/>
          <w:color w:val="000000" w:themeColor="text1"/>
          <w:sz w:val="16"/>
        </w:rPr>
        <w:t xml:space="preserve"> soberly about their “shared values” as fellow democracies and market economies. Yet, despite the lack of colourful language, theirs </w:t>
      </w:r>
      <w:r w:rsidRPr="00FD38FC">
        <w:rPr>
          <w:rFonts w:asciiTheme="majorHAnsi" w:hAnsiTheme="majorHAnsi"/>
          <w:b/>
          <w:iCs/>
          <w:u w:val="single"/>
        </w:rPr>
        <w:t xml:space="preserve">has been </w:t>
      </w:r>
      <w:r w:rsidRPr="00FD38FC">
        <w:rPr>
          <w:sz w:val="16"/>
        </w:rPr>
        <w:t>one of the</w:t>
      </w:r>
      <w:r w:rsidRPr="00FD38FC">
        <w:rPr>
          <w:rFonts w:asciiTheme="majorHAnsi" w:hAnsiTheme="majorHAnsi"/>
          <w:b/>
          <w:iCs/>
          <w:u w:val="single"/>
        </w:rPr>
        <w:t xml:space="preserve"> close</w:t>
      </w:r>
      <w:r w:rsidRPr="00FD38FC">
        <w:rPr>
          <w:sz w:val="16"/>
        </w:rPr>
        <w:t>st</w:t>
      </w:r>
      <w:r w:rsidRPr="00FD38FC">
        <w:rPr>
          <w:rFonts w:asciiTheme="majorHAnsi" w:hAnsiTheme="majorHAnsi"/>
          <w:b/>
          <w:iCs/>
          <w:u w:val="single"/>
        </w:rPr>
        <w:t xml:space="preserve"> and </w:t>
      </w:r>
      <w:r w:rsidRPr="00FD38FC">
        <w:rPr>
          <w:sz w:val="16"/>
        </w:rPr>
        <w:t xml:space="preserve">most </w:t>
      </w:r>
      <w:r w:rsidRPr="00FD38FC">
        <w:rPr>
          <w:rFonts w:asciiTheme="majorHAnsi" w:hAnsiTheme="majorHAnsi"/>
          <w:b/>
          <w:iCs/>
          <w:u w:val="single"/>
        </w:rPr>
        <w:t xml:space="preserve">enduring </w:t>
      </w:r>
      <w:r w:rsidRPr="00FD38FC">
        <w:rPr>
          <w:sz w:val="16"/>
        </w:rPr>
        <w:t xml:space="preserve">of postwar relationships. </w:t>
      </w:r>
      <w:r w:rsidRPr="00FD38FC">
        <w:rPr>
          <w:rFonts w:asciiTheme="majorHAnsi" w:hAnsiTheme="majorHAnsi"/>
          <w:b/>
          <w:iCs/>
          <w:u w:val="single"/>
        </w:rPr>
        <w:t xml:space="preserve">They stand shoulder to shoulder on most issues from terrorism to intellectual property. </w:t>
      </w:r>
      <w:r w:rsidRPr="00FD38FC">
        <w:rPr>
          <w:sz w:val="16"/>
        </w:rPr>
        <w:t>That closeness, forged in the ashes of the second world war, goes beyond the ideological.</w:t>
      </w:r>
      <w:r w:rsidRPr="00FD38FC">
        <w:rPr>
          <w:rFonts w:asciiTheme="majorHAnsi" w:hAnsiTheme="majorHAnsi"/>
          <w:b/>
          <w:iCs/>
          <w:u w:val="single"/>
        </w:rPr>
        <w:t xml:space="preserve"> In tangible ways, the two lean on each other heavily. The US regards Japan as its representative in Asia</w:t>
      </w:r>
      <w:r w:rsidRPr="00FD38FC">
        <w:rPr>
          <w:sz w:val="16"/>
        </w:rPr>
        <w:t>. It depends on Japan to help fund its debt:</w:t>
      </w:r>
      <w:r w:rsidRPr="00FD38FC">
        <w:rPr>
          <w:rFonts w:asciiTheme="majorHAnsi" w:hAnsiTheme="majorHAnsi" w:cs="Arial"/>
          <w:color w:val="000000" w:themeColor="text1"/>
          <w:sz w:val="16"/>
        </w:rPr>
        <w:t xml:space="preserve"> Tokyo not Beijing is the biggest holder of US Treasuries, if only just. </w:t>
      </w:r>
      <w:r w:rsidRPr="00FD38FC">
        <w:rPr>
          <w:rFonts w:asciiTheme="majorHAnsi" w:hAnsiTheme="majorHAnsi"/>
          <w:b/>
          <w:iCs/>
          <w:u w:val="single"/>
        </w:rPr>
        <w:t>Japan has supported Washington’s military interventions, with cash and, increasingly, with logistical support. Tokyo relies on the US nuclear umbrella and on the protection afforded by 35,000 US troops stationed on its territory.</w:t>
      </w:r>
      <w:r w:rsidRPr="00FD38FC">
        <w:rPr>
          <w:rFonts w:asciiTheme="majorHAnsi" w:hAnsiTheme="majorHAnsi" w:cs="Arial"/>
          <w:color w:val="000000" w:themeColor="text1"/>
          <w:sz w:val="16"/>
        </w:rPr>
        <w:t xml:space="preserve"> In a candid description of the relationship, Yasuhiro Nakasone, prime minister in the mid-1980s, referred to Japan as Washington’s “unsinkable aircraft carrier” in the Pacific. Next week </w:t>
      </w:r>
      <w:hyperlink r:id="rId8" w:history="1">
        <w:r w:rsidRPr="00FD38FC">
          <w:rPr>
            <w:rFonts w:asciiTheme="majorHAnsi" w:hAnsiTheme="majorHAnsi" w:cs="Arial"/>
            <w:color w:val="000000" w:themeColor="text1"/>
            <w:sz w:val="16"/>
          </w:rPr>
          <w:t>Shinzo Abe</w:t>
        </w:r>
      </w:hyperlink>
      <w:r w:rsidRPr="00FD38FC">
        <w:rPr>
          <w:rFonts w:asciiTheme="majorHAnsi" w:hAnsiTheme="majorHAnsi" w:cs="Arial"/>
          <w:color w:val="000000" w:themeColor="text1"/>
          <w:sz w:val="16"/>
        </w:rPr>
        <w:t xml:space="preserve">, perhaps Japan’s strongest leader since Mr Nakasone, will celebrate 70 years of that relationship </w:t>
      </w:r>
      <w:hyperlink r:id="rId9" w:history="1">
        <w:r w:rsidRPr="00FD38FC">
          <w:rPr>
            <w:rFonts w:asciiTheme="majorHAnsi" w:hAnsiTheme="majorHAnsi" w:cs="Arial"/>
            <w:color w:val="000000" w:themeColor="text1"/>
            <w:sz w:val="16"/>
          </w:rPr>
          <w:t>with a rare speech</w:t>
        </w:r>
      </w:hyperlink>
      <w:r w:rsidRPr="00FD38FC">
        <w:rPr>
          <w:rFonts w:asciiTheme="majorHAnsi" w:hAnsiTheme="majorHAnsi" w:cs="Arial"/>
          <w:color w:val="000000" w:themeColor="text1"/>
          <w:sz w:val="16"/>
        </w:rPr>
        <w:t xml:space="preserve"> to a joint session of Congress. He will stress Japan’s concerted effort to revive its economy. He will urge Congress to give Barack Obama, the US president, the fast-track authority he needs to conclude the Trans Pacific Partnership. He will express some contrition for the war, though perhaps not enough for the taste of some in congress. He will paint a future in which </w:t>
      </w:r>
      <w:r w:rsidRPr="00FD38FC">
        <w:rPr>
          <w:rFonts w:asciiTheme="majorHAnsi" w:hAnsiTheme="majorHAnsi"/>
          <w:b/>
          <w:iCs/>
          <w:u w:val="single"/>
        </w:rPr>
        <w:t>Japan, released from postwar constitutional handcuffs, can play a more active role in helping the US to keep the world a safe and lawful place.</w:t>
      </w:r>
      <w:r w:rsidRPr="00FD38FC">
        <w:rPr>
          <w:rFonts w:asciiTheme="majorHAnsi" w:hAnsiTheme="majorHAnsi" w:cs="Arial"/>
          <w:color w:val="000000" w:themeColor="text1"/>
          <w:sz w:val="16"/>
        </w:rPr>
        <w:t xml:space="preserve"> He is unlikely to mention China. But everyone will know what he means. Mr Abe will mostly be warmly received. Washington hopes Abenomics will work and is prepared to tolerate a little “Abenesia” — the downplaying of Japan’s war record — if that is the price of a strong leader. Indeed, many in Washington regard Mr Abe as the best Japanese prime minister in a generation. In some ways, all this should be taken at face value. </w:t>
      </w:r>
      <w:r w:rsidRPr="00FD38FC">
        <w:rPr>
          <w:rFonts w:asciiTheme="majorHAnsi" w:hAnsiTheme="majorHAnsi"/>
          <w:b/>
          <w:iCs/>
          <w:u w:val="single"/>
        </w:rPr>
        <w:t>The relationship is remarkable, given the bitterness with which the two countries fought 70 years ago</w:t>
      </w:r>
      <w:r w:rsidRPr="00FD38FC">
        <w:rPr>
          <w:rFonts w:asciiTheme="majorHAnsi" w:hAnsiTheme="majorHAnsi" w:cs="Arial"/>
          <w:color w:val="000000" w:themeColor="text1"/>
          <w:sz w:val="16"/>
        </w:rPr>
        <w:t xml:space="preserve">. </w:t>
      </w:r>
      <w:r w:rsidRPr="00FD38FC">
        <w:rPr>
          <w:rStyle w:val="StyleBoldUnderline"/>
        </w:rPr>
        <w:t xml:space="preserve">Yet in other ways it is built on flimsier foundations than either side lets on. </w:t>
      </w:r>
      <w:r w:rsidRPr="00FD38FC">
        <w:rPr>
          <w:rFonts w:asciiTheme="majorHAnsi" w:hAnsiTheme="majorHAnsi" w:cs="Arial"/>
          <w:color w:val="000000" w:themeColor="text1"/>
          <w:sz w:val="16"/>
        </w:rPr>
        <w:t xml:space="preserve">A </w:t>
      </w:r>
      <w:hyperlink r:id="rId10" w:anchor="the-role-of-history-in-the-u-s-japan-relationship" w:history="1">
        <w:r w:rsidRPr="00FD38FC">
          <w:rPr>
            <w:rFonts w:asciiTheme="majorHAnsi" w:hAnsiTheme="majorHAnsi" w:cs="Arial"/>
            <w:color w:val="000000" w:themeColor="text1"/>
            <w:sz w:val="16"/>
          </w:rPr>
          <w:t>recent survey by the Pew Research Center</w:t>
        </w:r>
      </w:hyperlink>
      <w:r w:rsidRPr="00FD38FC">
        <w:rPr>
          <w:rFonts w:asciiTheme="majorHAnsi" w:hAnsiTheme="majorHAnsi" w:cs="Arial"/>
          <w:color w:val="000000" w:themeColor="text1"/>
          <w:sz w:val="16"/>
        </w:rPr>
        <w:t xml:space="preserve"> shows attitudes in the two countries are far apart on some issues. True, </w:t>
      </w:r>
      <w:r w:rsidRPr="00FD38FC">
        <w:rPr>
          <w:rStyle w:val="StyleBoldUnderline"/>
        </w:rPr>
        <w:t>both place a great deal of trust in each other, and both distrust China, with 30 per cent of Americans and only 7 per cent of Japanese expressing confidence in Beijing. Yet there are big differences.</w:t>
      </w:r>
      <w:r w:rsidRPr="00FD38FC">
        <w:rPr>
          <w:rFonts w:asciiTheme="majorHAnsi" w:hAnsiTheme="majorHAnsi" w:cs="Arial"/>
          <w:color w:val="000000" w:themeColor="text1"/>
          <w:sz w:val="16"/>
        </w:rPr>
        <w:t xml:space="preserve"> Only 14 per cent of Japanese think the use of atomic bombs on Japan was justified against 56 per cent of Americans. Hopes that, in this historic year, Mr Abe might visit Pearl Harbor and Mr Obama Hiroshima came to naught, since the two sides cannot fully agree on what either event means. Despite the memories of war, 47 per cent of Americans say Japan should play a more active military role in regional affairs. In what will be a disappointing result for Mr Abe, who wants to make Japan a “normal” country, only 23 per cent of Japanese are comfortable with the idea of Tokyo beefing up its military diplomacy. Beyond the Pew poll, there are other frictions. </w:t>
      </w:r>
      <w:r w:rsidRPr="00FD38FC">
        <w:rPr>
          <w:rStyle w:val="StyleBoldUnderline"/>
        </w:rPr>
        <w:t>The Japanese right, though a firm supporter of the US alliance, resents a postwar settlement that casts Japan as uniquely villainous and that treats it as a “client state”. One can exaggerate such differences. For the most part, Tokyo</w:t>
      </w:r>
      <w:r w:rsidRPr="00FD38FC">
        <w:rPr>
          <w:rFonts w:asciiTheme="majorHAnsi" w:hAnsiTheme="majorHAnsi"/>
          <w:b/>
          <w:iCs/>
          <w:u w:val="single"/>
        </w:rPr>
        <w:t xml:space="preserve"> is a loyal friend of the US</w:t>
      </w:r>
      <w:r w:rsidRPr="00FD38FC">
        <w:rPr>
          <w:rFonts w:asciiTheme="majorHAnsi" w:hAnsiTheme="majorHAnsi" w:cs="Arial"/>
          <w:color w:val="000000" w:themeColor="text1"/>
          <w:sz w:val="16"/>
        </w:rPr>
        <w:t xml:space="preserve">. </w:t>
      </w:r>
      <w:r w:rsidRPr="00FD38FC">
        <w:rPr>
          <w:rFonts w:asciiTheme="majorHAnsi" w:hAnsiTheme="majorHAnsi"/>
          <w:b/>
          <w:iCs/>
          <w:u w:val="single"/>
        </w:rPr>
        <w:t>Only occasionally</w:t>
      </w:r>
      <w:r w:rsidRPr="00FD38FC">
        <w:rPr>
          <w:rFonts w:asciiTheme="majorHAnsi" w:hAnsiTheme="majorHAnsi" w:cs="Arial"/>
          <w:color w:val="000000" w:themeColor="text1"/>
          <w:sz w:val="16"/>
        </w:rPr>
        <w:t xml:space="preserve">, such as with the 15-year haggling over the </w:t>
      </w:r>
      <w:hyperlink r:id="rId11" w:history="1">
        <w:r w:rsidRPr="00FD38FC">
          <w:rPr>
            <w:rFonts w:asciiTheme="majorHAnsi" w:hAnsiTheme="majorHAnsi" w:cs="Arial"/>
            <w:color w:val="000000" w:themeColor="text1"/>
            <w:sz w:val="16"/>
          </w:rPr>
          <w:t>relocation of the Futenma air base</w:t>
        </w:r>
      </w:hyperlink>
      <w:r w:rsidRPr="00FD38FC">
        <w:rPr>
          <w:rFonts w:asciiTheme="majorHAnsi" w:hAnsiTheme="majorHAnsi" w:cs="Arial"/>
          <w:color w:val="000000" w:themeColor="text1"/>
          <w:sz w:val="16"/>
        </w:rPr>
        <w:t xml:space="preserve">, </w:t>
      </w:r>
      <w:r w:rsidRPr="00FD38FC">
        <w:rPr>
          <w:rFonts w:asciiTheme="majorHAnsi" w:hAnsiTheme="majorHAnsi"/>
          <w:b/>
          <w:iCs/>
          <w:u w:val="single"/>
        </w:rPr>
        <w:t>do they fail to reach agreement</w:t>
      </w:r>
      <w:r w:rsidRPr="00FD38FC">
        <w:rPr>
          <w:rFonts w:asciiTheme="majorHAnsi" w:hAnsiTheme="majorHAnsi" w:cs="Arial"/>
          <w:color w:val="000000" w:themeColor="text1"/>
          <w:sz w:val="16"/>
        </w:rPr>
        <w:t xml:space="preserve">. If anything, </w:t>
      </w:r>
      <w:r w:rsidRPr="00FD38FC">
        <w:rPr>
          <w:rStyle w:val="Emphasis"/>
        </w:rPr>
        <w:t>the rise of China is pushing the two closer together</w:t>
      </w:r>
      <w:r w:rsidRPr="00FD38FC">
        <w:rPr>
          <w:rFonts w:asciiTheme="majorHAnsi" w:hAnsiTheme="majorHAnsi" w:cs="Arial"/>
          <w:color w:val="000000" w:themeColor="text1"/>
          <w:sz w:val="16"/>
        </w:rPr>
        <w:t xml:space="preserve">. Mr </w:t>
      </w:r>
      <w:r w:rsidRPr="00FD38FC">
        <w:rPr>
          <w:rStyle w:val="StyleBoldUnderline"/>
        </w:rPr>
        <w:t xml:space="preserve">Abe’s efforts to shore up the military and to </w:t>
      </w:r>
      <w:hyperlink r:id="rId12" w:history="1">
        <w:r w:rsidRPr="00FD38FC">
          <w:rPr>
            <w:rStyle w:val="StyleBoldUnderline"/>
          </w:rPr>
          <w:t>join the TPP</w:t>
        </w:r>
      </w:hyperlink>
      <w:r w:rsidRPr="00FD38FC">
        <w:rPr>
          <w:rStyle w:val="StyleBoldUnderline"/>
        </w:rPr>
        <w:t xml:space="preserve"> are a direct response to a perceived Chinese threat. Still, </w:t>
      </w:r>
      <w:r w:rsidRPr="00FD38FC">
        <w:rPr>
          <w:rStyle w:val="Emphasis"/>
        </w:rPr>
        <w:t>China’s emergence could also be divisive.</w:t>
      </w:r>
      <w:r w:rsidRPr="00FD38FC">
        <w:rPr>
          <w:rFonts w:asciiTheme="majorHAnsi" w:hAnsiTheme="majorHAnsi" w:cs="Arial"/>
          <w:color w:val="000000" w:themeColor="text1"/>
          <w:sz w:val="16"/>
        </w:rPr>
        <w:t xml:space="preserve"> </w:t>
      </w:r>
      <w:r w:rsidRPr="00FD38FC">
        <w:rPr>
          <w:rStyle w:val="StyleBoldUnderline"/>
        </w:rPr>
        <w:t>If Japan feels that the US is not defending its interests,</w:t>
      </w:r>
      <w:r w:rsidRPr="00FD38FC">
        <w:rPr>
          <w:rFonts w:asciiTheme="majorHAnsi" w:hAnsiTheme="majorHAnsi" w:cs="Arial"/>
          <w:color w:val="000000" w:themeColor="text1"/>
          <w:sz w:val="16"/>
        </w:rPr>
        <w:t xml:space="preserve"> say over islands disputed with China, </w:t>
      </w:r>
      <w:r w:rsidRPr="00FD38FC">
        <w:rPr>
          <w:rStyle w:val="StyleBoldUnderline"/>
        </w:rPr>
        <w:t>resentment could build. In spite of assurances from the US president, some in Tokyo doubt that Washington has Japan’s back. When the time is right, Beijing may well try to drive a wedge between the two.</w:t>
      </w:r>
      <w:r w:rsidRPr="00FD38FC">
        <w:rPr>
          <w:rFonts w:asciiTheme="majorHAnsi" w:hAnsiTheme="majorHAnsi" w:cs="Arial"/>
          <w:color w:val="000000" w:themeColor="text1"/>
          <w:sz w:val="16"/>
        </w:rPr>
        <w:t xml:space="preserve"> Only then will it become clear whether the US-Japan relationship can last another 70 years.</w:t>
      </w:r>
    </w:p>
    <w:p w14:paraId="49BA9E99" w14:textId="77777777" w:rsidR="007B3E4F" w:rsidRPr="00FD38FC" w:rsidRDefault="007B3E4F" w:rsidP="007B3E4F"/>
    <w:p w14:paraId="655B418F" w14:textId="77777777" w:rsidR="007B3E4F" w:rsidRPr="00FD38FC" w:rsidRDefault="007B3E4F" w:rsidP="007B3E4F"/>
    <w:p w14:paraId="78EEEF0D" w14:textId="626C3246" w:rsidR="007B3E4F" w:rsidRPr="00FD38FC" w:rsidRDefault="007B3E4F" w:rsidP="007B3E4F">
      <w:pPr>
        <w:pStyle w:val="Heading4"/>
      </w:pPr>
      <w:r w:rsidRPr="008D6756">
        <w:t>insert link</w:t>
      </w:r>
    </w:p>
    <w:p w14:paraId="3290CBFF" w14:textId="77777777" w:rsidR="00204B56" w:rsidRPr="00FD38FC" w:rsidRDefault="00204B56" w:rsidP="001059B1"/>
    <w:p w14:paraId="11C90BA8" w14:textId="7958BA43" w:rsidR="00F909F1" w:rsidRPr="00FD38FC" w:rsidRDefault="00556066" w:rsidP="00F909F1">
      <w:pPr>
        <w:pStyle w:val="Heading4"/>
      </w:pPr>
      <w:r w:rsidRPr="00FD38FC">
        <w:t xml:space="preserve">Declining US-Japan relations is only scenario for Japan prolif which causes a global arms race </w:t>
      </w:r>
      <w:r w:rsidR="00F909F1" w:rsidRPr="00FD38FC">
        <w:t xml:space="preserve"> </w:t>
      </w:r>
    </w:p>
    <w:p w14:paraId="68D0F070" w14:textId="77777777" w:rsidR="00F909F1" w:rsidRPr="00FD38FC" w:rsidRDefault="00F909F1" w:rsidP="00F909F1">
      <w:r w:rsidRPr="00FD38FC">
        <w:rPr>
          <w:rStyle w:val="StyleStyleBold12pt"/>
        </w:rPr>
        <w:t>Chanlett-Avery and Nikitin ‘09</w:t>
      </w:r>
      <w:r w:rsidRPr="00FD38FC">
        <w:rPr>
          <w:rStyle w:val="StyleStyleBold12pt"/>
        </w:rPr>
        <w:br/>
      </w:r>
      <w:r w:rsidRPr="00FD38FC">
        <w:t xml:space="preserve"> Emma Chanlett-Avery Specialist in Asian Affairs Mary Beth Nikitin Analyst in Nonproliferation, February 19, 2009 , “]apan's Nuclear Future: Policy Debate, Prospects, and U.S. Interests”, </w:t>
      </w:r>
      <w:hyperlink r:id="rId13">
        <w:r w:rsidRPr="00FD38FC">
          <w:t>https://www.fas.org/sgp/crs/nuke/RL34487.pdf</w:t>
        </w:r>
      </w:hyperlink>
      <w:r w:rsidRPr="00FD38FC">
        <w:t>, Iuma-E</w:t>
      </w:r>
    </w:p>
    <w:p w14:paraId="32A4F2AC" w14:textId="77777777" w:rsidR="00F909F1" w:rsidRPr="00FD38FC" w:rsidRDefault="00F909F1" w:rsidP="00F909F1">
      <w:pPr>
        <w:rPr>
          <w:rStyle w:val="StyleBoldUnderline"/>
        </w:rPr>
      </w:pPr>
      <w:r w:rsidRPr="00FD38FC">
        <w:rPr>
          <w:rFonts w:eastAsia="Calibri" w:cs="Calibri"/>
          <w:sz w:val="14"/>
        </w:rPr>
        <w:t xml:space="preserve">Today, </w:t>
      </w:r>
      <w:r w:rsidRPr="00FD38FC">
        <w:rPr>
          <w:rStyle w:val="StyleBoldUnderline"/>
        </w:rPr>
        <w:t xml:space="preserve">Japanese officials and experts remain remarkably uniform in their consensus that </w:t>
      </w:r>
      <w:r w:rsidRPr="00FD38FC">
        <w:rPr>
          <w:rStyle w:val="Emphasis"/>
        </w:rPr>
        <w:t xml:space="preserve">Japan is unlikely to move toward nuclear status in the short-to-medium term. </w:t>
      </w:r>
      <w:r w:rsidRPr="00FD38FC">
        <w:rPr>
          <w:rStyle w:val="StyleBoldUnderline"/>
        </w:rPr>
        <w:t xml:space="preserve">However, as the security environment has shifted significantly, </w:t>
      </w:r>
      <w:r w:rsidRPr="00FD38FC">
        <w:rPr>
          <w:rStyle w:val="Emphasis"/>
        </w:rPr>
        <w:t>the topic is no longer toxic</w:t>
      </w:r>
      <w:r w:rsidRPr="00FD38FC">
        <w:rPr>
          <w:rStyle w:val="StyleBoldUnderline"/>
        </w:rPr>
        <w:t xml:space="preserve"> and has been broached by several leading politicians.</w:t>
      </w:r>
      <w:r w:rsidRPr="00FD38FC">
        <w:rPr>
          <w:rFonts w:eastAsia="Calibri" w:cs="Calibri"/>
          <w:sz w:val="14"/>
        </w:rPr>
        <w:t xml:space="preserve"> North Korea’s test of a nuclear device in 2006 and </w:t>
      </w:r>
      <w:r w:rsidRPr="00FD38FC">
        <w:rPr>
          <w:rStyle w:val="StyleBoldUnderline"/>
        </w:rPr>
        <w:t xml:space="preserve">China’s military modernization have altered the strategic dynamics in the region, and </w:t>
      </w:r>
      <w:r w:rsidRPr="00FD38FC">
        <w:rPr>
          <w:sz w:val="14"/>
        </w:rPr>
        <w:t xml:space="preserve">any </w:t>
      </w:r>
      <w:r w:rsidRPr="00FD38FC">
        <w:rPr>
          <w:rStyle w:val="Emphasis"/>
        </w:rPr>
        <w:t>signs of stress in the U.S.-Japan alliance raises questions among some about the robustness of the U.S. security guarantee.</w:t>
      </w:r>
      <w:r w:rsidRPr="00FD38FC">
        <w:rPr>
          <w:rFonts w:eastAsia="Calibri" w:cs="Calibri"/>
          <w:sz w:val="14"/>
        </w:rPr>
        <w:t xml:space="preserve"> </w:t>
      </w:r>
      <w:r w:rsidRPr="00FD38FC">
        <w:rPr>
          <w:rStyle w:val="StyleBoldUnderline"/>
        </w:rPr>
        <w:t xml:space="preserve">An ascendant hawkish, conservative movement—some of whom openly advocate for Japan to develop an independent nuclear arsenal—has gained more traction in Japanese politics, moving from the margins to a more influential position. In addition, previous security-related taboos have been overcome in the past few years: the dispatch of Japanese military equipment and personnel to Iraq and Afghanistan, the elevation of the Japanese Defense Agency to a full scale ministry, and Japanese co-development of a missile defense system with the United States. All of these factors together increase the still unlikely possibility that Japan will reconsider its position on nuclear weapons. </w:t>
      </w:r>
    </w:p>
    <w:p w14:paraId="7CFE7F3B" w14:textId="77777777" w:rsidR="00F909F1" w:rsidRPr="00FD38FC" w:rsidRDefault="00F909F1" w:rsidP="00F909F1">
      <w:pPr>
        <w:spacing w:after="160" w:line="259" w:lineRule="auto"/>
        <w:rPr>
          <w:rStyle w:val="Emphasis"/>
        </w:rPr>
      </w:pPr>
      <w:r w:rsidRPr="00FD38FC">
        <w:rPr>
          <w:rFonts w:eastAsia="Calibri" w:cs="Times New Roman"/>
          <w:b/>
          <w:iCs/>
          <w:szCs w:val="22"/>
          <w:u w:val="single"/>
        </w:rPr>
        <w:t>Any reconsideration of Japan’s policy of nuclear weapons abstention would have significant implications</w:t>
      </w:r>
      <w:r w:rsidRPr="00FD38FC">
        <w:rPr>
          <w:rFonts w:eastAsia="Calibri" w:cs="Times New Roman"/>
          <w:szCs w:val="22"/>
          <w:u w:val="single"/>
        </w:rPr>
        <w:t xml:space="preserve"> </w:t>
      </w:r>
      <w:r w:rsidRPr="00FD38FC">
        <w:rPr>
          <w:rFonts w:eastAsia="Calibri" w:cs="Times New Roman"/>
          <w:sz w:val="14"/>
          <w:szCs w:val="22"/>
        </w:rPr>
        <w:t xml:space="preserve">for U.S. policy </w:t>
      </w:r>
      <w:r w:rsidRPr="00FD38FC">
        <w:rPr>
          <w:rFonts w:eastAsia="Calibri" w:cs="Times New Roman"/>
          <w:b/>
          <w:iCs/>
          <w:szCs w:val="22"/>
          <w:u w:val="single"/>
        </w:rPr>
        <w:t>in East Asia</w:t>
      </w:r>
      <w:r w:rsidRPr="00FD38FC">
        <w:rPr>
          <w:rFonts w:eastAsia="Calibri" w:cs="Times New Roman"/>
          <w:sz w:val="14"/>
          <w:szCs w:val="22"/>
        </w:rPr>
        <w:t xml:space="preserve">. Globally, </w:t>
      </w:r>
      <w:r w:rsidRPr="00FD38FC">
        <w:rPr>
          <w:rFonts w:eastAsia="Calibri" w:cs="Times New Roman"/>
          <w:b/>
          <w:iCs/>
          <w:szCs w:val="22"/>
          <w:u w:val="single"/>
        </w:rPr>
        <w:t xml:space="preserve">Japan’s withdrawal from the Nuclear NonProliferation Treaty (NPT) could damage the most durable international non-proliferation regime. Regionally, Japan “going nuclear” could </w:t>
      </w:r>
      <w:r w:rsidRPr="00FD38FC">
        <w:rPr>
          <w:rStyle w:val="Emphasis"/>
        </w:rPr>
        <w:t>set off a nuclear arms race</w:t>
      </w:r>
      <w:r w:rsidRPr="00FD38FC">
        <w:rPr>
          <w:rFonts w:eastAsia="Calibri" w:cs="Times New Roman"/>
          <w:b/>
          <w:iCs/>
          <w:szCs w:val="22"/>
          <w:u w:val="single"/>
        </w:rPr>
        <w:t xml:space="preserve"> with China, South Korea, and Taiwan and, in turn, India, and Pakistan may feel compelled to further strengthen their own nuclear weapons capability</w:t>
      </w:r>
      <w:r w:rsidRPr="00FD38FC">
        <w:rPr>
          <w:rFonts w:eastAsia="Calibri" w:cs="Times New Roman"/>
          <w:szCs w:val="22"/>
          <w:u w:val="single"/>
        </w:rPr>
        <w:t>.</w:t>
      </w:r>
      <w:r w:rsidRPr="00FD38FC">
        <w:rPr>
          <w:rFonts w:eastAsia="Calibri" w:cs="Times New Roman"/>
          <w:sz w:val="14"/>
          <w:szCs w:val="22"/>
        </w:rPr>
        <w:t xml:space="preserve"> </w:t>
      </w:r>
      <w:r w:rsidRPr="00FD38FC">
        <w:rPr>
          <w:rStyle w:val="StyleBoldUnderline"/>
        </w:rPr>
        <w:t xml:space="preserve">Bilaterally, </w:t>
      </w:r>
      <w:r w:rsidRPr="00FD38FC">
        <w:rPr>
          <w:sz w:val="14"/>
        </w:rPr>
        <w:t>assuming</w:t>
      </w:r>
      <w:r w:rsidRPr="00FD38FC">
        <w:rPr>
          <w:rStyle w:val="StyleBoldUnderline"/>
        </w:rPr>
        <w:t xml:space="preserve"> that Japan made the decision without U.S. support, </w:t>
      </w:r>
      <w:r w:rsidRPr="00FD38FC">
        <w:rPr>
          <w:sz w:val="14"/>
        </w:rPr>
        <w:t>the move</w:t>
      </w:r>
      <w:r w:rsidRPr="00FD38FC">
        <w:rPr>
          <w:rStyle w:val="StyleBoldUnderline"/>
        </w:rPr>
        <w:t xml:space="preserve"> could indicate Tokyo’s lack of trust in the American commitment to defend Japan. An erosion in the U.S.-Japan alliance could upset the geopolitical balance in East Asia, a shift that could indicate a further strengthening of China’s position as an emerging hegemonic power.</w:t>
      </w:r>
      <w:r w:rsidRPr="00FD38FC">
        <w:rPr>
          <w:rFonts w:eastAsia="Calibri" w:cs="Times New Roman"/>
          <w:sz w:val="14"/>
          <w:szCs w:val="22"/>
        </w:rPr>
        <w:t xml:space="preserve"> </w:t>
      </w:r>
      <w:r w:rsidRPr="00FD38FC">
        <w:rPr>
          <w:rStyle w:val="Emphasis"/>
        </w:rPr>
        <w:t>These ramifications would likely be deeply destabilizing for the security of the Asia Pacific region and beyond.</w:t>
      </w:r>
    </w:p>
    <w:p w14:paraId="181A9915" w14:textId="152FF3AE" w:rsidR="001C2B74" w:rsidRPr="00FD38FC" w:rsidRDefault="001C2B74" w:rsidP="001C2B74">
      <w:pPr>
        <w:keepNext/>
        <w:keepLines/>
        <w:spacing w:before="40"/>
        <w:outlineLvl w:val="3"/>
        <w:rPr>
          <w:rFonts w:eastAsia="MS Gothic"/>
          <w:b/>
          <w:iCs/>
          <w:sz w:val="26"/>
        </w:rPr>
      </w:pPr>
      <w:r w:rsidRPr="00FD38FC">
        <w:rPr>
          <w:rFonts w:eastAsia="MS Gothic"/>
          <w:b/>
          <w:iCs/>
          <w:sz w:val="26"/>
        </w:rPr>
        <w:t>That causes nuclear war</w:t>
      </w:r>
    </w:p>
    <w:p w14:paraId="4F6F778C" w14:textId="77777777" w:rsidR="001C2B74" w:rsidRPr="00FD38FC" w:rsidRDefault="001C2B74" w:rsidP="001C2B74">
      <w:pPr>
        <w:rPr>
          <w:rFonts w:eastAsia="Cambria"/>
          <w:sz w:val="26"/>
        </w:rPr>
      </w:pPr>
      <w:r w:rsidRPr="00FD38FC">
        <w:rPr>
          <w:rFonts w:eastAsia="Cambria"/>
          <w:b/>
          <w:bCs/>
          <w:sz w:val="26"/>
        </w:rPr>
        <w:t>Cimbala 15</w:t>
      </w:r>
      <w:r w:rsidRPr="00FD38FC">
        <w:rPr>
          <w:rFonts w:eastAsia="Cambria"/>
        </w:rPr>
        <w:t xml:space="preserve"> (Stephen J. Cimbala, Ph.D. in Political Science @ the University of Wisconsin, Madison, is a professor of Political Science @ Penn State Brandywine. “Nuclear Weapons and Anticipatory Attacks: Implications for Russia and the United States,” 16 March 2015, http://www.tandfonline.com/doi/full/10.1080/13518046.2015.998121)</w:t>
      </w:r>
    </w:p>
    <w:p w14:paraId="024A0331" w14:textId="77777777" w:rsidR="001C2B74" w:rsidRPr="00FD38FC" w:rsidRDefault="001C2B74" w:rsidP="001C2B74">
      <w:pPr>
        <w:rPr>
          <w:rStyle w:val="StyleBoldUnderline"/>
        </w:rPr>
      </w:pPr>
      <w:r w:rsidRPr="00FD38FC">
        <w:rPr>
          <w:rFonts w:eastAsia="Cambria"/>
          <w:sz w:val="8"/>
        </w:rPr>
        <w:t xml:space="preserve">If the possibility existed of a mistaken preemption during and immediately after the Cold War, between the experienced nuclear forces and command systems of America and Russia, then it may be a matter of even more concern with regard to states with newer and more opaque forces and command systems. In addition, </w:t>
      </w:r>
      <w:r w:rsidRPr="00FD38FC">
        <w:rPr>
          <w:rStyle w:val="StyleBoldUnderline"/>
        </w:rPr>
        <w:t>the Americans and Soviets</w:t>
      </w:r>
      <w:r w:rsidRPr="00FD38FC">
        <w:rPr>
          <w:rFonts w:eastAsia="Cambria"/>
          <w:sz w:val="8"/>
        </w:rPr>
        <w:t xml:space="preserve"> (and then Russians) </w:t>
      </w:r>
      <w:r w:rsidRPr="00FD38FC">
        <w:rPr>
          <w:rStyle w:val="StyleBoldUnderline"/>
        </w:rPr>
        <w:t>had a great deal of experience getting to know one another’s military operational proclivities and doctrinal idiosyncrasies, including those that might influence the decision for or against war. Another consideration, relative to nuclear stability in the present century, is that the Americans and their NATO allies shared with the Soviets and Russians a commonality of culture and historical experience. Future threats to American or Russian security from weapons of mass destruction may be presented by states or non-state actors motivated by cultural and social predispositions</w:t>
      </w:r>
      <w:r w:rsidRPr="00FD38FC">
        <w:rPr>
          <w:rFonts w:eastAsia="Cambria"/>
          <w:u w:val="single"/>
        </w:rPr>
        <w:t xml:space="preserve"> </w:t>
      </w:r>
      <w:r w:rsidRPr="00FD38FC">
        <w:rPr>
          <w:rStyle w:val="Emphasis"/>
        </w:rPr>
        <w:t>not easily understood by those in the West nor subject to favorable manipulation during a crisis.</w:t>
      </w:r>
      <w:r w:rsidRPr="00FD38FC">
        <w:rPr>
          <w:rStyle w:val="StyleBoldUnderline"/>
        </w:rPr>
        <w:t xml:space="preserve"> The spread of nuclear weapons in Asia (including those parts of the Middle East with geostrategic proximity or reach into Asia) presents a complicated mosaic</w:t>
      </w:r>
      <w:r w:rsidRPr="00FD38FC">
        <w:rPr>
          <w:rFonts w:eastAsia="Cambria"/>
          <w:u w:val="single"/>
        </w:rPr>
        <w:t xml:space="preserve"> of </w:t>
      </w:r>
      <w:r w:rsidRPr="00FD38FC">
        <w:rPr>
          <w:rStyle w:val="StyleBoldUnderline"/>
        </w:rPr>
        <w:t>possibilities in this regard. States with nuclear forces of variable force structure, operational experience, and command-control systems will be thrown into a matrix of complex political, social, and cultural cross-currents contributory to the possibility of war. In addition to the existing nuclear powers in Asia, others may seek nuclear weapons if they feel threatened by regional rivals or hostile alliances</w:t>
      </w:r>
      <w:r w:rsidRPr="00FD38FC">
        <w:rPr>
          <w:rFonts w:eastAsia="Cambria"/>
          <w:sz w:val="8"/>
        </w:rPr>
        <w:t xml:space="preserve">. </w:t>
      </w:r>
      <w:r w:rsidRPr="00FD38FC">
        <w:rPr>
          <w:sz w:val="8"/>
        </w:rPr>
        <w:t>Containment of nuclear proliferation in</w:t>
      </w:r>
      <w:r w:rsidRPr="00FD38FC">
        <w:rPr>
          <w:rFonts w:eastAsia="Cambria"/>
          <w:sz w:val="14"/>
          <w:u w:val="single"/>
        </w:rPr>
        <w:t xml:space="preserve"> </w:t>
      </w:r>
      <w:r w:rsidRPr="00FD38FC">
        <w:rPr>
          <w:rStyle w:val="StyleBoldUnderline"/>
        </w:rPr>
        <w:t>Asia</w:t>
      </w:r>
      <w:r w:rsidRPr="00FD38FC">
        <w:rPr>
          <w:rFonts w:eastAsia="Cambria"/>
          <w:u w:val="single"/>
        </w:rPr>
        <w:t xml:space="preserve"> </w:t>
      </w:r>
      <w:r w:rsidRPr="00FD38FC">
        <w:rPr>
          <w:sz w:val="8"/>
        </w:rPr>
        <w:t>is a desirable political objective for all of the obvious reasons. Nevertheless, the present century</w:t>
      </w:r>
      <w:r w:rsidRPr="00FD38FC">
        <w:rPr>
          <w:rStyle w:val="StyleBoldUnderline"/>
        </w:rPr>
        <w:t xml:space="preserve"> is unlikely to see the nuclear hesitancy or risk aversion that marked the Cold War, in part because the military and political discipline imposed by the Cold War superpowers no longer exists but also because states in Asia have new aspirations for regional or global respect.6 The spread of ballistic missiles and other nuclear-capable delivery systems in Asia, or in the Middle East with reach into Asia, is especially dangerous because plausible adversaries live close together and are already engaged in ongoing disputes about territory or other issues. The Cold War Americans and Soviets required missiles and airborne delivery systems of intercontinental range to strike at one another’s vitals, but short-range ballistic missiles or fighter-bombers</w:t>
      </w:r>
      <w:r w:rsidRPr="00FD38FC">
        <w:rPr>
          <w:rFonts w:eastAsia="Cambria"/>
          <w:sz w:val="8"/>
        </w:rPr>
        <w:t xml:space="preserve">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FD38FC">
        <w:rPr>
          <w:rStyle w:val="StyleBoldUnderline"/>
        </w:rPr>
        <w:t>The short flight times of ballistic missiles between the cities or military forces of contiguous states means that</w:t>
      </w:r>
      <w:r w:rsidRPr="00FD38FC">
        <w:rPr>
          <w:rFonts w:eastAsia="Cambria"/>
          <w:u w:val="single"/>
        </w:rPr>
        <w:t xml:space="preserve"> </w:t>
      </w:r>
      <w:r w:rsidRPr="00FD38FC">
        <w:rPr>
          <w:rStyle w:val="Emphasis"/>
        </w:rPr>
        <w:t>very little time will be available</w:t>
      </w:r>
      <w:r w:rsidRPr="00FD38FC">
        <w:rPr>
          <w:rFonts w:eastAsia="Cambria"/>
          <w:u w:val="single"/>
        </w:rPr>
        <w:t xml:space="preserve"> for warning and attack assessment by the </w:t>
      </w:r>
      <w:r w:rsidRPr="00FD38FC">
        <w:rPr>
          <w:rStyle w:val="StyleBoldUnderline"/>
        </w:rPr>
        <w:t>defender. Conventionally armed missiles could easily be mistaken for a tactical nuclear first use. Fighter-bombers appearing over the horizon could just as easily be carrying nuclear weapons as conventional ordnance. In addition to the challenges posed by shorter flight times and uncertain weapons loads, potential victims of nuclear attack in Asia may also have first-strike vulnerable forces and command-control systems that increase decision pressures for rapid, and possibly mistaken, retaliation. This potpourri of possibilities challenges conventional wisdom about nuclear deterrence and proliferation on the part of policy makers and academic theorists</w:t>
      </w:r>
      <w:r w:rsidRPr="00FD38FC">
        <w:rPr>
          <w:rFonts w:eastAsia="Cambria"/>
          <w:sz w:val="8"/>
        </w:rPr>
        <w:t xml:space="preserve">. For policy makers in the United States and NATO, </w:t>
      </w:r>
      <w:r w:rsidRPr="00FD38FC">
        <w:rPr>
          <w:rStyle w:val="StyleBoldUnderline"/>
        </w:rPr>
        <w:t>spreading nuclear and other weapons of mass destruction in Asia could profoundly shift the geopolitics of mass destruction from a European center of gravity</w:t>
      </w:r>
      <w:r w:rsidRPr="00FD38FC">
        <w:rPr>
          <w:rFonts w:eastAsia="Cambria"/>
          <w:sz w:val="8"/>
        </w:rPr>
        <w:t xml:space="preserve"> (in the 20th century) </w:t>
      </w:r>
      <w:r w:rsidRPr="00FD38FC">
        <w:rPr>
          <w:rStyle w:val="StyleBoldUnderline"/>
        </w:rPr>
        <w:t>to an Asian and/or Middle Eastern center of gravity</w:t>
      </w:r>
      <w:r w:rsidRPr="00FD38FC">
        <w:rPr>
          <w:rFonts w:eastAsia="Cambria"/>
          <w:sz w:val="8"/>
        </w:rPr>
        <w:t xml:space="preserve"> (in the present century).7 </w:t>
      </w:r>
      <w:r w:rsidRPr="00FD38FC">
        <w:rPr>
          <w:rStyle w:val="StyleBoldUnderline"/>
        </w:rPr>
        <w:t>This would profoundly shake up prognostications to the effect that wars of mass destruction are now passé</w:t>
      </w:r>
      <w:r w:rsidRPr="00FD38FC">
        <w:rPr>
          <w:rFonts w:eastAsia="Cambria"/>
          <w:sz w:val="8"/>
        </w:rPr>
        <w:t xml:space="preserve">, on account of the emergence of the ‘Revolution in Military Affairs’ and its encouragement of information-based warfare.8 Together with </w:t>
      </w:r>
      <w:r w:rsidRPr="00FD38FC">
        <w:rPr>
          <w:rStyle w:val="StyleBoldUnderline"/>
        </w:rPr>
        <w:t>this, there has emerged the argument that large-scale war between states or coalitions of states, as opposed to varieties of unconventional warfare and failed states, are exceptional and potentially obsolete.9 The spread of WMD and ballistic missiles in Asia could overturn these expectations for the obsolescence or marginalization of major interstate warfare. For theorists, the argument that the spread of nuclear weapons might be fully compatible with international stability, and perhaps even supportive of international security, may be less sustainable than hitherto</w:t>
      </w:r>
      <w:r w:rsidRPr="00FD38FC">
        <w:rPr>
          <w:rFonts w:eastAsia="Cambria"/>
          <w:sz w:val="8"/>
        </w:rPr>
        <w:t xml:space="preserve">.10 Theorists optimistic about the ability of the international order to accommodate the proliferation of nuclear weapons and delivery systems in the present century have made several plausible arguments based on international systems and deterrence theory. First, nuclear weapons may make states more risk averse as opposed to risk acceptant, with regard to brandishing military power in support of foreign policy objectives. Second, if states’ nuclear forces are second-strike survivable, they contribute to reduced fears of surprise attack. Third, the motives of states with respect to the existing international order are crucial. Revisionists will seek to use nuclear weapons to overturn the existing balance of power; status quo-oriented states will use nuclear forces to support the existing distribution of power, and therefore slow and peaceful change, as opposed to sudden and radical power transitions. </w:t>
      </w:r>
      <w:r w:rsidRPr="00FD38FC">
        <w:rPr>
          <w:rStyle w:val="StyleBoldUnderline"/>
        </w:rPr>
        <w:t>These arguments, for a less alarmist view of nuclear proliferation, take comfort from the history of nuclear policy in the ‘first nuclear age’ roughly corresponding to the Cold War</w:t>
      </w:r>
      <w:r w:rsidRPr="00FD38FC">
        <w:rPr>
          <w:rFonts w:eastAsia="Cambria"/>
          <w:sz w:val="8"/>
        </w:rPr>
        <w:t xml:space="preserve">.11 Pessimists who predicted that some 30 or more states might have nuclear weapons by the end of the century were proved wrong. </w:t>
      </w:r>
      <w:r w:rsidRPr="00FD38FC">
        <w:rPr>
          <w:rStyle w:val="StyleBoldUnderline"/>
        </w:rPr>
        <w:t xml:space="preserve">However, the Cold War is a </w:t>
      </w:r>
      <w:r w:rsidRPr="00FD38FC">
        <w:rPr>
          <w:rStyle w:val="Emphasis"/>
        </w:rPr>
        <w:t>dubious precedent</w:t>
      </w:r>
      <w:r w:rsidRPr="00FD38FC">
        <w:rPr>
          <w:rStyle w:val="StyleBoldUnderline"/>
        </w:rPr>
        <w:t xml:space="preserve"> for the control of nuclear weapons spread outside of Europe. The military and security agenda of the Cold War was dominated by the United States and the Soviet Union—especially with regard to nuclear weapons. Ideas about mutual deterrence based on second-strike capability and the deterrence ‘rationality’ according to American or allied Western concepts might be inaccurate guides to the avoidance of war elsewhere</w:t>
      </w:r>
      <w:r w:rsidRPr="00FD38FC">
        <w:rPr>
          <w:rFonts w:eastAsia="Cambria"/>
          <w:sz w:val="8"/>
        </w:rPr>
        <w:t xml:space="preserve">.12 In addition, </w:t>
      </w:r>
      <w:r w:rsidRPr="00FD38FC">
        <w:rPr>
          <w:rStyle w:val="StyleBoldUnderline"/>
        </w:rPr>
        <w:t>powers favoring nuclear containment in general may fall short of disagreement in specific political cases</w:t>
      </w:r>
      <w:r w:rsidRPr="00FD38FC">
        <w:rPr>
          <w:rFonts w:eastAsia="Cambria"/>
          <w:sz w:val="8"/>
        </w:rPr>
        <w:t xml:space="preserve">. As Patrick M. Morgan has noted, </w:t>
      </w:r>
      <w:r w:rsidRPr="00FD38FC">
        <w:rPr>
          <w:rStyle w:val="StyleBoldUnderline"/>
        </w:rPr>
        <w:t>there is ‘</w:t>
      </w:r>
      <w:r w:rsidRPr="00FD38FC">
        <w:rPr>
          <w:rStyle w:val="Emphasis"/>
        </w:rPr>
        <w:t>insufficient agreement</w:t>
      </w:r>
      <w:r w:rsidRPr="00FD38FC">
        <w:rPr>
          <w:rStyle w:val="StyleBoldUnderline"/>
        </w:rPr>
        <w:t xml:space="preserve"> among states on how serious it (nuclear proliferation) is and on what to do about it’</w:t>
      </w:r>
      <w:r w:rsidRPr="00FD38FC">
        <w:rPr>
          <w:sz w:val="8"/>
          <w:szCs w:val="16"/>
        </w:rPr>
        <w:t>.13</w:t>
      </w:r>
    </w:p>
    <w:p w14:paraId="1D1F77AE" w14:textId="77777777" w:rsidR="00E66811" w:rsidRPr="00FD38FC" w:rsidRDefault="00E66811" w:rsidP="001059B1">
      <w:pPr>
        <w:rPr>
          <w:rStyle w:val="StyleBoldUnderline"/>
        </w:rPr>
      </w:pPr>
    </w:p>
    <w:p w14:paraId="5B3F164A" w14:textId="77777777" w:rsidR="00E66811" w:rsidRPr="00FD38FC" w:rsidRDefault="00E66811" w:rsidP="001059B1"/>
    <w:p w14:paraId="3A793A8B" w14:textId="57C7BE50" w:rsidR="001059B1" w:rsidRPr="00FD38FC" w:rsidRDefault="001059B1" w:rsidP="001059B1">
      <w:pPr>
        <w:pStyle w:val="Heading2"/>
      </w:pPr>
      <w:r w:rsidRPr="00FD38FC">
        <w:t>Uniqueness</w:t>
      </w:r>
    </w:p>
    <w:p w14:paraId="1F7B6102" w14:textId="77777777" w:rsidR="00A506C0" w:rsidRPr="00FD38FC" w:rsidRDefault="00A506C0" w:rsidP="00A506C0"/>
    <w:p w14:paraId="5B45490A" w14:textId="77777777" w:rsidR="00A506C0" w:rsidRPr="00FD38FC" w:rsidRDefault="00A506C0" w:rsidP="00A506C0"/>
    <w:p w14:paraId="3F93AF48" w14:textId="77777777" w:rsidR="001059B1" w:rsidRPr="00FD38FC" w:rsidRDefault="001059B1" w:rsidP="001059B1">
      <w:pPr>
        <w:rPr>
          <w:rFonts w:asciiTheme="majorHAnsi" w:hAnsiTheme="majorHAnsi"/>
        </w:rPr>
      </w:pPr>
    </w:p>
    <w:p w14:paraId="1FB82457" w14:textId="02E06D56" w:rsidR="001059B1" w:rsidRPr="00FD38FC" w:rsidRDefault="00283046" w:rsidP="00283046">
      <w:pPr>
        <w:pStyle w:val="Heading3"/>
      </w:pPr>
      <w:r w:rsidRPr="00FD38FC">
        <w:t>2NC UQ: US-Japan Relations</w:t>
      </w:r>
      <w:r w:rsidR="004D4E31" w:rsidRPr="00FD38FC">
        <w:t xml:space="preserve"> High</w:t>
      </w:r>
    </w:p>
    <w:p w14:paraId="607CDF07" w14:textId="7332330B" w:rsidR="001059B1" w:rsidRPr="00FD38FC" w:rsidRDefault="00E150CF" w:rsidP="001059B1">
      <w:pPr>
        <w:pStyle w:val="Heading4"/>
      </w:pPr>
      <w:r w:rsidRPr="00FD38FC">
        <w:t>Empirics and current efforts</w:t>
      </w:r>
      <w:r w:rsidR="001059B1" w:rsidRPr="00FD38FC">
        <w:t xml:space="preserve"> demonstrate the strength of the alliance</w:t>
      </w:r>
    </w:p>
    <w:p w14:paraId="3185021C" w14:textId="0FBB5CB9" w:rsidR="001059B1" w:rsidRPr="00FD38FC" w:rsidRDefault="001059B1" w:rsidP="001059B1">
      <w:pPr>
        <w:rPr>
          <w:rStyle w:val="StyleStyleBold12pt"/>
          <w:rFonts w:asciiTheme="majorHAnsi" w:hAnsiTheme="majorHAnsi"/>
        </w:rPr>
      </w:pPr>
      <w:r w:rsidRPr="00FD38FC">
        <w:rPr>
          <w:rStyle w:val="StyleStyleBold12pt"/>
          <w:rFonts w:asciiTheme="majorHAnsi" w:hAnsiTheme="majorHAnsi"/>
        </w:rPr>
        <w:t xml:space="preserve">Griffin </w:t>
      </w:r>
      <w:r w:rsidR="006D61A2" w:rsidRPr="00FD38FC">
        <w:rPr>
          <w:rStyle w:val="StyleStyleBold12pt"/>
          <w:rFonts w:asciiTheme="majorHAnsi" w:hAnsiTheme="majorHAnsi"/>
        </w:rPr>
        <w:t>3/11</w:t>
      </w:r>
    </w:p>
    <w:p w14:paraId="56AEBB98" w14:textId="77777777" w:rsidR="001059B1" w:rsidRPr="00FD38FC" w:rsidRDefault="001059B1" w:rsidP="001059B1">
      <w:pPr>
        <w:rPr>
          <w:rFonts w:asciiTheme="majorHAnsi" w:hAnsiTheme="majorHAnsi"/>
        </w:rPr>
      </w:pPr>
      <w:r w:rsidRPr="00FD38FC">
        <w:rPr>
          <w:rFonts w:asciiTheme="majorHAnsi" w:hAnsiTheme="majorHAnsi"/>
        </w:rPr>
        <w:t xml:space="preserve">Christopher Griffin, 3/11/16, “FPI Bulletin: The U.S.-Japan Alliance Five Years After Operation Tomodachi”, </w:t>
      </w:r>
      <w:hyperlink r:id="rId14" w:history="1">
        <w:r w:rsidRPr="00FD38FC">
          <w:rPr>
            <w:rFonts w:asciiTheme="majorHAnsi" w:hAnsiTheme="majorHAnsi"/>
          </w:rPr>
          <w:t>http://www.foreignpolicyi.org/content/fpi-bulletin-us-japan-alliance-five-years-after-operation-tomodachi</w:t>
        </w:r>
      </w:hyperlink>
      <w:r w:rsidRPr="00FD38FC">
        <w:rPr>
          <w:rFonts w:asciiTheme="majorHAnsi" w:hAnsiTheme="majorHAnsi"/>
        </w:rPr>
        <w:t>, Olivia-B</w:t>
      </w:r>
    </w:p>
    <w:p w14:paraId="085FA4BE" w14:textId="77777777" w:rsidR="001059B1" w:rsidRPr="00FD38FC" w:rsidRDefault="001059B1" w:rsidP="001059B1">
      <w:pPr>
        <w:rPr>
          <w:rFonts w:asciiTheme="majorHAnsi" w:hAnsiTheme="majorHAnsi"/>
          <w:sz w:val="16"/>
        </w:rPr>
      </w:pPr>
      <w:r w:rsidRPr="00FD38FC">
        <w:rPr>
          <w:rFonts w:asciiTheme="majorHAnsi" w:hAnsiTheme="majorHAnsi"/>
          <w:b/>
          <w:iCs/>
          <w:u w:val="single"/>
        </w:rPr>
        <w:t>On March 11, 2011, Japan suffered the triple disaster of a 9.0 magnitude earthquake off its northeast coast, the subsequent tsunami, and the Fukushima nuclear crisis.</w:t>
      </w:r>
      <w:r w:rsidRPr="00FD38FC">
        <w:rPr>
          <w:rFonts w:asciiTheme="majorHAnsi" w:hAnsiTheme="majorHAnsi"/>
          <w:sz w:val="16"/>
        </w:rPr>
        <w:t xml:space="preserve"> Although the damage was concentrated along eastern Honshu Island, the government </w:t>
      </w:r>
      <w:hyperlink r:id="rId15" w:history="1">
        <w:r w:rsidRPr="00FD38FC">
          <w:rPr>
            <w:rFonts w:asciiTheme="majorHAnsi" w:hAnsiTheme="majorHAnsi"/>
            <w:sz w:val="16"/>
          </w:rPr>
          <w:t>recorded</w:t>
        </w:r>
      </w:hyperlink>
      <w:r w:rsidRPr="00FD38FC">
        <w:rPr>
          <w:rFonts w:asciiTheme="majorHAnsi" w:hAnsiTheme="majorHAnsi"/>
          <w:sz w:val="16"/>
        </w:rPr>
        <w:t xml:space="preserve"> a total 24,607 persons killed, missing, or injured across 20 of Japan’s 47 prefectures. The World Bank </w:t>
      </w:r>
      <w:hyperlink r:id="rId16" w:history="1">
        <w:r w:rsidRPr="00FD38FC">
          <w:rPr>
            <w:rFonts w:asciiTheme="majorHAnsi" w:hAnsiTheme="majorHAnsi"/>
            <w:sz w:val="16"/>
          </w:rPr>
          <w:t>estimated</w:t>
        </w:r>
      </w:hyperlink>
      <w:r w:rsidRPr="00FD38FC">
        <w:rPr>
          <w:rFonts w:asciiTheme="majorHAnsi" w:hAnsiTheme="majorHAnsi"/>
          <w:sz w:val="16"/>
        </w:rPr>
        <w:t xml:space="preserve"> the toll of the disaster at $235 billion, by far the costliest in modern history. </w:t>
      </w:r>
      <w:r w:rsidRPr="00FD38FC">
        <w:rPr>
          <w:rFonts w:asciiTheme="majorHAnsi" w:hAnsiTheme="majorHAnsi"/>
          <w:b/>
          <w:iCs/>
          <w:u w:val="single"/>
        </w:rPr>
        <w:t xml:space="preserve">The U.S.-Japanese alliance was essential in the wake of this disaster, but it is even more striking to see how Japan has advanced as a security partner in the years since. The disaster response by the U.S. military and Japan’s Self-Defense Forces was a milestone in the history of the alliance. On the day of the earthquake, the United States </w:t>
      </w:r>
      <w:hyperlink r:id="rId17" w:history="1">
        <w:r w:rsidRPr="00FD38FC">
          <w:rPr>
            <w:rFonts w:asciiTheme="majorHAnsi" w:hAnsiTheme="majorHAnsi"/>
            <w:b/>
            <w:iCs/>
            <w:u w:val="single"/>
          </w:rPr>
          <w:t>deployed</w:t>
        </w:r>
      </w:hyperlink>
      <w:r w:rsidRPr="00FD38FC">
        <w:rPr>
          <w:rFonts w:asciiTheme="majorHAnsi" w:hAnsiTheme="majorHAnsi"/>
          <w:b/>
          <w:iCs/>
          <w:u w:val="single"/>
        </w:rPr>
        <w:t xml:space="preserve"> the USS Ronald Reagan carrier strike group, redirected more than a half-dozen other ships from around the Pacific, and dispatched Air Force and Marine Corps assets to the affected region. Over the following month, the U.S. Navy </w:t>
      </w:r>
      <w:hyperlink r:id="rId18" w:history="1">
        <w:r w:rsidRPr="00FD38FC">
          <w:rPr>
            <w:rFonts w:asciiTheme="majorHAnsi" w:hAnsiTheme="majorHAnsi"/>
            <w:b/>
            <w:iCs/>
            <w:u w:val="single"/>
          </w:rPr>
          <w:t>mobilized</w:t>
        </w:r>
      </w:hyperlink>
      <w:r w:rsidRPr="00FD38FC">
        <w:rPr>
          <w:rFonts w:asciiTheme="majorHAnsi" w:hAnsiTheme="majorHAnsi"/>
          <w:b/>
          <w:iCs/>
          <w:u w:val="single"/>
        </w:rPr>
        <w:t xml:space="preserve"> a total of 24 ships, 140 aircraft, and more than 15,000 sailors and Marines, while the U.S. Air Force </w:t>
      </w:r>
      <w:hyperlink r:id="rId19" w:history="1">
        <w:r w:rsidRPr="00FD38FC">
          <w:rPr>
            <w:rFonts w:asciiTheme="majorHAnsi" w:hAnsiTheme="majorHAnsi"/>
            <w:b/>
            <w:iCs/>
            <w:u w:val="single"/>
          </w:rPr>
          <w:t>flew</w:t>
        </w:r>
      </w:hyperlink>
      <w:r w:rsidRPr="00FD38FC">
        <w:rPr>
          <w:rFonts w:asciiTheme="majorHAnsi" w:hAnsiTheme="majorHAnsi"/>
          <w:b/>
          <w:iCs/>
          <w:u w:val="single"/>
        </w:rPr>
        <w:t xml:space="preserve"> hundreds of missions and delivered millions of pounds of cargo to afflicted areas. The U.S. military effort was dubbed Operation Tomodachi, the Japanese word for “friend.” The near-complete mobilization of U.S. resources in the region – working alongside the entirety of Japan’s Self-Defense Forces -- demonstrated the strength of the U.S.-Japanese alliance</w:t>
      </w:r>
      <w:r w:rsidRPr="00FD38FC">
        <w:rPr>
          <w:rFonts w:asciiTheme="majorHAnsi" w:hAnsiTheme="majorHAnsi"/>
          <w:sz w:val="16"/>
        </w:rPr>
        <w:t xml:space="preserve">. The effort was only a first step toward Japan’s recovery, but a remarkable accomplishment as our ally grappled with its losses. </w:t>
      </w:r>
      <w:r w:rsidRPr="00FD38FC">
        <w:rPr>
          <w:rFonts w:asciiTheme="majorHAnsi" w:hAnsiTheme="majorHAnsi"/>
          <w:b/>
          <w:iCs/>
          <w:u w:val="single"/>
        </w:rPr>
        <w:t>The significance of Operation Tomodachi is all the greater in light of emerging threats that the alliance faces today and the steps that the two sides have taken in response to them</w:t>
      </w:r>
      <w:r w:rsidRPr="00FD38FC">
        <w:rPr>
          <w:rFonts w:asciiTheme="majorHAnsi" w:hAnsiTheme="majorHAnsi"/>
          <w:sz w:val="16"/>
        </w:rPr>
        <w:t xml:space="preserve">. Since 2011, </w:t>
      </w:r>
      <w:r w:rsidRPr="00FD38FC">
        <w:rPr>
          <w:rStyle w:val="StyleBoldUnderline"/>
        </w:rPr>
        <w:t xml:space="preserve">Chinese adventurism has raised tensions throughout the Asia-Pacific, particularly in the wake of Beijing’s November 2013 </w:t>
      </w:r>
      <w:hyperlink r:id="rId20" w:history="1">
        <w:r w:rsidRPr="00FD38FC">
          <w:rPr>
            <w:rStyle w:val="StyleBoldUnderline"/>
          </w:rPr>
          <w:t>declaration</w:t>
        </w:r>
      </w:hyperlink>
      <w:r w:rsidRPr="00FD38FC">
        <w:rPr>
          <w:rStyle w:val="StyleBoldUnderline"/>
        </w:rPr>
        <w:t xml:space="preserve"> of an air defense identification zone in the East China Sea, and </w:t>
      </w:r>
      <w:hyperlink r:id="rId21" w:history="1">
        <w:r w:rsidRPr="00FD38FC">
          <w:rPr>
            <w:rStyle w:val="StyleBoldUnderline"/>
          </w:rPr>
          <w:t>militarization</w:t>
        </w:r>
      </w:hyperlink>
      <w:r w:rsidRPr="00FD38FC">
        <w:rPr>
          <w:rStyle w:val="StyleBoldUnderline"/>
        </w:rPr>
        <w:t xml:space="preserve"> of manmade islands in the South China Sea over the past year</w:t>
      </w:r>
      <w:r w:rsidRPr="00FD38FC">
        <w:rPr>
          <w:rFonts w:asciiTheme="majorHAnsi" w:hAnsiTheme="majorHAnsi"/>
          <w:sz w:val="16"/>
        </w:rPr>
        <w:t xml:space="preserve">. North Korea </w:t>
      </w:r>
      <w:hyperlink r:id="rId22" w:history="1">
        <w:r w:rsidRPr="00FD38FC">
          <w:rPr>
            <w:rFonts w:asciiTheme="majorHAnsi" w:hAnsiTheme="majorHAnsi"/>
            <w:sz w:val="16"/>
          </w:rPr>
          <w:t>continues to test</w:t>
        </w:r>
      </w:hyperlink>
      <w:r w:rsidRPr="00FD38FC">
        <w:rPr>
          <w:rFonts w:asciiTheme="majorHAnsi" w:hAnsiTheme="majorHAnsi"/>
          <w:sz w:val="16"/>
        </w:rPr>
        <w:t xml:space="preserve"> both nuclear devices and ballistic missiles that place Japan and other U.S. allies throughout the region at risk. </w:t>
      </w:r>
      <w:r w:rsidRPr="00FD38FC">
        <w:rPr>
          <w:rStyle w:val="StyleBoldUnderline"/>
        </w:rPr>
        <w:t xml:space="preserve">The importance of effective regional alliances has never been greater. </w:t>
      </w:r>
      <w:r w:rsidRPr="00FD38FC">
        <w:rPr>
          <w:rStyle w:val="Emphasis"/>
        </w:rPr>
        <w:t>The United States and Japan are meeting the task</w:t>
      </w:r>
      <w:r w:rsidRPr="00FD38FC">
        <w:rPr>
          <w:rStyle w:val="StyleBoldUnderline"/>
        </w:rPr>
        <w:t xml:space="preserve">. </w:t>
      </w:r>
      <w:r w:rsidRPr="00FD38FC">
        <w:rPr>
          <w:rFonts w:asciiTheme="majorHAnsi" w:hAnsiTheme="majorHAnsi"/>
          <w:b/>
          <w:iCs/>
          <w:u w:val="single"/>
        </w:rPr>
        <w:t xml:space="preserve">In April 2015, the two governments announced </w:t>
      </w:r>
      <w:hyperlink r:id="rId23" w:history="1">
        <w:r w:rsidRPr="00FD38FC">
          <w:rPr>
            <w:rFonts w:asciiTheme="majorHAnsi" w:hAnsiTheme="majorHAnsi"/>
            <w:b/>
            <w:iCs/>
            <w:u w:val="single"/>
          </w:rPr>
          <w:t>updated guidelines</w:t>
        </w:r>
      </w:hyperlink>
      <w:r w:rsidRPr="00FD38FC">
        <w:rPr>
          <w:rFonts w:asciiTheme="majorHAnsi" w:hAnsiTheme="majorHAnsi"/>
          <w:b/>
          <w:iCs/>
          <w:u w:val="single"/>
        </w:rPr>
        <w:t xml:space="preserve"> for defense cooperation.</w:t>
      </w:r>
      <w:r w:rsidRPr="00FD38FC">
        <w:rPr>
          <w:rFonts w:asciiTheme="majorHAnsi" w:hAnsiTheme="majorHAnsi"/>
          <w:sz w:val="16"/>
        </w:rPr>
        <w:t xml:space="preserve"> The new guidelines clarified the roles and missions that the two countries would execute in a variety of scenarios, and clarified that Japan will be a more capable alliance partner in the future. Most importantly, </w:t>
      </w:r>
      <w:r w:rsidRPr="00FD38FC">
        <w:rPr>
          <w:rFonts w:asciiTheme="majorHAnsi" w:hAnsiTheme="majorHAnsi"/>
          <w:b/>
          <w:iCs/>
          <w:u w:val="single"/>
        </w:rPr>
        <w:t>the agreement states that the two countries will provide “mutual protection of each other’s assets,” a Japanese role that was unthinkable for decades</w:t>
      </w:r>
      <w:r w:rsidRPr="00FD38FC">
        <w:rPr>
          <w:rFonts w:asciiTheme="majorHAnsi" w:hAnsiTheme="majorHAnsi"/>
          <w:sz w:val="16"/>
        </w:rPr>
        <w:t xml:space="preserve">. </w:t>
      </w:r>
      <w:r w:rsidRPr="00FD38FC">
        <w:rPr>
          <w:rStyle w:val="StyleBoldUnderline"/>
        </w:rPr>
        <w:t>This upgrade to the alliance was made possible by</w:t>
      </w:r>
      <w:r w:rsidRPr="00FD38FC">
        <w:rPr>
          <w:rFonts w:asciiTheme="majorHAnsi" w:hAnsiTheme="majorHAnsi"/>
          <w:sz w:val="16"/>
        </w:rPr>
        <w:t xml:space="preserve"> Japan’s Prime Minister Shinzo </w:t>
      </w:r>
      <w:r w:rsidRPr="00FD38FC">
        <w:rPr>
          <w:rStyle w:val="StyleBoldUnderline"/>
        </w:rPr>
        <w:t>Abe</w:t>
      </w:r>
      <w:r w:rsidRPr="00FD38FC">
        <w:rPr>
          <w:rFonts w:asciiTheme="majorHAnsi" w:hAnsiTheme="majorHAnsi"/>
          <w:sz w:val="16"/>
        </w:rPr>
        <w:t xml:space="preserve">, who organized a </w:t>
      </w:r>
      <w:hyperlink r:id="rId24" w:history="1">
        <w:r w:rsidRPr="00FD38FC">
          <w:rPr>
            <w:rFonts w:asciiTheme="majorHAnsi" w:hAnsiTheme="majorHAnsi"/>
            <w:sz w:val="16"/>
          </w:rPr>
          <w:t>cabinet decision</w:t>
        </w:r>
      </w:hyperlink>
      <w:r w:rsidRPr="00FD38FC">
        <w:rPr>
          <w:rFonts w:asciiTheme="majorHAnsi" w:hAnsiTheme="majorHAnsi"/>
          <w:sz w:val="16"/>
        </w:rPr>
        <w:t xml:space="preserve"> allowing Japan to conduct “collective self-defense” in July 2014 before winning </w:t>
      </w:r>
      <w:hyperlink r:id="rId25" w:history="1">
        <w:r w:rsidRPr="00FD38FC">
          <w:rPr>
            <w:rFonts w:asciiTheme="majorHAnsi" w:hAnsiTheme="majorHAnsi"/>
            <w:sz w:val="16"/>
          </w:rPr>
          <w:t>parliamentary approval</w:t>
        </w:r>
      </w:hyperlink>
      <w:r w:rsidRPr="00FD38FC">
        <w:rPr>
          <w:rFonts w:asciiTheme="majorHAnsi" w:hAnsiTheme="majorHAnsi"/>
          <w:sz w:val="16"/>
        </w:rPr>
        <w:t xml:space="preserve"> of the new policy in September of last year. Abe has backed the new policy with four consecutive </w:t>
      </w:r>
      <w:hyperlink r:id="rId26" w:history="1">
        <w:r w:rsidRPr="00FD38FC">
          <w:rPr>
            <w:rFonts w:asciiTheme="majorHAnsi" w:hAnsiTheme="majorHAnsi"/>
            <w:sz w:val="16"/>
          </w:rPr>
          <w:t>defense budget increases</w:t>
        </w:r>
      </w:hyperlink>
      <w:r w:rsidRPr="00FD38FC">
        <w:rPr>
          <w:rFonts w:asciiTheme="majorHAnsi" w:hAnsiTheme="majorHAnsi"/>
          <w:sz w:val="16"/>
        </w:rPr>
        <w:t>, including a record budget proposal for the upcoming fiscal year</w:t>
      </w:r>
      <w:r w:rsidRPr="00FD38FC">
        <w:rPr>
          <w:rStyle w:val="StyleBoldUnderline"/>
        </w:rPr>
        <w:t xml:space="preserve">. These breakthroughs are especially noteworthy in light of recent </w:t>
      </w:r>
      <w:hyperlink r:id="rId27" w:history="1">
        <w:r w:rsidRPr="00FD38FC">
          <w:rPr>
            <w:rStyle w:val="StyleBoldUnderline"/>
          </w:rPr>
          <w:t>criticism</w:t>
        </w:r>
      </w:hyperlink>
      <w:r w:rsidRPr="00FD38FC">
        <w:rPr>
          <w:rStyle w:val="StyleBoldUnderline"/>
        </w:rPr>
        <w:t xml:space="preserve"> by presidential candidate Donald Trump that “we take care of Japan,” among other allies, and “get virtually nothing” in return</w:t>
      </w:r>
      <w:r w:rsidRPr="00FD38FC">
        <w:rPr>
          <w:rFonts w:asciiTheme="majorHAnsi" w:hAnsiTheme="majorHAnsi"/>
          <w:sz w:val="16"/>
        </w:rPr>
        <w:t xml:space="preserve">. In reality, </w:t>
      </w:r>
      <w:r w:rsidRPr="00FD38FC">
        <w:rPr>
          <w:rStyle w:val="StyleBoldUnderline"/>
        </w:rPr>
        <w:t xml:space="preserve">the United States and Japan are taking strides to ensure that the alliance will be </w:t>
      </w:r>
      <w:r w:rsidRPr="00FD38FC">
        <w:rPr>
          <w:rFonts w:asciiTheme="majorHAnsi" w:hAnsiTheme="majorHAnsi"/>
          <w:sz w:val="16"/>
        </w:rPr>
        <w:t xml:space="preserve">far more </w:t>
      </w:r>
      <w:r w:rsidRPr="00FD38FC">
        <w:rPr>
          <w:rStyle w:val="StyleBoldUnderline"/>
        </w:rPr>
        <w:t>effective in the future</w:t>
      </w:r>
      <w:r w:rsidRPr="00FD38FC">
        <w:rPr>
          <w:rFonts w:asciiTheme="majorHAnsi" w:hAnsiTheme="majorHAnsi"/>
          <w:sz w:val="16"/>
        </w:rPr>
        <w:t xml:space="preserve">, </w:t>
      </w:r>
      <w:hyperlink r:id="rId28" w:history="1">
        <w:r w:rsidRPr="00FD38FC">
          <w:rPr>
            <w:rFonts w:asciiTheme="majorHAnsi" w:hAnsiTheme="majorHAnsi"/>
            <w:sz w:val="16"/>
          </w:rPr>
          <w:t>including</w:t>
        </w:r>
      </w:hyperlink>
      <w:r w:rsidRPr="00FD38FC">
        <w:rPr>
          <w:rFonts w:asciiTheme="majorHAnsi" w:hAnsiTheme="majorHAnsi"/>
          <w:sz w:val="16"/>
        </w:rPr>
        <w:t xml:space="preserve"> in response to an attack against the United States or our forces. Japan’s March 11, 2011 disaster, as well as the response that followed, serve as reminders that America’s global alliances are of too great importance to be mocked for political points. The next president would do well to continue the efforts of his or her predecessors to strengthen these relationships against whatever challenges the future may hold.</w:t>
      </w:r>
    </w:p>
    <w:p w14:paraId="74F1228D" w14:textId="77777777" w:rsidR="00475137" w:rsidRPr="00FD38FC" w:rsidRDefault="00475137" w:rsidP="001059B1">
      <w:pPr>
        <w:rPr>
          <w:rFonts w:asciiTheme="majorHAnsi" w:hAnsiTheme="majorHAnsi"/>
          <w:sz w:val="16"/>
        </w:rPr>
      </w:pPr>
    </w:p>
    <w:p w14:paraId="61C766F8" w14:textId="7A377E61" w:rsidR="00475137" w:rsidRPr="00FD38FC" w:rsidRDefault="00475137" w:rsidP="00475137">
      <w:pPr>
        <w:pStyle w:val="Heading4"/>
      </w:pPr>
      <w:r w:rsidRPr="00FD38FC">
        <w:t>Relations are okay now but a number of issues are causing strain and making engagement more necessary</w:t>
      </w:r>
    </w:p>
    <w:p w14:paraId="59E934A9" w14:textId="62962982" w:rsidR="00081FC3" w:rsidRPr="00FD38FC" w:rsidRDefault="00081FC3" w:rsidP="00081FC3">
      <w:pPr>
        <w:rPr>
          <w:rStyle w:val="StyleStyleBold12pt"/>
        </w:rPr>
      </w:pPr>
      <w:r w:rsidRPr="00FD38FC">
        <w:rPr>
          <w:rStyle w:val="StyleStyleBold12pt"/>
        </w:rPr>
        <w:t>Joseph 5/27</w:t>
      </w:r>
    </w:p>
    <w:p w14:paraId="6C21A2E3" w14:textId="45CCB930" w:rsidR="00081FC3" w:rsidRPr="00FD38FC" w:rsidRDefault="00081FC3" w:rsidP="00081FC3">
      <w:r w:rsidRPr="00FD38FC">
        <w:t xml:space="preserve">Mark Joseph, Huffington Post, 5/27/16, “Beyond Recriminations and Apologies: The Unique U.S.-Japan Relationship” </w:t>
      </w:r>
      <w:hyperlink r:id="rId29" w:history="1">
        <w:r w:rsidRPr="00FD38FC">
          <w:rPr>
            <w:rStyle w:val="Hyperlink"/>
          </w:rPr>
          <w:t>http://www.huffingtonpost.com/mark-joseph/beyond-recriminations-and_b_10160120.html</w:t>
        </w:r>
      </w:hyperlink>
      <w:r w:rsidRPr="00FD38FC">
        <w:t>, rxb</w:t>
      </w:r>
    </w:p>
    <w:p w14:paraId="6AD07FDF" w14:textId="77777777" w:rsidR="00081FC3" w:rsidRPr="00FD38FC" w:rsidRDefault="00081FC3" w:rsidP="00081FC3"/>
    <w:p w14:paraId="4345FF2A" w14:textId="77777777" w:rsidR="00475137" w:rsidRPr="00FD38FC" w:rsidRDefault="00475137" w:rsidP="00081FC3">
      <w:pPr>
        <w:rPr>
          <w:sz w:val="16"/>
        </w:rPr>
      </w:pPr>
      <w:r w:rsidRPr="00FD38FC">
        <w:rPr>
          <w:rStyle w:val="StyleBoldUnderline"/>
        </w:rPr>
        <w:t>Such is the complicated but wonderful relationship between the U.S. and Japan</w:t>
      </w:r>
      <w:r w:rsidRPr="00FD38FC">
        <w:rPr>
          <w:sz w:val="16"/>
        </w:rPr>
        <w:t xml:space="preserve"> that I experienced firsthand as an expat living in Japan and that I explore in my film</w:t>
      </w:r>
      <w:hyperlink r:id="rId30" w:tgtFrame="_hplink" w:history="1">
        <w:r w:rsidRPr="00FD38FC">
          <w:rPr>
            <w:sz w:val="16"/>
          </w:rPr>
          <w:t>Japan: Searching For The Dream</w:t>
        </w:r>
      </w:hyperlink>
      <w:r w:rsidRPr="00FD38FC">
        <w:rPr>
          <w:sz w:val="16"/>
        </w:rPr>
        <w:t>.</w:t>
      </w:r>
    </w:p>
    <w:p w14:paraId="2C383BB5" w14:textId="2573051C" w:rsidR="00081FC3" w:rsidRPr="00FD38FC" w:rsidRDefault="00081FC3" w:rsidP="00081FC3">
      <w:pPr>
        <w:rPr>
          <w:sz w:val="16"/>
        </w:rPr>
      </w:pPr>
      <w:r w:rsidRPr="00FD38FC">
        <w:rPr>
          <w:rStyle w:val="StyleBoldUnderline"/>
        </w:rPr>
        <w:t>Today a somewhat strained relationship between our two leaders, the prospect of a</w:t>
      </w:r>
      <w:r w:rsidRPr="00FD38FC">
        <w:rPr>
          <w:sz w:val="16"/>
        </w:rPr>
        <w:t xml:space="preserve"> likely </w:t>
      </w:r>
      <w:r w:rsidRPr="00FD38FC">
        <w:rPr>
          <w:rStyle w:val="StyleBoldUnderline"/>
        </w:rPr>
        <w:t>future President with controversial views about the region, the horrific murder of a Japanese woman by an American military contractor on Okinawa and speculation about whether or not President Obama planned to apologize for America’s role in the dropping of the Atomic bomb on Hiroshima has put further strain on the relationship and raised important questions</w:t>
      </w:r>
      <w:r w:rsidRPr="00FD38FC">
        <w:rPr>
          <w:sz w:val="16"/>
        </w:rPr>
        <w:t>.</w:t>
      </w:r>
      <w:r w:rsidRPr="00FD38FC">
        <w:rPr>
          <w:sz w:val="16"/>
        </w:rPr>
        <w:br/>
        <w:t>Another President, Harry S. Truman famously said that he didn’t lose any sleep over the bombing, but I’m pretty sure that had it been me I’d have tossed and turned, thinking about the civilians who would die horrific deaths as a result of my decision. Of course I understand the smart and probably accurate assessments that without a forceful end to the war like the one we engineered, millions of Japanese, British and Americans would have died and that our decisive action prevented that from happening. My quibble is a relatively small one: I would have preferred an atomic bomb first be dropped on a series of Japanese military bases coupled with a clear warning that without an unconditional surrender, a major civilian center would be next. After all, one of the things we as Americans are proud of is that we, uniquely perhaps, make every attempt to avoid targeting civilians in war and when we do kill them, it’s usually by accident.</w:t>
      </w:r>
      <w:r w:rsidRPr="00FD38FC">
        <w:rPr>
          <w:sz w:val="16"/>
        </w:rPr>
        <w:br/>
        <w:t xml:space="preserve">Notwithstanding any of that, </w:t>
      </w:r>
      <w:r w:rsidRPr="00FD38FC">
        <w:rPr>
          <w:rStyle w:val="StyleBoldUnderline"/>
        </w:rPr>
        <w:t>a clumsy apology like the one contemplated by this administration would be counterproductive and perhaps even self-serving, after all it’s always easier to apologize for things that others did. No, the more helpful public policy posture is for American leaders to assure our Japanese friends that the U.S.-Japan relationship is a solid one and that any aggressive impulses by Japan’s neighbors like China and North Korea will be met with a forceful and decisive response from the United States. And that is worth more than a thousand apologies.</w:t>
      </w:r>
      <w:r w:rsidRPr="00FD38FC">
        <w:rPr>
          <w:sz w:val="16"/>
        </w:rPr>
        <w:br/>
      </w:r>
    </w:p>
    <w:p w14:paraId="6E297E3F" w14:textId="7D7CC61E" w:rsidR="00672467" w:rsidRPr="00FD38FC" w:rsidRDefault="00672467" w:rsidP="00672467">
      <w:pPr>
        <w:pStyle w:val="Heading4"/>
      </w:pPr>
      <w:r w:rsidRPr="00FD38FC">
        <w:t>Relations doing well now because of agreement over China</w:t>
      </w:r>
    </w:p>
    <w:p w14:paraId="48DD34C4" w14:textId="53FBC9E2" w:rsidR="00672467" w:rsidRPr="00FD38FC" w:rsidRDefault="00672467" w:rsidP="00672467">
      <w:pPr>
        <w:rPr>
          <w:rStyle w:val="StyleStyleBold12pt"/>
        </w:rPr>
      </w:pPr>
      <w:r w:rsidRPr="00FD38FC">
        <w:rPr>
          <w:rStyle w:val="StyleStyleBold12pt"/>
        </w:rPr>
        <w:t>Imamura 6/8</w:t>
      </w:r>
    </w:p>
    <w:p w14:paraId="2B4090C4" w14:textId="27418E52" w:rsidR="00672467" w:rsidRPr="00FD38FC" w:rsidRDefault="00672467" w:rsidP="00672467">
      <w:r w:rsidRPr="00FD38FC">
        <w:t xml:space="preserve">Yuri Imamura, staffwriter for the Asahi Shimbun, 6/8/16, “Survey: Japan wants close ties to U.S. to counter emerging China” </w:t>
      </w:r>
      <w:hyperlink r:id="rId31" w:history="1">
        <w:r w:rsidRPr="00FD38FC">
          <w:rPr>
            <w:rStyle w:val="Hyperlink"/>
          </w:rPr>
          <w:t>http://www.asahi.com/ajw/articles/AJ201606080057.html</w:t>
        </w:r>
      </w:hyperlink>
      <w:r w:rsidRPr="00FD38FC">
        <w:t>, rxb</w:t>
      </w:r>
    </w:p>
    <w:p w14:paraId="10ABD7DF" w14:textId="77777777" w:rsidR="00672467" w:rsidRPr="00FD38FC" w:rsidRDefault="00672467" w:rsidP="00672467"/>
    <w:p w14:paraId="33E50A73" w14:textId="77777777" w:rsidR="00672467" w:rsidRPr="00FD38FC" w:rsidRDefault="00672467" w:rsidP="00672467">
      <w:pPr>
        <w:rPr>
          <w:sz w:val="16"/>
        </w:rPr>
      </w:pPr>
      <w:r w:rsidRPr="00FD38FC">
        <w:rPr>
          <w:rStyle w:val="StyleBoldUnderline"/>
        </w:rPr>
        <w:t>With the growing emergence of China in the Asia-Pacific region, most Japanese have a strong desire for a continued close relationship with the United States</w:t>
      </w:r>
      <w:r w:rsidRPr="00FD38FC">
        <w:rPr>
          <w:sz w:val="16"/>
        </w:rPr>
        <w:t>, according to a survey by the United States Studies Center at the University of Sydney in Australia.</w:t>
      </w:r>
    </w:p>
    <w:p w14:paraId="74CEBFA1" w14:textId="77777777" w:rsidR="00672467" w:rsidRPr="00FD38FC" w:rsidRDefault="00672467" w:rsidP="00672467">
      <w:pPr>
        <w:rPr>
          <w:sz w:val="10"/>
          <w:szCs w:val="10"/>
        </w:rPr>
      </w:pPr>
      <w:r w:rsidRPr="00FD38FC">
        <w:rPr>
          <w:sz w:val="10"/>
          <w:szCs w:val="10"/>
        </w:rPr>
        <w:t>Conducted in October 2015, the survey polled individuals in Japan, China, South Korea, Australia and Indonesia on their impressions of the U.S. and Chinese presence in the region.</w:t>
      </w:r>
    </w:p>
    <w:p w14:paraId="3A9A8C3C" w14:textId="77777777" w:rsidR="00672467" w:rsidRPr="00FD38FC" w:rsidRDefault="00672467" w:rsidP="00672467">
      <w:pPr>
        <w:rPr>
          <w:sz w:val="10"/>
          <w:szCs w:val="10"/>
        </w:rPr>
      </w:pPr>
      <w:r w:rsidRPr="00FD38FC">
        <w:rPr>
          <w:sz w:val="10"/>
          <w:szCs w:val="10"/>
        </w:rPr>
        <w:t>The Asahi Shimbun participated in the survey as a media partner.</w:t>
      </w:r>
    </w:p>
    <w:p w14:paraId="5602A04E" w14:textId="77777777" w:rsidR="00672467" w:rsidRPr="00FD38FC" w:rsidRDefault="00672467" w:rsidP="00672467">
      <w:pPr>
        <w:rPr>
          <w:sz w:val="10"/>
          <w:szCs w:val="10"/>
        </w:rPr>
      </w:pPr>
      <w:r w:rsidRPr="00FD38FC">
        <w:rPr>
          <w:sz w:val="10"/>
          <w:szCs w:val="10"/>
        </w:rPr>
        <w:t>Two related questions asked were which nation had the most influence in Asia today, and which would have the most influence 10 years down the road.</w:t>
      </w:r>
    </w:p>
    <w:p w14:paraId="3DCCA741" w14:textId="77777777" w:rsidR="00672467" w:rsidRPr="00FD38FC" w:rsidRDefault="00672467" w:rsidP="00672467">
      <w:pPr>
        <w:rPr>
          <w:sz w:val="10"/>
          <w:szCs w:val="10"/>
        </w:rPr>
      </w:pPr>
      <w:r w:rsidRPr="00FD38FC">
        <w:rPr>
          <w:sz w:val="10"/>
          <w:szCs w:val="10"/>
        </w:rPr>
        <w:t>Japan, South Korea and Indonesia had the largest percentage of respondents who said the United States had the most influence today. The percentages were 60 percent in South Korea, 48 percent in Japan and 47 percent in Indonesia.</w:t>
      </w:r>
    </w:p>
    <w:p w14:paraId="6F393710" w14:textId="77777777" w:rsidR="00672467" w:rsidRPr="00FD38FC" w:rsidRDefault="00672467" w:rsidP="00672467">
      <w:pPr>
        <w:rPr>
          <w:sz w:val="10"/>
          <w:szCs w:val="10"/>
        </w:rPr>
      </w:pPr>
      <w:r w:rsidRPr="00FD38FC">
        <w:rPr>
          <w:sz w:val="10"/>
          <w:szCs w:val="10"/>
        </w:rPr>
        <w:t>Those results were in sharp contrast to Australia, where 69 percent of respondents said China had the most influence today.</w:t>
      </w:r>
    </w:p>
    <w:p w14:paraId="01024179" w14:textId="77777777" w:rsidR="00672467" w:rsidRPr="00FD38FC" w:rsidRDefault="00672467" w:rsidP="00672467">
      <w:pPr>
        <w:rPr>
          <w:sz w:val="10"/>
          <w:szCs w:val="10"/>
        </w:rPr>
      </w:pPr>
      <w:r w:rsidRPr="00FD38FC">
        <w:rPr>
          <w:sz w:val="10"/>
          <w:szCs w:val="10"/>
        </w:rPr>
        <w:t>As for 10 years in the future, the four nations, except Indonesia, said China. However, while the percentages exceeded 60 percent in South Korea and Australia, only 34 percent of respondents in Japan said China. The percentages that said the United States would still have the most influence 10 years from now dropped to between 11 and 34 percent in all the nations.</w:t>
      </w:r>
    </w:p>
    <w:p w14:paraId="4E967EB8" w14:textId="77777777" w:rsidR="00672467" w:rsidRPr="00FD38FC" w:rsidRDefault="00672467" w:rsidP="00672467">
      <w:pPr>
        <w:rPr>
          <w:sz w:val="16"/>
        </w:rPr>
      </w:pPr>
      <w:r w:rsidRPr="00FD38FC">
        <w:rPr>
          <w:sz w:val="16"/>
        </w:rPr>
        <w:t xml:space="preserve">Respondents were also asked </w:t>
      </w:r>
      <w:r w:rsidRPr="00FD38FC">
        <w:rPr>
          <w:rStyle w:val="StyleBoldUnderline"/>
        </w:rPr>
        <w:t>the level of influence the United States had over</w:t>
      </w:r>
      <w:r w:rsidRPr="00FD38FC">
        <w:rPr>
          <w:sz w:val="16"/>
        </w:rPr>
        <w:t xml:space="preserve"> their own nation. In both </w:t>
      </w:r>
      <w:r w:rsidRPr="00FD38FC">
        <w:rPr>
          <w:rStyle w:val="StyleBoldUnderline"/>
        </w:rPr>
        <w:t xml:space="preserve">Japan </w:t>
      </w:r>
      <w:r w:rsidRPr="00FD38FC">
        <w:rPr>
          <w:sz w:val="16"/>
        </w:rPr>
        <w:t>and South Korea, the combined total of respondents who chose "</w:t>
      </w:r>
      <w:r w:rsidRPr="00FD38FC">
        <w:rPr>
          <w:rStyle w:val="StyleBoldUnderline"/>
        </w:rPr>
        <w:t>a great deal"</w:t>
      </w:r>
      <w:r w:rsidRPr="00FD38FC">
        <w:rPr>
          <w:sz w:val="16"/>
        </w:rPr>
        <w:t xml:space="preserve"> and "a lot" exceeded 80 percent.</w:t>
      </w:r>
    </w:p>
    <w:p w14:paraId="7E8848C9" w14:textId="77777777" w:rsidR="00672467" w:rsidRPr="00FD38FC" w:rsidRDefault="00672467" w:rsidP="00672467">
      <w:pPr>
        <w:rPr>
          <w:sz w:val="10"/>
          <w:szCs w:val="10"/>
        </w:rPr>
      </w:pPr>
      <w:r w:rsidRPr="00FD38FC">
        <w:rPr>
          <w:sz w:val="10"/>
          <w:szCs w:val="10"/>
        </w:rPr>
        <w:t>Another question asked respondents if the United States did more good or harm in the Asia-Pacific region. In all five nations, the most popular response was "about the same amount of good and harm."</w:t>
      </w:r>
    </w:p>
    <w:p w14:paraId="4D5D3A8F" w14:textId="77777777" w:rsidR="00672467" w:rsidRPr="00FD38FC" w:rsidRDefault="00672467" w:rsidP="00672467">
      <w:pPr>
        <w:rPr>
          <w:sz w:val="10"/>
          <w:szCs w:val="10"/>
        </w:rPr>
      </w:pPr>
      <w:r w:rsidRPr="00FD38FC">
        <w:rPr>
          <w:sz w:val="10"/>
          <w:szCs w:val="10"/>
        </w:rPr>
        <w:t>Respondents were also asked about how their relations with the United States should be. The nations where the most popular response was "about the same" were Japan (40 percent), Australia (42 percent) and South Korea (36 percent). All three are allies of the United States.</w:t>
      </w:r>
    </w:p>
    <w:p w14:paraId="0C9C5D63" w14:textId="77777777" w:rsidR="00672467" w:rsidRPr="00FD38FC" w:rsidRDefault="00672467" w:rsidP="00672467">
      <w:pPr>
        <w:rPr>
          <w:sz w:val="10"/>
          <w:szCs w:val="10"/>
        </w:rPr>
      </w:pPr>
      <w:r w:rsidRPr="00FD38FC">
        <w:rPr>
          <w:sz w:val="10"/>
          <w:szCs w:val="10"/>
        </w:rPr>
        <w:t>Meanwhile, about 60 percent of the respondents in China and Indonesia said the relationship should be strengthened.</w:t>
      </w:r>
    </w:p>
    <w:p w14:paraId="65B765D8" w14:textId="77777777" w:rsidR="00672467" w:rsidRPr="00FD38FC" w:rsidRDefault="00672467" w:rsidP="00672467">
      <w:pPr>
        <w:rPr>
          <w:rStyle w:val="StyleBoldUnderline"/>
        </w:rPr>
      </w:pPr>
      <w:r w:rsidRPr="00FD38FC">
        <w:rPr>
          <w:rStyle w:val="StyleBoldUnderline"/>
        </w:rPr>
        <w:t xml:space="preserve">Questions about China's influence and the view of the U.S.-China relationship produced a conspicuously negative impression of China among Japanese </w:t>
      </w:r>
      <w:r w:rsidRPr="00FD38FC">
        <w:rPr>
          <w:sz w:val="16"/>
        </w:rPr>
        <w:t>respondents.</w:t>
      </w:r>
    </w:p>
    <w:p w14:paraId="47CB093A" w14:textId="77777777" w:rsidR="00672467" w:rsidRPr="00FD38FC" w:rsidRDefault="00672467" w:rsidP="00672467">
      <w:pPr>
        <w:rPr>
          <w:sz w:val="10"/>
          <w:szCs w:val="10"/>
        </w:rPr>
      </w:pPr>
      <w:r w:rsidRPr="00FD38FC">
        <w:rPr>
          <w:sz w:val="10"/>
          <w:szCs w:val="10"/>
        </w:rPr>
        <w:t>In the question about whether China did more good or harm in the Asia-Pacific region, 33 percent of respondents in Japan chose "much more harm than good," the most negative of the five choices. That figure was much higher than the percentages between 2 and 7 percent of South Korea, Australia and Indonesia.</w:t>
      </w:r>
    </w:p>
    <w:p w14:paraId="532DD647" w14:textId="77777777" w:rsidR="00672467" w:rsidRPr="00FD38FC" w:rsidRDefault="00672467" w:rsidP="00672467">
      <w:pPr>
        <w:rPr>
          <w:sz w:val="10"/>
          <w:szCs w:val="10"/>
        </w:rPr>
      </w:pPr>
      <w:r w:rsidRPr="00FD38FC">
        <w:rPr>
          <w:sz w:val="10"/>
          <w:szCs w:val="10"/>
        </w:rPr>
        <w:t>A total of 71 percent of Japanese respondents chose either "much more harm than good" or "somewhat more harm than good."</w:t>
      </w:r>
    </w:p>
    <w:p w14:paraId="20824453" w14:textId="77777777" w:rsidR="00672467" w:rsidRPr="00FD38FC" w:rsidRDefault="00672467" w:rsidP="00672467">
      <w:pPr>
        <w:rPr>
          <w:sz w:val="10"/>
          <w:szCs w:val="10"/>
        </w:rPr>
      </w:pPr>
      <w:r w:rsidRPr="00FD38FC">
        <w:rPr>
          <w:sz w:val="10"/>
          <w:szCs w:val="10"/>
        </w:rPr>
        <w:t>The most popular responses in the three other nations, excluding China, was "about the same amount of good and harm," chosen by 65 percent in South Korea, 45 percent in Australia and Indonesia.</w:t>
      </w:r>
    </w:p>
    <w:p w14:paraId="4083F886" w14:textId="77777777" w:rsidR="00672467" w:rsidRPr="00FD38FC" w:rsidRDefault="00672467" w:rsidP="00672467">
      <w:pPr>
        <w:rPr>
          <w:sz w:val="10"/>
          <w:szCs w:val="10"/>
        </w:rPr>
      </w:pPr>
      <w:r w:rsidRPr="00FD38FC">
        <w:rPr>
          <w:sz w:val="10"/>
          <w:szCs w:val="10"/>
        </w:rPr>
        <w:t>When asked about China's influence on their own nation, a combined 61 percent of Japanese respondents said either "a great deal" or "a lot."</w:t>
      </w:r>
    </w:p>
    <w:p w14:paraId="21E1F463" w14:textId="77777777" w:rsidR="00672467" w:rsidRPr="00FD38FC" w:rsidRDefault="00672467" w:rsidP="00672467">
      <w:pPr>
        <w:rPr>
          <w:sz w:val="10"/>
          <w:szCs w:val="10"/>
        </w:rPr>
      </w:pPr>
      <w:r w:rsidRPr="00FD38FC">
        <w:rPr>
          <w:sz w:val="10"/>
          <w:szCs w:val="10"/>
        </w:rPr>
        <w:t>In September last year, which marked the 70th anniversary of the end of World War II, Japan passed national security laws. The survey was conducted the following month, but during the Diet debate on the legislation, recent moves by China were highlighted, including the territorial dispute with China over the Senkaku Islands and the reclamation work by China in the South China Sea to create artificial islands.</w:t>
      </w:r>
    </w:p>
    <w:p w14:paraId="74694D48" w14:textId="77777777" w:rsidR="00672467" w:rsidRPr="00FD38FC" w:rsidRDefault="00672467" w:rsidP="00672467">
      <w:pPr>
        <w:rPr>
          <w:sz w:val="10"/>
          <w:szCs w:val="10"/>
        </w:rPr>
      </w:pPr>
      <w:r w:rsidRPr="00FD38FC">
        <w:rPr>
          <w:sz w:val="10"/>
          <w:szCs w:val="10"/>
        </w:rPr>
        <w:t>2015 was also a year when issues of historical understanding involving Japan and China were highlighted. Among the events that focused attention on such issues were the statement released by Prime Minister Shinzo Abe in August to mark the 70th anniversary of the end of the war as well as the military parade in Beijing in September to celebrate the war victory over Japan.</w:t>
      </w:r>
    </w:p>
    <w:p w14:paraId="06C6C2C3" w14:textId="77777777" w:rsidR="00672467" w:rsidRPr="00FD38FC" w:rsidRDefault="00672467" w:rsidP="00672467">
      <w:pPr>
        <w:rPr>
          <w:sz w:val="10"/>
          <w:szCs w:val="10"/>
        </w:rPr>
      </w:pPr>
      <w:r w:rsidRPr="00FD38FC">
        <w:rPr>
          <w:sz w:val="10"/>
          <w:szCs w:val="10"/>
        </w:rPr>
        <w:t>Perhaps because of such issues the question about the positive or negative influence of China on their own nation led to a combined total of 73 percent of Japanese respondents choosing "a little negative," "negative" or "very negative."</w:t>
      </w:r>
    </w:p>
    <w:p w14:paraId="122A7335" w14:textId="77777777" w:rsidR="00672467" w:rsidRPr="00FD38FC" w:rsidRDefault="00672467" w:rsidP="00672467">
      <w:pPr>
        <w:rPr>
          <w:sz w:val="10"/>
          <w:szCs w:val="10"/>
        </w:rPr>
      </w:pPr>
      <w:r w:rsidRPr="00FD38FC">
        <w:rPr>
          <w:sz w:val="10"/>
          <w:szCs w:val="10"/>
        </w:rPr>
        <w:t>A strong sign of the distrust toward China can be seen in the 19 percent of Japanese respondents who chose "very negative." In the three other nations, excluding China, the percentage was only 2 or 3 percent.</w:t>
      </w:r>
    </w:p>
    <w:p w14:paraId="01926CDC" w14:textId="77777777" w:rsidR="00672467" w:rsidRPr="00FD38FC" w:rsidRDefault="00672467" w:rsidP="00672467">
      <w:pPr>
        <w:rPr>
          <w:sz w:val="10"/>
          <w:szCs w:val="10"/>
        </w:rPr>
      </w:pPr>
      <w:r w:rsidRPr="00FD38FC">
        <w:rPr>
          <w:sz w:val="10"/>
          <w:szCs w:val="10"/>
        </w:rPr>
        <w:t>At the same time, the current situation consists of yearly increases in the number of Chinese tourists visiting Japan, as well as the spread of the fad term "binge shopping" to describe what those tourists do in Japan.</w:t>
      </w:r>
    </w:p>
    <w:p w14:paraId="6966D4AA" w14:textId="77777777" w:rsidR="00672467" w:rsidRPr="00FD38FC" w:rsidRDefault="00672467" w:rsidP="00672467">
      <w:pPr>
        <w:rPr>
          <w:sz w:val="10"/>
          <w:szCs w:val="10"/>
        </w:rPr>
      </w:pPr>
      <w:r w:rsidRPr="00FD38FC">
        <w:rPr>
          <w:sz w:val="10"/>
          <w:szCs w:val="10"/>
        </w:rPr>
        <w:t>However, when respondents were asked about increasing trade with China, only a combined 32 percent of Japanese respondents chose either "very good for country" or "good for country." In the three other nations, the figure was between a combined 46 percent and 64 percent. In Japan, the combined total for "very bad for country" and "bad for country" was 35 percent, slightly higher than the positive responses.</w:t>
      </w:r>
    </w:p>
    <w:p w14:paraId="28F96610" w14:textId="77777777" w:rsidR="00672467" w:rsidRPr="00FD38FC" w:rsidRDefault="00672467" w:rsidP="00672467">
      <w:pPr>
        <w:rPr>
          <w:sz w:val="10"/>
          <w:szCs w:val="10"/>
        </w:rPr>
      </w:pPr>
      <w:r w:rsidRPr="00FD38FC">
        <w:rPr>
          <w:sz w:val="10"/>
          <w:szCs w:val="10"/>
        </w:rPr>
        <w:t>Respondents were also asked about how the Japan-China relationship should develop. A combined 39 percent chose "much stronger," "stronger" or "a little stronger." Twenty-eight percent chose "about the same" and a combined 33 percent chose "much weaker," "weaker" or "a little weaker."</w:t>
      </w:r>
    </w:p>
    <w:p w14:paraId="02CD2CC3" w14:textId="77777777" w:rsidR="00672467" w:rsidRPr="00FD38FC" w:rsidRDefault="00672467" w:rsidP="00672467">
      <w:pPr>
        <w:rPr>
          <w:sz w:val="10"/>
          <w:szCs w:val="10"/>
        </w:rPr>
      </w:pPr>
      <w:r w:rsidRPr="00FD38FC">
        <w:rPr>
          <w:sz w:val="10"/>
          <w:szCs w:val="10"/>
        </w:rPr>
        <w:t>The figures show that while many Japanese may hold a sense of distrust toward China, there is also the grudging acknowledgement that a relationship with China must be maintained.</w:t>
      </w:r>
    </w:p>
    <w:p w14:paraId="143AEA1E" w14:textId="77777777" w:rsidR="00672467" w:rsidRPr="00FD38FC" w:rsidRDefault="00672467" w:rsidP="00672467">
      <w:pPr>
        <w:rPr>
          <w:rStyle w:val="StyleBoldUnderline"/>
        </w:rPr>
      </w:pPr>
      <w:r w:rsidRPr="00FD38FC">
        <w:rPr>
          <w:sz w:val="16"/>
        </w:rPr>
        <w:t xml:space="preserve">Another question that clearly showed a difference of opinion between respondents </w:t>
      </w:r>
      <w:r w:rsidRPr="00FD38FC">
        <w:rPr>
          <w:rStyle w:val="StyleBoldUnderline"/>
        </w:rPr>
        <w:t>in Japan</w:t>
      </w:r>
      <w:r w:rsidRPr="00FD38FC">
        <w:rPr>
          <w:sz w:val="16"/>
        </w:rPr>
        <w:t xml:space="preserve"> and those in the other nations concerned one that asked </w:t>
      </w:r>
      <w:r w:rsidRPr="00FD38FC">
        <w:rPr>
          <w:rStyle w:val="StyleBoldUnderline"/>
        </w:rPr>
        <w:t>respondents</w:t>
      </w:r>
      <w:r w:rsidRPr="00FD38FC">
        <w:rPr>
          <w:sz w:val="16"/>
        </w:rPr>
        <w:t xml:space="preserve"> to </w:t>
      </w:r>
      <w:r w:rsidRPr="00FD38FC">
        <w:rPr>
          <w:rStyle w:val="StyleBoldUnderline"/>
        </w:rPr>
        <w:t>describe the relationship between China and the United States.</w:t>
      </w:r>
    </w:p>
    <w:p w14:paraId="333439FF" w14:textId="77777777" w:rsidR="00672467" w:rsidRPr="00FD38FC" w:rsidRDefault="00672467" w:rsidP="00672467">
      <w:pPr>
        <w:rPr>
          <w:sz w:val="16"/>
        </w:rPr>
      </w:pPr>
      <w:r w:rsidRPr="00FD38FC">
        <w:rPr>
          <w:sz w:val="16"/>
        </w:rPr>
        <w:t xml:space="preserve">In all the four other nations, the most popular choice was "competitors," but </w:t>
      </w:r>
      <w:r w:rsidRPr="00FD38FC">
        <w:rPr>
          <w:rStyle w:val="StyleBoldUnderline"/>
        </w:rPr>
        <w:t>in Japan the most popular response was "fearful" at 34 percent. Another 15 percent in Japan chose "enemies</w:t>
      </w:r>
      <w:r w:rsidRPr="00FD38FC">
        <w:rPr>
          <w:sz w:val="16"/>
        </w:rPr>
        <w:t>." For both responses, Japan had the highest percentage of the five nations.</w:t>
      </w:r>
    </w:p>
    <w:p w14:paraId="42A992E6" w14:textId="77777777" w:rsidR="00672467" w:rsidRPr="00FD38FC" w:rsidRDefault="00672467" w:rsidP="00672467"/>
    <w:p w14:paraId="080BE26F" w14:textId="77777777" w:rsidR="00475137" w:rsidRPr="00FD38FC" w:rsidRDefault="00475137" w:rsidP="00475137"/>
    <w:p w14:paraId="583FBD6D" w14:textId="4BE82D18" w:rsidR="001059B1" w:rsidRPr="00FD38FC" w:rsidRDefault="0024556F" w:rsidP="001059B1">
      <w:pPr>
        <w:pStyle w:val="Heading4"/>
      </w:pPr>
      <w:r w:rsidRPr="00FD38FC">
        <w:t>US-</w:t>
      </w:r>
      <w:r w:rsidR="001059B1" w:rsidRPr="00FD38FC">
        <w:t>Japan relations high now</w:t>
      </w:r>
    </w:p>
    <w:p w14:paraId="2052E57A" w14:textId="7AF181C2" w:rsidR="001059B1" w:rsidRPr="00FD38FC" w:rsidRDefault="0024556F" w:rsidP="001059B1">
      <w:pPr>
        <w:rPr>
          <w:rStyle w:val="StyleStyleBold12pt"/>
          <w:rFonts w:asciiTheme="majorHAnsi" w:hAnsiTheme="majorHAnsi"/>
        </w:rPr>
      </w:pPr>
      <w:r w:rsidRPr="00FD38FC">
        <w:rPr>
          <w:rStyle w:val="StyleStyleBold12pt"/>
          <w:rFonts w:asciiTheme="majorHAnsi" w:hAnsiTheme="majorHAnsi"/>
        </w:rPr>
        <w:t>US Department of State 3/11</w:t>
      </w:r>
    </w:p>
    <w:p w14:paraId="273A3BDC" w14:textId="77777777" w:rsidR="001059B1" w:rsidRPr="00FD38FC" w:rsidRDefault="001059B1" w:rsidP="001059B1">
      <w:pPr>
        <w:rPr>
          <w:rFonts w:asciiTheme="majorHAnsi" w:hAnsiTheme="majorHAnsi"/>
        </w:rPr>
      </w:pPr>
      <w:r w:rsidRPr="00FD38FC">
        <w:rPr>
          <w:rFonts w:asciiTheme="majorHAnsi" w:hAnsiTheme="majorHAnsi"/>
        </w:rPr>
        <w:t xml:space="preserve">US Department of State, 3/11/16, “U.S. Relations With Japan”, </w:t>
      </w:r>
      <w:hyperlink r:id="rId32" w:history="1">
        <w:r w:rsidRPr="00FD38FC">
          <w:rPr>
            <w:rStyle w:val="Hyperlink"/>
            <w:rFonts w:asciiTheme="majorHAnsi" w:hAnsiTheme="majorHAnsi"/>
          </w:rPr>
          <w:t>http://www.state.gov/r/pa/ei/bgn/4142.htm</w:t>
        </w:r>
      </w:hyperlink>
    </w:p>
    <w:p w14:paraId="001725CA" w14:textId="77777777" w:rsidR="001059B1" w:rsidRPr="00FD38FC" w:rsidRDefault="001059B1" w:rsidP="001059B1">
      <w:pPr>
        <w:rPr>
          <w:rFonts w:asciiTheme="majorHAnsi" w:hAnsiTheme="majorHAnsi"/>
          <w:sz w:val="16"/>
        </w:rPr>
      </w:pPr>
      <w:r w:rsidRPr="00FD38FC">
        <w:rPr>
          <w:rFonts w:asciiTheme="majorHAnsi" w:hAnsiTheme="majorHAnsi"/>
          <w:sz w:val="16"/>
        </w:rPr>
        <w:t xml:space="preserve">Japan is one of the world’s most successful democracies and largest economies. </w:t>
      </w:r>
      <w:r w:rsidRPr="00FD38FC">
        <w:rPr>
          <w:rStyle w:val="StyleBoldUnderline"/>
          <w:rFonts w:asciiTheme="majorHAnsi" w:hAnsiTheme="majorHAnsi"/>
        </w:rPr>
        <w:t xml:space="preserve">The U.S.-Japan Alliance is the cornerstone of U.S. security interests in Asia and is fundamental to regional stability and prosperity. The Alliance is based on shared vital interests and </w:t>
      </w:r>
      <w:r w:rsidRPr="00FD38FC">
        <w:rPr>
          <w:rStyle w:val="StyleBoldUnderline"/>
        </w:rPr>
        <w:t>values, including: the maintenance of stability in the Asia-Pacific region: the preservation and promotion of political and economic freedoms; support for human rights and democratic institutions; and, the expansion of prosperity for the people of both countries and the international community as a whole.</w:t>
      </w:r>
      <w:r w:rsidRPr="00FD38FC">
        <w:rPr>
          <w:rStyle w:val="StyleBoldUnderline"/>
          <w:rFonts w:asciiTheme="majorHAnsi" w:hAnsiTheme="majorHAnsi"/>
        </w:rPr>
        <w:t xml:space="preserve"> The U.S.-Japan Alliance was strengthened in 2015 through the release of the revised U.S.-Japan Defense Guidelines, which provide for new and expanded forms of security-oriented cooperation. Japan provides bases as well as financial and material support to U.S. forward-deployed forces, which are essential for maintaining stability in the region.</w:t>
      </w:r>
      <w:r w:rsidRPr="00FD38FC">
        <w:rPr>
          <w:rFonts w:asciiTheme="majorHAnsi" w:hAnsiTheme="majorHAnsi"/>
          <w:sz w:val="16"/>
        </w:rPr>
        <w:t xml:space="preserve"> In 2015 </w:t>
      </w:r>
      <w:r w:rsidRPr="00FD38FC">
        <w:rPr>
          <w:rStyle w:val="StyleBoldUnderline"/>
        </w:rPr>
        <w:t>the United States and Japan agreed on a new five-year package of host nation support for U.S. forces in Japan.</w:t>
      </w:r>
      <w:r w:rsidRPr="00FD38FC">
        <w:rPr>
          <w:rFonts w:asciiTheme="majorHAnsi" w:hAnsiTheme="majorHAnsi"/>
          <w:sz w:val="16"/>
        </w:rPr>
        <w:t xml:space="preserve"> The two countries signed an Environmental Framework Agreement governing environmental stewardship at U.S. bases and also announced a plan for accelerated returns to Japan of select base properties in Okinawa, which will advance the mutually agreed realignment of U.S. forces in Japan, including the consolidation of U.S. forces on Okinawa. </w:t>
      </w:r>
      <w:r w:rsidRPr="00FD38FC">
        <w:rPr>
          <w:rStyle w:val="StyleBoldUnderline"/>
          <w:rFonts w:asciiTheme="majorHAnsi" w:hAnsiTheme="majorHAnsi"/>
        </w:rPr>
        <w:t xml:space="preserve">Because of the two countries' combined economic and diplomatic impact on the world, the U.S.-Japan relationship has become global in scope. The United States and Japan cooperate on a broad range of global </w:t>
      </w:r>
      <w:r w:rsidRPr="00FD38FC">
        <w:rPr>
          <w:rStyle w:val="StyleBoldUnderline"/>
        </w:rPr>
        <w:t>issues, including development assistance, global health environmental and resource protection, and women’s empowerment. The countries also collaborate in science and technology in such areas as brain science, aging, infectious disease, personalized medicine, and international space exploration</w:t>
      </w:r>
      <w:r w:rsidRPr="00FD38FC">
        <w:rPr>
          <w:rFonts w:asciiTheme="majorHAnsi" w:hAnsiTheme="majorHAnsi"/>
          <w:sz w:val="16"/>
        </w:rPr>
        <w:t xml:space="preserve">. The two countries are working intensively to expand already strong people-to-people ties in education, science, and other areas. </w:t>
      </w:r>
      <w:r w:rsidRPr="00FD38FC">
        <w:rPr>
          <w:rStyle w:val="StyleBoldUnderline"/>
          <w:rFonts w:asciiTheme="majorHAnsi" w:hAnsiTheme="majorHAnsi"/>
        </w:rPr>
        <w:t>Japan and the United States work closely together on international diplomatic initiatives</w:t>
      </w:r>
      <w:r w:rsidRPr="00FD38FC">
        <w:rPr>
          <w:rStyle w:val="StyleBoldUnderline"/>
        </w:rPr>
        <w:t>. The United States consults with Japan</w:t>
      </w:r>
      <w:r w:rsidRPr="00FD38FC">
        <w:rPr>
          <w:rFonts w:asciiTheme="majorHAnsi" w:hAnsiTheme="majorHAnsi"/>
          <w:sz w:val="16"/>
        </w:rPr>
        <w:t xml:space="preserve"> and the Republic of Korea </w:t>
      </w:r>
      <w:r w:rsidRPr="00FD38FC">
        <w:rPr>
          <w:rStyle w:val="StyleBoldUnderline"/>
        </w:rPr>
        <w:t xml:space="preserve">on policy </w:t>
      </w:r>
      <w:r w:rsidRPr="00FD38FC">
        <w:rPr>
          <w:rFonts w:asciiTheme="majorHAnsi" w:hAnsiTheme="majorHAnsi"/>
          <w:sz w:val="16"/>
        </w:rPr>
        <w:t xml:space="preserve">regarding North Korea. The United States coordinates with Japan and Australia under the auspices of the Trilateral Strategic Dialogue and the Security and Defense Cooperation Forum. </w:t>
      </w:r>
      <w:r w:rsidRPr="00FD38FC">
        <w:rPr>
          <w:rStyle w:val="StyleBoldUnderline"/>
          <w:rFonts w:asciiTheme="majorHAnsi" w:hAnsiTheme="majorHAnsi"/>
        </w:rPr>
        <w:t>In Southeast Asia, U.S.-Japan cooperation advances maritime security and economic development</w:t>
      </w:r>
      <w:r w:rsidRPr="00FD38FC">
        <w:rPr>
          <w:rStyle w:val="StyleBoldUnderline"/>
        </w:rPr>
        <w:t>. Outside Asia, Japanese political and financial support has substantially strengthened the U.S. position on a variety of global issues arising from challenges to shared interests, including countering ISIL and terrorism, working to stop the spread of the Ebola and other emerging pandemic infections, advancing environmental and climate change goals, maintaining solidarity in the face of Russian aggression in eastern Ukraine, assisting developing countries, countering piracy, and standing up for human rights and democracy. Japan is an indispensable partner in the United Nations and the second-largest contributor to the UN budget. Japan broadly supports the United States on nonproliferation and nuclear issues</w:t>
      </w:r>
      <w:r w:rsidRPr="00FD38FC">
        <w:rPr>
          <w:rFonts w:asciiTheme="majorHAnsi" w:hAnsiTheme="majorHAnsi"/>
          <w:sz w:val="16"/>
        </w:rPr>
        <w:t>. The United States established diplomatic relations with Japan in 1858. During World War II, diplomatic relations between the United States and Japan were severed in the context of the war that followed Japan’s 1941 attack on Pearl Harbor, Hawaii. After years of fighting in the Pacific region, Japan signed an instrument of surrender in 1945. Normal diplomatic relations were reestablished in 1952, when the Supreme Commander for the Allied Powers, which had overseen the postwar Allied occupation of Japan since 1945, disbanded. The Treaty of Mutual Cooperation and Security between Japan and the United States was signed in 1960. The United States provides no development assistance to Japan. U.S. economic policy toward Japan seeks to expand access to Japan's markets, increase two-way investment, stimulate domestic demand-led economic growth, promote economic restructuring, improve the climate for U.S. investors, and raise the standard of living in both countries</w:t>
      </w:r>
      <w:r w:rsidRPr="00FD38FC">
        <w:rPr>
          <w:rStyle w:val="StyleBoldUnderline"/>
          <w:rFonts w:asciiTheme="majorHAnsi" w:hAnsiTheme="majorHAnsi"/>
        </w:rPr>
        <w:t>. The U.S.-Japan bilateral economic relationship, which is anchored in enormous flows of trade and investment, is strong, mature, and increasingly interdependent.</w:t>
      </w:r>
      <w:r w:rsidRPr="00FD38FC">
        <w:rPr>
          <w:rFonts w:asciiTheme="majorHAnsi" w:hAnsiTheme="majorHAnsi"/>
          <w:sz w:val="16"/>
        </w:rPr>
        <w:t xml:space="preserve"> This economic relationship is also firmly rooted in the shared interest and responsibility of the United States and Japan to promote global growth, open markets, and support a system of world trade. Japan represents a major market for many U.S. goods and services, including agricultural products, chemicals, pharmaceuticals, films and music, commercial aircraft, nonferrous metals, plastics, medical and scientific supplies, and machinery. U.S. imports from Japan include vehicles, machinery, optic and medical instruments, and organic chemicals. U.S. direct investment in Japan is mostly in the finance/insurance, manufacturing, and wholesale sectors. Japanese direct investment in the United States is mostly in the wholesale trade and manufacturing sectors. The United States and Japan cooperate in a number of international economic fora. In October 2015, the United States, Japan, and 11 other Asia-Pacific countries concluded the Trans-Pacific Partnership (TPP), a comprehensive, high-standard regional trade agreement. The results of parallel discussions between the United States and Japan focused on trade in automobiles and auto parts, insurance, market access for agricultural goods, and other issues were integrated into the TPP agreement. The U.S.-Japan partnership in the areas of science and technology covers a broad array of complex issues facing our two countries and the global community. Under the auspices of the U.S.-Japan Science and Technology Agreement, our two countries have collaborated for over 25 years on scientific research in areas such as new energy technologies, supercomputing, and critical materials. In recognition of these achievements, President Obama and Prime Minister Abe announced in 2014 an extension of our bilateral Science and Technology Agreement for an additional 10 years. The U.S.-Japan Comprehensive Dialogue on Space reflects our deepening cooperation in space. On January 11, 2016, both countries celebrated the 50</w:t>
      </w:r>
      <w:r w:rsidRPr="00FD38FC">
        <w:rPr>
          <w:rFonts w:asciiTheme="majorHAnsi" w:hAnsiTheme="majorHAnsi"/>
          <w:sz w:val="16"/>
          <w:vertAlign w:val="superscript"/>
        </w:rPr>
        <w:t>th</w:t>
      </w:r>
      <w:r w:rsidRPr="00FD38FC">
        <w:rPr>
          <w:rFonts w:asciiTheme="majorHAnsi" w:hAnsiTheme="majorHAnsi"/>
          <w:sz w:val="16"/>
        </w:rPr>
        <w:t xml:space="preserve"> anniversary of the U.S.-Japan Cooperative Medical Sciences Program, which has grown over time to encompass attention to health threats affecting other Pacific Rim nations, particularly in Southeast Asia. Japan and the United States belong to a number of the same international organizations, including the United Nations, G7, G-20, Organization for Economic Cooperation and Development, Asia-Pacific Economic Cooperation forum, ASEAN Regional Forum, International Monetary Fund, World Bank, and World Trade Organization. Japan is also a Partner for Cooperation with the Organization for Security and Cooperation in Europe and an observer to the Organization of American States. In January 2016, Japan began its two year role as a non-permanent member of the United Nations Security Council. Also in 2016 Japan assumed the presidency of the G7 and will host ten ministerial meetings during the year as well as the G7 Leaders’ Summit in May 2016.</w:t>
      </w:r>
    </w:p>
    <w:p w14:paraId="13117912" w14:textId="77777777" w:rsidR="001059B1" w:rsidRPr="00FD38FC" w:rsidRDefault="001059B1" w:rsidP="001059B1">
      <w:pPr>
        <w:pStyle w:val="Heading4"/>
      </w:pPr>
      <w:r w:rsidRPr="00FD38FC">
        <w:t xml:space="preserve">US Japan relations strong now </w:t>
      </w:r>
    </w:p>
    <w:p w14:paraId="205E7458" w14:textId="360FC432" w:rsidR="001059B1" w:rsidRPr="00FD38FC" w:rsidRDefault="005450DE" w:rsidP="001059B1">
      <w:pPr>
        <w:rPr>
          <w:rStyle w:val="StyleStyleBold12pt"/>
          <w:rFonts w:asciiTheme="majorHAnsi" w:hAnsiTheme="majorHAnsi"/>
        </w:rPr>
      </w:pPr>
      <w:r w:rsidRPr="00FD38FC">
        <w:rPr>
          <w:rStyle w:val="StyleStyleBold12pt"/>
          <w:rFonts w:asciiTheme="majorHAnsi" w:hAnsiTheme="majorHAnsi"/>
        </w:rPr>
        <w:t>Lee and Nelson</w:t>
      </w:r>
      <w:r w:rsidR="001059B1" w:rsidRPr="00FD38FC">
        <w:rPr>
          <w:rStyle w:val="StyleStyleBold12pt"/>
          <w:rFonts w:asciiTheme="majorHAnsi" w:hAnsiTheme="majorHAnsi"/>
        </w:rPr>
        <w:t xml:space="preserve"> </w:t>
      </w:r>
      <w:r w:rsidRPr="00FD38FC">
        <w:rPr>
          <w:rStyle w:val="StyleStyleBold12pt"/>
          <w:rFonts w:asciiTheme="majorHAnsi" w:hAnsiTheme="majorHAnsi"/>
        </w:rPr>
        <w:t>‘</w:t>
      </w:r>
      <w:r w:rsidR="001059B1" w:rsidRPr="00FD38FC">
        <w:rPr>
          <w:rStyle w:val="StyleStyleBold12pt"/>
          <w:rFonts w:asciiTheme="majorHAnsi" w:hAnsiTheme="majorHAnsi"/>
        </w:rPr>
        <w:t xml:space="preserve">15 </w:t>
      </w:r>
    </w:p>
    <w:p w14:paraId="62A21C11" w14:textId="77777777" w:rsidR="001059B1" w:rsidRPr="00FD38FC" w:rsidRDefault="001059B1" w:rsidP="001059B1">
      <w:pPr>
        <w:rPr>
          <w:rFonts w:asciiTheme="majorHAnsi" w:eastAsia="Calibri" w:hAnsiTheme="majorHAnsi" w:cs="Times New Roman"/>
          <w:bCs/>
        </w:rPr>
      </w:pPr>
      <w:r w:rsidRPr="00FD38FC">
        <w:rPr>
          <w:rFonts w:asciiTheme="majorHAnsi" w:eastAsia="Calibri" w:hAnsiTheme="majorHAnsi" w:cs="Times New Roman"/>
        </w:rPr>
        <w:t>Carol Lee is a White House correspondent in the Washington bureau</w:t>
      </w:r>
      <w:r w:rsidRPr="00FD38FC">
        <w:rPr>
          <w:rFonts w:asciiTheme="majorHAnsi" w:eastAsia="Calibri" w:hAnsiTheme="majorHAnsi" w:cs="Arial"/>
          <w:color w:val="444444"/>
        </w:rPr>
        <w:t xml:space="preserve">, </w:t>
      </w:r>
      <w:r w:rsidRPr="00FD38FC">
        <w:rPr>
          <w:rFonts w:asciiTheme="majorHAnsi" w:eastAsia="Calibri" w:hAnsiTheme="majorHAnsi" w:cs="Times New Roman"/>
        </w:rPr>
        <w:t>Colleen McCain Nelson is a Washington, D.C.-based reporter for The Wall Street Journal, 4/29/15 (Carol Lee and Colleen Nelson, “Obama, Abe Pledge New Era in U.S. – Japan Relations, Tout Progress on Trade”) Wall Street Journal (online), http://www.wsj.com/articles/with-japanese-leaders-visit-u-s-attention-returns-to-asia-1430229841</w:t>
      </w:r>
    </w:p>
    <w:p w14:paraId="001BA679" w14:textId="77777777" w:rsidR="001059B1" w:rsidRPr="00FD38FC" w:rsidRDefault="001059B1" w:rsidP="001059B1">
      <w:pPr>
        <w:rPr>
          <w:rFonts w:asciiTheme="majorHAnsi" w:eastAsia="Calibri" w:hAnsiTheme="majorHAnsi" w:cs="Times New Roman"/>
          <w:b/>
          <w:iCs/>
          <w:u w:val="single"/>
        </w:rPr>
      </w:pPr>
      <w:r w:rsidRPr="00FD38FC">
        <w:rPr>
          <w:sz w:val="16"/>
        </w:rPr>
        <w:t xml:space="preserve">Mr. Obama said the </w:t>
      </w:r>
      <w:r w:rsidRPr="00FD38FC">
        <w:rPr>
          <w:rFonts w:asciiTheme="majorHAnsi" w:eastAsia="Calibri" w:hAnsiTheme="majorHAnsi" w:cs="Times New Roman"/>
          <w:b/>
          <w:iCs/>
          <w:u w:val="single"/>
        </w:rPr>
        <w:t xml:space="preserve">renewal of U.S.-Japan ties were </w:t>
      </w:r>
      <w:r w:rsidRPr="00FD38FC">
        <w:rPr>
          <w:sz w:val="16"/>
        </w:rPr>
        <w:t>designed</w:t>
      </w:r>
      <w:r w:rsidRPr="00FD38FC">
        <w:rPr>
          <w:rFonts w:asciiTheme="majorHAnsi" w:eastAsia="Calibri" w:hAnsiTheme="majorHAnsi" w:cs="Times New Roman"/>
          <w:b/>
          <w:iCs/>
          <w:u w:val="single"/>
        </w:rPr>
        <w:t xml:space="preserve"> to combat maritime disputes in the Pacific </w:t>
      </w:r>
      <w:r w:rsidRPr="00FD38FC">
        <w:rPr>
          <w:rFonts w:asciiTheme="majorHAnsi" w:eastAsia="Calibri" w:hAnsiTheme="majorHAnsi" w:cs="Times New Roman"/>
          <w:sz w:val="16"/>
        </w:rPr>
        <w:t>and better address emerging problems such as cyber threats</w:t>
      </w:r>
      <w:r w:rsidRPr="00FD38FC">
        <w:rPr>
          <w:rFonts w:asciiTheme="majorHAnsi" w:eastAsia="Calibri" w:hAnsiTheme="majorHAnsi" w:cs="Times New Roman"/>
          <w:b/>
          <w:iCs/>
          <w:u w:val="single"/>
        </w:rPr>
        <w:t xml:space="preserve">. </w:t>
      </w:r>
      <w:r w:rsidRPr="00FD38FC">
        <w:rPr>
          <w:sz w:val="16"/>
        </w:rPr>
        <w:t>“We</w:t>
      </w:r>
      <w:r w:rsidRPr="00FD38FC">
        <w:rPr>
          <w:rFonts w:asciiTheme="majorHAnsi" w:eastAsia="Calibri" w:hAnsiTheme="majorHAnsi" w:cs="Times New Roman"/>
          <w:b/>
          <w:iCs/>
          <w:u w:val="single"/>
        </w:rPr>
        <w:t xml:space="preserve"> don’t think that a strong U.S.-Japan alliance should be seen as a provocation</w:t>
      </w:r>
      <w:r w:rsidRPr="00FD38FC">
        <w:rPr>
          <w:sz w:val="16"/>
        </w:rPr>
        <w:t>,” the president said.</w:t>
      </w:r>
      <w:r w:rsidRPr="00FD38FC">
        <w:rPr>
          <w:rFonts w:asciiTheme="majorHAnsi" w:eastAsia="Calibri" w:hAnsiTheme="majorHAnsi" w:cs="Times New Roman"/>
          <w:sz w:val="16"/>
        </w:rPr>
        <w:t xml:space="preserve"> “But I think </w:t>
      </w:r>
      <w:r w:rsidRPr="00FD38FC">
        <w:rPr>
          <w:rStyle w:val="StyleBoldUnderline"/>
        </w:rPr>
        <w:t xml:space="preserve">we have to do it in a way that brings China </w:t>
      </w:r>
      <w:r w:rsidRPr="00FD38FC">
        <w:rPr>
          <w:rFonts w:asciiTheme="majorHAnsi" w:eastAsia="Calibri" w:hAnsiTheme="majorHAnsi" w:cs="Times New Roman"/>
          <w:sz w:val="16"/>
        </w:rPr>
        <w:t xml:space="preserve">and other countries </w:t>
      </w:r>
      <w:r w:rsidRPr="00FD38FC">
        <w:rPr>
          <w:rStyle w:val="StyleBoldUnderline"/>
        </w:rPr>
        <w:t>into a common effort to maintain order and peace in the region</w:t>
      </w:r>
      <w:r w:rsidRPr="00FD38FC">
        <w:rPr>
          <w:rFonts w:asciiTheme="majorHAnsi" w:eastAsia="Calibri" w:hAnsiTheme="majorHAnsi" w:cs="Times New Roman"/>
          <w:sz w:val="16"/>
        </w:rPr>
        <w:t xml:space="preserve">.” </w:t>
      </w:r>
      <w:r w:rsidRPr="00FD38FC">
        <w:rPr>
          <w:sz w:val="16"/>
        </w:rPr>
        <w:t>“It’s going to open up markets that currently are not fully opened to U.S. businesses. It’s going to be good for the U.S. economy,” Mr. Obama said. “And because I always believe that good policy ends up being good politics, I’m confident we’re going to end up getting the votes in Congress.”</w:t>
      </w:r>
    </w:p>
    <w:p w14:paraId="3FCE31D2" w14:textId="77777777" w:rsidR="001059B1" w:rsidRPr="00FD38FC" w:rsidRDefault="001059B1" w:rsidP="001059B1">
      <w:pPr>
        <w:pStyle w:val="Heading4"/>
      </w:pPr>
      <w:r w:rsidRPr="00FD38FC">
        <w:t>This year is critical in US-Japan relations with China rising as a power</w:t>
      </w:r>
    </w:p>
    <w:p w14:paraId="645A122A" w14:textId="77777777" w:rsidR="001059B1" w:rsidRPr="00FD38FC" w:rsidRDefault="001059B1" w:rsidP="001059B1">
      <w:pPr>
        <w:rPr>
          <w:rStyle w:val="StyleStyleBold12pt"/>
          <w:rFonts w:asciiTheme="majorHAnsi" w:hAnsiTheme="majorHAnsi"/>
        </w:rPr>
      </w:pPr>
      <w:r w:rsidRPr="00FD38FC">
        <w:rPr>
          <w:rStyle w:val="StyleStyleBold12pt"/>
          <w:rFonts w:asciiTheme="majorHAnsi" w:hAnsiTheme="majorHAnsi"/>
        </w:rPr>
        <w:t xml:space="preserve">Strokes, ’15 </w:t>
      </w:r>
    </w:p>
    <w:p w14:paraId="6E77CB6B" w14:textId="77777777" w:rsidR="001059B1" w:rsidRPr="00FD38FC" w:rsidRDefault="001059B1" w:rsidP="001059B1">
      <w:pPr>
        <w:rPr>
          <w:rFonts w:asciiTheme="majorHAnsi" w:hAnsiTheme="majorHAnsi"/>
        </w:rPr>
      </w:pPr>
      <w:r w:rsidRPr="00FD38FC">
        <w:rPr>
          <w:rFonts w:asciiTheme="majorHAnsi" w:hAnsiTheme="majorHAnsi"/>
        </w:rPr>
        <w:t xml:space="preserve">Bruce Stokes is director of global economic attitudes at Pew Research Center, and is a graduate of Georgetown University’s School of Foreign Service and Johns Hopkins University’s School for Advanced International Studies,  4/7/15, “5 facts to help understand the U.S.-Japan relationship,” </w:t>
      </w:r>
      <w:hyperlink r:id="rId33" w:history="1">
        <w:r w:rsidRPr="00FD38FC">
          <w:rPr>
            <w:rFonts w:asciiTheme="majorHAnsi" w:hAnsiTheme="majorHAnsi"/>
          </w:rPr>
          <w:t>http://www.pewresearch.org/fact-tank/2015/04/07/5-facts-to-help-understand-the-u-s-japan-relationship/</w:t>
        </w:r>
      </w:hyperlink>
      <w:r w:rsidRPr="00FD38FC">
        <w:rPr>
          <w:rFonts w:asciiTheme="majorHAnsi" w:hAnsiTheme="majorHAnsi"/>
        </w:rPr>
        <w:t>, Jake-B</w:t>
      </w:r>
    </w:p>
    <w:p w14:paraId="04C3B2DF" w14:textId="77777777" w:rsidR="001059B1" w:rsidRPr="00FD38FC" w:rsidRDefault="001059B1" w:rsidP="001059B1">
      <w:pPr>
        <w:rPr>
          <w:rFonts w:asciiTheme="majorHAnsi" w:hAnsiTheme="majorHAnsi"/>
          <w:sz w:val="14"/>
        </w:rPr>
      </w:pPr>
      <w:r w:rsidRPr="00FD38FC">
        <w:rPr>
          <w:rFonts w:asciiTheme="majorHAnsi" w:hAnsiTheme="majorHAnsi"/>
          <w:b/>
          <w:iCs/>
          <w:u w:val="single"/>
        </w:rPr>
        <w:t>This year may prove to be a pivotal one in U.S.-Japan relations</w:t>
      </w:r>
      <w:r w:rsidRPr="00FD38FC">
        <w:rPr>
          <w:rFonts w:asciiTheme="majorHAnsi" w:hAnsiTheme="majorHAnsi"/>
          <w:sz w:val="14"/>
        </w:rPr>
        <w:t xml:space="preserve">, a time to take the temperature of the current bilateral relationship and to consider its future in a world that is increasingly Asia-centric. </w:t>
      </w:r>
      <w:r w:rsidRPr="00FD38FC">
        <w:rPr>
          <w:rFonts w:asciiTheme="majorHAnsi" w:hAnsiTheme="majorHAnsi"/>
          <w:b/>
          <w:iCs/>
          <w:u w:val="single"/>
        </w:rPr>
        <w:t>Washington and Tokyo are key participants in an</w:t>
      </w:r>
      <w:r w:rsidRPr="00FD38FC">
        <w:rPr>
          <w:rFonts w:asciiTheme="majorHAnsi" w:hAnsiTheme="majorHAnsi"/>
          <w:sz w:val="14"/>
        </w:rPr>
        <w:t xml:space="preserve"> unprecedented </w:t>
      </w:r>
      <w:r w:rsidRPr="00FD38FC">
        <w:rPr>
          <w:rFonts w:asciiTheme="majorHAnsi" w:hAnsiTheme="majorHAnsi"/>
          <w:b/>
          <w:iCs/>
          <w:u w:val="single"/>
        </w:rPr>
        <w:t>effort to broaden</w:t>
      </w:r>
      <w:r w:rsidRPr="00FD38FC">
        <w:rPr>
          <w:rFonts w:asciiTheme="majorHAnsi" w:hAnsiTheme="majorHAnsi"/>
          <w:sz w:val="14"/>
        </w:rPr>
        <w:t xml:space="preserve"> and deepen </w:t>
      </w:r>
      <w:r w:rsidRPr="00FD38FC">
        <w:rPr>
          <w:rFonts w:asciiTheme="majorHAnsi" w:hAnsiTheme="majorHAnsi"/>
          <w:b/>
          <w:iCs/>
          <w:u w:val="single"/>
        </w:rPr>
        <w:t>trade and investment among Pacific Rim countries that account for more than a third of the world’s</w:t>
      </w:r>
      <w:r w:rsidRPr="00FD38FC">
        <w:rPr>
          <w:rFonts w:asciiTheme="majorHAnsi" w:hAnsiTheme="majorHAnsi"/>
          <w:sz w:val="14"/>
        </w:rPr>
        <w:t xml:space="preserve"> </w:t>
      </w:r>
      <w:r w:rsidRPr="00FD38FC">
        <w:rPr>
          <w:rFonts w:asciiTheme="majorHAnsi" w:hAnsiTheme="majorHAnsi"/>
          <w:b/>
          <w:iCs/>
          <w:u w:val="single"/>
        </w:rPr>
        <w:t>g</w:t>
      </w:r>
      <w:r w:rsidRPr="00FD38FC">
        <w:rPr>
          <w:rFonts w:asciiTheme="majorHAnsi" w:hAnsiTheme="majorHAnsi"/>
          <w:sz w:val="14"/>
        </w:rPr>
        <w:t xml:space="preserve">ross </w:t>
      </w:r>
      <w:r w:rsidRPr="00FD38FC">
        <w:rPr>
          <w:rFonts w:asciiTheme="majorHAnsi" w:hAnsiTheme="majorHAnsi"/>
          <w:b/>
          <w:iCs/>
          <w:u w:val="single"/>
        </w:rPr>
        <w:t>d</w:t>
      </w:r>
      <w:r w:rsidRPr="00FD38FC">
        <w:rPr>
          <w:rFonts w:asciiTheme="majorHAnsi" w:hAnsiTheme="majorHAnsi"/>
          <w:sz w:val="14"/>
        </w:rPr>
        <w:t xml:space="preserve">omestic </w:t>
      </w:r>
      <w:r w:rsidRPr="00FD38FC">
        <w:rPr>
          <w:rFonts w:asciiTheme="majorHAnsi" w:hAnsiTheme="majorHAnsi"/>
          <w:b/>
          <w:iCs/>
          <w:u w:val="single"/>
        </w:rPr>
        <w:t>p</w:t>
      </w:r>
      <w:r w:rsidRPr="00FD38FC">
        <w:rPr>
          <w:rFonts w:asciiTheme="majorHAnsi" w:hAnsiTheme="majorHAnsi"/>
          <w:sz w:val="14"/>
        </w:rPr>
        <w:t>roduct</w:t>
      </w:r>
      <w:r w:rsidRPr="00FD38FC">
        <w:rPr>
          <w:rFonts w:asciiTheme="majorHAnsi" w:hAnsiTheme="majorHAnsi"/>
          <w:b/>
          <w:iCs/>
          <w:u w:val="single"/>
        </w:rPr>
        <w:t xml:space="preserve">. The </w:t>
      </w:r>
      <w:r w:rsidRPr="00FD38FC">
        <w:rPr>
          <w:rFonts w:asciiTheme="majorHAnsi" w:hAnsiTheme="majorHAnsi"/>
          <w:sz w:val="14"/>
        </w:rPr>
        <w:t xml:space="preserve">United </w:t>
      </w:r>
      <w:r w:rsidRPr="00FD38FC">
        <w:rPr>
          <w:rFonts w:asciiTheme="majorHAnsi" w:hAnsiTheme="majorHAnsi"/>
          <w:b/>
          <w:iCs/>
          <w:u w:val="single"/>
        </w:rPr>
        <w:t>S</w:t>
      </w:r>
      <w:r w:rsidRPr="00FD38FC">
        <w:rPr>
          <w:rFonts w:asciiTheme="majorHAnsi" w:hAnsiTheme="majorHAnsi"/>
          <w:sz w:val="14"/>
        </w:rPr>
        <w:t xml:space="preserve">tates </w:t>
      </w:r>
      <w:r w:rsidRPr="00FD38FC">
        <w:rPr>
          <w:rFonts w:asciiTheme="majorHAnsi" w:hAnsiTheme="majorHAnsi"/>
          <w:b/>
          <w:iCs/>
          <w:u w:val="single"/>
        </w:rPr>
        <w:t xml:space="preserve">is </w:t>
      </w:r>
      <w:r w:rsidRPr="00FD38FC">
        <w:rPr>
          <w:rFonts w:asciiTheme="majorHAnsi" w:hAnsiTheme="majorHAnsi"/>
          <w:sz w:val="14"/>
        </w:rPr>
        <w:t xml:space="preserve">explicitly </w:t>
      </w:r>
      <w:r w:rsidRPr="00FD38FC">
        <w:rPr>
          <w:rFonts w:asciiTheme="majorHAnsi" w:hAnsiTheme="majorHAnsi"/>
          <w:b/>
          <w:iCs/>
          <w:u w:val="single"/>
        </w:rPr>
        <w:t>rebalancing its strategic orientation toward Asia, while Japan is debating its future role in collective security.</w:t>
      </w:r>
      <w:r w:rsidRPr="00FD38FC">
        <w:rPr>
          <w:rFonts w:asciiTheme="majorHAnsi" w:hAnsiTheme="majorHAnsi"/>
          <w:sz w:val="14"/>
        </w:rPr>
        <w:t xml:space="preserve"> </w:t>
      </w:r>
      <w:r w:rsidRPr="00FD38FC">
        <w:rPr>
          <w:rFonts w:asciiTheme="majorHAnsi" w:hAnsiTheme="majorHAnsi"/>
          <w:b/>
          <w:iCs/>
          <w:u w:val="single"/>
        </w:rPr>
        <w:t>And both countries face a rising challenge from China. How the American and Japanese people see these issues may go a long way toward framing the future relationship of these onetime adversaries and longtime allies.</w:t>
      </w:r>
      <w:r w:rsidRPr="00FD38FC">
        <w:rPr>
          <w:rFonts w:asciiTheme="majorHAnsi" w:hAnsiTheme="majorHAnsi"/>
          <w:sz w:val="14"/>
        </w:rPr>
        <w:t xml:space="preserve"> </w:t>
      </w:r>
      <w:hyperlink r:id="rId34" w:history="1">
        <w:r w:rsidRPr="00FD38FC">
          <w:rPr>
            <w:rFonts w:asciiTheme="majorHAnsi" w:hAnsiTheme="majorHAnsi"/>
            <w:sz w:val="14"/>
          </w:rPr>
          <w:t>In a new report</w:t>
        </w:r>
      </w:hyperlink>
      <w:r w:rsidRPr="00FD38FC">
        <w:rPr>
          <w:rFonts w:asciiTheme="majorHAnsi" w:hAnsiTheme="majorHAnsi"/>
          <w:b/>
          <w:iCs/>
          <w:u w:val="single"/>
        </w:rPr>
        <w:t>, Pew Research Center examines how the people of the U.S. and Japan see the other nation’s role in the world. Here are</w:t>
      </w:r>
      <w:r w:rsidRPr="00FD38FC">
        <w:rPr>
          <w:rFonts w:asciiTheme="majorHAnsi" w:hAnsiTheme="majorHAnsi"/>
          <w:sz w:val="14"/>
        </w:rPr>
        <w:t xml:space="preserve"> five</w:t>
      </w:r>
      <w:r w:rsidRPr="00FD38FC">
        <w:rPr>
          <w:rFonts w:asciiTheme="majorHAnsi" w:hAnsiTheme="majorHAnsi"/>
          <w:b/>
          <w:iCs/>
          <w:u w:val="single"/>
        </w:rPr>
        <w:t xml:space="preserve"> facts</w:t>
      </w:r>
      <w:r w:rsidRPr="00FD38FC">
        <w:rPr>
          <w:rFonts w:asciiTheme="majorHAnsi" w:hAnsiTheme="majorHAnsi"/>
          <w:sz w:val="14"/>
        </w:rPr>
        <w:t xml:space="preserve"> to help understand this sometimes complex relationship. </w:t>
      </w:r>
      <w:r w:rsidRPr="00FD38FC">
        <w:rPr>
          <w:rFonts w:asciiTheme="majorHAnsi" w:hAnsiTheme="majorHAnsi"/>
          <w:b/>
          <w:iCs/>
          <w:u w:val="single"/>
        </w:rPr>
        <w:t>1 Americans and Japanese trust each other. Roughly two-thirds of Americans trust Japan either a great deal or a fair amount. And three-quarters of Japanese share a similar degree of trust toward the United States, though their intensity is somewhat less</w:t>
      </w:r>
      <w:r w:rsidRPr="00FD38FC">
        <w:rPr>
          <w:rFonts w:asciiTheme="majorHAnsi" w:hAnsiTheme="majorHAnsi"/>
          <w:sz w:val="14"/>
        </w:rPr>
        <w:t xml:space="preserve">. There is a gender gap in how both publics see each other. More American men (76%) than women (59%) are trusting of Japan, just as Japanese men (82%) voice greater trust in the U.S. than do Japanese women (68%). </w:t>
      </w:r>
      <w:r w:rsidRPr="00FD38FC">
        <w:rPr>
          <w:rFonts w:asciiTheme="majorHAnsi" w:hAnsiTheme="majorHAnsi"/>
          <w:b/>
          <w:iCs/>
          <w:u w:val="single"/>
        </w:rPr>
        <w:t>2 Neither Americans nor Japanese trust China. Just 30% of Americans trust China a great deal or a fair amount. Only 7% of Japanese trust Beijing, and then only a fair amount. Moreover, a quarter of Americans and half of Japanese do not trust China at all</w:t>
      </w:r>
      <w:r w:rsidRPr="00FD38FC">
        <w:rPr>
          <w:rFonts w:asciiTheme="majorHAnsi" w:hAnsiTheme="majorHAnsi"/>
          <w:sz w:val="14"/>
        </w:rPr>
        <w:t xml:space="preserve">. Young Americans, ages 18 to 29, are more likely by almost two-to-one to trust China than are older Americans, ages 65 and older. Democrats (39%) are more trusting of China than are Republicans (20%). One reason so few Americans trust China may be that only 37% view China as having a fair trade policy with the U.S. </w:t>
      </w:r>
      <w:r w:rsidRPr="00FD38FC">
        <w:rPr>
          <w:rFonts w:asciiTheme="majorHAnsi" w:hAnsiTheme="majorHAnsi"/>
          <w:b/>
          <w:iCs/>
          <w:u w:val="single"/>
        </w:rPr>
        <w:t>3 For Americans, China’s rise makes ties with Japan more important</w:t>
      </w:r>
      <w:r w:rsidRPr="00FD38FC">
        <w:rPr>
          <w:rFonts w:asciiTheme="majorHAnsi" w:hAnsiTheme="majorHAnsi"/>
          <w:sz w:val="14"/>
        </w:rPr>
        <w:t xml:space="preserve">. </w:t>
      </w:r>
      <w:r w:rsidRPr="00FD38FC">
        <w:rPr>
          <w:rFonts w:asciiTheme="majorHAnsi" w:hAnsiTheme="majorHAnsi"/>
          <w:b/>
          <w:iCs/>
          <w:u w:val="single"/>
        </w:rPr>
        <w:t xml:space="preserve">The rise of China as a military and economic power is one of the principal motivating factors driving the U.S. strategic and economic rebalancing toward Asia, and it </w:t>
      </w:r>
      <w:r w:rsidRPr="00FD38FC">
        <w:rPr>
          <w:rStyle w:val="Emphasis"/>
        </w:rPr>
        <w:t>plays an important role in U.S.-Japan relations</w:t>
      </w:r>
      <w:r w:rsidRPr="00FD38FC">
        <w:rPr>
          <w:rFonts w:asciiTheme="majorHAnsi" w:hAnsiTheme="majorHAnsi"/>
          <w:sz w:val="14"/>
        </w:rPr>
        <w:t xml:space="preserve">. Six-in-ten Americans voice the view that China’s rise makes relations between the U.S. and Japan more important. Just 6% say it makes ties less important, and 29% say it makes no difference. Men (67%) are more likely than women (54%) and Americans ages 65 and older (65%) more likely than those ages 18 to 29 (51%) to hold the view that the Japan relationship is now more important because of China. 4 But Americans and Japanese differ on Japan’s role in regional security. Seven decades after the end of World War II, the American public is divided over whether Japan should play a more active military role in helping to maintain peace and stability in the Asia-Pacific region: 47% would like to see Tokyo take a more active role and 43% would prefer that Japan limit its role. Americans who trust Japan also say they want Tokyo to play a greater strategic role in the region. And Americans who do not trust China say they want Japan to take on more of the military burden in Asia. Among Japanese, there is little desire for their country to play a greater role in the region’s security. About two-thirds (68%) want Japan to limit its military activity. Only 23% want the country to play a more active role. 5 Japan’s prime minister is unknown in the U.S. When Prime Minister Shinzo Abe visits the United States the week of April 26, he will be the first Japanese leader to address a joint session of Congress. He will meet with President Obama and be the guest of honor at a state dinner at the White House. Yet despite having served nearly three-and-a-half years as prime minister – since late 2012, and previously in 2006-2007 – he may first need an introduction to the American people. Only 11% have a favorable view of Abe. And this could largely be attributed to this fact: 73% say they have never heard of him. </w:t>
      </w:r>
    </w:p>
    <w:p w14:paraId="54682C12" w14:textId="77777777" w:rsidR="001059B1" w:rsidRPr="00FD38FC" w:rsidRDefault="001059B1" w:rsidP="001059B1">
      <w:pPr>
        <w:pStyle w:val="Heading4"/>
      </w:pPr>
      <w:r w:rsidRPr="00FD38FC">
        <w:t>Japanese and American public hold favorable view of each other</w:t>
      </w:r>
    </w:p>
    <w:p w14:paraId="3B6F9664" w14:textId="77777777" w:rsidR="001059B1" w:rsidRPr="00FD38FC" w:rsidRDefault="001059B1" w:rsidP="001059B1">
      <w:pPr>
        <w:rPr>
          <w:rStyle w:val="StyleStyleBold12pt"/>
          <w:rFonts w:asciiTheme="majorHAnsi" w:hAnsiTheme="majorHAnsi"/>
        </w:rPr>
      </w:pPr>
      <w:r w:rsidRPr="00FD38FC">
        <w:rPr>
          <w:rStyle w:val="StyleStyleBold12pt"/>
          <w:rFonts w:asciiTheme="majorHAnsi" w:hAnsiTheme="majorHAnsi"/>
        </w:rPr>
        <w:t>Ruch 13</w:t>
      </w:r>
    </w:p>
    <w:p w14:paraId="42E94ABA" w14:textId="77777777" w:rsidR="001059B1" w:rsidRPr="00FD38FC" w:rsidRDefault="001059B1" w:rsidP="001059B1">
      <w:pPr>
        <w:rPr>
          <w:rStyle w:val="StyleStyleBold12pt"/>
          <w:rFonts w:asciiTheme="majorHAnsi" w:hAnsiTheme="majorHAnsi"/>
          <w:b w:val="0"/>
          <w:sz w:val="22"/>
        </w:rPr>
      </w:pPr>
      <w:r w:rsidRPr="00FD38FC">
        <w:rPr>
          <w:rStyle w:val="StyleStyleBold12pt"/>
          <w:rFonts w:asciiTheme="majorHAnsi" w:hAnsiTheme="majorHAnsi"/>
          <w:b w:val="0"/>
          <w:sz w:val="22"/>
        </w:rPr>
        <w:t xml:space="preserve">Grace Ruch, 1/23/12, “Amid Tumultuous Regional Relationships, US-Japan Partnership Polling High”, </w:t>
      </w:r>
      <w:hyperlink r:id="rId35" w:history="1">
        <w:r w:rsidRPr="00FD38FC">
          <w:rPr>
            <w:rStyle w:val="Hyperlink"/>
            <w:rFonts w:asciiTheme="majorHAnsi" w:hAnsiTheme="majorHAnsi"/>
          </w:rPr>
          <w:t>http://www.asiamattersforamerica.org/japan/us-japan-partnership-polling-high</w:t>
        </w:r>
      </w:hyperlink>
      <w:r w:rsidRPr="00FD38FC">
        <w:rPr>
          <w:rStyle w:val="StyleStyleBold12pt"/>
          <w:rFonts w:asciiTheme="majorHAnsi" w:hAnsiTheme="majorHAnsi"/>
          <w:b w:val="0"/>
          <w:sz w:val="22"/>
        </w:rPr>
        <w:t>, Olivia-B</w:t>
      </w:r>
    </w:p>
    <w:p w14:paraId="0AE49797" w14:textId="77777777" w:rsidR="001059B1" w:rsidRPr="00FD38FC" w:rsidRDefault="001059B1" w:rsidP="001059B1">
      <w:pPr>
        <w:rPr>
          <w:rFonts w:asciiTheme="majorHAnsi" w:hAnsiTheme="majorHAnsi"/>
          <w:b/>
          <w:u w:val="single"/>
        </w:rPr>
      </w:pPr>
      <w:r w:rsidRPr="00FD38FC">
        <w:rPr>
          <w:rFonts w:asciiTheme="majorHAnsi" w:hAnsiTheme="majorHAnsi" w:cs="Arial"/>
          <w:color w:val="343434"/>
          <w:sz w:val="16"/>
        </w:rPr>
        <w:t xml:space="preserve">When outgoing US </w:t>
      </w:r>
      <w:hyperlink r:id="rId36" w:history="1">
        <w:r w:rsidRPr="00FD38FC">
          <w:rPr>
            <w:rFonts w:asciiTheme="majorHAnsi" w:hAnsiTheme="majorHAnsi" w:cs="Arial"/>
            <w:color w:val="343434"/>
            <w:sz w:val="16"/>
          </w:rPr>
          <w:t>Secretary of State Hillary Clinton welcomed incoming Japan Foreign Minister Fumio Kishida</w:t>
        </w:r>
      </w:hyperlink>
      <w:r w:rsidRPr="00FD38FC">
        <w:rPr>
          <w:rFonts w:asciiTheme="majorHAnsi" w:hAnsiTheme="majorHAnsi" w:cs="Arial"/>
          <w:color w:val="343434"/>
          <w:sz w:val="16"/>
        </w:rPr>
        <w:t xml:space="preserve"> to Washington for the first time in his new official capacity on January 18, 2013, both </w:t>
      </w:r>
      <w:r w:rsidRPr="00FD38FC">
        <w:rPr>
          <w:rStyle w:val="StyleBoldUnderline"/>
          <w:rFonts w:asciiTheme="majorHAnsi" w:hAnsiTheme="majorHAnsi"/>
        </w:rPr>
        <w:t>officials highlighted the US-Japan relationship and the alliance in particular, as a “cornerstone” of US engagement in Asia and Japan’s foreign policy respectively</w:t>
      </w:r>
      <w:r w:rsidRPr="00FD38FC">
        <w:rPr>
          <w:rFonts w:asciiTheme="majorHAnsi" w:hAnsiTheme="majorHAnsi" w:cs="Arial"/>
          <w:color w:val="343434"/>
          <w:sz w:val="16"/>
        </w:rPr>
        <w:t xml:space="preserve">. While some experts have questioned whether such words still ring true as they debate the relative influence of both nations in the face of a rising China, </w:t>
      </w:r>
      <w:r w:rsidRPr="00FD38FC">
        <w:rPr>
          <w:rStyle w:val="StyleBoldUnderline"/>
          <w:rFonts w:asciiTheme="majorHAnsi" w:hAnsiTheme="majorHAnsi"/>
        </w:rPr>
        <w:t>opinion polls of Americans and Japanese in 2012 show that the public believes the partnership is as important as ever. Japan expert</w:t>
      </w:r>
      <w:r w:rsidRPr="00FD38FC">
        <w:rPr>
          <w:rFonts w:asciiTheme="majorHAnsi" w:hAnsiTheme="majorHAnsi" w:cs="Arial"/>
          <w:color w:val="343434"/>
          <w:sz w:val="16"/>
        </w:rPr>
        <w:t xml:space="preserve"> from the Center of Strategic and International Studies, </w:t>
      </w:r>
      <w:r w:rsidRPr="00FD38FC">
        <w:rPr>
          <w:rStyle w:val="StyleBoldUnderline"/>
          <w:rFonts w:asciiTheme="majorHAnsi" w:hAnsiTheme="majorHAnsi"/>
        </w:rPr>
        <w:t>Mike Green describes</w:t>
      </w:r>
      <w:r w:rsidRPr="00FD38FC">
        <w:rPr>
          <w:rFonts w:asciiTheme="majorHAnsi" w:hAnsiTheme="majorHAnsi" w:cs="Arial"/>
          <w:color w:val="343434"/>
          <w:sz w:val="16"/>
        </w:rPr>
        <w:t xml:space="preserve"> a “disconnect” between the Washington DC based politico-policy community, and the rest of the country. In </w:t>
      </w:r>
      <w:hyperlink r:id="rId37" w:history="1">
        <w:r w:rsidRPr="00FD38FC">
          <w:rPr>
            <w:rFonts w:asciiTheme="majorHAnsi" w:hAnsiTheme="majorHAnsi" w:cs="Arial"/>
            <w:color w:val="343434"/>
            <w:sz w:val="16"/>
          </w:rPr>
          <w:t>his commentary</w:t>
        </w:r>
      </w:hyperlink>
      <w:r w:rsidRPr="00FD38FC">
        <w:rPr>
          <w:rFonts w:asciiTheme="majorHAnsi" w:hAnsiTheme="majorHAnsi" w:cs="Arial"/>
          <w:color w:val="343434"/>
          <w:sz w:val="16"/>
        </w:rPr>
        <w:t xml:space="preserve"> on American Views of Asia and the Future of the US Japan Alliance from </w:t>
      </w:r>
      <w:r w:rsidRPr="00FD38FC">
        <w:rPr>
          <w:rStyle w:val="StyleBoldUnderline"/>
          <w:rFonts w:asciiTheme="majorHAnsi" w:hAnsiTheme="majorHAnsi"/>
        </w:rPr>
        <w:t xml:space="preserve">results of the 2012 Chicago Council </w:t>
      </w:r>
      <w:hyperlink r:id="rId38" w:history="1">
        <w:r w:rsidRPr="00FD38FC">
          <w:rPr>
            <w:rStyle w:val="StyleBoldUnderline"/>
            <w:rFonts w:asciiTheme="majorHAnsi" w:hAnsiTheme="majorHAnsi"/>
          </w:rPr>
          <w:t>Survey on American Public Opinion and U.S. Foreign Policy</w:t>
        </w:r>
      </w:hyperlink>
      <w:r w:rsidRPr="00FD38FC">
        <w:rPr>
          <w:rFonts w:asciiTheme="majorHAnsi" w:hAnsiTheme="majorHAnsi" w:cs="Arial"/>
          <w:color w:val="343434"/>
          <w:sz w:val="16"/>
        </w:rPr>
        <w:t xml:space="preserve">, he explains: “Where many inside the Beltway see a rapidly rising and threatening China and a hopelessly drifting Japan, Americans elsewhere seem to appreciate that China’s rising power is not necessarily a threat, that </w:t>
      </w:r>
      <w:r w:rsidRPr="00FD38FC">
        <w:rPr>
          <w:rStyle w:val="StyleBoldUnderline"/>
          <w:rFonts w:asciiTheme="majorHAnsi" w:hAnsiTheme="majorHAnsi"/>
        </w:rPr>
        <w:t>Japan continues to be a powerful and trusted ally</w:t>
      </w:r>
      <w:r w:rsidRPr="00FD38FC">
        <w:rPr>
          <w:rFonts w:asciiTheme="majorHAnsi" w:hAnsiTheme="majorHAnsi" w:cs="Arial"/>
          <w:color w:val="343434"/>
          <w:sz w:val="16"/>
        </w:rPr>
        <w:t xml:space="preserve">, and that more can be done to cement our relationship with Japan and the region through strengthening alliances and promoting trade.” When asked to directly compare Japan and China in terms of importance to US strategic interests, 70% responded that China was more important than Japan. However Green pointed out that Americans currently perceive Japan and China very differently. </w:t>
      </w:r>
      <w:r w:rsidRPr="00FD38FC">
        <w:rPr>
          <w:rStyle w:val="StyleBoldUnderline"/>
          <w:rFonts w:asciiTheme="majorHAnsi" w:hAnsiTheme="majorHAnsi"/>
        </w:rPr>
        <w:t>The</w:t>
      </w:r>
      <w:r w:rsidRPr="00FD38FC">
        <w:rPr>
          <w:rFonts w:asciiTheme="majorHAnsi" w:hAnsiTheme="majorHAnsi" w:cs="Arial"/>
          <w:color w:val="343434"/>
          <w:sz w:val="16"/>
        </w:rPr>
        <w:t xml:space="preserve"> same </w:t>
      </w:r>
      <w:r w:rsidRPr="00FD38FC">
        <w:rPr>
          <w:rStyle w:val="StyleBoldUnderline"/>
          <w:rFonts w:asciiTheme="majorHAnsi" w:hAnsiTheme="majorHAnsi"/>
        </w:rPr>
        <w:t>poll reports that 80% consider Japan a partner, not a rival</w:t>
      </w:r>
      <w:r w:rsidRPr="00FD38FC">
        <w:rPr>
          <w:rFonts w:asciiTheme="majorHAnsi" w:hAnsiTheme="majorHAnsi" w:cs="Arial"/>
          <w:color w:val="343434"/>
          <w:sz w:val="16"/>
        </w:rPr>
        <w:t xml:space="preserve">, opposed to only 48% who felt the same toward China. </w:t>
      </w:r>
      <w:r w:rsidRPr="00FD38FC">
        <w:rPr>
          <w:rStyle w:val="StyleBoldUnderline"/>
          <w:rFonts w:asciiTheme="majorHAnsi" w:hAnsiTheme="majorHAnsi"/>
        </w:rPr>
        <w:t>This sentiment has improved over time as well, in 2006 only 73% polled considered the US and Japan as “mostly partners.” In trade 56% view Japan as among America’s top 10 trading partners and the majority consider it to be a “fair trader,” in stark contrast to the 1990s when only 17% thought so.</w:t>
      </w:r>
      <w:r w:rsidRPr="00FD38FC">
        <w:rPr>
          <w:rFonts w:asciiTheme="majorHAnsi" w:hAnsiTheme="majorHAnsi" w:cs="Arial"/>
          <w:color w:val="343434"/>
          <w:sz w:val="16"/>
        </w:rPr>
        <w:t xml:space="preserve"> These results were echoed in other annual polls of American sentiment toward Japan. </w:t>
      </w:r>
      <w:r w:rsidRPr="00FD38FC">
        <w:rPr>
          <w:rStyle w:val="StyleBoldUnderline"/>
          <w:rFonts w:asciiTheme="majorHAnsi" w:hAnsiTheme="majorHAnsi"/>
        </w:rPr>
        <w:t xml:space="preserve">In </w:t>
      </w:r>
      <w:hyperlink r:id="rId39" w:history="1">
        <w:r w:rsidRPr="00FD38FC">
          <w:rPr>
            <w:rStyle w:val="StyleBoldUnderline"/>
            <w:rFonts w:asciiTheme="majorHAnsi" w:hAnsiTheme="majorHAnsi"/>
          </w:rPr>
          <w:t>the annual U.S. Image of Japan poll</w:t>
        </w:r>
      </w:hyperlink>
      <w:r w:rsidRPr="00FD38FC">
        <w:rPr>
          <w:rStyle w:val="StyleBoldUnderline"/>
          <w:rFonts w:asciiTheme="majorHAnsi" w:hAnsiTheme="majorHAnsi"/>
        </w:rPr>
        <w:t>, conducted by Gallop</w:t>
      </w:r>
      <w:r w:rsidRPr="00FD38FC">
        <w:rPr>
          <w:rFonts w:asciiTheme="majorHAnsi" w:hAnsiTheme="majorHAnsi" w:cs="Arial"/>
          <w:color w:val="343434"/>
          <w:sz w:val="16"/>
        </w:rPr>
        <w:t xml:space="preserve"> on behalf of the Japanese government, </w:t>
      </w:r>
      <w:r w:rsidRPr="00FD38FC">
        <w:rPr>
          <w:rStyle w:val="StyleBoldUnderline"/>
          <w:rFonts w:asciiTheme="majorHAnsi" w:hAnsiTheme="majorHAnsi"/>
        </w:rPr>
        <w:t>50% of the general population respondents named Japan as America’s most important partner in the region</w:t>
      </w:r>
      <w:r w:rsidRPr="00FD38FC">
        <w:rPr>
          <w:rFonts w:asciiTheme="majorHAnsi" w:hAnsiTheme="majorHAnsi" w:cs="Arial"/>
          <w:color w:val="343434"/>
          <w:sz w:val="16"/>
        </w:rPr>
        <w:t xml:space="preserve">, just one year after China edged out Japan for the title. </w:t>
      </w:r>
      <w:r w:rsidRPr="00FD38FC">
        <w:rPr>
          <w:rStyle w:val="StyleBoldUnderline"/>
          <w:rFonts w:asciiTheme="majorHAnsi" w:hAnsiTheme="majorHAnsi"/>
        </w:rPr>
        <w:t>This was the highest share in over ten years of polling</w:t>
      </w:r>
      <w:r w:rsidRPr="00FD38FC">
        <w:rPr>
          <w:rFonts w:asciiTheme="majorHAnsi" w:hAnsiTheme="majorHAnsi" w:cs="Arial"/>
          <w:color w:val="343434"/>
          <w:sz w:val="16"/>
        </w:rPr>
        <w:t xml:space="preserve">, with the good state of political and general ties between the US and Japan named as the top reason. The 2012 poll also showed no change from the previous year’s record </w:t>
      </w:r>
      <w:r w:rsidRPr="00FD38FC">
        <w:rPr>
          <w:rStyle w:val="StyleBoldUnderline"/>
          <w:rFonts w:asciiTheme="majorHAnsi" w:hAnsiTheme="majorHAnsi"/>
        </w:rPr>
        <w:t>84% of American respondents consider</w:t>
      </w:r>
      <w:r w:rsidRPr="00FD38FC">
        <w:rPr>
          <w:rFonts w:asciiTheme="majorHAnsi" w:hAnsiTheme="majorHAnsi" w:cs="Arial"/>
          <w:color w:val="343434"/>
          <w:sz w:val="16"/>
        </w:rPr>
        <w:t xml:space="preserve">ing </w:t>
      </w:r>
      <w:r w:rsidRPr="00FD38FC">
        <w:rPr>
          <w:rStyle w:val="StyleBoldUnderline"/>
          <w:rFonts w:asciiTheme="majorHAnsi" w:hAnsiTheme="majorHAnsi"/>
        </w:rPr>
        <w:t>Japan to be a dependable ally and friend</w:t>
      </w:r>
      <w:r w:rsidRPr="00FD38FC">
        <w:rPr>
          <w:rFonts w:asciiTheme="majorHAnsi" w:hAnsiTheme="majorHAnsi" w:cs="Arial"/>
          <w:color w:val="343434"/>
          <w:sz w:val="16"/>
        </w:rPr>
        <w:t xml:space="preserve">. Amid growing strategic tensions in the Asia-Pacific and defense spending debates at home, the survey for the first time asked Americans to rate the importance of the presence of US military forces in Japan to the security of the United States- 81% considered American military presence in Japan to be important. </w:t>
      </w:r>
      <w:r w:rsidRPr="00FD38FC">
        <w:rPr>
          <w:rStyle w:val="StyleBoldUnderline"/>
          <w:rFonts w:asciiTheme="majorHAnsi" w:hAnsiTheme="majorHAnsi"/>
        </w:rPr>
        <w:t>In Japan meanwhile, the perception of the United States remains favorable.</w:t>
      </w:r>
      <w:r w:rsidRPr="00FD38FC">
        <w:rPr>
          <w:rFonts w:asciiTheme="majorHAnsi" w:hAnsiTheme="majorHAnsi" w:cs="Arial"/>
          <w:color w:val="343434"/>
          <w:sz w:val="16"/>
        </w:rPr>
        <w:t xml:space="preserve"> The results of </w:t>
      </w:r>
      <w:r w:rsidRPr="00FD38FC">
        <w:rPr>
          <w:rStyle w:val="StyleBoldUnderline"/>
          <w:rFonts w:asciiTheme="majorHAnsi" w:hAnsiTheme="majorHAnsi"/>
        </w:rPr>
        <w:t xml:space="preserve">the </w:t>
      </w:r>
      <w:hyperlink r:id="rId40" w:history="1">
        <w:r w:rsidRPr="00FD38FC">
          <w:rPr>
            <w:rStyle w:val="StyleBoldUnderline"/>
            <w:rFonts w:asciiTheme="majorHAnsi" w:hAnsiTheme="majorHAnsi"/>
          </w:rPr>
          <w:t>2012 Pew Global Attitudes</w:t>
        </w:r>
      </w:hyperlink>
      <w:r w:rsidRPr="00FD38FC">
        <w:rPr>
          <w:rStyle w:val="StyleBoldUnderline"/>
          <w:rFonts w:asciiTheme="majorHAnsi" w:hAnsiTheme="majorHAnsi"/>
        </w:rPr>
        <w:t xml:space="preserve"> poll on Japan’s view of Americans and the US </w:t>
      </w:r>
      <w:r w:rsidRPr="00FD38FC">
        <w:rPr>
          <w:rFonts w:asciiTheme="majorHAnsi" w:hAnsiTheme="majorHAnsi" w:cs="Arial"/>
          <w:color w:val="343434"/>
          <w:sz w:val="16"/>
        </w:rPr>
        <w:t xml:space="preserve">might not be as high as the previous year’s results (the survey in 2011 was conducted on the heels of the joint US-Japan relief mission: Operation Tomodachi), they </w:t>
      </w:r>
      <w:r w:rsidRPr="00FD38FC">
        <w:rPr>
          <w:rStyle w:val="StyleBoldUnderline"/>
          <w:rFonts w:asciiTheme="majorHAnsi" w:hAnsiTheme="majorHAnsi"/>
        </w:rPr>
        <w:t>reflect and overall positive opinion. Of the nations polled, that Japanese had the second most positive image of the US at 72%</w:t>
      </w:r>
      <w:r w:rsidRPr="00FD38FC">
        <w:rPr>
          <w:rFonts w:asciiTheme="majorHAnsi" w:hAnsiTheme="majorHAnsi" w:cs="Arial"/>
          <w:color w:val="343434"/>
          <w:sz w:val="16"/>
        </w:rPr>
        <w:t xml:space="preserve"> (after Italy). Their view of Americans was even higher; at 82% it was the highest among the participating countries. </w:t>
      </w:r>
      <w:r w:rsidRPr="00FD38FC">
        <w:rPr>
          <w:rStyle w:val="StyleBoldUnderline"/>
          <w:rFonts w:asciiTheme="majorHAnsi" w:hAnsiTheme="majorHAnsi"/>
        </w:rPr>
        <w:t>The Japanese also had the highest opinion of American democracy, and the spread of American ideas and customs.</w:t>
      </w:r>
      <w:r w:rsidRPr="00FD38FC">
        <w:rPr>
          <w:rFonts w:asciiTheme="majorHAnsi" w:hAnsiTheme="majorHAnsi" w:cs="Arial"/>
          <w:color w:val="343434"/>
          <w:sz w:val="16"/>
        </w:rPr>
        <w:t xml:space="preserve"> Despite </w:t>
      </w:r>
      <w:hyperlink r:id="rId41" w:history="1">
        <w:r w:rsidRPr="00FD38FC">
          <w:rPr>
            <w:rFonts w:asciiTheme="majorHAnsi" w:hAnsiTheme="majorHAnsi" w:cs="Arial"/>
            <w:color w:val="343434"/>
            <w:sz w:val="16"/>
          </w:rPr>
          <w:t>last year’s record support</w:t>
        </w:r>
      </w:hyperlink>
      <w:r w:rsidRPr="00FD38FC">
        <w:rPr>
          <w:rFonts w:asciiTheme="majorHAnsi" w:hAnsiTheme="majorHAnsi" w:cs="Arial"/>
          <w:color w:val="343434"/>
          <w:sz w:val="16"/>
        </w:rPr>
        <w:t xml:space="preserve"> for United States as a friend and partner among the Japanese population, the view of the US in Japan’s international relations has actually improved over the past year. According to </w:t>
      </w:r>
      <w:hyperlink r:id="rId42" w:history="1">
        <w:r w:rsidRPr="00FD38FC">
          <w:rPr>
            <w:rFonts w:asciiTheme="majorHAnsi" w:hAnsiTheme="majorHAnsi" w:cs="Arial"/>
            <w:color w:val="343434"/>
            <w:sz w:val="16"/>
          </w:rPr>
          <w:t>the annual foreign relations poll</w:t>
        </w:r>
      </w:hyperlink>
      <w:r w:rsidRPr="00FD38FC">
        <w:rPr>
          <w:rFonts w:asciiTheme="majorHAnsi" w:hAnsiTheme="majorHAnsi" w:cs="Arial"/>
          <w:color w:val="343434"/>
          <w:sz w:val="16"/>
        </w:rPr>
        <w:t xml:space="preserve"> issued by Japan’s cabinet office, feelings of friendship among the Japanese people toward the United States reached an all-time high 85% in 2012. The same poll reflected major shifts in opinion over Japan’s regional neighbors. Positive feelings toward strategic partners such as India and ASEAN rose as views of the relations with its closest neighbors dropped precipitously. Feelings of friendship with South Korea fell from 62% to 39% in one year, while now a record low of </w:t>
      </w:r>
      <w:hyperlink r:id="rId43" w:history="1">
        <w:r w:rsidRPr="00FD38FC">
          <w:rPr>
            <w:rFonts w:asciiTheme="majorHAnsi" w:hAnsiTheme="majorHAnsi" w:cs="Arial"/>
            <w:color w:val="343434"/>
            <w:sz w:val="16"/>
          </w:rPr>
          <w:t>18% professed feelings of amity toward China</w:t>
        </w:r>
      </w:hyperlink>
      <w:r w:rsidRPr="00FD38FC">
        <w:rPr>
          <w:rFonts w:asciiTheme="majorHAnsi" w:hAnsiTheme="majorHAnsi" w:cs="Arial"/>
          <w:color w:val="343434"/>
          <w:sz w:val="16"/>
        </w:rPr>
        <w:t xml:space="preserve"> in light of recent tensions. </w:t>
      </w:r>
      <w:r w:rsidRPr="00FD38FC">
        <w:rPr>
          <w:rStyle w:val="StyleBoldUnderline"/>
          <w:rFonts w:asciiTheme="majorHAnsi" w:hAnsiTheme="majorHAnsi"/>
        </w:rPr>
        <w:t>While politics and policy continue to be discussed in Washington and Tokyo and the US and Japan attempt to determine the best way to address mutual challenges of economics, demographics, and security, the polls show that at least among the public, there is a high degree of friendship, and a feeling of trust in the relationship between the two countries.</w:t>
      </w:r>
    </w:p>
    <w:p w14:paraId="7E984369" w14:textId="77777777" w:rsidR="001059B1" w:rsidRPr="00FD38FC" w:rsidRDefault="001059B1" w:rsidP="001059B1">
      <w:pPr>
        <w:pStyle w:val="Heading4"/>
      </w:pPr>
      <w:r w:rsidRPr="00FD38FC">
        <w:t xml:space="preserve">US Japan relations strong—US is Japan’s most important tie </w:t>
      </w:r>
    </w:p>
    <w:p w14:paraId="325EFEE5" w14:textId="77777777" w:rsidR="001059B1" w:rsidRPr="00FD38FC" w:rsidRDefault="001059B1" w:rsidP="001059B1">
      <w:pPr>
        <w:rPr>
          <w:rStyle w:val="StyleStyleBold12pt"/>
          <w:rFonts w:asciiTheme="majorHAnsi" w:hAnsiTheme="majorHAnsi"/>
        </w:rPr>
      </w:pPr>
      <w:r w:rsidRPr="00FD38FC">
        <w:rPr>
          <w:rStyle w:val="StyleStyleBold12pt"/>
          <w:rFonts w:asciiTheme="majorHAnsi" w:hAnsiTheme="majorHAnsi"/>
        </w:rPr>
        <w:t>Asia for Educators ‘09</w:t>
      </w:r>
    </w:p>
    <w:p w14:paraId="01655277" w14:textId="77777777" w:rsidR="001059B1" w:rsidRPr="00FD38FC" w:rsidRDefault="001059B1" w:rsidP="001059B1">
      <w:pPr>
        <w:rPr>
          <w:rFonts w:asciiTheme="majorHAnsi" w:eastAsia="Calibri" w:hAnsiTheme="majorHAnsi" w:cs="Times New Roman"/>
        </w:rPr>
      </w:pPr>
      <w:r w:rsidRPr="00FD38FC">
        <w:rPr>
          <w:rFonts w:asciiTheme="majorHAnsi" w:eastAsia="Calibri" w:hAnsiTheme="majorHAnsi" w:cs="Times New Roman"/>
        </w:rPr>
        <w:t xml:space="preserve">Asia for Educators is part of Columbia University, “Summary of Japan's Relations with Key Countries &amp; Regions in the Postwar Period”, </w:t>
      </w:r>
      <w:hyperlink r:id="rId44" w:history="1">
        <w:r w:rsidRPr="00FD38FC">
          <w:rPr>
            <w:rStyle w:val="Hyperlink"/>
            <w:rFonts w:asciiTheme="majorHAnsi" w:eastAsia="Calibri" w:hAnsiTheme="majorHAnsi" w:cs="Times New Roman"/>
          </w:rPr>
          <w:t>http://afe.easia.columbia.edu/special/japan_1950_foreign_relations.htm</w:t>
        </w:r>
      </w:hyperlink>
      <w:r w:rsidRPr="00FD38FC">
        <w:rPr>
          <w:rFonts w:asciiTheme="majorHAnsi" w:eastAsia="Calibri" w:hAnsiTheme="majorHAnsi" w:cs="Times New Roman"/>
        </w:rPr>
        <w:t>, Arvind</w:t>
      </w:r>
    </w:p>
    <w:p w14:paraId="27194658" w14:textId="77777777" w:rsidR="001059B1" w:rsidRPr="00FD38FC" w:rsidRDefault="001059B1" w:rsidP="001059B1">
      <w:pPr>
        <w:rPr>
          <w:rFonts w:asciiTheme="majorHAnsi" w:eastAsia="Calibri" w:hAnsiTheme="majorHAnsi" w:cs="Times New Roman"/>
          <w:sz w:val="16"/>
        </w:rPr>
      </w:pPr>
      <w:r w:rsidRPr="00FD38FC">
        <w:rPr>
          <w:rFonts w:asciiTheme="majorHAnsi" w:eastAsia="Calibri" w:hAnsiTheme="majorHAnsi" w:cs="Times New Roman"/>
          <w:sz w:val="16"/>
        </w:rPr>
        <w:t xml:space="preserve">Since World War II, </w:t>
      </w:r>
      <w:r w:rsidRPr="00FD38FC">
        <w:rPr>
          <w:rFonts w:asciiTheme="majorHAnsi" w:eastAsia="Calibri" w:hAnsiTheme="majorHAnsi" w:cs="Times New Roman"/>
          <w:b/>
          <w:iCs/>
          <w:u w:val="single"/>
        </w:rPr>
        <w:t>Japan's most important tie has been with the United States.</w:t>
      </w:r>
      <w:r w:rsidRPr="00FD38FC">
        <w:rPr>
          <w:rFonts w:asciiTheme="majorHAnsi" w:eastAsia="Calibri" w:hAnsiTheme="majorHAnsi" w:cs="Times New Roman"/>
          <w:sz w:val="16"/>
        </w:rPr>
        <w:t xml:space="preserve"> </w:t>
      </w:r>
      <w:r w:rsidRPr="00FD38FC">
        <w:rPr>
          <w:rFonts w:asciiTheme="majorHAnsi" w:eastAsia="Calibri" w:hAnsiTheme="majorHAnsi" w:cs="Times New Roman"/>
          <w:b/>
          <w:iCs/>
          <w:u w:val="single"/>
        </w:rPr>
        <w:t>Japan's mutual defense treaty with the United States is central to its security.</w:t>
      </w:r>
      <w:r w:rsidRPr="00FD38FC">
        <w:rPr>
          <w:rFonts w:asciiTheme="majorHAnsi" w:eastAsia="Calibri" w:hAnsiTheme="majorHAnsi" w:cs="Times New Roman"/>
          <w:sz w:val="16"/>
        </w:rPr>
        <w:t xml:space="preserve"> </w:t>
      </w:r>
      <w:r w:rsidRPr="00FD38FC">
        <w:rPr>
          <w:rFonts w:asciiTheme="majorHAnsi" w:eastAsia="Calibri" w:hAnsiTheme="majorHAnsi" w:cs="Times New Roman"/>
          <w:b/>
          <w:iCs/>
          <w:u w:val="single"/>
        </w:rPr>
        <w:t>The United States is committed to defend Japan and maintains military bases in Japan partially for that purpose</w:t>
      </w:r>
      <w:r w:rsidRPr="00FD38FC">
        <w:rPr>
          <w:rFonts w:asciiTheme="majorHAnsi" w:eastAsia="Calibri" w:hAnsiTheme="majorHAnsi" w:cs="Times New Roman"/>
          <w:sz w:val="16"/>
        </w:rPr>
        <w:t xml:space="preserve">. Despite Japan's defeat and subsequent occupation by Americans, </w:t>
      </w:r>
      <w:r w:rsidRPr="00FD38FC">
        <w:rPr>
          <w:rFonts w:asciiTheme="majorHAnsi" w:eastAsia="Calibri" w:hAnsiTheme="majorHAnsi" w:cs="Times New Roman"/>
          <w:b/>
          <w:iCs/>
          <w:u w:val="single"/>
        </w:rPr>
        <w:t>relations with the United States have been friendly and close</w:t>
      </w:r>
      <w:r w:rsidRPr="00FD38FC">
        <w:rPr>
          <w:rFonts w:asciiTheme="majorHAnsi" w:eastAsia="Calibri" w:hAnsiTheme="majorHAnsi" w:cs="Times New Roman"/>
          <w:sz w:val="16"/>
        </w:rPr>
        <w:t xml:space="preserve"> except for intermittent bouts of trade friction beginning in the 1970s. </w:t>
      </w:r>
      <w:r w:rsidRPr="00FD38FC">
        <w:rPr>
          <w:rFonts w:asciiTheme="majorHAnsi" w:eastAsia="Calibri" w:hAnsiTheme="majorHAnsi" w:cs="Times New Roman"/>
          <w:b/>
          <w:iCs/>
          <w:u w:val="single"/>
        </w:rPr>
        <w:t xml:space="preserve">The United States sponsored Japan's membership in various international organizations, including the United Nations, the Organization for Economic Cooperation and Development (OECD), and the General Agreement on Tariffs and Trade (GATT). Trade between the United States and Japan is very important to both countries. The United States is a major market for Japanese exports as well as a primary source of imports </w:t>
      </w:r>
      <w:r w:rsidRPr="00FD38FC">
        <w:rPr>
          <w:rFonts w:asciiTheme="majorHAnsi" w:eastAsia="Calibri" w:hAnsiTheme="majorHAnsi" w:cs="Times New Roman"/>
          <w:sz w:val="16"/>
        </w:rPr>
        <w:t>(including a large percentage of Japan's food imports).</w:t>
      </w:r>
    </w:p>
    <w:p w14:paraId="2E9DFCB0" w14:textId="1263F71F" w:rsidR="0010533E" w:rsidRPr="00FD38FC" w:rsidRDefault="00C9488D" w:rsidP="00C9488D">
      <w:pPr>
        <w:pStyle w:val="Heading3"/>
      </w:pPr>
      <w:r w:rsidRPr="00FD38FC">
        <w:t xml:space="preserve">2NC UQ: </w:t>
      </w:r>
      <w:r w:rsidR="00A46BAC" w:rsidRPr="00FD38FC">
        <w:t>Brink</w:t>
      </w:r>
    </w:p>
    <w:p w14:paraId="0872257F" w14:textId="0B9D83E5" w:rsidR="00C9488D" w:rsidRPr="00FD38FC" w:rsidRDefault="00C9488D" w:rsidP="00C9488D">
      <w:pPr>
        <w:pStyle w:val="Heading4"/>
        <w:rPr>
          <w:rStyle w:val="StyleStyleBold12pt"/>
          <w:b/>
        </w:rPr>
      </w:pPr>
      <w:r w:rsidRPr="00FD38FC">
        <w:rPr>
          <w:rStyle w:val="StyleStyleBold12pt"/>
          <w:b/>
        </w:rPr>
        <w:t>Relations are on the brink – now is key time to ensure our commitment to the alliance isn’t questioned any more than it already is due to evolving Japanese goals and political changes</w:t>
      </w:r>
    </w:p>
    <w:p w14:paraId="1A95385B" w14:textId="77777777" w:rsidR="00C9488D" w:rsidRPr="00FD38FC" w:rsidRDefault="00C9488D" w:rsidP="00C9488D">
      <w:pPr>
        <w:rPr>
          <w:rStyle w:val="StyleStyleBold12pt"/>
        </w:rPr>
      </w:pPr>
      <w:r w:rsidRPr="00FD38FC">
        <w:rPr>
          <w:rStyle w:val="StyleStyleBold12pt"/>
        </w:rPr>
        <w:t>Oswald 5/29</w:t>
      </w:r>
    </w:p>
    <w:p w14:paraId="699FB01B" w14:textId="77777777" w:rsidR="00C9488D" w:rsidRPr="00FD38FC" w:rsidRDefault="00C9488D" w:rsidP="00C9488D">
      <w:r w:rsidRPr="00FD38FC">
        <w:t xml:space="preserve">Rachel Oswald, Roll Call staffwriter, 5/29/16, “The US and Japan: An Alliance, Redefined” </w:t>
      </w:r>
      <w:hyperlink r:id="rId45" w:history="1">
        <w:r w:rsidRPr="00FD38FC">
          <w:rPr>
            <w:rStyle w:val="Hyperlink"/>
          </w:rPr>
          <w:t>http://www.rollcall.com/news/policy/u-s-japan-alliance-redefined-asia-pacific-defense-china-shinzo-abe-trump-clinton</w:t>
        </w:r>
      </w:hyperlink>
      <w:r w:rsidRPr="00FD38FC">
        <w:t>, rxb</w:t>
      </w:r>
    </w:p>
    <w:p w14:paraId="2E33ECBA" w14:textId="77777777" w:rsidR="00C9488D" w:rsidRPr="00FD38FC" w:rsidRDefault="00C9488D" w:rsidP="00C9488D"/>
    <w:p w14:paraId="190D6B26" w14:textId="77777777" w:rsidR="00C9488D" w:rsidRPr="00FD38FC" w:rsidRDefault="00C9488D" w:rsidP="00C9488D">
      <w:pPr>
        <w:rPr>
          <w:rStyle w:val="StyleBoldUnderline"/>
        </w:rPr>
      </w:pPr>
      <w:r w:rsidRPr="00FD38FC">
        <w:rPr>
          <w:sz w:val="16"/>
        </w:rPr>
        <w:t xml:space="preserve">President Barack </w:t>
      </w:r>
      <w:r w:rsidRPr="00FD38FC">
        <w:rPr>
          <w:rStyle w:val="StyleBoldUnderline"/>
        </w:rPr>
        <w:t>Obama traveled to Japan</w:t>
      </w:r>
      <w:r w:rsidRPr="00FD38FC">
        <w:rPr>
          <w:sz w:val="16"/>
        </w:rPr>
        <w:t xml:space="preserve"> this week for the G-7 summit and a landmark visit to Hiroshima, but </w:t>
      </w:r>
      <w:r w:rsidRPr="00FD38FC">
        <w:rPr>
          <w:rStyle w:val="StyleBoldUnderline"/>
        </w:rPr>
        <w:t>the trip</w:t>
      </w:r>
      <w:r w:rsidRPr="00FD38FC">
        <w:rPr>
          <w:sz w:val="16"/>
        </w:rPr>
        <w:t xml:space="preserve"> also </w:t>
      </w:r>
      <w:r w:rsidRPr="00FD38FC">
        <w:rPr>
          <w:rStyle w:val="StyleBoldUnderline"/>
        </w:rPr>
        <w:t xml:space="preserve">came at </w:t>
      </w:r>
      <w:r w:rsidRPr="00FD38FC">
        <w:rPr>
          <w:rStyle w:val="Emphasis"/>
        </w:rPr>
        <w:t>a fragile time in the 70-year-old alliance</w:t>
      </w:r>
      <w:r w:rsidRPr="00FD38FC">
        <w:rPr>
          <w:rStyle w:val="StyleBoldUnderline"/>
        </w:rPr>
        <w:t xml:space="preserve"> between the two countries</w:t>
      </w:r>
      <w:r w:rsidRPr="00FD38FC">
        <w:rPr>
          <w:rStyle w:val="Emphasis"/>
        </w:rPr>
        <w:t>. The partnership finds itself under greater scrutiny</w:t>
      </w:r>
      <w:r w:rsidRPr="00FD38FC">
        <w:rPr>
          <w:sz w:val="16"/>
        </w:rPr>
        <w:t xml:space="preserve"> </w:t>
      </w:r>
      <w:r w:rsidRPr="00FD38FC">
        <w:rPr>
          <w:rStyle w:val="StyleBoldUnderline"/>
        </w:rPr>
        <w:t>amid the Asia-Pacific region’s shifting geopolitics.  </w:t>
      </w:r>
    </w:p>
    <w:p w14:paraId="32D44089" w14:textId="77777777" w:rsidR="00C9488D" w:rsidRPr="00FD38FC" w:rsidRDefault="00C9488D" w:rsidP="00C9488D">
      <w:pPr>
        <w:rPr>
          <w:rStyle w:val="StyleBoldUnderline"/>
        </w:rPr>
      </w:pPr>
      <w:r w:rsidRPr="00FD38FC">
        <w:rPr>
          <w:rStyle w:val="StyleBoldUnderline"/>
        </w:rPr>
        <w:t>In his first term, Obama outlined what he said would be the United States’ strategic pivot to Asia,</w:t>
      </w:r>
      <w:r w:rsidRPr="00FD38FC">
        <w:rPr>
          <w:sz w:val="16"/>
        </w:rPr>
        <w:t xml:space="preserve"> home to four the top 10 U.S. trade partners and nearly two-thirds of global economic growth. It was to be a rebalancing of U.S. interests in the new century. </w:t>
      </w:r>
      <w:r w:rsidRPr="00FD38FC">
        <w:rPr>
          <w:rStyle w:val="StyleBoldUnderline"/>
        </w:rPr>
        <w:t>And now, as China lays claim to disputed territory in the South China Sea and North Korea continues its nuclear weapon threats, the world will see if the U.S. rebalance is up to the challenge.  </w:t>
      </w:r>
    </w:p>
    <w:p w14:paraId="13BC964C" w14:textId="77777777" w:rsidR="00C9488D" w:rsidRPr="00FD38FC" w:rsidRDefault="00C9488D" w:rsidP="00C9488D">
      <w:pPr>
        <w:rPr>
          <w:rStyle w:val="StyleBoldUnderline"/>
        </w:rPr>
      </w:pPr>
      <w:r w:rsidRPr="00FD38FC">
        <w:rPr>
          <w:rStyle w:val="StyleBoldUnderline"/>
        </w:rPr>
        <w:t>Central to the administration’s Asia-Pacific strategy is the U.S. alliance with Japan, one of the most important and least understood of all U.S. security relationships.  </w:t>
      </w:r>
    </w:p>
    <w:p w14:paraId="44DEA2DF" w14:textId="77777777" w:rsidR="00C9488D" w:rsidRPr="00FD38FC" w:rsidRDefault="00C9488D" w:rsidP="00C9488D">
      <w:pPr>
        <w:rPr>
          <w:sz w:val="16"/>
        </w:rPr>
      </w:pPr>
      <w:r w:rsidRPr="00FD38FC">
        <w:rPr>
          <w:sz w:val="16"/>
        </w:rPr>
        <w:t xml:space="preserve">Japanese Prime Minister Shinzo </w:t>
      </w:r>
      <w:r w:rsidRPr="00FD38FC">
        <w:rPr>
          <w:rStyle w:val="StyleBoldUnderline"/>
        </w:rPr>
        <w:t>Abe is seeking a greater leadership role for his country in bolstering the post-World War II global order.</w:t>
      </w:r>
      <w:r w:rsidRPr="00FD38FC">
        <w:rPr>
          <w:sz w:val="16"/>
        </w:rPr>
        <w:t xml:space="preserve"> That order is being challenged, particularly by China’s economic clout and the recent military saber-rattling of Russia.  </w:t>
      </w:r>
    </w:p>
    <w:p w14:paraId="2C1B26DF" w14:textId="77777777" w:rsidR="00C9488D" w:rsidRPr="00FD38FC" w:rsidRDefault="00C9488D" w:rsidP="00C9488D">
      <w:pPr>
        <w:rPr>
          <w:rStyle w:val="StyleBoldUnderline"/>
        </w:rPr>
      </w:pPr>
      <w:r w:rsidRPr="00FD38FC">
        <w:rPr>
          <w:rStyle w:val="StyleBoldUnderline"/>
        </w:rPr>
        <w:t xml:space="preserve">In recent years, Japan, eager to show its commitment to working with the U.S. military, has moved past the strictly pacifist security posture it adopted after World War II. </w:t>
      </w:r>
      <w:r w:rsidRPr="00FD38FC">
        <w:rPr>
          <w:sz w:val="16"/>
        </w:rPr>
        <w:t xml:space="preserve">A little over a year ago, </w:t>
      </w:r>
      <w:r w:rsidRPr="00FD38FC">
        <w:rPr>
          <w:rStyle w:val="StyleBoldUnderline"/>
        </w:rPr>
        <w:t>the United States and Japan finalized new defense cooperation guidelines allowing deeper military collaboration.  </w:t>
      </w:r>
    </w:p>
    <w:p w14:paraId="28AEF508" w14:textId="77777777" w:rsidR="00C9488D" w:rsidRPr="00FD38FC" w:rsidRDefault="00C9488D" w:rsidP="00C9488D">
      <w:pPr>
        <w:rPr>
          <w:sz w:val="16"/>
          <w:szCs w:val="16"/>
        </w:rPr>
      </w:pPr>
      <w:r w:rsidRPr="00FD38FC">
        <w:rPr>
          <w:sz w:val="16"/>
          <w:szCs w:val="16"/>
        </w:rPr>
        <w:t>In September, Japan’s parliament, the Diet, approved legislation that would, in the words of the Abe government, “reactivate Japan’s innate right to collective self-defense,” authorizing the country’s Self-Defense Forces to come to the defense of threatened allies, namely the United States.  </w:t>
      </w:r>
    </w:p>
    <w:p w14:paraId="5AFAFA56" w14:textId="77777777" w:rsidR="00C9488D" w:rsidRPr="00FD38FC" w:rsidRDefault="00C9488D" w:rsidP="00C9488D">
      <w:pPr>
        <w:rPr>
          <w:rStyle w:val="StyleBoldUnderline"/>
        </w:rPr>
      </w:pPr>
      <w:r w:rsidRPr="00FD38FC">
        <w:rPr>
          <w:sz w:val="16"/>
        </w:rPr>
        <w:t xml:space="preserve">Abraham Denmark, deputy assistant secretary of Defense for East Asia, said “2015 was a historic year for us and for the alliance,” and </w:t>
      </w:r>
      <w:r w:rsidRPr="00FD38FC">
        <w:rPr>
          <w:rStyle w:val="StyleBoldUnderline"/>
        </w:rPr>
        <w:t>the United States wants “to ensure that momentum continues.”  </w:t>
      </w:r>
    </w:p>
    <w:p w14:paraId="6962AB8D" w14:textId="77777777" w:rsidR="00C9488D" w:rsidRPr="00FD38FC" w:rsidRDefault="00C9488D" w:rsidP="00C9488D">
      <w:r w:rsidRPr="00FD38FC">
        <w:rPr>
          <w:rStyle w:val="StyleBoldUnderline"/>
        </w:rPr>
        <w:t>Japanese officials are trying to demonstrate to Washington they are working overtime to modernize their regional defense posture.</w:t>
      </w:r>
    </w:p>
    <w:p w14:paraId="095C3929" w14:textId="77777777" w:rsidR="00C9488D" w:rsidRPr="00FD38FC" w:rsidRDefault="00C9488D" w:rsidP="00C9488D">
      <w:pPr>
        <w:rPr>
          <w:rStyle w:val="StyleBoldUnderline"/>
        </w:rPr>
      </w:pPr>
      <w:r w:rsidRPr="00FD38FC">
        <w:rPr>
          <w:sz w:val="16"/>
        </w:rPr>
        <w:t>“</w:t>
      </w:r>
      <w:r w:rsidRPr="00FD38FC">
        <w:rPr>
          <w:rStyle w:val="StyleBoldUnderline"/>
        </w:rPr>
        <w:t>Japan is the most determined military partner of the United States</w:t>
      </w:r>
      <w:r w:rsidRPr="00FD38FC">
        <w:rPr>
          <w:sz w:val="16"/>
        </w:rPr>
        <w:t xml:space="preserve">,” said Yoji Koda, a retired vice admiral of the Japanese Maritime Self-Defense Force. </w:t>
      </w:r>
      <w:r w:rsidRPr="00FD38FC">
        <w:rPr>
          <w:rStyle w:val="StyleBoldUnderline"/>
        </w:rPr>
        <w:t>But Koda and others worry there is little awareness of Japan’s role in world security efforts.</w:t>
      </w:r>
      <w:r w:rsidRPr="00FD38FC">
        <w:rPr>
          <w:sz w:val="16"/>
        </w:rPr>
        <w:t xml:space="preserve"> “Washington always complains, ‘free rider.’ But </w:t>
      </w:r>
      <w:r w:rsidRPr="00FD38FC">
        <w:rPr>
          <w:rStyle w:val="StyleBoldUnderline"/>
        </w:rPr>
        <w:t>if there were no Japan, U.S. world strategy doesn’t function.”  </w:t>
      </w:r>
    </w:p>
    <w:p w14:paraId="320993D1" w14:textId="77777777" w:rsidR="00C9488D" w:rsidRPr="00FD38FC" w:rsidRDefault="00C9488D" w:rsidP="00C9488D">
      <w:pPr>
        <w:rPr>
          <w:rStyle w:val="StyleBoldUnderline"/>
        </w:rPr>
      </w:pPr>
      <w:r w:rsidRPr="00FD38FC">
        <w:rPr>
          <w:rStyle w:val="StyleBoldUnderline"/>
        </w:rPr>
        <w:t>Japanese Defense and Foreign Ministry officials say they are working to put into action the new parameters for the Self-Defense Forces. But learning the real-world implications of these parameters is tricky.  </w:t>
      </w:r>
    </w:p>
    <w:p w14:paraId="34787C10" w14:textId="77777777" w:rsidR="00C9488D" w:rsidRPr="00FD38FC" w:rsidRDefault="00C9488D" w:rsidP="00C9488D">
      <w:pPr>
        <w:rPr>
          <w:rStyle w:val="StyleBoldUnderline"/>
        </w:rPr>
      </w:pPr>
      <w:r w:rsidRPr="00FD38FC">
        <w:rPr>
          <w:rStyle w:val="StyleBoldUnderline"/>
        </w:rPr>
        <w:t>Any changes are controversial with the Japanese public, which feels passionately about avoiding actions that could lead to a return of the nationalist, militaristic policies that dominated the country in the buildup to and during World War II.  </w:t>
      </w:r>
    </w:p>
    <w:p w14:paraId="0D3C4210" w14:textId="77777777" w:rsidR="00C9488D" w:rsidRPr="00FD38FC" w:rsidRDefault="00C9488D" w:rsidP="00C9488D">
      <w:pPr>
        <w:rPr>
          <w:rStyle w:val="StyleBoldUnderline"/>
        </w:rPr>
      </w:pPr>
      <w:r w:rsidRPr="00FD38FC">
        <w:rPr>
          <w:sz w:val="16"/>
        </w:rPr>
        <w:t>Still, </w:t>
      </w:r>
      <w:r w:rsidRPr="00FD38FC">
        <w:rPr>
          <w:rStyle w:val="StyleBoldUnderline"/>
        </w:rPr>
        <w:t>Pentagon and State Department officials say they are pleased with the progress made in implementing Japan’s new authorities for allied defense.  </w:t>
      </w:r>
    </w:p>
    <w:p w14:paraId="5BBF27E4" w14:textId="77777777" w:rsidR="00C9488D" w:rsidRPr="00FD38FC" w:rsidRDefault="00C9488D" w:rsidP="00C9488D">
      <w:pPr>
        <w:rPr>
          <w:sz w:val="16"/>
          <w:szCs w:val="16"/>
        </w:rPr>
      </w:pPr>
      <w:r w:rsidRPr="00FD38FC">
        <w:rPr>
          <w:sz w:val="16"/>
          <w:szCs w:val="16"/>
        </w:rPr>
        <w:t>“The U.S.-Japan alliance is the cornerstone of peace and security in the Asia-Pacific region and we do not see that changing in the future,” said Denmark.  </w:t>
      </w:r>
    </w:p>
    <w:p w14:paraId="4F6A4BFD" w14:textId="77777777" w:rsidR="00C9488D" w:rsidRPr="00FD38FC" w:rsidRDefault="00C9488D" w:rsidP="00C9488D">
      <w:pPr>
        <w:rPr>
          <w:rStyle w:val="StyleBoldUnderline"/>
        </w:rPr>
      </w:pPr>
      <w:r w:rsidRPr="00FD38FC">
        <w:rPr>
          <w:rStyle w:val="StyleBoldUnderline"/>
        </w:rPr>
        <w:t>Where the alliance was once primarily aimed at restraining the Soviet Union, it is now taking into account a wider range of threats, from China and North Korea, and it is also encompassing piracy, terrorism and natural disasters.  </w:t>
      </w:r>
    </w:p>
    <w:p w14:paraId="3BF213E9" w14:textId="77777777" w:rsidR="00C9488D" w:rsidRPr="00FD38FC" w:rsidRDefault="00C9488D" w:rsidP="00C9488D">
      <w:pPr>
        <w:rPr>
          <w:rStyle w:val="Heading3Char"/>
        </w:rPr>
      </w:pPr>
      <w:r w:rsidRPr="00FD38FC">
        <w:t>“</w:t>
      </w:r>
      <w:r w:rsidRPr="00FD38FC">
        <w:rPr>
          <w:rStyle w:val="StyleBoldUnderline"/>
        </w:rPr>
        <w:t>We’ve been expanding the area of cooperation with the United States, especially since the early 2000s, when the United States engaged in the global war on terror,” said Ken Jimbo, a national security professor at Keio University in Tokyo.  </w:t>
      </w:r>
    </w:p>
    <w:p w14:paraId="50F293CE" w14:textId="77777777" w:rsidR="00C9488D" w:rsidRPr="00FD38FC" w:rsidRDefault="00C9488D" w:rsidP="00C9488D">
      <w:pPr>
        <w:rPr>
          <w:rStyle w:val="StyleBoldUnderline"/>
        </w:rPr>
      </w:pPr>
      <w:r w:rsidRPr="00FD38FC">
        <w:rPr>
          <w:rStyle w:val="StyleBoldUnderline"/>
        </w:rPr>
        <w:t>He notes that since the 9/11 attacks, Japan has played a supportive role in both Iraq and Afghanistan, spending $9.3 billion and $5.8 billion, respectively, on security and economic rehabilitation projects in those countries.  </w:t>
      </w:r>
    </w:p>
    <w:p w14:paraId="051D2E97" w14:textId="77777777" w:rsidR="00C9488D" w:rsidRPr="00FD38FC" w:rsidRDefault="00C9488D" w:rsidP="00C9488D">
      <w:pPr>
        <w:rPr>
          <w:sz w:val="16"/>
          <w:szCs w:val="16"/>
        </w:rPr>
      </w:pPr>
      <w:r w:rsidRPr="00FD38FC">
        <w:rPr>
          <w:sz w:val="16"/>
          <w:szCs w:val="16"/>
        </w:rPr>
        <w:t>The island nation also hosts by far the most U.S. military personnel of any country in the world: 39,000 on shore and 14,000 on nearby ships, and subsidizes many U.S. costs in a range of areas, including utilities. It is also a big purchaser of U.S. arms.  </w:t>
      </w:r>
    </w:p>
    <w:p w14:paraId="4B9107C9" w14:textId="77777777" w:rsidR="00C9488D" w:rsidRPr="00FD38FC" w:rsidRDefault="00C9488D" w:rsidP="00C9488D">
      <w:pPr>
        <w:rPr>
          <w:sz w:val="16"/>
          <w:szCs w:val="16"/>
        </w:rPr>
      </w:pPr>
      <w:r w:rsidRPr="00FD38FC">
        <w:rPr>
          <w:sz w:val="16"/>
          <w:szCs w:val="16"/>
        </w:rPr>
        <w:t>“You have a super sports car,” Koda said of the U.S. military. “But without gas, it doesn’t work, right? We are the garage [and gas] of the U.S. super sports car.”  </w:t>
      </w:r>
    </w:p>
    <w:p w14:paraId="15E474F3" w14:textId="77777777" w:rsidR="00C9488D" w:rsidRPr="00FD38FC" w:rsidRDefault="00C9488D" w:rsidP="00C9488D">
      <w:pPr>
        <w:rPr>
          <w:rStyle w:val="StyleBoldUnderline"/>
        </w:rPr>
      </w:pPr>
      <w:r w:rsidRPr="00FD38FC">
        <w:rPr>
          <w:sz w:val="16"/>
        </w:rPr>
        <w:t xml:space="preserve">Japan is incrementally increasing its defense spending though not close to the rate of China. In fiscal 2016, Japan’s defense budget is $41.8 billion, the largest ever. But </w:t>
      </w:r>
      <w:r w:rsidRPr="00FD38FC">
        <w:rPr>
          <w:rStyle w:val="StyleBoldUnderline"/>
        </w:rPr>
        <w:t>despite the increase, Tokyo wants to make sure the U.S. military still knows there is no substitute for its presence in the region.  </w:t>
      </w:r>
    </w:p>
    <w:p w14:paraId="78675A54" w14:textId="77777777" w:rsidR="00C9488D" w:rsidRPr="00FD38FC" w:rsidRDefault="00C9488D" w:rsidP="00C9488D">
      <w:pPr>
        <w:rPr>
          <w:sz w:val="16"/>
        </w:rPr>
      </w:pPr>
      <w:r w:rsidRPr="00FD38FC">
        <w:rPr>
          <w:sz w:val="16"/>
        </w:rPr>
        <w:t>“</w:t>
      </w:r>
      <w:r w:rsidRPr="00FD38FC">
        <w:rPr>
          <w:rStyle w:val="StyleBoldUnderline"/>
        </w:rPr>
        <w:t>The more active role that Japan is saying it is ready to play does not mean that the United States can redeploy its military resources in the Asia-Pacific to other parts of the globe because the threats from North Korea and China are only growing</w:t>
      </w:r>
      <w:r w:rsidRPr="00FD38FC">
        <w:rPr>
          <w:sz w:val="16"/>
        </w:rPr>
        <w:t>,” said Jimbo.</w:t>
      </w:r>
    </w:p>
    <w:p w14:paraId="3001305E" w14:textId="77777777" w:rsidR="00C9488D" w:rsidRPr="00FD38FC" w:rsidRDefault="00C9488D" w:rsidP="00C9488D">
      <w:pPr>
        <w:rPr>
          <w:sz w:val="16"/>
          <w:szCs w:val="16"/>
        </w:rPr>
      </w:pPr>
      <w:r w:rsidRPr="00FD38FC">
        <w:rPr>
          <w:sz w:val="16"/>
          <w:szCs w:val="16"/>
        </w:rPr>
        <w:t>Much ado about China</w:t>
      </w:r>
    </w:p>
    <w:p w14:paraId="38A956B2" w14:textId="77777777" w:rsidR="00C9488D" w:rsidRPr="00FD38FC" w:rsidRDefault="00C9488D" w:rsidP="00C9488D">
      <w:pPr>
        <w:rPr>
          <w:sz w:val="16"/>
          <w:szCs w:val="16"/>
        </w:rPr>
      </w:pPr>
      <w:r w:rsidRPr="00FD38FC">
        <w:rPr>
          <w:sz w:val="16"/>
          <w:szCs w:val="16"/>
        </w:rPr>
        <w:t>   For several years now, China has been steadily increasing its military presence around two contested island chains, the Paracels and the Spratlys, which are located in the South China Sea, home to the world’s most-trafficked shipping lanes.  </w:t>
      </w:r>
    </w:p>
    <w:p w14:paraId="536FCE9E" w14:textId="77777777" w:rsidR="00C9488D" w:rsidRPr="00FD38FC" w:rsidRDefault="00C9488D" w:rsidP="00C9488D">
      <w:pPr>
        <w:rPr>
          <w:sz w:val="16"/>
          <w:szCs w:val="16"/>
        </w:rPr>
      </w:pPr>
      <w:r w:rsidRPr="00FD38FC">
        <w:rPr>
          <w:sz w:val="16"/>
          <w:szCs w:val="16"/>
        </w:rPr>
        <w:t>Under President Xi Jinping, China has turned reefs in the Spratlys into man-made islands and equipped isles in the Paracels with weapon systems, including surface-to-air missiles.  </w:t>
      </w:r>
    </w:p>
    <w:p w14:paraId="03566915" w14:textId="77777777" w:rsidR="00C9488D" w:rsidRPr="00FD38FC" w:rsidRDefault="00C9488D" w:rsidP="00C9488D">
      <w:pPr>
        <w:rPr>
          <w:rStyle w:val="StyleBoldUnderline"/>
        </w:rPr>
      </w:pPr>
      <w:r w:rsidRPr="00FD38FC">
        <w:rPr>
          <w:rStyle w:val="StyleBoldUnderline"/>
        </w:rPr>
        <w:t>Japanese officials and analysts are disturbed by China’s encroachments, but they are divided on what role Japan should play in backing up the United States.  </w:t>
      </w:r>
    </w:p>
    <w:p w14:paraId="2509EA67" w14:textId="77777777" w:rsidR="00C9488D" w:rsidRPr="00FD38FC" w:rsidRDefault="00C9488D" w:rsidP="00C9488D">
      <w:pPr>
        <w:rPr>
          <w:rStyle w:val="StyleBoldUnderline"/>
        </w:rPr>
      </w:pPr>
      <w:r w:rsidRPr="00FD38FC">
        <w:rPr>
          <w:rStyle w:val="StyleBoldUnderline"/>
        </w:rPr>
        <w:t>The Obama administration has relied on intermittent displays of force through “freedom of navigation” exercises in which U.S. warships are sent within 12 nautical miles of the artificial islands built by China.  </w:t>
      </w:r>
    </w:p>
    <w:p w14:paraId="7ED0D504" w14:textId="77777777" w:rsidR="00C9488D" w:rsidRPr="00FD38FC" w:rsidRDefault="00C9488D" w:rsidP="00C9488D"/>
    <w:p w14:paraId="0D382A7D" w14:textId="77777777" w:rsidR="00A46BAC" w:rsidRPr="00FD38FC" w:rsidRDefault="00A46BAC" w:rsidP="00A46BAC">
      <w:pPr>
        <w:pStyle w:val="Heading4"/>
      </w:pPr>
      <w:r w:rsidRPr="00FD38FC">
        <w:t>US-Japan alliance is on brink, US commitment is needed to keep it strong</w:t>
      </w:r>
    </w:p>
    <w:p w14:paraId="3EC2A57F" w14:textId="77777777" w:rsidR="00A46BAC" w:rsidRPr="00FD38FC" w:rsidRDefault="00A46BAC" w:rsidP="00A46BAC">
      <w:pPr>
        <w:rPr>
          <w:rStyle w:val="StyleStyleBold12pt"/>
          <w:rFonts w:asciiTheme="majorHAnsi" w:hAnsiTheme="majorHAnsi"/>
        </w:rPr>
      </w:pPr>
      <w:r w:rsidRPr="00FD38FC">
        <w:rPr>
          <w:rStyle w:val="StyleStyleBold12pt"/>
          <w:rFonts w:asciiTheme="majorHAnsi" w:hAnsiTheme="majorHAnsi"/>
        </w:rPr>
        <w:t xml:space="preserve">Walker ‘16 </w:t>
      </w:r>
    </w:p>
    <w:p w14:paraId="4C53D9CB" w14:textId="77777777" w:rsidR="00A46BAC" w:rsidRPr="00FD38FC" w:rsidRDefault="00A46BAC" w:rsidP="00A46BAC">
      <w:pPr>
        <w:rPr>
          <w:rFonts w:asciiTheme="majorHAnsi" w:hAnsiTheme="majorHAnsi"/>
        </w:rPr>
      </w:pPr>
      <w:r w:rsidRPr="00FD38FC">
        <w:rPr>
          <w:rFonts w:asciiTheme="majorHAnsi" w:hAnsiTheme="majorHAnsi"/>
        </w:rPr>
        <w:t>Ph.D., leads the Japan work at the German Marshall Fund of the U.S., teaches security policy at George Washington University Joshua, 6/10/16 , "A resonant US-Japan Alliance," asia.nikkei.com/Viewpoints/Viewpoints/Joshua W.-Walker-A-resonant-US-Japan-alliance?page=2, Jake-B</w:t>
      </w:r>
    </w:p>
    <w:p w14:paraId="47D726B9" w14:textId="77777777" w:rsidR="00A46BAC" w:rsidRPr="00FD38FC" w:rsidRDefault="00A46BAC" w:rsidP="00A46BAC">
      <w:pPr>
        <w:rPr>
          <w:rFonts w:asciiTheme="majorHAnsi" w:hAnsiTheme="majorHAnsi"/>
          <w:b/>
          <w:u w:val="single"/>
        </w:rPr>
      </w:pPr>
      <w:r w:rsidRPr="00FD38FC">
        <w:rPr>
          <w:rFonts w:asciiTheme="majorHAnsi" w:hAnsiTheme="majorHAnsi"/>
          <w:sz w:val="12"/>
        </w:rPr>
        <w:t>Traveling outside the DC bubble has always been important for policy wonks to appreciate the widening gap between realities within the Beltway and outside it. This has never been truer than during the current U.S. presidential election cycle. Last year,</w:t>
      </w:r>
      <w:r w:rsidRPr="00FD38FC">
        <w:rPr>
          <w:rStyle w:val="StyleBoldUnderline"/>
          <w:rFonts w:asciiTheme="majorHAnsi" w:hAnsiTheme="majorHAnsi"/>
        </w:rPr>
        <w:t xml:space="preserve"> a visit </w:t>
      </w:r>
      <w:r w:rsidRPr="00FD38FC">
        <w:rPr>
          <w:rFonts w:asciiTheme="majorHAnsi" w:hAnsiTheme="majorHAnsi"/>
          <w:b/>
          <w:iCs/>
          <w:u w:val="single"/>
        </w:rPr>
        <w:t>to Japan for the second ann</w:t>
      </w:r>
      <w:r w:rsidRPr="00FD38FC">
        <w:rPr>
          <w:rStyle w:val="StyleBoldUnderline"/>
          <w:rFonts w:asciiTheme="majorHAnsi" w:hAnsiTheme="majorHAnsi"/>
        </w:rPr>
        <w:t xml:space="preserve">ual </w:t>
      </w:r>
      <w:r w:rsidRPr="00FD38FC">
        <w:rPr>
          <w:rFonts w:asciiTheme="majorHAnsi" w:hAnsiTheme="majorHAnsi"/>
          <w:b/>
          <w:iCs/>
          <w:u w:val="single"/>
        </w:rPr>
        <w:t xml:space="preserve">Mount Fuji Dialogue served to reassure </w:t>
      </w:r>
      <w:r w:rsidRPr="00FD38FC">
        <w:rPr>
          <w:rFonts w:asciiTheme="majorHAnsi" w:hAnsiTheme="majorHAnsi"/>
          <w:sz w:val="12"/>
        </w:rPr>
        <w:t>me</w:t>
      </w:r>
      <w:r w:rsidRPr="00FD38FC">
        <w:rPr>
          <w:rFonts w:asciiTheme="majorHAnsi" w:hAnsiTheme="majorHAnsi"/>
          <w:b/>
          <w:iCs/>
          <w:u w:val="single"/>
        </w:rPr>
        <w:t xml:space="preserve"> that despite the rise of Donald Trump and the shifting contours of the Republican Party, the American system of checks and balances would ensure a strong U.S.-Japan alliance under any U.S. President. </w:t>
      </w:r>
      <w:r w:rsidRPr="00FD38FC">
        <w:rPr>
          <w:rFonts w:asciiTheme="majorHAnsi" w:hAnsiTheme="majorHAnsi"/>
          <w:sz w:val="12"/>
        </w:rPr>
        <w:t xml:space="preserve">This week, I returned for the third dialogue having to remind my Japanese friends of their previous assurances now that Trump is the Republican nominee and has turned traditional U.S.-Japan foreign policy orthodoxy on its head. As expected, </w:t>
      </w:r>
      <w:r w:rsidRPr="00FD38FC">
        <w:rPr>
          <w:rFonts w:asciiTheme="majorHAnsi" w:hAnsiTheme="majorHAnsi"/>
          <w:b/>
          <w:iCs/>
          <w:u w:val="single"/>
        </w:rPr>
        <w:t xml:space="preserve">Trump loomed large over all aspects of the premier U.S.-Japan forum as leading experts from both sides of the Pacific denounced his foreign policy pronouncements and "policies" on Japan </w:t>
      </w:r>
      <w:r w:rsidRPr="00FD38FC">
        <w:rPr>
          <w:rFonts w:asciiTheme="majorHAnsi" w:hAnsiTheme="majorHAnsi"/>
          <w:sz w:val="12"/>
        </w:rPr>
        <w:t xml:space="preserve">as dangerous to the cornerstone of American power in the Asia-Pacific region. Particularly in light of the U.S.-Chinese tensions on display at the Shangri-La Dialogue, which took place concurrently in Singapore, the importance of Japan's role in global peace and security has never been more important but also more disconnected from American politics. After successfully hosting the Group of Seven summit and President Barack Obama's historic visit to Hiroshima, Prime Minister Shinzo Abe looked more confident and relaxed than at the two previous Fuji gatherings as he greeted participants and thanked the experts assembled for their help in strengthening the U.S.-Japan alliance. Despite having recently announced a delay in a scheduled consumption tax hike and while preparing for a busy campaign season ahead of upper house elections on July 10, </w:t>
      </w:r>
      <w:r w:rsidRPr="00FD38FC">
        <w:rPr>
          <w:rFonts w:asciiTheme="majorHAnsi" w:hAnsiTheme="majorHAnsi"/>
          <w:b/>
          <w:iCs/>
          <w:u w:val="single"/>
        </w:rPr>
        <w:t xml:space="preserve">Abe reveled in the present state of the U.S.-Japan alliance, repeatedly described by American and Japanese leaders alike as the best ever. </w:t>
      </w:r>
      <w:r w:rsidRPr="00FD38FC">
        <w:rPr>
          <w:rFonts w:asciiTheme="majorHAnsi" w:hAnsiTheme="majorHAnsi"/>
          <w:sz w:val="12"/>
        </w:rPr>
        <w:t xml:space="preserve">Yet, </w:t>
      </w:r>
      <w:r w:rsidRPr="00FD38FC">
        <w:rPr>
          <w:rFonts w:asciiTheme="majorHAnsi" w:hAnsiTheme="majorHAnsi"/>
          <w:b/>
          <w:iCs/>
          <w:u w:val="single"/>
        </w:rPr>
        <w:t xml:space="preserve">rather than dismissing the disconnect between the state of U.S.-Japan relations and how Trump sees things, </w:t>
      </w:r>
      <w:r w:rsidRPr="00FD38FC">
        <w:rPr>
          <w:rStyle w:val="Emphasis"/>
        </w:rPr>
        <w:t>it is an important moment to engage beyond the Beltway and clearly articulate the benefits of this critical alliance</w:t>
      </w:r>
      <w:r w:rsidRPr="00FD38FC">
        <w:rPr>
          <w:rFonts w:asciiTheme="majorHAnsi" w:hAnsiTheme="majorHAnsi"/>
          <w:b/>
          <w:iCs/>
          <w:u w:val="single"/>
        </w:rPr>
        <w:t xml:space="preserve"> </w:t>
      </w:r>
      <w:r w:rsidRPr="00FD38FC">
        <w:rPr>
          <w:rFonts w:asciiTheme="majorHAnsi" w:hAnsiTheme="majorHAnsi"/>
          <w:sz w:val="12"/>
        </w:rPr>
        <w:t xml:space="preserve">to the average American voter who fears international trade and is suspicious of global engagement more generally. Soberingly, Trump and Bernie Sanders captured the imagination of the majority of the American electorate -- a powerful indictment of a foreign policy elite that has failed to make its case forcefully or simply. Secretary Clinton's foreign policy speech in San Diego and new line of attack on Trump for his misunderstandings of international affairs along with his temperament reverberated with many in attendance who echoed her speech. A bipartisanship rarely experienced in Washington bloomed on the mainstage of the Mount Fuji Dialogue as Democratic and Republican former deputy secretary of states, Thomas Nides and Richard Armitage, took turns praising the U.S.-Japan alliance on the merits of U.S. national interests and criticizing Trump for attempting to poison the waters of such a valuable relationship after Obama's historic visit to Hiroshima. </w:t>
      </w:r>
      <w:r w:rsidRPr="00FD38FC">
        <w:rPr>
          <w:rFonts w:asciiTheme="majorHAnsi" w:hAnsiTheme="majorHAnsi"/>
          <w:b/>
          <w:iCs/>
          <w:u w:val="single"/>
        </w:rPr>
        <w:t xml:space="preserve">The importance of Japan within the framework of a rising Asia-Pacific region that clearly represents America's future was articulated by every speaker and expert breakout group in different ways. Discussions ranging from the Trans-Pacific Partnership to the nuclear threat posed by North Korea emphasized the need not only for greater burden-sharing among historic allies but also subsequent power-sharing. </w:t>
      </w:r>
      <w:r w:rsidRPr="00FD38FC">
        <w:rPr>
          <w:rFonts w:asciiTheme="majorHAnsi" w:hAnsiTheme="majorHAnsi"/>
          <w:sz w:val="12"/>
        </w:rPr>
        <w:t xml:space="preserve">The silver-lining for the next generation of the U.S.-Japan alliance is that </w:t>
      </w:r>
      <w:r w:rsidRPr="00FD38FC">
        <w:rPr>
          <w:rFonts w:asciiTheme="majorHAnsi" w:hAnsiTheme="majorHAnsi"/>
          <w:b/>
          <w:iCs/>
          <w:u w:val="single"/>
        </w:rPr>
        <w:t xml:space="preserve">Japan seems prepared and poised to assume a greater share of leadership in the 21st century, even as Trump questions assumptions that have rarely been challenged. </w:t>
      </w:r>
      <w:r w:rsidRPr="00FD38FC">
        <w:rPr>
          <w:rFonts w:asciiTheme="majorHAnsi" w:hAnsiTheme="majorHAnsi"/>
          <w:sz w:val="12"/>
        </w:rPr>
        <w:t xml:space="preserve">The thought of Japan being a more forward-leaning security provider throughout the Asia-Pacific region used to be controversial domestically in the same way becoming a nuclear power still is. Despite the taboo, Trump has openly advocated for Japan to arm itself with nuclear weapons. There is a tangible shift in Japanese attitudes toward global engagement, thanks largely to China's aggressive posture, which seems to be pushing America in a similar direction. The need for U.S. forces in Japan to protect regional stability needs to be clearly articulated. There are no alternatives, other than isolationism, which would come at a high price to American consumers who are used to reasonably priced goods that, thanks to the U.S. forces in Japan, come to them from the Asia-Pacific region with particular speed. Japan will pass the TPP this fall, hoping that its actions spur America to do the same ... after the politics of 2016 plays out. Even in areas of tactical divergence -- such as Russo-Japanese rapprochement, reflected in the Abe-Vladimir Putin bromance -- the U.S. has shown a greater appreciation for the independent role that Japanese foreign policy can play. </w:t>
      </w:r>
      <w:r w:rsidRPr="00FD38FC">
        <w:rPr>
          <w:rStyle w:val="StyleBoldUnderline"/>
        </w:rPr>
        <w:t>Particularly in discussing areas of mutual interests from</w:t>
      </w:r>
      <w:r w:rsidRPr="00FD38FC">
        <w:rPr>
          <w:rFonts w:asciiTheme="majorHAnsi" w:hAnsiTheme="majorHAnsi"/>
          <w:sz w:val="12"/>
        </w:rPr>
        <w:t xml:space="preserve"> cybersecurity to </w:t>
      </w:r>
      <w:r w:rsidRPr="00FD38FC">
        <w:rPr>
          <w:rStyle w:val="StyleBoldUnderline"/>
        </w:rPr>
        <w:t>confronting China</w:t>
      </w:r>
      <w:r w:rsidRPr="00FD38FC">
        <w:rPr>
          <w:rFonts w:asciiTheme="majorHAnsi" w:hAnsiTheme="majorHAnsi"/>
          <w:sz w:val="12"/>
        </w:rPr>
        <w:t xml:space="preserve"> in the South China Sea or Eurasia, </w:t>
      </w:r>
      <w:r w:rsidRPr="00FD38FC">
        <w:rPr>
          <w:rStyle w:val="StyleBoldUnderline"/>
        </w:rPr>
        <w:t xml:space="preserve">the U.S.-Japan alliance offers an important avenue for greater cooperation. </w:t>
      </w:r>
      <w:r w:rsidRPr="00FD38FC">
        <w:rPr>
          <w:rFonts w:asciiTheme="majorHAnsi" w:hAnsiTheme="majorHAnsi"/>
          <w:sz w:val="12"/>
        </w:rPr>
        <w:t xml:space="preserve">Ironically, having created and led the global order for over 70 years since the end of World War II, </w:t>
      </w:r>
      <w:r w:rsidRPr="00FD38FC">
        <w:rPr>
          <w:rFonts w:asciiTheme="majorHAnsi" w:hAnsiTheme="majorHAnsi"/>
          <w:b/>
          <w:u w:val="single"/>
        </w:rPr>
        <w:t>th</w:t>
      </w:r>
      <w:r w:rsidRPr="00FD38FC">
        <w:rPr>
          <w:rFonts w:asciiTheme="majorHAnsi" w:hAnsiTheme="majorHAnsi"/>
          <w:b/>
          <w:iCs/>
          <w:u w:val="single"/>
        </w:rPr>
        <w:t xml:space="preserve">e U.S. has never needed its allies like Japan in international affairs from Eurasia to the Middle East, but </w:t>
      </w:r>
      <w:r w:rsidRPr="00FD38FC">
        <w:rPr>
          <w:rStyle w:val="Emphasis"/>
        </w:rPr>
        <w:t>in domestic affairs prefers to take them for granted</w:t>
      </w:r>
      <w:r w:rsidRPr="00FD38FC">
        <w:rPr>
          <w:rFonts w:asciiTheme="majorHAnsi" w:hAnsiTheme="majorHAnsi"/>
          <w:b/>
          <w:iCs/>
          <w:u w:val="single"/>
        </w:rPr>
        <w:t xml:space="preserve">. </w:t>
      </w:r>
      <w:r w:rsidRPr="00FD38FC">
        <w:rPr>
          <w:rFonts w:asciiTheme="majorHAnsi" w:hAnsiTheme="majorHAnsi"/>
          <w:sz w:val="12"/>
        </w:rPr>
        <w:t xml:space="preserve">As one sage American participant noted, Donald </w:t>
      </w:r>
      <w:r w:rsidRPr="00FD38FC">
        <w:rPr>
          <w:rFonts w:asciiTheme="majorHAnsi" w:hAnsiTheme="majorHAnsi"/>
          <w:b/>
          <w:iCs/>
          <w:u w:val="single"/>
        </w:rPr>
        <w:t xml:space="preserve">Trump as a thought-experiment is an opportunity that should not be wasted by a foreign policy elite that must learn to balance good policies with political realities. </w:t>
      </w:r>
      <w:r w:rsidRPr="00FD38FC">
        <w:rPr>
          <w:rStyle w:val="Emphasis"/>
        </w:rPr>
        <w:t>A clear</w:t>
      </w:r>
      <w:r w:rsidRPr="00FD38FC">
        <w:rPr>
          <w:rFonts w:asciiTheme="majorHAnsi" w:hAnsiTheme="majorHAnsi"/>
          <w:b/>
          <w:u w:val="single"/>
        </w:rPr>
        <w:t xml:space="preserve"> </w:t>
      </w:r>
      <w:r w:rsidRPr="00FD38FC">
        <w:rPr>
          <w:sz w:val="12"/>
        </w:rPr>
        <w:t>a</w:t>
      </w:r>
      <w:r w:rsidRPr="00FD38FC">
        <w:rPr>
          <w:rFonts w:asciiTheme="majorHAnsi" w:hAnsiTheme="majorHAnsi"/>
          <w:sz w:val="12"/>
        </w:rPr>
        <w:t xml:space="preserve">nd full-throated </w:t>
      </w:r>
      <w:r w:rsidRPr="00FD38FC">
        <w:rPr>
          <w:rStyle w:val="Emphasis"/>
        </w:rPr>
        <w:t>defense of America's role in the Asia-Pacific region, bolstered by the U.S.-Japan alliance, must be made to resonate beyond Washington</w:t>
      </w:r>
      <w:r w:rsidRPr="00FD38FC">
        <w:rPr>
          <w:rFonts w:asciiTheme="majorHAnsi" w:hAnsiTheme="majorHAnsi"/>
          <w:b/>
          <w:iCs/>
          <w:u w:val="single"/>
        </w:rPr>
        <w:t xml:space="preserve">. </w:t>
      </w:r>
      <w:r w:rsidRPr="00FD38FC">
        <w:rPr>
          <w:rFonts w:asciiTheme="majorHAnsi" w:hAnsiTheme="majorHAnsi"/>
          <w:sz w:val="12"/>
        </w:rPr>
        <w:t>With the presidential and other elections coming up in November</w:t>
      </w:r>
      <w:r w:rsidRPr="00FD38FC">
        <w:rPr>
          <w:sz w:val="12"/>
        </w:rPr>
        <w:t xml:space="preserve">, </w:t>
      </w:r>
      <w:r w:rsidRPr="00FD38FC">
        <w:rPr>
          <w:rFonts w:asciiTheme="majorHAnsi" w:hAnsiTheme="majorHAnsi"/>
          <w:b/>
          <w:iCs/>
          <w:u w:val="single"/>
        </w:rPr>
        <w:t>hopefully U.S.-Japanese relations will not just weather political storms but come out stronger with a bipartisan consensus on the enduring nature of this alliance.</w:t>
      </w:r>
      <w:r w:rsidRPr="00FD38FC">
        <w:rPr>
          <w:rFonts w:asciiTheme="majorHAnsi" w:hAnsiTheme="majorHAnsi"/>
          <w:b/>
          <w:u w:val="single"/>
        </w:rPr>
        <w:t xml:space="preserve"> </w:t>
      </w:r>
    </w:p>
    <w:p w14:paraId="200C26C6" w14:textId="77777777" w:rsidR="00A46BAC" w:rsidRPr="00FD38FC" w:rsidRDefault="00A46BAC" w:rsidP="00C9488D"/>
    <w:p w14:paraId="7DF3B60A" w14:textId="752EF235" w:rsidR="0010533E" w:rsidRPr="00FD38FC" w:rsidRDefault="005D22C8" w:rsidP="0010533E">
      <w:pPr>
        <w:pStyle w:val="Heading3"/>
      </w:pPr>
      <w:r>
        <w:t xml:space="preserve">2NC UQ: </w:t>
      </w:r>
      <w:r w:rsidR="00AC43E4">
        <w:t>Japan Involved in US-Sino Engagement</w:t>
      </w:r>
    </w:p>
    <w:p w14:paraId="2703A198" w14:textId="77777777" w:rsidR="00C37736" w:rsidRPr="00FD38FC" w:rsidRDefault="00C37736" w:rsidP="00C37736"/>
    <w:p w14:paraId="0803F23A" w14:textId="76434075" w:rsidR="00C37736" w:rsidRPr="00FD38FC" w:rsidRDefault="00C37736" w:rsidP="00C37736">
      <w:pPr>
        <w:keepNext/>
        <w:keepLines/>
        <w:spacing w:before="40" w:line="259" w:lineRule="auto"/>
        <w:outlineLvl w:val="3"/>
        <w:rPr>
          <w:rFonts w:eastAsiaTheme="majorEastAsia" w:cstheme="majorBidi"/>
          <w:bCs/>
          <w:sz w:val="26"/>
          <w:szCs w:val="26"/>
        </w:rPr>
      </w:pPr>
      <w:r w:rsidRPr="00FD38FC">
        <w:rPr>
          <w:rFonts w:eastAsiaTheme="majorEastAsia" w:cstheme="majorBidi"/>
          <w:b/>
          <w:bCs/>
          <w:sz w:val="26"/>
          <w:szCs w:val="26"/>
        </w:rPr>
        <w:t xml:space="preserve">Japan supports our current approach toward to China – plan is a reversal of </w:t>
      </w:r>
      <w:r w:rsidR="001C7D80" w:rsidRPr="00FD38FC">
        <w:rPr>
          <w:rFonts w:eastAsiaTheme="majorEastAsia" w:cstheme="majorBidi"/>
          <w:b/>
          <w:bCs/>
          <w:sz w:val="26"/>
          <w:szCs w:val="26"/>
        </w:rPr>
        <w:t xml:space="preserve">that </w:t>
      </w:r>
      <w:r w:rsidRPr="00FD38FC">
        <w:rPr>
          <w:rFonts w:eastAsiaTheme="majorEastAsia" w:cstheme="majorBidi"/>
          <w:b/>
          <w:bCs/>
          <w:sz w:val="26"/>
          <w:szCs w:val="26"/>
        </w:rPr>
        <w:t>containment</w:t>
      </w:r>
    </w:p>
    <w:p w14:paraId="1A7044A8" w14:textId="77777777" w:rsidR="00C37736" w:rsidRPr="00FD38FC" w:rsidRDefault="00C37736" w:rsidP="00C37736">
      <w:pPr>
        <w:rPr>
          <w:b/>
          <w:sz w:val="26"/>
        </w:rPr>
      </w:pPr>
      <w:r w:rsidRPr="00FD38FC">
        <w:rPr>
          <w:b/>
          <w:sz w:val="26"/>
        </w:rPr>
        <w:t>Harner, ‘15</w:t>
      </w:r>
    </w:p>
    <w:p w14:paraId="6006B39A" w14:textId="77777777" w:rsidR="00C37736" w:rsidRPr="00FD38FC" w:rsidRDefault="00C37736" w:rsidP="00C37736">
      <w:r w:rsidRPr="00FD38FC">
        <w:t xml:space="preserve">Harner worked in Japan for more than 12 years in the eighties and nineties, in Osaka, Nagoya and Tokyo with the U. S. State Department, Citibank and Merrill Lynch, 4/29/15, “Under Abe, Japan Partners With U.S. To Contain China--But Will It Last To September,” </w:t>
      </w:r>
      <w:hyperlink r:id="rId46" w:anchor="1277752b32a9" w:history="1">
        <w:r w:rsidRPr="00FD38FC">
          <w:t>http://www.forbes.com/sites/stephenharner/2015/04/29/under-abe-japan-partners-with-u-s-to-contain-china-but-will-it-last-to-september/#1277752b32a9</w:t>
        </w:r>
      </w:hyperlink>
      <w:r w:rsidRPr="00FD38FC">
        <w:t>, Jake-B</w:t>
      </w:r>
    </w:p>
    <w:p w14:paraId="7C24FB3A" w14:textId="77777777" w:rsidR="00C37736" w:rsidRPr="00FD38FC" w:rsidRDefault="00C37736" w:rsidP="00C37736">
      <w:pPr>
        <w:spacing w:after="160" w:line="259" w:lineRule="auto"/>
        <w:rPr>
          <w:sz w:val="16"/>
        </w:rPr>
      </w:pPr>
      <w:r w:rsidRPr="00FD38FC">
        <w:rPr>
          <w:sz w:val="16"/>
        </w:rPr>
        <w:t>For the</w:t>
      </w:r>
      <w:r w:rsidRPr="00FD38FC">
        <w:rPr>
          <w:b/>
          <w:iCs/>
          <w:u w:val="single"/>
        </w:rPr>
        <w:t xml:space="preserve"> Washington and Tokyo architects of a global U.S. and Japan alliance to “contain” China, </w:t>
      </w:r>
      <w:r w:rsidRPr="00FD38FC">
        <w:rPr>
          <w:sz w:val="16"/>
        </w:rPr>
        <w:t>this week has</w:t>
      </w:r>
      <w:r w:rsidRPr="00FD38FC">
        <w:rPr>
          <w:b/>
          <w:iCs/>
          <w:u w:val="single"/>
        </w:rPr>
        <w:t xml:space="preserve"> witnessed spectacular progress. </w:t>
      </w:r>
      <w:r w:rsidRPr="00FD38FC">
        <w:rPr>
          <w:sz w:val="16"/>
        </w:rPr>
        <w:t>Everything desired by “China threat” Casandras in Obama’s NSC, the Pentagon, and the State Department has been achieved.</w:t>
      </w:r>
      <w:r w:rsidRPr="00FD38FC">
        <w:rPr>
          <w:b/>
          <w:iCs/>
          <w:u w:val="single"/>
        </w:rPr>
        <w:t xml:space="preserve"> </w:t>
      </w:r>
      <w:r w:rsidRPr="00FD38FC">
        <w:rPr>
          <w:sz w:val="16"/>
        </w:rPr>
        <w:t xml:space="preserve">Ditto for Japanese Prime Minister Abe Shinzo’s rightwing Cabinet, NSC, and Defense Ministry, and especially for Abe himself. Forget the pomp of Abe’s White House state visit feting and address to Congress. </w:t>
      </w:r>
      <w:r w:rsidRPr="00FD38FC">
        <w:rPr>
          <w:b/>
          <w:iCs/>
          <w:u w:val="single"/>
        </w:rPr>
        <w:t>The real, substantive “advance” in U.S.-Japanese relations was cemented at the “2+2” meeting in New York on Monday the 27th. For decades the “2+2” has been the preeminent and, for substance virtually the one and only, joint U.S.-Japan strategic relationship and policy decision-making organ</w:t>
      </w:r>
      <w:r w:rsidRPr="00FD38FC">
        <w:rPr>
          <w:sz w:val="16"/>
        </w:rPr>
        <w:t xml:space="preserve">. The “2+2”–formally called the U.S.-Japan Security Consultative Committee–is jointly headed by the defense and foreign ministers of each side. This week, this was Secretary of State John Kerry and Secretary of Defense Ashton Carter for the U.S; and Foreign Minister Kishida and Minister of Defense Nakatani Gen for Japan. The reason for its unique importance is that the “2+2” is overwhelming the militaries’ forum, with the U.S. Department of Defense–leader of the U.S.-Japan “alliance”–setting the agenda and goals. </w:t>
      </w:r>
      <w:r w:rsidRPr="00FD38FC">
        <w:rPr>
          <w:b/>
          <w:iCs/>
          <w:u w:val="single"/>
        </w:rPr>
        <w:t>In recent years, the goal of the Department of Defense has been to maintain unchallengeable U.S. military power primacy in Asia in the face of a rising China.</w:t>
      </w:r>
      <w:r w:rsidRPr="00FD38FC">
        <w:rPr>
          <w:sz w:val="16"/>
        </w:rPr>
        <w:t xml:space="preserve"> </w:t>
      </w:r>
      <w:r w:rsidRPr="00FD38FC">
        <w:rPr>
          <w:b/>
          <w:iCs/>
          <w:u w:val="single"/>
        </w:rPr>
        <w:t>For the Pentagon, better outcomes than those achieved at this week’s meeting could not have been</w:t>
      </w:r>
      <w:r w:rsidRPr="00FD38FC">
        <w:rPr>
          <w:sz w:val="16"/>
        </w:rPr>
        <w:t>–and likely have never before were–</w:t>
      </w:r>
      <w:r w:rsidRPr="00FD38FC">
        <w:rPr>
          <w:b/>
          <w:iCs/>
          <w:u w:val="single"/>
        </w:rPr>
        <w:t>imagined</w:t>
      </w:r>
      <w:r w:rsidRPr="00FD38FC">
        <w:rPr>
          <w:sz w:val="16"/>
        </w:rPr>
        <w:t xml:space="preserve">. </w:t>
      </w:r>
      <w:r w:rsidRPr="00FD38FC">
        <w:rPr>
          <w:b/>
          <w:iCs/>
          <w:u w:val="single"/>
        </w:rPr>
        <w:t>Credit Prime Minister Abe.</w:t>
      </w:r>
      <w:r w:rsidRPr="00FD38FC">
        <w:rPr>
          <w:sz w:val="16"/>
        </w:rPr>
        <w:t xml:space="preserve"> </w:t>
      </w:r>
      <w:r w:rsidRPr="00FD38FC">
        <w:rPr>
          <w:b/>
          <w:iCs/>
          <w:u w:val="single"/>
        </w:rPr>
        <w:t>In virtually complete acquiescence to, if not also enthusiastic promotion of, long-desired Pentagon concepts of “seamless” combination of forces, strategies, postures, and plans, Abe</w:t>
      </w:r>
      <w:r w:rsidRPr="00FD38FC">
        <w:rPr>
          <w:sz w:val="16"/>
        </w:rPr>
        <w:t>–in blatant and pugnacious disregard of the entire post-WWII policy stance of successive Japanese governments, and the restraints imposed by its “Peace Constitution”–</w:t>
      </w:r>
      <w:r w:rsidRPr="00FD38FC">
        <w:rPr>
          <w:b/>
          <w:iCs/>
          <w:u w:val="single"/>
        </w:rPr>
        <w:t>is putting Japan’s “Self Defense Forces” (SDF) largely at the disposal of the Pentagon and enlisting in what is undeniably an American “grand strategy” of blocking and containing China in Asia, and in some ways world wide</w:t>
      </w:r>
      <w:r w:rsidRPr="00FD38FC">
        <w:rPr>
          <w:sz w:val="16"/>
        </w:rPr>
        <w:t>. The melding of Japan’s SDF into American battle plans and postures in Asia has been achieved through a thorough rewriting–indeed, a new conceptualization–of the “Guidelines for Japan-U.S. Defense Cooperation,” (“Guidelines”), formally agreed and disclosed at the “2+2” meeting April 27. The “Guidelines” were first promulgated in 1978, at the height of the Cold War, when the perceived threat as an invasion of Japan by the Soviet Union. They were revised under new circumstances in 1997. The focus was strictly cooperation in defense against threats to and around Japan’s territory. The new Guidelines give Japan’s military roles throughout the Asian region, all the way to the Persian Gulf, in space and cyber warfare: with the undeniable “threat” China. Speaking at a joint new conference Secretary of State Kerry, in perfect pitch State Department diplomatic airiness, expounded: “</w:t>
      </w:r>
      <w:r w:rsidRPr="00FD38FC">
        <w:rPr>
          <w:rStyle w:val="StyleBoldUnderline"/>
        </w:rPr>
        <w:t>The guidelines that we have worked on that have been announced today will enhance Japan’s security, deter threats and contribution to regional peace and stability</w:t>
      </w:r>
      <w:r w:rsidRPr="00FD38FC">
        <w:rPr>
          <w:sz w:val="16"/>
        </w:rPr>
        <w:t>. “The United States and Japan stand together in calling for disputes in the region to be resolved peacefully. We reject any suggestion that freedom of navigation, overflight and other unlawful uses of the sea and airspace are privileges granted by big states to small ones subject to the whim and fancy of a big state.” Kerry assiduously reiterated one of the (few) quid pro quo assurances that Japan has repeatedly sought since having (with the concurrence of Hillary Clinton’s State Department and DoD) in September 2012 unilaterally altered the status quo in the East China Sea by “nationalizing” the disputed Senkaku Islands, thereby ensuring a crisis with China. “And as President Obama has reaffirmed, our treaty commitments to Japan security remains ironclad and covers all territories under Japan’s administration, including the Senkaku Islands.” By his turn, U.S. Secretary of Defense Ashton Carter, said: “…</w:t>
      </w:r>
      <w:r w:rsidRPr="00FD38FC">
        <w:rPr>
          <w:b/>
          <w:iCs/>
          <w:u w:val="single"/>
        </w:rPr>
        <w:t xml:space="preserve">And in all of this, one thing remains the same, and that is our bedrock alliance, the alliance with Japan. That is, </w:t>
      </w:r>
      <w:r w:rsidRPr="00FD38FC">
        <w:rPr>
          <w:sz w:val="16"/>
        </w:rPr>
        <w:t>as Secretary Kerry said,</w:t>
      </w:r>
      <w:r w:rsidRPr="00FD38FC">
        <w:rPr>
          <w:b/>
          <w:iCs/>
          <w:u w:val="single"/>
        </w:rPr>
        <w:t xml:space="preserve"> the cornerstone of peace and stability in the region, and we are deeply committed both to Japan’s security and to security in the region. “Guidelines really represent a wonderful opportunity and a new high point in the alliance’s history. At a time when Japan’s own security posture is itself changing in historic ways, these guidelines allow us to modernize the U.S.-Japan alliance at the same time by breaking new ground on existing areas of military cooperation and helping us open new areas of military cooperation, both in the Asia-Pacific and around the globe.</w:t>
      </w:r>
    </w:p>
    <w:p w14:paraId="515B09AD" w14:textId="77777777" w:rsidR="00C37736" w:rsidRPr="00FD38FC" w:rsidRDefault="00C37736" w:rsidP="00C37736"/>
    <w:p w14:paraId="099B9020" w14:textId="77777777" w:rsidR="0010533E" w:rsidRPr="00FD38FC" w:rsidRDefault="0010533E" w:rsidP="001059B1">
      <w:pPr>
        <w:rPr>
          <w:rFonts w:asciiTheme="majorHAnsi" w:eastAsia="Calibri" w:hAnsiTheme="majorHAnsi" w:cs="Times New Roman"/>
          <w:sz w:val="16"/>
        </w:rPr>
      </w:pPr>
    </w:p>
    <w:p w14:paraId="4B713193" w14:textId="514772D4" w:rsidR="0010533E" w:rsidRPr="00FD38FC" w:rsidRDefault="0010533E" w:rsidP="0010533E">
      <w:pPr>
        <w:keepNext/>
        <w:keepLines/>
        <w:spacing w:before="40" w:line="259" w:lineRule="auto"/>
        <w:outlineLvl w:val="3"/>
        <w:rPr>
          <w:rFonts w:eastAsiaTheme="majorEastAsia" w:cstheme="majorBidi"/>
          <w:b/>
          <w:bCs/>
          <w:sz w:val="26"/>
          <w:szCs w:val="26"/>
        </w:rPr>
      </w:pPr>
      <w:r w:rsidRPr="00FD38FC">
        <w:rPr>
          <w:rFonts w:eastAsiaTheme="majorEastAsia" w:cstheme="majorBidi"/>
          <w:b/>
          <w:bCs/>
          <w:sz w:val="26"/>
          <w:szCs w:val="26"/>
        </w:rPr>
        <w:t xml:space="preserve">US and Japan agree on China strategy now </w:t>
      </w:r>
      <w:r w:rsidR="00496990">
        <w:rPr>
          <w:rFonts w:eastAsiaTheme="majorEastAsia" w:cstheme="majorBidi"/>
          <w:b/>
          <w:bCs/>
          <w:sz w:val="26"/>
          <w:szCs w:val="26"/>
        </w:rPr>
        <w:t>because Japan is involved</w:t>
      </w:r>
      <w:r w:rsidR="00CB2641">
        <w:rPr>
          <w:rFonts w:eastAsiaTheme="majorEastAsia" w:cstheme="majorBidi"/>
          <w:b/>
          <w:bCs/>
          <w:sz w:val="26"/>
          <w:szCs w:val="26"/>
        </w:rPr>
        <w:t xml:space="preserve"> with all engagement</w:t>
      </w:r>
      <w:r w:rsidRPr="00FD38FC">
        <w:rPr>
          <w:rFonts w:eastAsiaTheme="majorEastAsia" w:cstheme="majorBidi"/>
          <w:b/>
          <w:bCs/>
          <w:sz w:val="26"/>
          <w:szCs w:val="26"/>
        </w:rPr>
        <w:t xml:space="preserve"> </w:t>
      </w:r>
    </w:p>
    <w:p w14:paraId="7FC7171B" w14:textId="3117692A" w:rsidR="0010533E" w:rsidRPr="00FD38FC" w:rsidRDefault="0010533E" w:rsidP="0010533E">
      <w:pPr>
        <w:spacing w:after="160" w:line="259" w:lineRule="auto"/>
        <w:rPr>
          <w:b/>
          <w:sz w:val="26"/>
        </w:rPr>
      </w:pPr>
      <w:r w:rsidRPr="00FD38FC">
        <w:rPr>
          <w:b/>
          <w:sz w:val="26"/>
        </w:rPr>
        <w:t>Blair ‘16</w:t>
      </w:r>
      <w:r w:rsidRPr="00FD38FC">
        <w:rPr>
          <w:b/>
          <w:sz w:val="26"/>
        </w:rPr>
        <w:br/>
      </w:r>
      <w:r w:rsidRPr="00FD38FC">
        <w:t xml:space="preserve">Dennis </w:t>
      </w:r>
      <w:r w:rsidRPr="00FD38FC">
        <w:rPr>
          <w:szCs w:val="22"/>
        </w:rPr>
        <w:t>C. Blair, Chairman and CEO Sasakawa Peace Foundation USA, 2016, “Assertive Engagement: An Updated US-Japan Strategy for China” pgs. 18-20 – Olivia B</w:t>
      </w:r>
    </w:p>
    <w:p w14:paraId="13CE69B6" w14:textId="77777777" w:rsidR="0010533E" w:rsidRPr="00FD38FC" w:rsidRDefault="0010533E" w:rsidP="0010533E">
      <w:pPr>
        <w:spacing w:before="100" w:beforeAutospacing="1" w:after="100" w:afterAutospacing="1"/>
        <w:rPr>
          <w:rStyle w:val="StyleBoldUnderline"/>
        </w:rPr>
      </w:pPr>
      <w:r w:rsidRPr="00FD38FC">
        <w:rPr>
          <w:rFonts w:cs="Times New Roman"/>
          <w:b/>
          <w:iCs/>
          <w:szCs w:val="22"/>
          <w:u w:val="single"/>
        </w:rPr>
        <w:t xml:space="preserve">The current strategy of the United States and Japan </w:t>
      </w:r>
      <w:r w:rsidRPr="00FD38FC">
        <w:rPr>
          <w:sz w:val="16"/>
        </w:rPr>
        <w:t xml:space="preserve">was first announced in the April 1996 Joint Statement on Security by Prime Minister Ryutaro Hashimoto and President Bill Clinton. Although it has been given different names, the strategy </w:t>
      </w:r>
      <w:r w:rsidRPr="00FD38FC">
        <w:rPr>
          <w:rFonts w:cs="Times New Roman"/>
          <w:b/>
          <w:iCs/>
          <w:szCs w:val="22"/>
          <w:u w:val="single"/>
        </w:rPr>
        <w:t>has been remarkably consistent, to date</w:t>
      </w:r>
      <w:r w:rsidRPr="00FD38FC">
        <w:rPr>
          <w:rFonts w:cs="Times New Roman"/>
          <w:sz w:val="16"/>
          <w:szCs w:val="22"/>
        </w:rPr>
        <w:t>.</w:t>
      </w:r>
      <w:r w:rsidRPr="00FD38FC">
        <w:rPr>
          <w:rFonts w:cs="Times New Roman"/>
          <w:b/>
          <w:iCs/>
          <w:szCs w:val="22"/>
          <w:u w:val="single"/>
        </w:rPr>
        <w:t xml:space="preserve"> It has employed a mix of cooperation in economic, diplomatic, and even some military areas; military modernization and declarations of military red lines on select issues; and efforts with like-minded states to strengthen rulemaking</w:t>
      </w:r>
      <w:r w:rsidRPr="00FD38FC">
        <w:rPr>
          <w:rFonts w:cs="Times New Roman"/>
          <w:sz w:val="16"/>
          <w:szCs w:val="22"/>
        </w:rPr>
        <w:t xml:space="preserve"> in the Asia Pacific </w:t>
      </w:r>
      <w:r w:rsidRPr="00FD38FC">
        <w:rPr>
          <w:rFonts w:cs="Times New Roman"/>
          <w:b/>
          <w:iCs/>
          <w:szCs w:val="22"/>
          <w:u w:val="single"/>
        </w:rPr>
        <w:t>in ways that shape China’s choices.</w:t>
      </w:r>
      <w:r w:rsidRPr="00FD38FC">
        <w:rPr>
          <w:rFonts w:cs="Times New Roman"/>
          <w:sz w:val="16"/>
          <w:szCs w:val="22"/>
        </w:rPr>
        <w:t xml:space="preserve"> Since China’s decision to join the world economy, </w:t>
      </w:r>
      <w:r w:rsidRPr="00FD38FC">
        <w:rPr>
          <w:sz w:val="16"/>
        </w:rPr>
        <w:t>the United States and Japan have sought to bring China into existing international economic and financial systems, culminating in China’s entry into the World Trade Organization (WTO) in 2001.</w:t>
      </w:r>
      <w:r w:rsidRPr="00FD38FC">
        <w:rPr>
          <w:rFonts w:cs="Times New Roman"/>
          <w:sz w:val="16"/>
          <w:szCs w:val="22"/>
        </w:rPr>
        <w:t xml:space="preserve"> There have been many economic disputes since then, involving trade practices, intellectual property protection, and currency manipulation, but overall economic relations among China, the United States, and Japan have deepened and strengthened. </w:t>
      </w:r>
      <w:r w:rsidRPr="00FD38FC">
        <w:rPr>
          <w:rFonts w:cs="Times New Roman"/>
          <w:b/>
          <w:iCs/>
          <w:szCs w:val="22"/>
          <w:u w:val="single"/>
        </w:rPr>
        <w:t>Diplomatically, the United States and Japan have sought to enlist China in common international initiatives. A successful example has been the control of nuclear weapons and technology proliferation</w:t>
      </w:r>
      <w:r w:rsidRPr="00FD38FC">
        <w:rPr>
          <w:rFonts w:cs="Times New Roman"/>
          <w:sz w:val="16"/>
          <w:szCs w:val="22"/>
        </w:rPr>
        <w:t xml:space="preserve">. From a proliferator of nuclear technology, notably to Pakistan in the early 1980s, and a seller of advanced missiles to states in the Persian Gulf, China has become a responsible member of the non-proliferation regime. Its own nuclear weapons programs have been restrained, and it has consistently maintained a public doctrine of no first use of nuclear weapons. China has also, over time, taken a small but positive role in managing regional crises as it has gained a greater stake in a peaceful international environment. For example, to a limited extent, China joined the international sanctions against Iran to encourage it to adhere to its obligations under the Non-Proliferation Treaty. As described earlier, China has also participated to some degree in many smaller-scale international humanitarian operations. </w:t>
      </w:r>
      <w:r w:rsidRPr="00FD38FC">
        <w:rPr>
          <w:sz w:val="16"/>
        </w:rPr>
        <w:t>Cooperative military relations have been more difficult.</w:t>
      </w:r>
      <w:r w:rsidRPr="00FD38FC">
        <w:rPr>
          <w:rFonts w:cs="Times New Roman"/>
          <w:sz w:val="16"/>
          <w:szCs w:val="22"/>
        </w:rPr>
        <w:t xml:space="preserve"> Declared American and Chinese policies have always been at odds over Taiwan’s future status. China has maintained that under certain circumstances it would use force against Taiwan, while the United States has maintained that it would respond to the use of force. In 1996, both countries took symbolic military actions in the vicinity of Taiwan in support of these policies. There have been dangerous encounters between American and Chinese ships and aircraft in international waters and airspace off China’s coast, most notably the collision in 2001 of a Chinese fighter with an American electronic reconnaissance aircraft. More recently, China has re-asserted its claims to the Senkaku Islands and deployed military forces in their vicinity. Japan has counter-deployed military forces and asserted publicly that it will defend them by military force, if necessary. </w:t>
      </w:r>
      <w:r w:rsidRPr="00FD38FC">
        <w:rPr>
          <w:rFonts w:cs="Times New Roman"/>
          <w:b/>
          <w:iCs/>
          <w:szCs w:val="22"/>
          <w:u w:val="single"/>
        </w:rPr>
        <w:t>The United States has stated that its security treaty with Japan applies to the Senkaku Islands but takes no position on their final sovereignty</w:t>
      </w:r>
      <w:r w:rsidRPr="00FD38FC">
        <w:rPr>
          <w:rFonts w:cs="Times New Roman"/>
          <w:sz w:val="16"/>
          <w:szCs w:val="22"/>
        </w:rPr>
        <w:t xml:space="preserve">. Chinese and Japanese military and paramilitary forces continue to operate around the Senkaku Islands and occasionally confront each other. </w:t>
      </w:r>
      <w:r w:rsidRPr="00FD38FC">
        <w:rPr>
          <w:rStyle w:val="StyleBoldUnderline"/>
        </w:rPr>
        <w:t>Behind these episodic, low-level military incidents in the region lies a strong and steady increase in Chinese armed forces</w:t>
      </w:r>
      <w:r w:rsidRPr="00FD38FC">
        <w:rPr>
          <w:rFonts w:cs="Times New Roman"/>
          <w:sz w:val="16"/>
          <w:szCs w:val="22"/>
        </w:rPr>
        <w:t xml:space="preserve">. Since the mid-1990s, China has increased its military budget by roughly 10 percent each year with a heavy concentration on naval, air, and missile forces. In response, </w:t>
      </w:r>
      <w:r w:rsidRPr="00FD38FC">
        <w:rPr>
          <w:rFonts w:cs="Times New Roman"/>
          <w:b/>
          <w:iCs/>
          <w:szCs w:val="22"/>
          <w:u w:val="single"/>
        </w:rPr>
        <w:t>the United States has increased the size and technological level of its own forces based in the Western Pacific. Japan, after years of gradually declining investments in its armed forces, showed small increases in 2013, 2014, and 2015.</w:t>
      </w:r>
      <w:r w:rsidRPr="00FD38FC">
        <w:rPr>
          <w:rFonts w:cs="Times New Roman"/>
          <w:sz w:val="16"/>
          <w:szCs w:val="22"/>
        </w:rPr>
        <w:t xml:space="preserve"> In summary, </w:t>
      </w:r>
      <w:r w:rsidRPr="00FD38FC">
        <w:rPr>
          <w:rFonts w:cs="Times New Roman"/>
          <w:b/>
          <w:iCs/>
          <w:szCs w:val="22"/>
          <w:u w:val="single"/>
        </w:rPr>
        <w:t>the overall strategy of the United States and Japan has been to favor economic cooperation with China, seek diplomatic cooperation, check Chinese sovereignty claims through military deterrence, and offset the growth of China’s military capability by increasing both the capabilities and numbers of its own forces. Disputes over trade and economics as well as political and military crises have been dealt with as they occurred, and the mixed strategy that has predominated since 1996 has remained. The objective of this mixed strategy has been to encourage China’s economic development and elicit its participation in common geopolitical issues, but limit China’s inclination to expand its power and in influence through military coercion or conquest.</w:t>
      </w:r>
      <w:r w:rsidRPr="00FD38FC">
        <w:rPr>
          <w:rFonts w:cs="Times New Roman"/>
          <w:sz w:val="16"/>
          <w:szCs w:val="22"/>
        </w:rPr>
        <w:t xml:space="preserve"> American and Japanese roles have not been equal. </w:t>
      </w:r>
      <w:r w:rsidRPr="00FD38FC">
        <w:rPr>
          <w:sz w:val="16"/>
        </w:rPr>
        <w:t xml:space="preserve">The United States has taken the lead in the strategy’s economic, diplomatic, and military components. </w:t>
      </w:r>
      <w:r w:rsidRPr="005D22C8">
        <w:rPr>
          <w:rStyle w:val="Emphasis"/>
        </w:rPr>
        <w:t>Japan has played a substantial role in the economic elements of the strategy, cooperated in the diplomatic aspects, and</w:t>
      </w:r>
      <w:r w:rsidRPr="00FD38FC">
        <w:rPr>
          <w:rFonts w:cs="Times New Roman"/>
          <w:sz w:val="16"/>
          <w:szCs w:val="22"/>
        </w:rPr>
        <w:t xml:space="preserve"> only </w:t>
      </w:r>
      <w:r w:rsidRPr="00FD38FC">
        <w:rPr>
          <w:rFonts w:cs="Times New Roman"/>
          <w:b/>
          <w:iCs/>
          <w:szCs w:val="22"/>
          <w:u w:val="single"/>
        </w:rPr>
        <w:t>recently</w:t>
      </w:r>
      <w:r w:rsidRPr="00FD38FC">
        <w:rPr>
          <w:rFonts w:cs="Times New Roman"/>
          <w:sz w:val="16"/>
          <w:szCs w:val="22"/>
        </w:rPr>
        <w:t xml:space="preserve">, with the emergence of the Senkaku Islands as an issue, </w:t>
      </w:r>
      <w:r w:rsidRPr="005D22C8">
        <w:rPr>
          <w:rStyle w:val="Emphasis"/>
        </w:rPr>
        <w:t>taken an explicit military deterrence role</w:t>
      </w:r>
      <w:r w:rsidRPr="00FD38FC">
        <w:rPr>
          <w:rFonts w:cs="Times New Roman"/>
          <w:b/>
          <w:iCs/>
          <w:szCs w:val="22"/>
          <w:u w:val="single"/>
        </w:rPr>
        <w:t>. This American and Japanese strategy of the past two decades has been largely successful. China’s participation in the world economy has brought many benefits to consumers and businesses in the United States and Japan</w:t>
      </w:r>
      <w:r w:rsidRPr="00FD38FC">
        <w:rPr>
          <w:rFonts w:cs="Times New Roman"/>
          <w:sz w:val="16"/>
          <w:szCs w:val="22"/>
        </w:rPr>
        <w:t xml:space="preserve">. China has become somewhat more involved in solving regional crises and problems. </w:t>
      </w:r>
      <w:r w:rsidRPr="00FD38FC">
        <w:rPr>
          <w:rStyle w:val="StyleBoldUnderline"/>
        </w:rPr>
        <w:t xml:space="preserve">Although China’s military modernization has cut into U.S. and Japanese military superiority, China has not used its military forces to gain the territory it claims. Thus, it is reasonable to ask why the current strategy cannot simply be continued in the future. </w:t>
      </w:r>
    </w:p>
    <w:p w14:paraId="41827283" w14:textId="77777777" w:rsidR="00E95D02" w:rsidRPr="00FD38FC" w:rsidRDefault="00E95D02" w:rsidP="0010533E">
      <w:pPr>
        <w:spacing w:before="100" w:beforeAutospacing="1" w:after="100" w:afterAutospacing="1"/>
        <w:rPr>
          <w:rStyle w:val="StyleBoldUnderline"/>
        </w:rPr>
      </w:pPr>
    </w:p>
    <w:p w14:paraId="3F741873" w14:textId="77777777" w:rsidR="00E95D02" w:rsidRPr="00FD38FC" w:rsidRDefault="00E95D02" w:rsidP="00E95D02"/>
    <w:p w14:paraId="446FDE89" w14:textId="77777777" w:rsidR="00E95D02" w:rsidRPr="00FD38FC" w:rsidRDefault="00E95D02" w:rsidP="0010533E">
      <w:pPr>
        <w:spacing w:before="100" w:beforeAutospacing="1" w:after="100" w:afterAutospacing="1"/>
        <w:rPr>
          <w:rStyle w:val="StyleBoldUnderline"/>
        </w:rPr>
      </w:pPr>
    </w:p>
    <w:p w14:paraId="66B0683E" w14:textId="77777777" w:rsidR="0010533E" w:rsidRPr="00FD38FC" w:rsidRDefault="0010533E" w:rsidP="001059B1">
      <w:pPr>
        <w:rPr>
          <w:rFonts w:asciiTheme="majorHAnsi" w:eastAsia="Calibri" w:hAnsiTheme="majorHAnsi" w:cs="Times New Roman"/>
          <w:sz w:val="16"/>
        </w:rPr>
      </w:pPr>
    </w:p>
    <w:p w14:paraId="0DA74FE3" w14:textId="77777777" w:rsidR="0010533E" w:rsidRPr="00FD38FC" w:rsidRDefault="0010533E" w:rsidP="001059B1">
      <w:pPr>
        <w:rPr>
          <w:rFonts w:asciiTheme="majorHAnsi" w:eastAsia="Calibri" w:hAnsiTheme="majorHAnsi" w:cs="Times New Roman"/>
          <w:sz w:val="16"/>
        </w:rPr>
      </w:pPr>
    </w:p>
    <w:p w14:paraId="0FAC70C5" w14:textId="3F3B55BB" w:rsidR="001059B1" w:rsidRPr="00FD38FC" w:rsidRDefault="00A8792F" w:rsidP="00C3446B">
      <w:pPr>
        <w:pStyle w:val="Heading3"/>
      </w:pPr>
      <w:r w:rsidRPr="00FD38FC">
        <w:t>A2</w:t>
      </w:r>
      <w:r w:rsidR="00D2628B">
        <w:t>:</w:t>
      </w:r>
      <w:r w:rsidR="001059B1" w:rsidRPr="00FD38FC">
        <w:t xml:space="preserve"> </w:t>
      </w:r>
      <w:r w:rsidR="0059510D" w:rsidRPr="00FD38FC">
        <w:t>‘</w:t>
      </w:r>
      <w:r w:rsidR="001059B1" w:rsidRPr="00FD38FC">
        <w:t>Okinawa Hurt Relations</w:t>
      </w:r>
      <w:r w:rsidR="0059510D" w:rsidRPr="00FD38FC">
        <w:t>’</w:t>
      </w:r>
    </w:p>
    <w:p w14:paraId="656EE987" w14:textId="1D83E69B" w:rsidR="001059B1" w:rsidRPr="00FD38FC" w:rsidRDefault="001059B1" w:rsidP="001059B1">
      <w:pPr>
        <w:pStyle w:val="Heading4"/>
      </w:pPr>
      <w:r w:rsidRPr="00FD38FC">
        <w:t xml:space="preserve">Okinawa hasn’t hurt the U.S.-Japan relationship </w:t>
      </w:r>
      <w:r w:rsidR="00B50B28" w:rsidRPr="00FD38FC">
        <w:t xml:space="preserve">– </w:t>
      </w:r>
      <w:r w:rsidRPr="00FD38FC">
        <w:t>both countries find ignoring the Okinawans mutually beneficial.</w:t>
      </w:r>
    </w:p>
    <w:p w14:paraId="6B01CBD3" w14:textId="2C248DA5" w:rsidR="001059B1" w:rsidRPr="00FD38FC" w:rsidRDefault="001059B1" w:rsidP="001059B1">
      <w:pPr>
        <w:rPr>
          <w:rStyle w:val="StyleStyleBold12pt"/>
        </w:rPr>
      </w:pPr>
      <w:r w:rsidRPr="00FD38FC">
        <w:rPr>
          <w:rStyle w:val="StyleStyleBold12pt"/>
        </w:rPr>
        <w:t xml:space="preserve">Bandow </w:t>
      </w:r>
      <w:r w:rsidR="00B50B28" w:rsidRPr="00FD38FC">
        <w:rPr>
          <w:rStyle w:val="StyleStyleBold12pt"/>
        </w:rPr>
        <w:t>‘</w:t>
      </w:r>
      <w:r w:rsidRPr="00FD38FC">
        <w:rPr>
          <w:rStyle w:val="StyleStyleBold12pt"/>
        </w:rPr>
        <w:t>16</w:t>
      </w:r>
    </w:p>
    <w:p w14:paraId="3EF555D6" w14:textId="7172FEB6" w:rsidR="001059B1" w:rsidRPr="00FD38FC" w:rsidRDefault="005F4287" w:rsidP="001059B1">
      <w:hyperlink r:id="rId47" w:history="1">
        <w:r w:rsidR="00B50B28" w:rsidRPr="00FD38FC">
          <w:t xml:space="preserve">, </w:t>
        </w:r>
      </w:hyperlink>
      <w:r w:rsidR="001059B1" w:rsidRPr="00FD38FC">
        <w:t>Senior Fel</w:t>
      </w:r>
      <w:r w:rsidR="00B50B28" w:rsidRPr="00FD38FC">
        <w:t>low, the Cato Institute, 6/21/</w:t>
      </w:r>
      <w:r w:rsidR="001059B1" w:rsidRPr="00FD38FC">
        <w:t xml:space="preserve">16, “Let’s Bring Troops Home From Okinawa: Japanese Should Decide Own Defense Future”, </w:t>
      </w:r>
      <w:hyperlink r:id="rId48" w:history="1">
        <w:r w:rsidR="001059B1" w:rsidRPr="00FD38FC">
          <w:rPr>
            <w:rStyle w:val="Hyperlink"/>
          </w:rPr>
          <w:t>http://www.huffingtonpost.com/doug-bandow/lets-bring-troops-home-fr_b_10588046.html</w:t>
        </w:r>
      </w:hyperlink>
      <w:r w:rsidR="001059B1" w:rsidRPr="00FD38FC">
        <w:t>, Iuma-E</w:t>
      </w:r>
    </w:p>
    <w:p w14:paraId="64EADA11" w14:textId="77777777" w:rsidR="001059B1" w:rsidRPr="00FD38FC" w:rsidRDefault="001059B1" w:rsidP="001059B1">
      <w:pPr>
        <w:rPr>
          <w:sz w:val="14"/>
        </w:rPr>
      </w:pPr>
      <w:r w:rsidRPr="00FD38FC">
        <w:rPr>
          <w:sz w:val="14"/>
        </w:rPr>
        <w:t>Nevertheless</w:t>
      </w:r>
      <w:r w:rsidRPr="00FD38FC">
        <w:rPr>
          <w:rStyle w:val="StyleBoldUnderline"/>
        </w:rPr>
        <w:t xml:space="preserve">, there is little political will for change. U.S. officials desire that America remain the region’s “essential power,” despite Japan’s ability to take over its own defense, and retain advanced bases in the Asia-Pacific. Tokyo wants to rely on America’s security guarantee, despite Japan’s great military potential, while incurring the least political inconvenience from hosting U.S. forces. </w:t>
      </w:r>
      <w:r w:rsidRPr="00FD38FC">
        <w:rPr>
          <w:rStyle w:val="Emphasis"/>
        </w:rPr>
        <w:t>Both governments benefit from ignoring Okinawa’s complaints</w:t>
      </w:r>
      <w:r w:rsidRPr="00FD38FC">
        <w:rPr>
          <w:rStyle w:val="StyleBoldUnderline"/>
        </w:rPr>
        <w:t xml:space="preserve"> and filling the island with American military facilities and largely young, male service personnel. </w:t>
      </w:r>
      <w:r w:rsidRPr="00FD38FC">
        <w:rPr>
          <w:sz w:val="14"/>
        </w:rPr>
        <w:t xml:space="preserve">What could possibly go wrong? Local anger exploded in 1995 after three American service members raped a 12-year-old girl, followed by insensitive comments from military brass. </w:t>
      </w:r>
      <w:r w:rsidRPr="00FD38FC">
        <w:rPr>
          <w:rStyle w:val="StyleBoldUnderline"/>
        </w:rPr>
        <w:t>Protests raged and the Japanese government sought to placate islanders with financial transfers and plans to move Futenma airbase and relocate Marines to Guam</w:t>
      </w:r>
      <w:r w:rsidRPr="00FD38FC">
        <w:rPr>
          <w:sz w:val="14"/>
        </w:rPr>
        <w:t xml:space="preserve">. These schemes failed to satisfy, however. In 2009 the Democratic Party of Japan took power with proposals for a more independent, Asia-centric foreign policy and promises to address Okinawans’ concerns. However, the ineffectual DPJ government failed to achieve its objectives. Far from helping, </w:t>
      </w:r>
      <w:r w:rsidRPr="00FD38FC">
        <w:rPr>
          <w:rStyle w:val="StyleBoldUnderline"/>
        </w:rPr>
        <w:t>the Obama administration actively thwarted Prime Minister Yukio Hatoyama’s efforts to address Okinawans’ plight. His successors cared less about achieving justice for their countrymen and more about expanding support from U.S. officials. Fear o</w:t>
      </w:r>
      <w:r w:rsidRPr="00FD38FC">
        <w:rPr>
          <w:sz w:val="14"/>
        </w:rPr>
        <w:t xml:space="preserve">f North Korea, which continued to develop nuclear weapons and missiles, </w:t>
      </w:r>
      <w:r w:rsidRPr="00FD38FC">
        <w:rPr>
          <w:rStyle w:val="StyleBoldUnderline"/>
        </w:rPr>
        <w:t xml:space="preserve">and China, which adopted increasingly confrontational tactics to advance its territorial claims in surrounding waters, encouraged a tighter Japanese embrace of Washington. </w:t>
      </w:r>
      <w:r w:rsidRPr="00FD38FC">
        <w:rPr>
          <w:sz w:val="14"/>
        </w:rPr>
        <w:t>Taking a more independent approach to its defense was not considered.</w:t>
      </w:r>
    </w:p>
    <w:p w14:paraId="20BCAA86" w14:textId="5955268D" w:rsidR="001059B1" w:rsidRPr="00FD38FC" w:rsidRDefault="001059B1" w:rsidP="001059B1">
      <w:pPr>
        <w:pStyle w:val="Heading4"/>
      </w:pPr>
      <w:r w:rsidRPr="00FD38FC">
        <w:t>US and Japan ha</w:t>
      </w:r>
      <w:r w:rsidR="007B0329" w:rsidRPr="00FD38FC">
        <w:t>ve resolved issues over Okinawa – mutual concern of China overwhelms – so only the plan makes Okinawa an issue.</w:t>
      </w:r>
    </w:p>
    <w:p w14:paraId="00E6A330" w14:textId="4A438D41" w:rsidR="001059B1" w:rsidRPr="00FD38FC" w:rsidRDefault="00BD1165" w:rsidP="001059B1">
      <w:pPr>
        <w:rPr>
          <w:rStyle w:val="StyleStyleBold12pt"/>
          <w:rFonts w:asciiTheme="majorHAnsi" w:hAnsiTheme="majorHAnsi"/>
        </w:rPr>
      </w:pPr>
      <w:r w:rsidRPr="00FD38FC">
        <w:rPr>
          <w:rStyle w:val="StyleStyleBold12pt"/>
          <w:rFonts w:asciiTheme="majorHAnsi" w:hAnsiTheme="majorHAnsi"/>
        </w:rPr>
        <w:t>Koike</w:t>
      </w:r>
      <w:r w:rsidR="001059B1" w:rsidRPr="00FD38FC">
        <w:rPr>
          <w:rStyle w:val="StyleStyleBold12pt"/>
          <w:rFonts w:asciiTheme="majorHAnsi" w:hAnsiTheme="majorHAnsi"/>
        </w:rPr>
        <w:t xml:space="preserve"> </w:t>
      </w:r>
      <w:r w:rsidRPr="00FD38FC">
        <w:rPr>
          <w:rStyle w:val="StyleStyleBold12pt"/>
          <w:rFonts w:asciiTheme="majorHAnsi" w:hAnsiTheme="majorHAnsi"/>
        </w:rPr>
        <w:t>‘</w:t>
      </w:r>
      <w:r w:rsidR="001059B1" w:rsidRPr="00FD38FC">
        <w:rPr>
          <w:rStyle w:val="StyleStyleBold12pt"/>
          <w:rFonts w:asciiTheme="majorHAnsi" w:hAnsiTheme="majorHAnsi"/>
        </w:rPr>
        <w:t xml:space="preserve">15 </w:t>
      </w:r>
    </w:p>
    <w:p w14:paraId="2B0F0703" w14:textId="77777777" w:rsidR="001059B1" w:rsidRPr="00FD38FC" w:rsidRDefault="001059B1" w:rsidP="001059B1">
      <w:pPr>
        <w:rPr>
          <w:rFonts w:asciiTheme="majorHAnsi" w:eastAsia="Calibri" w:hAnsiTheme="majorHAnsi" w:cs="Times New Roman"/>
          <w:bCs/>
        </w:rPr>
      </w:pPr>
      <w:r w:rsidRPr="00FD38FC">
        <w:rPr>
          <w:rFonts w:asciiTheme="majorHAnsi" w:eastAsia="Calibri" w:hAnsiTheme="majorHAnsi" w:cs="Times New Roman"/>
        </w:rPr>
        <w:t>Japans former Minister of Defense and National Security Adviser, 4/22/15,</w:t>
      </w:r>
      <w:r w:rsidRPr="00FD38FC">
        <w:rPr>
          <w:rFonts w:asciiTheme="majorHAnsi" w:eastAsia="Calibri" w:hAnsiTheme="majorHAnsi" w:cs="Times New Roman"/>
          <w:bCs/>
        </w:rPr>
        <w:t xml:space="preserve"> (Yuriko, “What’s the future of US - Japan Relations”) World Economic Forum, https://www.weforum.org/agenda/2015/04/whats-the-future-of-us-japan-relations/ </w:t>
      </w:r>
    </w:p>
    <w:p w14:paraId="7A8CB5C2" w14:textId="77777777" w:rsidR="001059B1" w:rsidRPr="00FD38FC" w:rsidRDefault="001059B1" w:rsidP="001059B1">
      <w:pPr>
        <w:rPr>
          <w:rFonts w:asciiTheme="majorHAnsi" w:eastAsia="Calibri" w:hAnsiTheme="majorHAnsi" w:cs="Times New Roman"/>
          <w:b/>
          <w:iCs/>
          <w:u w:val="single"/>
        </w:rPr>
      </w:pPr>
      <w:r w:rsidRPr="00FD38FC">
        <w:rPr>
          <w:rFonts w:asciiTheme="majorHAnsi" w:eastAsia="Calibri" w:hAnsiTheme="majorHAnsi" w:cs="Times New Roman"/>
          <w:sz w:val="14"/>
        </w:rPr>
        <w:t xml:space="preserve">Moreover, </w:t>
      </w:r>
      <w:r w:rsidRPr="00FD38FC">
        <w:rPr>
          <w:rFonts w:asciiTheme="majorHAnsi" w:eastAsia="Calibri" w:hAnsiTheme="majorHAnsi" w:cs="Times New Roman"/>
          <w:b/>
          <w:iCs/>
          <w:u w:val="single"/>
        </w:rPr>
        <w:t>the long-simmering dispute over the US Marine Corps base on Okinawa,</w:t>
      </w:r>
      <w:r w:rsidRPr="00FD38FC">
        <w:rPr>
          <w:rFonts w:asciiTheme="majorHAnsi" w:eastAsia="Calibri" w:hAnsiTheme="majorHAnsi" w:cs="Times New Roman"/>
          <w:sz w:val="14"/>
        </w:rPr>
        <w:t xml:space="preserve"> which had roiled bilateral relations during the years the Democratic Party of Japan was in power, </w:t>
      </w:r>
      <w:r w:rsidRPr="00FD38FC">
        <w:rPr>
          <w:sz w:val="14"/>
        </w:rPr>
        <w:t xml:space="preserve">has been </w:t>
      </w:r>
      <w:r w:rsidRPr="00FD38FC">
        <w:rPr>
          <w:rFonts w:asciiTheme="majorHAnsi" w:eastAsia="Calibri" w:hAnsiTheme="majorHAnsi" w:cs="Times New Roman"/>
          <w:b/>
          <w:iCs/>
          <w:u w:val="single"/>
        </w:rPr>
        <w:t>settled amicably</w:t>
      </w:r>
      <w:r w:rsidRPr="00FD38FC">
        <w:rPr>
          <w:sz w:val="14"/>
        </w:rPr>
        <w:t>, with the US agreeing to move the base to a less populated part of the island. O</w:t>
      </w:r>
      <w:r w:rsidRPr="00FD38FC">
        <w:rPr>
          <w:rFonts w:asciiTheme="majorHAnsi" w:eastAsia="Calibri" w:hAnsiTheme="majorHAnsi" w:cs="Times New Roman"/>
          <w:sz w:val="14"/>
        </w:rPr>
        <w:t xml:space="preserve">f course, some Okinawa residents remain opposed to the US base’s continued presence on their island, but </w:t>
      </w:r>
      <w:r w:rsidRPr="00FD38FC">
        <w:rPr>
          <w:rFonts w:asciiTheme="majorHAnsi" w:eastAsia="Calibri" w:hAnsiTheme="majorHAnsi" w:cs="Times New Roman"/>
          <w:b/>
          <w:iCs/>
          <w:u w:val="single"/>
        </w:rPr>
        <w:t xml:space="preserve">most Japanese recognize the need for this tangible symbol of their alliance with America, which remains the bedrock of Japan’s national-security strategy. The two sides’ increasingly similar views on international security issues as </w:t>
      </w:r>
      <w:r w:rsidRPr="00FD38FC">
        <w:rPr>
          <w:rStyle w:val="StyleBoldUnderline"/>
        </w:rPr>
        <w:t>well, particularly where China is concerned, no</w:t>
      </w:r>
      <w:r w:rsidRPr="00FD38FC">
        <w:rPr>
          <w:rFonts w:asciiTheme="majorHAnsi" w:eastAsia="Calibri" w:hAnsiTheme="majorHAnsi" w:cs="Times New Roman"/>
          <w:b/>
          <w:iCs/>
          <w:u w:val="single"/>
        </w:rPr>
        <w:t xml:space="preserve"> doubt</w:t>
      </w:r>
      <w:r w:rsidRPr="00FD38FC">
        <w:rPr>
          <w:sz w:val="14"/>
        </w:rPr>
        <w:t xml:space="preserve"> also</w:t>
      </w:r>
      <w:r w:rsidRPr="00FD38FC">
        <w:rPr>
          <w:rFonts w:asciiTheme="majorHAnsi" w:eastAsia="Calibri" w:hAnsiTheme="majorHAnsi" w:cs="Times New Roman"/>
          <w:b/>
          <w:iCs/>
          <w:u w:val="single"/>
        </w:rPr>
        <w:t xml:space="preserve"> contributed to the decision by the US Congress and President Barack Obama’s administration to honor Abe. Both Abe and Obama are focused on creating a durable structure of peace for all of Asia</w:t>
      </w:r>
      <w:r w:rsidRPr="00FD38FC">
        <w:rPr>
          <w:rFonts w:asciiTheme="majorHAnsi" w:eastAsia="Calibri" w:hAnsiTheme="majorHAnsi" w:cs="Times New Roman"/>
          <w:sz w:val="14"/>
        </w:rPr>
        <w:t xml:space="preserve">, and Abe has been eager for Japan to play a more active role in this regard, and in supporting its allies. </w:t>
      </w:r>
      <w:r w:rsidRPr="00FD38FC">
        <w:rPr>
          <w:rFonts w:asciiTheme="majorHAnsi" w:eastAsia="Calibri" w:hAnsiTheme="majorHAnsi" w:cs="Times New Roman"/>
          <w:b/>
          <w:iCs/>
          <w:u w:val="single"/>
        </w:rPr>
        <w:t>That stance is making the alliance much more a partnership of equals than it has been for the last six decades</w:t>
      </w:r>
    </w:p>
    <w:p w14:paraId="5EB36AC8" w14:textId="77777777" w:rsidR="001059B1" w:rsidRPr="00FD38FC" w:rsidRDefault="001059B1" w:rsidP="001059B1">
      <w:pPr>
        <w:rPr>
          <w:rFonts w:asciiTheme="majorHAnsi" w:eastAsia="Calibri" w:hAnsiTheme="majorHAnsi" w:cs="Times New Roman"/>
          <w:b/>
          <w:iCs/>
          <w:u w:val="single"/>
        </w:rPr>
      </w:pPr>
    </w:p>
    <w:p w14:paraId="241474F2" w14:textId="77777777" w:rsidR="001059B1" w:rsidRPr="00FD38FC" w:rsidRDefault="001059B1" w:rsidP="001059B1">
      <w:pPr>
        <w:rPr>
          <w:rFonts w:asciiTheme="majorHAnsi" w:hAnsiTheme="majorHAnsi"/>
        </w:rPr>
      </w:pPr>
    </w:p>
    <w:p w14:paraId="7FE3C6C7" w14:textId="01E41312" w:rsidR="001059B1" w:rsidRPr="00FD38FC" w:rsidRDefault="00A506C0" w:rsidP="00A506C0">
      <w:pPr>
        <w:pStyle w:val="Heading2"/>
      </w:pPr>
      <w:r w:rsidRPr="00FD38FC">
        <w:t>Links</w:t>
      </w:r>
    </w:p>
    <w:p w14:paraId="348D02B0" w14:textId="20ACE731" w:rsidR="001E0B16" w:rsidRPr="00FD38FC" w:rsidRDefault="001E0B16" w:rsidP="001E0B16">
      <w:pPr>
        <w:pStyle w:val="Heading3"/>
      </w:pPr>
      <w:r w:rsidRPr="00FD38FC">
        <w:t>L: Generic 1NC</w:t>
      </w:r>
    </w:p>
    <w:p w14:paraId="5BDAE17B" w14:textId="77777777" w:rsidR="00C858AE" w:rsidRPr="00FD38FC" w:rsidRDefault="00C858AE" w:rsidP="00C858AE">
      <w:pPr>
        <w:pStyle w:val="Heading4"/>
      </w:pPr>
      <w:r w:rsidRPr="00FD38FC">
        <w:t>Structural, political, economic, and historical issues all make it likely that the plan devastates US-Japan relations</w:t>
      </w:r>
    </w:p>
    <w:p w14:paraId="77092417" w14:textId="77777777" w:rsidR="00C858AE" w:rsidRPr="00FD38FC" w:rsidRDefault="00C858AE" w:rsidP="00C858AE">
      <w:pPr>
        <w:rPr>
          <w:rStyle w:val="StyleStyleBold12pt"/>
        </w:rPr>
      </w:pPr>
      <w:r w:rsidRPr="00FD38FC">
        <w:rPr>
          <w:rStyle w:val="StyleStyleBold12pt"/>
        </w:rPr>
        <w:t xml:space="preserve">Novak, ’14 </w:t>
      </w:r>
    </w:p>
    <w:p w14:paraId="34BA8296" w14:textId="77777777" w:rsidR="00C858AE" w:rsidRPr="00FD38FC" w:rsidRDefault="00C858AE" w:rsidP="00C858AE">
      <w:r w:rsidRPr="00FD38FC">
        <w:t xml:space="preserve">graduate student at the National Sun Yat-sen University (NSYSU) in Kaohsiung, Taiwan, in the Institute of China and Asia-Pacific Studies (ICAPS) and the Center for Japanese Studies Nathan, 3/12/14, “PRELIMINARY REFLECTIONS ON “WHY DO THE JAPANESE FEAR ABANDONMENT?”: A (POTENTIALLY NEW) PERSPECTIVE FROM WHICH TO EXAMINE SINO-U.S.-JAPAN RELATIONS, </w:t>
      </w:r>
      <w:hyperlink r:id="rId49">
        <w:r w:rsidRPr="00FD38FC">
          <w:t>https://eastasiaobserver.wordpress.com/tag/u-s-japan-alliance/</w:t>
        </w:r>
      </w:hyperlink>
      <w:r w:rsidRPr="00FD38FC">
        <w:t>, Jake-B</w:t>
      </w:r>
    </w:p>
    <w:p w14:paraId="7230949F" w14:textId="77777777" w:rsidR="00C858AE" w:rsidRPr="00FD38FC" w:rsidRDefault="00C858AE" w:rsidP="00C858AE">
      <w:pPr>
        <w:rPr>
          <w:sz w:val="16"/>
          <w:szCs w:val="16"/>
        </w:rPr>
      </w:pPr>
      <w:r w:rsidRPr="00FD38FC">
        <w:rPr>
          <w:sz w:val="16"/>
          <w:szCs w:val="16"/>
        </w:rPr>
        <w:t>A discussion of what amounted to, although no one used the term “extended deterrence,” a discussion of the creditability of both the conventional and nuclear elements of the U.S. policy of extended deterrence ensued. One could, had one listened closely, noted a bit of a gulf between the American (with the exception of this writer) and Taiwanese (with the exception of the Chief Executer of the CJS) scholars on one side, who believed that the JIIA scholar was being too pessimistic about U.S. commitments and capabilities, and the Japanese scholars, who were far more skeptical of said capabilities and commitments. Indeed, during the climax of the discussion, the well-known American scholar asked the JIIA scholar point blank: “Why do</w:t>
      </w:r>
      <w:r w:rsidRPr="00FD38FC">
        <w:rPr>
          <w:rStyle w:val="Emphasis"/>
        </w:rPr>
        <w:t xml:space="preserve"> the Japanese fear abandonment</w:t>
      </w:r>
      <w:r w:rsidRPr="00FD38FC">
        <w:rPr>
          <w:sz w:val="16"/>
          <w:szCs w:val="16"/>
        </w:rPr>
        <w:t xml:space="preserve">?” This question followed several comments by this particular </w:t>
      </w:r>
      <w:r w:rsidRPr="00FD38FC">
        <w:rPr>
          <w:rStyle w:val="StyleBoldUnderline"/>
        </w:rPr>
        <w:t>American</w:t>
      </w:r>
      <w:r w:rsidRPr="00FD38FC">
        <w:rPr>
          <w:sz w:val="16"/>
          <w:szCs w:val="16"/>
        </w:rPr>
        <w:t xml:space="preserve"> scholar about the continuous strengthening of the alliance especially since the mid-1990s. It is a difficult question, one which the JIIA scholar handled in a typical way but which, I think, needs further historical background if one is to drive the real point home. The JIIA scholar responded that the </w:t>
      </w:r>
      <w:r w:rsidRPr="00FD38FC">
        <w:t>United States had</w:t>
      </w:r>
      <w:r w:rsidRPr="00FD38FC">
        <w:rPr>
          <w:sz w:val="16"/>
          <w:szCs w:val="16"/>
        </w:rPr>
        <w:t xml:space="preserve"> throughout the history of the alliance given </w:t>
      </w:r>
      <w:r w:rsidRPr="00FD38FC">
        <w:rPr>
          <w:rStyle w:val="StyleBoldUnderline"/>
        </w:rPr>
        <w:t xml:space="preserve">mixed signals to the Japanese government about its preferences and intentions on </w:t>
      </w:r>
      <w:r w:rsidRPr="00FD38FC">
        <w:rPr>
          <w:sz w:val="16"/>
          <w:szCs w:val="16"/>
        </w:rPr>
        <w:t xml:space="preserve">a plethora of issues. There was no reason to believe that this would suddenly stop because now </w:t>
      </w:r>
      <w:r w:rsidRPr="00FD38FC">
        <w:rPr>
          <w:rStyle w:val="StyleBoldUnderline"/>
        </w:rPr>
        <w:t>China was</w:t>
      </w:r>
      <w:r w:rsidRPr="00FD38FC">
        <w:rPr>
          <w:sz w:val="16"/>
          <w:szCs w:val="16"/>
        </w:rPr>
        <w:t xml:space="preserve"> </w:t>
      </w:r>
      <w:r w:rsidRPr="00FD38FC">
        <w:rPr>
          <w:rStyle w:val="StyleBoldUnderline"/>
        </w:rPr>
        <w:t>perceived</w:t>
      </w:r>
      <w:r w:rsidRPr="00FD38FC">
        <w:rPr>
          <w:sz w:val="16"/>
          <w:szCs w:val="16"/>
        </w:rPr>
        <w:t xml:space="preserve"> by many </w:t>
      </w:r>
      <w:r w:rsidRPr="00FD38FC">
        <w:rPr>
          <w:rStyle w:val="StyleBoldUnderline"/>
        </w:rPr>
        <w:t>as</w:t>
      </w:r>
      <w:r w:rsidRPr="00FD38FC">
        <w:rPr>
          <w:sz w:val="16"/>
          <w:szCs w:val="16"/>
        </w:rPr>
        <w:t xml:space="preserve"> the </w:t>
      </w:r>
      <w:hyperlink r:id="rId50">
        <w:r w:rsidRPr="00FD38FC">
          <w:rPr>
            <w:sz w:val="16"/>
            <w:szCs w:val="16"/>
          </w:rPr>
          <w:t xml:space="preserve">external </w:t>
        </w:r>
        <w:r w:rsidRPr="00FD38FC">
          <w:rPr>
            <w:rStyle w:val="StyleBoldUnderline"/>
          </w:rPr>
          <w:t xml:space="preserve">threat </w:t>
        </w:r>
        <w:r w:rsidRPr="00FD38FC">
          <w:rPr>
            <w:sz w:val="16"/>
            <w:szCs w:val="16"/>
          </w:rPr>
          <w:t>binding the two allies</w:t>
        </w:r>
      </w:hyperlink>
      <w:r w:rsidRPr="00FD38FC">
        <w:rPr>
          <w:sz w:val="16"/>
          <w:szCs w:val="16"/>
        </w:rPr>
        <w:t xml:space="preserve"> (and, by way of inference, other allies as well as security partners) together. In effect</w:t>
      </w:r>
      <w:r w:rsidRPr="00FD38FC">
        <w:rPr>
          <w:rStyle w:val="StyleBoldUnderline"/>
        </w:rPr>
        <w:t>, Japan’s pursuit of a limited first-strike capacity was at once both a demonstration to its “senior” alliance partner that Japan had the will to possess and use such capabilities if necessary (enhancing the credibility of Japan’s own commitment</w:t>
      </w:r>
      <w:r w:rsidRPr="00FD38FC">
        <w:rPr>
          <w:sz w:val="16"/>
          <w:szCs w:val="16"/>
        </w:rPr>
        <w:t xml:space="preserve"> as the “junior” member of the alliance) </w:t>
      </w:r>
      <w:r w:rsidRPr="00FD38FC">
        <w:rPr>
          <w:rStyle w:val="StyleBoldUnderline"/>
        </w:rPr>
        <w:t>and a</w:t>
      </w:r>
      <w:r w:rsidRPr="00FD38FC">
        <w:rPr>
          <w:sz w:val="16"/>
          <w:szCs w:val="16"/>
        </w:rPr>
        <w:t>—here comes the watchword—“</w:t>
      </w:r>
      <w:r w:rsidRPr="00FD38FC">
        <w:rPr>
          <w:rStyle w:val="StyleBoldUnderline"/>
        </w:rPr>
        <w:t xml:space="preserve">hedge” against potential U.S. nonintervention </w:t>
      </w:r>
      <w:r w:rsidRPr="00FD38FC">
        <w:rPr>
          <w:sz w:val="16"/>
          <w:szCs w:val="16"/>
        </w:rPr>
        <w:t xml:space="preserve">in, </w:t>
      </w:r>
      <w:r w:rsidRPr="00FD38FC">
        <w:rPr>
          <w:rStyle w:val="StyleBoldUnderline"/>
        </w:rPr>
        <w:t>or even an altogether abrogation of the alliance</w:t>
      </w:r>
      <w:r w:rsidRPr="00FD38FC">
        <w:rPr>
          <w:sz w:val="16"/>
          <w:szCs w:val="16"/>
        </w:rPr>
        <w:t xml:space="preserve"> due to, a regional conflict that pitted Japan against another regional power. (The obvious reference here was to the Senkaku/Diaoyu Islands dispute, although the JIIA scholar did not mention China or that dispute in particular.) After the question was asked and before the JIIA scholar answered, the Chief Executer of the CJS, who is also one of my co-advisers, turned to me, and we both said the same thing to each other quietly: “It [the alliance dilemma mentioned in the question] is structural.” That—i.e., the structural element of </w:t>
      </w:r>
      <w:hyperlink r:id="rId51">
        <w:r w:rsidRPr="00FD38FC">
          <w:rPr>
            <w:sz w:val="16"/>
            <w:szCs w:val="16"/>
          </w:rPr>
          <w:t>abandonment and entrapment</w:t>
        </w:r>
      </w:hyperlink>
      <w:r w:rsidRPr="00FD38FC">
        <w:rPr>
          <w:sz w:val="16"/>
          <w:szCs w:val="16"/>
        </w:rPr>
        <w:t xml:space="preserve">—is certainly one, and admittedly a major, factor. But as I have revisited this question, thought deeply about my own academic work, and read much more, I have come to the conclusion that </w:t>
      </w:r>
      <w:r w:rsidRPr="00FD38FC">
        <w:rPr>
          <w:rStyle w:val="StyleBoldUnderline"/>
        </w:rPr>
        <w:t>not only are there structural</w:t>
      </w:r>
      <w:r w:rsidRPr="00FD38FC">
        <w:rPr>
          <w:sz w:val="16"/>
          <w:szCs w:val="16"/>
        </w:rPr>
        <w:t xml:space="preserve"> (the one briefly mentioned between my co-advisor and myself, above); </w:t>
      </w:r>
      <w:r w:rsidRPr="00FD38FC">
        <w:rPr>
          <w:rStyle w:val="StyleBoldUnderline"/>
        </w:rPr>
        <w:t>postwar-alliance</w:t>
      </w:r>
      <w:r w:rsidRPr="00FD38FC">
        <w:rPr>
          <w:sz w:val="16"/>
          <w:szCs w:val="16"/>
        </w:rPr>
        <w:t xml:space="preserve"> (discussed by the scholar from the JIIA in the previous paragraph); </w:t>
      </w:r>
      <w:r w:rsidRPr="00FD38FC">
        <w:rPr>
          <w:rStyle w:val="StyleBoldUnderline"/>
        </w:rPr>
        <w:t xml:space="preserve">and political, economic, and sociocultural </w:t>
      </w:r>
      <w:r w:rsidRPr="00FD38FC">
        <w:rPr>
          <w:sz w:val="16"/>
          <w:szCs w:val="16"/>
        </w:rPr>
        <w:t xml:space="preserve">(as discussed at length in the Calder book, referenced in f.n. 1) </w:t>
      </w:r>
      <w:r w:rsidRPr="00FD38FC">
        <w:rPr>
          <w:rStyle w:val="StyleBoldUnderline"/>
        </w:rPr>
        <w:t xml:space="preserve">factors involved; there are also deeper historical </w:t>
      </w:r>
      <w:r w:rsidRPr="00FD38FC">
        <w:rPr>
          <w:sz w:val="16"/>
          <w:szCs w:val="16"/>
        </w:rPr>
        <w:t xml:space="preserve">(pre-1945) </w:t>
      </w:r>
      <w:r w:rsidRPr="00FD38FC">
        <w:rPr>
          <w:rStyle w:val="StyleBoldUnderline"/>
        </w:rPr>
        <w:t xml:space="preserve">and very important long-term strategic factors with historical antecedents that play into </w:t>
      </w:r>
      <w:r w:rsidRPr="00FD38FC">
        <w:rPr>
          <w:sz w:val="16"/>
          <w:szCs w:val="16"/>
        </w:rPr>
        <w:t xml:space="preserve">these </w:t>
      </w:r>
      <w:r w:rsidRPr="00FD38FC">
        <w:rPr>
          <w:rStyle w:val="Emphasis"/>
        </w:rPr>
        <w:t>fears, warranted or not, of “Japan passing</w:t>
      </w:r>
      <w:r w:rsidRPr="00FD38FC">
        <w:rPr>
          <w:rStyle w:val="StyleBoldUnderline"/>
        </w:rPr>
        <w:t>,” a Sino-U.S. condominium</w:t>
      </w:r>
      <w:r w:rsidRPr="00FD38FC">
        <w:rPr>
          <w:sz w:val="16"/>
          <w:szCs w:val="16"/>
        </w:rPr>
        <w:t xml:space="preserve"> (or a so-called “G2”) </w:t>
      </w:r>
      <w:r w:rsidRPr="00FD38FC">
        <w:rPr>
          <w:rStyle w:val="StyleBoldUnderline"/>
        </w:rPr>
        <w:t>basically at Japan’s expense, and an abrogation of the U.S.-Japan</w:t>
      </w:r>
      <w:r w:rsidRPr="00FD38FC">
        <w:rPr>
          <w:sz w:val="16"/>
          <w:szCs w:val="16"/>
        </w:rPr>
        <w:t xml:space="preserve"> security </w:t>
      </w:r>
      <w:r w:rsidRPr="00FD38FC">
        <w:rPr>
          <w:rStyle w:val="StyleBoldUnderline"/>
        </w:rPr>
        <w:t xml:space="preserve">treaty in order </w:t>
      </w:r>
      <w:r w:rsidRPr="00FD38FC">
        <w:rPr>
          <w:rStyle w:val="Emphasis"/>
        </w:rPr>
        <w:t>for the United States</w:t>
      </w:r>
      <w:r w:rsidRPr="00FD38FC">
        <w:rPr>
          <w:sz w:val="16"/>
          <w:szCs w:val="16"/>
        </w:rPr>
        <w:t xml:space="preserve"> (and potentially Japan) </w:t>
      </w:r>
      <w:r w:rsidRPr="00FD38FC">
        <w:rPr>
          <w:rStyle w:val="Emphasis"/>
        </w:rPr>
        <w:t xml:space="preserve">to seek closer relations with China at the expense of Japan. </w:t>
      </w:r>
      <w:r w:rsidRPr="00FD38FC">
        <w:rPr>
          <w:sz w:val="16"/>
          <w:szCs w:val="16"/>
        </w:rPr>
        <w:t xml:space="preserve">The logic behind this, too, is </w:t>
      </w:r>
      <w:hyperlink r:id="rId52">
        <w:r w:rsidRPr="00FD38FC">
          <w:rPr>
            <w:sz w:val="16"/>
            <w:szCs w:val="16"/>
          </w:rPr>
          <w:t>partly structural</w:t>
        </w:r>
      </w:hyperlink>
      <w:r w:rsidRPr="00FD38FC">
        <w:rPr>
          <w:sz w:val="16"/>
          <w:szCs w:val="16"/>
        </w:rPr>
        <w:t xml:space="preserve">, but it is also historical and often overlooked because </w:t>
      </w:r>
      <w:r w:rsidRPr="00FD38FC">
        <w:rPr>
          <w:rStyle w:val="StyleBoldUnderline"/>
        </w:rPr>
        <w:t>many scholarly works on Japan and U.S.-Japan relations</w:t>
      </w:r>
      <w:r w:rsidRPr="00FD38FC">
        <w:rPr>
          <w:sz w:val="16"/>
          <w:szCs w:val="16"/>
        </w:rPr>
        <w:t xml:space="preserve">, since they </w:t>
      </w:r>
      <w:r w:rsidRPr="00FD38FC">
        <w:rPr>
          <w:rStyle w:val="StyleBoldUnderline"/>
        </w:rPr>
        <w:t xml:space="preserve">focus on either the nature of Japan’s political system or on the post-1945 U.S.-Japan relationship (i.e., the “alliance”), either purposely or inadvertently leave out the competitive influences that drove the United States and Japan towards total war. And as perhaps the best single-volume </w:t>
      </w:r>
      <w:hyperlink r:id="rId53">
        <w:r w:rsidRPr="00FD38FC">
          <w:rPr>
            <w:rStyle w:val="StyleBoldUnderline"/>
          </w:rPr>
          <w:t>work</w:t>
        </w:r>
      </w:hyperlink>
      <w:r w:rsidRPr="00FD38FC">
        <w:rPr>
          <w:rStyle w:val="StyleBoldUnderline"/>
        </w:rPr>
        <w:t xml:space="preserve"> on the broader history of the U.S.-Japan relationship, a study which spans nearly a century and a half of these two nations’ relations, put it, one of these competitive influences rested on the role Japan and the United States</w:t>
      </w:r>
      <w:r w:rsidRPr="00FD38FC">
        <w:rPr>
          <w:sz w:val="16"/>
          <w:szCs w:val="16"/>
        </w:rPr>
        <w:t xml:space="preserve"> (as well as other powers) </w:t>
      </w:r>
      <w:r w:rsidRPr="00FD38FC">
        <w:rPr>
          <w:rStyle w:val="StyleBoldUnderline"/>
        </w:rPr>
        <w:t>would play in China and their competing views regarding what China would ideally resemble and whose interests it would ultimately serve.</w:t>
      </w:r>
      <w:r w:rsidRPr="00FD38FC">
        <w:rPr>
          <w:sz w:val="16"/>
          <w:szCs w:val="16"/>
        </w:rPr>
        <w:t xml:space="preserve"> Hence, </w:t>
      </w:r>
      <w:r w:rsidRPr="00FD38FC">
        <w:rPr>
          <w:rStyle w:val="StyleBoldUnderline"/>
        </w:rPr>
        <w:t>it is no mistake that as China develops, seeks greater amounts of foreign capital, sees its domestic market grow numerically and with regard to purchasing potential, and becomes a major regional and even global strategic player</w:t>
      </w:r>
      <w:r w:rsidRPr="00FD38FC">
        <w:rPr>
          <w:sz w:val="16"/>
          <w:szCs w:val="16"/>
        </w:rPr>
        <w:t xml:space="preserve">, both </w:t>
      </w:r>
      <w:r w:rsidRPr="00FD38FC">
        <w:rPr>
          <w:rStyle w:val="Emphasis"/>
        </w:rPr>
        <w:t xml:space="preserve">Japanese </w:t>
      </w:r>
      <w:r w:rsidRPr="00FD38FC">
        <w:rPr>
          <w:sz w:val="16"/>
          <w:szCs w:val="16"/>
        </w:rPr>
        <w:t>and Americans</w:t>
      </w:r>
      <w:r w:rsidRPr="00FD38FC">
        <w:rPr>
          <w:rStyle w:val="Emphasis"/>
        </w:rPr>
        <w:t xml:space="preserve"> are concerned not only with how China itself will behave but also how </w:t>
      </w:r>
      <w:r w:rsidRPr="00FD38FC">
        <w:rPr>
          <w:sz w:val="16"/>
          <w:szCs w:val="16"/>
        </w:rPr>
        <w:t>the two (</w:t>
      </w:r>
      <w:r w:rsidRPr="00FD38FC">
        <w:rPr>
          <w:rStyle w:val="Emphasis"/>
        </w:rPr>
        <w:t>Japan and America) will behave towards each other</w:t>
      </w:r>
      <w:r w:rsidRPr="00FD38FC">
        <w:rPr>
          <w:sz w:val="16"/>
          <w:szCs w:val="16"/>
        </w:rPr>
        <w:t xml:space="preserve">. The competing discourses in both countries on China “the threat” and China “the opportunity” clearly factor in here as well, and these competitive influences make it ever easier for Chinese strategy to exploit, or at least probe, these areas of intra-alliance weakness. Simply put, </w:t>
      </w:r>
      <w:r w:rsidRPr="00FD38FC">
        <w:rPr>
          <w:rStyle w:val="StyleBoldUnderline"/>
        </w:rPr>
        <w:t>both allies</w:t>
      </w:r>
      <w:r w:rsidRPr="00FD38FC">
        <w:rPr>
          <w:sz w:val="16"/>
          <w:szCs w:val="16"/>
        </w:rPr>
        <w:t xml:space="preserve">, for both structural and deeper strategic reasons (which can be traced throughout their prewar and even postwar historical interactions), </w:t>
      </w:r>
      <w:r w:rsidRPr="00FD38FC">
        <w:rPr>
          <w:rStyle w:val="StyleBoldUnderline"/>
        </w:rPr>
        <w:t xml:space="preserve">view each other’s approaches toward China with incredulity, uncertainty, and, at times, open cynicism. </w:t>
      </w:r>
      <w:r w:rsidRPr="00FD38FC">
        <w:rPr>
          <w:rStyle w:val="Emphasis"/>
        </w:rPr>
        <w:t>These sentiments further heighten the security dilemma in alliance politics</w:t>
      </w:r>
      <w:r w:rsidRPr="00FD38FC">
        <w:rPr>
          <w:sz w:val="16"/>
          <w:szCs w:val="16"/>
        </w:rPr>
        <w:t>. However, the contextual and historical background as well as particular features of the U.S.-Japan relationship itself suggest not only that these structural factors will be more acute but that, beyond these structural variables themselves, policy, strategic thinking, and strategic behavior will increasingly, and ultimately, be at odds.</w:t>
      </w:r>
    </w:p>
    <w:p w14:paraId="489D7694" w14:textId="77777777" w:rsidR="00C858AE" w:rsidRPr="00FD38FC" w:rsidRDefault="00C858AE" w:rsidP="00C858AE"/>
    <w:p w14:paraId="3847275D" w14:textId="13DD617E" w:rsidR="009D13AB" w:rsidRPr="00FD38FC" w:rsidRDefault="009D13AB" w:rsidP="009D13AB">
      <w:pPr>
        <w:pStyle w:val="Heading3"/>
      </w:pPr>
      <w:r w:rsidRPr="00FD38FC">
        <w:t>L: Generic</w:t>
      </w:r>
      <w:r w:rsidR="001E0B16" w:rsidRPr="00FD38FC">
        <w:t xml:space="preserve"> 2NC</w:t>
      </w:r>
    </w:p>
    <w:p w14:paraId="0C9726AD" w14:textId="77777777" w:rsidR="0073656F" w:rsidRPr="00FD38FC" w:rsidRDefault="0073656F" w:rsidP="00D54436">
      <w:pPr>
        <w:rPr>
          <w:sz w:val="16"/>
          <w:szCs w:val="16"/>
        </w:rPr>
      </w:pPr>
    </w:p>
    <w:p w14:paraId="0B0EB020" w14:textId="77777777" w:rsidR="0073656F" w:rsidRPr="00FD38FC" w:rsidRDefault="0073656F" w:rsidP="0073656F">
      <w:pPr>
        <w:pStyle w:val="Heading4"/>
      </w:pPr>
      <w:r w:rsidRPr="00FD38FC">
        <w:t>There’s an inevitable trade-off between U.S.-China relations and other U.S. alliance relations—Japan would perceive the plan being done against</w:t>
      </w:r>
      <w:r w:rsidRPr="00FD38FC">
        <w:rPr>
          <w:i/>
        </w:rPr>
        <w:t xml:space="preserve"> </w:t>
      </w:r>
      <w:r w:rsidRPr="00FD38FC">
        <w:t>them</w:t>
      </w:r>
    </w:p>
    <w:p w14:paraId="4D876F7A" w14:textId="77777777" w:rsidR="0073656F" w:rsidRPr="00FD38FC" w:rsidRDefault="0073656F" w:rsidP="0073656F">
      <w:pPr>
        <w:rPr>
          <w:rFonts w:asciiTheme="majorHAnsi" w:hAnsiTheme="majorHAnsi"/>
        </w:rPr>
      </w:pPr>
      <w:r w:rsidRPr="00FD38FC">
        <w:rPr>
          <w:rStyle w:val="StyleStyleBold12pt"/>
        </w:rPr>
        <w:t xml:space="preserve">Denver ‘14 </w:t>
      </w:r>
      <w:r w:rsidRPr="00FD38FC">
        <w:rPr>
          <w:rFonts w:asciiTheme="majorHAnsi" w:eastAsiaTheme="majorEastAsia" w:hAnsiTheme="majorHAnsi" w:cstheme="majorBidi"/>
        </w:rPr>
        <w:t xml:space="preserve"> </w:t>
      </w:r>
      <w:r w:rsidRPr="00FD38FC">
        <w:br/>
      </w:r>
      <w:r w:rsidRPr="00FD38FC">
        <w:rPr>
          <w:rFonts w:asciiTheme="majorHAnsi" w:eastAsiaTheme="majorEastAsia" w:hAnsiTheme="majorHAnsi" w:cstheme="majorBidi"/>
        </w:rPr>
        <w:t xml:space="preserve">Simon Denver, Washington Post’s bureau chief in China, 1/23/ 14,“Obama’s Asia rebalance turns into headache as China, Japan relations spiral down”, </w:t>
      </w:r>
      <w:hyperlink r:id="rId54">
        <w:r w:rsidRPr="00FD38FC">
          <w:rPr>
            <w:rStyle w:val="Hyperlink"/>
            <w:rFonts w:asciiTheme="majorHAnsi" w:eastAsiaTheme="majorEastAsia" w:hAnsiTheme="majorHAnsi" w:cstheme="majorBidi"/>
          </w:rPr>
          <w:t>https://www.washingtonpost.com/world/obamas-asia-rebalance-turns-into-headache-as-china-japan-relations-spiral-down/2014/01/23/b0a158b8-7f5b-11e3-93c1-0e888170b723_story.html</w:t>
        </w:r>
      </w:hyperlink>
      <w:r w:rsidRPr="00FD38FC">
        <w:rPr>
          <w:rStyle w:val="Hyperlink"/>
          <w:rFonts w:asciiTheme="majorHAnsi" w:eastAsiaTheme="majorEastAsia" w:hAnsiTheme="majorHAnsi" w:cstheme="majorBidi"/>
        </w:rPr>
        <w:t>, Isaac-A)</w:t>
      </w:r>
    </w:p>
    <w:p w14:paraId="5FCC6978" w14:textId="77777777" w:rsidR="0073656F" w:rsidRPr="00FD38FC" w:rsidRDefault="0073656F" w:rsidP="0073656F">
      <w:pPr>
        <w:rPr>
          <w:rFonts w:asciiTheme="majorHAnsi" w:hAnsiTheme="majorHAnsi"/>
          <w:sz w:val="16"/>
        </w:rPr>
      </w:pPr>
      <w:r w:rsidRPr="00FD38FC">
        <w:rPr>
          <w:rStyle w:val="StyleBoldUnderline"/>
          <w:rFonts w:asciiTheme="majorHAnsi" w:eastAsiaTheme="majorEastAsia" w:hAnsiTheme="majorHAnsi" w:cstheme="majorBidi"/>
        </w:rPr>
        <w:t>Obama had hoped his foreign policy “pivot” toward Asia would</w:t>
      </w:r>
      <w:r w:rsidRPr="00FD38FC">
        <w:rPr>
          <w:rFonts w:asciiTheme="majorHAnsi" w:eastAsiaTheme="majorEastAsia" w:hAnsiTheme="majorHAnsi" w:cstheme="majorBidi"/>
          <w:sz w:val="16"/>
        </w:rPr>
        <w:t xml:space="preserve"> shift U.S. government attention away from trouble spots like Afghanistan and Iraq and toward a region brimming with economic opportunities. It aimed to </w:t>
      </w:r>
      <w:r w:rsidRPr="00FD38FC">
        <w:rPr>
          <w:rStyle w:val="StyleBoldUnderline"/>
          <w:rFonts w:asciiTheme="majorHAnsi" w:eastAsiaTheme="majorEastAsia" w:hAnsiTheme="majorHAnsi" w:cstheme="majorBidi"/>
        </w:rPr>
        <w:t xml:space="preserve">strengthen longstanding alliances in Asia and bring new resolve to managing the relationship with China. </w:t>
      </w:r>
      <w:r w:rsidRPr="00FD38FC">
        <w:rPr>
          <w:rFonts w:asciiTheme="majorHAnsi" w:eastAsiaTheme="majorEastAsia" w:hAnsiTheme="majorHAnsi" w:cstheme="majorBidi"/>
          <w:sz w:val="16"/>
        </w:rPr>
        <w:t xml:space="preserve">But experts say </w:t>
      </w:r>
      <w:r w:rsidRPr="00FD38FC">
        <w:rPr>
          <w:sz w:val="16"/>
        </w:rPr>
        <w:t>the</w:t>
      </w:r>
      <w:r w:rsidRPr="00FD38FC">
        <w:t xml:space="preserve"> </w:t>
      </w:r>
      <w:r w:rsidRPr="00FD38FC">
        <w:rPr>
          <w:rStyle w:val="Emphasis"/>
        </w:rPr>
        <w:t xml:space="preserve">U.S. effort to deepen relations with both China and its traditional Asian allies could become an impossible balancing act. </w:t>
      </w:r>
      <w:r w:rsidRPr="00FD38FC">
        <w:rPr>
          <w:rStyle w:val="StyleBoldUnderline"/>
          <w:rFonts w:asciiTheme="majorHAnsi" w:eastAsiaTheme="majorEastAsia" w:hAnsiTheme="majorHAnsi" w:cstheme="majorBidi"/>
        </w:rPr>
        <w:t xml:space="preserve">“In a perfect world you could do both simultaneously without conflict, but in practice, </w:t>
      </w:r>
      <w:r w:rsidRPr="00FD38FC">
        <w:rPr>
          <w:rStyle w:val="Emphasis"/>
        </w:rPr>
        <w:t>whatever you do with one side, the other side sees it as being done against them,”</w:t>
      </w:r>
      <w:r w:rsidRPr="00FD38FC">
        <w:rPr>
          <w:rStyle w:val="StyleBoldUnderline"/>
          <w:rFonts w:asciiTheme="majorHAnsi" w:eastAsiaTheme="majorEastAsia" w:hAnsiTheme="majorHAnsi" w:cstheme="majorBidi"/>
        </w:rPr>
        <w:t xml:space="preserve"> said Ely Ratner at the Center for a New American Security</w:t>
      </w:r>
      <w:r w:rsidRPr="00FD38FC">
        <w:rPr>
          <w:rFonts w:asciiTheme="majorHAnsi" w:eastAsiaTheme="majorEastAsia" w:hAnsiTheme="majorHAnsi" w:cstheme="majorBidi"/>
          <w:sz w:val="16"/>
        </w:rPr>
        <w:t xml:space="preserve"> in Washington.</w:t>
      </w:r>
    </w:p>
    <w:p w14:paraId="1DB38554" w14:textId="77777777" w:rsidR="0073656F" w:rsidRPr="00FD38FC" w:rsidRDefault="0073656F" w:rsidP="00D54436">
      <w:pPr>
        <w:rPr>
          <w:sz w:val="16"/>
        </w:rPr>
      </w:pPr>
    </w:p>
    <w:p w14:paraId="5328C37E" w14:textId="77777777" w:rsidR="00D54436" w:rsidRPr="00FD38FC" w:rsidRDefault="00D54436" w:rsidP="00D54436"/>
    <w:p w14:paraId="735FD24A" w14:textId="77777777" w:rsidR="009D13AB" w:rsidRPr="00FD38FC" w:rsidRDefault="009D13AB" w:rsidP="009D13AB">
      <w:pPr>
        <w:pStyle w:val="Heading4"/>
      </w:pPr>
      <w:r w:rsidRPr="00FD38FC">
        <w:t xml:space="preserve">Recent developments make Japan wary of US-China engagement </w:t>
      </w:r>
    </w:p>
    <w:p w14:paraId="3E1367FB" w14:textId="77777777" w:rsidR="009D13AB" w:rsidRPr="00FD38FC" w:rsidRDefault="009D13AB" w:rsidP="009D13AB">
      <w:pPr>
        <w:rPr>
          <w:rStyle w:val="StyleStyleBold12pt"/>
        </w:rPr>
      </w:pPr>
      <w:r w:rsidRPr="00FD38FC">
        <w:rPr>
          <w:rStyle w:val="StyleStyleBold12pt"/>
        </w:rPr>
        <w:t>Chulong ‘8</w:t>
      </w:r>
    </w:p>
    <w:p w14:paraId="0988CED8" w14:textId="77777777" w:rsidR="009D13AB" w:rsidRPr="00FD38FC" w:rsidRDefault="009D13AB" w:rsidP="009D13AB">
      <w:r w:rsidRPr="00FD38FC">
        <w:t>Dr. CHU Shulong, Professor, School of Public Policy and Management, Tsinghua University and CNAPS China Fellow, January 2008, “A MECHANISM TO STABILIZE U.S.-CHINA-JAPAN</w:t>
      </w:r>
      <w:r w:rsidRPr="00FD38FC">
        <w:rPr>
          <w:sz w:val="12"/>
          <w:szCs w:val="12"/>
        </w:rPr>
        <w:t xml:space="preserve">¶ </w:t>
      </w:r>
      <w:r w:rsidRPr="00FD38FC">
        <w:t xml:space="preserve">TRILATERAL RELATIONS IN ASIA” </w:t>
      </w:r>
      <w:hyperlink r:id="rId55">
        <w:r w:rsidRPr="00FD38FC">
          <w:rPr>
            <w:rStyle w:val="Hyperlink"/>
          </w:rPr>
          <w:t>http://www.brookings.edu/~/media/research/files/papers/2008/1/east-asia-chu/01_east_asia_chu.pdf</w:t>
        </w:r>
      </w:hyperlink>
      <w:r w:rsidRPr="00FD38FC">
        <w:t>, rxb</w:t>
      </w:r>
    </w:p>
    <w:p w14:paraId="6073F2F5" w14:textId="77777777" w:rsidR="009D13AB" w:rsidRPr="00FD38FC" w:rsidRDefault="009D13AB" w:rsidP="009D13AB"/>
    <w:p w14:paraId="5B3C8D93" w14:textId="77777777" w:rsidR="009D13AB" w:rsidRPr="00FD38FC" w:rsidRDefault="009D13AB" w:rsidP="009D13AB">
      <w:pPr>
        <w:rPr>
          <w:sz w:val="16"/>
        </w:rPr>
      </w:pPr>
      <w:r w:rsidRPr="00FD38FC">
        <w:rPr>
          <w:sz w:val="16"/>
          <w:szCs w:val="16"/>
        </w:rPr>
        <w:t>The Japanese sometimes actively support such a trilateral approach, but have</w:t>
      </w:r>
      <w:r w:rsidRPr="00FD38FC">
        <w:rPr>
          <w:sz w:val="12"/>
          <w:szCs w:val="12"/>
        </w:rPr>
        <w:t>¶</w:t>
      </w:r>
      <w:r w:rsidRPr="00FD38FC">
        <w:rPr>
          <w:sz w:val="16"/>
          <w:szCs w:val="16"/>
        </w:rPr>
        <w:t xml:space="preserve"> remained quiet about the idea at other times. The current Japanese position is unclear,</w:t>
      </w:r>
      <w:r w:rsidRPr="00FD38FC">
        <w:rPr>
          <w:sz w:val="12"/>
          <w:szCs w:val="12"/>
        </w:rPr>
        <w:t>¶</w:t>
      </w:r>
      <w:r w:rsidRPr="00FD38FC">
        <w:rPr>
          <w:sz w:val="16"/>
          <w:szCs w:val="16"/>
        </w:rPr>
        <w:t xml:space="preserve"> even though some Japanese officials are quite supportive. The Japanese government</w:t>
      </w:r>
      <w:r w:rsidRPr="00FD38FC">
        <w:rPr>
          <w:sz w:val="12"/>
          <w:szCs w:val="12"/>
        </w:rPr>
        <w:t>¶</w:t>
      </w:r>
      <w:r w:rsidRPr="00FD38FC">
        <w:rPr>
          <w:sz w:val="16"/>
          <w:szCs w:val="16"/>
        </w:rPr>
        <w:t xml:space="preserve"> may be waiting for the United States to take a clear position on the issue before it</w:t>
      </w:r>
      <w:r w:rsidRPr="00FD38FC">
        <w:rPr>
          <w:sz w:val="12"/>
          <w:szCs w:val="12"/>
        </w:rPr>
        <w:t>¶</w:t>
      </w:r>
      <w:r w:rsidRPr="00FD38FC">
        <w:rPr>
          <w:sz w:val="16"/>
          <w:szCs w:val="16"/>
        </w:rPr>
        <w:t xml:space="preserve"> makes known its own position on the matter. Lately, </w:t>
      </w:r>
      <w:r w:rsidRPr="00FD38FC">
        <w:rPr>
          <w:rStyle w:val="StyleBoldUnderline"/>
        </w:rPr>
        <w:t>Japan has become more</w:t>
      </w:r>
      <w:r w:rsidRPr="00FD38FC">
        <w:rPr>
          <w:rStyle w:val="StyleBoldUnderline"/>
          <w:b w:val="0"/>
          <w:sz w:val="12"/>
          <w:szCs w:val="12"/>
          <w:u w:val="none"/>
        </w:rPr>
        <w:t>¶</w:t>
      </w:r>
      <w:r w:rsidRPr="00FD38FC">
        <w:rPr>
          <w:rStyle w:val="StyleBoldUnderline"/>
        </w:rPr>
        <w:t xml:space="preserve"> suspicious about any</w:t>
      </w:r>
      <w:r w:rsidRPr="00FD38FC">
        <w:rPr>
          <w:sz w:val="16"/>
          <w:szCs w:val="16"/>
        </w:rPr>
        <w:t xml:space="preserve"> trilateral </w:t>
      </w:r>
      <w:r w:rsidRPr="00FD38FC">
        <w:rPr>
          <w:rStyle w:val="StyleBoldUnderline"/>
        </w:rPr>
        <w:t>mechanism among the U.S.,</w:t>
      </w:r>
      <w:r w:rsidRPr="00FD38FC">
        <w:rPr>
          <w:sz w:val="16"/>
          <w:szCs w:val="16"/>
        </w:rPr>
        <w:t xml:space="preserve"> Japan, </w:t>
      </w:r>
      <w:r w:rsidRPr="00FD38FC">
        <w:rPr>
          <w:rStyle w:val="StyleBoldUnderline"/>
        </w:rPr>
        <w:t>and China,</w:t>
      </w:r>
      <w:r w:rsidRPr="00FD38FC">
        <w:rPr>
          <w:sz w:val="16"/>
          <w:szCs w:val="16"/>
        </w:rPr>
        <w:t xml:space="preserve"> </w:t>
      </w:r>
      <w:r w:rsidRPr="00FD38FC">
        <w:rPr>
          <w:rStyle w:val="StyleBoldUnderline"/>
        </w:rPr>
        <w:t>because</w:t>
      </w:r>
      <w:r w:rsidRPr="00FD38FC">
        <w:rPr>
          <w:rStyle w:val="StyleBoldUnderline"/>
          <w:b w:val="0"/>
          <w:sz w:val="12"/>
          <w:szCs w:val="12"/>
          <w:u w:val="none"/>
        </w:rPr>
        <w:t>¶</w:t>
      </w:r>
      <w:r w:rsidRPr="00FD38FC">
        <w:rPr>
          <w:rStyle w:val="StyleBoldUnderline"/>
        </w:rPr>
        <w:t xml:space="preserve"> Japan is afraid of being </w:t>
      </w:r>
      <w:r w:rsidRPr="00FD38FC">
        <w:rPr>
          <w:sz w:val="16"/>
        </w:rPr>
        <w:t xml:space="preserve">more </w:t>
      </w:r>
      <w:r w:rsidRPr="00FD38FC">
        <w:rPr>
          <w:rStyle w:val="StyleBoldUnderline"/>
        </w:rPr>
        <w:t>isolated in the</w:t>
      </w:r>
      <w:r w:rsidRPr="00FD38FC">
        <w:rPr>
          <w:sz w:val="16"/>
          <w:szCs w:val="16"/>
        </w:rPr>
        <w:t xml:space="preserve"> multilateral </w:t>
      </w:r>
      <w:r w:rsidRPr="00FD38FC">
        <w:rPr>
          <w:rStyle w:val="StyleBoldUnderline"/>
        </w:rPr>
        <w:t>process.</w:t>
      </w:r>
      <w:r w:rsidRPr="00FD38FC">
        <w:rPr>
          <w:sz w:val="16"/>
          <w:szCs w:val="16"/>
        </w:rPr>
        <w:t xml:space="preserve"> The recent </w:t>
      </w:r>
      <w:r w:rsidRPr="00FD38FC">
        <w:rPr>
          <w:rStyle w:val="StyleBoldUnderline"/>
        </w:rPr>
        <w:t>passage</w:t>
      </w:r>
      <w:r w:rsidRPr="00FD38FC">
        <w:rPr>
          <w:rStyle w:val="StyleBoldUnderline"/>
          <w:b w:val="0"/>
          <w:sz w:val="12"/>
          <w:u w:val="none"/>
        </w:rPr>
        <w:t>¶</w:t>
      </w:r>
      <w:r w:rsidRPr="00FD38FC">
        <w:rPr>
          <w:rStyle w:val="StyleBoldUnderline"/>
        </w:rPr>
        <w:t xml:space="preserve"> by the U.S. Congress of a resolution on the “comfort women” issue leads Japan to</w:t>
      </w:r>
      <w:r w:rsidRPr="00FD38FC">
        <w:rPr>
          <w:rStyle w:val="StyleBoldUnderline"/>
          <w:b w:val="0"/>
          <w:sz w:val="12"/>
          <w:u w:val="none"/>
        </w:rPr>
        <w:t>¶</w:t>
      </w:r>
      <w:r w:rsidRPr="00FD38FC">
        <w:rPr>
          <w:rStyle w:val="StyleBoldUnderline"/>
        </w:rPr>
        <w:t xml:space="preserve"> fear that the U.S. may align itself more with China, not Japan, on historical and other</w:t>
      </w:r>
      <w:r w:rsidRPr="00FD38FC">
        <w:rPr>
          <w:rStyle w:val="StyleBoldUnderline"/>
          <w:b w:val="0"/>
          <w:sz w:val="12"/>
          <w:u w:val="none"/>
        </w:rPr>
        <w:t>¶</w:t>
      </w:r>
      <w:r w:rsidRPr="00FD38FC">
        <w:rPr>
          <w:rStyle w:val="StyleBoldUnderline"/>
        </w:rPr>
        <w:t xml:space="preserve"> issues.</w:t>
      </w:r>
      <w:r w:rsidRPr="00FD38FC">
        <w:rPr>
          <w:sz w:val="16"/>
        </w:rPr>
        <w:t xml:space="preserve"> </w:t>
      </w:r>
      <w:r w:rsidRPr="00FD38FC">
        <w:rPr>
          <w:rStyle w:val="StyleBoldUnderline"/>
        </w:rPr>
        <w:t>And recent developments in the Six-Party Talks on the North Korean nuclear</w:t>
      </w:r>
      <w:r w:rsidRPr="00FD38FC">
        <w:rPr>
          <w:rStyle w:val="StyleBoldUnderline"/>
          <w:b w:val="0"/>
          <w:sz w:val="12"/>
          <w:szCs w:val="12"/>
          <w:u w:val="none"/>
        </w:rPr>
        <w:t>¶</w:t>
      </w:r>
      <w:r w:rsidRPr="00FD38FC">
        <w:rPr>
          <w:rStyle w:val="StyleBoldUnderline"/>
        </w:rPr>
        <w:t xml:space="preserve"> issue have given some Japanese the impression that Tokyo can be more marginalized</w:t>
      </w:r>
      <w:r w:rsidRPr="00FD38FC">
        <w:rPr>
          <w:rStyle w:val="StyleBoldUnderline"/>
          <w:b w:val="0"/>
          <w:sz w:val="12"/>
          <w:szCs w:val="12"/>
          <w:u w:val="none"/>
        </w:rPr>
        <w:t>¶</w:t>
      </w:r>
      <w:r w:rsidRPr="00FD38FC">
        <w:rPr>
          <w:rStyle w:val="StyleBoldUnderline"/>
        </w:rPr>
        <w:t xml:space="preserve"> </w:t>
      </w:r>
      <w:r w:rsidRPr="00FD38FC">
        <w:rPr>
          <w:sz w:val="16"/>
        </w:rPr>
        <w:t>in a multilateral process in East Asia.</w:t>
      </w:r>
    </w:p>
    <w:p w14:paraId="2B6A0D80" w14:textId="77777777" w:rsidR="00D54436" w:rsidRPr="00FD38FC" w:rsidRDefault="00D54436" w:rsidP="009D13AB">
      <w:pPr>
        <w:rPr>
          <w:sz w:val="16"/>
        </w:rPr>
      </w:pPr>
    </w:p>
    <w:p w14:paraId="4C487296" w14:textId="77777777" w:rsidR="00D54436" w:rsidRPr="00FD38FC" w:rsidRDefault="00D54436" w:rsidP="00D54436">
      <w:pPr>
        <w:pStyle w:val="Heading4"/>
      </w:pPr>
      <w:r w:rsidRPr="00FD38FC">
        <w:t xml:space="preserve">The aff’s treatment of China as increasingly necessary to solve problems makes Japan nervous </w:t>
      </w:r>
    </w:p>
    <w:p w14:paraId="1260C860" w14:textId="77777777" w:rsidR="00D54436" w:rsidRPr="00FD38FC" w:rsidRDefault="00D54436" w:rsidP="00D54436">
      <w:pPr>
        <w:rPr>
          <w:rStyle w:val="StyleStyleBold12pt"/>
        </w:rPr>
      </w:pPr>
      <w:r w:rsidRPr="00FD38FC">
        <w:rPr>
          <w:rStyle w:val="StyleStyleBold12pt"/>
        </w:rPr>
        <w:t>Rozman, ‘13</w:t>
      </w:r>
    </w:p>
    <w:p w14:paraId="25F3C339" w14:textId="77777777" w:rsidR="00D54436" w:rsidRPr="00FD38FC" w:rsidRDefault="00D54436" w:rsidP="00D54436">
      <w:r w:rsidRPr="00FD38FC">
        <w:t xml:space="preserve">Gilbert Rozman, Senior Fellow with FPRI’s Asia Program, is Musgrave Professor of Sociology at Princeton University, Jan 2013, “U.S. Policy towards Japan and Korea Under Obama,” </w:t>
      </w:r>
      <w:hyperlink r:id="rId56">
        <w:r w:rsidRPr="00FD38FC">
          <w:t>http://www.fpri.org/article/2013/01/u-s-policy-toward-japan-and-korea-under-obama/</w:t>
        </w:r>
      </w:hyperlink>
      <w:r w:rsidRPr="00FD38FC">
        <w:t>, rxb</w:t>
      </w:r>
    </w:p>
    <w:p w14:paraId="13952BF7" w14:textId="77777777" w:rsidR="00D54436" w:rsidRPr="00FD38FC" w:rsidRDefault="00D54436" w:rsidP="00D54436">
      <w:pPr>
        <w:rPr>
          <w:sz w:val="16"/>
        </w:rPr>
      </w:pPr>
      <w:r w:rsidRPr="00FD38FC">
        <w:rPr>
          <w:sz w:val="16"/>
        </w:rPr>
        <w:t xml:space="preserve">In contrast, </w:t>
      </w:r>
      <w:r w:rsidRPr="00FD38FC">
        <w:rPr>
          <w:rStyle w:val="StyleBoldUnderline"/>
        </w:rPr>
        <w:t>in Japan there was resistance to even considering the principles for this type of mechanism. This divergence stems</w:t>
      </w:r>
      <w:r w:rsidRPr="00FD38FC">
        <w:rPr>
          <w:sz w:val="16"/>
        </w:rPr>
        <w:t xml:space="preserve"> largely </w:t>
      </w:r>
      <w:r w:rsidRPr="00FD38FC">
        <w:rPr>
          <w:rStyle w:val="StyleBoldUnderline"/>
        </w:rPr>
        <w:t xml:space="preserve">from </w:t>
      </w:r>
      <w:r w:rsidRPr="00FD38FC">
        <w:rPr>
          <w:sz w:val="16"/>
        </w:rPr>
        <w:t xml:space="preserve">the </w:t>
      </w:r>
      <w:r w:rsidRPr="00FD38FC">
        <w:rPr>
          <w:rStyle w:val="StyleBoldUnderline"/>
        </w:rPr>
        <w:t>different views in the two</w:t>
      </w:r>
      <w:r w:rsidRPr="00FD38FC">
        <w:rPr>
          <w:sz w:val="16"/>
        </w:rPr>
        <w:t xml:space="preserve"> U.S. </w:t>
      </w:r>
      <w:r w:rsidRPr="00FD38FC">
        <w:rPr>
          <w:rStyle w:val="StyleBoldUnderline"/>
        </w:rPr>
        <w:t>allies of</w:t>
      </w:r>
      <w:r w:rsidRPr="00FD38FC">
        <w:rPr>
          <w:sz w:val="16"/>
        </w:rPr>
        <w:t xml:space="preserve"> </w:t>
      </w:r>
      <w:r w:rsidRPr="00FD38FC">
        <w:rPr>
          <w:rStyle w:val="StyleBoldUnderline"/>
        </w:rPr>
        <w:t>China’s rise and of Sino-U.S. relations. As Washington increasingly treated dialogue with China as the main means to address diverse problems</w:t>
      </w:r>
      <w:r w:rsidRPr="00FD38FC">
        <w:rPr>
          <w:sz w:val="16"/>
        </w:rPr>
        <w:t xml:space="preserve"> in Asia</w:t>
      </w:r>
      <w:r w:rsidRPr="00FD38FC">
        <w:rPr>
          <w:rStyle w:val="StyleBoldUnderline"/>
        </w:rPr>
        <w:t>, Tokyo grew nervous.</w:t>
      </w:r>
      <w:r w:rsidRPr="00FD38FC">
        <w:rPr>
          <w:sz w:val="16"/>
        </w:rPr>
        <w:t xml:space="preserve"> If Seoul also has been concerned, it has been more welcoming to new prospects for regional stability to which China can contribute. It is less hesitant to add China to the mix, unless of course a new Sino-U.S.-Japanese triangle would leave it in the shadows even on vital concerns such as North Korea.</w:t>
      </w:r>
    </w:p>
    <w:p w14:paraId="5CC4566E" w14:textId="77777777" w:rsidR="00D54436" w:rsidRPr="00FD38FC" w:rsidRDefault="00D54436" w:rsidP="00D54436">
      <w:pPr>
        <w:rPr>
          <w:rStyle w:val="Emphasis"/>
        </w:rPr>
      </w:pPr>
      <w:r w:rsidRPr="00FD38FC">
        <w:rPr>
          <w:sz w:val="16"/>
        </w:rPr>
        <w:t>To cope with coordination problems, if the North leaves doubt of its denuclearization, the</w:t>
      </w:r>
      <w:r w:rsidRPr="00FD38FC">
        <w:rPr>
          <w:rStyle w:val="StyleBoldUnderline"/>
        </w:rPr>
        <w:t xml:space="preserve"> U.S. </w:t>
      </w:r>
      <w:r w:rsidRPr="00FD38FC">
        <w:rPr>
          <w:sz w:val="16"/>
        </w:rPr>
        <w:t>must take vigorous</w:t>
      </w:r>
      <w:r w:rsidRPr="00FD38FC">
        <w:rPr>
          <w:rStyle w:val="StyleBoldUnderline"/>
        </w:rPr>
        <w:t xml:space="preserve"> efforts to build a framework</w:t>
      </w:r>
      <w:r w:rsidRPr="00FD38FC">
        <w:rPr>
          <w:sz w:val="16"/>
        </w:rPr>
        <w:t xml:space="preserve"> of 5 + 1 to pressure the North </w:t>
      </w:r>
      <w:r w:rsidRPr="00FD38FC">
        <w:rPr>
          <w:rStyle w:val="StyleBoldUnderline"/>
        </w:rPr>
        <w:t xml:space="preserve">with </w:t>
      </w:r>
      <w:r w:rsidRPr="00FD38FC">
        <w:rPr>
          <w:sz w:val="16"/>
        </w:rPr>
        <w:t xml:space="preserve">encouragement to </w:t>
      </w:r>
      <w:r w:rsidRPr="00FD38FC">
        <w:rPr>
          <w:rStyle w:val="StyleBoldUnderline"/>
        </w:rPr>
        <w:t>China</w:t>
      </w:r>
      <w:r w:rsidRPr="00FD38FC">
        <w:rPr>
          <w:sz w:val="16"/>
        </w:rPr>
        <w:t xml:space="preserve"> and also Russia to work with the U.S. and its allies more closely. This </w:t>
      </w:r>
      <w:r w:rsidRPr="00FD38FC">
        <w:rPr>
          <w:rStyle w:val="Emphasis"/>
        </w:rPr>
        <w:t>requires tightening ties to Japan</w:t>
      </w:r>
      <w:r w:rsidRPr="00FD38FC">
        <w:rPr>
          <w:sz w:val="16"/>
        </w:rPr>
        <w:t xml:space="preserve"> and South Korea </w:t>
      </w:r>
      <w:r w:rsidRPr="00FD38FC">
        <w:rPr>
          <w:rStyle w:val="Emphasis"/>
        </w:rPr>
        <w:t>and in no way giving the impression of bypassing them.</w:t>
      </w:r>
    </w:p>
    <w:p w14:paraId="495B40AD" w14:textId="77777777" w:rsidR="00931145" w:rsidRPr="00FD38FC" w:rsidRDefault="00931145" w:rsidP="00D54436">
      <w:pPr>
        <w:rPr>
          <w:rStyle w:val="Emphasis"/>
        </w:rPr>
      </w:pPr>
    </w:p>
    <w:p w14:paraId="6F1F0FC6" w14:textId="77777777" w:rsidR="00931145" w:rsidRPr="00FD38FC" w:rsidRDefault="00931145" w:rsidP="00931145">
      <w:pPr>
        <w:rPr>
          <w:rFonts w:ascii="Times" w:eastAsia="Times New Roman" w:hAnsi="Times" w:cs="Times New Roman"/>
          <w:sz w:val="20"/>
          <w:szCs w:val="20"/>
        </w:rPr>
      </w:pPr>
    </w:p>
    <w:p w14:paraId="15AD08BB" w14:textId="77777777" w:rsidR="00931145" w:rsidRPr="00FD38FC" w:rsidRDefault="00931145" w:rsidP="00931145">
      <w:pPr>
        <w:pStyle w:val="Heading4"/>
      </w:pPr>
      <w:r w:rsidRPr="00FD38FC">
        <w:t>Japan fears losing out to China in relations with the US</w:t>
      </w:r>
    </w:p>
    <w:p w14:paraId="2A34B3B2" w14:textId="77777777" w:rsidR="00931145" w:rsidRPr="00FD38FC" w:rsidRDefault="00931145" w:rsidP="00931145">
      <w:pPr>
        <w:rPr>
          <w:rStyle w:val="StyleStyleBold12pt"/>
        </w:rPr>
      </w:pPr>
      <w:r w:rsidRPr="00FD38FC">
        <w:rPr>
          <w:rStyle w:val="StyleStyleBold12pt"/>
        </w:rPr>
        <w:t>Ryall ‘09</w:t>
      </w:r>
    </w:p>
    <w:p w14:paraId="42DE6B43" w14:textId="77777777" w:rsidR="00931145" w:rsidRPr="00FD38FC" w:rsidRDefault="00931145" w:rsidP="00931145">
      <w:r w:rsidRPr="00FD38FC">
        <w:t xml:space="preserve">Julian Ryall, 2/15/09, “Japan fears losing out to China in relations with US”, </w:t>
      </w:r>
      <w:hyperlink r:id="rId57">
        <w:r w:rsidRPr="00FD38FC">
          <w:t>http://www.telegraph.co.uk/news/worldnews/asia/china/4633404/Japan-fears-losing-out-to-China-in-relations-with-US.html</w:t>
        </w:r>
      </w:hyperlink>
      <w:r w:rsidRPr="00FD38FC">
        <w:t>, Olivia-B</w:t>
      </w:r>
    </w:p>
    <w:p w14:paraId="69C5BAA3" w14:textId="77777777" w:rsidR="00931145" w:rsidRPr="00FD38FC" w:rsidRDefault="00931145" w:rsidP="00931145">
      <w:pPr>
        <w:rPr>
          <w:rStyle w:val="StyleBoldUnderline"/>
        </w:rPr>
      </w:pPr>
      <w:r w:rsidRPr="00FD38FC">
        <w:rPr>
          <w:sz w:val="14"/>
        </w:rPr>
        <w:t>A senior adviser to</w:t>
      </w:r>
      <w:r w:rsidRPr="00FD38FC">
        <w:rPr>
          <w:rStyle w:val="StyleBoldUnderline"/>
        </w:rPr>
        <w:t xml:space="preserve"> the Tokyo government </w:t>
      </w:r>
      <w:r w:rsidRPr="00FD38FC">
        <w:rPr>
          <w:sz w:val="14"/>
        </w:rPr>
        <w:t>said that it</w:t>
      </w:r>
      <w:r w:rsidRPr="00FD38FC">
        <w:rPr>
          <w:rStyle w:val="StyleBoldUnderline"/>
        </w:rPr>
        <w:t xml:space="preserve"> is concerned that </w:t>
      </w:r>
      <w:r w:rsidRPr="00FD38FC">
        <w:rPr>
          <w:sz w:val="14"/>
        </w:rPr>
        <w:t>the</w:t>
      </w:r>
      <w:r w:rsidRPr="00FD38FC">
        <w:rPr>
          <w:rStyle w:val="StyleBoldUnderline"/>
        </w:rPr>
        <w:t xml:space="preserve"> developing </w:t>
      </w:r>
      <w:r w:rsidRPr="00FD38FC">
        <w:rPr>
          <w:sz w:val="14"/>
        </w:rPr>
        <w:t xml:space="preserve">defence </w:t>
      </w:r>
      <w:r w:rsidRPr="00FD38FC">
        <w:rPr>
          <w:rStyle w:val="StyleBoldUnderline"/>
        </w:rPr>
        <w:t>relations</w:t>
      </w:r>
      <w:r w:rsidRPr="00FD38FC">
        <w:rPr>
          <w:sz w:val="14"/>
        </w:rPr>
        <w:t>hip</w:t>
      </w:r>
      <w:r w:rsidRPr="00FD38FC">
        <w:rPr>
          <w:rStyle w:val="StyleBoldUnderline"/>
        </w:rPr>
        <w:t xml:space="preserve"> between Washington and Beijing mean</w:t>
      </w:r>
      <w:r w:rsidRPr="00FD38FC">
        <w:rPr>
          <w:sz w:val="14"/>
        </w:rPr>
        <w:t xml:space="preserve">s </w:t>
      </w:r>
      <w:r w:rsidRPr="00FD38FC">
        <w:rPr>
          <w:rStyle w:val="StyleBoldUnderline"/>
        </w:rPr>
        <w:t>the US is ceding its role of peacekeeper in the Far East to China.</w:t>
      </w:r>
      <w:r w:rsidRPr="00FD38FC">
        <w:rPr>
          <w:sz w:val="14"/>
        </w:rPr>
        <w:t xml:space="preserve"> Speaking ahead of the arrival in Japan today (MON) of Hillary Clinton, on her first overseas trip as US secretary of state, a leading defence analyst said that plans to redeploy 8,000 US marines based in Japan have left </w:t>
      </w:r>
      <w:r w:rsidRPr="00FD38FC">
        <w:rPr>
          <w:rStyle w:val="StyleBoldUnderline"/>
        </w:rPr>
        <w:t>Tokyo anxious that</w:t>
      </w:r>
      <w:r w:rsidRPr="00FD38FC">
        <w:rPr>
          <w:sz w:val="14"/>
        </w:rPr>
        <w:t xml:space="preserve"> its old ally is no longer as committed to the region. </w:t>
      </w:r>
      <w:r w:rsidRPr="00FD38FC">
        <w:rPr>
          <w:rStyle w:val="StyleBoldUnderline"/>
        </w:rPr>
        <w:t>"The US is</w:t>
      </w:r>
      <w:r w:rsidRPr="00FD38FC">
        <w:rPr>
          <w:sz w:val="14"/>
        </w:rPr>
        <w:t xml:space="preserve"> busy elsewhere so they're</w:t>
      </w:r>
      <w:r w:rsidRPr="00FD38FC">
        <w:rPr>
          <w:rStyle w:val="StyleBoldUnderline"/>
        </w:rPr>
        <w:t xml:space="preserve"> giving greater leeway and co-operating with China</w:t>
      </w:r>
      <w:r w:rsidRPr="00FD38FC">
        <w:rPr>
          <w:sz w:val="14"/>
        </w:rPr>
        <w:t xml:space="preserve"> to keep the peace in the Far East," said the analyst, who asked not to be identified. Chinese and US warships already work in tandem and share intelligence in antipiracy operations off the east coast of Africa. President Barack Obama has made no secret of his plans to engage with China, and Mrs Clinton is due to meet Chinese leaders during her regional tour. </w:t>
      </w:r>
      <w:r w:rsidRPr="00FD38FC">
        <w:rPr>
          <w:rStyle w:val="StyleBoldUnderline"/>
        </w:rPr>
        <w:t>Tokyo fears a new era of "Japan passing", in which Washington not only sees Beijing as its main economic ally in the region but also its key defence partner.</w:t>
      </w:r>
      <w:r w:rsidRPr="00FD38FC">
        <w:rPr>
          <w:sz w:val="14"/>
        </w:rPr>
        <w:t xml:space="preserve"> Japan annually calls on the Chinese government to be transparent in its military spending, which Beijing says rose from $52 billion (£36 billion) in 2007 to $61 billion in 2008. But there are new concerns in Tokyo as China will this year lay down the keels of two aircraft carriers and has secretly constructed an underground base for nuclear submarines on the southern tip of Hainan Island. Beijing has also recently deployed DF31 intercontinental ballistic missiles, a solid-fuel, nuclear-capable weapon that replaces the ageing liquid-fuelled variants and provides a powerful second-strike capability. </w:t>
      </w:r>
      <w:r w:rsidRPr="00FD38FC">
        <w:rPr>
          <w:rStyle w:val="StyleBoldUnderline"/>
        </w:rPr>
        <w:t>There was a close sense of trust between the former Japanese prime minister, Junichiro Koizumi, and the administration of President George W. Bush</w:t>
      </w:r>
      <w:r w:rsidRPr="00FD38FC">
        <w:rPr>
          <w:sz w:val="14"/>
        </w:rPr>
        <w:t xml:space="preserve">, the analyst said, </w:t>
      </w:r>
      <w:r w:rsidRPr="00FD38FC">
        <w:rPr>
          <w:rStyle w:val="StyleBoldUnderline"/>
        </w:rPr>
        <w:t xml:space="preserve">but those links no longer exist. "Japan's strategic and defence officials feel very isolated," </w:t>
      </w:r>
      <w:r w:rsidRPr="00FD38FC">
        <w:rPr>
          <w:sz w:val="14"/>
        </w:rPr>
        <w:t>he said.</w:t>
      </w:r>
      <w:r w:rsidRPr="00FD38FC">
        <w:rPr>
          <w:rStyle w:val="StyleBoldUnderline"/>
        </w:rPr>
        <w:t xml:space="preserve"> Japan and China recently sent warships to each other's shores on goodwill visits, yet Japan remains reluctant to push the pace of a relationship that has been even in the recent past very troubled. The two countries are embroiled in territorial disputes over islands in the East China Sea and a row about natural resources beneath the seab</w:t>
      </w:r>
      <w:r w:rsidRPr="00FD38FC">
        <w:rPr>
          <w:sz w:val="14"/>
        </w:rPr>
        <w:t>ed, while Beijing frequently refers to Japan's brutal occupation in the 1930s and 1940s. An American official in Tokyo said that "the US is looking at members of the international community to play appropriate roles in issues that affect all members of that community".</w:t>
      </w:r>
    </w:p>
    <w:p w14:paraId="4CCCFD52" w14:textId="77777777" w:rsidR="00931145" w:rsidRPr="00FD38FC" w:rsidRDefault="00931145" w:rsidP="00D54436">
      <w:pPr>
        <w:rPr>
          <w:rStyle w:val="Emphasis"/>
        </w:rPr>
      </w:pPr>
    </w:p>
    <w:p w14:paraId="1E94C4A3" w14:textId="77777777" w:rsidR="00D54436" w:rsidRPr="00FD38FC" w:rsidRDefault="00D54436" w:rsidP="009D13AB">
      <w:pPr>
        <w:rPr>
          <w:sz w:val="16"/>
        </w:rPr>
      </w:pPr>
    </w:p>
    <w:p w14:paraId="1CBDF0A8" w14:textId="77777777" w:rsidR="009D13AB" w:rsidRPr="00FD38FC" w:rsidRDefault="009D13AB" w:rsidP="009D13AB"/>
    <w:p w14:paraId="48C3CE14" w14:textId="77777777" w:rsidR="007852B9" w:rsidRPr="00FD38FC" w:rsidRDefault="007852B9" w:rsidP="007852B9">
      <w:pPr>
        <w:pStyle w:val="Heading4"/>
      </w:pPr>
      <w:r w:rsidRPr="00FD38FC">
        <w:t>Sustained US-Sino engagement affects US-Japan relations – empirics prove</w:t>
      </w:r>
    </w:p>
    <w:p w14:paraId="1AC5BA7F" w14:textId="77777777" w:rsidR="007852B9" w:rsidRPr="00FD38FC" w:rsidRDefault="007852B9" w:rsidP="007852B9">
      <w:pPr>
        <w:rPr>
          <w:rStyle w:val="StyleStyleBold12pt"/>
        </w:rPr>
      </w:pPr>
      <w:r w:rsidRPr="00FD38FC">
        <w:rPr>
          <w:rStyle w:val="StyleStyleBold12pt"/>
        </w:rPr>
        <w:t>Snyder ‘98</w:t>
      </w:r>
    </w:p>
    <w:p w14:paraId="2E905CD3" w14:textId="77777777" w:rsidR="007852B9" w:rsidRPr="00FD38FC" w:rsidRDefault="007852B9" w:rsidP="007852B9">
      <w:r w:rsidRPr="00FD38FC">
        <w:t xml:space="preserve">Scott Snyder, director of the Center for U.S.-Korea Policy and senior associate of Washington programs in the International Relations program of The Asia Foundation, 9/30/98, "Trialogue: U.S.-Japan-China Relations and Asian-Pacific Stability”, </w:t>
      </w:r>
      <w:hyperlink r:id="rId58">
        <w:r w:rsidRPr="00FD38FC">
          <w:rPr>
            <w:rStyle w:val="Hyperlink"/>
          </w:rPr>
          <w:t>http://www.usip.org/publications/trialogue-us-japan-china-relations-and-asian-pacific-stability</w:t>
        </w:r>
      </w:hyperlink>
      <w:r w:rsidRPr="00FD38FC">
        <w:t>, rxb</w:t>
      </w:r>
    </w:p>
    <w:p w14:paraId="7345D773" w14:textId="77777777" w:rsidR="007852B9" w:rsidRPr="00FD38FC" w:rsidRDefault="007852B9" w:rsidP="007852B9"/>
    <w:p w14:paraId="59675DF2" w14:textId="77777777" w:rsidR="007852B9" w:rsidRPr="00FD38FC" w:rsidRDefault="007852B9" w:rsidP="007852B9">
      <w:pPr>
        <w:rPr>
          <w:sz w:val="16"/>
        </w:rPr>
      </w:pPr>
      <w:r w:rsidRPr="00FD38FC">
        <w:rPr>
          <w:sz w:val="16"/>
          <w:szCs w:val="16"/>
        </w:rPr>
        <w:t xml:space="preserve">As the weakest bilateral link in the triangular relationship, improvement and broadening of Sino-Japanese cooperation may require special efforts. It is particularly important that the recent </w:t>
      </w:r>
      <w:r w:rsidRPr="00FD38FC">
        <w:rPr>
          <w:rStyle w:val="StyleBoldUnderline"/>
        </w:rPr>
        <w:t xml:space="preserve">warming of relations between Washington and Beijing </w:t>
      </w:r>
      <w:r w:rsidRPr="00FD38FC">
        <w:rPr>
          <w:sz w:val="16"/>
          <w:szCs w:val="16"/>
        </w:rPr>
        <w:t xml:space="preserve">also be </w:t>
      </w:r>
      <w:r w:rsidRPr="00FD38FC">
        <w:rPr>
          <w:rStyle w:val="StyleBoldUnderline"/>
        </w:rPr>
        <w:t>reflect</w:t>
      </w:r>
      <w:r w:rsidRPr="00FD38FC">
        <w:rPr>
          <w:sz w:val="16"/>
          <w:szCs w:val="16"/>
        </w:rPr>
        <w:t>ed</w:t>
      </w:r>
      <w:r w:rsidRPr="00FD38FC">
        <w:rPr>
          <w:rStyle w:val="StyleBoldUnderline"/>
        </w:rPr>
        <w:t xml:space="preserve"> in </w:t>
      </w:r>
      <w:r w:rsidRPr="00FD38FC">
        <w:rPr>
          <w:sz w:val="16"/>
          <w:szCs w:val="16"/>
        </w:rPr>
        <w:t>Sino-</w:t>
      </w:r>
      <w:r w:rsidRPr="00FD38FC">
        <w:rPr>
          <w:rStyle w:val="StyleBoldUnderline"/>
        </w:rPr>
        <w:t xml:space="preserve">Japanese relations; </w:t>
      </w:r>
      <w:r w:rsidRPr="00FD38FC">
        <w:rPr>
          <w:sz w:val="16"/>
          <w:szCs w:val="16"/>
        </w:rPr>
        <w:t xml:space="preserve">otherwise, </w:t>
      </w:r>
      <w:r w:rsidRPr="00FD38FC">
        <w:rPr>
          <w:rStyle w:val="Emphasis"/>
        </w:rPr>
        <w:t>China might become a controversial issue in U.S.-Japan relations</w:t>
      </w:r>
      <w:r w:rsidRPr="00FD38FC">
        <w:rPr>
          <w:rStyle w:val="StyleBoldUnderline"/>
        </w:rPr>
        <w:t>.</w:t>
      </w:r>
      <w:r w:rsidRPr="00FD38FC">
        <w:rPr>
          <w:sz w:val="16"/>
          <w:szCs w:val="16"/>
        </w:rPr>
        <w:t xml:space="preserve"> In the wake of the second summit in a year, the </w:t>
      </w:r>
      <w:r w:rsidRPr="00FD38FC">
        <w:rPr>
          <w:rStyle w:val="StyleBoldUnderline"/>
        </w:rPr>
        <w:t>U.S.</w:t>
      </w:r>
      <w:r w:rsidRPr="00FD38FC">
        <w:rPr>
          <w:sz w:val="16"/>
          <w:szCs w:val="16"/>
        </w:rPr>
        <w:t xml:space="preserve"> Administration's </w:t>
      </w:r>
      <w:r w:rsidRPr="00FD38FC">
        <w:rPr>
          <w:rStyle w:val="StyleBoldUnderline"/>
        </w:rPr>
        <w:t>sustained attention to China</w:t>
      </w:r>
      <w:r w:rsidRPr="00FD38FC">
        <w:rPr>
          <w:sz w:val="16"/>
          <w:szCs w:val="16"/>
        </w:rPr>
        <w:t xml:space="preserve"> has become </w:t>
      </w:r>
      <w:r w:rsidRPr="00FD38FC">
        <w:rPr>
          <w:rStyle w:val="StyleBoldUnderline"/>
        </w:rPr>
        <w:t>an issue requiring reassurance and explanation by American officials visiting Tokyo.</w:t>
      </w:r>
    </w:p>
    <w:p w14:paraId="7B500B06" w14:textId="77777777" w:rsidR="007852B9" w:rsidRPr="00FD38FC" w:rsidRDefault="007852B9" w:rsidP="009D13AB"/>
    <w:p w14:paraId="6A02FDCE" w14:textId="77777777" w:rsidR="007852B9" w:rsidRPr="00FD38FC" w:rsidRDefault="007852B9" w:rsidP="007852B9"/>
    <w:p w14:paraId="0FCFCA97" w14:textId="77777777" w:rsidR="007852B9" w:rsidRPr="00FD38FC" w:rsidRDefault="007852B9" w:rsidP="007852B9">
      <w:pPr>
        <w:rPr>
          <w:sz w:val="16"/>
        </w:rPr>
      </w:pPr>
    </w:p>
    <w:p w14:paraId="319BB4E9" w14:textId="347FA726" w:rsidR="007852B9" w:rsidRPr="00FD38FC" w:rsidRDefault="007852B9" w:rsidP="007852B9">
      <w:pPr>
        <w:rPr>
          <w:rStyle w:val="StyleStyleBold12pt"/>
        </w:rPr>
      </w:pPr>
      <w:r w:rsidRPr="00FD38FC">
        <w:rPr>
          <w:rStyle w:val="StyleStyleBold12pt"/>
        </w:rPr>
        <w:t>U.S not taking China’s rise has a threat causes the alliance to lose vitality which kills coop</w:t>
      </w:r>
    </w:p>
    <w:p w14:paraId="3D780F02" w14:textId="77777777" w:rsidR="007852B9" w:rsidRPr="00FD38FC" w:rsidRDefault="007852B9" w:rsidP="007852B9">
      <w:pPr>
        <w:rPr>
          <w:rStyle w:val="StyleStyleBold12pt"/>
        </w:rPr>
      </w:pPr>
      <w:r w:rsidRPr="00FD38FC">
        <w:rPr>
          <w:rStyle w:val="StyleStyleBold12pt"/>
        </w:rPr>
        <w:t>Rozman, ‘13</w:t>
      </w:r>
    </w:p>
    <w:p w14:paraId="41E49AB1" w14:textId="77777777" w:rsidR="007852B9" w:rsidRPr="00FD38FC" w:rsidRDefault="007852B9" w:rsidP="007852B9">
      <w:r w:rsidRPr="00FD38FC">
        <w:t xml:space="preserve">Gilbert Rozman, Senior Fellow with FPRI’s Asia Program, is Musgrave Professor of Sociology at Princeton University, Jan 2013, “U.S. Policy towards Japan and Korea Under Obama,” </w:t>
      </w:r>
      <w:hyperlink r:id="rId59">
        <w:r w:rsidRPr="00FD38FC">
          <w:t>http://www.fpri.org/article/2013/01/u-s-policy-toward-japan-and-korea-under-obama/</w:t>
        </w:r>
      </w:hyperlink>
      <w:r w:rsidRPr="00FD38FC">
        <w:t>, rxb</w:t>
      </w:r>
    </w:p>
    <w:p w14:paraId="7A0F3F68" w14:textId="77777777" w:rsidR="007852B9" w:rsidRPr="00FD38FC" w:rsidRDefault="007852B9" w:rsidP="007852B9">
      <w:pPr>
        <w:rPr>
          <w:sz w:val="16"/>
        </w:rPr>
      </w:pPr>
      <w:r w:rsidRPr="00FD38FC">
        <w:rPr>
          <w:sz w:val="16"/>
        </w:rPr>
        <w:t xml:space="preserve">After the December 2008 impasse in completing the second phase of the Joint Agreement, the challenges are different. In 2009, </w:t>
      </w:r>
      <w:r w:rsidRPr="00FD38FC">
        <w:rPr>
          <w:rStyle w:val="StyleBoldUnderline"/>
        </w:rPr>
        <w:t xml:space="preserve">the principal concern in the region has become fear of U.S. withdrawal that would leave </w:t>
      </w:r>
      <w:r w:rsidRPr="00FD38FC">
        <w:t xml:space="preserve">North Korea to brandish its nuclear weapons and </w:t>
      </w:r>
      <w:r w:rsidRPr="00FD38FC">
        <w:rPr>
          <w:rStyle w:val="StyleBoldUnderline"/>
        </w:rPr>
        <w:t xml:space="preserve">China in a position to exert ever more influence. Many Japanese </w:t>
      </w:r>
      <w:r w:rsidRPr="00FD38FC">
        <w:t>had</w:t>
      </w:r>
      <w:r w:rsidRPr="00FD38FC">
        <w:rPr>
          <w:rStyle w:val="StyleBoldUnderline"/>
        </w:rPr>
        <w:t xml:space="preserve"> lost faith in the Six-Party Talks, fearing that the United States had</w:t>
      </w:r>
      <w:r w:rsidRPr="00FD38FC">
        <w:rPr>
          <w:sz w:val="16"/>
        </w:rPr>
        <w:t xml:space="preserve">, at least before North Korea refused in December to commit in writing to verification procedures, </w:t>
      </w:r>
      <w:r w:rsidRPr="00FD38FC">
        <w:rPr>
          <w:rStyle w:val="StyleBoldUnderline"/>
        </w:rPr>
        <w:t xml:space="preserve">relaxed its demands due to priorities elsewhere. If Washington did not take </w:t>
      </w:r>
      <w:r w:rsidRPr="00FD38FC">
        <w:t>North Korea’s growing threat or</w:t>
      </w:r>
      <w:r w:rsidRPr="00FD38FC">
        <w:rPr>
          <w:rStyle w:val="StyleBoldUnderline"/>
        </w:rPr>
        <w:t xml:space="preserve"> China’s rising military power as seriously as Tokyo did, </w:t>
      </w:r>
      <w:r w:rsidRPr="00FD38FC">
        <w:rPr>
          <w:sz w:val="16"/>
        </w:rPr>
        <w:t>many assumed</w:t>
      </w:r>
      <w:r w:rsidRPr="00FD38FC">
        <w:rPr>
          <w:rStyle w:val="StyleBoldUnderline"/>
        </w:rPr>
        <w:t xml:space="preserve"> </w:t>
      </w:r>
      <w:r w:rsidRPr="00FD38FC">
        <w:rPr>
          <w:rStyle w:val="Emphasis"/>
        </w:rPr>
        <w:t>the alliance would lose vitality</w:t>
      </w:r>
      <w:r w:rsidRPr="00FD38FC">
        <w:rPr>
          <w:sz w:val="16"/>
        </w:rPr>
        <w:t>. South Koreans were more divided. As the North responded to President Lee Myung-bak by cutting many inter-Korean ties, some feared that continued U.S.-North Korean talks would result in a deal that would leave the South marginalized, while others feared that the failure of such talks would lead to a crisis exposing them to military provocations and the threat of war.</w:t>
      </w:r>
    </w:p>
    <w:p w14:paraId="36006115" w14:textId="77777777" w:rsidR="007852B9" w:rsidRPr="00FD38FC" w:rsidRDefault="007852B9" w:rsidP="007852B9">
      <w:pPr>
        <w:rPr>
          <w:rStyle w:val="StyleBoldUnderline"/>
        </w:rPr>
      </w:pPr>
      <w:r w:rsidRPr="00FD38FC">
        <w:rPr>
          <w:sz w:val="16"/>
        </w:rPr>
        <w:t xml:space="preserve">No less than Taro Aso, Lee Myung-bak sought cautious insistence by Obama that the North, as the first of many clear proofs of its sincerity, confirm in writing through the Six-Party Talks its agreement to verification measures regarding its nuclear activities. While the Chinese urged patience, treating the December setback as not so significant at a time the North was awaiting a new U.S. president, and South Korean progressives echoed this view with calls for both Obama and Lee to redouble their country’s efforts to engage Kim Jong-il at a high official level as he recovered from his stroke, the </w:t>
      </w:r>
      <w:r w:rsidRPr="00FD38FC">
        <w:rPr>
          <w:rStyle w:val="StyleBoldUnderline"/>
        </w:rPr>
        <w:t xml:space="preserve">allied leaders were </w:t>
      </w:r>
      <w:r w:rsidRPr="00FD38FC">
        <w:rPr>
          <w:sz w:val="16"/>
        </w:rPr>
        <w:t>more</w:t>
      </w:r>
      <w:r w:rsidRPr="00FD38FC">
        <w:rPr>
          <w:rStyle w:val="StyleBoldUnderline"/>
        </w:rPr>
        <w:t xml:space="preserve"> concerned about consolidating bilateral ties as a means to face the common threat and show that Obama will give renewed priority to U.S. alliance commitments in the region.</w:t>
      </w:r>
    </w:p>
    <w:p w14:paraId="47993679" w14:textId="77777777" w:rsidR="007852B9" w:rsidRPr="00FD38FC" w:rsidRDefault="007852B9" w:rsidP="007852B9">
      <w:pPr>
        <w:rPr>
          <w:rStyle w:val="StyleBoldUnderline"/>
        </w:rPr>
      </w:pPr>
      <w:r w:rsidRPr="00FD38FC">
        <w:rPr>
          <w:rStyle w:val="StyleBoldUnderline"/>
        </w:rPr>
        <w:t>Obama has no time to waste</w:t>
      </w:r>
      <w:r w:rsidRPr="00FD38FC">
        <w:rPr>
          <w:sz w:val="16"/>
        </w:rPr>
        <w:t xml:space="preserve"> in testing North Korean intentions and, at the same time, </w:t>
      </w:r>
      <w:r w:rsidRPr="00FD38FC">
        <w:rPr>
          <w:rStyle w:val="StyleBoldUnderline"/>
        </w:rPr>
        <w:t xml:space="preserve">reassuring these two allies of the U.S. commitment to their security and also to a sustained, engaged regional strategy </w:t>
      </w:r>
      <w:r w:rsidRPr="00FD38FC">
        <w:rPr>
          <w:sz w:val="16"/>
        </w:rPr>
        <w:t>not overlooked due to urgent problems elsewhere.</w:t>
      </w:r>
    </w:p>
    <w:p w14:paraId="5BCBA39C" w14:textId="77777777" w:rsidR="007852B9" w:rsidRPr="00FD38FC" w:rsidRDefault="007852B9" w:rsidP="007852B9">
      <w:pPr>
        <w:rPr>
          <w:sz w:val="16"/>
        </w:rPr>
      </w:pPr>
      <w:r w:rsidRPr="00FD38FC">
        <w:rPr>
          <w:sz w:val="16"/>
        </w:rPr>
        <w:t xml:space="preserve">As this suggests, beyond the North Korea issue, </w:t>
      </w:r>
      <w:r w:rsidRPr="00FD38FC">
        <w:rPr>
          <w:rStyle w:val="StyleBoldUnderline"/>
        </w:rPr>
        <w:t>Obama faces diplomatic challenges in broader bilateral relations with Japan</w:t>
      </w:r>
      <w:r w:rsidRPr="00FD38FC">
        <w:rPr>
          <w:sz w:val="16"/>
        </w:rPr>
        <w:t xml:space="preserve"> and South Korea, but those challenges are accompanied by opportunities. With Japanese politics in disarray due to a lingering standoff between the two leading parties--the Liberal Democratic Party (LDP) and the Democratic Party of Japan (DPJ)--and an election to the Lower House required by September 2009 at the latest, </w:t>
      </w:r>
      <w:r w:rsidRPr="00FD38FC">
        <w:rPr>
          <w:rStyle w:val="StyleBoldUnderline"/>
        </w:rPr>
        <w:t>the Obama administration will have to be patient and should send a clear signal that this relationship is valued as much as any other. Boosting alliance ties will no doubt receive continued priority in Washington] as well as Tokyo as force realignment proceeds</w:t>
      </w:r>
      <w:r w:rsidRPr="00FD38FC">
        <w:rPr>
          <w:sz w:val="16"/>
        </w:rPr>
        <w:t>. This will require the strong support of conservatives in both the LDP and DPJ, but winning such support may make it more difficult for Washington to build triangular (U.S.-Japan-Korea) ties, which must overcome the current thinking of some conservatives. In the face of revisionist appeals on historical memory issues and territorial disputes as well as recent emotionalism about North Korean abductions and the “China threat,” it will be difficult to keep Japan’s policymakers focused on the strategic interests in Asia shared with the United States.</w:t>
      </w:r>
    </w:p>
    <w:p w14:paraId="2E5087D7" w14:textId="77777777" w:rsidR="007852B9" w:rsidRPr="00FD38FC" w:rsidRDefault="007852B9" w:rsidP="007852B9">
      <w:pPr>
        <w:rPr>
          <w:rStyle w:val="Emphasis"/>
        </w:rPr>
      </w:pPr>
      <w:r w:rsidRPr="00FD38FC">
        <w:rPr>
          <w:sz w:val="16"/>
        </w:rPr>
        <w:t>Despite the urgency of global security problems, there is no likelihood that Japan’s politicians or public will offer the kind of support Washington understandably expects from an ally. Yet, despite the difficulties, Obama administration initiatives can have a positive effect. Renewed</w:t>
      </w:r>
      <w:r w:rsidRPr="00FD38FC">
        <w:rPr>
          <w:rStyle w:val="StyleBoldUnderline"/>
        </w:rPr>
        <w:t xml:space="preserve"> U.S. attention to broad security cooperation at a time of sharp economic downturn and alarm about </w:t>
      </w:r>
      <w:r w:rsidRPr="00FD38FC">
        <w:rPr>
          <w:sz w:val="16"/>
        </w:rPr>
        <w:t>North Korea in</w:t>
      </w:r>
      <w:r w:rsidRPr="00FD38FC">
        <w:rPr>
          <w:rStyle w:val="StyleBoldUnderline"/>
        </w:rPr>
        <w:t xml:space="preserve"> the region </w:t>
      </w:r>
      <w:r w:rsidRPr="00FD38FC">
        <w:rPr>
          <w:sz w:val="16"/>
        </w:rPr>
        <w:t xml:space="preserve">may, </w:t>
      </w:r>
      <w:r w:rsidRPr="00FD38FC">
        <w:rPr>
          <w:rStyle w:val="StyleBoldUnderline"/>
        </w:rPr>
        <w:t xml:space="preserve">after some inescapable Japanese hesitation, </w:t>
      </w:r>
      <w:r w:rsidRPr="00FD38FC">
        <w:rPr>
          <w:rStyle w:val="Emphasis"/>
        </w:rPr>
        <w:t>yield an increased and perhaps unprecedented commitment to joint endeavors.</w:t>
      </w:r>
    </w:p>
    <w:p w14:paraId="380319D6" w14:textId="71DDE735" w:rsidR="007852B9" w:rsidRPr="00FD38FC" w:rsidRDefault="00B67F28" w:rsidP="00B67F28">
      <w:pPr>
        <w:pStyle w:val="Heading3"/>
      </w:pPr>
      <w:r w:rsidRPr="00FD38FC">
        <w:t>L: Generic –</w:t>
      </w:r>
      <w:r w:rsidR="00C858AE" w:rsidRPr="00FD38FC">
        <w:t xml:space="preserve"> Concession</w:t>
      </w:r>
    </w:p>
    <w:p w14:paraId="517CA5DE" w14:textId="77777777" w:rsidR="00B67F28" w:rsidRPr="00FD38FC" w:rsidRDefault="00B67F28" w:rsidP="00B67F28">
      <w:pPr>
        <w:pStyle w:val="Heading4"/>
      </w:pPr>
      <w:r w:rsidRPr="00FD38FC">
        <w:t>Concessions to China are unpopular with Japan</w:t>
      </w:r>
    </w:p>
    <w:p w14:paraId="35F40E37" w14:textId="77777777" w:rsidR="00B67F28" w:rsidRPr="00FD38FC" w:rsidRDefault="00B67F28" w:rsidP="00B67F28">
      <w:r w:rsidRPr="00FD38FC">
        <w:rPr>
          <w:b/>
          <w:bCs/>
          <w:sz w:val="26"/>
          <w:szCs w:val="26"/>
        </w:rPr>
        <w:t>Schreer ’12</w:t>
      </w:r>
      <w:r w:rsidRPr="00FD38FC">
        <w:t xml:space="preserve"> </w:t>
      </w:r>
    </w:p>
    <w:p w14:paraId="6ED22247" w14:textId="77777777" w:rsidR="00B67F28" w:rsidRPr="00FD38FC" w:rsidRDefault="00B67F28" w:rsidP="00B67F28">
      <w:r w:rsidRPr="00FD38FC">
        <w:t xml:space="preserve">Benjamin Schreer is deputy head of the Strategic and Defence Studies Centre at the Australian National University, 9/21/12, “Abandonment, entrapment, and the future of US conventional extended deterrence in East Asia (part I),” </w:t>
      </w:r>
      <w:hyperlink r:id="rId60">
        <w:r w:rsidRPr="00FD38FC">
          <w:t>http://www.aspistrategist.org.au/abandonment-entrapment-and-the-future-of-us-conventional-extended-deterrence-in-east-asia-part-i/</w:t>
        </w:r>
      </w:hyperlink>
      <w:r w:rsidRPr="00FD38FC">
        <w:t>, Jake-B</w:t>
      </w:r>
    </w:p>
    <w:p w14:paraId="0E79F6E1" w14:textId="77777777" w:rsidR="00B67F28" w:rsidRPr="00FD38FC" w:rsidRDefault="00B67F28" w:rsidP="00B67F28">
      <w:pPr>
        <w:rPr>
          <w:sz w:val="14"/>
        </w:rPr>
      </w:pPr>
      <w:r w:rsidRPr="00FD38FC">
        <w:rPr>
          <w:sz w:val="14"/>
          <w:szCs w:val="16"/>
        </w:rPr>
        <w:t xml:space="preserve">However, this invokes a classical alliance dilemma of ‘abandonment’ and ‘entrapment’. </w:t>
      </w:r>
      <w:r w:rsidRPr="00FD38FC">
        <w:rPr>
          <w:b/>
          <w:bCs/>
          <w:u w:val="single"/>
        </w:rPr>
        <w:t xml:space="preserve">A vague commitment to defend its East Asian allies </w:t>
      </w:r>
      <w:r w:rsidRPr="00FD38FC">
        <w:rPr>
          <w:sz w:val="14"/>
        </w:rPr>
        <w:t xml:space="preserve">in a conflict of lesser interest to Washington </w:t>
      </w:r>
      <w:r w:rsidRPr="00FD38FC">
        <w:rPr>
          <w:b/>
          <w:bCs/>
          <w:u w:val="single"/>
        </w:rPr>
        <w:t>not only contributes to fears of abandonment on the part of allies, it might also encourage Chinese risk-taking.</w:t>
      </w:r>
      <w:r w:rsidRPr="00FD38FC">
        <w:rPr>
          <w:sz w:val="14"/>
          <w:szCs w:val="16"/>
        </w:rPr>
        <w:t xml:space="preserve"> A strong commitment, however, might increase allies’ risk-taking during crisis and raises the spectre of ‘entrapment’ in an unwanted conflict with China. </w:t>
      </w:r>
      <w:r w:rsidRPr="00FD38FC">
        <w:rPr>
          <w:sz w:val="14"/>
        </w:rPr>
        <w:t>The crisis over the Senkaku islands is a case in point. Washington has urged both parties to exercise restraint, knowing that Tokyo would expect it to come to its defense should the conflict spiral out of control. Failure to do so would deal</w:t>
      </w:r>
      <w:r w:rsidRPr="00FD38FC">
        <w:rPr>
          <w:b/>
          <w:bCs/>
          <w:u w:val="single"/>
        </w:rPr>
        <w:t xml:space="preserve"> a mortal blow to American credibility </w:t>
      </w:r>
      <w:r w:rsidRPr="00FD38FC">
        <w:rPr>
          <w:sz w:val="14"/>
        </w:rPr>
        <w:t>and</w:t>
      </w:r>
      <w:r w:rsidRPr="00FD38FC">
        <w:rPr>
          <w:b/>
          <w:bCs/>
          <w:u w:val="single"/>
        </w:rPr>
        <w:t xml:space="preserve"> could lead to even greater cycles of armament in the region. </w:t>
      </w:r>
      <w:r w:rsidRPr="00FD38FC">
        <w:rPr>
          <w:sz w:val="14"/>
          <w:szCs w:val="16"/>
        </w:rPr>
        <w:t xml:space="preserve">Yet, </w:t>
      </w:r>
      <w:r w:rsidRPr="00FD38FC">
        <w:rPr>
          <w:b/>
          <w:bCs/>
          <w:u w:val="single"/>
        </w:rPr>
        <w:t xml:space="preserve">the </w:t>
      </w:r>
      <w:hyperlink r:id="rId61">
        <w:r w:rsidRPr="00FD38FC">
          <w:rPr>
            <w:b/>
            <w:bCs/>
            <w:u w:val="single"/>
          </w:rPr>
          <w:t>Japanese government seems ambivalent about US commitment</w:t>
        </w:r>
      </w:hyperlink>
      <w:r w:rsidRPr="00FD38FC">
        <w:rPr>
          <w:b/>
          <w:bCs/>
          <w:u w:val="single"/>
        </w:rPr>
        <w:t>; it is unsure of what exactly the US would be willing to bring to the fight. Any move to provide China with greater strategic breathing space as its power grows thus raises critical questions about US extended deterrence relationships with its allies</w:t>
      </w:r>
      <w:r w:rsidRPr="00FD38FC">
        <w:rPr>
          <w:sz w:val="14"/>
          <w:szCs w:val="16"/>
        </w:rPr>
        <w:t>: how can deterrence by punishment be credible in territorial conflicts which are vital for allies but not for the US, particularly if it involves the risk of nuclear escalation with China? What will be the ‘tripwire’ for US military engagement in such regional conflicts between China and its allies? Or will there come a time when the US will signal to its allies and partners that they are essentially on their own when it comes to certain disputes with China? Deterrence depends significantly on capability and credible communication to both allies and adversaries. In East Asia, the US needs a balanced mix of both ‘denial’ and ‘punishment’ capabilities. Greater investments in long-range strike have to be combined with increased efforts to strengthen direct defence of forward deployed troops and allied territory. More needs to be done to assist Taiwan’s capacity to withstand a PLA opening attack. Greater cooperation with Japan to harden bases and to further strengthening ballistic missile defence is a welcome sign.</w:t>
      </w:r>
    </w:p>
    <w:p w14:paraId="5659E395" w14:textId="77777777" w:rsidR="00B67F28" w:rsidRPr="00FD38FC" w:rsidRDefault="00B67F28" w:rsidP="00B67F28"/>
    <w:p w14:paraId="30A3403C" w14:textId="77777777" w:rsidR="00A506C0" w:rsidRPr="00FD38FC" w:rsidRDefault="00A506C0" w:rsidP="00A506C0"/>
    <w:p w14:paraId="25BC41C7" w14:textId="1CB35AD0" w:rsidR="00A506C0" w:rsidRPr="00FD38FC" w:rsidRDefault="00A506C0" w:rsidP="00A506C0">
      <w:pPr>
        <w:pStyle w:val="Heading3"/>
      </w:pPr>
      <w:r w:rsidRPr="00FD38FC">
        <w:t>L: Generic – No Japan Coordination</w:t>
      </w:r>
    </w:p>
    <w:p w14:paraId="55A5DFF4" w14:textId="77777777" w:rsidR="00F10E6E" w:rsidRPr="00FD38FC" w:rsidRDefault="00F10E6E" w:rsidP="00F10E6E"/>
    <w:p w14:paraId="578D6CBB" w14:textId="1D7B5E8F" w:rsidR="00F10E6E" w:rsidRPr="00FD38FC" w:rsidRDefault="00F10E6E" w:rsidP="00F10E6E">
      <w:r w:rsidRPr="00FD38FC">
        <w:t>***shorter version also in a2: relations resilient</w:t>
      </w:r>
    </w:p>
    <w:p w14:paraId="0D4E9E39" w14:textId="3031BCEC" w:rsidR="00B61A69" w:rsidRPr="00FD38FC" w:rsidRDefault="00B61A69" w:rsidP="00B61A69">
      <w:pPr>
        <w:pStyle w:val="Heading4"/>
      </w:pPr>
      <w:r w:rsidRPr="00FD38FC">
        <w:t xml:space="preserve">Increased engagement with China that doesn’t include Japan destroys relations – relations are not for certain. </w:t>
      </w:r>
    </w:p>
    <w:p w14:paraId="1C18AC94" w14:textId="77777777" w:rsidR="00B61A69" w:rsidRPr="00FD38FC" w:rsidRDefault="00B61A69" w:rsidP="00B61A69">
      <w:pPr>
        <w:rPr>
          <w:rStyle w:val="StyleStyleBold12pt"/>
        </w:rPr>
      </w:pPr>
      <w:r w:rsidRPr="00FD38FC">
        <w:rPr>
          <w:rStyle w:val="StyleStyleBold12pt"/>
        </w:rPr>
        <w:t>Curtis ‘10</w:t>
      </w:r>
    </w:p>
    <w:p w14:paraId="79A16242" w14:textId="77777777" w:rsidR="00B61A69" w:rsidRPr="00FD38FC" w:rsidRDefault="00B61A69" w:rsidP="00B61A69">
      <w:r w:rsidRPr="00FD38FC">
        <w:t xml:space="preserve">Gerald L. Curtis, Burgess Professor of Political Science at Columbia University with a Ph.D. from Columbia and Director of the US-Japan Parliamentary Exchange Program and member of the Board of Advisors to the Japan Foundation and the Board of Directors of the Japan Society and Japan Center, former Director of Columbia's Weatherhead East Asian Institute, and Distinguished Research Fellow at the Tokyo Foundation, 3/27/10, “Getting the Triangle Straight: China, Japan, and the United States in an Era of Change,” </w:t>
      </w:r>
      <w:hyperlink r:id="rId62">
        <w:r w:rsidRPr="00FD38FC">
          <w:t>http://www.jcie.org/researchpdfs/Triangle/1_curtis.pdf</w:t>
        </w:r>
      </w:hyperlink>
      <w:r w:rsidRPr="00FD38FC">
        <w:t>, rxb</w:t>
      </w:r>
    </w:p>
    <w:p w14:paraId="3F437C88" w14:textId="77777777" w:rsidR="00B61A69" w:rsidRPr="00FD38FC" w:rsidRDefault="00B61A69" w:rsidP="00B61A69"/>
    <w:p w14:paraId="1B0D3F4E" w14:textId="77777777" w:rsidR="00B61A69" w:rsidRPr="00FD38FC" w:rsidRDefault="00B61A69" w:rsidP="00B61A69">
      <w:pPr>
        <w:rPr>
          <w:rStyle w:val="StyleBoldUnderline"/>
        </w:rPr>
      </w:pPr>
      <w:r w:rsidRPr="00FD38FC">
        <w:rPr>
          <w:rStyle w:val="StyleBoldUnderline"/>
        </w:rPr>
        <w:t>Prime Minister</w:t>
      </w:r>
      <w:r w:rsidRPr="00FD38FC">
        <w:rPr>
          <w:sz w:val="14"/>
          <w:szCs w:val="16"/>
        </w:rPr>
        <w:t xml:space="preserve"> Hatoyama </w:t>
      </w:r>
      <w:r w:rsidRPr="00FD38FC">
        <w:rPr>
          <w:rStyle w:val="StyleBoldUnderline"/>
        </w:rPr>
        <w:t>and President Obama share a similar worldview in the importance they attach to so-called nontraditional security threats—global warming, environmental degradation, pandemics, and other issue areas that provide opportunities for meaningful cooperation between the United States and Japan. There is also an essential commonality in their views of China.</w:t>
      </w:r>
      <w:r w:rsidRPr="00FD38FC">
        <w:rPr>
          <w:sz w:val="14"/>
          <w:szCs w:val="16"/>
        </w:rPr>
        <w:t xml:space="preserve"> The DPJ government is enthusiastic about deepening relations with China, but this is less of a departure from the policies pursued by recent LDP governments than some people are wont to assume. Political leaders in both the LDP and the DPJ are well aware that Japan’s prosperity is increasingly dependent on its economic relations with its Asian neighbors and with China in particular. </w:t>
      </w:r>
      <w:r w:rsidRPr="00FD38FC">
        <w:rPr>
          <w:rStyle w:val="StyleBoldUnderline"/>
        </w:rPr>
        <w:t xml:space="preserve">Like the United States, Japan is deepening economic ties with China and at the same time striving to maintain a balance of power in the region. Given Japan’s constraints— constitutional restrictions on the roles and missions of its military, severe budgetary conditions that have frozen defense spending, and continued public opposition to a larger Japanese regional security role—Japan’s hedging strategy toward China depends on maintaining a strong security alliance with the United States. </w:t>
      </w:r>
      <w:r w:rsidRPr="00FD38FC">
        <w:rPr>
          <w:sz w:val="14"/>
        </w:rPr>
        <w:t>The Obama administration has</w:t>
      </w:r>
      <w:r w:rsidRPr="00FD38FC">
        <w:rPr>
          <w:rStyle w:val="StyleBoldUnderline"/>
        </w:rPr>
        <w:t xml:space="preserve"> </w:t>
      </w:r>
      <w:r w:rsidRPr="00FD38FC">
        <w:rPr>
          <w:sz w:val="14"/>
        </w:rPr>
        <w:t xml:space="preserve">ratcheted up the economic </w:t>
      </w:r>
      <w:r w:rsidRPr="00FD38FC">
        <w:rPr>
          <w:rStyle w:val="StyleBoldUnderline"/>
        </w:rPr>
        <w:t xml:space="preserve">dialogue </w:t>
      </w:r>
      <w:r w:rsidRPr="00FD38FC">
        <w:rPr>
          <w:sz w:val="14"/>
        </w:rPr>
        <w:t xml:space="preserve">that the Bush administration had initiated </w:t>
      </w:r>
      <w:r w:rsidRPr="00FD38FC">
        <w:rPr>
          <w:rStyle w:val="StyleBoldUnderline"/>
        </w:rPr>
        <w:t xml:space="preserve">with the Chinese into </w:t>
      </w:r>
      <w:r w:rsidRPr="00FD38FC">
        <w:rPr>
          <w:sz w:val="14"/>
        </w:rPr>
        <w:t>a more encompassing</w:t>
      </w:r>
      <w:r w:rsidRPr="00FD38FC">
        <w:rPr>
          <w:rStyle w:val="StyleBoldUnderline"/>
        </w:rPr>
        <w:t xml:space="preserve"> “Strategic and Economic Dialogue.”</w:t>
      </w:r>
      <w:r w:rsidRPr="00FD38FC">
        <w:rPr>
          <w:sz w:val="14"/>
        </w:rPr>
        <w:t xml:space="preserve"> It</w:t>
      </w:r>
      <w:r w:rsidRPr="00FD38FC">
        <w:rPr>
          <w:sz w:val="14"/>
          <w:szCs w:val="16"/>
        </w:rPr>
        <w:t xml:space="preserve"> </w:t>
      </w:r>
      <w:r w:rsidRPr="00FD38FC">
        <w:rPr>
          <w:rStyle w:val="StyleBoldUnderline"/>
        </w:rPr>
        <w:t>needs to initiate an equally high-level and broad-based dialogue with Japan</w:t>
      </w:r>
      <w:r w:rsidRPr="00FD38FC">
        <w:rPr>
          <w:sz w:val="14"/>
          <w:szCs w:val="16"/>
        </w:rPr>
        <w:t xml:space="preserve">. </w:t>
      </w:r>
      <w:r w:rsidRPr="00FD38FC">
        <w:rPr>
          <w:rStyle w:val="Emphasis"/>
        </w:rPr>
        <w:t>Japan should not be taken for granted. The United States cannot afford to put relations with Japan on a kind of autopilot and expect to avoid a lot of turbulence</w:t>
      </w:r>
      <w:r w:rsidRPr="00FD38FC">
        <w:rPr>
          <w:sz w:val="14"/>
          <w:szCs w:val="16"/>
        </w:rPr>
        <w:t xml:space="preserve">. </w:t>
      </w:r>
      <w:r w:rsidRPr="00FD38FC">
        <w:rPr>
          <w:rStyle w:val="StyleBoldUnderline"/>
        </w:rPr>
        <w:t>The US-Japan relationship will change, but whether that change results in a stronger alliance or not depends on the leadership exercised by both Washington and Tokyo.</w:t>
      </w:r>
    </w:p>
    <w:p w14:paraId="06EEAC24" w14:textId="77777777" w:rsidR="00B61A69" w:rsidRPr="00FD38FC" w:rsidRDefault="00B61A69" w:rsidP="00B61A69"/>
    <w:p w14:paraId="2CAD4CBA" w14:textId="77777777" w:rsidR="008441E9" w:rsidRPr="00FD38FC" w:rsidRDefault="008441E9" w:rsidP="008441E9"/>
    <w:p w14:paraId="3B8DA5B5" w14:textId="77777777" w:rsidR="008441E9" w:rsidRPr="00FD38FC" w:rsidRDefault="008441E9" w:rsidP="008441E9"/>
    <w:p w14:paraId="441AEAAB" w14:textId="77777777" w:rsidR="008441E9" w:rsidRPr="00FD38FC" w:rsidRDefault="008441E9" w:rsidP="008441E9">
      <w:pPr>
        <w:pStyle w:val="Heading4"/>
      </w:pPr>
      <w:r w:rsidRPr="00FD38FC">
        <w:t>US-China engagement without including Japan is perceived by Japan as zero-sum with the US-Japan alliance</w:t>
      </w:r>
    </w:p>
    <w:p w14:paraId="57A97AC3" w14:textId="77777777" w:rsidR="008441E9" w:rsidRPr="00FD38FC" w:rsidRDefault="008441E9" w:rsidP="008441E9">
      <w:pPr>
        <w:pStyle w:val="NoSpacing"/>
        <w:rPr>
          <w:rStyle w:val="StyleStyleBold12pt"/>
          <w:rFonts w:ascii="Calibri" w:hAnsi="Calibri"/>
        </w:rPr>
      </w:pPr>
      <w:r w:rsidRPr="00FD38FC">
        <w:rPr>
          <w:rStyle w:val="StyleStyleBold12pt"/>
          <w:rFonts w:ascii="Calibri" w:eastAsia="Calibri" w:hAnsi="Calibri" w:cs="Calibri"/>
        </w:rPr>
        <w:t>Curtis, ‘10</w:t>
      </w:r>
    </w:p>
    <w:p w14:paraId="1BD7601C" w14:textId="77777777" w:rsidR="008441E9" w:rsidRPr="00FD38FC" w:rsidRDefault="008441E9" w:rsidP="008441E9">
      <w:pPr>
        <w:pStyle w:val="NoSpacing"/>
        <w:rPr>
          <w:rFonts w:ascii="Calibri" w:eastAsia="Times New Roman" w:hAnsi="Calibri" w:cs="Times New Roman"/>
        </w:rPr>
      </w:pPr>
      <w:r w:rsidRPr="00FD38FC">
        <w:rPr>
          <w:rFonts w:ascii="Calibri" w:eastAsia="Calibri" w:hAnsi="Calibri" w:cs="Calibri"/>
        </w:rPr>
        <w:t>Gerald L. Curtis is Burgess Professor of Political Science at Columbia University, former Director of Columbia's Weatherhead East Asian Institute, and Distinguished Research Fellow at the Tokyo Foundation, 3/27/10, “</w:t>
      </w:r>
      <w:r w:rsidRPr="00FD38FC">
        <w:rPr>
          <w:rFonts w:ascii="Calibri,Times New Roman" w:eastAsia="Calibri,Times New Roman" w:hAnsi="Calibri,Times New Roman" w:cs="Calibri,Times New Roman"/>
        </w:rPr>
        <w:t xml:space="preserve">Getting the Triangle Straight: China, Japan, and the United States in an Era of Change,” </w:t>
      </w:r>
      <w:hyperlink r:id="rId63">
        <w:r w:rsidRPr="00FD38FC">
          <w:rPr>
            <w:rStyle w:val="Hyperlink"/>
            <w:rFonts w:ascii="Calibri,Times New Roman" w:eastAsia="Calibri,Times New Roman" w:hAnsi="Calibri,Times New Roman" w:cs="Calibri,Times New Roman"/>
          </w:rPr>
          <w:t>http://www.jcie.org/researchpdfs/Triangle/1_curtis.pdf</w:t>
        </w:r>
      </w:hyperlink>
      <w:r w:rsidRPr="00FD38FC">
        <w:rPr>
          <w:rFonts w:ascii="Calibri,Times New Roman" w:eastAsia="Calibri,Times New Roman" w:hAnsi="Calibri,Times New Roman" w:cs="Calibri,Times New Roman"/>
        </w:rPr>
        <w:t>, Jake-B</w:t>
      </w:r>
    </w:p>
    <w:p w14:paraId="308EE0C6" w14:textId="77777777" w:rsidR="008441E9" w:rsidRPr="00FD38FC" w:rsidRDefault="008441E9" w:rsidP="008441E9">
      <w:pPr>
        <w:pStyle w:val="NoSpacing"/>
        <w:rPr>
          <w:rFonts w:ascii="Calibri" w:eastAsia="Times New Roman" w:hAnsi="Calibri" w:cs="Times New Roman"/>
          <w:sz w:val="16"/>
          <w:szCs w:val="22"/>
        </w:rPr>
      </w:pPr>
      <w:r w:rsidRPr="00FD38FC">
        <w:rPr>
          <w:rStyle w:val="StyleBoldUnderline"/>
          <w:rFonts w:ascii="Calibri" w:eastAsia="Calibri" w:hAnsi="Calibri" w:cs="Calibri"/>
        </w:rPr>
        <w:t>Neither the Obama administration nor preceding governments have given enough attention to developing trilateral relations with China and Japan. The pattern has been to focus on bilateral ties and to give short shrift to a trilateral dialogue and little attention to the development of trilateral programs. There is a need for a new approach.</w:t>
      </w:r>
      <w:r w:rsidRPr="00FD38FC">
        <w:rPr>
          <w:rFonts w:ascii="Calibri" w:eastAsia="Calibri" w:hAnsi="Calibri" w:cs="Calibri"/>
          <w:sz w:val="16"/>
          <w:szCs w:val="16"/>
        </w:rPr>
        <w:t xml:space="preserve"> </w:t>
      </w:r>
      <w:r w:rsidRPr="00FD38FC">
        <w:rPr>
          <w:rStyle w:val="StyleBoldUnderline"/>
          <w:rFonts w:ascii="Calibri" w:eastAsia="Calibri" w:hAnsi="Calibri" w:cs="Calibri"/>
        </w:rPr>
        <w:t>For one thing, bilateral relations have a way of refusing to stay bilateral. In the interconnected world in which we live, those relationships are more akin to a game of billiards than they are to the more familiar chessboard of international politics</w:t>
      </w:r>
      <w:r w:rsidRPr="00FD38FC">
        <w:rPr>
          <w:rFonts w:ascii="Calibri" w:eastAsia="Calibri" w:hAnsi="Calibri" w:cs="Calibri"/>
          <w:sz w:val="16"/>
          <w:szCs w:val="16"/>
        </w:rPr>
        <w:t xml:space="preserve">. </w:t>
      </w:r>
      <w:r w:rsidRPr="00FD38FC">
        <w:rPr>
          <w:rStyle w:val="StyleBoldUnderline"/>
          <w:rFonts w:ascii="Calibri" w:eastAsia="Calibri" w:hAnsi="Calibri" w:cs="Calibri"/>
        </w:rPr>
        <w:t xml:space="preserve">Billiards is a two-person game in which when one hits a ball it hits another, setting that ball in motion and moving other balls on the table. It is an apt metaphor for international politics, where </w:t>
      </w:r>
      <w:r w:rsidRPr="00FD38FC">
        <w:rPr>
          <w:rStyle w:val="Emphasis"/>
        </w:rPr>
        <w:t>what may be intended as a solely two-party interaction</w:t>
      </w:r>
      <w:r w:rsidRPr="00FD38FC">
        <w:rPr>
          <w:rFonts w:ascii="Calibri" w:eastAsia="Calibri" w:hAnsi="Calibri" w:cs="Calibri"/>
          <w:sz w:val="16"/>
          <w:szCs w:val="16"/>
        </w:rPr>
        <w:t>, whether</w:t>
      </w:r>
      <w:r w:rsidRPr="00FD38FC">
        <w:rPr>
          <w:rStyle w:val="StyleBoldUnderline"/>
          <w:rFonts w:ascii="Calibri" w:eastAsia="Calibri" w:hAnsi="Calibri" w:cs="Calibri"/>
        </w:rPr>
        <w:t xml:space="preserve"> </w:t>
      </w:r>
      <w:r w:rsidRPr="00FD38FC">
        <w:rPr>
          <w:rStyle w:val="Emphasis"/>
        </w:rPr>
        <w:t>between the United States and China</w:t>
      </w:r>
      <w:r w:rsidRPr="00FD38FC">
        <w:rPr>
          <w:rStyle w:val="StyleBoldUnderline"/>
          <w:rFonts w:ascii="Calibri" w:eastAsia="Calibri" w:hAnsi="Calibri" w:cs="Calibri"/>
        </w:rPr>
        <w:t>,</w:t>
      </w:r>
      <w:r w:rsidRPr="00FD38FC">
        <w:rPr>
          <w:rFonts w:ascii="Calibri" w:eastAsia="Calibri" w:hAnsi="Calibri" w:cs="Calibri"/>
          <w:sz w:val="16"/>
          <w:szCs w:val="16"/>
        </w:rPr>
        <w:t xml:space="preserve"> the United States and Japan, or some other combination, </w:t>
      </w:r>
      <w:r w:rsidRPr="00FD38FC">
        <w:rPr>
          <w:rStyle w:val="Emphasis"/>
        </w:rPr>
        <w:t>takes on the characteristics of a multiparty game</w:t>
      </w:r>
      <w:r w:rsidRPr="00FD38FC">
        <w:rPr>
          <w:rFonts w:ascii="Calibri" w:eastAsia="Calibri" w:hAnsi="Calibri" w:cs="Calibri"/>
          <w:sz w:val="16"/>
          <w:szCs w:val="16"/>
        </w:rPr>
        <w:t>.</w:t>
      </w:r>
      <w:r w:rsidRPr="00FD38FC">
        <w:rPr>
          <w:rFonts w:ascii="Calibri,Times New Roman" w:eastAsia="Calibri,Times New Roman" w:hAnsi="Calibri,Times New Roman" w:cs="Calibri,Times New Roman"/>
          <w:sz w:val="16"/>
          <w:szCs w:val="16"/>
        </w:rPr>
        <w:t xml:space="preserve"> </w:t>
      </w:r>
      <w:r w:rsidRPr="00FD38FC">
        <w:rPr>
          <w:rStyle w:val="Emphasis"/>
        </w:rPr>
        <w:t>As the United States deepens its relations with China, it has to reassure Japan that this does not amount to a downgrading of the US-Japan relationship</w:t>
      </w:r>
      <w:r w:rsidRPr="00FD38FC">
        <w:rPr>
          <w:rStyle w:val="StyleBoldUnderline"/>
          <w:rFonts w:ascii="Calibri" w:eastAsia="Calibri" w:hAnsi="Calibri" w:cs="Calibri"/>
        </w:rPr>
        <w:t>, that America’s relations with China and with Japan are a positive-sum and not a zero-sum game</w:t>
      </w:r>
      <w:r w:rsidRPr="00FD38FC">
        <w:rPr>
          <w:rFonts w:ascii="Calibri,Times New Roman" w:eastAsia="Calibri,Times New Roman" w:hAnsi="Calibri,Times New Roman" w:cs="Calibri,Times New Roman"/>
          <w:sz w:val="16"/>
          <w:szCs w:val="16"/>
        </w:rPr>
        <w:t xml:space="preserve">. </w:t>
      </w:r>
      <w:r w:rsidRPr="00FD38FC">
        <w:rPr>
          <w:rFonts w:ascii="Calibri" w:eastAsia="Calibri" w:hAnsi="Calibri" w:cs="Calibri"/>
          <w:sz w:val="16"/>
          <w:szCs w:val="16"/>
        </w:rPr>
        <w:t>Conversely, as the DPJ government of Prime Minister Hatoyama emphasizes its desire to strengthen relations with China and to build an East Asia community, there is a need for Japan to reassure a suspicious Obama administration that this does not amount to a downgrading of the US alliance or an effort to build a regional structure that excludes the United States.</w:t>
      </w:r>
      <w:r w:rsidRPr="00FD38FC">
        <w:rPr>
          <w:rStyle w:val="StyleBoldUnderline"/>
          <w:rFonts w:ascii="Calibri" w:eastAsia="Calibri" w:hAnsi="Calibri" w:cs="Calibri"/>
        </w:rPr>
        <w:t xml:space="preserve"> The only way to do that is to enhance a strategic dialogue between Japan and the United States, </w:t>
      </w:r>
      <w:r w:rsidRPr="00FD38FC">
        <w:rPr>
          <w:rFonts w:ascii="Calibri" w:eastAsia="Calibri" w:hAnsi="Calibri" w:cs="Calibri"/>
          <w:sz w:val="16"/>
          <w:szCs w:val="16"/>
        </w:rPr>
        <w:t>not just on bilateral issues but also on regional and global issues and</w:t>
      </w:r>
      <w:r w:rsidRPr="00FD38FC">
        <w:rPr>
          <w:rStyle w:val="StyleBoldUnderline"/>
          <w:rFonts w:ascii="Calibri" w:eastAsia="Calibri" w:hAnsi="Calibri" w:cs="Calibri"/>
        </w:rPr>
        <w:t xml:space="preserve"> on policy toward third countries such as China.</w:t>
      </w:r>
      <w:r w:rsidRPr="00FD38FC">
        <w:rPr>
          <w:rFonts w:ascii="Calibri,Times New Roman" w:eastAsia="Calibri,Times New Roman" w:hAnsi="Calibri,Times New Roman" w:cs="Calibri,Times New Roman"/>
          <w:sz w:val="16"/>
          <w:szCs w:val="16"/>
        </w:rPr>
        <w:t xml:space="preserve"> There are limits to what a trilateral dialogue can achieve. Many of the most important issues in US relations with China and Japan are bilateral in nature. And many of those that are </w:t>
      </w:r>
      <w:r w:rsidRPr="00FD38FC">
        <w:rPr>
          <w:rStyle w:val="StyleBoldUnderline"/>
          <w:rFonts w:ascii="Calibri" w:eastAsia="Calibri" w:hAnsi="Calibri" w:cs="Calibri"/>
        </w:rPr>
        <w:t xml:space="preserve">not </w:t>
      </w:r>
      <w:r w:rsidRPr="00FD38FC">
        <w:rPr>
          <w:rFonts w:ascii="Calibri,Times New Roman" w:eastAsia="Calibri,Times New Roman" w:hAnsi="Calibri,Times New Roman" w:cs="Calibri,Times New Roman"/>
          <w:sz w:val="16"/>
          <w:szCs w:val="16"/>
        </w:rPr>
        <w:t xml:space="preserve">bilateral involve the interests of other countries as well. Institutionalizing a China-Japan-US “G3” is no more desirable than a US-China “G2.” The South Koreans would be concerned about being left out and anxious about how trilateral consultations might impinge on their own interests. </w:t>
      </w:r>
      <w:r w:rsidRPr="00FD38FC">
        <w:rPr>
          <w:rFonts w:ascii="Calibri" w:eastAsia="Calibri" w:hAnsi="Calibri" w:cs="Calibri"/>
          <w:sz w:val="16"/>
          <w:szCs w:val="16"/>
        </w:rPr>
        <w:t xml:space="preserve">Nor is it necessarily </w:t>
      </w:r>
      <w:r w:rsidRPr="00FD38FC">
        <w:rPr>
          <w:rStyle w:val="StyleBoldUnderline"/>
          <w:rFonts w:ascii="Calibri" w:eastAsia="Calibri" w:hAnsi="Calibri" w:cs="Calibri"/>
        </w:rPr>
        <w:t>the case</w:t>
      </w:r>
      <w:r w:rsidRPr="00FD38FC">
        <w:rPr>
          <w:rFonts w:ascii="Calibri" w:eastAsia="Calibri" w:hAnsi="Calibri" w:cs="Calibri"/>
          <w:sz w:val="16"/>
          <w:szCs w:val="16"/>
        </w:rPr>
        <w:t xml:space="preserve"> that China and </w:t>
      </w:r>
      <w:r w:rsidRPr="00FD38FC">
        <w:rPr>
          <w:rStyle w:val="StyleBoldUnderline"/>
          <w:rFonts w:ascii="Calibri" w:eastAsia="Calibri" w:hAnsi="Calibri" w:cs="Calibri"/>
        </w:rPr>
        <w:t xml:space="preserve">Japan would welcome </w:t>
      </w:r>
      <w:r w:rsidRPr="00FD38FC">
        <w:rPr>
          <w:rFonts w:ascii="Calibri" w:eastAsia="Calibri" w:hAnsi="Calibri" w:cs="Calibri"/>
          <w:sz w:val="16"/>
          <w:szCs w:val="16"/>
        </w:rPr>
        <w:t xml:space="preserve">trilateral </w:t>
      </w:r>
      <w:r w:rsidRPr="00FD38FC">
        <w:rPr>
          <w:rStyle w:val="Emphasis"/>
        </w:rPr>
        <w:t xml:space="preserve">consultations that might result in the United States taking a position that tilts toward one of the other two parties. </w:t>
      </w:r>
      <w:r w:rsidRPr="00FD38FC">
        <w:rPr>
          <w:rFonts w:ascii="Calibri" w:eastAsia="Calibri" w:hAnsi="Calibri" w:cs="Calibri"/>
          <w:sz w:val="16"/>
          <w:szCs w:val="16"/>
        </w:rPr>
        <w:t>In addition, the United States would need to be careful not to let such consultations draw it into taking sides on controversial issues that it would rather avoid being drawn into</w:t>
      </w:r>
      <w:r w:rsidRPr="00FD38FC">
        <w:rPr>
          <w:rFonts w:ascii="Calibri,Times New Roman" w:eastAsia="Calibri,Times New Roman" w:hAnsi="Calibri,Times New Roman" w:cs="Calibri,Times New Roman"/>
          <w:sz w:val="16"/>
          <w:szCs w:val="16"/>
        </w:rPr>
        <w:t xml:space="preserve">, such as the Sino-Japanese territorial dispute over the Senkaku (Diaoyu) Islands </w:t>
      </w:r>
    </w:p>
    <w:p w14:paraId="0F654826" w14:textId="77777777" w:rsidR="008441E9" w:rsidRPr="00FD38FC" w:rsidRDefault="008441E9" w:rsidP="008441E9"/>
    <w:p w14:paraId="21C649FC" w14:textId="77777777" w:rsidR="00D54436" w:rsidRPr="00FD38FC" w:rsidRDefault="00D54436" w:rsidP="00D54436">
      <w:pPr>
        <w:pStyle w:val="Heading4"/>
      </w:pPr>
      <w:r w:rsidRPr="00FD38FC">
        <w:t>The aff’s bilateral approach makes Japan nervous, kills cooperation</w:t>
      </w:r>
    </w:p>
    <w:p w14:paraId="4F110098" w14:textId="77777777" w:rsidR="00D54436" w:rsidRPr="00FD38FC" w:rsidRDefault="00D54436" w:rsidP="00D54436">
      <w:pPr>
        <w:rPr>
          <w:rStyle w:val="StyleStyleBold12pt"/>
        </w:rPr>
      </w:pPr>
      <w:r w:rsidRPr="00FD38FC">
        <w:rPr>
          <w:rStyle w:val="StyleStyleBold12pt"/>
        </w:rPr>
        <w:t>Chulong ‘8</w:t>
      </w:r>
    </w:p>
    <w:p w14:paraId="5A509BF6" w14:textId="77777777" w:rsidR="00D54436" w:rsidRPr="00FD38FC" w:rsidRDefault="00D54436" w:rsidP="00D54436">
      <w:r w:rsidRPr="00FD38FC">
        <w:t>Dr. CHU Shulong, Professor, School of Public Policy and Management, Tsinghua University and CNAPS China Fellow, January 2008, “A MECHANISM TO STABILIZE U.S.-CHINA-JAPAN</w:t>
      </w:r>
      <w:r w:rsidRPr="00FD38FC">
        <w:rPr>
          <w:sz w:val="12"/>
          <w:szCs w:val="12"/>
        </w:rPr>
        <w:t xml:space="preserve">¶ </w:t>
      </w:r>
      <w:r w:rsidRPr="00FD38FC">
        <w:t xml:space="preserve">TRILATERAL RELATIONS IN ASIA” </w:t>
      </w:r>
      <w:hyperlink r:id="rId64">
        <w:r w:rsidRPr="00FD38FC">
          <w:rPr>
            <w:rStyle w:val="Hyperlink"/>
          </w:rPr>
          <w:t>http://www.brookings.edu/~/media/research/files/papers/2008/1/east-asia-chu/01_east_asia_chu.pdf</w:t>
        </w:r>
      </w:hyperlink>
      <w:r w:rsidRPr="00FD38FC">
        <w:t>, rxb</w:t>
      </w:r>
    </w:p>
    <w:p w14:paraId="617C16EA" w14:textId="77777777" w:rsidR="00D54436" w:rsidRPr="00FD38FC" w:rsidRDefault="00D54436" w:rsidP="00D54436"/>
    <w:p w14:paraId="7087F415" w14:textId="77777777" w:rsidR="00D54436" w:rsidRPr="00FD38FC" w:rsidRDefault="00D54436" w:rsidP="00D54436">
      <w:pPr>
        <w:rPr>
          <w:rStyle w:val="StyleBoldUnderline"/>
        </w:rPr>
      </w:pPr>
      <w:r w:rsidRPr="00FD38FC">
        <w:rPr>
          <w:rStyle w:val="StyleBoldUnderline"/>
        </w:rPr>
        <w:t>It is generally stated and believed that the governments of the United States, China,</w:t>
      </w:r>
      <w:r w:rsidRPr="00FD38FC">
        <w:rPr>
          <w:rStyle w:val="StyleBoldUnderline"/>
          <w:b w:val="0"/>
          <w:sz w:val="12"/>
          <w:szCs w:val="12"/>
          <w:u w:val="none"/>
        </w:rPr>
        <w:t>¶</w:t>
      </w:r>
      <w:r w:rsidRPr="00FD38FC">
        <w:rPr>
          <w:rStyle w:val="StyleBoldUnderline"/>
        </w:rPr>
        <w:t xml:space="preserve"> and Japan desire good, positive, constructive and stable relations among themselves</w:t>
      </w:r>
      <w:r w:rsidRPr="00FD38FC">
        <w:rPr>
          <w:sz w:val="16"/>
          <w:szCs w:val="16"/>
        </w:rPr>
        <w:t>.</w:t>
      </w:r>
      <w:r w:rsidRPr="00FD38FC">
        <w:rPr>
          <w:sz w:val="12"/>
          <w:szCs w:val="12"/>
        </w:rPr>
        <w:t>¶</w:t>
      </w:r>
      <w:r w:rsidRPr="00FD38FC">
        <w:rPr>
          <w:sz w:val="16"/>
          <w:szCs w:val="16"/>
        </w:rPr>
        <w:t xml:space="preserve"> This has been a strategy of the three powers for decades and will continue to be a</w:t>
      </w:r>
      <w:r w:rsidRPr="00FD38FC">
        <w:rPr>
          <w:sz w:val="12"/>
          <w:szCs w:val="12"/>
        </w:rPr>
        <w:t>¶</w:t>
      </w:r>
      <w:r w:rsidRPr="00FD38FC">
        <w:rPr>
          <w:sz w:val="16"/>
          <w:szCs w:val="16"/>
        </w:rPr>
        <w:t xml:space="preserve"> desirable goal for decades into the future. </w:t>
      </w:r>
      <w:r w:rsidRPr="00FD38FC">
        <w:rPr>
          <w:rStyle w:val="StyleBoldUnderline"/>
        </w:rPr>
        <w:t>The question is, how can this common</w:t>
      </w:r>
      <w:r w:rsidRPr="00FD38FC">
        <w:rPr>
          <w:rStyle w:val="StyleBoldUnderline"/>
          <w:b w:val="0"/>
          <w:sz w:val="12"/>
          <w:szCs w:val="12"/>
          <w:u w:val="none"/>
        </w:rPr>
        <w:t>¶</w:t>
      </w:r>
      <w:r w:rsidRPr="00FD38FC">
        <w:rPr>
          <w:rStyle w:val="StyleBoldUnderline"/>
        </w:rPr>
        <w:t xml:space="preserve"> strategic goal be achieved?</w:t>
      </w:r>
    </w:p>
    <w:p w14:paraId="2AABCB1B" w14:textId="77777777" w:rsidR="00D54436" w:rsidRPr="00FD38FC" w:rsidRDefault="00D54436" w:rsidP="00D54436">
      <w:pPr>
        <w:rPr>
          <w:rStyle w:val="StyleBoldUnderline"/>
        </w:rPr>
      </w:pPr>
      <w:r w:rsidRPr="00FD38FC">
        <w:rPr>
          <w:rStyle w:val="StyleBoldUnderline"/>
        </w:rPr>
        <w:t>1. A zero-sum game will not be beneficial to any party in the globalized¶ 21st century. Rather, a cooperative approach serves everyone’s interests¶ and is a desirable strategic choice. Finding a common agenda,¶ developing a cooperation mechanism, and setting common goals should¶ be the purpose of strategic efforts by the three countries.</w:t>
      </w:r>
    </w:p>
    <w:p w14:paraId="1B9B9FDB" w14:textId="77777777" w:rsidR="00D54436" w:rsidRPr="00FD38FC" w:rsidRDefault="00D54436" w:rsidP="00D54436">
      <w:pPr>
        <w:rPr>
          <w:sz w:val="16"/>
        </w:rPr>
      </w:pPr>
      <w:r w:rsidRPr="00FD38FC">
        <w:rPr>
          <w:sz w:val="16"/>
          <w:szCs w:val="16"/>
        </w:rPr>
        <w:t>It is one hundred percent certain that in the 21st century, no single power will be able</w:t>
      </w:r>
      <w:r w:rsidRPr="00FD38FC">
        <w:rPr>
          <w:sz w:val="12"/>
          <w:szCs w:val="12"/>
        </w:rPr>
        <w:t>¶</w:t>
      </w:r>
      <w:r w:rsidRPr="00FD38FC">
        <w:rPr>
          <w:sz w:val="16"/>
          <w:szCs w:val="16"/>
        </w:rPr>
        <w:t xml:space="preserve"> to dominate Asia and the world, and no single power will be capable of forcing others</w:t>
      </w:r>
      <w:r w:rsidRPr="00FD38FC">
        <w:rPr>
          <w:sz w:val="12"/>
          <w:szCs w:val="12"/>
        </w:rPr>
        <w:t>¶</w:t>
      </w:r>
      <w:r w:rsidRPr="00FD38FC">
        <w:rPr>
          <w:sz w:val="16"/>
          <w:szCs w:val="16"/>
        </w:rPr>
        <w:t xml:space="preserve"> to accept its own interest, rule and point of view. </w:t>
      </w:r>
      <w:r w:rsidRPr="00FD38FC">
        <w:rPr>
          <w:rStyle w:val="StyleBoldUnderline"/>
        </w:rPr>
        <w:t>Cooperation, consultation,</w:t>
      </w:r>
      <w:r w:rsidRPr="00FD38FC">
        <w:rPr>
          <w:rStyle w:val="StyleBoldUnderline"/>
          <w:b w:val="0"/>
          <w:sz w:val="12"/>
          <w:szCs w:val="12"/>
          <w:u w:val="none"/>
        </w:rPr>
        <w:t>¶</w:t>
      </w:r>
      <w:r w:rsidRPr="00FD38FC">
        <w:rPr>
          <w:rStyle w:val="StyleBoldUnderline"/>
        </w:rPr>
        <w:t xml:space="preserve"> partnership are essential in the relations of major powers and constitute the only road</w:t>
      </w:r>
      <w:r w:rsidRPr="00FD38FC">
        <w:rPr>
          <w:rStyle w:val="StyleBoldUnderline"/>
          <w:b w:val="0"/>
          <w:sz w:val="12"/>
          <w:szCs w:val="12"/>
          <w:u w:val="none"/>
        </w:rPr>
        <w:t>¶</w:t>
      </w:r>
      <w:r w:rsidRPr="00FD38FC">
        <w:rPr>
          <w:rStyle w:val="StyleBoldUnderline"/>
        </w:rPr>
        <w:t xml:space="preserve"> toward regional peace, development, and stability</w:t>
      </w:r>
      <w:r w:rsidRPr="00FD38FC">
        <w:rPr>
          <w:sz w:val="16"/>
          <w:szCs w:val="16"/>
        </w:rPr>
        <w:t>. A unilateral approach is no longer</w:t>
      </w:r>
      <w:r w:rsidRPr="00FD38FC">
        <w:rPr>
          <w:sz w:val="12"/>
          <w:szCs w:val="12"/>
        </w:rPr>
        <w:t>¶</w:t>
      </w:r>
      <w:r w:rsidRPr="00FD38FC">
        <w:rPr>
          <w:sz w:val="16"/>
          <w:szCs w:val="16"/>
        </w:rPr>
        <w:t xml:space="preserve"> sufficient to make or maintain peace and stability, as the case of Iraq clearly</w:t>
      </w:r>
      <w:r w:rsidRPr="00FD38FC">
        <w:rPr>
          <w:sz w:val="12"/>
          <w:szCs w:val="12"/>
        </w:rPr>
        <w:t>¶</w:t>
      </w:r>
      <w:r w:rsidRPr="00FD38FC">
        <w:rPr>
          <w:sz w:val="16"/>
          <w:szCs w:val="16"/>
        </w:rPr>
        <w:t xml:space="preserve"> demonstrates. </w:t>
      </w:r>
      <w:r w:rsidRPr="00FD38FC">
        <w:rPr>
          <w:rStyle w:val="StyleBoldUnderline"/>
        </w:rPr>
        <w:t>Bilateral alliances</w:t>
      </w:r>
      <w:r w:rsidRPr="00FD38FC">
        <w:rPr>
          <w:sz w:val="16"/>
          <w:szCs w:val="16"/>
        </w:rPr>
        <w:t xml:space="preserve"> may be part of the framework, but such alliances </w:t>
      </w:r>
      <w:r w:rsidRPr="00FD38FC">
        <w:rPr>
          <w:rStyle w:val="Emphasis"/>
        </w:rPr>
        <w:t>are</w:t>
      </w:r>
      <w:r w:rsidRPr="00FD38FC">
        <w:rPr>
          <w:rStyle w:val="Emphasis"/>
          <w:b w:val="0"/>
          <w:sz w:val="12"/>
          <w:szCs w:val="12"/>
          <w:u w:val="none"/>
        </w:rPr>
        <w:t>¶</w:t>
      </w:r>
      <w:r w:rsidRPr="00FD38FC">
        <w:rPr>
          <w:rStyle w:val="Emphasis"/>
        </w:rPr>
        <w:t xml:space="preserve"> not fair to third parties (including other major powers), and would not be trusted fully</w:t>
      </w:r>
      <w:r w:rsidRPr="00FD38FC">
        <w:rPr>
          <w:rStyle w:val="Emphasis"/>
          <w:b w:val="0"/>
          <w:sz w:val="12"/>
          <w:szCs w:val="12"/>
          <w:u w:val="none"/>
        </w:rPr>
        <w:t>¶</w:t>
      </w:r>
      <w:r w:rsidRPr="00FD38FC">
        <w:rPr>
          <w:rStyle w:val="Emphasis"/>
        </w:rPr>
        <w:t xml:space="preserve"> by those outside of the alliance</w:t>
      </w:r>
      <w:r w:rsidRPr="00FD38FC">
        <w:rPr>
          <w:sz w:val="16"/>
          <w:szCs w:val="16"/>
        </w:rPr>
        <w:t>, whether it is the U.S.-Japan bilateral alliance, or a</w:t>
      </w:r>
      <w:r w:rsidRPr="00FD38FC">
        <w:rPr>
          <w:sz w:val="12"/>
          <w:szCs w:val="12"/>
        </w:rPr>
        <w:t>¶</w:t>
      </w:r>
      <w:r w:rsidRPr="00FD38FC">
        <w:rPr>
          <w:sz w:val="16"/>
          <w:szCs w:val="16"/>
        </w:rPr>
        <w:t xml:space="preserve"> Sino-Russian one in Asia, or a French-German alliance in Europe. </w:t>
      </w:r>
      <w:r w:rsidRPr="00FD38FC">
        <w:rPr>
          <w:rStyle w:val="Emphasis"/>
        </w:rPr>
        <w:t>Therefore, trilateral</w:t>
      </w:r>
      <w:r w:rsidRPr="00FD38FC">
        <w:rPr>
          <w:rStyle w:val="Emphasis"/>
          <w:b w:val="0"/>
          <w:sz w:val="12"/>
          <w:szCs w:val="12"/>
          <w:u w:val="none"/>
        </w:rPr>
        <w:t>¶</w:t>
      </w:r>
      <w:r w:rsidRPr="00FD38FC">
        <w:rPr>
          <w:rStyle w:val="Emphasis"/>
        </w:rPr>
        <w:t xml:space="preserve"> and multilateral cooperation</w:t>
      </w:r>
      <w:r w:rsidRPr="00FD38FC">
        <w:rPr>
          <w:sz w:val="16"/>
          <w:szCs w:val="16"/>
        </w:rPr>
        <w:t>—in addition to bilateral relations and alliances—</w:t>
      </w:r>
      <w:r w:rsidRPr="00FD38FC">
        <w:rPr>
          <w:rStyle w:val="Emphasis"/>
        </w:rPr>
        <w:t>are the</w:t>
      </w:r>
      <w:r w:rsidRPr="00FD38FC">
        <w:rPr>
          <w:rStyle w:val="Emphasis"/>
          <w:b w:val="0"/>
          <w:sz w:val="12"/>
          <w:szCs w:val="12"/>
          <w:u w:val="none"/>
        </w:rPr>
        <w:t>¶</w:t>
      </w:r>
      <w:r w:rsidRPr="00FD38FC">
        <w:rPr>
          <w:rStyle w:val="Emphasis"/>
        </w:rPr>
        <w:t xml:space="preserve"> best way to achieve long-term regional peace and stability.</w:t>
      </w:r>
    </w:p>
    <w:p w14:paraId="1AC56527" w14:textId="77777777" w:rsidR="00D54436" w:rsidRPr="00FD38FC" w:rsidRDefault="00D54436" w:rsidP="00D54436"/>
    <w:p w14:paraId="4B5BF6A4" w14:textId="77777777" w:rsidR="008441E9" w:rsidRPr="00FD38FC" w:rsidRDefault="008441E9" w:rsidP="00A506C0"/>
    <w:p w14:paraId="568C460D" w14:textId="027398A9" w:rsidR="00A506C0" w:rsidRPr="00FD38FC" w:rsidRDefault="00A506C0" w:rsidP="00A506C0">
      <w:pPr>
        <w:pStyle w:val="Heading4"/>
      </w:pPr>
      <w:r w:rsidRPr="00FD38FC">
        <w:t xml:space="preserve">The plan’s lack of Japan inclusion hurts US-Japan relations – engagement with China is only okay if it includes close coordination with Japan </w:t>
      </w:r>
    </w:p>
    <w:p w14:paraId="10BE960D" w14:textId="77777777" w:rsidR="00A506C0" w:rsidRPr="00FD38FC" w:rsidRDefault="00A506C0" w:rsidP="00A506C0">
      <w:pPr>
        <w:rPr>
          <w:rStyle w:val="StyleStyleBold12pt"/>
        </w:rPr>
      </w:pPr>
      <w:r w:rsidRPr="00FD38FC">
        <w:rPr>
          <w:rStyle w:val="StyleStyleBold12pt"/>
        </w:rPr>
        <w:t>Anderson ‘99</w:t>
      </w:r>
    </w:p>
    <w:p w14:paraId="7A8F2BFD" w14:textId="77777777" w:rsidR="00A506C0" w:rsidRPr="00FD38FC" w:rsidRDefault="00A506C0" w:rsidP="00A506C0">
      <w:pPr>
        <w:rPr>
          <w:sz w:val="16"/>
          <w:szCs w:val="16"/>
        </w:rPr>
      </w:pPr>
      <w:r w:rsidRPr="00FD38FC">
        <w:rPr>
          <w:sz w:val="16"/>
          <w:szCs w:val="16"/>
        </w:rPr>
        <w:t xml:space="preserve">Walter Neal Anderson, Lieutenant Colonel and graduate of the United States Military Academy at West Point, New York and has served in a variety of command and staff positions in the United States, Asia, and Europe and from June 1995 to June 1997, Lieutenant Colonel Anderson commanded the 1st Battalion, 37th Armored Regiment, which deployed to Bosnia for a year as part of NATO's Implementation Force during Operation Joint Endeavor and was a Senior Service College Senior Fellow at the Atlantic Council of the United States in Washington, DC and is also a China Foreign Area Officer and earned his Master's Degree in National Security Affairs at the Naval Postgraduate School and was posted in Hong Kong, where he completed his regional studies and traveled throughout East and Southeast Asia and has also served as an Asia Analyst on the Army Staff in the Pentagon and as an Assistant Army Attaché in Beijing and military education includes the Armor Officer Basic and Advanced Courses, the US Army Command and General Staff College, the Armed Forces Staff College, the US Army War College's Defense Strategy Course, and the US Army War College and is currently Deputy Division Chief, Strategic Planning, Concepts, and Doctrine Division, Strategy, Plans, and Policy Directorate, Office of the Deputy Chief of Staff for Operations and Plans, Headquarters, Department of the Army, October 1999, “OVERCOMING UNCERTAINTY: U.S.-CHINA STRATEGIC RELATIONS IN THE 21ST CENTURY” INSS Occasional Paper 29, Regional Security Series, </w:t>
      </w:r>
      <w:hyperlink r:id="rId65">
        <w:r w:rsidRPr="00FD38FC">
          <w:rPr>
            <w:rStyle w:val="Hyperlink"/>
            <w:sz w:val="16"/>
            <w:szCs w:val="16"/>
          </w:rPr>
          <w:t>http://fas.org/nuke/guide/china/doctrine/ocp29.htm</w:t>
        </w:r>
      </w:hyperlink>
      <w:r w:rsidRPr="00FD38FC">
        <w:rPr>
          <w:sz w:val="16"/>
          <w:szCs w:val="16"/>
        </w:rPr>
        <w:t>, rxb</w:t>
      </w:r>
    </w:p>
    <w:p w14:paraId="61977CBF" w14:textId="77777777" w:rsidR="00A506C0" w:rsidRPr="00FD38FC" w:rsidRDefault="00A506C0" w:rsidP="00A506C0">
      <w:pPr>
        <w:rPr>
          <w:sz w:val="16"/>
        </w:rPr>
      </w:pPr>
      <w:r w:rsidRPr="00FD38FC">
        <w:rPr>
          <w:rStyle w:val="StyleBoldUnderline"/>
        </w:rPr>
        <w:t>Tokyo</w:t>
      </w:r>
      <w:r w:rsidRPr="00FD38FC">
        <w:rPr>
          <w:sz w:val="16"/>
        </w:rPr>
        <w:t xml:space="preserve"> also </w:t>
      </w:r>
      <w:r w:rsidRPr="00FD38FC">
        <w:rPr>
          <w:rStyle w:val="StyleBoldUnderline"/>
        </w:rPr>
        <w:t>continues to experience periods of uncertainty about America</w:t>
      </w:r>
      <w:r w:rsidRPr="00FD38FC">
        <w:rPr>
          <w:rStyle w:val="StyleBoldUnderline"/>
          <w:rFonts w:ascii="Tahoma" w:eastAsia="Lucida Grande" w:hAnsi="Tahoma" w:cs="Tahoma"/>
        </w:rPr>
        <w:t>�</w:t>
      </w:r>
      <w:r w:rsidRPr="00FD38FC">
        <w:rPr>
          <w:rStyle w:val="StyleBoldUnderline"/>
        </w:rPr>
        <w:t>s commitment to its security,</w:t>
      </w:r>
      <w:r w:rsidRPr="00FD38FC">
        <w:rPr>
          <w:sz w:val="16"/>
        </w:rPr>
        <w:t xml:space="preserve"> most recently during last August</w:t>
      </w:r>
      <w:r w:rsidRPr="00FD38FC">
        <w:rPr>
          <w:rFonts w:ascii="Lucida Grande" w:eastAsia="Lucida Grande" w:hAnsi="Lucida Grande" w:cs="Lucida Grande"/>
          <w:sz w:val="16"/>
        </w:rPr>
        <w:t>�</w:t>
      </w:r>
      <w:r w:rsidRPr="00FD38FC">
        <w:rPr>
          <w:sz w:val="16"/>
        </w:rPr>
        <w:t>s North Korean missile launch over Japan. From Tokyo</w:t>
      </w:r>
      <w:r w:rsidRPr="00FD38FC">
        <w:rPr>
          <w:rFonts w:ascii="Lucida Grande" w:eastAsia="Lucida Grande" w:hAnsi="Lucida Grande" w:cs="Lucida Grande"/>
          <w:sz w:val="16"/>
        </w:rPr>
        <w:t>�</w:t>
      </w:r>
      <w:r w:rsidRPr="00FD38FC">
        <w:rPr>
          <w:sz w:val="16"/>
        </w:rPr>
        <w:t>s perspective, the lack of early warning, delayed information about the launch, and unresolved disagreement with U.S. analysts over details of the launch, created a need for its own capabilities in certain areas. Japan</w:t>
      </w:r>
      <w:r w:rsidRPr="00FD38FC">
        <w:rPr>
          <w:rFonts w:ascii="Lucida Grande" w:eastAsia="Lucida Grande" w:hAnsi="Lucida Grande" w:cs="Lucida Grande"/>
          <w:sz w:val="16"/>
        </w:rPr>
        <w:t>�</w:t>
      </w:r>
      <w:r w:rsidRPr="00FD38FC">
        <w:rPr>
          <w:sz w:val="16"/>
        </w:rPr>
        <w:t>s decision to develop and launch its own reconnaissance satellites is a direct result of Pyongyang</w:t>
      </w:r>
      <w:r w:rsidRPr="00FD38FC">
        <w:rPr>
          <w:rFonts w:ascii="Lucida Grande" w:eastAsia="Lucida Grande" w:hAnsi="Lucida Grande" w:cs="Lucida Grande"/>
          <w:sz w:val="16"/>
        </w:rPr>
        <w:t>�</w:t>
      </w:r>
      <w:r w:rsidRPr="00FD38FC">
        <w:rPr>
          <w:sz w:val="16"/>
        </w:rPr>
        <w:t>s missile test. Finally</w:t>
      </w:r>
      <w:r w:rsidRPr="00FD38FC">
        <w:rPr>
          <w:rStyle w:val="StyleBoldUnderline"/>
        </w:rPr>
        <w:t>, Tokyo felt slighted by both the form and substance of last year</w:t>
      </w:r>
      <w:r w:rsidRPr="00FD38FC">
        <w:rPr>
          <w:rStyle w:val="StyleBoldUnderline"/>
          <w:rFonts w:ascii="Tahoma" w:eastAsia="Lucida Grande" w:hAnsi="Tahoma" w:cs="Tahoma"/>
        </w:rPr>
        <w:t>�</w:t>
      </w:r>
      <w:r w:rsidRPr="00FD38FC">
        <w:rPr>
          <w:rStyle w:val="StyleBoldUnderline"/>
        </w:rPr>
        <w:t>s U.S.-China summit. The President</w:t>
      </w:r>
      <w:r w:rsidRPr="00FD38FC">
        <w:rPr>
          <w:rStyle w:val="StyleBoldUnderline"/>
          <w:rFonts w:ascii="Tahoma" w:eastAsia="Lucida Grande" w:hAnsi="Tahoma" w:cs="Tahoma"/>
        </w:rPr>
        <w:t>�</w:t>
      </w:r>
      <w:r w:rsidRPr="00FD38FC">
        <w:rPr>
          <w:rStyle w:val="StyleBoldUnderline"/>
        </w:rPr>
        <w:t>s decision not to stop in Tokyo in conjunction with the trip</w:t>
      </w:r>
      <w:r w:rsidRPr="00FD38FC">
        <w:rPr>
          <w:sz w:val="16"/>
        </w:rPr>
        <w:t>, coupled with U.S. criticism of Japan for its role in Asia</w:t>
      </w:r>
      <w:r w:rsidRPr="00FD38FC">
        <w:rPr>
          <w:rFonts w:ascii="Lucida Grande" w:eastAsia="Lucida Grande" w:hAnsi="Lucida Grande" w:cs="Lucida Grande"/>
          <w:sz w:val="16"/>
        </w:rPr>
        <w:t>�</w:t>
      </w:r>
      <w:r w:rsidRPr="00FD38FC">
        <w:rPr>
          <w:sz w:val="16"/>
        </w:rPr>
        <w:t xml:space="preserve">s economic downturn, </w:t>
      </w:r>
      <w:r w:rsidRPr="00FD38FC">
        <w:rPr>
          <w:rStyle w:val="StyleBoldUnderline"/>
        </w:rPr>
        <w:t>praise for Beijing for not devaluing its currency, and no public acknowledgment of the close U.S.-Japan security partnership, was noticed in Japan.</w:t>
      </w:r>
      <w:r w:rsidRPr="00FD38FC">
        <w:rPr>
          <w:sz w:val="16"/>
        </w:rPr>
        <w:t xml:space="preserve"> Indeed, </w:t>
      </w:r>
      <w:r w:rsidRPr="00FD38FC">
        <w:rPr>
          <w:rStyle w:val="StyleBoldUnderline"/>
        </w:rPr>
        <w:t>U.S.-Japan security ties have been buffeted over the years by trade issues.</w:t>
      </w:r>
      <w:r w:rsidRPr="00FD38FC">
        <w:rPr>
          <w:sz w:val="16"/>
        </w:rPr>
        <w:t xml:space="preserve"> It is reasonable to believe that, </w:t>
      </w:r>
      <w:r w:rsidRPr="00FD38FC">
        <w:rPr>
          <w:rStyle w:val="StyleBoldUnderline"/>
        </w:rPr>
        <w:t>in the face of the continuing evolution of the balance of power in East Asia, Japan might eventually grow weary of being the "junior partner" in U.S.-Japan relations. Japan</w:t>
      </w:r>
      <w:r w:rsidRPr="00FD38FC">
        <w:rPr>
          <w:rStyle w:val="StyleBoldUnderline"/>
          <w:rFonts w:ascii="Tahoma" w:eastAsia="Lucida Grande" w:hAnsi="Tahoma" w:cs="Tahoma"/>
        </w:rPr>
        <w:t>�</w:t>
      </w:r>
      <w:r w:rsidRPr="00FD38FC">
        <w:rPr>
          <w:rStyle w:val="StyleBoldUnderline"/>
        </w:rPr>
        <w:t>s relative military weakness stands in sharp contrast to its economic influence. The confluence of these circumstances has several critical implications for U.S. policy</w:t>
      </w:r>
      <w:r w:rsidRPr="00FD38FC">
        <w:rPr>
          <w:sz w:val="16"/>
        </w:rPr>
        <w:t>.</w:t>
      </w:r>
    </w:p>
    <w:p w14:paraId="0B99A4B3" w14:textId="77777777" w:rsidR="00A506C0" w:rsidRPr="00FD38FC" w:rsidRDefault="00A506C0" w:rsidP="00A506C0">
      <w:pPr>
        <w:rPr>
          <w:rStyle w:val="StyleBoldUnderline"/>
        </w:rPr>
      </w:pPr>
      <w:r w:rsidRPr="00FD38FC">
        <w:rPr>
          <w:sz w:val="16"/>
        </w:rPr>
        <w:t xml:space="preserve">First, </w:t>
      </w:r>
      <w:r w:rsidRPr="00FD38FC">
        <w:rPr>
          <w:rStyle w:val="Emphasis"/>
        </w:rPr>
        <w:t>U.S. policy toward China should be carefully coordinated with and not come at the expense of Washington</w:t>
      </w:r>
      <w:r w:rsidRPr="00FD38FC">
        <w:rPr>
          <w:rStyle w:val="Emphasis"/>
          <w:rFonts w:ascii="Tahoma" w:eastAsia="Lucida Grande" w:hAnsi="Tahoma" w:cs="Tahoma"/>
        </w:rPr>
        <w:t>�</w:t>
      </w:r>
      <w:r w:rsidRPr="00FD38FC">
        <w:rPr>
          <w:rStyle w:val="Emphasis"/>
        </w:rPr>
        <w:t>s longtime allies or countries with which the U.S. has important interests.</w:t>
      </w:r>
      <w:r w:rsidRPr="00FD38FC">
        <w:rPr>
          <w:sz w:val="16"/>
        </w:rPr>
        <w:t xml:space="preserve"> Other recent examples of policy coordination problems include the President</w:t>
      </w:r>
      <w:r w:rsidRPr="00FD38FC">
        <w:rPr>
          <w:rFonts w:ascii="Lucida Grande" w:eastAsia="Lucida Grande" w:hAnsi="Lucida Grande" w:cs="Lucida Grande"/>
          <w:sz w:val="16"/>
        </w:rPr>
        <w:t>�</w:t>
      </w:r>
      <w:r w:rsidRPr="00FD38FC">
        <w:rPr>
          <w:sz w:val="16"/>
        </w:rPr>
        <w:t>s announcement during the June 1998 summit of the "three noes" policy regarding Taiwan. The formal statement surprised Taipei. Similarly, the President</w:t>
      </w:r>
      <w:r w:rsidRPr="00FD38FC">
        <w:rPr>
          <w:rFonts w:ascii="Lucida Grande" w:eastAsia="Lucida Grande" w:hAnsi="Lucida Grande" w:cs="Lucida Grande"/>
          <w:sz w:val="16"/>
        </w:rPr>
        <w:t>�</w:t>
      </w:r>
      <w:r w:rsidRPr="00FD38FC">
        <w:rPr>
          <w:sz w:val="16"/>
        </w:rPr>
        <w:t xml:space="preserve">s joint declaration with China during the summit to cooperate on reducing the nuclear weapons threat in South Asia was not well received in New Delhi. Finally, as discussed earlier, there is clearly a need for closer coordination of China policy with the European Union, Israel, and Russia. </w:t>
      </w:r>
      <w:r w:rsidRPr="00FD38FC">
        <w:rPr>
          <w:rStyle w:val="StyleBoldUnderline"/>
        </w:rPr>
        <w:t>As the balance of power in Asia continues to evolve in coming years, close and continuous U.S.</w:t>
      </w:r>
      <w:r w:rsidRPr="00FD38FC">
        <w:rPr>
          <w:sz w:val="16"/>
        </w:rPr>
        <w:t xml:space="preserve"> bilateral and multilateral </w:t>
      </w:r>
      <w:r w:rsidRPr="00FD38FC">
        <w:rPr>
          <w:rStyle w:val="StyleBoldUnderline"/>
        </w:rPr>
        <w:t>dialogue with countries throughout the region will be necessary to avoid misperceptions and misunderstandings.</w:t>
      </w:r>
    </w:p>
    <w:p w14:paraId="20501D6D" w14:textId="77777777" w:rsidR="00A506C0" w:rsidRPr="00FD38FC" w:rsidRDefault="00A506C0" w:rsidP="00A506C0">
      <w:pPr>
        <w:rPr>
          <w:sz w:val="16"/>
        </w:rPr>
      </w:pPr>
      <w:r w:rsidRPr="00FD38FC">
        <w:rPr>
          <w:sz w:val="16"/>
        </w:rPr>
        <w:t xml:space="preserve">Second, </w:t>
      </w:r>
      <w:r w:rsidRPr="00FD38FC">
        <w:rPr>
          <w:rStyle w:val="StyleBoldUnderline"/>
        </w:rPr>
        <w:t>the United States must work diligently with Tokyo to reassure it of America</w:t>
      </w:r>
      <w:r w:rsidRPr="00FD38FC">
        <w:rPr>
          <w:rStyle w:val="StyleBoldUnderline"/>
          <w:rFonts w:ascii="Lucida Grande" w:hAnsi="Lucida Grande" w:cs="Lucida Grande"/>
        </w:rPr>
        <w:t>�</w:t>
      </w:r>
      <w:r w:rsidRPr="00FD38FC">
        <w:rPr>
          <w:rStyle w:val="StyleBoldUnderline"/>
        </w:rPr>
        <w:t>s commitment to Japanese security</w:t>
      </w:r>
      <w:r w:rsidRPr="00FD38FC">
        <w:rPr>
          <w:sz w:val="16"/>
        </w:rPr>
        <w:t xml:space="preserve"> and shield, as much as possible, security ties from difficulties in other aspects of the overall relationship. At the same time, </w:t>
      </w:r>
      <w:r w:rsidRPr="00FD38FC">
        <w:rPr>
          <w:rStyle w:val="StyleBoldUnderline"/>
        </w:rPr>
        <w:t>Washington must work closely with both Tokyo and Beijing to clarify capabilities and intent, encourage confidence-building measures, and help explain balance-of-power perceptions on both sides of the Yellow Sea</w:t>
      </w:r>
      <w:r w:rsidRPr="00FD38FC">
        <w:rPr>
          <w:sz w:val="16"/>
        </w:rPr>
        <w:t>. In terms of trilateral cooperation, shared interest in a number of security issues throughout Asia, not the least of which is peace on the Korean Peninsula, provides incentive for closer collaboration, even if cautious.</w:t>
      </w:r>
    </w:p>
    <w:p w14:paraId="3C85B37E" w14:textId="77777777" w:rsidR="00A506C0" w:rsidRPr="00FD38FC" w:rsidRDefault="00A506C0" w:rsidP="00A506C0">
      <w:pPr>
        <w:rPr>
          <w:sz w:val="16"/>
        </w:rPr>
      </w:pPr>
      <w:r w:rsidRPr="00FD38FC">
        <w:rPr>
          <w:sz w:val="16"/>
          <w:szCs w:val="16"/>
        </w:rPr>
        <w:t xml:space="preserve">For the long-term, </w:t>
      </w:r>
      <w:r w:rsidRPr="00FD38FC">
        <w:rPr>
          <w:rStyle w:val="StyleBoldUnderline"/>
        </w:rPr>
        <w:t>the key U.S. challenge will be the maintenance of a regional balance that accounts both for changes in relative power and for history</w:t>
      </w:r>
      <w:r w:rsidRPr="00FD38FC">
        <w:rPr>
          <w:rStyle w:val="StyleBoldUnderline"/>
          <w:rFonts w:ascii="Tahoma" w:eastAsia="Lucida Grande" w:hAnsi="Tahoma" w:cs="Tahoma"/>
        </w:rPr>
        <w:t>�</w:t>
      </w:r>
      <w:r w:rsidRPr="00FD38FC">
        <w:rPr>
          <w:rStyle w:val="StyleBoldUnderline"/>
        </w:rPr>
        <w:t>s realities. In doing so, the trilateral efforts described above are most likely to be effective if U.S.-China and Japan-China relations are improving on parallel courses.</w:t>
      </w:r>
      <w:r w:rsidRPr="00FD38FC">
        <w:rPr>
          <w:sz w:val="16"/>
          <w:szCs w:val="16"/>
        </w:rPr>
        <w:t xml:space="preserve"> </w:t>
      </w:r>
      <w:r w:rsidRPr="00FD38FC">
        <w:rPr>
          <w:rStyle w:val="StyleBoldUnderline"/>
        </w:rPr>
        <w:t xml:space="preserve">This also presumes stable, confident, balanced security ties between Washington and Tokyo </w:t>
      </w:r>
      <w:r w:rsidRPr="00FD38FC">
        <w:rPr>
          <w:sz w:val="16"/>
          <w:szCs w:val="16"/>
        </w:rPr>
        <w:t>that are not perceived in Beijing as provocative. Ultimately, however, how Beijing handles its growing power will most likely be the determining factor in how the U.S.-Japan security alliance evolves in the coming years.</w:t>
      </w:r>
    </w:p>
    <w:p w14:paraId="42343787" w14:textId="77777777" w:rsidR="00A506C0" w:rsidRPr="00FD38FC" w:rsidRDefault="00A506C0" w:rsidP="00A506C0"/>
    <w:p w14:paraId="1C310F84" w14:textId="77777777" w:rsidR="001738CC" w:rsidRPr="00FD38FC" w:rsidRDefault="001738CC" w:rsidP="001738CC">
      <w:pPr>
        <w:pStyle w:val="Heading4"/>
      </w:pPr>
      <w:r w:rsidRPr="00FD38FC">
        <w:t xml:space="preserve">The aff’s failure to include Japan in its engagement makes Japan suspicious and kills US-Japan cooperation </w:t>
      </w:r>
    </w:p>
    <w:p w14:paraId="212D0A3B" w14:textId="77777777" w:rsidR="001738CC" w:rsidRPr="00FD38FC" w:rsidRDefault="001738CC" w:rsidP="001738CC">
      <w:pPr>
        <w:rPr>
          <w:rStyle w:val="StyleStyleBold12pt"/>
        </w:rPr>
      </w:pPr>
      <w:r w:rsidRPr="00FD38FC">
        <w:rPr>
          <w:rStyle w:val="StyleStyleBold12pt"/>
        </w:rPr>
        <w:t>Snyder ‘98</w:t>
      </w:r>
    </w:p>
    <w:p w14:paraId="57EE33A7" w14:textId="77777777" w:rsidR="001738CC" w:rsidRPr="00FD38FC" w:rsidRDefault="001738CC" w:rsidP="001738CC">
      <w:r w:rsidRPr="00FD38FC">
        <w:t xml:space="preserve">Scott Snyder, director of the Center for U.S.-Korea Policy and senior associate of Washington programs in the International Relations program of The Asia Foundation, 9/30/98, "Trialogue: U.S.-Japan-China Relations and Asian-Pacific Stability”, </w:t>
      </w:r>
      <w:hyperlink r:id="rId66">
        <w:r w:rsidRPr="00FD38FC">
          <w:rPr>
            <w:rStyle w:val="Hyperlink"/>
          </w:rPr>
          <w:t>http://www.usip.org/publications/trialogue-us-japan-china-relations-and-asian-pacific-stability</w:t>
        </w:r>
      </w:hyperlink>
      <w:r w:rsidRPr="00FD38FC">
        <w:t>, rxb</w:t>
      </w:r>
    </w:p>
    <w:p w14:paraId="68406CAD" w14:textId="77777777" w:rsidR="001738CC" w:rsidRPr="00FD38FC" w:rsidRDefault="001738CC" w:rsidP="001738CC"/>
    <w:p w14:paraId="0A960EFA" w14:textId="77777777" w:rsidR="001738CC" w:rsidRPr="00FD38FC" w:rsidRDefault="001738CC" w:rsidP="001738CC">
      <w:pPr>
        <w:rPr>
          <w:b/>
          <w:u w:val="single"/>
        </w:rPr>
      </w:pPr>
      <w:r w:rsidRPr="00FD38FC">
        <w:rPr>
          <w:sz w:val="16"/>
          <w:szCs w:val="14"/>
        </w:rPr>
        <w:t xml:space="preserve">Perhaps more significant, manifestations of China's rise, particularly if it is perceived as having come about at Japan's expense, will raise questions regarding whether the ultimate objective of a trilateral dialogue is to develop equidistant tripartite relations, or whether it should reinforce current bilateral relationships while maintaining the status quo, in which the U.S.-Japan security relationship would always be shorter than the U.S.-PRC side of the triangle. While such long-term direction may be influenced by domestic political influences or the emergence of new regional challenges, </w:t>
      </w:r>
      <w:r w:rsidRPr="00FD38FC">
        <w:rPr>
          <w:sz w:val="16"/>
        </w:rPr>
        <w:t xml:space="preserve">trilateral dialogue is an appropriate vehicle for increasing confidence building and transparency among all of the parties precisely to forestall the </w:t>
      </w:r>
      <w:r w:rsidRPr="00FD38FC">
        <w:rPr>
          <w:rStyle w:val="Emphasis"/>
        </w:rPr>
        <w:t xml:space="preserve">suspicions </w:t>
      </w:r>
      <w:r w:rsidRPr="00FD38FC">
        <w:rPr>
          <w:sz w:val="16"/>
        </w:rPr>
        <w:t xml:space="preserve">that might </w:t>
      </w:r>
      <w:r w:rsidRPr="00FD38FC">
        <w:rPr>
          <w:rStyle w:val="Emphasis"/>
        </w:rPr>
        <w:t>develop if only bilateral contacts are fostered</w:t>
      </w:r>
      <w:r w:rsidRPr="00FD38FC">
        <w:rPr>
          <w:sz w:val="16"/>
          <w:szCs w:val="14"/>
        </w:rPr>
        <w:t xml:space="preserve">. In the case of either the perpetuation of the status quo through continued preeminence of U.S.-Japan security relations or the possible long-term development of an equidistant tripartite relationship </w:t>
      </w:r>
      <w:r w:rsidRPr="00FD38FC">
        <w:rPr>
          <w:sz w:val="16"/>
        </w:rPr>
        <w:t>in which</w:t>
      </w:r>
      <w:r w:rsidRPr="00FD38FC">
        <w:rPr>
          <w:rStyle w:val="StyleBoldUnderline"/>
        </w:rPr>
        <w:t xml:space="preserve"> Japan would become a more independent actor, </w:t>
      </w:r>
      <w:r w:rsidRPr="00FD38FC">
        <w:rPr>
          <w:sz w:val="16"/>
        </w:rPr>
        <w:t xml:space="preserve">the development of a </w:t>
      </w:r>
      <w:r w:rsidRPr="00FD38FC">
        <w:rPr>
          <w:rStyle w:val="StyleBoldUnderline"/>
        </w:rPr>
        <w:t xml:space="preserve">sustained trilateral dialogue will be necessary to manage the psychology of trilateral relations so that one party does not feel that developments in bilateral relations are coming at </w:t>
      </w:r>
      <w:r w:rsidRPr="00FD38FC">
        <w:rPr>
          <w:rStyle w:val="Emphasis"/>
        </w:rPr>
        <w:t>the expense of any third party.</w:t>
      </w:r>
      <w:r w:rsidRPr="00FD38FC">
        <w:rPr>
          <w:rStyle w:val="StyleBoldUnderline"/>
        </w:rPr>
        <w:t xml:space="preserve"> The provision of such reassurance is the foremost task of such </w:t>
      </w:r>
      <w:r w:rsidRPr="00FD38FC">
        <w:rPr>
          <w:sz w:val="16"/>
        </w:rPr>
        <w:t xml:space="preserve">a tripartite </w:t>
      </w:r>
      <w:r w:rsidRPr="00FD38FC">
        <w:rPr>
          <w:rStyle w:val="StyleBoldUnderline"/>
        </w:rPr>
        <w:t>cooperation, and it is evident that further development of a constructive trilateral dialogue among the United States, Japan, and the PRC is necessary.</w:t>
      </w:r>
    </w:p>
    <w:p w14:paraId="6F225087" w14:textId="77777777" w:rsidR="00D06DBD" w:rsidRPr="00FD38FC" w:rsidRDefault="00D06DBD" w:rsidP="00D06DBD"/>
    <w:p w14:paraId="11225839" w14:textId="77777777" w:rsidR="004C24F0" w:rsidRPr="00FD38FC" w:rsidRDefault="004C24F0" w:rsidP="004C24F0">
      <w:pPr>
        <w:pStyle w:val="Heading4"/>
      </w:pPr>
      <w:r w:rsidRPr="00FD38FC">
        <w:t>Bilateral rivalries exist and are zero-sum – plan exacerbates Sino-Japanese tensions</w:t>
      </w:r>
    </w:p>
    <w:p w14:paraId="6D9F3834" w14:textId="77777777" w:rsidR="004C24F0" w:rsidRPr="00FD38FC" w:rsidRDefault="004C24F0" w:rsidP="004C24F0">
      <w:pPr>
        <w:rPr>
          <w:rStyle w:val="StyleStyleBold12pt"/>
        </w:rPr>
      </w:pPr>
      <w:r w:rsidRPr="00FD38FC">
        <w:rPr>
          <w:rStyle w:val="StyleStyleBold12pt"/>
        </w:rPr>
        <w:t>Chulong ‘8</w:t>
      </w:r>
    </w:p>
    <w:p w14:paraId="103C1742" w14:textId="77777777" w:rsidR="004C24F0" w:rsidRPr="00FD38FC" w:rsidRDefault="004C24F0" w:rsidP="004C24F0">
      <w:r w:rsidRPr="00FD38FC">
        <w:t>Dr. CHU Shulong, Professor, School of Public Policy and Management, Tsinghua University and CNAPS China Fellow, January 2008, “A MECHANISM TO STABILIZE U.S.-CHINA-JAPAN</w:t>
      </w:r>
      <w:r w:rsidRPr="00FD38FC">
        <w:rPr>
          <w:sz w:val="12"/>
          <w:szCs w:val="12"/>
        </w:rPr>
        <w:t xml:space="preserve">¶ </w:t>
      </w:r>
      <w:r w:rsidRPr="00FD38FC">
        <w:t xml:space="preserve">TRILATERAL RELATIONS IN ASIA” </w:t>
      </w:r>
      <w:hyperlink r:id="rId67">
        <w:r w:rsidRPr="00FD38FC">
          <w:rPr>
            <w:rStyle w:val="Hyperlink"/>
          </w:rPr>
          <w:t>http://www.brookings.edu/~/media/research/files/papers/2008/1/east-asia-chu/01_east_asia_chu.pdf</w:t>
        </w:r>
      </w:hyperlink>
      <w:r w:rsidRPr="00FD38FC">
        <w:t>, rxb</w:t>
      </w:r>
    </w:p>
    <w:p w14:paraId="6C54F5E6" w14:textId="77777777" w:rsidR="004C24F0" w:rsidRPr="00FD38FC" w:rsidRDefault="004C24F0" w:rsidP="004C24F0"/>
    <w:p w14:paraId="126A57DE" w14:textId="77777777" w:rsidR="004C24F0" w:rsidRPr="00FD38FC" w:rsidRDefault="004C24F0" w:rsidP="004C24F0">
      <w:pPr>
        <w:rPr>
          <w:sz w:val="16"/>
        </w:rPr>
      </w:pPr>
      <w:r w:rsidRPr="00FD38FC">
        <w:rPr>
          <w:sz w:val="16"/>
          <w:szCs w:val="16"/>
        </w:rPr>
        <w:t xml:space="preserve">As APEC has shown, </w:t>
      </w:r>
      <w:r w:rsidRPr="00FD38FC">
        <w:rPr>
          <w:rStyle w:val="StyleBoldUnderline"/>
        </w:rPr>
        <w:t xml:space="preserve">a multilateral mechanism is one way to </w:t>
      </w:r>
      <w:r w:rsidRPr="00FD38FC">
        <w:rPr>
          <w:rStyle w:val="Emphasis"/>
        </w:rPr>
        <w:t>avoid zero-sum</w:t>
      </w:r>
      <w:r w:rsidRPr="00FD38FC">
        <w:rPr>
          <w:rStyle w:val="Emphasis"/>
          <w:b w:val="0"/>
          <w:sz w:val="12"/>
          <w:szCs w:val="12"/>
          <w:u w:val="none"/>
        </w:rPr>
        <w:t>¶</w:t>
      </w:r>
      <w:r w:rsidRPr="00FD38FC">
        <w:rPr>
          <w:rStyle w:val="Emphasis"/>
        </w:rPr>
        <w:t xml:space="preserve"> unilateral domination or bilateral rivalry</w:t>
      </w:r>
      <w:r w:rsidRPr="00FD38FC">
        <w:rPr>
          <w:sz w:val="16"/>
          <w:szCs w:val="16"/>
        </w:rPr>
        <w:t xml:space="preserve">, </w:t>
      </w:r>
      <w:r w:rsidRPr="00FD38FC">
        <w:rPr>
          <w:rStyle w:val="StyleBoldUnderline"/>
        </w:rPr>
        <w:t>and at the same time to provide</w:t>
      </w:r>
      <w:r w:rsidRPr="00FD38FC">
        <w:rPr>
          <w:rStyle w:val="StyleBoldUnderline"/>
          <w:b w:val="0"/>
          <w:sz w:val="12"/>
          <w:szCs w:val="12"/>
          <w:u w:val="none"/>
        </w:rPr>
        <w:t>¶</w:t>
      </w:r>
      <w:r w:rsidRPr="00FD38FC">
        <w:rPr>
          <w:rStyle w:val="StyleBoldUnderline"/>
        </w:rPr>
        <w:t xml:space="preserve"> opportunities for countries to play a leading role in regional and global affairs. In a</w:t>
      </w:r>
      <w:r w:rsidRPr="00FD38FC">
        <w:rPr>
          <w:rStyle w:val="StyleBoldUnderline"/>
          <w:b w:val="0"/>
          <w:sz w:val="12"/>
          <w:szCs w:val="12"/>
          <w:u w:val="none"/>
        </w:rPr>
        <w:t>¶</w:t>
      </w:r>
      <w:r w:rsidRPr="00FD38FC">
        <w:rPr>
          <w:rStyle w:val="StyleBoldUnderline"/>
        </w:rPr>
        <w:t xml:space="preserve"> multilateral setting, major powers such as the United States, China, and Japan can</w:t>
      </w:r>
      <w:r w:rsidRPr="00FD38FC">
        <w:rPr>
          <w:rStyle w:val="StyleBoldUnderline"/>
          <w:b w:val="0"/>
          <w:sz w:val="12"/>
          <w:szCs w:val="12"/>
          <w:u w:val="none"/>
        </w:rPr>
        <w:t>¶</w:t>
      </w:r>
      <w:r w:rsidRPr="00FD38FC">
        <w:rPr>
          <w:rStyle w:val="StyleBoldUnderline"/>
        </w:rPr>
        <w:t xml:space="preserve"> play a leading role and put forth their ideas when they host the meeting.</w:t>
      </w:r>
      <w:r w:rsidRPr="00FD38FC">
        <w:rPr>
          <w:sz w:val="16"/>
          <w:szCs w:val="16"/>
        </w:rPr>
        <w:t xml:space="preserve"> In the</w:t>
      </w:r>
      <w:r w:rsidRPr="00FD38FC">
        <w:rPr>
          <w:sz w:val="12"/>
          <w:szCs w:val="12"/>
        </w:rPr>
        <w:t>¶</w:t>
      </w:r>
      <w:r w:rsidRPr="00FD38FC">
        <w:rPr>
          <w:sz w:val="16"/>
          <w:szCs w:val="16"/>
        </w:rPr>
        <w:t xml:space="preserve"> European Union, for example, major powers such as Great Britain, France, Germany,</w:t>
      </w:r>
      <w:r w:rsidRPr="00FD38FC">
        <w:rPr>
          <w:sz w:val="12"/>
          <w:szCs w:val="12"/>
        </w:rPr>
        <w:t>¶</w:t>
      </w:r>
      <w:r w:rsidRPr="00FD38FC">
        <w:rPr>
          <w:sz w:val="16"/>
          <w:szCs w:val="16"/>
        </w:rPr>
        <w:t xml:space="preserve"> and Italy all have the opportunity to play a leading role when they assume the rotating</w:t>
      </w:r>
      <w:r w:rsidRPr="00FD38FC">
        <w:rPr>
          <w:sz w:val="12"/>
          <w:szCs w:val="12"/>
        </w:rPr>
        <w:t>¶</w:t>
      </w:r>
      <w:r w:rsidRPr="00FD38FC">
        <w:rPr>
          <w:sz w:val="16"/>
          <w:szCs w:val="16"/>
        </w:rPr>
        <w:t xml:space="preserve"> EU presidency. </w:t>
      </w:r>
      <w:r w:rsidRPr="00FD38FC">
        <w:rPr>
          <w:rStyle w:val="StyleBoldUnderline"/>
        </w:rPr>
        <w:t>This practice</w:t>
      </w:r>
      <w:r w:rsidRPr="00FD38FC">
        <w:rPr>
          <w:sz w:val="16"/>
          <w:szCs w:val="16"/>
        </w:rPr>
        <w:t xml:space="preserve">, also followed by APEC, </w:t>
      </w:r>
      <w:r w:rsidRPr="00FD38FC">
        <w:rPr>
          <w:rStyle w:val="StyleBoldUnderline"/>
        </w:rPr>
        <w:t>obviates the need to compete</w:t>
      </w:r>
      <w:r w:rsidRPr="00FD38FC">
        <w:rPr>
          <w:rStyle w:val="StyleBoldUnderline"/>
          <w:b w:val="0"/>
          <w:sz w:val="12"/>
          <w:szCs w:val="12"/>
          <w:u w:val="none"/>
        </w:rPr>
        <w:t>¶</w:t>
      </w:r>
      <w:r w:rsidRPr="00FD38FC">
        <w:rPr>
          <w:rStyle w:val="StyleBoldUnderline"/>
        </w:rPr>
        <w:t xml:space="preserve"> for “leadership” in a zero-sum game.</w:t>
      </w:r>
      <w:r w:rsidRPr="00FD38FC">
        <w:rPr>
          <w:sz w:val="16"/>
          <w:szCs w:val="16"/>
        </w:rPr>
        <w:t xml:space="preserve"> As Kent Calder has written, “</w:t>
      </w:r>
      <w:r w:rsidRPr="00FD38FC">
        <w:rPr>
          <w:rStyle w:val="StyleBoldUnderline"/>
        </w:rPr>
        <w:t>Multilateralism</w:t>
      </w:r>
      <w:r w:rsidRPr="00FD38FC">
        <w:rPr>
          <w:rStyle w:val="StyleBoldUnderline"/>
          <w:b w:val="0"/>
          <w:sz w:val="12"/>
          <w:szCs w:val="12"/>
          <w:u w:val="none"/>
        </w:rPr>
        <w:t>¶</w:t>
      </w:r>
      <w:r w:rsidRPr="00FD38FC">
        <w:rPr>
          <w:rStyle w:val="StyleBoldUnderline"/>
        </w:rPr>
        <w:t xml:space="preserve"> clearly helps defuse nationalism, which lies at the heart of Sino-Japanese tensions, by</w:t>
      </w:r>
      <w:r w:rsidRPr="00FD38FC">
        <w:rPr>
          <w:rStyle w:val="StyleBoldUnderline"/>
          <w:b w:val="0"/>
          <w:sz w:val="12"/>
          <w:szCs w:val="12"/>
          <w:u w:val="none"/>
        </w:rPr>
        <w:t>¶</w:t>
      </w:r>
      <w:r w:rsidRPr="00FD38FC">
        <w:rPr>
          <w:rStyle w:val="StyleBoldUnderline"/>
        </w:rPr>
        <w:t xml:space="preserve"> </w:t>
      </w:r>
      <w:r w:rsidRPr="00FD38FC">
        <w:rPr>
          <w:rStyle w:val="Emphasis"/>
        </w:rPr>
        <w:t>blurring zero-sum bilateral rivalries</w:t>
      </w:r>
      <w:r w:rsidRPr="00FD38FC">
        <w:rPr>
          <w:rStyle w:val="StyleBoldUnderline"/>
        </w:rPr>
        <w:t>.</w:t>
      </w:r>
      <w:r w:rsidRPr="00FD38FC">
        <w:rPr>
          <w:sz w:val="16"/>
          <w:szCs w:val="16"/>
        </w:rPr>
        <w:t xml:space="preserve"> Given both rising strategic dangers and political</w:t>
      </w:r>
      <w:r w:rsidRPr="00FD38FC">
        <w:rPr>
          <w:sz w:val="12"/>
          <w:szCs w:val="12"/>
        </w:rPr>
        <w:t>¶</w:t>
      </w:r>
      <w:r w:rsidRPr="00FD38FC">
        <w:rPr>
          <w:sz w:val="16"/>
          <w:szCs w:val="16"/>
        </w:rPr>
        <w:t xml:space="preserve"> uncertainties—involving Japan and China, while transcending them—a broad</w:t>
      </w:r>
      <w:r w:rsidRPr="00FD38FC">
        <w:rPr>
          <w:sz w:val="12"/>
          <w:szCs w:val="12"/>
        </w:rPr>
        <w:t>¶</w:t>
      </w:r>
      <w:r w:rsidRPr="00FD38FC">
        <w:rPr>
          <w:sz w:val="16"/>
          <w:szCs w:val="16"/>
        </w:rPr>
        <w:t xml:space="preserve"> Northeast Asia Strategic Dialogue is very much needed. ”22</w:t>
      </w:r>
    </w:p>
    <w:p w14:paraId="4534AECA" w14:textId="196F6F5D" w:rsidR="004C24F0" w:rsidRPr="00FD38FC" w:rsidRDefault="00BE377B" w:rsidP="00BE377B">
      <w:pPr>
        <w:pStyle w:val="Heading3"/>
      </w:pPr>
      <w:r w:rsidRPr="00FD38FC">
        <w:t>L: Generic – Heg/Prolif</w:t>
      </w:r>
    </w:p>
    <w:p w14:paraId="429416E6" w14:textId="77777777" w:rsidR="00BE377B" w:rsidRPr="00FD38FC" w:rsidRDefault="00BE377B" w:rsidP="00BE377B">
      <w:pPr>
        <w:pStyle w:val="Heading4"/>
      </w:pPr>
      <w:r w:rsidRPr="00FD38FC">
        <w:t>US-Japan relations are zero-sum with US-Sino engagement – causes Japan militarization and kills US hegemony</w:t>
      </w:r>
    </w:p>
    <w:p w14:paraId="463F4EDF" w14:textId="77777777" w:rsidR="00BE377B" w:rsidRPr="00FD38FC" w:rsidRDefault="00BE377B" w:rsidP="00BE377B">
      <w:pPr>
        <w:rPr>
          <w:rStyle w:val="StyleStyleBold12pt"/>
        </w:rPr>
      </w:pPr>
      <w:r w:rsidRPr="00FD38FC">
        <w:rPr>
          <w:rStyle w:val="StyleStyleBold12pt"/>
        </w:rPr>
        <w:t>Chulong ‘8</w:t>
      </w:r>
    </w:p>
    <w:p w14:paraId="05C18846" w14:textId="77777777" w:rsidR="00BE377B" w:rsidRPr="00FD38FC" w:rsidRDefault="00BE377B" w:rsidP="00BE377B">
      <w:r w:rsidRPr="00FD38FC">
        <w:t>Dr. CHU Shulong, Professor, School of Public Policy and Management, Tsinghua University and CNAPS China Fellow, January 2008, “A MECHANISM TO STABILIZE U.S.-CHINA-JAPAN</w:t>
      </w:r>
      <w:r w:rsidRPr="00FD38FC">
        <w:rPr>
          <w:sz w:val="12"/>
          <w:szCs w:val="12"/>
        </w:rPr>
        <w:t xml:space="preserve">¶ </w:t>
      </w:r>
      <w:r w:rsidRPr="00FD38FC">
        <w:t xml:space="preserve">TRILATERAL RELATIONS IN ASIA” </w:t>
      </w:r>
      <w:hyperlink r:id="rId68">
        <w:r w:rsidRPr="00FD38FC">
          <w:rPr>
            <w:rStyle w:val="Hyperlink"/>
          </w:rPr>
          <w:t>http://www.brookings.edu/~/media/research/files/papers/2008/1/east-asia-chu/01_east_asia_chu.pdf</w:t>
        </w:r>
      </w:hyperlink>
      <w:r w:rsidRPr="00FD38FC">
        <w:t>, rxb</w:t>
      </w:r>
    </w:p>
    <w:p w14:paraId="6C958EF0" w14:textId="77777777" w:rsidR="00BE377B" w:rsidRPr="00FD38FC" w:rsidRDefault="00BE377B" w:rsidP="00BE377B"/>
    <w:p w14:paraId="40997F27" w14:textId="77777777" w:rsidR="00BE377B" w:rsidRPr="00FD38FC" w:rsidRDefault="00BE377B" w:rsidP="00BE377B">
      <w:pPr>
        <w:rPr>
          <w:rStyle w:val="StyleBoldUnderline"/>
        </w:rPr>
      </w:pPr>
      <w:r w:rsidRPr="00FD38FC">
        <w:rPr>
          <w:sz w:val="16"/>
        </w:rPr>
        <w:t>Overly close</w:t>
      </w:r>
      <w:r w:rsidRPr="00FD38FC">
        <w:rPr>
          <w:rStyle w:val="Emphasis"/>
        </w:rPr>
        <w:t xml:space="preserve"> bilateral relations between the United States and one of the two Asian</w:t>
      </w:r>
      <w:r w:rsidRPr="00FD38FC">
        <w:rPr>
          <w:rStyle w:val="Emphasis"/>
          <w:b w:val="0"/>
          <w:sz w:val="12"/>
          <w:u w:val="none"/>
        </w:rPr>
        <w:t>¶</w:t>
      </w:r>
      <w:r w:rsidRPr="00FD38FC">
        <w:rPr>
          <w:rStyle w:val="Emphasis"/>
        </w:rPr>
        <w:t xml:space="preserve"> giants may weaken the American relationship with the other</w:t>
      </w:r>
      <w:r w:rsidRPr="00FD38FC">
        <w:rPr>
          <w:sz w:val="16"/>
        </w:rPr>
        <w:t xml:space="preserve">, </w:t>
      </w:r>
      <w:r w:rsidRPr="00FD38FC">
        <w:rPr>
          <w:rStyle w:val="StyleBoldUnderline"/>
        </w:rPr>
        <w:t xml:space="preserve">and </w:t>
      </w:r>
      <w:r w:rsidRPr="00FD38FC">
        <w:rPr>
          <w:rStyle w:val="Emphasis"/>
        </w:rPr>
        <w:t>that will greatly</w:t>
      </w:r>
      <w:r w:rsidRPr="00FD38FC">
        <w:rPr>
          <w:rStyle w:val="Emphasis"/>
          <w:b w:val="0"/>
          <w:sz w:val="12"/>
          <w:u w:val="none"/>
        </w:rPr>
        <w:t>¶</w:t>
      </w:r>
      <w:r w:rsidRPr="00FD38FC">
        <w:rPr>
          <w:rStyle w:val="Emphasis"/>
        </w:rPr>
        <w:t xml:space="preserve"> increase the difficulty of promoting American interests and the American agenda in</w:t>
      </w:r>
      <w:r w:rsidRPr="00FD38FC">
        <w:rPr>
          <w:rStyle w:val="Emphasis"/>
          <w:b w:val="0"/>
          <w:sz w:val="12"/>
          <w:u w:val="none"/>
        </w:rPr>
        <w:t>¶</w:t>
      </w:r>
      <w:r w:rsidRPr="00FD38FC">
        <w:rPr>
          <w:rStyle w:val="Emphasis"/>
        </w:rPr>
        <w:t xml:space="preserve"> Asia and in the world</w:t>
      </w:r>
      <w:r w:rsidRPr="00FD38FC">
        <w:rPr>
          <w:rStyle w:val="StyleBoldUnderline"/>
        </w:rPr>
        <w:t>.</w:t>
      </w:r>
    </w:p>
    <w:p w14:paraId="5BAFDFA5" w14:textId="77777777" w:rsidR="00BE377B" w:rsidRPr="00FD38FC" w:rsidRDefault="00BE377B" w:rsidP="00BE377B">
      <w:pPr>
        <w:rPr>
          <w:sz w:val="14"/>
        </w:rPr>
      </w:pPr>
      <w:r w:rsidRPr="00FD38FC">
        <w:rPr>
          <w:sz w:val="14"/>
          <w:szCs w:val="16"/>
        </w:rPr>
        <w:t xml:space="preserve">If China and Japan engage in strategic rivalry and the United States chooses to support one side, then the U.S. will obviously become a party to Sino-Japanese competition in Asia and in the world. In that situation, as in the Cold War during the 1950s and 1960s, surely the Chinese side would suffer more than either the United States or Japan if the U.S. sided with Tokyo, but American interests would also suffer greatly. As Kent Calder observes, “The ultimate danger is that </w:t>
      </w:r>
      <w:r w:rsidRPr="00FD38FC">
        <w:rPr>
          <w:rStyle w:val="StyleBoldUnderline"/>
        </w:rPr>
        <w:t>Japanese diplomatic isolation</w:t>
      </w:r>
      <w:r w:rsidRPr="00FD38FC">
        <w:rPr>
          <w:sz w:val="14"/>
          <w:szCs w:val="16"/>
        </w:rPr>
        <w:t xml:space="preserve"> in the Western Pacific, </w:t>
      </w:r>
      <w:r w:rsidRPr="00FD38FC">
        <w:rPr>
          <w:rStyle w:val="StyleBoldUnderline"/>
        </w:rPr>
        <w:t xml:space="preserve">coupled with the clear security challenges that Tokyo faces, and its ongoing internal political shifts, could drive Japan </w:t>
      </w:r>
      <w:r w:rsidRPr="00FD38FC">
        <w:rPr>
          <w:sz w:val="14"/>
        </w:rPr>
        <w:t>either</w:t>
      </w:r>
      <w:r w:rsidRPr="00FD38FC">
        <w:rPr>
          <w:rStyle w:val="StyleBoldUnderline"/>
        </w:rPr>
        <w:t xml:space="preserve"> toward an assertive and counter-productive unilateralism</w:t>
      </w:r>
      <w:r w:rsidRPr="00FD38FC">
        <w:rPr>
          <w:sz w:val="14"/>
          <w:szCs w:val="16"/>
        </w:rPr>
        <w:t xml:space="preserve">, or toward </w:t>
      </w:r>
      <w:r w:rsidRPr="00FD38FC">
        <w:rPr>
          <w:rStyle w:val="StyleBoldUnderline"/>
        </w:rPr>
        <w:t>an unhealthy, overly militarized variant</w:t>
      </w:r>
      <w:r w:rsidRPr="00FD38FC">
        <w:rPr>
          <w:sz w:val="14"/>
          <w:szCs w:val="16"/>
        </w:rPr>
        <w:t xml:space="preserve"> of the US-Japan alliance </w:t>
      </w:r>
      <w:r w:rsidRPr="00FD38FC">
        <w:rPr>
          <w:rStyle w:val="StyleBoldUnderline"/>
        </w:rPr>
        <w:t>that will greatly intensify tension within Asia.”</w:t>
      </w:r>
      <w:r w:rsidRPr="00FD38FC">
        <w:rPr>
          <w:sz w:val="14"/>
          <w:szCs w:val="16"/>
        </w:rPr>
        <w:t>16</w:t>
      </w:r>
    </w:p>
    <w:p w14:paraId="41EF8D31" w14:textId="77777777" w:rsidR="00BE377B" w:rsidRPr="00FD38FC" w:rsidRDefault="00BE377B" w:rsidP="00BE377B"/>
    <w:p w14:paraId="12784C13" w14:textId="79E35900" w:rsidR="00D06DBD" w:rsidRPr="00FD38FC" w:rsidRDefault="00270CEB" w:rsidP="00270CEB">
      <w:pPr>
        <w:pStyle w:val="Heading3"/>
      </w:pPr>
      <w:r w:rsidRPr="00FD38FC">
        <w:t>L: Generic – Prolif</w:t>
      </w:r>
    </w:p>
    <w:p w14:paraId="4CEA21F7" w14:textId="77777777" w:rsidR="00EA6FAC" w:rsidRPr="00FD38FC" w:rsidRDefault="00EA6FAC" w:rsidP="00EA6FAC"/>
    <w:p w14:paraId="4D25D39A" w14:textId="77777777" w:rsidR="00EA6FAC" w:rsidRPr="00FD38FC" w:rsidRDefault="00EA6FAC" w:rsidP="00EA6FAC"/>
    <w:p w14:paraId="21DA49BE" w14:textId="77777777" w:rsidR="00270CEB" w:rsidRPr="00FD38FC" w:rsidRDefault="00270CEB" w:rsidP="00270CEB">
      <w:pPr>
        <w:pStyle w:val="Heading4"/>
      </w:pPr>
      <w:r w:rsidRPr="00FD38FC">
        <w:t>Japan resents increased US-China engagement – gives nationalists the power to rearm</w:t>
      </w:r>
    </w:p>
    <w:p w14:paraId="4E4BB180" w14:textId="77777777" w:rsidR="00270CEB" w:rsidRPr="00FD38FC" w:rsidRDefault="00270CEB" w:rsidP="00270CEB">
      <w:pPr>
        <w:rPr>
          <w:rStyle w:val="StyleStyleBold12pt"/>
        </w:rPr>
      </w:pPr>
      <w:r w:rsidRPr="00FD38FC">
        <w:rPr>
          <w:rStyle w:val="StyleStyleBold12pt"/>
        </w:rPr>
        <w:t>Chulong ‘8</w:t>
      </w:r>
    </w:p>
    <w:p w14:paraId="48E54D2C" w14:textId="77777777" w:rsidR="00270CEB" w:rsidRPr="00FD38FC" w:rsidRDefault="00270CEB" w:rsidP="00270CEB">
      <w:r w:rsidRPr="00FD38FC">
        <w:t>Dr. CHU Shulong, Professor, School of Public Policy and Management, Tsinghua University and CNAPS China Fellow, January 2008, “A MECHANISM TO STABILIZE U.S.-CHINA-JAPAN</w:t>
      </w:r>
      <w:r w:rsidRPr="00FD38FC">
        <w:rPr>
          <w:sz w:val="12"/>
          <w:szCs w:val="12"/>
        </w:rPr>
        <w:t xml:space="preserve">¶ </w:t>
      </w:r>
      <w:r w:rsidRPr="00FD38FC">
        <w:t xml:space="preserve">TRILATERAL RELATIONS IN ASIA” </w:t>
      </w:r>
      <w:hyperlink r:id="rId69">
        <w:r w:rsidRPr="00FD38FC">
          <w:rPr>
            <w:rStyle w:val="Hyperlink"/>
          </w:rPr>
          <w:t>http://www.brookings.edu/~/media/research/files/papers/2008/1/east-asia-chu/01_east_asia_chu.pdf</w:t>
        </w:r>
      </w:hyperlink>
      <w:r w:rsidRPr="00FD38FC">
        <w:t>, rxb</w:t>
      </w:r>
    </w:p>
    <w:p w14:paraId="1FCE6A60" w14:textId="77777777" w:rsidR="00270CEB" w:rsidRPr="00FD38FC" w:rsidRDefault="00270CEB" w:rsidP="00270CEB"/>
    <w:p w14:paraId="4CD3B31A" w14:textId="77777777" w:rsidR="00270CEB" w:rsidRPr="00FD38FC" w:rsidRDefault="00270CEB" w:rsidP="00270CEB">
      <w:pPr>
        <w:rPr>
          <w:sz w:val="16"/>
          <w:szCs w:val="16"/>
        </w:rPr>
      </w:pPr>
      <w:r w:rsidRPr="00FD38FC">
        <w:rPr>
          <w:sz w:val="16"/>
          <w:szCs w:val="16"/>
        </w:rPr>
        <w:t xml:space="preserve">Matthews argues that </w:t>
      </w:r>
      <w:r w:rsidRPr="00FD38FC">
        <w:rPr>
          <w:rStyle w:val="StyleBoldUnderline"/>
        </w:rPr>
        <w:t xml:space="preserve">Japanese resentment over </w:t>
      </w:r>
      <w:r w:rsidRPr="00FD38FC">
        <w:t xml:space="preserve">the </w:t>
      </w:r>
      <w:r w:rsidRPr="00FD38FC">
        <w:rPr>
          <w:rStyle w:val="StyleBoldUnderline"/>
        </w:rPr>
        <w:t>United States’s shift of attention to China, coupled with Japan-China strategic tensions</w:t>
      </w:r>
      <w:r w:rsidRPr="00FD38FC">
        <w:rPr>
          <w:sz w:val="16"/>
          <w:szCs w:val="16"/>
        </w:rPr>
        <w:t xml:space="preserve">, has </w:t>
      </w:r>
      <w:r w:rsidRPr="00FD38FC">
        <w:rPr>
          <w:rStyle w:val="StyleBoldUnderline"/>
        </w:rPr>
        <w:t>strengthen</w:t>
      </w:r>
      <w:r w:rsidRPr="00FD38FC">
        <w:rPr>
          <w:sz w:val="16"/>
          <w:szCs w:val="16"/>
        </w:rPr>
        <w:t xml:space="preserve">ed </w:t>
      </w:r>
      <w:r w:rsidRPr="00FD38FC">
        <w:rPr>
          <w:rStyle w:val="StyleBoldUnderline"/>
        </w:rPr>
        <w:t>the hand of Japanese nationalists who think their country should once more possess military power to rival that of its neighbors. The lack of recognition of Japan in international institutions strikes many Japanese as profoundly unjust, and leads some to wonder whether military rearmament might be one way to help their country get the respect it deserves</w:t>
      </w:r>
      <w:r w:rsidRPr="00FD38FC">
        <w:rPr>
          <w:sz w:val="16"/>
          <w:szCs w:val="16"/>
        </w:rPr>
        <w:t>. In the words of Kitaoka Shinichi, a University of Tokyo law professor whom Matthews cites, “Remilitarization is indeed going on.”3</w:t>
      </w:r>
    </w:p>
    <w:p w14:paraId="204D75C1" w14:textId="77777777" w:rsidR="00EA6FAC" w:rsidRPr="00FD38FC" w:rsidRDefault="00EA6FAC" w:rsidP="00270CEB">
      <w:pPr>
        <w:rPr>
          <w:sz w:val="16"/>
          <w:szCs w:val="16"/>
        </w:rPr>
      </w:pPr>
    </w:p>
    <w:p w14:paraId="56AB3126" w14:textId="77777777" w:rsidR="00EA6FAC" w:rsidRPr="00FD38FC" w:rsidRDefault="00EA6FAC" w:rsidP="00270CEB">
      <w:pPr>
        <w:rPr>
          <w:sz w:val="16"/>
        </w:rPr>
      </w:pPr>
    </w:p>
    <w:p w14:paraId="1E1C7A09" w14:textId="330B812B" w:rsidR="00270CEB" w:rsidRPr="00FD38FC" w:rsidRDefault="0045311E" w:rsidP="0045311E">
      <w:pPr>
        <w:pStyle w:val="Heading3"/>
      </w:pPr>
      <w:r w:rsidRPr="00FD38FC">
        <w:t>L: Generic – T/C</w:t>
      </w:r>
    </w:p>
    <w:p w14:paraId="5B67162D" w14:textId="77777777" w:rsidR="0045311E" w:rsidRPr="00FD38FC" w:rsidRDefault="0045311E" w:rsidP="0045311E">
      <w:pPr>
        <w:pStyle w:val="Heading4"/>
      </w:pPr>
      <w:r w:rsidRPr="00FD38FC">
        <w:t>US-China engagement over the plan makes Japan nervous – killing relations and turning case because Japan is a necessary part of solving the aff.</w:t>
      </w:r>
    </w:p>
    <w:p w14:paraId="1CCAA819" w14:textId="77777777" w:rsidR="0045311E" w:rsidRPr="00FD38FC" w:rsidRDefault="0045311E" w:rsidP="0045311E">
      <w:pPr>
        <w:rPr>
          <w:rStyle w:val="StyleStyleBold12pt"/>
        </w:rPr>
      </w:pPr>
      <w:r w:rsidRPr="00FD38FC">
        <w:rPr>
          <w:rStyle w:val="StyleStyleBold12pt"/>
        </w:rPr>
        <w:t>Chulong ‘8</w:t>
      </w:r>
    </w:p>
    <w:p w14:paraId="259F8234" w14:textId="77777777" w:rsidR="0045311E" w:rsidRPr="00FD38FC" w:rsidRDefault="0045311E" w:rsidP="0045311E">
      <w:r w:rsidRPr="00FD38FC">
        <w:t>Dr. CHU Shulong, Professor, School of Public Policy and Management, Tsinghua University and CNAPS China Fellow, January 2008, “A MECHANISM TO STABILIZE U.S.-CHINA-JAPAN</w:t>
      </w:r>
      <w:r w:rsidRPr="00FD38FC">
        <w:rPr>
          <w:sz w:val="12"/>
          <w:szCs w:val="12"/>
        </w:rPr>
        <w:t xml:space="preserve">¶ </w:t>
      </w:r>
      <w:r w:rsidRPr="00FD38FC">
        <w:t xml:space="preserve">TRILATERAL RELATIONS IN ASIA” </w:t>
      </w:r>
      <w:hyperlink r:id="rId70">
        <w:r w:rsidRPr="00FD38FC">
          <w:rPr>
            <w:rStyle w:val="Hyperlink"/>
          </w:rPr>
          <w:t>http://www.brookings.edu/~/media/research/files/papers/2008/1/east-asia-chu/01_east_asia_chu.pdf</w:t>
        </w:r>
      </w:hyperlink>
      <w:r w:rsidRPr="00FD38FC">
        <w:t>, rxb</w:t>
      </w:r>
    </w:p>
    <w:p w14:paraId="7352C46D" w14:textId="77777777" w:rsidR="0045311E" w:rsidRPr="00FD38FC" w:rsidRDefault="0045311E" w:rsidP="0045311E">
      <w:pPr>
        <w:rPr>
          <w:rStyle w:val="Emphasis"/>
        </w:rPr>
      </w:pPr>
    </w:p>
    <w:p w14:paraId="49468B00" w14:textId="77777777" w:rsidR="0045311E" w:rsidRPr="00FD38FC" w:rsidRDefault="0045311E" w:rsidP="0045311E">
      <w:pPr>
        <w:rPr>
          <w:rStyle w:val="StyleBoldUnderline"/>
        </w:rPr>
      </w:pPr>
      <w:r w:rsidRPr="00FD38FC">
        <w:rPr>
          <w:sz w:val="16"/>
          <w:szCs w:val="16"/>
        </w:rPr>
        <w:t>The established bilateral mechanisms also need improvement and</w:t>
      </w:r>
      <w:r w:rsidRPr="00FD38FC">
        <w:rPr>
          <w:sz w:val="12"/>
          <w:szCs w:val="12"/>
        </w:rPr>
        <w:t>¶</w:t>
      </w:r>
      <w:r w:rsidRPr="00FD38FC">
        <w:rPr>
          <w:sz w:val="16"/>
          <w:szCs w:val="16"/>
        </w:rPr>
        <w:t xml:space="preserve"> institutionalization. The political will to utilize these tools must be developed. Not</w:t>
      </w:r>
      <w:r w:rsidRPr="00FD38FC">
        <w:rPr>
          <w:sz w:val="12"/>
          <w:szCs w:val="12"/>
        </w:rPr>
        <w:t>¶</w:t>
      </w:r>
      <w:r w:rsidRPr="00FD38FC">
        <w:rPr>
          <w:sz w:val="16"/>
          <w:szCs w:val="16"/>
        </w:rPr>
        <w:t xml:space="preserve"> picking up an incoming phone call in a crisis situation, prevents the mechanism from</w:t>
      </w:r>
      <w:r w:rsidRPr="00FD38FC">
        <w:rPr>
          <w:sz w:val="12"/>
          <w:szCs w:val="12"/>
        </w:rPr>
        <w:t>¶</w:t>
      </w:r>
      <w:r w:rsidRPr="00FD38FC">
        <w:rPr>
          <w:sz w:val="16"/>
          <w:szCs w:val="16"/>
        </w:rPr>
        <w:t xml:space="preserve"> serving its purpose. Disputes over the 1999 embassy bombing, and especially the</w:t>
      </w:r>
      <w:r w:rsidRPr="00FD38FC">
        <w:rPr>
          <w:sz w:val="12"/>
          <w:szCs w:val="12"/>
        </w:rPr>
        <w:t>¶</w:t>
      </w:r>
      <w:r w:rsidRPr="00FD38FC">
        <w:rPr>
          <w:sz w:val="16"/>
          <w:szCs w:val="16"/>
        </w:rPr>
        <w:t xml:space="preserve"> EP-3 spy plane incident, might have be handled differently if if consultative</w:t>
      </w:r>
      <w:r w:rsidRPr="00FD38FC">
        <w:rPr>
          <w:sz w:val="12"/>
          <w:szCs w:val="12"/>
        </w:rPr>
        <w:t>¶</w:t>
      </w:r>
      <w:r w:rsidRPr="00FD38FC">
        <w:rPr>
          <w:sz w:val="16"/>
          <w:szCs w:val="16"/>
        </w:rPr>
        <w:t xml:space="preserve"> mechanisms had been used correctly and there was a phone conversation between</w:t>
      </w:r>
      <w:r w:rsidRPr="00FD38FC">
        <w:rPr>
          <w:sz w:val="12"/>
          <w:szCs w:val="12"/>
        </w:rPr>
        <w:t>¶</w:t>
      </w:r>
      <w:r w:rsidRPr="00FD38FC">
        <w:rPr>
          <w:sz w:val="16"/>
          <w:szCs w:val="16"/>
        </w:rPr>
        <w:t xml:space="preserve"> high-level officials or officers. The Chinese leadership should authorize its high-level</w:t>
      </w:r>
      <w:r w:rsidRPr="00FD38FC">
        <w:rPr>
          <w:sz w:val="12"/>
          <w:szCs w:val="12"/>
        </w:rPr>
        <w:t>¶</w:t>
      </w:r>
      <w:r w:rsidRPr="00FD38FC">
        <w:rPr>
          <w:sz w:val="16"/>
          <w:szCs w:val="16"/>
        </w:rPr>
        <w:t xml:space="preserve"> officials and officers such as the foreign minister and the defense minister to at least</w:t>
      </w:r>
      <w:r w:rsidRPr="00FD38FC">
        <w:rPr>
          <w:sz w:val="12"/>
          <w:szCs w:val="12"/>
        </w:rPr>
        <w:t>¶</w:t>
      </w:r>
      <w:r w:rsidRPr="00FD38FC">
        <w:rPr>
          <w:sz w:val="16"/>
          <w:szCs w:val="16"/>
        </w:rPr>
        <w:t xml:space="preserve"> pick up the incoming phone call from high-level officials and officers of other</w:t>
      </w:r>
      <w:r w:rsidRPr="00FD38FC">
        <w:rPr>
          <w:sz w:val="12"/>
          <w:szCs w:val="12"/>
        </w:rPr>
        <w:t>¶</w:t>
      </w:r>
      <w:r w:rsidRPr="00FD38FC">
        <w:rPr>
          <w:sz w:val="16"/>
          <w:szCs w:val="16"/>
        </w:rPr>
        <w:t xml:space="preserve"> countries in times of crisis, and to at least allow them to listen to others and report</w:t>
      </w:r>
      <w:r w:rsidRPr="00FD38FC">
        <w:rPr>
          <w:sz w:val="12"/>
          <w:szCs w:val="12"/>
        </w:rPr>
        <w:t>¶</w:t>
      </w:r>
      <w:r w:rsidRPr="00FD38FC">
        <w:rPr>
          <w:sz w:val="16"/>
          <w:szCs w:val="16"/>
        </w:rPr>
        <w:t xml:space="preserve"> what they have heard, before the “collective leadership” makes its decisions.</w:t>
      </w:r>
      <w:r w:rsidRPr="00FD38FC">
        <w:rPr>
          <w:sz w:val="12"/>
          <w:szCs w:val="12"/>
        </w:rPr>
        <w:t>¶</w:t>
      </w:r>
      <w:r w:rsidRPr="00FD38FC">
        <w:rPr>
          <w:sz w:val="16"/>
          <w:szCs w:val="16"/>
        </w:rPr>
        <w:t xml:space="preserve"> 3. Therefore, </w:t>
      </w:r>
      <w:r w:rsidRPr="00FD38FC">
        <w:rPr>
          <w:rStyle w:val="StyleBoldUnderline"/>
        </w:rPr>
        <w:t>a trilateral mechanism among the United States, China, and</w:t>
      </w:r>
      <w:r w:rsidRPr="00FD38FC">
        <w:rPr>
          <w:rStyle w:val="StyleBoldUnderline"/>
          <w:b w:val="0"/>
          <w:sz w:val="12"/>
          <w:szCs w:val="12"/>
          <w:u w:val="none"/>
        </w:rPr>
        <w:t>¶</w:t>
      </w:r>
      <w:r w:rsidRPr="00FD38FC">
        <w:rPr>
          <w:rStyle w:val="StyleBoldUnderline"/>
        </w:rPr>
        <w:t xml:space="preserve"> Japan is needed now and in the future, to augment existing bilateral</w:t>
      </w:r>
      <w:r w:rsidRPr="00FD38FC">
        <w:rPr>
          <w:rStyle w:val="StyleBoldUnderline"/>
          <w:b w:val="0"/>
          <w:sz w:val="12"/>
          <w:szCs w:val="12"/>
          <w:u w:val="none"/>
        </w:rPr>
        <w:t>¶</w:t>
      </w:r>
      <w:r w:rsidRPr="00FD38FC">
        <w:rPr>
          <w:rStyle w:val="StyleBoldUnderline"/>
        </w:rPr>
        <w:t xml:space="preserve"> arrangements, including bilateral alliances.</w:t>
      </w:r>
    </w:p>
    <w:p w14:paraId="324F4D27" w14:textId="77777777" w:rsidR="0045311E" w:rsidRPr="00FD38FC" w:rsidRDefault="0045311E" w:rsidP="0045311E">
      <w:pPr>
        <w:rPr>
          <w:rStyle w:val="Emphasis"/>
        </w:rPr>
      </w:pPr>
      <w:r w:rsidRPr="00FD38FC">
        <w:rPr>
          <w:rStyle w:val="Emphasis"/>
        </w:rPr>
        <w:t>A trilateral approach is needed because when any two of the three countries</w:t>
      </w:r>
      <w:r w:rsidRPr="00FD38FC">
        <w:rPr>
          <w:rStyle w:val="Emphasis"/>
          <w:b w:val="0"/>
          <w:sz w:val="12"/>
          <w:u w:val="none"/>
        </w:rPr>
        <w:t>¶</w:t>
      </w:r>
      <w:r w:rsidRPr="00FD38FC">
        <w:rPr>
          <w:rStyle w:val="Emphasis"/>
        </w:rPr>
        <w:t xml:space="preserve"> discuss their security concerns and matters, they say something related to the third</w:t>
      </w:r>
      <w:r w:rsidRPr="00FD38FC">
        <w:rPr>
          <w:rStyle w:val="StyleBoldUnderline"/>
        </w:rPr>
        <w:t>. In</w:t>
      </w:r>
      <w:r w:rsidRPr="00FD38FC">
        <w:rPr>
          <w:rStyle w:val="StyleBoldUnderline"/>
          <w:b w:val="0"/>
          <w:sz w:val="12"/>
          <w:u w:val="none"/>
        </w:rPr>
        <w:t>¶</w:t>
      </w:r>
      <w:r w:rsidRPr="00FD38FC">
        <w:rPr>
          <w:rStyle w:val="StyleBoldUnderline"/>
        </w:rPr>
        <w:t xml:space="preserve"> order to have better understanding about the third party, it is useful to have the third</w:t>
      </w:r>
      <w:r w:rsidRPr="00FD38FC">
        <w:rPr>
          <w:rStyle w:val="StyleBoldUnderline"/>
          <w:b w:val="0"/>
          <w:sz w:val="12"/>
          <w:u w:val="none"/>
        </w:rPr>
        <w:t>¶</w:t>
      </w:r>
      <w:r w:rsidRPr="00FD38FC">
        <w:rPr>
          <w:rStyle w:val="StyleBoldUnderline"/>
        </w:rPr>
        <w:t xml:space="preserve"> party present </w:t>
      </w:r>
      <w:r w:rsidRPr="00FD38FC">
        <w:rPr>
          <w:sz w:val="16"/>
        </w:rPr>
        <w:t>sometimes,</w:t>
      </w:r>
      <w:r w:rsidRPr="00FD38FC">
        <w:rPr>
          <w:rStyle w:val="StyleBoldUnderline"/>
        </w:rPr>
        <w:t xml:space="preserve"> so that the three parties can talk directly to each other about</w:t>
      </w:r>
      <w:r w:rsidRPr="00FD38FC">
        <w:rPr>
          <w:rStyle w:val="StyleBoldUnderline"/>
          <w:b w:val="0"/>
          <w:sz w:val="12"/>
          <w:u w:val="none"/>
        </w:rPr>
        <w:t>¶</w:t>
      </w:r>
      <w:r w:rsidRPr="00FD38FC">
        <w:rPr>
          <w:rStyle w:val="StyleBoldUnderline"/>
        </w:rPr>
        <w:t xml:space="preserve"> the matters important </w:t>
      </w:r>
      <w:r w:rsidRPr="00FD38FC">
        <w:rPr>
          <w:sz w:val="16"/>
        </w:rPr>
        <w:t xml:space="preserve">to them. </w:t>
      </w:r>
      <w:r w:rsidRPr="00FD38FC">
        <w:rPr>
          <w:rStyle w:val="StyleBoldUnderline"/>
        </w:rPr>
        <w:t>Otherwise, the two parties may proceed based on some</w:t>
      </w:r>
      <w:r w:rsidRPr="00FD38FC">
        <w:rPr>
          <w:rStyle w:val="StyleBoldUnderline"/>
          <w:b w:val="0"/>
          <w:sz w:val="12"/>
          <w:u w:val="none"/>
        </w:rPr>
        <w:t>¶</w:t>
      </w:r>
      <w:r w:rsidRPr="00FD38FC">
        <w:rPr>
          <w:rStyle w:val="StyleBoldUnderline"/>
        </w:rPr>
        <w:t xml:space="preserve"> misunderstanding about the third, and </w:t>
      </w:r>
      <w:r w:rsidRPr="00FD38FC">
        <w:rPr>
          <w:rStyle w:val="Emphasis"/>
        </w:rPr>
        <w:t>the third party would always harbor suspicion</w:t>
      </w:r>
      <w:r w:rsidRPr="00FD38FC">
        <w:rPr>
          <w:rStyle w:val="Emphasis"/>
          <w:b w:val="0"/>
          <w:sz w:val="12"/>
          <w:u w:val="none"/>
        </w:rPr>
        <w:t>¶</w:t>
      </w:r>
      <w:r w:rsidRPr="00FD38FC">
        <w:rPr>
          <w:rStyle w:val="Emphasis"/>
        </w:rPr>
        <w:t xml:space="preserve"> about the other two parties.</w:t>
      </w:r>
    </w:p>
    <w:p w14:paraId="30D10965" w14:textId="3F1F154D" w:rsidR="00755865" w:rsidRPr="00FD38FC" w:rsidRDefault="00755865" w:rsidP="009F491C">
      <w:pPr>
        <w:pStyle w:val="Heading3"/>
      </w:pPr>
      <w:r w:rsidRPr="00FD38FC">
        <w:t>Generic A2: N/L ‘Japan Included’</w:t>
      </w:r>
    </w:p>
    <w:p w14:paraId="3DFBB8BC" w14:textId="7C3ECB87" w:rsidR="00755865" w:rsidRPr="00FD38FC" w:rsidRDefault="00755865" w:rsidP="00755865">
      <w:pPr>
        <w:pStyle w:val="Heading4"/>
      </w:pPr>
      <w:r w:rsidRPr="00FD38FC">
        <w:t>China would say no to the plan then</w:t>
      </w:r>
    </w:p>
    <w:p w14:paraId="7CEAE686" w14:textId="77777777" w:rsidR="00755865" w:rsidRPr="00FD38FC" w:rsidRDefault="00755865" w:rsidP="00755865">
      <w:pPr>
        <w:rPr>
          <w:rStyle w:val="StyleStyleBold12pt"/>
        </w:rPr>
      </w:pPr>
      <w:r w:rsidRPr="00FD38FC">
        <w:rPr>
          <w:rStyle w:val="StyleStyleBold12pt"/>
        </w:rPr>
        <w:t>Self, 99</w:t>
      </w:r>
    </w:p>
    <w:p w14:paraId="5A9AA7E7" w14:textId="77777777" w:rsidR="00755865" w:rsidRPr="00FD38FC" w:rsidRDefault="00755865" w:rsidP="00755865">
      <w:r w:rsidRPr="00FD38FC">
        <w:t>Benjamin Self, senior associate in Japanese security policy at the Stimson center, May 10</w:t>
      </w:r>
      <w:r w:rsidRPr="00FD38FC">
        <w:rPr>
          <w:vertAlign w:val="superscript"/>
        </w:rPr>
        <w:t>th</w:t>
      </w:r>
      <w:r w:rsidRPr="00FD38FC">
        <w:t xml:space="preserve"> 1999, </w:t>
      </w:r>
      <w:hyperlink r:id="rId71">
        <w:r w:rsidRPr="00FD38FC">
          <w:rPr>
            <w:rStyle w:val="Hyperlink"/>
          </w:rPr>
          <w:t>http://www.stimson.org/images/uploads/research-pdfs/cbmapjapan.pdf</w:t>
        </w:r>
      </w:hyperlink>
      <w:r w:rsidRPr="00FD38FC">
        <w:t>, M. Lillich</w:t>
      </w:r>
    </w:p>
    <w:p w14:paraId="7A282141" w14:textId="77777777" w:rsidR="00755865" w:rsidRPr="00FD38FC" w:rsidRDefault="00755865" w:rsidP="00755865">
      <w:pPr>
        <w:rPr>
          <w:b/>
          <w:u w:val="single"/>
        </w:rPr>
      </w:pPr>
      <w:r w:rsidRPr="00FD38FC">
        <w:rPr>
          <w:sz w:val="16"/>
        </w:rPr>
        <w:t xml:space="preserve">While </w:t>
      </w:r>
      <w:r w:rsidRPr="00FD38FC">
        <w:rPr>
          <w:rStyle w:val="StyleBoldUnderline"/>
        </w:rPr>
        <w:t xml:space="preserve">China </w:t>
      </w:r>
      <w:r w:rsidRPr="00FD38FC">
        <w:rPr>
          <w:sz w:val="16"/>
        </w:rPr>
        <w:t xml:space="preserve">has been more responsive toward the ASEAN initiatives in regional CBMS, </w:t>
      </w:r>
      <w:r w:rsidRPr="00FD38FC">
        <w:rPr>
          <w:rStyle w:val="StyleBoldUnderline"/>
        </w:rPr>
        <w:t>it is more cautious about the expanding role of Japan in regional security affairs and cheerless toward any initiatives of CBMS proposed by Japan.</w:t>
      </w:r>
      <w:r w:rsidRPr="00FD38FC">
        <w:rPr>
          <w:sz w:val="16"/>
        </w:rPr>
        <w:t xml:space="preserve"> For example, during South Korean president Kim Dae-Jung’s visit to Japan, Tokyo expressed its desire to join the four party talks on the Korean peninsula. But China’s reaction was cool.45 </w:t>
      </w:r>
      <w:r w:rsidRPr="00FD38FC">
        <w:rPr>
          <w:rStyle w:val="StyleBoldUnderline"/>
        </w:rPr>
        <w:t>Japan has also been interested in setting up a multilateral security regime in Northeast Asia, but China remains noncommittal to any security initiatives spearheaded by Japan</w:t>
      </w:r>
      <w:r w:rsidRPr="00FD38FC">
        <w:rPr>
          <w:sz w:val="16"/>
        </w:rPr>
        <w:t xml:space="preserve">. China so far has not officially endorsed the idea of trilateral security consultation between China, the United States, and Japan. During Chinese Premier Li Peng’s visit to Japan in November 1997, a former Japanese prime minister, Nakasone Yasuhiro, proposed “a new framework for political and security talks among leaders of four powers (Japan, China, the United States, and Russia) to promote stability and peace in the region.” Li responded that it was an extremely important issue that deserved serious consideration.46 But there has been no follow-up. </w:t>
      </w:r>
      <w:r w:rsidRPr="00FD38FC">
        <w:rPr>
          <w:rStyle w:val="StyleBoldUnderline"/>
        </w:rPr>
        <w:t>China’s reluctance to involve both Japan and the United States in security consultation simultaneously can be explained by its unhappiness with the U.S.–Japan security alliance and its concern that such a consultation may legitimize Japan’s security role in the region and put Japan on par with others as a full-fledged major power. Japan’s strengthened security alliance with the United States has become a main stumbling block for both bilateral China–Japan CBMS and trilateral China–Japan–U.S. CBMS. It has been an eternal subject for China–Japan high-level meetings</w:t>
      </w:r>
    </w:p>
    <w:p w14:paraId="26810078" w14:textId="77777777" w:rsidR="00755865" w:rsidRPr="00FD38FC" w:rsidRDefault="00755865" w:rsidP="00755865"/>
    <w:p w14:paraId="31A387DE" w14:textId="3FCC18F0" w:rsidR="00AC1CC4" w:rsidRPr="00FD38FC" w:rsidRDefault="00AC1CC4" w:rsidP="009F491C">
      <w:pPr>
        <w:pStyle w:val="Heading3"/>
      </w:pPr>
      <w:r w:rsidRPr="00FD38FC">
        <w:t>L: AIIB</w:t>
      </w:r>
    </w:p>
    <w:p w14:paraId="13E57CD1" w14:textId="77777777" w:rsidR="00AC1CC4" w:rsidRPr="00FD38FC" w:rsidRDefault="00AC1CC4" w:rsidP="00AC1CC4">
      <w:pPr>
        <w:pStyle w:val="Heading4"/>
      </w:pPr>
      <w:r w:rsidRPr="00FD38FC">
        <w:t>Joining AIIB would isolate Japan from U.S</w:t>
      </w:r>
    </w:p>
    <w:p w14:paraId="65F2184B" w14:textId="77777777" w:rsidR="00AC1CC4" w:rsidRPr="00FD38FC" w:rsidRDefault="00AC1CC4" w:rsidP="00AC1CC4">
      <w:pPr>
        <w:rPr>
          <w:rStyle w:val="StyleStyleBold12pt"/>
        </w:rPr>
      </w:pPr>
      <w:r w:rsidRPr="00FD38FC">
        <w:rPr>
          <w:rStyle w:val="StyleStyleBold12pt"/>
        </w:rPr>
        <w:t>Chen ’15</w:t>
      </w:r>
    </w:p>
    <w:p w14:paraId="139AE232" w14:textId="77777777" w:rsidR="00AC1CC4" w:rsidRPr="00FD38FC" w:rsidRDefault="00AC1CC4" w:rsidP="00AC1CC4">
      <w:r w:rsidRPr="00FD38FC">
        <w:t xml:space="preserve">Yo-jung Cheng, Diplomat who has gone on missions in both Japan and the U.S, December 14th 2015, </w:t>
      </w:r>
      <w:hyperlink r:id="rId72">
        <w:r w:rsidRPr="00FD38FC">
          <w:t>http://www.japantimes.co.jp/opinion/2015/12/14/commentary/japan-commentary/japans-u-s-entanglement/#.V2oA8vkrKM_</w:t>
        </w:r>
      </w:hyperlink>
      <w:r w:rsidRPr="00FD38FC">
        <w:t>, M. Lillich</w:t>
      </w:r>
    </w:p>
    <w:p w14:paraId="37E44FB0" w14:textId="77777777" w:rsidR="00AC1CC4" w:rsidRPr="00FD38FC" w:rsidRDefault="00AC1CC4" w:rsidP="00AC1CC4">
      <w:pPr>
        <w:rPr>
          <w:rStyle w:val="StyleBoldUnderline"/>
        </w:rPr>
      </w:pPr>
      <w:r w:rsidRPr="00FD38FC">
        <w:rPr>
          <w:rStyle w:val="StyleBoldUnderline"/>
        </w:rPr>
        <w:t>By focusing exclusively on the U.S., Japan has excluded many diplomatic possibilities, among them that of building normal friendly ties with its neighbors</w:t>
      </w:r>
      <w:r w:rsidRPr="00FD38FC">
        <w:rPr>
          <w:sz w:val="16"/>
        </w:rPr>
        <w:t xml:space="preserve">. In doing so, </w:t>
      </w:r>
      <w:r w:rsidRPr="00FD38FC">
        <w:rPr>
          <w:rStyle w:val="StyleBoldUnderline"/>
        </w:rPr>
        <w:t xml:space="preserve">it has isolated itself from the rest of the world and finds itself without reliable </w:t>
      </w:r>
      <w:r w:rsidRPr="00FD38FC">
        <w:rPr>
          <w:sz w:val="16"/>
        </w:rPr>
        <w:t>all-weather</w:t>
      </w:r>
      <w:r w:rsidRPr="00FD38FC">
        <w:rPr>
          <w:rStyle w:val="StyleBoldUnderline"/>
        </w:rPr>
        <w:t xml:space="preserve"> friends.</w:t>
      </w:r>
      <w:r w:rsidRPr="00FD38FC">
        <w:rPr>
          <w:sz w:val="16"/>
        </w:rPr>
        <w:t xml:space="preserve"> Striking </w:t>
      </w:r>
      <w:r w:rsidRPr="00FD38FC">
        <w:rPr>
          <w:rStyle w:val="StyleBoldUnderline"/>
        </w:rPr>
        <w:t>evidence of this isolation was seen last March when China set up its Asian Infrastructure Investment Bank. Standing faithfully with Washington in opposing what both saw as a challenge to the U.S.-led international financial order, Tokyo found itself “let down” by almost all of its “friends” in the world, as they rushed to joint the Chinese scheme without even bothering to consult with Japan.</w:t>
      </w:r>
    </w:p>
    <w:p w14:paraId="2E10A230" w14:textId="7F7C8B2B" w:rsidR="00C8399B" w:rsidRPr="00FD38FC" w:rsidRDefault="00C8399B" w:rsidP="001154FB">
      <w:pPr>
        <w:pStyle w:val="Heading3"/>
      </w:pPr>
      <w:r w:rsidRPr="00FD38FC">
        <w:t>AIIB/Econ A2: ‘US Econ Engagement w/ China High’</w:t>
      </w:r>
    </w:p>
    <w:p w14:paraId="15333B66" w14:textId="77777777" w:rsidR="00C8399B" w:rsidRPr="00FD38FC" w:rsidRDefault="00C8399B" w:rsidP="00C8399B"/>
    <w:p w14:paraId="697A6A7B" w14:textId="62F4982F" w:rsidR="00C8399B" w:rsidRPr="00FD38FC" w:rsidRDefault="00C8399B" w:rsidP="00C8399B">
      <w:pPr>
        <w:pStyle w:val="Heading4"/>
      </w:pPr>
      <w:r w:rsidRPr="00FD38FC">
        <w:t>Overall US economic engagement with China going down now and will continue to do so</w:t>
      </w:r>
    </w:p>
    <w:p w14:paraId="1853D3E4" w14:textId="0E2FD0FE" w:rsidR="00C8399B" w:rsidRPr="00FD38FC" w:rsidRDefault="00C8399B" w:rsidP="00C8399B">
      <w:pPr>
        <w:rPr>
          <w:rStyle w:val="StyleStyleBold12pt"/>
        </w:rPr>
      </w:pPr>
      <w:r w:rsidRPr="00FD38FC">
        <w:rPr>
          <w:rStyle w:val="StyleStyleBold12pt"/>
        </w:rPr>
        <w:t>Xie 6/24</w:t>
      </w:r>
    </w:p>
    <w:p w14:paraId="4F53EB38" w14:textId="79C4CE6B" w:rsidR="00C8399B" w:rsidRPr="00FD38FC" w:rsidRDefault="00C8399B" w:rsidP="00C8399B">
      <w:r w:rsidRPr="00FD38FC">
        <w:t xml:space="preserve">Andy Xie, South China Morning Post staffwriter, 6/24/16, “With Sino-US relations fraying, the world is losing its anchor for stability” </w:t>
      </w:r>
      <w:hyperlink r:id="rId73" w:history="1">
        <w:r w:rsidRPr="00FD38FC">
          <w:t>http://www.scmp.com/comment/insight-opinion/article/1980592/sino-us-relations-fraying-world-losing-its-anchor-stability</w:t>
        </w:r>
      </w:hyperlink>
      <w:r w:rsidRPr="00FD38FC">
        <w:t>, rxb</w:t>
      </w:r>
    </w:p>
    <w:p w14:paraId="67F3E848" w14:textId="77777777" w:rsidR="00C8399B" w:rsidRPr="00FD38FC" w:rsidRDefault="00C8399B" w:rsidP="00C8399B"/>
    <w:p w14:paraId="47FA02FC" w14:textId="77777777" w:rsidR="00C8399B" w:rsidRPr="00FD38FC" w:rsidRDefault="00C8399B" w:rsidP="00C8399B">
      <w:pPr>
        <w:rPr>
          <w:rStyle w:val="StyleBoldUnderline"/>
        </w:rPr>
      </w:pPr>
      <w:r w:rsidRPr="00FD38FC">
        <w:rPr>
          <w:rStyle w:val="StyleBoldUnderline"/>
        </w:rPr>
        <w:t>The US sees itself as an anchor because of its global domination. East Asia accounts for one-third of the world’s population and gross domestic product. And most of the world’s savings and manufacturing are located there. If the US is not the dominant force in East Asia, its superpower status is untenable. Hence, the US will commit more and more resources to limit China’s ambitions in the region.</w:t>
      </w:r>
    </w:p>
    <w:p w14:paraId="5D515B95" w14:textId="77777777" w:rsidR="00C8399B" w:rsidRPr="00FD38FC" w:rsidRDefault="00C8399B" w:rsidP="00C8399B">
      <w:pPr>
        <w:rPr>
          <w:sz w:val="16"/>
        </w:rPr>
      </w:pPr>
      <w:r w:rsidRPr="00FD38FC">
        <w:rPr>
          <w:rStyle w:val="StyleBoldUnderline"/>
        </w:rPr>
        <w:t>The downward spiral in the bilateral relationship could get much worse in the coming years. The next US president will be protectionist in trade. Increasing anti-dumping measures and possible penalties for outsourcing will further slow or even decrease bilateral trade. That</w:t>
      </w:r>
      <w:r w:rsidRPr="00FD38FC">
        <w:rPr>
          <w:sz w:val="16"/>
        </w:rPr>
        <w:t xml:space="preserve"> </w:t>
      </w:r>
      <w:r w:rsidRPr="00FD38FC">
        <w:rPr>
          <w:rStyle w:val="StyleBoldUnderline"/>
        </w:rPr>
        <w:t>would decrease China’s incentives to open its domestic market further to corporate America</w:t>
      </w:r>
      <w:r w:rsidRPr="00FD38FC">
        <w:rPr>
          <w:sz w:val="16"/>
        </w:rPr>
        <w:t>, which in turn weakens the domestic voice for taming the strategic rivalry with China.</w:t>
      </w:r>
    </w:p>
    <w:p w14:paraId="395B1B49" w14:textId="77777777" w:rsidR="00C8399B" w:rsidRPr="00FD38FC" w:rsidRDefault="00C8399B" w:rsidP="00C8399B">
      <w:pPr>
        <w:rPr>
          <w:sz w:val="16"/>
        </w:rPr>
      </w:pPr>
      <w:r w:rsidRPr="00FD38FC">
        <w:rPr>
          <w:sz w:val="16"/>
        </w:rPr>
        <w:t xml:space="preserve">The only way out is for </w:t>
      </w:r>
      <w:r w:rsidRPr="00FD38FC">
        <w:rPr>
          <w:rStyle w:val="StyleBoldUnderline"/>
        </w:rPr>
        <w:t xml:space="preserve">China </w:t>
      </w:r>
      <w:r w:rsidRPr="00FD38FC">
        <w:rPr>
          <w:sz w:val="16"/>
        </w:rPr>
        <w:t xml:space="preserve">to reform its economy and become an engine for regional and global growth. Its </w:t>
      </w:r>
      <w:r w:rsidRPr="00FD38FC">
        <w:rPr>
          <w:rStyle w:val="StyleBoldUnderline"/>
        </w:rPr>
        <w:t>economy is stuck with overcapacity and excessive leverage. Other countries increasingly view China as a negative force, destroying capital value and suppressing labour wages.</w:t>
      </w:r>
      <w:r w:rsidRPr="00FD38FC">
        <w:rPr>
          <w:sz w:val="16"/>
        </w:rPr>
        <w:t xml:space="preserve"> The current path is simply not sustainable from any perspective.</w:t>
      </w:r>
    </w:p>
    <w:p w14:paraId="77329D8D" w14:textId="77777777" w:rsidR="00C8399B" w:rsidRPr="00FD38FC" w:rsidRDefault="00C8399B" w:rsidP="00C8399B">
      <w:pPr>
        <w:rPr>
          <w:rFonts w:ascii="Times" w:eastAsia="Times New Roman" w:hAnsi="Times" w:cs="Times New Roman"/>
          <w:sz w:val="20"/>
          <w:szCs w:val="20"/>
        </w:rPr>
      </w:pPr>
    </w:p>
    <w:p w14:paraId="2E12C46A" w14:textId="77777777" w:rsidR="00C8399B" w:rsidRPr="00FD38FC" w:rsidRDefault="00C8399B" w:rsidP="00C8399B"/>
    <w:p w14:paraId="1322EF25" w14:textId="77777777" w:rsidR="00C8399B" w:rsidRPr="00FD38FC" w:rsidRDefault="00C8399B" w:rsidP="00C8399B"/>
    <w:p w14:paraId="69A02584" w14:textId="656732D6" w:rsidR="00AC1CC4" w:rsidRPr="00FD38FC" w:rsidRDefault="001154FB" w:rsidP="001154FB">
      <w:pPr>
        <w:pStyle w:val="Heading3"/>
      </w:pPr>
      <w:r w:rsidRPr="00FD38FC">
        <w:t>L: Arctic</w:t>
      </w:r>
    </w:p>
    <w:p w14:paraId="43161BBA" w14:textId="77777777" w:rsidR="001154FB" w:rsidRPr="00FD38FC" w:rsidRDefault="001154FB" w:rsidP="001154FB">
      <w:pPr>
        <w:pStyle w:val="Heading4"/>
      </w:pPr>
      <w:bookmarkStart w:id="0" w:name="_GoBack"/>
      <w:bookmarkEnd w:id="0"/>
      <w:r w:rsidRPr="00FD38FC">
        <w:t>China’s Arctic strategy is for growth</w:t>
      </w:r>
    </w:p>
    <w:p w14:paraId="42327C32" w14:textId="77777777" w:rsidR="001154FB" w:rsidRPr="00FD38FC" w:rsidRDefault="001154FB" w:rsidP="001154FB">
      <w:pPr>
        <w:rPr>
          <w:rStyle w:val="StyleStyleBold12pt"/>
        </w:rPr>
      </w:pPr>
      <w:r w:rsidRPr="00FD38FC">
        <w:rPr>
          <w:rStyle w:val="StyleStyleBold12pt"/>
        </w:rPr>
        <w:t xml:space="preserve">Kuo and Tang ’15 </w:t>
      </w:r>
    </w:p>
    <w:p w14:paraId="25D36AE6" w14:textId="77777777" w:rsidR="001154FB" w:rsidRPr="00FD38FC" w:rsidRDefault="001154FB" w:rsidP="001154FB">
      <w:pPr>
        <w:rPr>
          <w:rStyle w:val="StyleStyleBold12pt"/>
        </w:rPr>
      </w:pPr>
      <w:r w:rsidRPr="00FD38FC">
        <w:rPr>
          <w:rStyle w:val="StyleStyleBold12pt"/>
          <w:b w:val="0"/>
          <w:sz w:val="22"/>
        </w:rPr>
        <w:t>(Mercy Kuo and Angelica Tang, Mercy A. Kuo is an advisory board member of CHINA Debate and was previously director of the Southeast Asia Studies and Strategic Asia Programs at the National Bureau of Asian Research and Angie O. Tang is Senior Advisor of Asia Value Advisors, 12/16/15</w:t>
      </w:r>
      <w:r w:rsidRPr="00FD38FC">
        <w:rPr>
          <w:rStyle w:val="StyleStyleBold12pt"/>
          <w:b w:val="0"/>
        </w:rPr>
        <w:t>, “</w:t>
      </w:r>
      <w:r w:rsidRPr="00FD38FC">
        <w:rPr>
          <w:rFonts w:asciiTheme="majorHAnsi" w:eastAsiaTheme="majorEastAsia" w:hAnsiTheme="majorHAnsi" w:cstheme="majorBidi"/>
          <w:color w:val="262626" w:themeColor="text1" w:themeTint="D9"/>
        </w:rPr>
        <w:t xml:space="preserve">China’s Arctic Strategy: The Geopolitics of Energy Security”, </w:t>
      </w:r>
      <w:hyperlink r:id="rId74">
        <w:r w:rsidRPr="00FD38FC">
          <w:rPr>
            <w:rStyle w:val="Hyperlink"/>
            <w:rFonts w:asciiTheme="majorHAnsi" w:eastAsiaTheme="majorEastAsia" w:hAnsiTheme="majorHAnsi" w:cstheme="majorBidi"/>
          </w:rPr>
          <w:t>http://thediplomat.com/2015/12/chinas-arctic-strategy-the-geopolitics-of-energy-security/-</w:t>
        </w:r>
      </w:hyperlink>
      <w:r w:rsidRPr="00FD38FC">
        <w:rPr>
          <w:rFonts w:asciiTheme="majorHAnsi" w:eastAsiaTheme="majorEastAsia" w:hAnsiTheme="majorHAnsi" w:cstheme="majorBidi"/>
          <w:color w:val="262626" w:themeColor="text1" w:themeTint="D9"/>
        </w:rPr>
        <w:t>, Isaac-A)</w:t>
      </w:r>
    </w:p>
    <w:p w14:paraId="3AB8C023" w14:textId="77777777" w:rsidR="001154FB" w:rsidRPr="00FD38FC" w:rsidRDefault="001154FB" w:rsidP="001154FB">
      <w:pPr>
        <w:rPr>
          <w:rFonts w:asciiTheme="majorHAnsi" w:hAnsiTheme="majorHAnsi"/>
          <w:sz w:val="16"/>
          <w:szCs w:val="22"/>
        </w:rPr>
      </w:pPr>
      <w:r w:rsidRPr="00FD38FC">
        <w:rPr>
          <w:rFonts w:asciiTheme="majorHAnsi" w:eastAsiaTheme="majorEastAsia" w:hAnsiTheme="majorHAnsi" w:cstheme="majorBidi"/>
          <w:color w:val="262626" w:themeColor="text1" w:themeTint="D9"/>
          <w:sz w:val="16"/>
          <w:szCs w:val="22"/>
        </w:rPr>
        <w:t xml:space="preserve"> China’s growing activism in the Arctic is primarily shaped by scientific and climate considerations, commercial interest in the petroleum, shipping and mineral sector, as well as diplomatic and legal concerns. </w:t>
      </w:r>
      <w:r w:rsidRPr="00FD38FC">
        <w:rPr>
          <w:rStyle w:val="StyleBoldUnderline"/>
        </w:rPr>
        <w:t xml:space="preserve">China’s willingness to become an Arctic Council observer supports the view that China does not challenge the sovereignty of the littoral states in the Arctic </w:t>
      </w:r>
      <w:r w:rsidRPr="00FD38FC">
        <w:rPr>
          <w:rFonts w:asciiTheme="majorHAnsi" w:eastAsiaTheme="majorEastAsia" w:hAnsiTheme="majorHAnsi" w:cstheme="majorBidi"/>
          <w:color w:val="262626" w:themeColor="text1" w:themeTint="D9"/>
          <w:sz w:val="16"/>
          <w:szCs w:val="22"/>
        </w:rPr>
        <w:t xml:space="preserve">Ocean and remains committed to respecting the rule of law, including UNCLOS. </w:t>
      </w:r>
      <w:r w:rsidRPr="00FD38FC">
        <w:rPr>
          <w:rStyle w:val="StyleBoldUnderline"/>
        </w:rPr>
        <w:t>China is positioning itself, and gaining a “foot in the door,” in order to access and extract resources and take advantage of strategic, economic, military, and scientific opportunities in the Arctic region</w:t>
      </w:r>
      <w:r w:rsidRPr="00FD38FC">
        <w:rPr>
          <w:rFonts w:asciiTheme="majorHAnsi" w:eastAsiaTheme="majorEastAsia" w:hAnsiTheme="majorHAnsi" w:cstheme="majorBidi"/>
          <w:color w:val="262626" w:themeColor="text1" w:themeTint="D9"/>
          <w:sz w:val="16"/>
          <w:szCs w:val="22"/>
        </w:rPr>
        <w:t xml:space="preserve"> in the years ahead</w:t>
      </w:r>
    </w:p>
    <w:p w14:paraId="5CAFDC99" w14:textId="77777777" w:rsidR="001154FB" w:rsidRPr="00FD38FC" w:rsidRDefault="001154FB" w:rsidP="001154FB">
      <w:pPr>
        <w:pStyle w:val="Heading4"/>
      </w:pPr>
      <w:r w:rsidRPr="00FD38FC">
        <w:t>Japan hates china growth</w:t>
      </w:r>
    </w:p>
    <w:p w14:paraId="61AECA46" w14:textId="77777777" w:rsidR="001154FB" w:rsidRPr="00FD38FC" w:rsidRDefault="001154FB" w:rsidP="001154FB">
      <w:pPr>
        <w:rPr>
          <w:rStyle w:val="StyleStyleBold12pt"/>
        </w:rPr>
      </w:pPr>
      <w:r w:rsidRPr="00FD38FC">
        <w:rPr>
          <w:rStyle w:val="StyleStyleBold12pt"/>
        </w:rPr>
        <w:t>Xia ‘no date</w:t>
      </w:r>
    </w:p>
    <w:p w14:paraId="0992C077" w14:textId="77777777" w:rsidR="001154FB" w:rsidRPr="00FD38FC" w:rsidRDefault="001154FB" w:rsidP="001154FB">
      <w:pPr>
        <w:rPr>
          <w:rFonts w:cs="Georgia"/>
        </w:rPr>
      </w:pPr>
      <w:r w:rsidRPr="00FD38FC">
        <w:rPr>
          <w:rStyle w:val="StyleStyleBold12pt"/>
          <w:b w:val="0"/>
        </w:rPr>
        <w:t>(</w:t>
      </w:r>
      <w:r w:rsidRPr="00FD38FC">
        <w:rPr>
          <w:rStyle w:val="StyleStyleBold12pt"/>
          <w:b w:val="0"/>
          <w:sz w:val="22"/>
        </w:rPr>
        <w:t>Ming Xia, Reporter for the New York times, no date recorded</w:t>
      </w:r>
      <w:r w:rsidRPr="00FD38FC">
        <w:rPr>
          <w:rStyle w:val="StyleStyleBold12pt"/>
          <w:b w:val="0"/>
        </w:rPr>
        <w:t>, “</w:t>
      </w:r>
      <w:r w:rsidRPr="00FD38FC">
        <w:rPr>
          <w:rFonts w:ascii="Georgia" w:eastAsia="Georgia" w:hAnsi="Georgia" w:cs="Georgia"/>
        </w:rPr>
        <w:t xml:space="preserve">’China Threat’ or a ‘Peaceful Rise of China’?”, </w:t>
      </w:r>
      <w:hyperlink r:id="rId75">
        <w:r w:rsidRPr="00FD38FC">
          <w:rPr>
            <w:rStyle w:val="Hyperlink"/>
            <w:rFonts w:ascii="Georgia" w:eastAsia="Georgia" w:hAnsi="Georgia" w:cs="Georgia"/>
          </w:rPr>
          <w:t>http://www.nytimes.com/ref/college/coll-china-politics-007.html, Isaac-A)</w:t>
        </w:r>
      </w:hyperlink>
    </w:p>
    <w:p w14:paraId="5DEE5152" w14:textId="77777777" w:rsidR="001154FB" w:rsidRPr="00FD38FC" w:rsidRDefault="001154FB" w:rsidP="001154FB">
      <w:pPr>
        <w:rPr>
          <w:rStyle w:val="StyleStyleBold12pt"/>
          <w:sz w:val="16"/>
        </w:rPr>
      </w:pPr>
      <w:r w:rsidRPr="00FD38FC">
        <w:rPr>
          <w:rFonts w:asciiTheme="majorHAnsi" w:eastAsiaTheme="majorEastAsia" w:hAnsiTheme="majorHAnsi" w:cstheme="majorBidi"/>
          <w:sz w:val="16"/>
        </w:rPr>
        <w:t xml:space="preserve">The </w:t>
      </w:r>
      <w:r w:rsidRPr="00FD38FC">
        <w:rPr>
          <w:rStyle w:val="StyleBoldUnderline"/>
        </w:rPr>
        <w:t>Japanese have a different set of reasons to feel upset by China's rise</w:t>
      </w:r>
      <w:r w:rsidRPr="00FD38FC">
        <w:rPr>
          <w:rFonts w:asciiTheme="majorHAnsi" w:eastAsiaTheme="majorEastAsia" w:hAnsiTheme="majorHAnsi" w:cstheme="majorBidi"/>
          <w:sz w:val="16"/>
        </w:rPr>
        <w:t xml:space="preserve">. Although Japan has been culturally indebted to China since the Tang dynasty, somehow </w:t>
      </w:r>
      <w:r w:rsidRPr="00FD38FC">
        <w:rPr>
          <w:rStyle w:val="StyleBoldUnderline"/>
        </w:rPr>
        <w:t>Japan has developed a strong Oedipus complex toward China</w:t>
      </w:r>
      <w:r w:rsidRPr="00FD38FC">
        <w:rPr>
          <w:rFonts w:asciiTheme="majorHAnsi" w:eastAsiaTheme="majorEastAsia" w:hAnsiTheme="majorHAnsi" w:cstheme="majorBidi"/>
          <w:sz w:val="16"/>
        </w:rPr>
        <w:t xml:space="preserve">—namely to commit patricide against its cultural patron. In the past century, China suffered several severe acts of aggression at the hands of the Japanese. </w:t>
      </w:r>
      <w:r w:rsidRPr="00FD38FC">
        <w:rPr>
          <w:rStyle w:val="StyleBoldUnderline"/>
        </w:rPr>
        <w:t xml:space="preserve">The mutual animosity between these two countries has been strong. The Japanese deep involvement in Taiwan, its stubborn refusal to offer unequivocal apologies to the Asian neighboring countries over its aggressions, and American military alliance with Japan all have been irksome to the Chinese. The construction of Chinese nationalism by mainly relying on anti-Japanese sentiment among the Chinese turned Japan into an easy target. </w:t>
      </w:r>
      <w:r w:rsidRPr="00FD38FC">
        <w:rPr>
          <w:rFonts w:asciiTheme="majorHAnsi" w:eastAsiaTheme="majorEastAsia" w:hAnsiTheme="majorHAnsi" w:cstheme="majorBidi"/>
          <w:sz w:val="16"/>
        </w:rPr>
        <w:t xml:space="preserve">To some degree, the Chinese leadership has tried to release the popular anger against the regime by directing it either to the local tyrants or to the international bullies (U.S. and Japan are two natural candidates). Now </w:t>
      </w:r>
      <w:r w:rsidRPr="00FD38FC">
        <w:rPr>
          <w:rStyle w:val="StyleBoldUnderline"/>
        </w:rPr>
        <w:t>Japan and China still have not developed any framework to resolve their territorial disputes and their relationship has reached a low point</w:t>
      </w:r>
      <w:r w:rsidRPr="00FD38FC">
        <w:rPr>
          <w:rFonts w:asciiTheme="majorHAnsi" w:eastAsiaTheme="majorEastAsia" w:hAnsiTheme="majorHAnsi" w:cstheme="majorBidi"/>
          <w:u w:val="single"/>
        </w:rPr>
        <w:t>.</w:t>
      </w:r>
      <w:r w:rsidRPr="00FD38FC">
        <w:rPr>
          <w:rFonts w:asciiTheme="majorHAnsi" w:eastAsiaTheme="majorEastAsia" w:hAnsiTheme="majorHAnsi" w:cstheme="majorBidi"/>
          <w:sz w:val="16"/>
        </w:rPr>
        <w:t xml:space="preserve"> The Chinese often suspect that U.S. and </w:t>
      </w:r>
      <w:r w:rsidRPr="00FD38FC">
        <w:rPr>
          <w:rStyle w:val="StyleBoldUnderline"/>
        </w:rPr>
        <w:t>Japan are the originators of a variety of "China threat" arguments.</w:t>
      </w:r>
    </w:p>
    <w:p w14:paraId="48B51158" w14:textId="77777777" w:rsidR="001154FB" w:rsidRPr="00FD38FC" w:rsidRDefault="001154FB" w:rsidP="001154FB"/>
    <w:p w14:paraId="54BB7B90" w14:textId="29A1A218" w:rsidR="009E0FFF" w:rsidRPr="00FD38FC" w:rsidRDefault="009E0FFF" w:rsidP="009F491C">
      <w:pPr>
        <w:pStyle w:val="Heading3"/>
      </w:pPr>
      <w:r w:rsidRPr="00FD38FC">
        <w:t>L: CBM’s – No Japan Inclusion</w:t>
      </w:r>
    </w:p>
    <w:p w14:paraId="0E1A6BD7" w14:textId="77777777" w:rsidR="009E0FFF" w:rsidRPr="00FD38FC" w:rsidRDefault="009E0FFF" w:rsidP="009E0FFF">
      <w:pPr>
        <w:pStyle w:val="Heading4"/>
      </w:pPr>
      <w:r w:rsidRPr="00FD38FC">
        <w:t xml:space="preserve">Engagement with China in the form of CBM’s without Japan involvement kills allied reassurance </w:t>
      </w:r>
    </w:p>
    <w:p w14:paraId="26A7DA2B" w14:textId="77777777" w:rsidR="009E0FFF" w:rsidRPr="00FD38FC" w:rsidRDefault="009E0FFF" w:rsidP="009E0FFF">
      <w:pPr>
        <w:rPr>
          <w:rStyle w:val="StyleStyleBold12pt"/>
        </w:rPr>
      </w:pPr>
      <w:r w:rsidRPr="00FD38FC">
        <w:rPr>
          <w:rStyle w:val="StyleStyleBold12pt"/>
        </w:rPr>
        <w:t>Self ‘99</w:t>
      </w:r>
    </w:p>
    <w:p w14:paraId="10696CE7" w14:textId="77777777" w:rsidR="009E0FFF" w:rsidRPr="00FD38FC" w:rsidRDefault="009E0FFF" w:rsidP="009E0FFF">
      <w:r w:rsidRPr="00FD38FC">
        <w:t xml:space="preserve">Benjamin Self is Vice President of the Mansfield Foundation. Mr. Self serves as Director of the Mike Mansfield Fellowship Program He also manages the U.S.-Japan Network for the Future, a program launched in 2009 to foster a new generation of Japan specialists, 1999, “CBMs and the Three Pillars of Japanese Security Policy,” </w:t>
      </w:r>
      <w:hyperlink r:id="rId76">
        <w:r w:rsidRPr="00FD38FC">
          <w:t>http://www.stimson.org/images/uploads/research-pdfs/self.pdf</w:t>
        </w:r>
      </w:hyperlink>
      <w:r w:rsidRPr="00FD38FC">
        <w:t>, rxb</w:t>
      </w:r>
    </w:p>
    <w:p w14:paraId="3783A61F" w14:textId="77777777" w:rsidR="009E0FFF" w:rsidRPr="00FD38FC" w:rsidRDefault="009E0FFF" w:rsidP="009E0FFF"/>
    <w:p w14:paraId="5088C2AF" w14:textId="77777777" w:rsidR="009E0FFF" w:rsidRPr="00FD38FC" w:rsidRDefault="009E0FFF" w:rsidP="009E0FFF">
      <w:pPr>
        <w:rPr>
          <w:b/>
          <w:iCs/>
          <w:u w:val="single"/>
          <w:bdr w:val="single" w:sz="18" w:space="0" w:color="auto"/>
        </w:rPr>
      </w:pPr>
      <w:r w:rsidRPr="00FD38FC">
        <w:rPr>
          <w:rStyle w:val="StyleBoldUnderline"/>
        </w:rPr>
        <w:t>By first building a firm basis of sound Alliance relations, then reaching out as a</w:t>
      </w:r>
      <w:r w:rsidRPr="00FD38FC">
        <w:rPr>
          <w:rStyle w:val="StyleBoldUnderline"/>
          <w:b w:val="0"/>
          <w:sz w:val="12"/>
          <w:szCs w:val="12"/>
          <w:u w:val="none"/>
        </w:rPr>
        <w:t>¶</w:t>
      </w:r>
      <w:r w:rsidRPr="00FD38FC">
        <w:rPr>
          <w:rStyle w:val="StyleBoldUnderline"/>
        </w:rPr>
        <w:t xml:space="preserve"> partnership to create cooperative security ties to China</w:t>
      </w:r>
      <w:r w:rsidRPr="00FD38FC">
        <w:rPr>
          <w:sz w:val="16"/>
          <w:szCs w:val="16"/>
        </w:rPr>
        <w:t xml:space="preserve">, Tokyo (and </w:t>
      </w:r>
      <w:r w:rsidRPr="00FD38FC">
        <w:rPr>
          <w:rStyle w:val="StyleBoldUnderline"/>
        </w:rPr>
        <w:t>Washington) can move</w:t>
      </w:r>
      <w:r w:rsidRPr="00FD38FC">
        <w:rPr>
          <w:rStyle w:val="StyleBoldUnderline"/>
          <w:b w:val="0"/>
          <w:sz w:val="12"/>
          <w:szCs w:val="12"/>
          <w:u w:val="none"/>
        </w:rPr>
        <w:t>¶</w:t>
      </w:r>
      <w:r w:rsidRPr="00FD38FC">
        <w:rPr>
          <w:rStyle w:val="StyleBoldUnderline"/>
        </w:rPr>
        <w:t xml:space="preserve"> forward instead of running in place.</w:t>
      </w:r>
      <w:r w:rsidRPr="00FD38FC">
        <w:rPr>
          <w:sz w:val="16"/>
          <w:szCs w:val="16"/>
        </w:rPr>
        <w:t xml:space="preserve"> One important point to note is that this can never be a</w:t>
      </w:r>
      <w:r w:rsidRPr="00FD38FC">
        <w:rPr>
          <w:sz w:val="12"/>
          <w:szCs w:val="12"/>
        </w:rPr>
        <w:t>¶</w:t>
      </w:r>
      <w:r w:rsidRPr="00FD38FC">
        <w:rPr>
          <w:sz w:val="16"/>
          <w:szCs w:val="16"/>
        </w:rPr>
        <w:t xml:space="preserve"> strictly trilateral or triangular relationship. </w:t>
      </w:r>
      <w:r w:rsidRPr="00FD38FC">
        <w:rPr>
          <w:rStyle w:val="Emphasis"/>
        </w:rPr>
        <w:t>The Alliance is a bond that none of the three can¶ ignore.</w:t>
      </w:r>
      <w:r w:rsidRPr="00FD38FC">
        <w:rPr>
          <w:sz w:val="16"/>
          <w:szCs w:val="16"/>
        </w:rPr>
        <w:t xml:space="preserve"> From the Chinese perspective, official talks among the three always threaten to turn into</w:t>
      </w:r>
      <w:r w:rsidRPr="00FD38FC">
        <w:rPr>
          <w:sz w:val="12"/>
          <w:szCs w:val="12"/>
        </w:rPr>
        <w:t>¶</w:t>
      </w:r>
      <w:r w:rsidRPr="00FD38FC">
        <w:rPr>
          <w:sz w:val="16"/>
          <w:szCs w:val="16"/>
        </w:rPr>
        <w:t xml:space="preserve"> a two-against-one scenario. </w:t>
      </w:r>
      <w:r w:rsidRPr="00FD38FC">
        <w:rPr>
          <w:rStyle w:val="StyleBoldUnderline"/>
        </w:rPr>
        <w:t>By binding the United States and Japan more closely, we can</w:t>
      </w:r>
      <w:r w:rsidRPr="00FD38FC">
        <w:rPr>
          <w:rStyle w:val="StyleBoldUnderline"/>
          <w:b w:val="0"/>
          <w:sz w:val="12"/>
          <w:szCs w:val="12"/>
          <w:u w:val="none"/>
        </w:rPr>
        <w:t>¶</w:t>
      </w:r>
      <w:r w:rsidRPr="00FD38FC">
        <w:rPr>
          <w:rStyle w:val="StyleBoldUnderline"/>
        </w:rPr>
        <w:t xml:space="preserve"> instead create a one-plus-one (Alliance-plus-China) framework. </w:t>
      </w:r>
      <w:r w:rsidRPr="00FD38FC">
        <w:rPr>
          <w:sz w:val="16"/>
          <w:szCs w:val="16"/>
        </w:rPr>
        <w:t>Transparency</w:t>
      </w:r>
      <w:r w:rsidRPr="00FD38FC">
        <w:rPr>
          <w:rStyle w:val="StyleBoldUnderline"/>
        </w:rPr>
        <w:t xml:space="preserve"> CBMS between</w:t>
      </w:r>
      <w:r w:rsidRPr="00FD38FC">
        <w:rPr>
          <w:rStyle w:val="StyleBoldUnderline"/>
          <w:b w:val="0"/>
          <w:sz w:val="12"/>
          <w:szCs w:val="12"/>
          <w:u w:val="none"/>
        </w:rPr>
        <w:t>¶</w:t>
      </w:r>
      <w:r w:rsidRPr="00FD38FC">
        <w:rPr>
          <w:rStyle w:val="StyleBoldUnderline"/>
        </w:rPr>
        <w:t xml:space="preserve"> the </w:t>
      </w:r>
      <w:r w:rsidRPr="00FD38FC">
        <w:rPr>
          <w:sz w:val="16"/>
          <w:szCs w:val="16"/>
        </w:rPr>
        <w:t>two</w:t>
      </w:r>
      <w:r w:rsidRPr="00FD38FC">
        <w:rPr>
          <w:rStyle w:val="StyleBoldUnderline"/>
        </w:rPr>
        <w:t xml:space="preserve"> sides would be far more reassuring than those that </w:t>
      </w:r>
      <w:r w:rsidRPr="00FD38FC">
        <w:rPr>
          <w:rStyle w:val="Emphasis"/>
        </w:rPr>
        <w:t>exclude one party.</w:t>
      </w:r>
    </w:p>
    <w:p w14:paraId="1433DE2A" w14:textId="4A3E626A" w:rsidR="009E0FFF" w:rsidRPr="00FD38FC" w:rsidRDefault="00724972" w:rsidP="00E979A9">
      <w:pPr>
        <w:pStyle w:val="Heading3"/>
      </w:pPr>
      <w:r w:rsidRPr="00FD38FC">
        <w:t>L: Econ Engagement</w:t>
      </w:r>
    </w:p>
    <w:p w14:paraId="7C42C20B" w14:textId="77777777" w:rsidR="00E979A9" w:rsidRPr="00FD38FC" w:rsidRDefault="00E979A9" w:rsidP="00E979A9"/>
    <w:p w14:paraId="2DEE25FB" w14:textId="60E78351" w:rsidR="00E979A9" w:rsidRPr="00FD38FC" w:rsidRDefault="00E979A9" w:rsidP="00E979A9">
      <w:pPr>
        <w:keepNext/>
        <w:keepLines/>
        <w:spacing w:before="40" w:after="100" w:afterAutospacing="1"/>
        <w:outlineLvl w:val="3"/>
        <w:rPr>
          <w:rFonts w:eastAsia="MS Gothic" w:cs="Times New Roman"/>
          <w:b/>
          <w:iCs/>
          <w:sz w:val="26"/>
          <w:szCs w:val="22"/>
        </w:rPr>
      </w:pPr>
      <w:r w:rsidRPr="00FD38FC">
        <w:rPr>
          <w:rFonts w:eastAsia="MS Gothic" w:cs="Times New Roman"/>
          <w:b/>
          <w:iCs/>
          <w:sz w:val="26"/>
          <w:szCs w:val="22"/>
        </w:rPr>
        <w:t>Japan is severing economic ties with China and is making active attempts to undermine the Chinese economic approach and expects the US to do the same</w:t>
      </w:r>
      <w:r w:rsidRPr="00FD38FC">
        <w:rPr>
          <w:rFonts w:eastAsia="MS Gothic" w:cs="Times New Roman"/>
          <w:b/>
          <w:iCs/>
          <w:sz w:val="26"/>
          <w:szCs w:val="22"/>
        </w:rPr>
        <w:br/>
      </w:r>
      <w:r w:rsidRPr="00FD38FC">
        <w:rPr>
          <w:rFonts w:eastAsia="Cambria" w:cs="Times New Roman"/>
          <w:b/>
          <w:bCs/>
          <w:sz w:val="26"/>
          <w:szCs w:val="22"/>
        </w:rPr>
        <w:t>Hornung 15</w:t>
      </w:r>
      <w:r w:rsidRPr="00FD38FC">
        <w:rPr>
          <w:rFonts w:eastAsia="MS Gothic" w:cs="Times New Roman"/>
          <w:b/>
          <w:iCs/>
          <w:sz w:val="26"/>
          <w:szCs w:val="22"/>
        </w:rPr>
        <w:br/>
      </w:r>
      <w:r w:rsidRPr="00FD38FC">
        <w:rPr>
          <w:rFonts w:eastAsia="Cambria" w:cs="Times New Roman"/>
          <w:szCs w:val="22"/>
        </w:rPr>
        <w:t>Jeffrey Hornung Ph.D., Associate Professor at the Asia–Pacific Center for Security Studies</w:t>
      </w:r>
    </w:p>
    <w:p w14:paraId="2433ED0B" w14:textId="77777777" w:rsidR="00E979A9" w:rsidRPr="00FD38FC" w:rsidRDefault="00E979A9" w:rsidP="00E979A9">
      <w:pPr>
        <w:spacing w:after="100" w:afterAutospacing="1"/>
        <w:rPr>
          <w:rFonts w:eastAsia="Cambria" w:cs="Times New Roman"/>
          <w:szCs w:val="22"/>
        </w:rPr>
      </w:pPr>
      <w:r w:rsidRPr="00FD38FC">
        <w:rPr>
          <w:rFonts w:eastAsia="Cambria" w:cs="Times New Roman"/>
          <w:szCs w:val="22"/>
        </w:rPr>
        <w:t xml:space="preserve">(APCSS) in Honolulu, Hawaii,2015, “Japan’s Pushback of China”, </w:t>
      </w:r>
      <w:hyperlink r:id="rId77" w:history="1">
        <w:r w:rsidRPr="00FD38FC">
          <w:rPr>
            <w:rFonts w:eastAsia="Cambria" w:cs="Times New Roman"/>
            <w:szCs w:val="22"/>
          </w:rPr>
          <w:t>https://twq.elliott.gwu.edu/sites/twq.elliott.gwu.edu/files/downloads/TWQ_Spring2015_Hornung_0.pdf</w:t>
        </w:r>
      </w:hyperlink>
      <w:r w:rsidRPr="00FD38FC">
        <w:rPr>
          <w:rFonts w:eastAsia="Cambria" w:cs="Times New Roman"/>
          <w:szCs w:val="22"/>
        </w:rPr>
        <w:t>, cut by Evan Sander</w:t>
      </w:r>
    </w:p>
    <w:p w14:paraId="7719972F" w14:textId="77777777" w:rsidR="00E979A9" w:rsidRPr="00FD38FC" w:rsidRDefault="00E979A9" w:rsidP="00E979A9">
      <w:pPr>
        <w:spacing w:after="100" w:afterAutospacing="1"/>
        <w:rPr>
          <w:rFonts w:eastAsia="Cambria" w:cs="Times New Roman"/>
          <w:sz w:val="16"/>
          <w:szCs w:val="22"/>
        </w:rPr>
      </w:pPr>
      <w:r w:rsidRPr="00FD38FC">
        <w:rPr>
          <w:rFonts w:eastAsia="Calibri" w:cs="Times New Roman"/>
          <w:b/>
          <w:iCs/>
          <w:szCs w:val="22"/>
          <w:u w:val="single"/>
        </w:rPr>
        <w:t>Concurrent with its military and diplomatic efforts, Japan has begun to take economic aim at China.</w:t>
      </w:r>
      <w:r w:rsidRPr="00FD38FC">
        <w:rPr>
          <w:rFonts w:eastAsia="Cambria" w:cs="Times New Roman"/>
          <w:szCs w:val="22"/>
          <w:u w:val="single"/>
        </w:rPr>
        <w:t xml:space="preserve"> </w:t>
      </w:r>
      <w:r w:rsidRPr="00FD38FC">
        <w:rPr>
          <w:rFonts w:eastAsia="Cambria" w:cs="Times New Roman"/>
          <w:sz w:val="16"/>
          <w:szCs w:val="16"/>
        </w:rPr>
        <w:t xml:space="preserve">Although bilateral trade remains robust, </w:t>
      </w:r>
      <w:r w:rsidRPr="00FD38FC">
        <w:rPr>
          <w:rFonts w:eastAsia="Calibri" w:cs="Times New Roman"/>
          <w:b/>
          <w:iCs/>
          <w:szCs w:val="22"/>
          <w:u w:val="single"/>
        </w:rPr>
        <w:t>Japan began curtailing economic ties after the 2010 collision. Not only has the percentage of Japan’s total exports to China fallen from 19.4 percent in 2010 to 18.3 percent in 2014,49 its FDI elsewhere now supersedes its China-bound FDI.50 China has also fallen as the most popular production site for Japanese companies.51 Japan has even begun to challenge China’s dominance in rare-earths.</w:t>
      </w:r>
      <w:r w:rsidRPr="00FD38FC">
        <w:rPr>
          <w:rFonts w:eastAsia="Cambria" w:cs="Times New Roman"/>
          <w:sz w:val="16"/>
          <w:szCs w:val="16"/>
        </w:rPr>
        <w:t xml:space="preserve"> China holds a near monopoly, producing over 95 percent of the world’s supply.52 From 2000 until 2009, Japan’s reliance on China never fell below 85 percent.53 </w:t>
      </w:r>
      <w:r w:rsidRPr="00FD38FC">
        <w:rPr>
          <w:rFonts w:eastAsia="Calibri" w:cs="Times New Roman"/>
          <w:b/>
          <w:iCs/>
          <w:szCs w:val="22"/>
          <w:u w:val="single"/>
        </w:rPr>
        <w:t>Following the 2010 collision, Beijing suspended its Japanese exports</w:t>
      </w:r>
      <w:r w:rsidRPr="00FD38FC">
        <w:rPr>
          <w:rFonts w:eastAsia="Cambria" w:cs="Times New Roman"/>
          <w:sz w:val="16"/>
          <w:szCs w:val="16"/>
        </w:rPr>
        <w:t xml:space="preserve"> until late November</w:t>
      </w:r>
      <w:r w:rsidRPr="00FD38FC">
        <w:rPr>
          <w:rFonts w:eastAsia="Calibri" w:cs="Times New Roman"/>
          <w:b/>
          <w:iCs/>
          <w:szCs w:val="22"/>
          <w:u w:val="single"/>
        </w:rPr>
        <w:t>. Immediately, Japan started to reduce its reliance</w:t>
      </w:r>
      <w:r w:rsidRPr="00FD38FC">
        <w:rPr>
          <w:rFonts w:eastAsia="Cambria" w:cs="Times New Roman"/>
          <w:sz w:val="16"/>
          <w:szCs w:val="16"/>
        </w:rPr>
        <w:t xml:space="preserve">, resulting in the percentage of Japan’s China-rare-earths falling to 66.7 percent in 2011, and further to 56.1 percent in 2012.54 It did this by </w:t>
      </w:r>
      <w:r w:rsidRPr="00FD38FC">
        <w:rPr>
          <w:rStyle w:val="StyleBoldUnderline"/>
        </w:rPr>
        <w:t>replacing Chinese imports with increases from existing suppliers such as France, Vietnam, and Estonia. Tokyo and private Japanese companies also signed long-term agreements to develop and supply with companies in Vietnam, Kazakhstan, Australia, and India with rare-earths, and are actively seeking new partnerships with companies in Myanmar, Mongolia, Canada, Brazil, and Serbia. Japan also launched projects to develop technologies for recycling rare-earth elements from used high-tech components and develop materials to use as substitutes. Japan’s challenge to China is also prevalent in its TPP thinking. Economic</w:t>
      </w:r>
      <w:r w:rsidRPr="00FD38FC">
        <w:rPr>
          <w:rFonts w:eastAsia="Calibri" w:cs="Times New Roman"/>
          <w:b/>
          <w:iCs/>
          <w:szCs w:val="22"/>
          <w:u w:val="single"/>
        </w:rPr>
        <w:t xml:space="preserve"> rationale aside, China dominates Japan’s motivation to join</w:t>
      </w:r>
      <w:r w:rsidRPr="00FD38FC">
        <w:rPr>
          <w:rFonts w:eastAsia="Cambria" w:cs="Times New Roman"/>
          <w:szCs w:val="22"/>
          <w:u w:val="single"/>
        </w:rPr>
        <w:t>.</w:t>
      </w:r>
      <w:r w:rsidRPr="00FD38FC">
        <w:rPr>
          <w:rFonts w:eastAsia="Cambria" w:cs="Times New Roman"/>
          <w:sz w:val="16"/>
          <w:szCs w:val="16"/>
        </w:rPr>
        <w:t xml:space="preserve">55 According to Abe’s National Security Advisor Shotaro Yachi, </w:t>
      </w:r>
      <w:r w:rsidRPr="00FD38FC">
        <w:rPr>
          <w:rFonts w:eastAsia="Calibri" w:cs="Times New Roman"/>
          <w:b/>
          <w:iCs/>
          <w:szCs w:val="22"/>
          <w:u w:val="single"/>
        </w:rPr>
        <w:t>Japanese policymakers see the TPP as a chance to set rules that will bind trade to help Japan at a time when China’s economy appears unable to join</w:t>
      </w:r>
      <w:r w:rsidRPr="00FD38FC">
        <w:rPr>
          <w:rFonts w:eastAsia="Cambria" w:cs="Times New Roman"/>
          <w:szCs w:val="22"/>
          <w:u w:val="single"/>
        </w:rPr>
        <w:t>.</w:t>
      </w:r>
      <w:r w:rsidRPr="00FD38FC">
        <w:rPr>
          <w:rFonts w:eastAsia="Cambria" w:cs="Times New Roman"/>
          <w:sz w:val="16"/>
          <w:szCs w:val="16"/>
        </w:rPr>
        <w:t xml:space="preserve">56 </w:t>
      </w:r>
      <w:r w:rsidRPr="00FD38FC">
        <w:rPr>
          <w:rStyle w:val="StyleBoldUnderline"/>
        </w:rPr>
        <w:t>It is a means to shape China’s rise in a way beneficial to Japan by encouraging China to abide by the regional order, an order under which Japan prospers.</w:t>
      </w:r>
      <w:r w:rsidRPr="00FD38FC">
        <w:rPr>
          <w:rFonts w:eastAsia="Cambria" w:cs="Times New Roman"/>
          <w:sz w:val="16"/>
          <w:szCs w:val="16"/>
        </w:rPr>
        <w:t xml:space="preserve">57 Noda’s special advisor, Akihisa Nagashima, believed </w:t>
      </w:r>
      <w:r w:rsidRPr="00FD38FC">
        <w:rPr>
          <w:rFonts w:eastAsia="Calibri" w:cs="Times New Roman"/>
          <w:b/>
          <w:iCs/>
          <w:szCs w:val="22"/>
          <w:u w:val="single"/>
        </w:rPr>
        <w:t>the TPP would “create a strategic environment where China would see Japan as a formidable neighbor that cannot be pushed around.” Through creating trade rules, “Japan and [the United States] will foster order” by which China will have to abide.58</w:t>
      </w:r>
    </w:p>
    <w:p w14:paraId="2BC9DE43" w14:textId="63F01F75" w:rsidR="00E979A9" w:rsidRPr="00FD38FC" w:rsidRDefault="00C858AE" w:rsidP="00C858AE">
      <w:pPr>
        <w:pStyle w:val="Heading3"/>
      </w:pPr>
      <w:r w:rsidRPr="00FD38FC">
        <w:t>L: Human Rights 1NC</w:t>
      </w:r>
    </w:p>
    <w:p w14:paraId="0DF3BD19" w14:textId="77777777" w:rsidR="00C858AE" w:rsidRPr="00FD38FC" w:rsidRDefault="00C858AE" w:rsidP="00C858AE">
      <w:pPr>
        <w:pStyle w:val="Heading4"/>
      </w:pPr>
      <w:r w:rsidRPr="00FD38FC">
        <w:t>Human rights engagement with China alienates Japan</w:t>
      </w:r>
    </w:p>
    <w:p w14:paraId="5AAA29A5" w14:textId="77777777" w:rsidR="00C858AE" w:rsidRPr="00FD38FC" w:rsidRDefault="00C858AE" w:rsidP="00C858AE">
      <w:pPr>
        <w:rPr>
          <w:rStyle w:val="StyleStyleBold12pt"/>
        </w:rPr>
      </w:pPr>
      <w:r w:rsidRPr="00FD38FC">
        <w:rPr>
          <w:rStyle w:val="StyleStyleBold12pt"/>
        </w:rPr>
        <w:t>Rozman, ‘13</w:t>
      </w:r>
    </w:p>
    <w:p w14:paraId="4D0C764F" w14:textId="77777777" w:rsidR="00C858AE" w:rsidRPr="00FD38FC" w:rsidRDefault="00C858AE" w:rsidP="00C858AE">
      <w:r w:rsidRPr="00FD38FC">
        <w:t xml:space="preserve">Gilbert Rozman, Senior Fellow with FPRI’s Asia Program, is Musgrave Professor of Sociology at Princeton University, Jan 2013, “U.S. Policy towards Japan and Korea Under Obama,” </w:t>
      </w:r>
      <w:hyperlink r:id="rId78">
        <w:r w:rsidRPr="00FD38FC">
          <w:t>http://www.fpri.org/article/2013/01/u-s-policy-toward-japan-and-korea-under-obama/</w:t>
        </w:r>
      </w:hyperlink>
      <w:r w:rsidRPr="00FD38FC">
        <w:t>, Jake-B</w:t>
      </w:r>
    </w:p>
    <w:p w14:paraId="72238698" w14:textId="77777777" w:rsidR="00C858AE" w:rsidRPr="00FD38FC" w:rsidRDefault="00C858AE" w:rsidP="00C858AE">
      <w:pPr>
        <w:rPr>
          <w:rStyle w:val="StyleBoldUnderline"/>
        </w:rPr>
      </w:pPr>
      <w:r w:rsidRPr="00FD38FC">
        <w:rPr>
          <w:sz w:val="12"/>
          <w:szCs w:val="12"/>
        </w:rPr>
        <w:t xml:space="preserve">While those security tasks will fall largely to the Department of Defense, the </w:t>
      </w:r>
      <w:r w:rsidRPr="00FD38FC">
        <w:rPr>
          <w:rStyle w:val="StyleBoldUnderline"/>
        </w:rPr>
        <w:t>State Department</w:t>
      </w:r>
      <w:r w:rsidRPr="00FD38FC">
        <w:rPr>
          <w:sz w:val="12"/>
          <w:szCs w:val="12"/>
        </w:rPr>
        <w:t xml:space="preserve"> should lead </w:t>
      </w:r>
      <w:r w:rsidRPr="00FD38FC">
        <w:rPr>
          <w:rStyle w:val="StyleBoldUnderline"/>
        </w:rPr>
        <w:t>efforts to build</w:t>
      </w:r>
      <w:r w:rsidRPr="00FD38FC">
        <w:rPr>
          <w:sz w:val="12"/>
          <w:szCs w:val="12"/>
        </w:rPr>
        <w:t xml:space="preserve"> trilateral </w:t>
      </w:r>
      <w:r w:rsidRPr="00FD38FC">
        <w:rPr>
          <w:rStyle w:val="StyleBoldUnderline"/>
        </w:rPr>
        <w:t xml:space="preserve">coordination on </w:t>
      </w:r>
      <w:r w:rsidRPr="00FD38FC">
        <w:rPr>
          <w:sz w:val="12"/>
          <w:szCs w:val="12"/>
        </w:rPr>
        <w:t>values. Widening the usual stress on</w:t>
      </w:r>
      <w:r w:rsidRPr="00FD38FC">
        <w:rPr>
          <w:rStyle w:val="StyleBoldUnderline"/>
        </w:rPr>
        <w:t xml:space="preserve"> universal values to incorporate history issues and shared values, such as trust in forward-looking mutual accommodation, with appeal to non-allies in the region</w:t>
      </w:r>
      <w:r w:rsidRPr="00FD38FC">
        <w:rPr>
          <w:sz w:val="12"/>
          <w:szCs w:val="12"/>
        </w:rPr>
        <w:t xml:space="preserve"> may be essential. Here too, trilateralism </w:t>
      </w:r>
      <w:r w:rsidRPr="00FD38FC">
        <w:rPr>
          <w:rStyle w:val="StyleBoldUnderline"/>
        </w:rPr>
        <w:t>face</w:t>
      </w:r>
      <w:r w:rsidRPr="00FD38FC">
        <w:rPr>
          <w:sz w:val="12"/>
          <w:szCs w:val="12"/>
        </w:rPr>
        <w:t>s</w:t>
      </w:r>
      <w:r w:rsidRPr="00FD38FC">
        <w:rPr>
          <w:rStyle w:val="StyleBoldUnderline"/>
        </w:rPr>
        <w:t xml:space="preserve"> the challenge of developing </w:t>
      </w:r>
      <w:r w:rsidRPr="00FD38FC">
        <w:rPr>
          <w:sz w:val="12"/>
          <w:szCs w:val="12"/>
        </w:rPr>
        <w:t xml:space="preserve">a new form of three-way </w:t>
      </w:r>
      <w:r w:rsidRPr="00FD38FC">
        <w:rPr>
          <w:rStyle w:val="StyleBoldUnderline"/>
        </w:rPr>
        <w:t xml:space="preserve">diplomacy that alleviates </w:t>
      </w:r>
      <w:r w:rsidRPr="00FD38FC">
        <w:rPr>
          <w:sz w:val="12"/>
          <w:szCs w:val="12"/>
        </w:rPr>
        <w:t xml:space="preserve">value </w:t>
      </w:r>
      <w:r w:rsidRPr="00FD38FC">
        <w:rPr>
          <w:rStyle w:val="StyleBoldUnderline"/>
        </w:rPr>
        <w:t>concerns in the U.S.’s two key regional allies</w:t>
      </w:r>
      <w:r w:rsidRPr="00FD38FC">
        <w:rPr>
          <w:sz w:val="12"/>
          <w:szCs w:val="12"/>
        </w:rPr>
        <w:t>. It can build on the more positive attitude toward Japan of Lee after Roh’s outbursts in 2005-07 against the entire process of normalization with Japan and the December 2008 reversal in Japan of summer textbook guidelines that threatened to make the territorial issue with South Korea a continuous thorn in relations</w:t>
      </w:r>
      <w:r w:rsidRPr="00FD38FC">
        <w:rPr>
          <w:rStyle w:val="StyleBoldUnderline"/>
        </w:rPr>
        <w:t xml:space="preserve">. A renewed emphasis in U.S. policy on </w:t>
      </w:r>
      <w:r w:rsidRPr="00FD38FC">
        <w:rPr>
          <w:sz w:val="12"/>
          <w:szCs w:val="12"/>
        </w:rPr>
        <w:t>a wide-ranging mix of</w:t>
      </w:r>
      <w:r w:rsidRPr="00FD38FC">
        <w:rPr>
          <w:rStyle w:val="StyleBoldUnderline"/>
        </w:rPr>
        <w:t xml:space="preserve"> values must avoid exacerbating the regional divide over democratization and human rights, which could </w:t>
      </w:r>
      <w:r w:rsidRPr="00FD38FC">
        <w:rPr>
          <w:rStyle w:val="Emphasis"/>
        </w:rPr>
        <w:t>excessively alienate other regional actors and remains a point of foreign policy divergence</w:t>
      </w:r>
      <w:r w:rsidRPr="00FD38FC">
        <w:rPr>
          <w:rStyle w:val="StyleBoldUnderline"/>
        </w:rPr>
        <w:t xml:space="preserve"> among </w:t>
      </w:r>
      <w:r w:rsidRPr="00FD38FC">
        <w:rPr>
          <w:sz w:val="12"/>
          <w:szCs w:val="12"/>
        </w:rPr>
        <w:t>Seoul,</w:t>
      </w:r>
      <w:r w:rsidRPr="00FD38FC">
        <w:rPr>
          <w:rStyle w:val="StyleBoldUnderline"/>
        </w:rPr>
        <w:t xml:space="preserve"> Tokyo and Washington even though those values are strongly shared among the three powers and are important elements of alliance triangularity. </w:t>
      </w:r>
    </w:p>
    <w:p w14:paraId="6243F3E2" w14:textId="77777777" w:rsidR="00C858AE" w:rsidRPr="00FD38FC" w:rsidRDefault="00C858AE" w:rsidP="00C858AE"/>
    <w:p w14:paraId="281B1A5B" w14:textId="77777777" w:rsidR="00E979A9" w:rsidRPr="00FD38FC" w:rsidRDefault="00E979A9" w:rsidP="00E979A9"/>
    <w:p w14:paraId="0EDF995F" w14:textId="57EF6383" w:rsidR="0045311E" w:rsidRPr="00FD38FC" w:rsidRDefault="009F491C" w:rsidP="009F491C">
      <w:pPr>
        <w:pStyle w:val="Heading3"/>
      </w:pPr>
      <w:r w:rsidRPr="00FD38FC">
        <w:t>L: Human Rights</w:t>
      </w:r>
      <w:r w:rsidR="00C858AE" w:rsidRPr="00FD38FC">
        <w:t xml:space="preserve"> 2NC</w:t>
      </w:r>
    </w:p>
    <w:p w14:paraId="4F362B90" w14:textId="77777777" w:rsidR="009F491C" w:rsidRPr="00FD38FC" w:rsidRDefault="009F491C" w:rsidP="009F491C"/>
    <w:p w14:paraId="24977206" w14:textId="77777777" w:rsidR="00213AFC" w:rsidRPr="00FD38FC" w:rsidRDefault="00213AFC" w:rsidP="00213AFC">
      <w:pPr>
        <w:pStyle w:val="Heading4"/>
      </w:pPr>
      <w:r w:rsidRPr="00FD38FC">
        <w:t>Japan already warned U.S to not take a confrontational stance on China human rights violations – plan makes Japan feel unimportant</w:t>
      </w:r>
    </w:p>
    <w:p w14:paraId="60FE0E25" w14:textId="77777777" w:rsidR="00213AFC" w:rsidRPr="00FD38FC" w:rsidRDefault="00213AFC" w:rsidP="00213AFC">
      <w:pPr>
        <w:rPr>
          <w:rStyle w:val="StyleStyleBold12pt"/>
        </w:rPr>
      </w:pPr>
      <w:r w:rsidRPr="00FD38FC">
        <w:rPr>
          <w:rStyle w:val="StyleStyleBold12pt"/>
        </w:rPr>
        <w:t>Curtis ‘11</w:t>
      </w:r>
    </w:p>
    <w:p w14:paraId="0D71839A" w14:textId="77777777" w:rsidR="00213AFC" w:rsidRPr="00FD38FC" w:rsidRDefault="00213AFC" w:rsidP="00213AFC">
      <w:r w:rsidRPr="00FD38FC">
        <w:t>Gerald L Curtis, Head of Weatherhead East Asia Institute at Columbia, October 20</w:t>
      </w:r>
      <w:r w:rsidRPr="00FD38FC">
        <w:rPr>
          <w:vertAlign w:val="superscript"/>
        </w:rPr>
        <w:t>th</w:t>
      </w:r>
      <w:r w:rsidRPr="00FD38FC">
        <w:t xml:space="preserve"> 2000, </w:t>
      </w:r>
      <w:hyperlink r:id="rId79" w:history="1">
        <w:r w:rsidRPr="00FD38FC">
          <w:rPr>
            <w:rStyle w:val="Hyperlink"/>
          </w:rPr>
          <w:t>http://www.jcie.org/researchpdfs/NewPerspectives/new_curtis.pdf</w:t>
        </w:r>
      </w:hyperlink>
      <w:r w:rsidRPr="00FD38FC">
        <w:t>, M. Lillich</w:t>
      </w:r>
    </w:p>
    <w:p w14:paraId="56D25C79" w14:textId="77777777" w:rsidR="00213AFC" w:rsidRPr="00FD38FC" w:rsidRDefault="00213AFC" w:rsidP="00213AFC">
      <w:pPr>
        <w:rPr>
          <w:sz w:val="14"/>
        </w:rPr>
      </w:pPr>
      <w:r w:rsidRPr="00FD38FC">
        <w:rPr>
          <w:rStyle w:val="StyleBoldUnderline"/>
        </w:rPr>
        <w:t xml:space="preserve">Bypassing Japan on the way to China </w:t>
      </w:r>
      <w:r w:rsidRPr="00FD38FC">
        <w:rPr>
          <w:sz w:val="14"/>
        </w:rPr>
        <w:t>was hardly</w:t>
      </w:r>
      <w:r w:rsidRPr="00FD38FC">
        <w:rPr>
          <w:rStyle w:val="StyleBoldUnderline"/>
        </w:rPr>
        <w:t xml:space="preserve"> </w:t>
      </w:r>
      <w:r w:rsidRPr="00FD38FC">
        <w:rPr>
          <w:sz w:val="14"/>
        </w:rPr>
        <w:t xml:space="preserve">a feature of U.S. </w:t>
      </w:r>
      <w:r w:rsidRPr="00FD38FC">
        <w:rPr>
          <w:rStyle w:val="StyleBoldUnderline"/>
        </w:rPr>
        <w:t xml:space="preserve">diplomacy </w:t>
      </w:r>
      <w:r w:rsidRPr="00FD38FC">
        <w:rPr>
          <w:sz w:val="14"/>
        </w:rPr>
        <w:t xml:space="preserve">new to the Clinton administration. But </w:t>
      </w:r>
      <w:r w:rsidRPr="00FD38FC">
        <w:rPr>
          <w:rStyle w:val="StyleBoldUnderline"/>
        </w:rPr>
        <w:t xml:space="preserve">its consequences for U.S.-Japan relations were considerably different from what they had been during earlier administrations. </w:t>
      </w:r>
      <w:r w:rsidRPr="00FD38FC">
        <w:rPr>
          <w:sz w:val="14"/>
        </w:rPr>
        <w:t>For one thing,</w:t>
      </w:r>
      <w:r w:rsidRPr="00FD38FC">
        <w:rPr>
          <w:rStyle w:val="StyleBoldUnderline"/>
        </w:rPr>
        <w:t xml:space="preserve"> it produced for the first time sharp divergence in U.S. and Japanese policies and strategiesc for dealing with China</w:t>
      </w:r>
      <w:r w:rsidRPr="00FD38FC">
        <w:rPr>
          <w:sz w:val="14"/>
        </w:rPr>
        <w:t>. In the 1970s, when Nixon opened relations with China and Carter normalized them, Japan made sure to stay in step with U.S. policy. Then for most of the 1980s China policy did not impinge directly on U.S.-Japan relations. The differences that did emerge in U.S. and Japanese responses to the Tiananmen Square Incident were more apparent than real, Kaifu’s show of independence from the United States in ending sanctions against Beijing actually having been carefully orchestrated with President Bush, as mentioned earlier. U.S.-Japan relations with respect to China during the Clinton years were another matter. When Clinton came to power, then–</w:t>
      </w:r>
      <w:r w:rsidRPr="00FD38FC">
        <w:rPr>
          <w:rStyle w:val="StyleBoldUnderline"/>
        </w:rPr>
        <w:t xml:space="preserve">Prime Minister </w:t>
      </w:r>
      <w:r w:rsidRPr="00FD38FC">
        <w:rPr>
          <w:sz w:val="14"/>
        </w:rPr>
        <w:t>Miyazawa Kiichi</w:t>
      </w:r>
      <w:r w:rsidRPr="00FD38FC">
        <w:rPr>
          <w:rStyle w:val="StyleBoldUnderline"/>
        </w:rPr>
        <w:t xml:space="preserve"> urged </w:t>
      </w:r>
      <w:r w:rsidRPr="00FD38FC">
        <w:rPr>
          <w:sz w:val="14"/>
        </w:rPr>
        <w:t xml:space="preserve">him </w:t>
      </w:r>
      <w:r w:rsidRPr="00FD38FC">
        <w:rPr>
          <w:rStyle w:val="StyleBoldUnderline"/>
        </w:rPr>
        <w:t>to avoid a confrontational stance with regard to human-rights issues in China</w:t>
      </w:r>
      <w:r w:rsidRPr="00FD38FC">
        <w:rPr>
          <w:sz w:val="14"/>
        </w:rPr>
        <w:t xml:space="preserve"> and to accord China unconditional MFN treatment</w:t>
      </w:r>
      <w:r w:rsidRPr="00FD38FC">
        <w:rPr>
          <w:rStyle w:val="StyleBoldUnderline"/>
        </w:rPr>
        <w:t xml:space="preserve">. Later the Japanese reacted with caution to the </w:t>
      </w:r>
      <w:r w:rsidRPr="00FD38FC">
        <w:rPr>
          <w:sz w:val="14"/>
        </w:rPr>
        <w:t xml:space="preserve">Clinton </w:t>
      </w:r>
      <w:r w:rsidRPr="00FD38FC">
        <w:rPr>
          <w:rStyle w:val="StyleBoldUnderline"/>
        </w:rPr>
        <w:t>administration’s embrace of a new policy of strategic partnership with China, concerned that Clinton seemed to be playing down the importance of the one truly meaningful strategic partnership that the United States had in East Asia, the one with Japan</w:t>
      </w:r>
    </w:p>
    <w:p w14:paraId="253CB278" w14:textId="77777777" w:rsidR="00213AFC" w:rsidRPr="00FD38FC" w:rsidRDefault="00213AFC" w:rsidP="009F491C">
      <w:pPr>
        <w:rPr>
          <w:rStyle w:val="StyleBoldUnderline"/>
        </w:rPr>
      </w:pPr>
    </w:p>
    <w:p w14:paraId="6C320163" w14:textId="77777777" w:rsidR="009F491C" w:rsidRPr="00FD38FC" w:rsidRDefault="009F491C" w:rsidP="009F491C"/>
    <w:p w14:paraId="1562E227" w14:textId="77777777" w:rsidR="009F491C" w:rsidRPr="00FD38FC" w:rsidRDefault="009F491C" w:rsidP="009F491C">
      <w:pPr>
        <w:pStyle w:val="Heading4"/>
      </w:pPr>
      <w:r w:rsidRPr="00FD38FC">
        <w:t>HR cooperation between the US and China worries Japan – makes them think the US will align with Sino interests on historical issues</w:t>
      </w:r>
    </w:p>
    <w:p w14:paraId="0D8AA4F9" w14:textId="77777777" w:rsidR="009F491C" w:rsidRPr="00FD38FC" w:rsidRDefault="009F491C" w:rsidP="009F491C">
      <w:pPr>
        <w:rPr>
          <w:rStyle w:val="StyleStyleBold12pt"/>
        </w:rPr>
      </w:pPr>
      <w:r w:rsidRPr="00FD38FC">
        <w:rPr>
          <w:rStyle w:val="StyleStyleBold12pt"/>
        </w:rPr>
        <w:t>Chulong ‘8</w:t>
      </w:r>
    </w:p>
    <w:p w14:paraId="1AE7AC26" w14:textId="77777777" w:rsidR="009F491C" w:rsidRPr="00FD38FC" w:rsidRDefault="009F491C" w:rsidP="009F491C">
      <w:r w:rsidRPr="00FD38FC">
        <w:t>Dr. CHU Shulong, Professor, School of Public Policy and Management, Tsinghua University and CNAPS China Fellow, January 2008, “A MECHANISM TO STABILIZE U.S.-CHINA-JAPAN</w:t>
      </w:r>
      <w:r w:rsidRPr="00FD38FC">
        <w:rPr>
          <w:sz w:val="12"/>
          <w:szCs w:val="12"/>
        </w:rPr>
        <w:t xml:space="preserve">¶ </w:t>
      </w:r>
      <w:r w:rsidRPr="00FD38FC">
        <w:t xml:space="preserve">TRILATERAL RELATIONS IN ASIA” </w:t>
      </w:r>
      <w:hyperlink r:id="rId80">
        <w:r w:rsidRPr="00FD38FC">
          <w:rPr>
            <w:rStyle w:val="Hyperlink"/>
          </w:rPr>
          <w:t>http://www.brookings.edu/~/media/research/files/papers/2008/1/east-asia-chu/01_east_asia_chu.pdf</w:t>
        </w:r>
      </w:hyperlink>
      <w:r w:rsidRPr="00FD38FC">
        <w:t>, rxb</w:t>
      </w:r>
    </w:p>
    <w:p w14:paraId="44C3E29C" w14:textId="77777777" w:rsidR="009F491C" w:rsidRPr="00FD38FC" w:rsidRDefault="009F491C" w:rsidP="009F491C"/>
    <w:p w14:paraId="29D95E8E" w14:textId="77777777" w:rsidR="009F491C" w:rsidRPr="00FD38FC" w:rsidRDefault="009F491C" w:rsidP="009F491C">
      <w:pPr>
        <w:rPr>
          <w:rStyle w:val="StyleBoldUnderline"/>
        </w:rPr>
      </w:pPr>
      <w:r w:rsidRPr="00FD38FC">
        <w:rPr>
          <w:sz w:val="16"/>
          <w:szCs w:val="16"/>
        </w:rPr>
        <w:t>The Japanese sometimes actively support such a trilateral approach, but have</w:t>
      </w:r>
      <w:r w:rsidRPr="00FD38FC">
        <w:rPr>
          <w:sz w:val="12"/>
          <w:szCs w:val="12"/>
        </w:rPr>
        <w:t>¶</w:t>
      </w:r>
      <w:r w:rsidRPr="00FD38FC">
        <w:rPr>
          <w:sz w:val="16"/>
          <w:szCs w:val="16"/>
        </w:rPr>
        <w:t xml:space="preserve"> remained quiet about the idea at other times. The current Japanese position is unclear,</w:t>
      </w:r>
      <w:r w:rsidRPr="00FD38FC">
        <w:rPr>
          <w:sz w:val="12"/>
          <w:szCs w:val="12"/>
        </w:rPr>
        <w:t>¶</w:t>
      </w:r>
      <w:r w:rsidRPr="00FD38FC">
        <w:rPr>
          <w:sz w:val="16"/>
          <w:szCs w:val="16"/>
        </w:rPr>
        <w:t xml:space="preserve"> even though some Japanese officials are quite supportive. The Japanese government</w:t>
      </w:r>
      <w:r w:rsidRPr="00FD38FC">
        <w:rPr>
          <w:sz w:val="12"/>
          <w:szCs w:val="12"/>
        </w:rPr>
        <w:t>¶</w:t>
      </w:r>
      <w:r w:rsidRPr="00FD38FC">
        <w:rPr>
          <w:sz w:val="16"/>
          <w:szCs w:val="16"/>
        </w:rPr>
        <w:t xml:space="preserve"> may be waiting for the United States to take a clear position on the issue before it</w:t>
      </w:r>
      <w:r w:rsidRPr="00FD38FC">
        <w:rPr>
          <w:sz w:val="12"/>
          <w:szCs w:val="12"/>
        </w:rPr>
        <w:t>¶</w:t>
      </w:r>
      <w:r w:rsidRPr="00FD38FC">
        <w:rPr>
          <w:sz w:val="16"/>
          <w:szCs w:val="16"/>
        </w:rPr>
        <w:t xml:space="preserve"> makes known its own position on the matter. Lately, </w:t>
      </w:r>
      <w:r w:rsidRPr="00FD38FC">
        <w:rPr>
          <w:rStyle w:val="StyleBoldUnderline"/>
        </w:rPr>
        <w:t>Japan has become more</w:t>
      </w:r>
      <w:r w:rsidRPr="00FD38FC">
        <w:rPr>
          <w:rStyle w:val="StyleBoldUnderline"/>
          <w:b w:val="0"/>
          <w:sz w:val="12"/>
          <w:szCs w:val="12"/>
          <w:u w:val="none"/>
        </w:rPr>
        <w:t>¶</w:t>
      </w:r>
      <w:r w:rsidRPr="00FD38FC">
        <w:rPr>
          <w:rStyle w:val="StyleBoldUnderline"/>
        </w:rPr>
        <w:t xml:space="preserve"> suspicious</w:t>
      </w:r>
      <w:r w:rsidRPr="00FD38FC">
        <w:rPr>
          <w:sz w:val="16"/>
          <w:szCs w:val="16"/>
        </w:rPr>
        <w:t xml:space="preserve"> about any trilateral mechanism among the U.S., Japan, and China, </w:t>
      </w:r>
      <w:r w:rsidRPr="00FD38FC">
        <w:rPr>
          <w:rStyle w:val="StyleBoldUnderline"/>
        </w:rPr>
        <w:t>because</w:t>
      </w:r>
      <w:r w:rsidRPr="00FD38FC">
        <w:rPr>
          <w:rStyle w:val="StyleBoldUnderline"/>
          <w:b w:val="0"/>
          <w:sz w:val="12"/>
          <w:szCs w:val="12"/>
          <w:u w:val="none"/>
        </w:rPr>
        <w:t>¶</w:t>
      </w:r>
      <w:r w:rsidRPr="00FD38FC">
        <w:rPr>
          <w:rStyle w:val="StyleBoldUnderline"/>
        </w:rPr>
        <w:t xml:space="preserve"> Japan is afraid of being more isolated in the</w:t>
      </w:r>
      <w:r w:rsidRPr="00FD38FC">
        <w:rPr>
          <w:sz w:val="16"/>
          <w:szCs w:val="16"/>
        </w:rPr>
        <w:t xml:space="preserve"> multilateral </w:t>
      </w:r>
      <w:r w:rsidRPr="00FD38FC">
        <w:rPr>
          <w:rStyle w:val="StyleBoldUnderline"/>
        </w:rPr>
        <w:t>process.</w:t>
      </w:r>
      <w:r w:rsidRPr="00FD38FC">
        <w:rPr>
          <w:sz w:val="16"/>
          <w:szCs w:val="16"/>
        </w:rPr>
        <w:t xml:space="preserve"> The recent </w:t>
      </w:r>
      <w:r w:rsidRPr="00FD38FC">
        <w:rPr>
          <w:rStyle w:val="Emphasis"/>
        </w:rPr>
        <w:t>passage</w:t>
      </w:r>
      <w:r w:rsidRPr="00FD38FC">
        <w:rPr>
          <w:rStyle w:val="Emphasis"/>
          <w:b w:val="0"/>
          <w:sz w:val="12"/>
          <w:szCs w:val="12"/>
          <w:u w:val="none"/>
        </w:rPr>
        <w:t>¶</w:t>
      </w:r>
      <w:r w:rsidRPr="00FD38FC">
        <w:rPr>
          <w:rStyle w:val="Emphasis"/>
        </w:rPr>
        <w:t xml:space="preserve"> by the U.S. Congress of a resolution on the “comfort women” issue leads Japan to</w:t>
      </w:r>
      <w:r w:rsidRPr="00FD38FC">
        <w:rPr>
          <w:rStyle w:val="Emphasis"/>
          <w:b w:val="0"/>
          <w:sz w:val="12"/>
          <w:szCs w:val="12"/>
          <w:u w:val="none"/>
        </w:rPr>
        <w:t>¶</w:t>
      </w:r>
      <w:r w:rsidRPr="00FD38FC">
        <w:rPr>
          <w:rStyle w:val="Emphasis"/>
        </w:rPr>
        <w:t xml:space="preserve"> fear that the U.S. may align itself more with China, not Japan, on historical and other</w:t>
      </w:r>
      <w:r w:rsidRPr="00FD38FC">
        <w:rPr>
          <w:rStyle w:val="Emphasis"/>
          <w:b w:val="0"/>
          <w:sz w:val="12"/>
          <w:szCs w:val="12"/>
          <w:u w:val="none"/>
        </w:rPr>
        <w:t>¶</w:t>
      </w:r>
      <w:r w:rsidRPr="00FD38FC">
        <w:rPr>
          <w:rStyle w:val="Emphasis"/>
        </w:rPr>
        <w:t xml:space="preserve"> issues. </w:t>
      </w:r>
      <w:r w:rsidRPr="00FD38FC">
        <w:rPr>
          <w:rStyle w:val="StyleBoldUnderline"/>
        </w:rPr>
        <w:t>And recent developments in the Six-Party Talks on the North Korean nuclear</w:t>
      </w:r>
      <w:r w:rsidRPr="00FD38FC">
        <w:rPr>
          <w:rStyle w:val="StyleBoldUnderline"/>
          <w:b w:val="0"/>
          <w:sz w:val="12"/>
          <w:szCs w:val="12"/>
          <w:u w:val="none"/>
        </w:rPr>
        <w:t>¶</w:t>
      </w:r>
      <w:r w:rsidRPr="00FD38FC">
        <w:rPr>
          <w:rStyle w:val="StyleBoldUnderline"/>
        </w:rPr>
        <w:t xml:space="preserve"> issue have given some Japanese the impression that Tokyo can be more marginalized</w:t>
      </w:r>
      <w:r w:rsidRPr="00FD38FC">
        <w:rPr>
          <w:rStyle w:val="StyleBoldUnderline"/>
          <w:b w:val="0"/>
          <w:sz w:val="12"/>
          <w:szCs w:val="12"/>
          <w:u w:val="none"/>
        </w:rPr>
        <w:t>¶</w:t>
      </w:r>
      <w:r w:rsidRPr="00FD38FC">
        <w:rPr>
          <w:rStyle w:val="StyleBoldUnderline"/>
        </w:rPr>
        <w:t xml:space="preserve"> in a multilateral process in East Asia.</w:t>
      </w:r>
    </w:p>
    <w:p w14:paraId="7671A1A6" w14:textId="77777777" w:rsidR="009F491C" w:rsidRPr="00FD38FC" w:rsidRDefault="009F491C" w:rsidP="009F491C"/>
    <w:p w14:paraId="02C71C5D" w14:textId="77777777" w:rsidR="00560A2E" w:rsidRPr="00FD38FC" w:rsidRDefault="00560A2E" w:rsidP="00560A2E">
      <w:pPr>
        <w:pStyle w:val="Heading4"/>
      </w:pPr>
      <w:r w:rsidRPr="00FD38FC">
        <w:t>US and Japan out of tune on human rights issues, hurts relations if the US pushes China on them</w:t>
      </w:r>
    </w:p>
    <w:p w14:paraId="2B97D4BB" w14:textId="77777777" w:rsidR="00560A2E" w:rsidRPr="00FD38FC" w:rsidRDefault="00560A2E" w:rsidP="00560A2E">
      <w:pPr>
        <w:rPr>
          <w:rStyle w:val="StyleStyleBold12pt"/>
        </w:rPr>
      </w:pPr>
      <w:r w:rsidRPr="00FD38FC">
        <w:rPr>
          <w:rStyle w:val="StyleStyleBold12pt"/>
        </w:rPr>
        <w:t>Brownstein ‘97</w:t>
      </w:r>
    </w:p>
    <w:p w14:paraId="7AC8E592" w14:textId="77777777" w:rsidR="00560A2E" w:rsidRPr="00FD38FC" w:rsidRDefault="00560A2E" w:rsidP="00560A2E">
      <w:r w:rsidRPr="00FD38FC">
        <w:t xml:space="preserve">Ronald Brownstein, Senior Political Analyst at CNN,  September 15th 1997, </w:t>
      </w:r>
      <w:hyperlink r:id="rId81" w:history="1">
        <w:r w:rsidRPr="00FD38FC">
          <w:t>http://articles.latimes.com/1997/sep/15/news/mn-32608/2</w:t>
        </w:r>
      </w:hyperlink>
      <w:r w:rsidRPr="00FD38FC">
        <w:t>, M.Lillich</w:t>
      </w:r>
    </w:p>
    <w:p w14:paraId="081C0881" w14:textId="77777777" w:rsidR="00560A2E" w:rsidRPr="00FD38FC" w:rsidRDefault="00560A2E" w:rsidP="00560A2E"/>
    <w:p w14:paraId="367EF715" w14:textId="77777777" w:rsidR="00560A2E" w:rsidRPr="00FD38FC" w:rsidRDefault="00560A2E" w:rsidP="00560A2E">
      <w:pPr>
        <w:rPr>
          <w:sz w:val="16"/>
        </w:rPr>
      </w:pPr>
      <w:r w:rsidRPr="00FD38FC">
        <w:rPr>
          <w:sz w:val="16"/>
        </w:rPr>
        <w:t xml:space="preserve">Hashimoto can probably beat back that demand. And despite the official ambiguity, </w:t>
      </w:r>
      <w:r w:rsidRPr="00FD38FC">
        <w:rPr>
          <w:rStyle w:val="StyleBoldUnderline"/>
        </w:rPr>
        <w:t>most Japanese</w:t>
      </w:r>
      <w:r w:rsidRPr="00FD38FC">
        <w:rPr>
          <w:sz w:val="16"/>
        </w:rPr>
        <w:t xml:space="preserve"> analysts privately believe Japan could not deny the United States help in a Taiwan crisis; indeed, Japan's traditional interpretation of the security treaty includes Taiwan in the region where it will work with the U.S. But many here </w:t>
      </w:r>
      <w:r w:rsidRPr="00FD38FC">
        <w:rPr>
          <w:rStyle w:val="StyleBoldUnderline"/>
        </w:rPr>
        <w:t xml:space="preserve">insist that </w:t>
      </w:r>
      <w:r w:rsidRPr="00FD38FC">
        <w:rPr>
          <w:sz w:val="16"/>
        </w:rPr>
        <w:t>the new arrangements also demand that</w:t>
      </w:r>
      <w:r w:rsidRPr="00FD38FC">
        <w:rPr>
          <w:rStyle w:val="StyleBoldUnderline"/>
        </w:rPr>
        <w:t xml:space="preserve"> the United States take more account of Japanese views when setting its policies for Asia: "More burden sharing</w:t>
      </w:r>
      <w:r w:rsidRPr="00FD38FC">
        <w:rPr>
          <w:sz w:val="16"/>
        </w:rPr>
        <w:t xml:space="preserve">," says Takemi, </w:t>
      </w:r>
      <w:r w:rsidRPr="00FD38FC">
        <w:rPr>
          <w:rStyle w:val="StyleBoldUnderline"/>
        </w:rPr>
        <w:t>should also mean more "decision sharing." Japan and the U.S. aren't likely to see China from precisely the same angle any time soon.</w:t>
      </w:r>
      <w:r w:rsidRPr="00FD38FC">
        <w:rPr>
          <w:sz w:val="16"/>
        </w:rPr>
        <w:t xml:space="preserve"> </w:t>
      </w:r>
      <w:r w:rsidRPr="00FD38FC">
        <w:rPr>
          <w:rStyle w:val="StyleBoldUnderline"/>
        </w:rPr>
        <w:t>Even the most hard-headed Japanese analysts often consider Americans too quick to demonize China; many Americans consider Japan too reluctant to condemn even the most obviously unacceptable Chinese behavior</w:t>
      </w:r>
      <w:r w:rsidRPr="00FD38FC">
        <w:rPr>
          <w:sz w:val="16"/>
        </w:rPr>
        <w:t>. Each side could learn from those complaints. With such divergent instincts</w:t>
      </w:r>
      <w:r w:rsidRPr="00FD38FC">
        <w:rPr>
          <w:rStyle w:val="StyleBoldUnderline"/>
        </w:rPr>
        <w:t xml:space="preserve">, the United States and Japan </w:t>
      </w:r>
      <w:r w:rsidRPr="00FD38FC">
        <w:rPr>
          <w:sz w:val="16"/>
        </w:rPr>
        <w:t>will continue to</w:t>
      </w:r>
      <w:r w:rsidRPr="00FD38FC">
        <w:rPr>
          <w:rStyle w:val="StyleBoldUnderline"/>
        </w:rPr>
        <w:t xml:space="preserve"> differ over how hard and fast to push China on concerns from trade to human rights.</w:t>
      </w:r>
      <w:r w:rsidRPr="00FD38FC">
        <w:rPr>
          <w:sz w:val="16"/>
        </w:rPr>
        <w:t xml:space="preserve"> At regular intervals,</w:t>
      </w:r>
      <w:r w:rsidRPr="00FD38FC">
        <w:rPr>
          <w:rStyle w:val="StyleBoldUnderline"/>
        </w:rPr>
        <w:t xml:space="preserve"> Tokyo and Washington may consider the other out of tune.</w:t>
      </w:r>
      <w:r w:rsidRPr="00FD38FC">
        <w:rPr>
          <w:sz w:val="16"/>
        </w:rPr>
        <w:t xml:space="preserve"> But those inevitable frictions shouldn't obscure the gains that the U.S. and Japan have made in building a common front for coping with the most complex foreign policy problem each will face well into the next century. Ronald Brownstein's column appears in this space every Monday</w:t>
      </w:r>
    </w:p>
    <w:p w14:paraId="655C063F" w14:textId="16688EC2" w:rsidR="00C858AE" w:rsidRPr="00FD38FC" w:rsidRDefault="00C858AE" w:rsidP="00C858AE">
      <w:pPr>
        <w:pStyle w:val="Heading3"/>
      </w:pPr>
      <w:r w:rsidRPr="00FD38FC">
        <w:t>L: NFU 1NC</w:t>
      </w:r>
    </w:p>
    <w:p w14:paraId="490C544C" w14:textId="58A605D1" w:rsidR="0013709C" w:rsidRPr="00FD38FC" w:rsidRDefault="0013709C" w:rsidP="0013709C">
      <w:pPr>
        <w:pStyle w:val="Heading4"/>
      </w:pPr>
      <w:r w:rsidRPr="00FD38FC">
        <w:t>NFU leads to Japan nukes and kills broader cooperation – credibility of the US nuclear umbrella is key to US-Japan relations</w:t>
      </w:r>
    </w:p>
    <w:p w14:paraId="372E9EC4" w14:textId="77777777" w:rsidR="006D6771" w:rsidRPr="00FD38FC" w:rsidRDefault="006D6771" w:rsidP="006D6771">
      <w:pPr>
        <w:rPr>
          <w:rStyle w:val="StyleStyleBold12pt"/>
          <w:rFonts w:asciiTheme="majorHAnsi" w:hAnsiTheme="majorHAnsi"/>
        </w:rPr>
      </w:pPr>
      <w:r w:rsidRPr="00FD38FC">
        <w:rPr>
          <w:rStyle w:val="StyleStyleBold12pt"/>
          <w:rFonts w:asciiTheme="majorHAnsi" w:hAnsiTheme="majorHAnsi"/>
        </w:rPr>
        <w:t>Harrison ‘10</w:t>
      </w:r>
    </w:p>
    <w:p w14:paraId="128D9E4C" w14:textId="77777777" w:rsidR="006D6771" w:rsidRPr="00FD38FC" w:rsidRDefault="006D6771" w:rsidP="006D6771">
      <w:pPr>
        <w:rPr>
          <w:rFonts w:asciiTheme="majorHAnsi" w:hAnsiTheme="majorHAnsi"/>
        </w:rPr>
      </w:pPr>
      <w:r w:rsidRPr="00FD38FC">
        <w:rPr>
          <w:rFonts w:asciiTheme="majorHAnsi" w:hAnsiTheme="majorHAnsi"/>
        </w:rPr>
        <w:t xml:space="preserve">Selig S. Harrison, director of the Asia Program at the Center for International Policy, 4/6/10, “Should U.S. keep 'first use' option?” </w:t>
      </w:r>
      <w:hyperlink r:id="rId82">
        <w:r w:rsidRPr="00FD38FC">
          <w:rPr>
            <w:rStyle w:val="Hyperlink"/>
            <w:rFonts w:asciiTheme="majorHAnsi" w:hAnsiTheme="majorHAnsi"/>
          </w:rPr>
          <w:t>http://usatoday30.usatoday.com/news/opinion/forum/2010-03-30-column30_ST_N.htm</w:t>
        </w:r>
      </w:hyperlink>
      <w:r w:rsidRPr="00FD38FC">
        <w:rPr>
          <w:rFonts w:asciiTheme="majorHAnsi" w:hAnsiTheme="majorHAnsi"/>
        </w:rPr>
        <w:t>, rxb</w:t>
      </w:r>
    </w:p>
    <w:p w14:paraId="5DFE7BF6" w14:textId="77777777" w:rsidR="006D6771" w:rsidRPr="00FD38FC" w:rsidRDefault="006D6771" w:rsidP="006D6771">
      <w:pPr>
        <w:shd w:val="clear" w:color="auto" w:fill="FFFFFF"/>
        <w:ind w:left="720"/>
        <w:textAlignment w:val="center"/>
        <w:rPr>
          <w:rFonts w:asciiTheme="majorHAnsi" w:eastAsia="Times New Roman" w:hAnsiTheme="majorHAnsi" w:cs="Arial"/>
          <w:color w:val="000000"/>
          <w:sz w:val="18"/>
          <w:szCs w:val="18"/>
        </w:rPr>
      </w:pPr>
    </w:p>
    <w:p w14:paraId="06E6689C" w14:textId="77777777" w:rsidR="006D6771" w:rsidRPr="00FD38FC" w:rsidRDefault="006D6771" w:rsidP="006D6771">
      <w:pPr>
        <w:rPr>
          <w:rStyle w:val="StyleBoldUnderline"/>
          <w:rFonts w:asciiTheme="majorHAnsi" w:hAnsiTheme="majorHAnsi"/>
        </w:rPr>
      </w:pPr>
      <w:r w:rsidRPr="00FD38FC">
        <w:rPr>
          <w:rStyle w:val="Emphasis"/>
          <w:rFonts w:asciiTheme="majorHAnsi" w:hAnsiTheme="majorHAnsi"/>
        </w:rPr>
        <w:t>A key element of the Japanese-U.S.</w:t>
      </w:r>
      <w:r w:rsidRPr="00FD38FC">
        <w:rPr>
          <w:rFonts w:asciiTheme="majorHAnsi" w:hAnsiTheme="majorHAnsi"/>
          <w:sz w:val="16"/>
          <w:szCs w:val="16"/>
        </w:rPr>
        <w:t xml:space="preserve"> security </w:t>
      </w:r>
      <w:r w:rsidRPr="00FD38FC">
        <w:rPr>
          <w:rStyle w:val="Emphasis"/>
          <w:rFonts w:asciiTheme="majorHAnsi" w:hAnsiTheme="majorHAnsi"/>
        </w:rPr>
        <w:t>relationship has been the U.S. pledge to protect Japan against any attack.</w:t>
      </w:r>
      <w:r w:rsidRPr="00FD38FC">
        <w:rPr>
          <w:rFonts w:asciiTheme="majorHAnsi" w:hAnsiTheme="majorHAnsi"/>
          <w:sz w:val="16"/>
          <w:szCs w:val="16"/>
        </w:rPr>
        <w:t xml:space="preserve"> </w:t>
      </w:r>
      <w:r w:rsidRPr="00FD38FC">
        <w:rPr>
          <w:rStyle w:val="StyleBoldUnderline"/>
          <w:rFonts w:asciiTheme="majorHAnsi" w:hAnsiTheme="majorHAnsi"/>
        </w:rPr>
        <w:t>That pledge has been understood by the Japanese government as an offer of a “nuclear umbrella,” or extended nuclear deterrence, covering attacks on Japan with conventional, chemical, or biological weapons, as well as nuclear weapons.</w:t>
      </w:r>
    </w:p>
    <w:p w14:paraId="5047CCC9" w14:textId="77777777" w:rsidR="006D6771" w:rsidRPr="00FD38FC" w:rsidRDefault="006D6771" w:rsidP="006D6771">
      <w:pPr>
        <w:rPr>
          <w:rFonts w:asciiTheme="majorHAnsi" w:hAnsiTheme="majorHAnsi"/>
          <w:sz w:val="16"/>
          <w:szCs w:val="16"/>
        </w:rPr>
      </w:pPr>
      <w:r w:rsidRPr="00FD38FC">
        <w:rPr>
          <w:rFonts w:asciiTheme="majorHAnsi" w:hAnsiTheme="majorHAnsi"/>
          <w:sz w:val="16"/>
          <w:szCs w:val="16"/>
        </w:rPr>
        <w:t>The security experts’ letter called for a policy of limiting the role of nuclear weapons to deterrence of only nuclear attacks.[</w:t>
      </w:r>
      <w:hyperlink r:id="rId83">
        <w:r w:rsidRPr="00FD38FC">
          <w:rPr>
            <w:rFonts w:asciiTheme="majorHAnsi" w:hAnsiTheme="majorHAnsi"/>
            <w:sz w:val="16"/>
            <w:szCs w:val="16"/>
          </w:rPr>
          <w:t>2</w:t>
        </w:r>
      </w:hyperlink>
      <w:r w:rsidRPr="00FD38FC">
        <w:rPr>
          <w:rFonts w:asciiTheme="majorHAnsi" w:hAnsiTheme="majorHAnsi"/>
          <w:sz w:val="16"/>
          <w:szCs w:val="16"/>
        </w:rPr>
        <w:t>] The letter explained:</w:t>
      </w:r>
    </w:p>
    <w:p w14:paraId="6D8829FC" w14:textId="77777777" w:rsidR="006D6771" w:rsidRPr="00FD38FC" w:rsidRDefault="006D6771" w:rsidP="006D6771">
      <w:pPr>
        <w:rPr>
          <w:rFonts w:asciiTheme="majorHAnsi" w:hAnsiTheme="majorHAnsi"/>
          <w:sz w:val="16"/>
          <w:szCs w:val="16"/>
        </w:rPr>
      </w:pPr>
      <w:r w:rsidRPr="00FD38FC">
        <w:rPr>
          <w:rFonts w:asciiTheme="majorHAnsi" w:hAnsiTheme="majorHAnsi"/>
          <w:sz w:val="16"/>
          <w:szCs w:val="16"/>
        </w:rPr>
        <w:t>This policy would be consistent with President Obama’s [April 5] statement in Prague that he will reduce the role of nuclear weapons in U.S. national security strategy, and urge other countries to do the same.</w:t>
      </w:r>
    </w:p>
    <w:p w14:paraId="1BBFA920" w14:textId="77777777" w:rsidR="006D6771" w:rsidRPr="00FD38FC" w:rsidRDefault="006D6771" w:rsidP="006D6771">
      <w:pPr>
        <w:rPr>
          <w:rFonts w:asciiTheme="majorHAnsi" w:hAnsiTheme="majorHAnsi"/>
          <w:sz w:val="16"/>
          <w:szCs w:val="16"/>
        </w:rPr>
      </w:pPr>
      <w:r w:rsidRPr="00FD38FC">
        <w:rPr>
          <w:rFonts w:asciiTheme="majorHAnsi" w:hAnsiTheme="majorHAnsi"/>
          <w:sz w:val="16"/>
          <w:szCs w:val="16"/>
        </w:rPr>
        <w:t>Such a change in U.S. policy will also strengthen the Nuclear Non-Proliferation Treaty—a goal of both nations—by reinforcing the negative security assurances the nuclear weapons states have made not to use nuclear weapons against states without nuclear weapons. It will also reduce the incentive for more countries to acquire nuclear weapons.[</w:t>
      </w:r>
      <w:hyperlink r:id="rId84">
        <w:r w:rsidRPr="00FD38FC">
          <w:rPr>
            <w:rFonts w:asciiTheme="majorHAnsi" w:hAnsiTheme="majorHAnsi"/>
            <w:sz w:val="16"/>
            <w:szCs w:val="16"/>
          </w:rPr>
          <w:t>3</w:t>
        </w:r>
      </w:hyperlink>
      <w:r w:rsidRPr="00FD38FC">
        <w:rPr>
          <w:rFonts w:asciiTheme="majorHAnsi" w:hAnsiTheme="majorHAnsi"/>
          <w:sz w:val="16"/>
          <w:szCs w:val="16"/>
        </w:rPr>
        <w:t>]</w:t>
      </w:r>
    </w:p>
    <w:p w14:paraId="22C7FEC7" w14:textId="77777777" w:rsidR="006D6771" w:rsidRPr="00FD38FC" w:rsidRDefault="006D6771" w:rsidP="006D6771">
      <w:pPr>
        <w:rPr>
          <w:rFonts w:asciiTheme="majorHAnsi" w:hAnsiTheme="majorHAnsi"/>
          <w:sz w:val="16"/>
        </w:rPr>
      </w:pPr>
      <w:r w:rsidRPr="00FD38FC">
        <w:rPr>
          <w:rFonts w:asciiTheme="majorHAnsi" w:hAnsiTheme="majorHAnsi"/>
          <w:sz w:val="16"/>
          <w:szCs w:val="16"/>
        </w:rPr>
        <w:t xml:space="preserve">The current Japanese-U.S. arrangement has come to function as a barrier to global nuclear nonproliferation and disarmament. Because of a fear in the United States and elsewhere of the perceived prospect that </w:t>
      </w:r>
      <w:r w:rsidRPr="00FD38FC">
        <w:rPr>
          <w:rStyle w:val="StyleBoldUnderline"/>
          <w:rFonts w:asciiTheme="majorHAnsi" w:hAnsiTheme="majorHAnsi"/>
        </w:rPr>
        <w:t>Japan might acquire its own nuclear arsenal if it came to regard the nuclear umbrella as unreliable</w:t>
      </w:r>
      <w:r w:rsidRPr="00FD38FC">
        <w:rPr>
          <w:rFonts w:asciiTheme="majorHAnsi" w:hAnsiTheme="majorHAnsi"/>
          <w:sz w:val="16"/>
          <w:szCs w:val="16"/>
        </w:rPr>
        <w:t xml:space="preserve">, </w:t>
      </w:r>
      <w:r w:rsidRPr="00FD38FC">
        <w:rPr>
          <w:rStyle w:val="StyleBoldUnderline"/>
          <w:rFonts w:asciiTheme="majorHAnsi" w:hAnsiTheme="majorHAnsi"/>
        </w:rPr>
        <w:t>the arrangement</w:t>
      </w:r>
      <w:r w:rsidRPr="00FD38FC">
        <w:rPr>
          <w:rFonts w:asciiTheme="majorHAnsi" w:hAnsiTheme="majorHAnsi"/>
          <w:sz w:val="16"/>
          <w:szCs w:val="16"/>
        </w:rPr>
        <w:t xml:space="preserve"> in effect gives Japan significant leverage. It </w:t>
      </w:r>
      <w:r w:rsidRPr="00FD38FC">
        <w:rPr>
          <w:rStyle w:val="StyleBoldUnderline"/>
          <w:rFonts w:asciiTheme="majorHAnsi" w:hAnsiTheme="majorHAnsi"/>
        </w:rPr>
        <w:t>allows </w:t>
      </w:r>
      <w:r w:rsidRPr="00FD38FC">
        <w:rPr>
          <w:rStyle w:val="Emphasis"/>
        </w:rPr>
        <w:t>Japan to put pressure on the United States to avoid taking any significant steps to reduce the salience of nuclear weapons</w:t>
      </w:r>
      <w:r w:rsidRPr="00FD38FC">
        <w:rPr>
          <w:rStyle w:val="StyleBoldUnderline"/>
          <w:rFonts w:asciiTheme="majorHAnsi" w:hAnsiTheme="majorHAnsi"/>
        </w:rPr>
        <w:t xml:space="preserve"> in its security and military doctrines</w:t>
      </w:r>
      <w:r w:rsidRPr="00FD38FC">
        <w:rPr>
          <w:rFonts w:asciiTheme="majorHAnsi" w:hAnsiTheme="majorHAnsi"/>
          <w:sz w:val="16"/>
          <w:szCs w:val="16"/>
        </w:rPr>
        <w:t xml:space="preserve"> and thus impedes progress on freeing the world of nuclear weapons. Those in the United States who oppose narrowing the role of nuclear weapons could also use Japan’s position as an excuse for not changing the current U.S.policy.</w:t>
      </w:r>
    </w:p>
    <w:p w14:paraId="6D85DD13" w14:textId="77777777" w:rsidR="006D6771" w:rsidRPr="00FD38FC" w:rsidRDefault="006D6771" w:rsidP="006D6771">
      <w:pPr>
        <w:rPr>
          <w:rStyle w:val="StyleBoldUnderline"/>
          <w:rFonts w:asciiTheme="majorHAnsi" w:hAnsiTheme="majorHAnsi"/>
          <w:b w:val="0"/>
          <w:sz w:val="16"/>
          <w:szCs w:val="16"/>
          <w:u w:val="none"/>
        </w:rPr>
      </w:pPr>
      <w:r w:rsidRPr="00FD38FC">
        <w:rPr>
          <w:rFonts w:asciiTheme="majorHAnsi" w:hAnsiTheme="majorHAnsi"/>
          <w:sz w:val="16"/>
          <w:szCs w:val="16"/>
        </w:rPr>
        <w:t>Former Secretary of Defense William Perry, one of the four authors of Wall Street Journal op-eds calling for a world free of nuclear weapons, said in a recent meeting in Tokyo that he has also been calling on Obama to adopt a policy declaring that the “sole purpose” of U.S. nuclear weapons is to deter the use of such weapons by others.[</w:t>
      </w:r>
      <w:hyperlink r:id="rId85">
        <w:r w:rsidRPr="00FD38FC">
          <w:rPr>
            <w:rFonts w:asciiTheme="majorHAnsi" w:hAnsiTheme="majorHAnsi"/>
            <w:sz w:val="16"/>
            <w:szCs w:val="16"/>
          </w:rPr>
          <w:t>4</w:t>
        </w:r>
      </w:hyperlink>
      <w:r w:rsidRPr="00FD38FC">
        <w:rPr>
          <w:rFonts w:asciiTheme="majorHAnsi" w:hAnsiTheme="majorHAnsi"/>
          <w:sz w:val="16"/>
          <w:szCs w:val="16"/>
        </w:rPr>
        <w:t xml:space="preserve">] He said this “sole purpose” declaration would amount to </w:t>
      </w:r>
      <w:r w:rsidRPr="00FD38FC">
        <w:rPr>
          <w:rStyle w:val="Emphasis"/>
        </w:rPr>
        <w:t>a no-first-use declaration</w:t>
      </w:r>
      <w:r w:rsidRPr="00FD38FC">
        <w:rPr>
          <w:rFonts w:asciiTheme="majorHAnsi" w:hAnsiTheme="majorHAnsi"/>
          <w:sz w:val="16"/>
          <w:szCs w:val="16"/>
        </w:rPr>
        <w:t xml:space="preserve"> but that the latter </w:t>
      </w:r>
      <w:r w:rsidRPr="00FD38FC">
        <w:rPr>
          <w:rStyle w:val="Emphasis"/>
        </w:rPr>
        <w:t>is not acceptable</w:t>
      </w:r>
      <w:r w:rsidRPr="00FD38FC">
        <w:rPr>
          <w:rFonts w:asciiTheme="majorHAnsi" w:hAnsiTheme="majorHAnsi"/>
          <w:sz w:val="16"/>
          <w:szCs w:val="16"/>
        </w:rPr>
        <w:t xml:space="preserve"> in the United States because the concept is tarnished by its abuse during the Cold War, when the Soviet Union advocated no-first-use while, as was later discovered, it was preparing for first use.[</w:t>
      </w:r>
      <w:hyperlink r:id="rId86">
        <w:r w:rsidRPr="00FD38FC">
          <w:rPr>
            <w:rFonts w:asciiTheme="majorHAnsi" w:hAnsiTheme="majorHAnsi"/>
            <w:sz w:val="16"/>
            <w:szCs w:val="16"/>
          </w:rPr>
          <w:t>5</w:t>
        </w:r>
      </w:hyperlink>
      <w:r w:rsidRPr="00FD38FC">
        <w:rPr>
          <w:rFonts w:asciiTheme="majorHAnsi" w:hAnsiTheme="majorHAnsi"/>
          <w:sz w:val="16"/>
          <w:szCs w:val="16"/>
        </w:rPr>
        <w:t>] Thus, in discussions today, the sole purpose, or “only purpose,” declaration is usually interpreted as a euphemistic substitute for a no-first-use declaration.[</w:t>
      </w:r>
      <w:hyperlink r:id="rId87">
        <w:r w:rsidRPr="00FD38FC">
          <w:rPr>
            <w:rFonts w:asciiTheme="majorHAnsi" w:hAnsiTheme="majorHAnsi"/>
            <w:sz w:val="16"/>
            <w:szCs w:val="16"/>
          </w:rPr>
          <w:t>6</w:t>
        </w:r>
      </w:hyperlink>
      <w:r w:rsidRPr="00FD38FC">
        <w:rPr>
          <w:rFonts w:asciiTheme="majorHAnsi" w:hAnsiTheme="majorHAnsi"/>
          <w:sz w:val="16"/>
          <w:szCs w:val="16"/>
        </w:rPr>
        <w:t>]</w:t>
      </w:r>
    </w:p>
    <w:p w14:paraId="51383746" w14:textId="77777777" w:rsidR="006D6771" w:rsidRPr="00FD38FC" w:rsidRDefault="006D6771" w:rsidP="006D6771"/>
    <w:p w14:paraId="6F62053A" w14:textId="77777777" w:rsidR="004A3E12" w:rsidRPr="00FD38FC" w:rsidRDefault="004A3E12" w:rsidP="004A3E12"/>
    <w:p w14:paraId="1E6F81C0" w14:textId="77777777" w:rsidR="004A3E12" w:rsidRPr="00FD38FC" w:rsidRDefault="004A3E12" w:rsidP="004A3E12"/>
    <w:p w14:paraId="6E5F9ECD" w14:textId="77777777" w:rsidR="00C858AE" w:rsidRPr="00FD38FC" w:rsidRDefault="00C858AE" w:rsidP="00560A2E">
      <w:pPr>
        <w:rPr>
          <w:sz w:val="16"/>
        </w:rPr>
      </w:pPr>
    </w:p>
    <w:p w14:paraId="7614BB5B" w14:textId="44396338" w:rsidR="00501D3A" w:rsidRPr="00FD38FC" w:rsidRDefault="00501D3A" w:rsidP="00501D3A">
      <w:pPr>
        <w:pStyle w:val="Heading3"/>
      </w:pPr>
      <w:r w:rsidRPr="00FD38FC">
        <w:t>L: NFU</w:t>
      </w:r>
      <w:r w:rsidR="00C858AE" w:rsidRPr="00FD38FC">
        <w:t xml:space="preserve"> 2NC</w:t>
      </w:r>
    </w:p>
    <w:p w14:paraId="643218C3" w14:textId="77777777" w:rsidR="000B140C" w:rsidRPr="00FD38FC" w:rsidRDefault="000B140C" w:rsidP="000B140C">
      <w:pPr>
        <w:pStyle w:val="Heading4"/>
      </w:pPr>
      <w:r w:rsidRPr="00FD38FC">
        <w:t xml:space="preserve">An American NFU declaration kills US-Japan relations – seen as destroying the credibility of the US nuclear deterrent that Japan relies on. </w:t>
      </w:r>
    </w:p>
    <w:p w14:paraId="70ECEFD7" w14:textId="77777777" w:rsidR="000B140C" w:rsidRPr="00FD38FC" w:rsidRDefault="000B140C" w:rsidP="000B140C">
      <w:pPr>
        <w:rPr>
          <w:rStyle w:val="StyleStyleBold12pt"/>
          <w:rFonts w:asciiTheme="majorHAnsi" w:hAnsiTheme="majorHAnsi"/>
        </w:rPr>
      </w:pPr>
      <w:r w:rsidRPr="00FD38FC">
        <w:rPr>
          <w:rStyle w:val="StyleStyleBold12pt"/>
          <w:rFonts w:asciiTheme="majorHAnsi" w:hAnsiTheme="majorHAnsi"/>
        </w:rPr>
        <w:t xml:space="preserve">Zhao ’16 </w:t>
      </w:r>
      <w:r w:rsidRPr="00FD38FC">
        <w:rPr>
          <w:rFonts w:asciiTheme="majorHAnsi" w:hAnsiTheme="majorHAnsi"/>
        </w:rPr>
        <w:br/>
      </w:r>
      <w:r w:rsidRPr="00FD38FC">
        <w:rPr>
          <w:rStyle w:val="StyleStyleBold12pt"/>
          <w:rFonts w:asciiTheme="majorHAnsi" w:hAnsiTheme="majorHAnsi"/>
          <w:b w:val="0"/>
        </w:rPr>
        <w:t xml:space="preserve">Thong Zhou, </w:t>
      </w:r>
      <w:r w:rsidRPr="00FD38FC">
        <w:rPr>
          <w:rFonts w:asciiTheme="majorHAnsi" w:eastAsiaTheme="majorEastAsia" w:hAnsiTheme="majorHAnsi" w:cstheme="majorBidi"/>
        </w:rPr>
        <w:t xml:space="preserve">Carnegie-Tsinghua Center for Global Policy, </w:t>
      </w:r>
      <w:r w:rsidRPr="00FD38FC">
        <w:rPr>
          <w:rFonts w:asciiTheme="majorHAnsi" w:hAnsiTheme="majorHAnsi"/>
        </w:rPr>
        <w:t>PhD, Science, Technology, and International Affairs, Georgia Institute of Technology</w:t>
      </w:r>
      <w:r w:rsidRPr="00FD38FC">
        <w:rPr>
          <w:rFonts w:asciiTheme="majorHAnsi" w:eastAsiaTheme="majorEastAsia" w:hAnsiTheme="majorHAnsi" w:cstheme="majorBidi"/>
        </w:rPr>
        <w:t xml:space="preserve">, April 2016, Strategic Stability of China-ROK-Japan Triangle, </w:t>
      </w:r>
      <w:hyperlink r:id="rId88">
        <w:r w:rsidRPr="00FD38FC">
          <w:rPr>
            <w:rStyle w:val="Hyperlink"/>
            <w:rFonts w:asciiTheme="majorHAnsi" w:eastAsiaTheme="majorEastAsia" w:hAnsiTheme="majorHAnsi" w:cstheme="majorBidi"/>
          </w:rPr>
          <w:t>https://pacs.einaudi.cornell.edu/sites/pacs/files/Zhao%20Monterey%20paper%20final%204.20.16.pdf</w:t>
        </w:r>
      </w:hyperlink>
      <w:r w:rsidRPr="00FD38FC">
        <w:rPr>
          <w:rFonts w:asciiTheme="majorHAnsi" w:eastAsiaTheme="majorEastAsia" w:hAnsiTheme="majorHAnsi" w:cstheme="majorBidi"/>
        </w:rPr>
        <w:t>, Isaac-A</w:t>
      </w:r>
    </w:p>
    <w:p w14:paraId="4CBA06BD" w14:textId="77777777" w:rsidR="000B140C" w:rsidRPr="00FD38FC" w:rsidRDefault="000B140C" w:rsidP="000B140C">
      <w:pPr>
        <w:rPr>
          <w:rFonts w:asciiTheme="majorHAnsi" w:hAnsiTheme="majorHAnsi"/>
          <w:sz w:val="16"/>
        </w:rPr>
      </w:pPr>
      <w:r w:rsidRPr="00FD38FC">
        <w:rPr>
          <w:rFonts w:asciiTheme="majorHAnsi" w:eastAsiaTheme="majorEastAsia" w:hAnsiTheme="majorHAnsi" w:cstheme="majorBidi"/>
          <w:sz w:val="16"/>
        </w:rPr>
        <w:t xml:space="preserve">From the Chinese perspective, </w:t>
      </w:r>
      <w:r w:rsidRPr="00FD38FC">
        <w:rPr>
          <w:rStyle w:val="StyleBoldUnderline"/>
        </w:rPr>
        <w:t>America’s Asian allies have an interest in undermining Sino-U.S. strategic stability. Japan</w:t>
      </w:r>
      <w:r w:rsidRPr="00FD38FC">
        <w:rPr>
          <w:rFonts w:asciiTheme="majorHAnsi" w:eastAsiaTheme="majorEastAsia" w:hAnsiTheme="majorHAnsi" w:cstheme="majorBidi"/>
          <w:sz w:val="16"/>
        </w:rPr>
        <w:t xml:space="preserve">, for instance, </w:t>
      </w:r>
      <w:r w:rsidRPr="00FD38FC">
        <w:rPr>
          <w:rStyle w:val="StyleBoldUnderline"/>
        </w:rPr>
        <w:t xml:space="preserve">is </w:t>
      </w:r>
      <w:r w:rsidRPr="00FD38FC">
        <w:rPr>
          <w:rStyle w:val="Emphasis"/>
        </w:rPr>
        <w:t>very concerned</w:t>
      </w:r>
      <w:r w:rsidRPr="00FD38FC">
        <w:rPr>
          <w:rStyle w:val="StyleBoldUnderline"/>
        </w:rPr>
        <w:t xml:space="preserve"> that a mutually assured destruction (MAD) relationship between Beijing and Washington will effectively reduce the danger of conventional conflicts escalating to the nuclear level</w:t>
      </w:r>
      <w:r w:rsidRPr="00FD38FC">
        <w:rPr>
          <w:rFonts w:asciiTheme="majorHAnsi" w:eastAsiaTheme="majorEastAsia" w:hAnsiTheme="majorHAnsi" w:cstheme="majorBidi"/>
          <w:sz w:val="16"/>
        </w:rPr>
        <w:t xml:space="preserve">. Thus </w:t>
      </w:r>
      <w:r w:rsidRPr="00FD38FC">
        <w:rPr>
          <w:rStyle w:val="StyleBoldUnderline"/>
        </w:rPr>
        <w:t>Japan worries that a stable Sino-U.S. nuclear relationship might increase Japan’s vulnerability to China’s nuclear coercion and might also embolden China’s conventional military aggression against Japan</w:t>
      </w:r>
      <w:r w:rsidRPr="00FD38FC">
        <w:rPr>
          <w:rFonts w:asciiTheme="majorHAnsi" w:eastAsiaTheme="majorEastAsia" w:hAnsiTheme="majorHAnsi" w:cstheme="majorBidi"/>
          <w:u w:val="single"/>
        </w:rPr>
        <w:t>.</w:t>
      </w:r>
      <w:r w:rsidRPr="00FD38FC">
        <w:rPr>
          <w:rFonts w:asciiTheme="majorHAnsi" w:eastAsiaTheme="majorEastAsia" w:hAnsiTheme="majorHAnsi" w:cstheme="majorBidi"/>
          <w:sz w:val="16"/>
        </w:rPr>
        <w:t>12 It is partially because of such Japanese concern that the Obama administration has so far decided not to openly acknowledge the existence of a mutual vulnerability relationship with China.</w:t>
      </w:r>
    </w:p>
    <w:p w14:paraId="17A14F6A" w14:textId="77777777" w:rsidR="000B140C" w:rsidRPr="00FD38FC" w:rsidRDefault="000B140C" w:rsidP="000B140C">
      <w:pPr>
        <w:rPr>
          <w:rStyle w:val="StyleBoldUnderline"/>
        </w:rPr>
      </w:pPr>
      <w:r w:rsidRPr="00FD38FC">
        <w:rPr>
          <w:rFonts w:asciiTheme="majorHAnsi" w:eastAsiaTheme="majorEastAsia" w:hAnsiTheme="majorHAnsi" w:cstheme="majorBidi"/>
          <w:sz w:val="16"/>
        </w:rPr>
        <w:t xml:space="preserve">Some </w:t>
      </w:r>
      <w:r w:rsidRPr="00FD38FC">
        <w:rPr>
          <w:sz w:val="16"/>
        </w:rPr>
        <w:t xml:space="preserve">American </w:t>
      </w:r>
      <w:r w:rsidRPr="00FD38FC">
        <w:rPr>
          <w:rStyle w:val="StyleBoldUnderline"/>
        </w:rPr>
        <w:t>scholars hold the view that the United States needs to maintain a superior nuclear capability over China in order to bolster its own deterrence posture and</w:t>
      </w:r>
      <w:r w:rsidRPr="00FD38FC">
        <w:rPr>
          <w:sz w:val="16"/>
        </w:rPr>
        <w:t xml:space="preserve"> to</w:t>
      </w:r>
      <w:r w:rsidRPr="00FD38FC">
        <w:rPr>
          <w:rStyle w:val="StyleBoldUnderline"/>
        </w:rPr>
        <w:t xml:space="preserve"> enhance the credibility of American extended nuclear deterrence for allies</w:t>
      </w:r>
      <w:r w:rsidRPr="00FD38FC">
        <w:rPr>
          <w:rFonts w:asciiTheme="majorHAnsi" w:eastAsiaTheme="majorEastAsia" w:hAnsiTheme="majorHAnsi" w:cstheme="majorBidi"/>
          <w:sz w:val="16"/>
        </w:rPr>
        <w:t xml:space="preserve">.13 At least in theory, there is no conflict between the United States maintaining a superior nuclear capability over China and China maintaining an assured second strike capability vis-à-vis the United States, as long as Washington does not seek nuclear primacy (first strike capability) against China and does not pursue unlimited nuclear superiority that comes close to nuclear primacy. In this sense, </w:t>
      </w:r>
      <w:r w:rsidRPr="00FD38FC">
        <w:rPr>
          <w:rStyle w:val="StyleBoldUnderline"/>
        </w:rPr>
        <w:t>more reassurance</w:t>
      </w:r>
      <w:r w:rsidRPr="00FD38FC">
        <w:rPr>
          <w:rFonts w:asciiTheme="majorHAnsi" w:eastAsiaTheme="majorEastAsia" w:hAnsiTheme="majorHAnsi" w:cstheme="majorBidi"/>
          <w:u w:val="single"/>
        </w:rPr>
        <w:t xml:space="preserve"> </w:t>
      </w:r>
      <w:r w:rsidRPr="00FD38FC">
        <w:rPr>
          <w:rFonts w:asciiTheme="majorHAnsi" w:eastAsiaTheme="majorEastAsia" w:hAnsiTheme="majorHAnsi" w:cstheme="majorBidi"/>
          <w:sz w:val="16"/>
        </w:rPr>
        <w:t xml:space="preserve">from </w:t>
      </w:r>
      <w:r w:rsidRPr="00FD38FC">
        <w:rPr>
          <w:rStyle w:val="StyleBoldUnderline"/>
        </w:rPr>
        <w:t>Beijing</w:t>
      </w:r>
      <w:r w:rsidRPr="00FD38FC">
        <w:rPr>
          <w:rFonts w:asciiTheme="majorHAnsi" w:eastAsiaTheme="majorEastAsia" w:hAnsiTheme="majorHAnsi" w:cstheme="majorBidi"/>
          <w:u w:val="single"/>
        </w:rPr>
        <w:t xml:space="preserve"> </w:t>
      </w:r>
      <w:r w:rsidRPr="00FD38FC">
        <w:rPr>
          <w:rFonts w:asciiTheme="majorHAnsi" w:eastAsiaTheme="majorEastAsia" w:hAnsiTheme="majorHAnsi" w:cstheme="majorBidi"/>
          <w:sz w:val="16"/>
        </w:rPr>
        <w:t>that it</w:t>
      </w:r>
      <w:r w:rsidRPr="00FD38FC">
        <w:rPr>
          <w:rFonts w:asciiTheme="majorHAnsi" w:eastAsiaTheme="majorEastAsia" w:hAnsiTheme="majorHAnsi" w:cstheme="majorBidi"/>
          <w:u w:val="single"/>
        </w:rPr>
        <w:t xml:space="preserve"> </w:t>
      </w:r>
      <w:r w:rsidRPr="00FD38FC">
        <w:rPr>
          <w:rStyle w:val="StyleBoldUnderline"/>
        </w:rPr>
        <w:t>does not object to U.S. nuclear superiority and does not seek nuclear parity with Washington may help to reduce Japanese concerns about a stable Sino-U.S. nuclear relationship.</w:t>
      </w:r>
    </w:p>
    <w:p w14:paraId="22704550" w14:textId="77777777" w:rsidR="000B140C" w:rsidRPr="00FD38FC" w:rsidRDefault="000B140C" w:rsidP="000B140C">
      <w:pPr>
        <w:rPr>
          <w:rStyle w:val="StyleBoldUnderline"/>
          <w:rFonts w:asciiTheme="majorHAnsi" w:hAnsiTheme="majorHAnsi"/>
        </w:rPr>
      </w:pPr>
    </w:p>
    <w:p w14:paraId="481FE38E" w14:textId="77777777" w:rsidR="000B140C" w:rsidRPr="00FD38FC" w:rsidRDefault="000B140C" w:rsidP="000B140C"/>
    <w:p w14:paraId="705767B2" w14:textId="77777777" w:rsidR="000B140C" w:rsidRPr="00FD38FC" w:rsidRDefault="000B140C" w:rsidP="000B140C"/>
    <w:p w14:paraId="79FFBA2C" w14:textId="77777777" w:rsidR="00CE7C23" w:rsidRPr="00FD38FC" w:rsidRDefault="00CE7C23" w:rsidP="00CE7C23"/>
    <w:p w14:paraId="36E2D97E" w14:textId="77777777" w:rsidR="00CE7C23" w:rsidRPr="00FD38FC" w:rsidRDefault="00CE7C23" w:rsidP="00CE7C23">
      <w:pPr>
        <w:pStyle w:val="Heading4"/>
      </w:pPr>
      <w:r w:rsidRPr="00FD38FC">
        <w:t>Japan does not support any U.S NFU</w:t>
      </w:r>
    </w:p>
    <w:p w14:paraId="37BE805B" w14:textId="77777777" w:rsidR="00CE7C23" w:rsidRPr="00FD38FC" w:rsidRDefault="00CE7C23" w:rsidP="00CE7C23">
      <w:pPr>
        <w:rPr>
          <w:rStyle w:val="StyleStyleBold12pt"/>
          <w:rFonts w:asciiTheme="majorHAnsi" w:hAnsiTheme="majorHAnsi"/>
        </w:rPr>
      </w:pPr>
      <w:r w:rsidRPr="00FD38FC">
        <w:rPr>
          <w:rStyle w:val="StyleStyleBold12pt"/>
          <w:rFonts w:asciiTheme="majorHAnsi" w:hAnsiTheme="majorHAnsi"/>
        </w:rPr>
        <w:t>Harisson ‘10</w:t>
      </w:r>
    </w:p>
    <w:p w14:paraId="224EE4C6" w14:textId="77777777" w:rsidR="00CE7C23" w:rsidRPr="00FD38FC" w:rsidRDefault="00CE7C23" w:rsidP="00CE7C23">
      <w:pPr>
        <w:rPr>
          <w:rStyle w:val="StyleBoldUnderline"/>
          <w:rFonts w:asciiTheme="majorHAnsi" w:hAnsiTheme="majorHAnsi"/>
          <w:b w:val="0"/>
        </w:rPr>
      </w:pPr>
      <w:r w:rsidRPr="00FD38FC">
        <w:rPr>
          <w:rFonts w:asciiTheme="majorHAnsi" w:hAnsiTheme="majorHAnsi"/>
        </w:rPr>
        <w:t>Selig. S Harisson, Director of Asia program at the national center for policy, March 10</w:t>
      </w:r>
      <w:r w:rsidRPr="00FD38FC">
        <w:rPr>
          <w:rFonts w:asciiTheme="majorHAnsi" w:hAnsiTheme="majorHAnsi"/>
          <w:vertAlign w:val="superscript"/>
        </w:rPr>
        <w:t>th</w:t>
      </w:r>
      <w:r w:rsidRPr="00FD38FC">
        <w:rPr>
          <w:rFonts w:asciiTheme="majorHAnsi" w:hAnsiTheme="majorHAnsi"/>
        </w:rPr>
        <w:t xml:space="preserve"> 2010, </w:t>
      </w:r>
      <w:hyperlink r:id="rId89">
        <w:r w:rsidRPr="00FD38FC">
          <w:rPr>
            <w:rStyle w:val="Hyperlink"/>
            <w:rFonts w:asciiTheme="majorHAnsi" w:hAnsiTheme="majorHAnsi"/>
          </w:rPr>
          <w:t>http://usatoday30.usatoday.com/news/opinion/forum/2010-03-30-column30_ST_N.htm</w:t>
        </w:r>
      </w:hyperlink>
      <w:r w:rsidRPr="00FD38FC">
        <w:rPr>
          <w:rFonts w:asciiTheme="majorHAnsi" w:hAnsiTheme="majorHAnsi"/>
        </w:rPr>
        <w:t>, M. Lillich</w:t>
      </w:r>
    </w:p>
    <w:p w14:paraId="47AB3EDF" w14:textId="77777777" w:rsidR="00CE7C23" w:rsidRPr="00FD38FC" w:rsidRDefault="00CE7C23" w:rsidP="00CE7C23">
      <w:pPr>
        <w:rPr>
          <w:rStyle w:val="StyleBoldUnderline"/>
          <w:rFonts w:asciiTheme="majorHAnsi" w:hAnsiTheme="majorHAnsi"/>
        </w:rPr>
      </w:pPr>
      <w:r w:rsidRPr="00FD38FC">
        <w:rPr>
          <w:rFonts w:asciiTheme="majorHAnsi" w:hAnsiTheme="majorHAnsi"/>
          <w:sz w:val="14"/>
        </w:rPr>
        <w:t xml:space="preserve">When should the U.S. use nuclear weapons? Most Americans would no doubt reply: when and if it is attacked with nuclear weapons. But </w:t>
      </w:r>
      <w:r w:rsidRPr="00FD38FC">
        <w:rPr>
          <w:rStyle w:val="StyleBoldUnderline"/>
        </w:rPr>
        <w:t xml:space="preserve">in the struggle over what nuclear policy should be </w:t>
      </w:r>
      <w:r w:rsidRPr="00FD38FC">
        <w:rPr>
          <w:sz w:val="14"/>
        </w:rPr>
        <w:t xml:space="preserve">for </w:t>
      </w:r>
      <w:r w:rsidRPr="00FD38FC">
        <w:rPr>
          <w:rStyle w:val="StyleBoldUnderline"/>
        </w:rPr>
        <w:t xml:space="preserve">the </w:t>
      </w:r>
      <w:r w:rsidRPr="00FD38FC">
        <w:rPr>
          <w:sz w:val="14"/>
        </w:rPr>
        <w:t>Obama administration</w:t>
      </w:r>
      <w:r w:rsidRPr="00FD38FC">
        <w:rPr>
          <w:rFonts w:asciiTheme="majorHAnsi" w:hAnsiTheme="majorHAnsi"/>
          <w:sz w:val="14"/>
        </w:rPr>
        <w:t xml:space="preserve">, Pentagon strategists, egged on by </w:t>
      </w:r>
      <w:r w:rsidRPr="00FD38FC">
        <w:rPr>
          <w:rStyle w:val="StyleBoldUnderline"/>
          <w:rFonts w:asciiTheme="majorHAnsi" w:hAnsiTheme="majorHAnsi"/>
        </w:rPr>
        <w:t xml:space="preserve">Japanese </w:t>
      </w:r>
      <w:r w:rsidRPr="00FD38FC">
        <w:rPr>
          <w:sz w:val="14"/>
        </w:rPr>
        <w:t xml:space="preserve">defense hawks, </w:t>
      </w:r>
      <w:r w:rsidRPr="00FD38FC">
        <w:rPr>
          <w:rStyle w:val="StyleBoldUnderline"/>
          <w:rFonts w:asciiTheme="majorHAnsi" w:hAnsiTheme="majorHAnsi"/>
        </w:rPr>
        <w:t>argue that the U.S. should also be free to launch a nuclear first strike against an enemy armed only with conventional weapons, as it did at Hiroshima and Nagasaki 65 years ago, or one seeking to develop nuclear weapons.</w:t>
      </w:r>
    </w:p>
    <w:p w14:paraId="0F97BAAB" w14:textId="77777777" w:rsidR="00CE7C23" w:rsidRPr="00FD38FC" w:rsidRDefault="00CE7C23" w:rsidP="00CE7C23">
      <w:pPr>
        <w:rPr>
          <w:rFonts w:asciiTheme="majorHAnsi" w:hAnsiTheme="majorHAnsi"/>
          <w:sz w:val="16"/>
          <w:szCs w:val="16"/>
        </w:rPr>
      </w:pPr>
    </w:p>
    <w:p w14:paraId="4AE0FACD" w14:textId="77777777" w:rsidR="00CE7C23" w:rsidRPr="00FD38FC" w:rsidRDefault="00CE7C23" w:rsidP="00CE7C23">
      <w:pPr>
        <w:rPr>
          <w:rStyle w:val="StyleBoldUnderline"/>
          <w:rFonts w:asciiTheme="majorHAnsi" w:hAnsiTheme="majorHAnsi"/>
        </w:rPr>
      </w:pPr>
    </w:p>
    <w:p w14:paraId="34026BA8" w14:textId="77777777" w:rsidR="00CE7C23" w:rsidRPr="00FD38FC" w:rsidRDefault="00CE7C23" w:rsidP="00CE7C23">
      <w:pPr>
        <w:keepNext/>
        <w:keepLines/>
        <w:spacing w:before="40"/>
        <w:outlineLvl w:val="3"/>
        <w:rPr>
          <w:rFonts w:asciiTheme="majorHAnsi" w:eastAsiaTheme="majorEastAsia" w:hAnsiTheme="majorHAnsi" w:cstheme="majorBidi"/>
          <w:b/>
          <w:bCs/>
          <w:sz w:val="26"/>
          <w:szCs w:val="26"/>
        </w:rPr>
      </w:pPr>
      <w:r w:rsidRPr="00FD38FC">
        <w:rPr>
          <w:rFonts w:asciiTheme="majorHAnsi" w:eastAsiaTheme="majorBidi" w:hAnsiTheme="majorHAnsi" w:cstheme="majorBidi"/>
          <w:b/>
          <w:bCs/>
          <w:sz w:val="26"/>
          <w:szCs w:val="26"/>
        </w:rPr>
        <w:t xml:space="preserve">Japan opposes US NFU because they think it hurts their security and even if the aff wins they don’t, the plan’s lack of consultation independently links too. </w:t>
      </w:r>
    </w:p>
    <w:p w14:paraId="5BE8D60F" w14:textId="77777777" w:rsidR="00CE7C23" w:rsidRPr="00FD38FC" w:rsidRDefault="00CE7C23" w:rsidP="00CE7C23">
      <w:pPr>
        <w:rPr>
          <w:rFonts w:asciiTheme="majorHAnsi" w:hAnsiTheme="majorHAnsi"/>
          <w:b/>
          <w:sz w:val="26"/>
        </w:rPr>
      </w:pPr>
      <w:r w:rsidRPr="00FD38FC">
        <w:rPr>
          <w:rFonts w:asciiTheme="majorHAnsi" w:hAnsiTheme="majorHAnsi"/>
          <w:b/>
          <w:bCs/>
          <w:sz w:val="26"/>
          <w:szCs w:val="26"/>
        </w:rPr>
        <w:t>Cossa and Glosserman ‘11</w:t>
      </w:r>
    </w:p>
    <w:p w14:paraId="0E68E8FA" w14:textId="77777777" w:rsidR="00CE7C23" w:rsidRPr="00FD38FC" w:rsidRDefault="00CE7C23" w:rsidP="00CE7C23">
      <w:pPr>
        <w:rPr>
          <w:rFonts w:asciiTheme="majorHAnsi" w:hAnsiTheme="majorHAnsi"/>
        </w:rPr>
      </w:pPr>
      <w:r w:rsidRPr="00FD38FC">
        <w:rPr>
          <w:rFonts w:asciiTheme="majorHAnsi" w:hAnsiTheme="majorHAnsi"/>
        </w:rPr>
        <w:t xml:space="preserve">Cossa is the primary U.S. representative and former international cochair of the ASEAN Regional Forum Experts and Eminent Persons Group, as well as a founding member and current cochair of the multinational Council for Security Cooperation in the Asia Pacific (CSCAP). Brad Glosserman is executive director of the Pacific Forum CSIS in Honolulu, an independent program of the Washington-based Center for Strategic and International Studies (CSIS), 2/19/11, EXTENDED DETERRENCE AND DISARMAMENT, </w:t>
      </w:r>
      <w:hyperlink r:id="rId90">
        <w:r w:rsidRPr="00FD38FC">
          <w:rPr>
            <w:rFonts w:asciiTheme="majorHAnsi" w:hAnsiTheme="majorHAnsi"/>
          </w:rPr>
          <w:t>http://www.tandfonline.com/doi/abs/10.1080/10736700.2011.549177</w:t>
        </w:r>
      </w:hyperlink>
      <w:r w:rsidRPr="00FD38FC">
        <w:rPr>
          <w:rFonts w:asciiTheme="majorHAnsi" w:hAnsiTheme="majorHAnsi"/>
        </w:rPr>
        <w:t>, Jake-B</w:t>
      </w:r>
    </w:p>
    <w:p w14:paraId="69BE6508" w14:textId="77777777" w:rsidR="00CE7C23" w:rsidRPr="00FD38FC" w:rsidRDefault="00CE7C23" w:rsidP="00CE7C23">
      <w:pPr>
        <w:rPr>
          <w:rFonts w:asciiTheme="majorHAnsi" w:eastAsia="Times New Roman" w:hAnsiTheme="majorHAnsi"/>
          <w:sz w:val="10"/>
        </w:rPr>
      </w:pPr>
      <w:r w:rsidRPr="00FD38FC">
        <w:rPr>
          <w:rFonts w:asciiTheme="majorHAnsi" w:hAnsiTheme="majorHAnsi"/>
          <w:sz w:val="10"/>
          <w:szCs w:val="14"/>
        </w:rPr>
        <w:t>Members of the Japanese government and the Japanese security elite welcomed the 2010 US Nuclear Posture Review (NPR) Report, praising its emphasis on the twin goals of pursuing disarmament and protecting international peace and stability. Unlike many non-nuclear weapon states, Japan does not condition its support for nonproliferation upon nuclear weapon states’ progress on denuclearization. Despite general enthusiasm for the review in Japan, concerns remain. The NPR emphasizes the threat posed by nuclear weapons in the hands of non-state actors; from Japan's vantage point, state actors—North Korea, China, and Russia—are just as worrisome</w:t>
      </w:r>
      <w:r w:rsidRPr="00FD38FC">
        <w:rPr>
          <w:rStyle w:val="StyleBoldUnderline"/>
          <w:rFonts w:asciiTheme="majorHAnsi" w:hAnsiTheme="majorHAnsi"/>
        </w:rPr>
        <w:t xml:space="preserve">. While disarmament advocates </w:t>
      </w:r>
      <w:r w:rsidRPr="00FD38FC">
        <w:rPr>
          <w:sz w:val="10"/>
        </w:rPr>
        <w:t xml:space="preserve">in Japan had </w:t>
      </w:r>
      <w:r w:rsidRPr="00FD38FC">
        <w:rPr>
          <w:rStyle w:val="StyleBoldUnderline"/>
          <w:rFonts w:asciiTheme="majorHAnsi" w:hAnsiTheme="majorHAnsi"/>
        </w:rPr>
        <w:t>hoped the NPR would endorse a no-first-use doctrine</w:t>
      </w:r>
      <w:r w:rsidRPr="00FD38FC">
        <w:rPr>
          <w:rFonts w:asciiTheme="majorHAnsi" w:hAnsiTheme="majorHAnsi"/>
          <w:sz w:val="10"/>
          <w:szCs w:val="14"/>
        </w:rPr>
        <w:t xml:space="preserve"> or “sole purpose” declaration, </w:t>
      </w:r>
      <w:r w:rsidRPr="00FD38FC">
        <w:rPr>
          <w:sz w:val="10"/>
        </w:rPr>
        <w:t xml:space="preserve">defense </w:t>
      </w:r>
      <w:r w:rsidRPr="00FD38FC">
        <w:rPr>
          <w:rFonts w:asciiTheme="majorHAnsi" w:hAnsiTheme="majorHAnsi"/>
          <w:b/>
          <w:bCs/>
          <w:u w:val="single"/>
        </w:rPr>
        <w:t xml:space="preserve">officials and strategists were relieved it did not go </w:t>
      </w:r>
      <w:r w:rsidRPr="00FD38FC">
        <w:rPr>
          <w:rFonts w:asciiTheme="majorHAnsi" w:hAnsiTheme="majorHAnsi"/>
          <w:sz w:val="10"/>
          <w:szCs w:val="14"/>
        </w:rPr>
        <w:t xml:space="preserve">that </w:t>
      </w:r>
      <w:r w:rsidRPr="00FD38FC">
        <w:rPr>
          <w:rFonts w:asciiTheme="majorHAnsi" w:hAnsiTheme="majorHAnsi"/>
          <w:b/>
          <w:bCs/>
          <w:u w:val="single"/>
        </w:rPr>
        <w:t>far, fearing that to do so would undermine US extended deterrence and leave Japan vulnerable to attack by North Korean biological or chemical weapons.</w:t>
      </w:r>
      <w:r w:rsidRPr="00FD38FC">
        <w:rPr>
          <w:rFonts w:asciiTheme="majorHAnsi" w:hAnsiTheme="majorHAnsi"/>
          <w:sz w:val="10"/>
          <w:szCs w:val="14"/>
        </w:rPr>
        <w:t xml:space="preserve"> </w:t>
      </w:r>
      <w:r w:rsidRPr="00FD38FC">
        <w:rPr>
          <w:rStyle w:val="Emphasis"/>
        </w:rPr>
        <w:t>US policy toward China shadows many Japanese concerns about security policy in general and nuclear policy in particular.</w:t>
      </w:r>
      <w:r w:rsidRPr="00FD38FC">
        <w:rPr>
          <w:rStyle w:val="StyleBoldUnderline"/>
          <w:rFonts w:asciiTheme="majorHAnsi" w:hAnsiTheme="majorHAnsi"/>
        </w:rPr>
        <w:t xml:space="preserve"> In the absence of </w:t>
      </w:r>
      <w:r w:rsidRPr="00FD38FC">
        <w:rPr>
          <w:rFonts w:asciiTheme="majorHAnsi" w:hAnsiTheme="majorHAnsi"/>
          <w:sz w:val="10"/>
          <w:szCs w:val="14"/>
        </w:rPr>
        <w:t>more</w:t>
      </w:r>
      <w:r w:rsidRPr="00FD38FC">
        <w:rPr>
          <w:rStyle w:val="StyleBoldUnderline"/>
          <w:rFonts w:asciiTheme="majorHAnsi" w:hAnsiTheme="majorHAnsi"/>
        </w:rPr>
        <w:t xml:space="preserve"> clarity on the Sino-US relationship, Japanese concerns can be expected to increase. </w:t>
      </w:r>
      <w:r w:rsidRPr="00FD38FC">
        <w:rPr>
          <w:sz w:val="10"/>
        </w:rPr>
        <w:t xml:space="preserve">Nonetheless, </w:t>
      </w:r>
      <w:r w:rsidRPr="00FD38FC">
        <w:rPr>
          <w:rStyle w:val="StyleBoldUnderline"/>
          <w:rFonts w:asciiTheme="majorHAnsi" w:hAnsiTheme="majorHAnsi"/>
        </w:rPr>
        <w:t>the Japanese government has responded positively to the release of the NPR, in large part due to unprecedented levels of coordination and consultation between Tokyo and Washington during the drafting process</w:t>
      </w:r>
      <w:r w:rsidRPr="00FD38FC">
        <w:rPr>
          <w:rStyle w:val="Emphasis"/>
          <w:rFonts w:asciiTheme="majorHAnsi" w:hAnsiTheme="majorHAnsi"/>
        </w:rPr>
        <w:t>. Tokyo now seeks continued close consultation on nuclear strategy and policy</w:t>
      </w:r>
      <w:r w:rsidRPr="00FD38FC">
        <w:rPr>
          <w:rFonts w:asciiTheme="majorHAnsi" w:hAnsiTheme="majorHAnsi"/>
          <w:sz w:val="10"/>
          <w:szCs w:val="14"/>
        </w:rPr>
        <w:t xml:space="preserve"> to develop a better understanding of the concept of extended deterrence and what Tokyo can do to support this shared goal.</w:t>
      </w:r>
      <w:r w:rsidRPr="00FD38FC">
        <w:rPr>
          <w:rFonts w:asciiTheme="majorHAnsi" w:eastAsia="Times New Roman" w:hAnsiTheme="majorHAnsi" w:cs="Times New Roman"/>
          <w:sz w:val="10"/>
          <w:szCs w:val="14"/>
        </w:rPr>
        <w:t xml:space="preserve"> </w:t>
      </w:r>
    </w:p>
    <w:p w14:paraId="62963101" w14:textId="77777777" w:rsidR="00CE7C23" w:rsidRPr="00FD38FC" w:rsidRDefault="00CE7C23" w:rsidP="00CE7C23"/>
    <w:p w14:paraId="65C303C6" w14:textId="77777777" w:rsidR="003E7E1D" w:rsidRPr="00FD38FC" w:rsidRDefault="003E7E1D" w:rsidP="003E7E1D"/>
    <w:p w14:paraId="0574BD37" w14:textId="77777777" w:rsidR="003E7E1D" w:rsidRPr="00FD38FC" w:rsidRDefault="003E7E1D" w:rsidP="003E7E1D"/>
    <w:p w14:paraId="14648779" w14:textId="77777777" w:rsidR="00501D3A" w:rsidRPr="00FD38FC" w:rsidRDefault="00501D3A" w:rsidP="00501D3A"/>
    <w:p w14:paraId="12FABBC1" w14:textId="77777777" w:rsidR="00501D3A" w:rsidRPr="00FD38FC" w:rsidRDefault="00501D3A" w:rsidP="00501D3A">
      <w:pPr>
        <w:keepNext/>
        <w:keepLines/>
        <w:spacing w:before="40"/>
        <w:outlineLvl w:val="3"/>
        <w:rPr>
          <w:rFonts w:asciiTheme="majorHAnsi" w:eastAsiaTheme="majorEastAsia" w:hAnsiTheme="majorHAnsi" w:cstheme="majorBidi"/>
          <w:b/>
          <w:bCs/>
          <w:sz w:val="26"/>
          <w:szCs w:val="26"/>
        </w:rPr>
      </w:pPr>
      <w:r w:rsidRPr="00FD38FC">
        <w:rPr>
          <w:rFonts w:asciiTheme="majorHAnsi" w:eastAsiaTheme="majorBidi" w:hAnsiTheme="majorHAnsi" w:cstheme="majorBidi"/>
          <w:b/>
          <w:bCs/>
          <w:sz w:val="26"/>
          <w:szCs w:val="26"/>
        </w:rPr>
        <w:t>Japan is scared by the possibility of US “no first use” because it would take away their protection, which hurts relations</w:t>
      </w:r>
    </w:p>
    <w:p w14:paraId="38019735" w14:textId="77777777" w:rsidR="00501D3A" w:rsidRPr="00FD38FC" w:rsidRDefault="00501D3A" w:rsidP="00501D3A">
      <w:pPr>
        <w:widowControl w:val="0"/>
        <w:autoSpaceDE w:val="0"/>
        <w:autoSpaceDN w:val="0"/>
        <w:adjustRightInd w:val="0"/>
        <w:rPr>
          <w:rFonts w:asciiTheme="majorHAnsi" w:hAnsiTheme="majorHAnsi"/>
        </w:rPr>
      </w:pPr>
      <w:r w:rsidRPr="00FD38FC">
        <w:rPr>
          <w:rFonts w:asciiTheme="majorHAnsi" w:hAnsiTheme="majorHAnsi"/>
          <w:b/>
          <w:bCs/>
          <w:sz w:val="26"/>
          <w:szCs w:val="26"/>
        </w:rPr>
        <w:t>BBC Monitoring, ’09</w:t>
      </w:r>
      <w:r w:rsidRPr="00FD38FC">
        <w:rPr>
          <w:rFonts w:asciiTheme="majorHAnsi" w:hAnsiTheme="majorHAnsi"/>
        </w:rPr>
        <w:t xml:space="preserve"> </w:t>
      </w:r>
    </w:p>
    <w:p w14:paraId="3012A806" w14:textId="77777777" w:rsidR="00501D3A" w:rsidRPr="00FD38FC" w:rsidRDefault="00501D3A" w:rsidP="00501D3A">
      <w:pPr>
        <w:widowControl w:val="0"/>
        <w:autoSpaceDE w:val="0"/>
        <w:autoSpaceDN w:val="0"/>
        <w:adjustRightInd w:val="0"/>
        <w:rPr>
          <w:rFonts w:asciiTheme="majorHAnsi" w:hAnsiTheme="majorHAnsi"/>
        </w:rPr>
      </w:pPr>
      <w:r w:rsidRPr="00FD38FC">
        <w:rPr>
          <w:rFonts w:asciiTheme="majorHAnsi" w:hAnsiTheme="majorHAnsi"/>
        </w:rPr>
        <w:t xml:space="preserve"> 9/14/09, “Japan reluctant to accept proposal for US to reduce role of nuclear weapons,” </w:t>
      </w:r>
      <w:hyperlink r:id="rId91">
        <w:r w:rsidRPr="00FD38FC">
          <w:rPr>
            <w:rFonts w:asciiTheme="majorHAnsi" w:hAnsiTheme="majorHAnsi"/>
          </w:rPr>
          <w:t>http://www.lexisnexis.com.www2.lib.ku.edu/lnacui2api/results/docview/docview.do?start=1&amp;sort=RELEVANCE&amp;format=GNBFULL&amp;risb=21_T24275109040</w:t>
        </w:r>
      </w:hyperlink>
      <w:r w:rsidRPr="00FD38FC">
        <w:rPr>
          <w:rFonts w:asciiTheme="majorHAnsi" w:hAnsiTheme="majorHAnsi"/>
        </w:rPr>
        <w:t>, Jake-B</w:t>
      </w:r>
    </w:p>
    <w:p w14:paraId="56C4BD14" w14:textId="77777777" w:rsidR="00501D3A" w:rsidRPr="00FD38FC" w:rsidRDefault="00501D3A" w:rsidP="00501D3A">
      <w:pPr>
        <w:rPr>
          <w:rStyle w:val="Emphasis"/>
        </w:rPr>
      </w:pPr>
      <w:r w:rsidRPr="00FD38FC">
        <w:rPr>
          <w:rFonts w:asciiTheme="majorHAnsi" w:hAnsiTheme="majorHAnsi"/>
          <w:b/>
          <w:bCs/>
          <w:u w:val="single"/>
        </w:rPr>
        <w:t xml:space="preserve">Japan has expressed its reluctance to accept a proposal that urges the United States to limit the role of nuclear weapons to deterring only nuclear attacks and that seeks a no first-strike commitment </w:t>
      </w:r>
      <w:r w:rsidRPr="00FD38FC">
        <w:rPr>
          <w:sz w:val="16"/>
        </w:rPr>
        <w:t>in a draft report compiled by an international panel on nuclear nonproliferation and disarmament,</w:t>
      </w:r>
      <w:r w:rsidRPr="00FD38FC">
        <w:rPr>
          <w:rFonts w:asciiTheme="majorHAnsi" w:hAnsiTheme="majorHAnsi"/>
          <w:sz w:val="16"/>
          <w:szCs w:val="16"/>
        </w:rPr>
        <w:t xml:space="preserve"> panel sources said Sunday.</w:t>
      </w:r>
      <w:r w:rsidRPr="00FD38FC">
        <w:rPr>
          <w:rFonts w:asciiTheme="majorHAnsi" w:hAnsiTheme="majorHAnsi"/>
          <w:b/>
          <w:bCs/>
          <w:u w:val="single"/>
        </w:rPr>
        <w:t xml:space="preserve"> Japan's representative to the International Commission on Nuclear Nonproliferation and Disarmament expressed reservations about the proposal due to </w:t>
      </w:r>
      <w:r w:rsidRPr="00FD38FC">
        <w:rPr>
          <w:rStyle w:val="Emphasis"/>
        </w:rPr>
        <w:t>concerns over a weakening of the US nuclear umbrella</w:t>
      </w:r>
      <w:r w:rsidRPr="00FD38FC">
        <w:rPr>
          <w:rFonts w:asciiTheme="majorHAnsi" w:hAnsiTheme="majorHAnsi"/>
          <w:sz w:val="16"/>
          <w:szCs w:val="16"/>
        </w:rPr>
        <w:t>, the sources said. The commission, established at the initiative of Australia and Japan, aims to reinvigorate international efforts on nuclear nonproliferation and disarmament. It is co-chaired by former Japanese and Australian foreign ministers - Yoriko Kawaguchi and Gareth Evans. The draft document envisages US President Barack Obama working out a new nuclear doctrine before the review conference of parties to the nuclear nonproliferation treaty which is scheduled to be held next May. It says that the "sole purpose of US nuclear weapons is to deter use of nuclear weapons against the United States and its allies." Japan has agreed to the principle of reducing the role of nuclear weapons but has expressed reservations not just about the specific proposal but also the suggested timetable and sequence or weapons reduction, the sources said</w:t>
      </w:r>
      <w:r w:rsidRPr="00FD38FC">
        <w:rPr>
          <w:rFonts w:asciiTheme="majorHAnsi" w:hAnsiTheme="majorHAnsi"/>
          <w:b/>
          <w:bCs/>
          <w:u w:val="single"/>
        </w:rPr>
        <w:t>. Japan is arguing for Washington to maintain its broad nuclear deterrence apparently due to concerns about possible biological and chemical attacks from North Korea, they added</w:t>
      </w:r>
      <w:r w:rsidRPr="00FD38FC">
        <w:rPr>
          <w:rFonts w:asciiTheme="majorHAnsi" w:hAnsiTheme="majorHAnsi"/>
          <w:sz w:val="16"/>
          <w:szCs w:val="16"/>
        </w:rPr>
        <w:t>. An adviser to the Japanese commission member said, "</w:t>
      </w:r>
      <w:r w:rsidRPr="00FD38FC">
        <w:rPr>
          <w:rStyle w:val="StyleBoldUnderline"/>
        </w:rPr>
        <w:t>From a Japanese defence perspective, there are two concerns under current security circumstances in East Asia for the time being</w:t>
      </w:r>
      <w:r w:rsidRPr="00FD38FC">
        <w:rPr>
          <w:rFonts w:asciiTheme="majorHAnsi" w:hAnsiTheme="majorHAnsi"/>
          <w:sz w:val="16"/>
          <w:szCs w:val="16"/>
        </w:rPr>
        <w:t>," according to a comment attached to the draft report. "</w:t>
      </w:r>
      <w:r w:rsidRPr="00FD38FC">
        <w:rPr>
          <w:rStyle w:val="StyleBoldUnderline"/>
        </w:rPr>
        <w:t>First, limiting the role of nuclear deterrence in preventing nuclear attack may give the wrong signal to</w:t>
      </w:r>
      <w:r w:rsidRPr="00FD38FC">
        <w:rPr>
          <w:rFonts w:asciiTheme="majorHAnsi" w:hAnsiTheme="majorHAnsi"/>
          <w:sz w:val="16"/>
          <w:szCs w:val="16"/>
        </w:rPr>
        <w:t xml:space="preserve"> North Korea or other 'rogue </w:t>
      </w:r>
      <w:r w:rsidRPr="00FD38FC">
        <w:rPr>
          <w:rStyle w:val="StyleBoldUnderline"/>
        </w:rPr>
        <w:t>states' which may have a different strategic (escalation) calculation. To</w:t>
      </w:r>
      <w:r w:rsidRPr="00FD38FC">
        <w:rPr>
          <w:rFonts w:asciiTheme="majorHAnsi" w:hAnsiTheme="majorHAnsi"/>
          <w:b/>
          <w:bCs/>
          <w:u w:val="single"/>
        </w:rPr>
        <w:t xml:space="preserve"> deter such threats, the credibility of nuclear deterrence would remain important.</w:t>
      </w:r>
      <w:r w:rsidRPr="00FD38FC">
        <w:rPr>
          <w:rFonts w:asciiTheme="majorHAnsi" w:hAnsiTheme="majorHAnsi"/>
          <w:sz w:val="16"/>
          <w:szCs w:val="16"/>
        </w:rPr>
        <w:t xml:space="preserve"> "</w:t>
      </w:r>
      <w:r w:rsidRPr="00FD38FC">
        <w:rPr>
          <w:rFonts w:asciiTheme="majorHAnsi" w:hAnsiTheme="majorHAnsi"/>
          <w:b/>
          <w:bCs/>
          <w:u w:val="single"/>
        </w:rPr>
        <w:t>Second, a no-first-use declaration by the United States without a reduction in threat would undermine the security of Japan, or at least it would raise the sense of uncertainty and anxiety over security. "In light of the reality that China has been rapidly catching up in air and sea power balance...</w:t>
      </w:r>
      <w:r w:rsidRPr="00FD38FC">
        <w:rPr>
          <w:sz w:val="16"/>
        </w:rPr>
        <w:t>in addition to the rapid modernization of its nuclear capability,</w:t>
      </w:r>
      <w:r w:rsidRPr="00FD38FC">
        <w:rPr>
          <w:rFonts w:asciiTheme="majorHAnsi" w:hAnsiTheme="majorHAnsi"/>
          <w:b/>
          <w:bCs/>
          <w:u w:val="single"/>
        </w:rPr>
        <w:t xml:space="preserve"> no-first-use should be come after or along with the commitment of a tangible nuclear threat reduction in the region</w:t>
      </w:r>
      <w:r w:rsidRPr="00FD38FC">
        <w:rPr>
          <w:rFonts w:asciiTheme="majorHAnsi" w:hAnsiTheme="majorHAnsi"/>
          <w:sz w:val="16"/>
          <w:szCs w:val="16"/>
        </w:rPr>
        <w:t>," the comment quoted the adviser as saying</w:t>
      </w:r>
      <w:r w:rsidRPr="00FD38FC">
        <w:rPr>
          <w:sz w:val="16"/>
        </w:rPr>
        <w:t>. The</w:t>
      </w:r>
      <w:r w:rsidRPr="00FD38FC">
        <w:rPr>
          <w:rFonts w:asciiTheme="majorHAnsi" w:hAnsiTheme="majorHAnsi"/>
          <w:b/>
          <w:bCs/>
          <w:u w:val="single"/>
        </w:rPr>
        <w:t xml:space="preserve"> Japanese </w:t>
      </w:r>
      <w:r w:rsidRPr="00FD38FC">
        <w:rPr>
          <w:sz w:val="16"/>
        </w:rPr>
        <w:t xml:space="preserve">representative's </w:t>
      </w:r>
      <w:r w:rsidRPr="00FD38FC">
        <w:rPr>
          <w:rFonts w:asciiTheme="majorHAnsi" w:hAnsiTheme="majorHAnsi"/>
          <w:b/>
          <w:bCs/>
          <w:u w:val="single"/>
        </w:rPr>
        <w:t xml:space="preserve">opposition </w:t>
      </w:r>
      <w:r w:rsidRPr="00FD38FC">
        <w:rPr>
          <w:sz w:val="16"/>
        </w:rPr>
        <w:t>apparently</w:t>
      </w:r>
      <w:r w:rsidRPr="00FD38FC">
        <w:rPr>
          <w:rFonts w:asciiTheme="majorHAnsi" w:hAnsiTheme="majorHAnsi"/>
          <w:b/>
          <w:bCs/>
          <w:u w:val="single"/>
        </w:rPr>
        <w:t xml:space="preserve"> reflects the will of </w:t>
      </w:r>
      <w:r w:rsidRPr="00FD38FC">
        <w:rPr>
          <w:rStyle w:val="Emphasis"/>
        </w:rPr>
        <w:t>successive Japanese governments</w:t>
      </w:r>
      <w:r w:rsidRPr="00FD38FC">
        <w:rPr>
          <w:rFonts w:asciiTheme="majorHAnsi" w:hAnsiTheme="majorHAnsi"/>
          <w:b/>
          <w:bCs/>
          <w:u w:val="single"/>
        </w:rPr>
        <w:t xml:space="preserve"> </w:t>
      </w:r>
      <w:r w:rsidRPr="00FD38FC">
        <w:rPr>
          <w:sz w:val="16"/>
        </w:rPr>
        <w:t xml:space="preserve">led by the Liberal Democratic Party that </w:t>
      </w:r>
      <w:r w:rsidRPr="00FD38FC">
        <w:rPr>
          <w:rStyle w:val="Emphasis"/>
        </w:rPr>
        <w:t xml:space="preserve">have put priority on the maintenance of the US nuclear umbrella. </w:t>
      </w:r>
    </w:p>
    <w:p w14:paraId="1AC87F49" w14:textId="77777777" w:rsidR="00A76B50" w:rsidRPr="00FD38FC" w:rsidRDefault="00A76B50" w:rsidP="00501D3A">
      <w:pPr>
        <w:rPr>
          <w:rFonts w:asciiTheme="majorHAnsi" w:hAnsiTheme="majorHAnsi"/>
          <w:sz w:val="16"/>
          <w:szCs w:val="16"/>
        </w:rPr>
      </w:pPr>
    </w:p>
    <w:p w14:paraId="501D6796" w14:textId="6246177A" w:rsidR="00A52446" w:rsidRPr="00FD38FC" w:rsidRDefault="00A52446" w:rsidP="00A52446">
      <w:pPr>
        <w:pStyle w:val="Heading4"/>
      </w:pPr>
      <w:r w:rsidRPr="00FD38FC">
        <w:t xml:space="preserve">Decrease in strength of U.S. nuclear arms </w:t>
      </w:r>
      <w:r w:rsidR="00A0253C" w:rsidRPr="00FD38FC">
        <w:t>kills relations</w:t>
      </w:r>
    </w:p>
    <w:p w14:paraId="131BCD45" w14:textId="77777777" w:rsidR="00A52446" w:rsidRPr="00FD38FC" w:rsidRDefault="00A52446" w:rsidP="00A52446">
      <w:pPr>
        <w:rPr>
          <w:rStyle w:val="StyleStyleBold12pt"/>
        </w:rPr>
      </w:pPr>
      <w:r w:rsidRPr="00FD38FC">
        <w:rPr>
          <w:rStyle w:val="StyleStyleBold12pt"/>
        </w:rPr>
        <w:t>Nye 09</w:t>
      </w:r>
    </w:p>
    <w:p w14:paraId="2C9E997F" w14:textId="77777777" w:rsidR="00A52446" w:rsidRPr="00FD38FC" w:rsidRDefault="00A52446" w:rsidP="00A52446">
      <w:r w:rsidRPr="00FD38FC">
        <w:rPr>
          <w:rFonts w:eastAsia="Calibri" w:cs="Calibri"/>
        </w:rPr>
        <w:t xml:space="preserve">Joseph S. Nye, Jr., </w:t>
      </w:r>
      <w:r w:rsidRPr="00FD38FC">
        <w:rPr>
          <w:rFonts w:ascii="Arial" w:eastAsia="Arial" w:hAnsi="Arial" w:cs="Arial"/>
          <w:color w:val="222222"/>
        </w:rPr>
        <w:t xml:space="preserve">political scientist, cofounder of the international relations theory of neoliberalism, </w:t>
      </w:r>
      <w:r w:rsidRPr="00FD38FC">
        <w:rPr>
          <w:rFonts w:eastAsia="Calibri" w:cs="Calibri"/>
        </w:rPr>
        <w:t xml:space="preserve">6/14/2009, “Will US-Japan Alliance Survive?”, </w:t>
      </w:r>
      <w:hyperlink r:id="rId92">
        <w:r w:rsidRPr="00FD38FC">
          <w:rPr>
            <w:rStyle w:val="Hyperlink"/>
            <w:rFonts w:eastAsia="Calibri" w:cs="Calibri"/>
          </w:rPr>
          <w:t>http://koreatimes.co.kr/www/news/opinon/2009/07/137_48423.html</w:t>
        </w:r>
      </w:hyperlink>
      <w:r w:rsidRPr="00FD38FC">
        <w:rPr>
          <w:rFonts w:eastAsia="Calibri" w:cs="Calibri"/>
        </w:rPr>
        <w:t>, Iuma-E</w:t>
      </w:r>
    </w:p>
    <w:p w14:paraId="5B737746" w14:textId="77777777" w:rsidR="00A52446" w:rsidRPr="00FD38FC" w:rsidRDefault="00A52446" w:rsidP="00A52446">
      <w:pPr>
        <w:rPr>
          <w:rStyle w:val="StyleBoldUnderline"/>
        </w:rPr>
      </w:pPr>
      <w:r w:rsidRPr="00FD38FC">
        <w:rPr>
          <w:rFonts w:eastAsia="Calibri" w:cs="Calibri"/>
          <w:sz w:val="16"/>
        </w:rPr>
        <w:t xml:space="preserve">But now, </w:t>
      </w:r>
      <w:r w:rsidRPr="00FD38FC">
        <w:rPr>
          <w:sz w:val="16"/>
        </w:rPr>
        <w:t xml:space="preserve">with </w:t>
      </w:r>
      <w:r w:rsidRPr="00FD38FC">
        <w:rPr>
          <w:rFonts w:eastAsia="Calibri" w:cs="Calibri"/>
          <w:sz w:val="16"/>
        </w:rPr>
        <w:t xml:space="preserve">the </w:t>
      </w:r>
      <w:r w:rsidRPr="00FD38FC">
        <w:rPr>
          <w:rStyle w:val="StyleBoldUnderline"/>
        </w:rPr>
        <w:t>Japanese</w:t>
      </w:r>
      <w:r w:rsidRPr="00FD38FC">
        <w:rPr>
          <w:rFonts w:eastAsia="Calibri" w:cs="Calibri"/>
          <w:sz w:val="16"/>
        </w:rPr>
        <w:t xml:space="preserve"> experiencing a period of domestic political uncertainty, and North Korea's </w:t>
      </w:r>
      <w:r w:rsidRPr="00FD38FC">
        <w:rPr>
          <w:rStyle w:val="StyleBoldUnderline"/>
        </w:rPr>
        <w:t>nuclear</w:t>
      </w:r>
      <w:r w:rsidRPr="00FD38FC">
        <w:rPr>
          <w:rFonts w:eastAsia="Calibri" w:cs="Calibri"/>
          <w:sz w:val="16"/>
        </w:rPr>
        <w:t xml:space="preserve"> tests and missile launches increasing their </w:t>
      </w:r>
      <w:r w:rsidRPr="00FD38FC">
        <w:rPr>
          <w:rStyle w:val="StyleBoldUnderline"/>
        </w:rPr>
        <w:t xml:space="preserve">anxiety, will </w:t>
      </w:r>
      <w:r w:rsidRPr="00FD38FC">
        <w:rPr>
          <w:sz w:val="16"/>
        </w:rPr>
        <w:t xml:space="preserve">Japan </w:t>
      </w:r>
      <w:r w:rsidRPr="00FD38FC">
        <w:rPr>
          <w:rStyle w:val="StyleBoldUnderline"/>
        </w:rPr>
        <w:t>reverse its long-standing decision not to seek a national nuclear-deterrent capability</w:t>
      </w:r>
      <w:r w:rsidRPr="00FD38FC">
        <w:rPr>
          <w:sz w:val="16"/>
        </w:rPr>
        <w:t>?</w:t>
      </w:r>
      <w:r w:rsidRPr="00FD38FC">
        <w:rPr>
          <w:rStyle w:val="StyleBoldUnderline"/>
        </w:rPr>
        <w:t xml:space="preserve"> Is the U.S.-Japan alliance coming to an end? </w:t>
      </w:r>
      <w:r w:rsidRPr="00FD38FC">
        <w:rPr>
          <w:rFonts w:eastAsia="Calibri" w:cs="Calibri"/>
          <w:sz w:val="16"/>
        </w:rPr>
        <w:t xml:space="preserve">In the early 1990s, many Americans regarded Japan as an economic threat. Some people - in both countries - viewed the security alliance as a Cold War relic to be discarded. These trends were reversed by the Clinton administration's 1995 "East Asia Strategy Report." In 1996, the Clinton-Hashimoto Declaration stated </w:t>
      </w:r>
      <w:r w:rsidRPr="00FD38FC">
        <w:rPr>
          <w:sz w:val="16"/>
        </w:rPr>
        <w:t xml:space="preserve">that </w:t>
      </w:r>
      <w:r w:rsidRPr="00FD38FC">
        <w:rPr>
          <w:rStyle w:val="StyleBoldUnderline"/>
        </w:rPr>
        <w:t xml:space="preserve">the U.S.-Japan security alliance was the foundation for stability that would allow growing prosperity in post-Cold War East Asia. That approach has continued on a bipartisan basis in the U.S., and polls show that it retains broad acceptance in Japan. Most close observers of the relationship agree that </w:t>
      </w:r>
      <w:r w:rsidRPr="00FD38FC">
        <w:rPr>
          <w:rStyle w:val="Emphasis"/>
        </w:rPr>
        <w:t>the U.S.-Japan alliance is in much better shape</w:t>
      </w:r>
      <w:r w:rsidRPr="00FD38FC">
        <w:rPr>
          <w:rStyle w:val="StyleBoldUnderline"/>
        </w:rPr>
        <w:t xml:space="preserve"> today than 15 years ago. Nonetheless, </w:t>
      </w:r>
      <w:r w:rsidRPr="00FD38FC">
        <w:rPr>
          <w:rStyle w:val="Emphasis"/>
        </w:rPr>
        <w:t>the alliance faces</w:t>
      </w:r>
      <w:r w:rsidRPr="00FD38FC">
        <w:rPr>
          <w:rFonts w:eastAsia="Calibri" w:cs="Calibri"/>
          <w:sz w:val="16"/>
        </w:rPr>
        <w:t xml:space="preserve"> three major </w:t>
      </w:r>
      <w:r w:rsidRPr="00FD38FC">
        <w:rPr>
          <w:rStyle w:val="Emphasis"/>
        </w:rPr>
        <w:t xml:space="preserve">challenges </w:t>
      </w:r>
      <w:r w:rsidRPr="00FD38FC">
        <w:rPr>
          <w:rStyle w:val="StyleBoldUnderline"/>
        </w:rPr>
        <w:t>in a new external environment.</w:t>
      </w:r>
      <w:r w:rsidRPr="00FD38FC">
        <w:rPr>
          <w:rFonts w:eastAsia="Calibri" w:cs="Calibri"/>
          <w:sz w:val="16"/>
        </w:rPr>
        <w:t xml:space="preserve"> One is North Korea, whose recent behavior has been clever and deceptive. The North Koreans have violated their agreements, knowing that China, the country with the greatest potential leverage, is most concerned about regime collapse in North Korea, and thus the threat of chaos on its borders. </w:t>
      </w:r>
      <w:r w:rsidRPr="00FD38FC">
        <w:rPr>
          <w:rStyle w:val="StyleBoldUnderline"/>
        </w:rPr>
        <w:t xml:space="preserve">Japan </w:t>
      </w:r>
      <w:r w:rsidRPr="00FD38FC">
        <w:rPr>
          <w:rFonts w:eastAsia="Calibri" w:cs="Calibri"/>
          <w:sz w:val="16"/>
        </w:rPr>
        <w:t xml:space="preserve">officially endorses the objective of a non-nuclear world, but it </w:t>
      </w:r>
      <w:r w:rsidRPr="00FD38FC">
        <w:rPr>
          <w:rStyle w:val="Emphasis"/>
        </w:rPr>
        <w:t>relies on America's extended nuclear deterrent</w:t>
      </w:r>
      <w:r w:rsidRPr="00FD38FC">
        <w:rPr>
          <w:rStyle w:val="StyleBoldUnderline"/>
        </w:rPr>
        <w:t>, and wants to avoid being subject to nuclear blackmail from</w:t>
      </w:r>
      <w:r w:rsidRPr="00FD38FC">
        <w:rPr>
          <w:rFonts w:eastAsia="Calibri" w:cs="Calibri"/>
          <w:sz w:val="16"/>
        </w:rPr>
        <w:t xml:space="preserve"> North Korea (or </w:t>
      </w:r>
      <w:r w:rsidRPr="00FD38FC">
        <w:rPr>
          <w:rStyle w:val="StyleBoldUnderline"/>
        </w:rPr>
        <w:t>China</w:t>
      </w:r>
      <w:r w:rsidRPr="00FD38FC">
        <w:rPr>
          <w:rFonts w:eastAsia="Calibri" w:cs="Calibri"/>
          <w:sz w:val="16"/>
        </w:rPr>
        <w:t xml:space="preserve">). </w:t>
      </w:r>
      <w:r w:rsidRPr="00FD38FC">
        <w:rPr>
          <w:rStyle w:val="StyleBoldUnderline"/>
        </w:rPr>
        <w:t>The Japanese fear that the credibility of American extended deterrence will be weakened if the U.S. decreases</w:t>
      </w:r>
      <w:r w:rsidRPr="00FD38FC">
        <w:rPr>
          <w:sz w:val="16"/>
        </w:rPr>
        <w:t xml:space="preserve"> its</w:t>
      </w:r>
      <w:r w:rsidRPr="00FD38FC">
        <w:rPr>
          <w:rStyle w:val="StyleBoldUnderline"/>
        </w:rPr>
        <w:t xml:space="preserve"> nuclear forces to parity with China.</w:t>
      </w:r>
    </w:p>
    <w:p w14:paraId="773F3D3E" w14:textId="77777777" w:rsidR="00A52446" w:rsidRPr="00FD38FC" w:rsidRDefault="00A52446" w:rsidP="00501D3A">
      <w:pPr>
        <w:rPr>
          <w:rFonts w:asciiTheme="majorHAnsi" w:hAnsiTheme="majorHAnsi"/>
          <w:sz w:val="16"/>
          <w:szCs w:val="16"/>
        </w:rPr>
      </w:pPr>
    </w:p>
    <w:p w14:paraId="18C7DF0D" w14:textId="77777777" w:rsidR="00A76B50" w:rsidRPr="00FD38FC" w:rsidRDefault="00A76B50" w:rsidP="00501D3A">
      <w:pPr>
        <w:rPr>
          <w:rFonts w:asciiTheme="majorHAnsi" w:hAnsiTheme="majorHAnsi"/>
          <w:sz w:val="16"/>
          <w:szCs w:val="16"/>
        </w:rPr>
      </w:pPr>
    </w:p>
    <w:p w14:paraId="35400A21" w14:textId="77777777" w:rsidR="0044691E" w:rsidRPr="00FD38FC" w:rsidRDefault="0044691E" w:rsidP="00594E96">
      <w:pPr>
        <w:rPr>
          <w:rStyle w:val="StyleBoldUnderline"/>
          <w:rFonts w:asciiTheme="majorHAnsi" w:hAnsiTheme="majorHAnsi"/>
        </w:rPr>
      </w:pPr>
    </w:p>
    <w:p w14:paraId="2E0E0B35" w14:textId="77777777" w:rsidR="00871028" w:rsidRPr="00FD38FC" w:rsidRDefault="00871028" w:rsidP="00871028">
      <w:pPr>
        <w:pStyle w:val="Heading4"/>
      </w:pPr>
      <w:r w:rsidRPr="00FD38FC">
        <w:t>Japan is opposed to a US nuclear NFU – seen as hurting its own safety</w:t>
      </w:r>
    </w:p>
    <w:p w14:paraId="6BD0C8BE" w14:textId="77777777" w:rsidR="00871028" w:rsidRPr="00FD38FC" w:rsidRDefault="00871028" w:rsidP="00871028">
      <w:pPr>
        <w:rPr>
          <w:rFonts w:asciiTheme="majorHAnsi" w:hAnsiTheme="majorHAnsi"/>
        </w:rPr>
      </w:pPr>
      <w:r w:rsidRPr="00FD38FC">
        <w:rPr>
          <w:rStyle w:val="StyleStyleBold12pt"/>
          <w:rFonts w:asciiTheme="majorHAnsi" w:hAnsiTheme="majorHAnsi"/>
        </w:rPr>
        <w:t>Fukuyama and Umebayashi 9</w:t>
      </w:r>
    </w:p>
    <w:p w14:paraId="43B20EB8" w14:textId="77777777" w:rsidR="00871028" w:rsidRPr="00FD38FC" w:rsidRDefault="00871028" w:rsidP="00871028">
      <w:pPr>
        <w:rPr>
          <w:rFonts w:asciiTheme="majorHAnsi" w:hAnsiTheme="majorHAnsi"/>
        </w:rPr>
      </w:pPr>
      <w:r w:rsidRPr="00FD38FC">
        <w:rPr>
          <w:rFonts w:asciiTheme="majorHAnsi" w:hAnsiTheme="majorHAnsi"/>
        </w:rPr>
        <w:t xml:space="preserve">BY SHINGO FUKUYAMA AND HIROMICHI UMEBAYASHI AUG 25, 2009 “Japan ready for ‘no nukes’” </w:t>
      </w:r>
      <w:hyperlink r:id="rId93">
        <w:r w:rsidRPr="00FD38FC">
          <w:rPr>
            <w:rStyle w:val="Hyperlink"/>
            <w:rFonts w:asciiTheme="majorHAnsi" w:hAnsiTheme="majorHAnsi"/>
          </w:rPr>
          <w:t>http://www.japantimes.co.jp/opinion/2009/08/25/commentary/world-commentary/japan-ready-for-no-nukes/#.V2tcS7grJhF</w:t>
        </w:r>
      </w:hyperlink>
      <w:r w:rsidRPr="00FD38FC">
        <w:rPr>
          <w:rFonts w:asciiTheme="majorHAnsi" w:hAnsiTheme="majorHAnsi"/>
        </w:rPr>
        <w:t>, cut by Evan Sander</w:t>
      </w:r>
    </w:p>
    <w:p w14:paraId="20EB7FB0" w14:textId="77777777" w:rsidR="00871028" w:rsidRPr="00FD38FC" w:rsidRDefault="00871028" w:rsidP="00871028">
      <w:pPr>
        <w:rPr>
          <w:rFonts w:asciiTheme="majorHAnsi" w:hAnsiTheme="majorHAnsi"/>
          <w:sz w:val="14"/>
        </w:rPr>
      </w:pPr>
      <w:r w:rsidRPr="00FD38FC">
        <w:rPr>
          <w:rFonts w:asciiTheme="majorHAnsi" w:hAnsiTheme="majorHAnsi"/>
          <w:sz w:val="14"/>
        </w:rPr>
        <w:t xml:space="preserve">This is sometimes referred to as a policy of “No First Use” (NFU). </w:t>
      </w:r>
      <w:r w:rsidRPr="00FD38FC">
        <w:rPr>
          <w:rStyle w:val="StyleBoldUnderline"/>
        </w:rPr>
        <w:t>The Japanese</w:t>
      </w:r>
      <w:r w:rsidRPr="00FD38FC">
        <w:rPr>
          <w:rFonts w:asciiTheme="majorHAnsi" w:hAnsiTheme="majorHAnsi"/>
          <w:sz w:val="14"/>
        </w:rPr>
        <w:t xml:space="preserve"> government has long taken a different undeclared view that the U.S. nuclear umbrella should also cover potential threats from biological weapons, chemical weapons and even conventional weapons. At a press conference Aug. 9, on the anniversary of the atomic bombing of Nagasaki, </w:t>
      </w:r>
      <w:r w:rsidRPr="00FD38FC">
        <w:rPr>
          <w:rStyle w:val="StyleBoldUnderline"/>
        </w:rPr>
        <w:t>Prime Minister</w:t>
      </w:r>
      <w:r w:rsidRPr="00FD38FC">
        <w:rPr>
          <w:rFonts w:asciiTheme="majorHAnsi" w:hAnsiTheme="majorHAnsi"/>
          <w:sz w:val="14"/>
        </w:rPr>
        <w:t xml:space="preserve"> Taro Aso</w:t>
      </w:r>
      <w:r w:rsidRPr="00FD38FC">
        <w:rPr>
          <w:rFonts w:asciiTheme="majorHAnsi" w:hAnsiTheme="majorHAnsi"/>
          <w:u w:val="single"/>
        </w:rPr>
        <w:t xml:space="preserve"> </w:t>
      </w:r>
      <w:r w:rsidRPr="00FD38FC">
        <w:rPr>
          <w:rStyle w:val="StyleBoldUnderline"/>
        </w:rPr>
        <w:t xml:space="preserve">criticized demands for nuclear powers, including the United States, to pledge not to be the first to use nuclear weapons. He said, “I wonder if that’s a realistic way to ensure Japan’s safety.” Likewise, Foreign Ministry officials have repeatedly made unofficial comments opposing NFU. </w:t>
      </w:r>
      <w:r w:rsidRPr="00FD38FC">
        <w:rPr>
          <w:rFonts w:asciiTheme="majorHAnsi" w:hAnsiTheme="majorHAnsi"/>
          <w:sz w:val="14"/>
        </w:rPr>
        <w:t xml:space="preserve">The key test for the vision spelled out by Obama in Prague is the Nuclear Posture Review, now being prepared. We understand that a substantial reduction in the role of nuclear weapons in national security strategy is being considered. </w:t>
      </w:r>
    </w:p>
    <w:p w14:paraId="3D5400C2" w14:textId="77777777" w:rsidR="00871028" w:rsidRPr="00FD38FC" w:rsidRDefault="00871028" w:rsidP="00871028">
      <w:pPr>
        <w:rPr>
          <w:rFonts w:asciiTheme="majorHAnsi" w:hAnsiTheme="majorHAnsi"/>
          <w:sz w:val="16"/>
        </w:rPr>
      </w:pPr>
    </w:p>
    <w:p w14:paraId="5EA2E1D6" w14:textId="77777777" w:rsidR="00871028" w:rsidRPr="00FD38FC" w:rsidRDefault="00871028" w:rsidP="00871028">
      <w:pPr>
        <w:pStyle w:val="Heading4"/>
      </w:pPr>
      <w:r w:rsidRPr="00FD38FC">
        <w:t xml:space="preserve">Japan supports U.S nuclear deterrence and opposes NFU </w:t>
      </w:r>
    </w:p>
    <w:p w14:paraId="29BEB492" w14:textId="77777777" w:rsidR="00871028" w:rsidRPr="00FD38FC" w:rsidRDefault="00871028" w:rsidP="00871028">
      <w:pPr>
        <w:rPr>
          <w:rStyle w:val="StyleStyleBold12pt"/>
        </w:rPr>
      </w:pPr>
      <w:r w:rsidRPr="00FD38FC">
        <w:rPr>
          <w:rStyle w:val="StyleStyleBold12pt"/>
        </w:rPr>
        <w:t>Self ‘99</w:t>
      </w:r>
    </w:p>
    <w:p w14:paraId="1422191D" w14:textId="77777777" w:rsidR="00871028" w:rsidRPr="00FD38FC" w:rsidRDefault="00871028" w:rsidP="00871028">
      <w:pPr>
        <w:rPr>
          <w:rFonts w:asciiTheme="majorHAnsi" w:hAnsiTheme="majorHAnsi"/>
        </w:rPr>
      </w:pPr>
      <w:r w:rsidRPr="00FD38FC">
        <w:rPr>
          <w:rFonts w:asciiTheme="majorHAnsi" w:hAnsiTheme="majorHAnsi"/>
        </w:rPr>
        <w:t>Benjamin Self, senior associate in Japanese security policy at the Stimson center, May 10</w:t>
      </w:r>
      <w:r w:rsidRPr="00FD38FC">
        <w:rPr>
          <w:rFonts w:asciiTheme="majorHAnsi" w:hAnsiTheme="majorHAnsi"/>
          <w:vertAlign w:val="superscript"/>
        </w:rPr>
        <w:t>th</w:t>
      </w:r>
      <w:r w:rsidRPr="00FD38FC">
        <w:rPr>
          <w:rFonts w:asciiTheme="majorHAnsi" w:hAnsiTheme="majorHAnsi"/>
        </w:rPr>
        <w:t xml:space="preserve"> 1999, </w:t>
      </w:r>
      <w:hyperlink r:id="rId94">
        <w:r w:rsidRPr="00FD38FC">
          <w:rPr>
            <w:rStyle w:val="Hyperlink"/>
            <w:rFonts w:asciiTheme="majorHAnsi" w:hAnsiTheme="majorHAnsi"/>
          </w:rPr>
          <w:t>http://www.stimson.org/images/uploads/research-pdfs/cbmapjapan.pdf</w:t>
        </w:r>
      </w:hyperlink>
      <w:r w:rsidRPr="00FD38FC">
        <w:rPr>
          <w:rFonts w:asciiTheme="majorHAnsi" w:hAnsiTheme="majorHAnsi"/>
        </w:rPr>
        <w:t>, M. Lillich</w:t>
      </w:r>
    </w:p>
    <w:p w14:paraId="7B2A195D" w14:textId="77777777" w:rsidR="00871028" w:rsidRPr="00FD38FC" w:rsidRDefault="00871028" w:rsidP="00871028">
      <w:pPr>
        <w:rPr>
          <w:rStyle w:val="StyleBoldUnderline"/>
          <w:rFonts w:asciiTheme="majorHAnsi" w:hAnsiTheme="majorHAnsi"/>
        </w:rPr>
      </w:pPr>
      <w:r w:rsidRPr="00FD38FC">
        <w:rPr>
          <w:rFonts w:asciiTheme="majorHAnsi" w:hAnsiTheme="majorHAnsi"/>
          <w:sz w:val="16"/>
        </w:rPr>
        <w:t xml:space="preserve">80 Confidence-Building Measures and China–Japan relations </w:t>
      </w:r>
      <w:r w:rsidRPr="00FD38FC">
        <w:rPr>
          <w:rStyle w:val="StyleBoldUnderline"/>
          <w:rFonts w:asciiTheme="majorHAnsi" w:hAnsiTheme="majorHAnsi"/>
        </w:rPr>
        <w:t>China and Japan</w:t>
      </w:r>
      <w:r w:rsidRPr="00FD38FC">
        <w:rPr>
          <w:rFonts w:asciiTheme="majorHAnsi" w:hAnsiTheme="majorHAnsi"/>
          <w:sz w:val="16"/>
        </w:rPr>
        <w:t xml:space="preserve"> </w:t>
      </w:r>
      <w:r w:rsidRPr="00FD38FC">
        <w:rPr>
          <w:rStyle w:val="StyleBoldUnderline"/>
          <w:rFonts w:asciiTheme="majorHAnsi" w:hAnsiTheme="majorHAnsi"/>
        </w:rPr>
        <w:t xml:space="preserve">also clash over </w:t>
      </w:r>
      <w:r w:rsidRPr="00FD38FC">
        <w:rPr>
          <w:sz w:val="16"/>
        </w:rPr>
        <w:t xml:space="preserve">each other’s </w:t>
      </w:r>
      <w:r w:rsidRPr="00FD38FC">
        <w:rPr>
          <w:rStyle w:val="StyleBoldUnderline"/>
          <w:rFonts w:asciiTheme="majorHAnsi" w:hAnsiTheme="majorHAnsi"/>
        </w:rPr>
        <w:t>nuclear and missile policies</w:t>
      </w:r>
      <w:r w:rsidRPr="00FD38FC">
        <w:rPr>
          <w:rFonts w:asciiTheme="majorHAnsi" w:hAnsiTheme="majorHAnsi"/>
          <w:sz w:val="16"/>
        </w:rPr>
        <w:t xml:space="preserve">. </w:t>
      </w:r>
      <w:r w:rsidRPr="00FD38FC">
        <w:rPr>
          <w:sz w:val="16"/>
        </w:rPr>
        <w:t>Japan took an exceptionally tough position in regard to China’s nuclear policy. After Beijing resumed nuclear tests in 1995, Japan suspended its official economic assistance to China. Japan has lodged protest or raised concern whenever China conducted nuclear (before 1996) or missile</w:t>
      </w:r>
      <w:r w:rsidRPr="00FD38FC">
        <w:rPr>
          <w:rFonts w:asciiTheme="majorHAnsi" w:hAnsiTheme="majorHAnsi"/>
          <w:sz w:val="16"/>
        </w:rPr>
        <w:t xml:space="preserve"> tests. Beijing perceived Tokyo’s posture as particularly ill-willed. Chinese arms control officials declared that Japan knows very well that Beijing has a clear nuclear policy of no-first use and its limited nuclear arsenal has resulted from the nuclear threats from both the United States and the Soviet Union and by no means targets Japan. On the other hand, </w:t>
      </w:r>
      <w:r w:rsidRPr="00FD38FC">
        <w:rPr>
          <w:rStyle w:val="StyleBoldUnderline"/>
        </w:rPr>
        <w:t xml:space="preserve">Japan has long enjoyed the benefits of nuclear protection from the United States. </w:t>
      </w:r>
      <w:r w:rsidRPr="00FD38FC">
        <w:rPr>
          <w:rFonts w:asciiTheme="majorHAnsi" w:hAnsiTheme="majorHAnsi"/>
          <w:sz w:val="16"/>
        </w:rPr>
        <w:t xml:space="preserve">As the only country that experienced a nuclear attack, Japan should oppose the use of nuclear weapons under any circumstances. </w:t>
      </w:r>
      <w:r w:rsidRPr="00FD38FC">
        <w:rPr>
          <w:sz w:val="16"/>
        </w:rPr>
        <w:t xml:space="preserve">Yet </w:t>
      </w:r>
      <w:r w:rsidRPr="00FD38FC">
        <w:rPr>
          <w:rStyle w:val="StyleBoldUnderline"/>
          <w:rFonts w:asciiTheme="majorHAnsi" w:hAnsiTheme="majorHAnsi"/>
        </w:rPr>
        <w:t>Japan has supported the U.S. policy of nuclear deterrence which basically means the first use of nuclear weapons. Japan does not support China’s policy of no first use and not using nuclear weapons against non-nuclear countries under any circumstances</w:t>
      </w:r>
      <w:r w:rsidRPr="00FD38FC">
        <w:rPr>
          <w:rFonts w:asciiTheme="majorHAnsi" w:hAnsiTheme="majorHAnsi"/>
          <w:sz w:val="16"/>
        </w:rPr>
        <w:t xml:space="preserve">. While itself protected by the U.S. nuclear umbrella, Japan cried out at China’s very limited nuclear tests. Such a policy, in words of a Chinese official, is “puzzling” if not entirely “insincere” to the Chinese.25 Moreover, China suspects that Japan has its own nuclear ambitions. The recent remarks by a high-ranking Japanese defense official that Japan may be better off with nuclear weapons alarmed the Chinese.26 </w:t>
      </w:r>
      <w:r w:rsidRPr="00FD38FC">
        <w:rPr>
          <w:rStyle w:val="StyleBoldUnderline"/>
          <w:rFonts w:asciiTheme="majorHAnsi" w:hAnsiTheme="majorHAnsi"/>
        </w:rPr>
        <w:t>Chinese scientists also discovered from the recent nuclear accident in Japan that the Japanese are actually accumulating enough enriched uranium for a possible nuclear option in the future.</w:t>
      </w:r>
    </w:p>
    <w:p w14:paraId="5AADF528" w14:textId="77777777" w:rsidR="00871028" w:rsidRPr="00FD38FC" w:rsidRDefault="00871028" w:rsidP="00871028">
      <w:pPr>
        <w:rPr>
          <w:rFonts w:asciiTheme="majorHAnsi" w:hAnsiTheme="majorHAnsi"/>
          <w:sz w:val="16"/>
        </w:rPr>
      </w:pPr>
    </w:p>
    <w:p w14:paraId="721F18F9" w14:textId="77777777" w:rsidR="00871028" w:rsidRPr="00FD38FC" w:rsidRDefault="00871028" w:rsidP="00594E96">
      <w:pPr>
        <w:rPr>
          <w:rStyle w:val="StyleBoldUnderline"/>
          <w:rFonts w:asciiTheme="majorHAnsi" w:hAnsiTheme="majorHAnsi"/>
        </w:rPr>
      </w:pPr>
    </w:p>
    <w:p w14:paraId="22E30DE4" w14:textId="77777777" w:rsidR="00594E96" w:rsidRPr="00FD38FC" w:rsidRDefault="00594E96" w:rsidP="00501D3A">
      <w:pPr>
        <w:rPr>
          <w:rFonts w:asciiTheme="majorHAnsi" w:hAnsiTheme="majorHAnsi"/>
          <w:sz w:val="16"/>
        </w:rPr>
      </w:pPr>
    </w:p>
    <w:p w14:paraId="002B2A19" w14:textId="1823B4CE" w:rsidR="00501D3A" w:rsidRPr="00FD38FC" w:rsidRDefault="00466E77" w:rsidP="00466E77">
      <w:pPr>
        <w:pStyle w:val="Heading3"/>
      </w:pPr>
      <w:r w:rsidRPr="00FD38FC">
        <w:t>L: NFU – Prolif</w:t>
      </w:r>
    </w:p>
    <w:p w14:paraId="2B0EA3E3" w14:textId="77777777" w:rsidR="004063B0" w:rsidRPr="00FD38FC" w:rsidRDefault="004063B0" w:rsidP="004063B0"/>
    <w:p w14:paraId="3C54EA0E" w14:textId="6E75AAE7" w:rsidR="00501D3A" w:rsidRPr="00FD38FC" w:rsidRDefault="00501D3A" w:rsidP="00501D3A">
      <w:pPr>
        <w:pStyle w:val="Heading4"/>
      </w:pPr>
      <w:r w:rsidRPr="00FD38FC">
        <w:t>Japan does not support U.S/ China NFU, and will retaliate by developing their own nukes</w:t>
      </w:r>
    </w:p>
    <w:p w14:paraId="20A3EBF0" w14:textId="53FAE20F" w:rsidR="00501D3A" w:rsidRPr="00FD38FC" w:rsidRDefault="00466E77" w:rsidP="00501D3A">
      <w:pPr>
        <w:rPr>
          <w:rStyle w:val="StyleStyleBold12pt"/>
          <w:rFonts w:asciiTheme="majorHAnsi" w:hAnsiTheme="majorHAnsi"/>
        </w:rPr>
      </w:pPr>
      <w:r w:rsidRPr="00FD38FC">
        <w:rPr>
          <w:rStyle w:val="StyleStyleBold12pt"/>
          <w:rFonts w:asciiTheme="majorHAnsi" w:hAnsiTheme="majorHAnsi"/>
        </w:rPr>
        <w:t>Harisson</w:t>
      </w:r>
      <w:r w:rsidR="00501D3A" w:rsidRPr="00FD38FC">
        <w:rPr>
          <w:rStyle w:val="StyleStyleBold12pt"/>
          <w:rFonts w:asciiTheme="majorHAnsi" w:hAnsiTheme="majorHAnsi"/>
        </w:rPr>
        <w:t xml:space="preserve"> </w:t>
      </w:r>
      <w:r w:rsidRPr="00FD38FC">
        <w:rPr>
          <w:rStyle w:val="StyleStyleBold12pt"/>
          <w:rFonts w:asciiTheme="majorHAnsi" w:hAnsiTheme="majorHAnsi"/>
        </w:rPr>
        <w:t>‘</w:t>
      </w:r>
      <w:r w:rsidR="00501D3A" w:rsidRPr="00FD38FC">
        <w:rPr>
          <w:rStyle w:val="StyleStyleBold12pt"/>
          <w:rFonts w:asciiTheme="majorHAnsi" w:hAnsiTheme="majorHAnsi"/>
        </w:rPr>
        <w:t>10</w:t>
      </w:r>
    </w:p>
    <w:p w14:paraId="4B9F094A" w14:textId="77777777" w:rsidR="00501D3A" w:rsidRPr="00FD38FC" w:rsidRDefault="00501D3A" w:rsidP="00501D3A">
      <w:pPr>
        <w:rPr>
          <w:rFonts w:asciiTheme="majorHAnsi" w:hAnsiTheme="majorHAnsi"/>
        </w:rPr>
      </w:pPr>
      <w:r w:rsidRPr="00FD38FC">
        <w:rPr>
          <w:rFonts w:asciiTheme="majorHAnsi" w:hAnsiTheme="majorHAnsi"/>
        </w:rPr>
        <w:t>Selig. S Harisson, Director of Asia program at the national center for policy, March 10</w:t>
      </w:r>
      <w:r w:rsidRPr="00FD38FC">
        <w:rPr>
          <w:rFonts w:asciiTheme="majorHAnsi" w:hAnsiTheme="majorHAnsi"/>
          <w:vertAlign w:val="superscript"/>
        </w:rPr>
        <w:t>th</w:t>
      </w:r>
      <w:r w:rsidRPr="00FD38FC">
        <w:rPr>
          <w:rFonts w:asciiTheme="majorHAnsi" w:hAnsiTheme="majorHAnsi"/>
        </w:rPr>
        <w:t xml:space="preserve"> 2010, </w:t>
      </w:r>
      <w:hyperlink r:id="rId95">
        <w:r w:rsidRPr="00FD38FC">
          <w:rPr>
            <w:rStyle w:val="Hyperlink"/>
            <w:rFonts w:asciiTheme="majorHAnsi" w:hAnsiTheme="majorHAnsi"/>
          </w:rPr>
          <w:t>http://usatoday30.usatoday.com/news/opinion/forum/2010-03-30-column30_ST_N.htm</w:t>
        </w:r>
      </w:hyperlink>
      <w:r w:rsidRPr="00FD38FC">
        <w:rPr>
          <w:rFonts w:asciiTheme="majorHAnsi" w:hAnsiTheme="majorHAnsi"/>
        </w:rPr>
        <w:t>, M. Lillich</w:t>
      </w:r>
    </w:p>
    <w:p w14:paraId="2F343114" w14:textId="77777777" w:rsidR="00501D3A" w:rsidRPr="00FD38FC" w:rsidRDefault="00501D3A" w:rsidP="00501D3A">
      <w:pPr>
        <w:rPr>
          <w:rStyle w:val="StyleBoldUnderline"/>
          <w:rFonts w:asciiTheme="majorHAnsi" w:hAnsiTheme="majorHAnsi"/>
        </w:rPr>
      </w:pPr>
      <w:r w:rsidRPr="00FD38FC">
        <w:rPr>
          <w:rFonts w:asciiTheme="majorHAnsi" w:hAnsiTheme="majorHAnsi"/>
          <w:sz w:val="16"/>
        </w:rPr>
        <w:t xml:space="preserve">After that speech, a delegation of </w:t>
      </w:r>
      <w:r w:rsidRPr="00FD38FC">
        <w:rPr>
          <w:rStyle w:val="StyleBoldUnderline"/>
          <w:rFonts w:asciiTheme="majorHAnsi" w:hAnsiTheme="majorHAnsi"/>
        </w:rPr>
        <w:t xml:space="preserve">influential hawks in the Japanese defense agency </w:t>
      </w:r>
      <w:r w:rsidRPr="00FD38FC">
        <w:rPr>
          <w:rFonts w:asciiTheme="majorHAnsi" w:hAnsiTheme="majorHAnsi"/>
          <w:sz w:val="16"/>
        </w:rPr>
        <w:t xml:space="preserve">lobbied Congress and the administration, </w:t>
      </w:r>
      <w:r w:rsidRPr="00FD38FC">
        <w:rPr>
          <w:rStyle w:val="StyleBoldUnderline"/>
          <w:rFonts w:asciiTheme="majorHAnsi" w:hAnsiTheme="majorHAnsi"/>
        </w:rPr>
        <w:t>warn</w:t>
      </w:r>
      <w:r w:rsidRPr="00FD38FC">
        <w:rPr>
          <w:sz w:val="16"/>
        </w:rPr>
        <w:t>ing</w:t>
      </w:r>
      <w:r w:rsidRPr="00FD38FC">
        <w:rPr>
          <w:rStyle w:val="StyleBoldUnderline"/>
          <w:rFonts w:asciiTheme="majorHAnsi" w:hAnsiTheme="majorHAnsi"/>
        </w:rPr>
        <w:t xml:space="preserve"> that Japan would develop its own nuclear weapons capability if the posture review ruled out first use against China</w:t>
      </w:r>
      <w:r w:rsidRPr="00FD38FC">
        <w:rPr>
          <w:rFonts w:asciiTheme="majorHAnsi" w:hAnsiTheme="majorHAnsi"/>
          <w:sz w:val="16"/>
        </w:rPr>
        <w:t xml:space="preserve"> and North Korea. But that was before the Liberal </w:t>
      </w:r>
      <w:hyperlink r:id="rId96">
        <w:r w:rsidRPr="00FD38FC">
          <w:rPr>
            <w:rStyle w:val="Hyperlink"/>
            <w:rFonts w:asciiTheme="majorHAnsi" w:hAnsiTheme="majorHAnsi"/>
          </w:rPr>
          <w:t>Democratic</w:t>
        </w:r>
      </w:hyperlink>
      <w:r w:rsidRPr="00FD38FC">
        <w:rPr>
          <w:rFonts w:asciiTheme="majorHAnsi" w:hAnsiTheme="majorHAnsi"/>
          <w:sz w:val="16"/>
        </w:rPr>
        <w:t xml:space="preserve"> Party was defeated by the Democratic Party in August. Foreign Minister </w:t>
      </w:r>
      <w:hyperlink r:id="rId97">
        <w:r w:rsidRPr="00FD38FC">
          <w:rPr>
            <w:rStyle w:val="Hyperlink"/>
            <w:rFonts w:asciiTheme="majorHAnsi" w:hAnsiTheme="majorHAnsi"/>
          </w:rPr>
          <w:t>Katsuya Okada</w:t>
        </w:r>
      </w:hyperlink>
      <w:r w:rsidRPr="00FD38FC">
        <w:rPr>
          <w:rFonts w:asciiTheme="majorHAnsi" w:hAnsiTheme="majorHAnsi"/>
          <w:sz w:val="16"/>
        </w:rPr>
        <w:t xml:space="preserve"> has made the new government's position crystal clear. On Sept. 16, Okada questioned "whether countries which declare their willingness to make first use of nuclear weapons have any right to speak about ... nuclear non-proliferation." Okada represents the majority of Japanese who oppose the development of nuclear weapons. A U.S. no-first-use policy would strengthen the embattled anti-nuclear forces in their continuing struggle with powerful nationalistic hawks who will continue to push for a nuclear-armed Japan no matter what </w:t>
      </w:r>
      <w:r w:rsidRPr="00FD38FC">
        <w:rPr>
          <w:sz w:val="16"/>
        </w:rPr>
        <w:t>the U.S. posture review says. By the same token, not only in Japan, but throughout the world, reaffirming the right of first use would say, in effect, that the United States has no apologies for Hiroshima and Nagasaki and is ready for a repeat performance whenever and wherever it chooses.</w:t>
      </w:r>
    </w:p>
    <w:p w14:paraId="2280A55F" w14:textId="77777777" w:rsidR="00501D3A" w:rsidRPr="00FD38FC" w:rsidRDefault="00501D3A" w:rsidP="00501D3A"/>
    <w:p w14:paraId="06DEB0DB" w14:textId="77777777" w:rsidR="00DA66CA" w:rsidRPr="00FD38FC" w:rsidRDefault="00DA66CA" w:rsidP="00DA66CA">
      <w:pPr>
        <w:pStyle w:val="Heading4"/>
      </w:pPr>
      <w:r w:rsidRPr="00FD38FC">
        <w:t>Role of nuclear weapons key to US Japan relations; reductions of their prominence weaken relations and cause proliferation</w:t>
      </w:r>
    </w:p>
    <w:p w14:paraId="28337722" w14:textId="77777777" w:rsidR="00DA66CA" w:rsidRPr="00FD38FC" w:rsidRDefault="00DA66CA" w:rsidP="00DA66CA">
      <w:pPr>
        <w:rPr>
          <w:rFonts w:asciiTheme="majorHAnsi" w:hAnsiTheme="majorHAnsi"/>
        </w:rPr>
      </w:pPr>
      <w:r w:rsidRPr="00FD38FC">
        <w:rPr>
          <w:rStyle w:val="StyleStyleBold12pt"/>
          <w:rFonts w:asciiTheme="majorHAnsi" w:hAnsiTheme="majorHAnsi"/>
        </w:rPr>
        <w:t>Fukuyama and Umebayashi 9</w:t>
      </w:r>
    </w:p>
    <w:p w14:paraId="596E2852" w14:textId="77777777" w:rsidR="00DA66CA" w:rsidRPr="00FD38FC" w:rsidRDefault="00DA66CA" w:rsidP="00DA66CA">
      <w:pPr>
        <w:rPr>
          <w:rFonts w:asciiTheme="majorHAnsi" w:hAnsiTheme="majorHAnsi"/>
        </w:rPr>
      </w:pPr>
      <w:r w:rsidRPr="00FD38FC">
        <w:rPr>
          <w:rFonts w:asciiTheme="majorHAnsi" w:hAnsiTheme="majorHAnsi"/>
        </w:rPr>
        <w:t xml:space="preserve">BY SHINGO FUKUYAMA AND HIROMICHI UMEBAYASHI AUG 25, 2009 “Japan ready for ‘no nukes’” </w:t>
      </w:r>
      <w:hyperlink r:id="rId98">
        <w:r w:rsidRPr="00FD38FC">
          <w:rPr>
            <w:rStyle w:val="Hyperlink"/>
            <w:rFonts w:asciiTheme="majorHAnsi" w:hAnsiTheme="majorHAnsi"/>
          </w:rPr>
          <w:t>http://www.japantimes.co.jp/opinion/2009/08/25/commentary/world-commentary/japan-ready-for-no-nukes/#.V2tcS7grJhF</w:t>
        </w:r>
      </w:hyperlink>
      <w:r w:rsidRPr="00FD38FC">
        <w:rPr>
          <w:rFonts w:asciiTheme="majorHAnsi" w:hAnsiTheme="majorHAnsi"/>
        </w:rPr>
        <w:t>, cut by Evan Sander</w:t>
      </w:r>
    </w:p>
    <w:p w14:paraId="720DAAE0" w14:textId="77777777" w:rsidR="00DA66CA" w:rsidRPr="00FD38FC" w:rsidRDefault="00DA66CA" w:rsidP="00DA66CA">
      <w:pPr>
        <w:rPr>
          <w:rStyle w:val="StyleBoldUnderline"/>
        </w:rPr>
      </w:pPr>
      <w:r w:rsidRPr="00FD38FC">
        <w:rPr>
          <w:rFonts w:asciiTheme="majorHAnsi" w:hAnsiTheme="majorHAnsi"/>
          <w:sz w:val="16"/>
        </w:rPr>
        <w:t xml:space="preserve">It is distressing to note that Japan is being used as an excuse to prevent Washington from making an important policy change that would be a step forward toward a world without nuclear weapons. Some argue that </w:t>
      </w:r>
      <w:r w:rsidRPr="00FD38FC">
        <w:rPr>
          <w:rStyle w:val="Emphasis"/>
        </w:rPr>
        <w:t>a reduction in the role of nuclear weapons would weaken the U.S.-Japan security relationship</w:t>
      </w:r>
      <w:r w:rsidRPr="00FD38FC">
        <w:rPr>
          <w:rStyle w:val="StyleBoldUnderline"/>
        </w:rPr>
        <w:t>. Others, for example former U.S. Defense Secretary James Schlesinger, even suggest that Japan might choose to acquire its own nuclear weapons.</w:t>
      </w:r>
    </w:p>
    <w:p w14:paraId="11615275" w14:textId="77777777" w:rsidR="00DA66CA" w:rsidRPr="00FD38FC" w:rsidRDefault="00DA66CA" w:rsidP="00DA66CA">
      <w:pPr>
        <w:rPr>
          <w:rFonts w:asciiTheme="majorHAnsi" w:hAnsiTheme="majorHAnsi"/>
        </w:rPr>
      </w:pPr>
    </w:p>
    <w:p w14:paraId="775B5BD3" w14:textId="77777777" w:rsidR="00DA66CA" w:rsidRPr="00FD38FC" w:rsidRDefault="00DA66CA" w:rsidP="00501D3A"/>
    <w:p w14:paraId="2664C430" w14:textId="49A73C4A" w:rsidR="00560A2E" w:rsidRPr="00FD38FC" w:rsidRDefault="006D5A29" w:rsidP="006D5A29">
      <w:pPr>
        <w:pStyle w:val="Heading3"/>
      </w:pPr>
      <w:r w:rsidRPr="00FD38FC">
        <w:t>NFU A2: N/L ‘Persuade Allies’</w:t>
      </w:r>
    </w:p>
    <w:p w14:paraId="6F4844B2" w14:textId="43D3268D" w:rsidR="006D5A29" w:rsidRPr="00FD38FC" w:rsidRDefault="006D5A29" w:rsidP="006D5A29">
      <w:pPr>
        <w:pStyle w:val="Heading4"/>
      </w:pPr>
      <w:r w:rsidRPr="00FD38FC">
        <w:t>Even if they are right, the aff doesn’t access this argument because they don’t include prior consultation with Japan which is key</w:t>
      </w:r>
    </w:p>
    <w:p w14:paraId="42805EEB" w14:textId="77777777" w:rsidR="006D5A29" w:rsidRPr="00FD38FC" w:rsidRDefault="006D5A29" w:rsidP="006D5A29">
      <w:pPr>
        <w:rPr>
          <w:rStyle w:val="StyleStyleBold12pt"/>
        </w:rPr>
      </w:pPr>
      <w:r w:rsidRPr="00FD38FC">
        <w:rPr>
          <w:rStyle w:val="StyleStyleBold12pt"/>
        </w:rPr>
        <w:t>Gerson ‘10</w:t>
      </w:r>
    </w:p>
    <w:p w14:paraId="51C639C2" w14:textId="77777777" w:rsidR="006D5A29" w:rsidRPr="00FD38FC" w:rsidRDefault="006D5A29" w:rsidP="006D5A29">
      <w:r w:rsidRPr="00FD38FC">
        <w:t xml:space="preserve">Michael S. Gerson, research analyst at the Center for Naval Analyses (CNA), Fall 2010, “No First Use”, International Security, Vol. 35, No. 2, pp. 7–47, by the President and Fellows of Harvard College and the Massachusetts Institute of Technology, </w:t>
      </w:r>
      <w:hyperlink r:id="rId99">
        <w:r w:rsidRPr="00FD38FC">
          <w:rPr>
            <w:rStyle w:val="Hyperlink"/>
          </w:rPr>
          <w:t>http://www.mitpressjournals.org/doi/pdf/10.1162/ISEC_a_00018</w:t>
        </w:r>
      </w:hyperlink>
      <w:r w:rsidRPr="00FD38FC">
        <w:t>, rxb</w:t>
      </w:r>
    </w:p>
    <w:p w14:paraId="3CA29FE4" w14:textId="77777777" w:rsidR="006D5A29" w:rsidRPr="00FD38FC" w:rsidRDefault="006D5A29" w:rsidP="006D5A29"/>
    <w:p w14:paraId="45DCD48E" w14:textId="77777777" w:rsidR="006D5A29" w:rsidRPr="00FD38FC" w:rsidRDefault="006D5A29" w:rsidP="006D5A29">
      <w:pPr>
        <w:rPr>
          <w:sz w:val="16"/>
        </w:rPr>
      </w:pPr>
      <w:r w:rsidRPr="00FD38FC">
        <w:rPr>
          <w:rStyle w:val="Emphasis"/>
        </w:rPr>
        <w:t>Convincing skeptical U.S. allies of the beneªts of NFU would not be easy, and the United States should not adopt it without signiªcant and sustained consultations with allies to explain the logic of NFU.</w:t>
      </w:r>
      <w:r w:rsidRPr="00FD38FC">
        <w:rPr>
          <w:sz w:val="16"/>
          <w:szCs w:val="16"/>
        </w:rPr>
        <w:t xml:space="preserve"> There is some precedent, however, to suggest that the United States can successfully convince its allies of the beneªts of a fundamental shift in nuclear strategy. NATO’s adoption of ºexible response in 1967 provides an important example. Throughout the 1950s, NATO doctrine was predicated on the belief that a conventional defense of Europe was not possible at an acceptable cost, and therefore U.S. nuclear weapons would be the principal deterrent to major Warsaw Pact aggression. According to NATO’s 1954 military strategy document, MC 48, in the event of a massive conventional offensive in Europe by Warsaw Pact forces, NATO “would be unable to prevent the rapid overrunning of Europe unless NATO immediately employed [atomic] weapons both strategically and tactically.” Nuclear weapons must be used “from the outset,” as “[a]ny delay in their use—even measured in hours—could be fatal.”115 A similar view is echoed in MC 14/2, issued in 1957, which declared, “In case of general war . . . NATO defense depends upon an immediate exploitation of our nuclear capability, whether or not the Soviets employ nuclear weapons.”116 Yet, by 1967, after a sustained campaign by Defense Secretary Robert McNamara and other U.S. ofªcials, </w:t>
      </w:r>
      <w:r w:rsidRPr="00FD38FC">
        <w:rPr>
          <w:rStyle w:val="StyleBoldUnderline"/>
        </w:rPr>
        <w:t>NATO had</w:t>
      </w:r>
      <w:r w:rsidRPr="00FD38FC">
        <w:rPr>
          <w:sz w:val="16"/>
          <w:szCs w:val="16"/>
        </w:rPr>
        <w:t xml:space="preserve"> essentially reversed course and incorporated an important role for conventional forces in its military doctrine.117 Despite </w:t>
      </w:r>
      <w:r w:rsidRPr="00FD38FC">
        <w:rPr>
          <w:rStyle w:val="StyleBoldUnderline"/>
        </w:rPr>
        <w:t xml:space="preserve">strong initial opposition to a shift in </w:t>
      </w:r>
      <w:r w:rsidRPr="00FD38FC">
        <w:rPr>
          <w:sz w:val="16"/>
          <w:szCs w:val="16"/>
        </w:rPr>
        <w:t xml:space="preserve">NATO </w:t>
      </w:r>
      <w:r w:rsidRPr="00FD38FC">
        <w:rPr>
          <w:rStyle w:val="StyleBoldUnderline"/>
        </w:rPr>
        <w:t>doctrine</w:t>
      </w:r>
      <w:r w:rsidRPr="00FD38FC">
        <w:rPr>
          <w:sz w:val="16"/>
          <w:szCs w:val="16"/>
        </w:rPr>
        <w:t xml:space="preserve">—some </w:t>
      </w:r>
      <w:r w:rsidRPr="00FD38FC">
        <w:rPr>
          <w:rStyle w:val="StyleBoldUnderline"/>
        </w:rPr>
        <w:t>allies argued that removing the threat to immediately use nuclear weapons would weaken extended deterrence and encourage Soviet military adventurism118</w:t>
      </w:r>
      <w:r w:rsidRPr="00FD38FC">
        <w:rPr>
          <w:sz w:val="16"/>
          <w:szCs w:val="16"/>
        </w:rPr>
        <w:t>—the United States was ultimately able to convince NATO to rethink and revise a fundamental element of its earlier policy. This achievement suggests that it is possible to persuade U.S. allies to embrace an important change in nuclear policy such as NFU.</w:t>
      </w:r>
    </w:p>
    <w:p w14:paraId="2FC0AF50" w14:textId="77777777" w:rsidR="006D5A29" w:rsidRPr="00FD38FC" w:rsidRDefault="006D5A29" w:rsidP="006D5A29"/>
    <w:p w14:paraId="303B546B" w14:textId="5E28DC1A" w:rsidR="00D06DBD" w:rsidRPr="00FD38FC" w:rsidRDefault="00A35830" w:rsidP="00A35830">
      <w:pPr>
        <w:pStyle w:val="Heading2"/>
      </w:pPr>
      <w:r w:rsidRPr="00FD38FC">
        <w:t>Internal Links</w:t>
      </w:r>
    </w:p>
    <w:p w14:paraId="7260F898" w14:textId="77777777" w:rsidR="00843C7E" w:rsidRPr="00FD38FC" w:rsidRDefault="00843C7E" w:rsidP="00843C7E"/>
    <w:p w14:paraId="0D2DE651" w14:textId="6DCFB95A" w:rsidR="00843C7E" w:rsidRPr="00FD38FC" w:rsidRDefault="00843C7E" w:rsidP="00843C7E">
      <w:pPr>
        <w:pStyle w:val="Heading3"/>
      </w:pPr>
      <w:r w:rsidRPr="00FD38FC">
        <w:t>IL: China Key – Relations</w:t>
      </w:r>
    </w:p>
    <w:p w14:paraId="501354CD" w14:textId="77777777" w:rsidR="00843C7E" w:rsidRPr="00FD38FC" w:rsidRDefault="00843C7E" w:rsidP="00843C7E"/>
    <w:p w14:paraId="7B820621" w14:textId="77777777" w:rsidR="00843C7E" w:rsidRPr="00FD38FC" w:rsidRDefault="00843C7E" w:rsidP="00843C7E">
      <w:pPr>
        <w:keepNext/>
        <w:keepLines/>
        <w:spacing w:before="40"/>
        <w:outlineLvl w:val="3"/>
        <w:rPr>
          <w:rFonts w:eastAsiaTheme="majorEastAsia" w:cstheme="majorBidi"/>
          <w:b/>
          <w:iCs/>
          <w:sz w:val="26"/>
          <w:szCs w:val="22"/>
        </w:rPr>
      </w:pPr>
      <w:r w:rsidRPr="00FD38FC">
        <w:rPr>
          <w:rFonts w:eastAsiaTheme="majorBidi" w:cstheme="majorBidi"/>
          <w:b/>
          <w:bCs/>
          <w:sz w:val="26"/>
          <w:szCs w:val="26"/>
        </w:rPr>
        <w:t xml:space="preserve">U.S. engagement with China has “drastic impact” on Japan’s decisions—causes shift in policy </w:t>
      </w:r>
    </w:p>
    <w:p w14:paraId="463227E8" w14:textId="77777777" w:rsidR="00843C7E" w:rsidRPr="00FD38FC" w:rsidRDefault="00843C7E" w:rsidP="00843C7E">
      <w:pPr>
        <w:pStyle w:val="NoSpacing"/>
        <w:rPr>
          <w:rStyle w:val="StyleStyleBold12pt"/>
          <w:rFonts w:ascii="Calibri" w:hAnsi="Calibri"/>
        </w:rPr>
      </w:pPr>
      <w:r w:rsidRPr="00FD38FC">
        <w:rPr>
          <w:rStyle w:val="StyleStyleBold12pt"/>
          <w:rFonts w:ascii="Calibri" w:hAnsi="Calibri"/>
        </w:rPr>
        <w:t xml:space="preserve">Akita ’07  </w:t>
      </w:r>
    </w:p>
    <w:p w14:paraId="0D31DC4E" w14:textId="77777777" w:rsidR="00843C7E" w:rsidRPr="00FD38FC" w:rsidRDefault="00843C7E" w:rsidP="00843C7E">
      <w:pPr>
        <w:spacing w:after="160"/>
        <w:rPr>
          <w:rFonts w:eastAsiaTheme="minorHAnsi"/>
          <w:b/>
          <w:sz w:val="26"/>
          <w:szCs w:val="26"/>
        </w:rPr>
      </w:pPr>
      <w:r w:rsidRPr="00FD38FC">
        <w:t xml:space="preserve">Hiroyuki Akita has a M.A in International Relations and has studied US China Japan relations, 2007,  “U.S.-CHINA RELATIONS AND MANAGEMENT OF THE U.S.-JAPAN ALLIANCE”, </w:t>
      </w:r>
      <w:hyperlink r:id="rId100">
        <w:r w:rsidRPr="00FD38FC">
          <w:rPr>
            <w:rStyle w:val="Hyperlink"/>
          </w:rPr>
          <w:t>http://dev.wcfia.harvard.edu/us-japan/research/pdf/07-01.Akita.pdf</w:t>
        </w:r>
      </w:hyperlink>
      <w:r w:rsidRPr="00FD38FC">
        <w:t>, Arvind</w:t>
      </w:r>
    </w:p>
    <w:p w14:paraId="4CDD5AD3" w14:textId="77777777" w:rsidR="00843C7E" w:rsidRPr="00FD38FC" w:rsidRDefault="00843C7E" w:rsidP="00843C7E">
      <w:pPr>
        <w:spacing w:after="160" w:line="259" w:lineRule="auto"/>
        <w:rPr>
          <w:rFonts w:eastAsiaTheme="minorHAnsi"/>
          <w:sz w:val="16"/>
          <w:szCs w:val="22"/>
        </w:rPr>
      </w:pPr>
      <w:r w:rsidRPr="00FD38FC">
        <w:rPr>
          <w:b/>
          <w:bCs/>
          <w:u w:val="single"/>
        </w:rPr>
        <w:t xml:space="preserve">As China emerges as a great power in East Asia, </w:t>
      </w:r>
      <w:r w:rsidRPr="00FD38FC">
        <w:rPr>
          <w:sz w:val="16"/>
          <w:szCs w:val="16"/>
        </w:rPr>
        <w:t xml:space="preserve">strategic </w:t>
      </w:r>
      <w:r w:rsidRPr="00FD38FC">
        <w:rPr>
          <w:b/>
          <w:bCs/>
          <w:u w:val="single"/>
        </w:rPr>
        <w:t xml:space="preserve">debates concerning the nation are </w:t>
      </w:r>
      <w:r w:rsidRPr="00FD38FC">
        <w:rPr>
          <w:sz w:val="16"/>
          <w:szCs w:val="16"/>
        </w:rPr>
        <w:t>seemingly</w:t>
      </w:r>
      <w:r w:rsidRPr="00FD38FC">
        <w:rPr>
          <w:b/>
          <w:bCs/>
          <w:u w:val="single"/>
        </w:rPr>
        <w:t xml:space="preserve"> intensifying both in the United States and Japan</w:t>
      </w:r>
      <w:r w:rsidRPr="00FD38FC">
        <w:rPr>
          <w:sz w:val="16"/>
          <w:szCs w:val="16"/>
        </w:rPr>
        <w:t xml:space="preserve">. </w:t>
      </w:r>
      <w:r w:rsidRPr="00FD38FC">
        <w:rPr>
          <w:b/>
          <w:bCs/>
          <w:u w:val="single"/>
        </w:rPr>
        <w:t xml:space="preserve">These debates are not only </w:t>
      </w:r>
      <w:r w:rsidRPr="00FD38FC">
        <w:rPr>
          <w:sz w:val="16"/>
          <w:szCs w:val="16"/>
        </w:rPr>
        <w:t>deeply</w:t>
      </w:r>
      <w:r w:rsidRPr="00FD38FC">
        <w:rPr>
          <w:b/>
          <w:bCs/>
          <w:u w:val="single"/>
        </w:rPr>
        <w:t xml:space="preserve"> related to the future </w:t>
      </w:r>
      <w:r w:rsidRPr="00FD38FC">
        <w:rPr>
          <w:sz w:val="16"/>
          <w:szCs w:val="16"/>
        </w:rPr>
        <w:t>course</w:t>
      </w:r>
      <w:r w:rsidRPr="00FD38FC">
        <w:rPr>
          <w:b/>
          <w:bCs/>
          <w:u w:val="single"/>
        </w:rPr>
        <w:t xml:space="preserve"> of the U.S. stance toward a rising China, but will also have a strong impact on Japan’s </w:t>
      </w:r>
      <w:r w:rsidRPr="00FD38FC">
        <w:rPr>
          <w:sz w:val="16"/>
          <w:szCs w:val="16"/>
        </w:rPr>
        <w:t>corresponding</w:t>
      </w:r>
      <w:r w:rsidRPr="00FD38FC">
        <w:rPr>
          <w:b/>
          <w:bCs/>
          <w:u w:val="single"/>
        </w:rPr>
        <w:t xml:space="preserve"> choices. </w:t>
      </w:r>
      <w:r w:rsidRPr="00FD38FC">
        <w:rPr>
          <w:rStyle w:val="Emphasis"/>
        </w:rPr>
        <w:t xml:space="preserve">U.S. policy toward China has always been one of the most important variables for Japan as it </w:t>
      </w:r>
      <w:r w:rsidRPr="00FD38FC">
        <w:rPr>
          <w:b/>
          <w:bCs/>
          <w:u w:val="single"/>
        </w:rPr>
        <w:t xml:space="preserve">shapes its own attitudes, and </w:t>
      </w:r>
      <w:r w:rsidRPr="00FD38FC">
        <w:rPr>
          <w:sz w:val="16"/>
          <w:szCs w:val="16"/>
        </w:rPr>
        <w:t>this</w:t>
      </w:r>
      <w:r w:rsidRPr="00FD38FC">
        <w:rPr>
          <w:b/>
          <w:bCs/>
          <w:u w:val="single"/>
        </w:rPr>
        <w:t xml:space="preserve"> </w:t>
      </w:r>
      <w:r w:rsidRPr="00FD38FC">
        <w:rPr>
          <w:rStyle w:val="Emphasis"/>
        </w:rPr>
        <w:t>can have a drastic impact on Japan’s decisions,</w:t>
      </w:r>
      <w:r w:rsidRPr="00FD38FC">
        <w:rPr>
          <w:b/>
          <w:bCs/>
          <w:u w:val="single"/>
        </w:rPr>
        <w:t xml:space="preserve"> sometimes to the extent of changing the course of its plans.</w:t>
      </w:r>
      <w:r w:rsidRPr="00FD38FC">
        <w:rPr>
          <w:sz w:val="16"/>
          <w:szCs w:val="16"/>
        </w:rPr>
        <w:t>1 n 1I971</w:t>
      </w:r>
      <w:r w:rsidRPr="00FD38FC">
        <w:rPr>
          <w:b/>
          <w:bCs/>
          <w:u w:val="single"/>
        </w:rPr>
        <w:t>, for example, the Nixon Administration’s surprising announcement that the United States would begin the process of normalization of diplomatic relations with the People’s Republic of China was a severe shock to Japan because it had maintained diplomatic ties with Taiwan. As a result, Japan made a dramatic policy shift</w:t>
      </w:r>
      <w:r w:rsidRPr="00FD38FC">
        <w:rPr>
          <w:sz w:val="16"/>
          <w:szCs w:val="16"/>
        </w:rPr>
        <w:t xml:space="preserve"> whereby Prime Minster Kakuei Tanaka visited Beijing in 1972. While the United States took years to conclude normalization talks, Tanaka achieved this during his six days in the Chinese capital.2 It was also the United States that encouraged Japan to accelerate its negotiations with China on the Japan-China Treaty of Peace and Friendship, which the two countries signed in 1978 after a long stalemate.3 The United States based its attitude on the assumption that such moves by Japan and China would help counter the expansion of the Soviet Union’s diplomatic influence. </w:t>
      </w:r>
    </w:p>
    <w:p w14:paraId="5506A8AE" w14:textId="77777777" w:rsidR="00843C7E" w:rsidRPr="00FD38FC" w:rsidRDefault="00843C7E" w:rsidP="00843C7E"/>
    <w:p w14:paraId="6FB1B4EF" w14:textId="77777777" w:rsidR="00B349A4" w:rsidRPr="00FD38FC" w:rsidRDefault="00B349A4" w:rsidP="00B349A4">
      <w:pPr>
        <w:pStyle w:val="Heading4"/>
      </w:pPr>
      <w:r w:rsidRPr="00FD38FC">
        <w:t>Now is a key time to avoid strengthening engagement with China in order to emphasize allied commitment to maintain relations with Japan, which are already on the brink because of things like Trump’s rhetoric and Middle East policy</w:t>
      </w:r>
    </w:p>
    <w:p w14:paraId="0F771D34" w14:textId="77777777" w:rsidR="00B349A4" w:rsidRPr="00FD38FC" w:rsidRDefault="00B349A4" w:rsidP="00B349A4">
      <w:pPr>
        <w:rPr>
          <w:rStyle w:val="StyleStyleBold12pt"/>
        </w:rPr>
      </w:pPr>
      <w:r w:rsidRPr="00FD38FC">
        <w:rPr>
          <w:rStyle w:val="StyleStyleBold12pt"/>
        </w:rPr>
        <w:t>Sachs ’16</w:t>
      </w:r>
    </w:p>
    <w:p w14:paraId="67A8086A" w14:textId="77777777" w:rsidR="00B349A4" w:rsidRPr="00FD38FC" w:rsidRDefault="00B349A4" w:rsidP="00B349A4">
      <w:r w:rsidRPr="00FD38FC">
        <w:t xml:space="preserve"> Natan Sachs is a fellow in the </w:t>
      </w:r>
      <w:hyperlink r:id="rId101">
        <w:r w:rsidRPr="00FD38FC">
          <w:t>Center for Middle East Policy</w:t>
        </w:r>
      </w:hyperlink>
      <w:r w:rsidRPr="00FD38FC">
        <w:t xml:space="preserve">. His work focuses on Israeli foreign policy, domestic politics, the Arab-Israeli conflict, and U.S.-Israeli relations, 5/31/16, “Whose side are you on? Alliance credibility in the Middle East and Japan,” </w:t>
      </w:r>
      <w:hyperlink r:id="rId102">
        <w:r w:rsidRPr="00FD38FC">
          <w:t>http://www.brookings.edu/blogs/order-from-chaos/posts/2016/05/31-us-allies-japan-middle-east-sachs</w:t>
        </w:r>
      </w:hyperlink>
      <w:r w:rsidRPr="00FD38FC">
        <w:t>, Jake-B</w:t>
      </w:r>
    </w:p>
    <w:p w14:paraId="3457B103" w14:textId="77777777" w:rsidR="00B349A4" w:rsidRPr="00FD38FC" w:rsidRDefault="00B349A4" w:rsidP="00B349A4">
      <w:pPr>
        <w:rPr>
          <w:rStyle w:val="StyleBoldUnderline"/>
        </w:rPr>
      </w:pPr>
      <w:r w:rsidRPr="00FD38FC">
        <w:rPr>
          <w:sz w:val="12"/>
          <w:szCs w:val="16"/>
        </w:rPr>
        <w:t xml:space="preserve">Last week, President Obama became the first sitting U.S. president to visit Hiroshima and pay tribute at the Peace Memorial there. It was a remarkable spectacle, with the leaders of the enemies-turned-allies at the most sensitive site of their relationship. The occasion also touched on a crucial question of U.S. foreign policy and of the world order: the U.S. alliance system that emerged after Hiroshima and Nagasaki. The visit came at </w:t>
      </w:r>
      <w:r w:rsidRPr="00FD38FC">
        <w:rPr>
          <w:rStyle w:val="StyleBoldUnderline"/>
        </w:rPr>
        <w:t xml:space="preserve">a time when many U.S. allies question the future and durability of these alliances. The U.S. presidential election presents a unique threat to the alliance system, with a major political party about to nominate a candidate </w:t>
      </w:r>
      <w:hyperlink r:id="rId103">
        <w:r w:rsidRPr="00FD38FC">
          <w:rPr>
            <w:rStyle w:val="StyleBoldUnderline"/>
          </w:rPr>
          <w:t>openly hostile</w:t>
        </w:r>
      </w:hyperlink>
      <w:r w:rsidRPr="00FD38FC">
        <w:rPr>
          <w:rStyle w:val="StyleBoldUnderline"/>
        </w:rPr>
        <w:t xml:space="preserve"> to U.S. alliances. Donald Trump has suggested that the United States might lift the security umbrella over Japan </w:t>
      </w:r>
      <w:r w:rsidRPr="00FD38FC">
        <w:rPr>
          <w:sz w:val="12"/>
        </w:rPr>
        <w:t xml:space="preserve">and South Korea, and that he finds it perfectly acceptable that these allies may arm themselves with nuclear weapons as an alternative defense. </w:t>
      </w:r>
      <w:r w:rsidRPr="00FD38FC">
        <w:rPr>
          <w:rStyle w:val="StyleBoldUnderline"/>
        </w:rPr>
        <w:t>Beyond Trump, U.S. politics are exerting an inward pull on politicians, and they are obliging</w:t>
      </w:r>
      <w:r w:rsidRPr="00FD38FC">
        <w:rPr>
          <w:sz w:val="12"/>
          <w:szCs w:val="16"/>
        </w:rPr>
        <w:t xml:space="preserve">. The president's visit also follows years of strains to U.S. alliances elsewhere—in the Middle East—and his administration openly questions the depth of U.S. involvement required to maintain some of its Middle Eastern partnerships. I visited Japan last month for discussions on Middle Eastern affairs—and U.S. and Japanese involvement in them—with Japanese officials, scholars, and journalists. It was a view from one end of the U.S. pivot to Asia (or the "rebalance") to another; from the region ripe for deeper U.S. investment to that in which the administration hoped invest less (and which stubbornly refused to be divested from). I was not a Japan expert before the trip, nor am I now, but it was valuable for me to hear how the Japanese I met looked to, and what they learned from, U.S. involvement in a region I know slightly better, in Asia's southwest. </w:t>
      </w:r>
      <w:r w:rsidRPr="00FD38FC">
        <w:rPr>
          <w:rStyle w:val="StyleBoldUnderline"/>
        </w:rPr>
        <w:t>In the Middle East, many now complain that the United States has lost credibility as an ally. After 30 years of supporting Mubarak</w:t>
      </w:r>
      <w:r w:rsidRPr="00FD38FC">
        <w:rPr>
          <w:sz w:val="12"/>
          <w:szCs w:val="16"/>
        </w:rPr>
        <w:t xml:space="preserve">, the refrain goes, </w:t>
      </w:r>
      <w:r w:rsidRPr="00FD38FC">
        <w:rPr>
          <w:rStyle w:val="StyleBoldUnderline"/>
        </w:rPr>
        <w:t>the United States abandoned him in a matter of weeks.</w:t>
      </w:r>
      <w:r w:rsidRPr="00FD38FC">
        <w:rPr>
          <w:sz w:val="12"/>
          <w:szCs w:val="16"/>
        </w:rPr>
        <w:t xml:space="preserve"> </w:t>
      </w:r>
      <w:r w:rsidRPr="00FD38FC">
        <w:rPr>
          <w:rStyle w:val="StyleBoldUnderline"/>
        </w:rPr>
        <w:t xml:space="preserve">Notwithstanding the fact that the United States gives more material support to some of its allies than it ever has, in the form of aid or arms sales (to Saudi Arabia and Israel, for example), the perception of a declining U.S. alliance is strong and pervasive. </w:t>
      </w:r>
      <w:r w:rsidRPr="00FD38FC">
        <w:rPr>
          <w:sz w:val="12"/>
          <w:szCs w:val="16"/>
        </w:rPr>
        <w:t xml:space="preserve">Notwithstanding the fact that the United States gives more material support to some of its allies than it ever has...the perception of a declining U.S. alliance is strong and pervasive. Does this worry carry overseas? </w:t>
      </w:r>
      <w:r w:rsidRPr="00FD38FC">
        <w:rPr>
          <w:rStyle w:val="StyleBoldUnderline"/>
        </w:rPr>
        <w:t>Does U.S. behavior in one region affect alliances elsewhere? The conversations I had in Japan</w:t>
      </w:r>
      <w:r w:rsidRPr="00FD38FC">
        <w:rPr>
          <w:sz w:val="12"/>
          <w:szCs w:val="16"/>
        </w:rPr>
        <w:t xml:space="preserve"> (not a representative sample) </w:t>
      </w:r>
      <w:r w:rsidRPr="00FD38FC">
        <w:rPr>
          <w:rStyle w:val="StyleBoldUnderline"/>
        </w:rPr>
        <w:t>certainly suggested so. Facing their own challenges</w:t>
      </w:r>
      <w:r w:rsidRPr="00FD38FC">
        <w:rPr>
          <w:sz w:val="12"/>
          <w:szCs w:val="16"/>
        </w:rPr>
        <w:t>—in a word, China—</w:t>
      </w:r>
      <w:r w:rsidRPr="00FD38FC">
        <w:rPr>
          <w:rStyle w:val="StyleBoldUnderline"/>
        </w:rPr>
        <w:t>many of our interlocutors seemed anxious about U.S. commitments in their region and referenced U.S. policy in the Middle East to buttress their concerns</w:t>
      </w:r>
      <w:r w:rsidRPr="00FD38FC">
        <w:rPr>
          <w:sz w:val="12"/>
          <w:szCs w:val="16"/>
        </w:rPr>
        <w:t xml:space="preserve">. I asked several people I met in Japan what their country would want from a new U.S. president, assuming he or she is still interested in productive U.S. engagement in the world (so, "she"). While I'm sure many in Japan greatly appreciate the Hiroshima visit, </w:t>
      </w:r>
      <w:r w:rsidRPr="00FD38FC">
        <w:rPr>
          <w:rStyle w:val="StyleBoldUnderline"/>
        </w:rPr>
        <w:t>I heard two</w:t>
      </w:r>
      <w:r w:rsidRPr="00FD38FC">
        <w:rPr>
          <w:sz w:val="12"/>
          <w:szCs w:val="16"/>
        </w:rPr>
        <w:t xml:space="preserve"> other </w:t>
      </w:r>
      <w:r w:rsidRPr="00FD38FC">
        <w:rPr>
          <w:rStyle w:val="StyleBoldUnderline"/>
        </w:rPr>
        <w:t xml:space="preserve">requests, both related to alliance credibility and to China: The new president should make a gesture of visible, material support </w:t>
      </w:r>
      <w:r w:rsidRPr="00FD38FC">
        <w:rPr>
          <w:sz w:val="12"/>
          <w:szCs w:val="16"/>
        </w:rPr>
        <w:t xml:space="preserve">to Taiwan, the front-line, as they called it, facing China; </w:t>
      </w:r>
      <w:r w:rsidRPr="00FD38FC">
        <w:rPr>
          <w:rStyle w:val="StyleBoldUnderline"/>
        </w:rPr>
        <w:t xml:space="preserve">and The first presidential visit in the region can include any number of allied capitals, but it should not include Beijing. </w:t>
      </w:r>
      <w:r w:rsidRPr="00FD38FC">
        <w:rPr>
          <w:sz w:val="12"/>
          <w:szCs w:val="16"/>
        </w:rPr>
        <w:t xml:space="preserve">In essence, </w:t>
      </w:r>
      <w:r w:rsidRPr="00FD38FC">
        <w:rPr>
          <w:rStyle w:val="StyleBoldUnderline"/>
        </w:rPr>
        <w:t xml:space="preserve">they wanted reassurance that the United States was still committed to their side of the regional rivalry; that the U.S. president would choose sides, and choose their side. </w:t>
      </w:r>
    </w:p>
    <w:p w14:paraId="59300B5E" w14:textId="77777777" w:rsidR="00552508" w:rsidRPr="00FD38FC" w:rsidRDefault="00552508" w:rsidP="00B349A4">
      <w:pPr>
        <w:rPr>
          <w:rStyle w:val="StyleBoldUnderline"/>
        </w:rPr>
      </w:pPr>
    </w:p>
    <w:p w14:paraId="27728FE7" w14:textId="77777777" w:rsidR="00552508" w:rsidRPr="00FD38FC" w:rsidRDefault="00552508" w:rsidP="00552508">
      <w:pPr>
        <w:pStyle w:val="Heading4"/>
      </w:pPr>
      <w:r w:rsidRPr="00FD38FC">
        <w:t>Bilateral engagement with China reduces our ability to influence Japan</w:t>
      </w:r>
    </w:p>
    <w:p w14:paraId="71075B18" w14:textId="77777777" w:rsidR="00552508" w:rsidRPr="00FD38FC" w:rsidRDefault="00552508" w:rsidP="00552508">
      <w:pPr>
        <w:rPr>
          <w:b/>
          <w:sz w:val="26"/>
        </w:rPr>
      </w:pPr>
      <w:r w:rsidRPr="00FD38FC">
        <w:rPr>
          <w:b/>
          <w:bCs/>
          <w:sz w:val="26"/>
          <w:szCs w:val="26"/>
        </w:rPr>
        <w:t>Hannesson ‘09</w:t>
      </w:r>
    </w:p>
    <w:p w14:paraId="423EA12D" w14:textId="77777777" w:rsidR="00552508" w:rsidRPr="00FD38FC" w:rsidRDefault="00552508" w:rsidP="00552508">
      <w:r w:rsidRPr="00FD38FC">
        <w:t xml:space="preserve">Thesis, 9/21/09, “The US-Japan-China Triangle: Shifting Power Balances in East Asia and the world,” </w:t>
      </w:r>
      <w:hyperlink r:id="rId104">
        <w:r w:rsidRPr="00FD38FC">
          <w:t>http://hdl.handle.net/1946/3561</w:t>
        </w:r>
      </w:hyperlink>
      <w:r w:rsidRPr="00FD38FC">
        <w:t>, Jake-B</w:t>
      </w:r>
    </w:p>
    <w:p w14:paraId="77BA261E" w14:textId="77777777" w:rsidR="00552508" w:rsidRPr="00FD38FC" w:rsidRDefault="00552508" w:rsidP="00552508"/>
    <w:p w14:paraId="3B5546E2" w14:textId="77777777" w:rsidR="00552508" w:rsidRPr="00FD38FC" w:rsidRDefault="00552508" w:rsidP="00552508">
      <w:pPr>
        <w:rPr>
          <w:sz w:val="14"/>
        </w:rPr>
      </w:pPr>
      <w:r w:rsidRPr="00FD38FC">
        <w:rPr>
          <w:sz w:val="14"/>
          <w:szCs w:val="16"/>
        </w:rPr>
        <w:t xml:space="preserve">The United States is the world‘s only superpower, but its proportional power is in decline. The US is in the midst of an economic crisis and its military power is overstretched. It will still remain the largest military influence globally and in East Asia, but </w:t>
      </w:r>
      <w:r w:rsidRPr="00FD38FC">
        <w:rPr>
          <w:rStyle w:val="StyleBoldUnderline"/>
        </w:rPr>
        <w:t>China is taking over as the main economic influence in the region while aiming to push the US military further away.</w:t>
      </w:r>
      <w:r w:rsidRPr="00FD38FC">
        <w:rPr>
          <w:sz w:val="14"/>
          <w:szCs w:val="16"/>
        </w:rPr>
        <w:t xml:space="preserve"> </w:t>
      </w:r>
      <w:r w:rsidRPr="00FD38FC">
        <w:rPr>
          <w:rStyle w:val="StyleBoldUnderline"/>
        </w:rPr>
        <w:t xml:space="preserve">The US has historically favoured bilateralism over multilateralism in East Asia, but </w:t>
      </w:r>
      <w:r w:rsidRPr="00FD38FC">
        <w:rPr>
          <w:rStyle w:val="Emphasis"/>
        </w:rPr>
        <w:t xml:space="preserve">if it focuses on bilateral relations with China it will be very difficult to influence its policies and actions towards other states in the region and beyond. </w:t>
      </w:r>
      <w:r w:rsidRPr="00FD38FC">
        <w:rPr>
          <w:sz w:val="14"/>
        </w:rPr>
        <w:t>Bilateralism and going it alone may simply not be enough anymore, but</w:t>
      </w:r>
      <w:r w:rsidRPr="00FD38FC">
        <w:rPr>
          <w:sz w:val="14"/>
          <w:szCs w:val="16"/>
        </w:rPr>
        <w:t xml:space="preserve"> the existing bilateral channels could be used where necessary to prepare the ground for good multilateral results. It is unclear what policy the Obama Administration will pursue in East Asia, and that policy may change entirely depending on what actions China and/or Japan take. Even as the US and China have committed to economic cooperation, new trade disputes have emerged that officially are limited to specific questions of tariffs and ‗dumping‘, but on which the nationalistic reaction in China could quickly make things take a turn for the worse.208 This just goes to show that the relationship is still fragile and that economic hardship in the US can lead to more self-assertive as well as cooperative behaviour.</w:t>
      </w:r>
    </w:p>
    <w:p w14:paraId="2330EFF7" w14:textId="77777777" w:rsidR="00552508" w:rsidRPr="00FD38FC" w:rsidRDefault="00552508" w:rsidP="00B349A4">
      <w:pPr>
        <w:rPr>
          <w:rStyle w:val="StyleBoldUnderline"/>
        </w:rPr>
      </w:pPr>
    </w:p>
    <w:p w14:paraId="7877BCD6" w14:textId="77777777" w:rsidR="00552508" w:rsidRPr="00FD38FC" w:rsidRDefault="00552508" w:rsidP="00552508">
      <w:pPr>
        <w:pStyle w:val="Heading4"/>
      </w:pPr>
      <w:r w:rsidRPr="00FD38FC">
        <w:t>The plan makes the US seem unreliable to allies including Japan</w:t>
      </w:r>
    </w:p>
    <w:p w14:paraId="249462F7" w14:textId="77777777" w:rsidR="00552508" w:rsidRPr="00FD38FC" w:rsidRDefault="00552508" w:rsidP="00552508">
      <w:pPr>
        <w:widowControl w:val="0"/>
        <w:autoSpaceDE w:val="0"/>
        <w:autoSpaceDN w:val="0"/>
        <w:adjustRightInd w:val="0"/>
      </w:pPr>
      <w:r w:rsidRPr="00FD38FC">
        <w:rPr>
          <w:rStyle w:val="StyleStyleBold12pt"/>
        </w:rPr>
        <w:t>Bosco, ’13</w:t>
      </w:r>
      <w:r w:rsidRPr="00FD38FC">
        <w:t xml:space="preserve"> </w:t>
      </w:r>
    </w:p>
    <w:p w14:paraId="6BA57612" w14:textId="77777777" w:rsidR="00552508" w:rsidRPr="00FD38FC" w:rsidRDefault="00552508" w:rsidP="00552508">
      <w:pPr>
        <w:widowControl w:val="0"/>
        <w:autoSpaceDE w:val="0"/>
        <w:autoSpaceDN w:val="0"/>
        <w:adjustRightInd w:val="0"/>
        <w:rPr>
          <w:rFonts w:ascii="ChunkFive-Roman" w:hAnsi="ChunkFive-Roman" w:cs="ChunkFive-Roman"/>
          <w:sz w:val="80"/>
          <w:szCs w:val="80"/>
        </w:rPr>
      </w:pPr>
      <w:r w:rsidRPr="00FD38FC">
        <w:t xml:space="preserve">Joseph A. Bosco served as China country director in the Office of the Secretary of Defense, 2005-2006, and is presently a member of the U.S.-China task force at the Center for the National Interest, 7/8/13, “Entrapment and Abandonment in Asia,” </w:t>
      </w:r>
      <w:hyperlink r:id="rId105">
        <w:r w:rsidRPr="00FD38FC">
          <w:rPr>
            <w:rStyle w:val="Hyperlink"/>
          </w:rPr>
          <w:t>http://nationalinterest.org/commentary/entrapment-abandonment-asia-8697?page=2</w:t>
        </w:r>
      </w:hyperlink>
      <w:r w:rsidRPr="00FD38FC">
        <w:t>, Jake-B</w:t>
      </w:r>
    </w:p>
    <w:p w14:paraId="45AF704C" w14:textId="77777777" w:rsidR="00552508" w:rsidRPr="00FD38FC" w:rsidRDefault="00552508" w:rsidP="00552508">
      <w:pPr>
        <w:rPr>
          <w:rStyle w:val="StyleBoldUnderline"/>
        </w:rPr>
      </w:pPr>
      <w:r w:rsidRPr="00FD38FC">
        <w:rPr>
          <w:sz w:val="16"/>
          <w:szCs w:val="16"/>
        </w:rPr>
        <w:t>“Entangling alliances” concerns also work in the other direction. Some Japanese fear being pulled into a U.S.-Chinese confrontation over Taiwan. South Koreans want no part of a Japanese-Chinese clash over disputed islands that would invoke Washington’s treaty commitments to Tokyo. Even loyal ally Australia harbors misgivings about sacrificing economic relations with China to meet security obligations to the United States</w:t>
      </w:r>
      <w:r w:rsidRPr="00FD38FC">
        <w:rPr>
          <w:sz w:val="16"/>
        </w:rPr>
        <w:t xml:space="preserve">. On the flip side, </w:t>
      </w:r>
      <w:r w:rsidRPr="00FD38FC">
        <w:rPr>
          <w:rStyle w:val="StyleBoldUnderline"/>
        </w:rPr>
        <w:t>there is the abandonment problem. Observers in Japan</w:t>
      </w:r>
      <w:r w:rsidRPr="00FD38FC">
        <w:rPr>
          <w:sz w:val="16"/>
          <w:szCs w:val="16"/>
        </w:rPr>
        <w:t xml:space="preserve">, Taiwan and the Philippines </w:t>
      </w:r>
      <w:r w:rsidRPr="00FD38FC">
        <w:rPr>
          <w:rStyle w:val="StyleBoldUnderline"/>
        </w:rPr>
        <w:t>fear that Washington</w:t>
      </w:r>
      <w:r w:rsidRPr="00FD38FC">
        <w:rPr>
          <w:sz w:val="16"/>
        </w:rPr>
        <w:t>’s</w:t>
      </w:r>
      <w:r w:rsidRPr="00FD38FC">
        <w:rPr>
          <w:rStyle w:val="StyleBoldUnderline"/>
        </w:rPr>
        <w:t xml:space="preserve"> deference to China might weaken U.S. security commitments to them. They see America’s war-weariness, financial constraints and problematic history in Asia.</w:t>
      </w:r>
      <w:r w:rsidRPr="00FD38FC">
        <w:rPr>
          <w:sz w:val="16"/>
          <w:szCs w:val="16"/>
        </w:rPr>
        <w:t xml:space="preserve"> Beijing appeals to both sets of impulses to undermine America’s security relations</w:t>
      </w:r>
      <w:r w:rsidRPr="00FD38FC">
        <w:rPr>
          <w:rStyle w:val="StyleBoldUnderline"/>
        </w:rPr>
        <w:t>. It sows Asian doubts about U.S. will and staying power while conveying a sense of inevitable Chinese regional dominance.</w:t>
      </w:r>
      <w:r w:rsidRPr="00FD38FC">
        <w:rPr>
          <w:sz w:val="16"/>
          <w:szCs w:val="16"/>
        </w:rPr>
        <w:t xml:space="preserve"> It accuses Washington of emboldening reckless behavior from its security partners and then exploits any partner’s misstep as provocative conduct that will draw the U.S. into conflict. Beijing’s message: collective security really means collective endangerment. </w:t>
      </w:r>
      <w:r w:rsidRPr="00FD38FC">
        <w:rPr>
          <w:rStyle w:val="StyleBoldUnderline"/>
        </w:rPr>
        <w:t xml:space="preserve">While core U.S. defense commitments—a Chinese and/or North Korean attack on Japan and/or South Korea—are not in doubt, other scenarios may challenge Washington’s reliability as a security partner. </w:t>
      </w:r>
    </w:p>
    <w:p w14:paraId="28C68A21" w14:textId="77777777" w:rsidR="00552508" w:rsidRPr="00FD38FC" w:rsidRDefault="00552508" w:rsidP="00B349A4">
      <w:pPr>
        <w:rPr>
          <w:rStyle w:val="StyleBoldUnderline"/>
        </w:rPr>
      </w:pPr>
    </w:p>
    <w:p w14:paraId="63ADEF53" w14:textId="77777777" w:rsidR="00552508" w:rsidRPr="00FD38FC" w:rsidRDefault="00552508" w:rsidP="00B349A4">
      <w:pPr>
        <w:rPr>
          <w:rStyle w:val="StyleBoldUnderline"/>
        </w:rPr>
      </w:pPr>
    </w:p>
    <w:p w14:paraId="073FDEB6" w14:textId="77777777" w:rsidR="00041C65" w:rsidRPr="00FD38FC" w:rsidRDefault="00041C65" w:rsidP="00041C65"/>
    <w:p w14:paraId="6367E7D8" w14:textId="77777777" w:rsidR="00041C65" w:rsidRPr="00FD38FC" w:rsidRDefault="00041C65" w:rsidP="00041C65"/>
    <w:p w14:paraId="02051D3A" w14:textId="77777777" w:rsidR="006656FE" w:rsidRPr="00FD38FC" w:rsidRDefault="006656FE" w:rsidP="00041C65"/>
    <w:p w14:paraId="48D994A8" w14:textId="77777777" w:rsidR="00A35830" w:rsidRPr="00FD38FC" w:rsidRDefault="00A35830" w:rsidP="00A35830"/>
    <w:p w14:paraId="6090C0F0" w14:textId="25F8C503" w:rsidR="00A35830" w:rsidRPr="00FD38FC" w:rsidRDefault="00A35830" w:rsidP="00A35830">
      <w:pPr>
        <w:pStyle w:val="Heading3"/>
      </w:pPr>
      <w:r w:rsidRPr="00FD38FC">
        <w:t>IL:</w:t>
      </w:r>
      <w:r w:rsidR="0012322B" w:rsidRPr="00FD38FC">
        <w:t xml:space="preserve"> Consultation Key – Relations</w:t>
      </w:r>
    </w:p>
    <w:p w14:paraId="3DC28711" w14:textId="77777777" w:rsidR="00796DDE" w:rsidRPr="00FD38FC" w:rsidRDefault="00796DDE" w:rsidP="00796DDE">
      <w:pPr>
        <w:pStyle w:val="Heading4"/>
      </w:pPr>
      <w:r w:rsidRPr="00FD38FC">
        <w:t>China is testing US resolve to keep our alliance with Japan, how we react now is key</w:t>
      </w:r>
    </w:p>
    <w:p w14:paraId="6AC47F8C" w14:textId="77777777" w:rsidR="00796DDE" w:rsidRPr="00FD38FC" w:rsidRDefault="00796DDE" w:rsidP="00796DDE">
      <w:pPr>
        <w:rPr>
          <w:rStyle w:val="StyleStyleBold12pt"/>
          <w:rFonts w:asciiTheme="majorHAnsi" w:hAnsiTheme="majorHAnsi"/>
        </w:rPr>
      </w:pPr>
      <w:r w:rsidRPr="00FD38FC">
        <w:rPr>
          <w:rStyle w:val="StyleStyleBold12pt"/>
          <w:rFonts w:asciiTheme="majorHAnsi" w:hAnsiTheme="majorHAnsi"/>
        </w:rPr>
        <w:t xml:space="preserve">Tatsumi ‘16  </w:t>
      </w:r>
    </w:p>
    <w:p w14:paraId="0F5E1F0A" w14:textId="77777777" w:rsidR="00796DDE" w:rsidRPr="00FD38FC" w:rsidRDefault="00796DDE" w:rsidP="00796DDE">
      <w:pPr>
        <w:rPr>
          <w:rFonts w:asciiTheme="majorHAnsi" w:hAnsiTheme="majorHAnsi"/>
        </w:rPr>
      </w:pPr>
      <w:r w:rsidRPr="00FD38FC">
        <w:rPr>
          <w:rFonts w:asciiTheme="majorHAnsi" w:hAnsiTheme="majorHAnsi"/>
        </w:rPr>
        <w:t>Senior Associate of the East Asia Program at the Stimson Center Yuki,6/10/16, "China: Pushing the Envelope in the East China Sea?," thediplomat.com/2016/06/china-pushing-the-envelope-in-the-east-china-sea/, Jake-B</w:t>
      </w:r>
    </w:p>
    <w:p w14:paraId="28D97BCE" w14:textId="77777777" w:rsidR="00796DDE" w:rsidRPr="00FD38FC" w:rsidRDefault="00796DDE" w:rsidP="00796DDE">
      <w:pPr>
        <w:rPr>
          <w:sz w:val="12"/>
        </w:rPr>
      </w:pPr>
      <w:r w:rsidRPr="00FD38FC">
        <w:rPr>
          <w:rFonts w:asciiTheme="majorHAnsi" w:hAnsiTheme="majorHAnsi"/>
          <w:sz w:val="12"/>
        </w:rPr>
        <w:t xml:space="preserve">There is no question that </w:t>
      </w:r>
      <w:r w:rsidRPr="00FD38FC">
        <w:rPr>
          <w:rStyle w:val="StyleBoldUnderline"/>
          <w:rFonts w:asciiTheme="majorHAnsi" w:hAnsiTheme="majorHAnsi"/>
        </w:rPr>
        <w:t>China is testing the resolve</w:t>
      </w:r>
      <w:r w:rsidRPr="00FD38FC">
        <w:rPr>
          <w:rFonts w:asciiTheme="majorHAnsi" w:hAnsiTheme="majorHAnsi"/>
          <w:b/>
          <w:u w:val="single"/>
        </w:rPr>
        <w:t xml:space="preserve"> of Japan and the United </w:t>
      </w:r>
      <w:r w:rsidRPr="00FD38FC">
        <w:rPr>
          <w:rFonts w:asciiTheme="majorHAnsi" w:hAnsiTheme="majorHAnsi"/>
          <w:b/>
          <w:iCs/>
          <w:u w:val="single"/>
        </w:rPr>
        <w:t xml:space="preserve">States </w:t>
      </w:r>
      <w:r w:rsidRPr="00FD38FC">
        <w:rPr>
          <w:sz w:val="12"/>
        </w:rPr>
        <w:t xml:space="preserve">with its heightened activities in the East China Sea. Against Tokyo, </w:t>
      </w:r>
      <w:r w:rsidRPr="00FD38FC">
        <w:rPr>
          <w:rFonts w:asciiTheme="majorHAnsi" w:hAnsiTheme="majorHAnsi"/>
          <w:b/>
          <w:u w:val="single"/>
        </w:rPr>
        <w:t xml:space="preserve">Beijing is pushing the envelope to see if their activities would trigger a Japanese overreaction, </w:t>
      </w:r>
      <w:r w:rsidRPr="00FD38FC">
        <w:rPr>
          <w:sz w:val="12"/>
        </w:rPr>
        <w:t>which China then can use as a reason to justify its enhanced activities in the East China Sea.</w:t>
      </w:r>
      <w:r w:rsidRPr="00FD38FC">
        <w:rPr>
          <w:rFonts w:asciiTheme="majorHAnsi" w:hAnsiTheme="majorHAnsi"/>
          <w:b/>
          <w:u w:val="single"/>
        </w:rPr>
        <w:t xml:space="preserve"> Vis-à-vis the United States, it is testing Washington’s will to uphold its </w:t>
      </w:r>
      <w:r w:rsidRPr="00FD38FC">
        <w:rPr>
          <w:sz w:val="12"/>
        </w:rPr>
        <w:t>defense</w:t>
      </w:r>
      <w:r w:rsidRPr="00FD38FC">
        <w:rPr>
          <w:rFonts w:asciiTheme="majorHAnsi" w:hAnsiTheme="majorHAnsi"/>
          <w:b/>
          <w:u w:val="single"/>
        </w:rPr>
        <w:t xml:space="preserve"> commitment toward Japan. The United States and Japan can counter </w:t>
      </w:r>
      <w:r w:rsidRPr="00FD38FC">
        <w:rPr>
          <w:rFonts w:asciiTheme="majorHAnsi" w:hAnsiTheme="majorHAnsi"/>
          <w:sz w:val="12"/>
        </w:rPr>
        <w:t xml:space="preserve">these moves </w:t>
      </w:r>
      <w:r w:rsidRPr="00FD38FC">
        <w:rPr>
          <w:sz w:val="12"/>
        </w:rPr>
        <w:t xml:space="preserve">by </w:t>
      </w:r>
      <w:r w:rsidRPr="00FD38FC">
        <w:rPr>
          <w:rFonts w:asciiTheme="majorHAnsi" w:hAnsiTheme="majorHAnsi"/>
          <w:sz w:val="12"/>
        </w:rPr>
        <w:t xml:space="preserve">doing a few things. First, </w:t>
      </w:r>
      <w:r w:rsidRPr="00FD38FC">
        <w:rPr>
          <w:rStyle w:val="StyleBoldUnderline"/>
        </w:rPr>
        <w:t>they should continue</w:t>
      </w:r>
      <w:r w:rsidRPr="00FD38FC">
        <w:rPr>
          <w:rFonts w:asciiTheme="majorHAnsi" w:hAnsiTheme="majorHAnsi"/>
          <w:b/>
          <w:u w:val="single"/>
        </w:rPr>
        <w:t xml:space="preserve"> to </w:t>
      </w:r>
      <w:r w:rsidRPr="00FD38FC">
        <w:rPr>
          <w:sz w:val="12"/>
        </w:rPr>
        <w:t>conduct and even expand the opportunities for joint exercises with other partners in the region to</w:t>
      </w:r>
      <w:r w:rsidRPr="00FD38FC">
        <w:rPr>
          <w:rFonts w:asciiTheme="majorHAnsi" w:hAnsiTheme="majorHAnsi"/>
          <w:b/>
          <w:u w:val="single"/>
        </w:rPr>
        <w:t xml:space="preserve"> demonstrate the strength of the security partnership that upholds international norms and principles,</w:t>
      </w:r>
      <w:r w:rsidRPr="00FD38FC">
        <w:rPr>
          <w:rFonts w:asciiTheme="majorHAnsi" w:hAnsiTheme="majorHAnsi"/>
          <w:sz w:val="12"/>
        </w:rPr>
        <w:t xml:space="preserve"> including freedom of navigation. The trilateral exercises between the United States, Japan, and Australia including Southern Jackaroo (completed last month) and the U.S.-Japan-India trilateral exercise Malabar (which began June 10 off the coast of Okinawa) are excellent examples. By conducting these trilateral exercises, </w:t>
      </w:r>
      <w:r w:rsidRPr="00FD38FC">
        <w:rPr>
          <w:rFonts w:asciiTheme="majorHAnsi" w:hAnsiTheme="majorHAnsi"/>
          <w:b/>
          <w:u w:val="single"/>
        </w:rPr>
        <w:t xml:space="preserve">the U.S. and Japan together send the message that Beijing is up against a group of countries that are opposed to its approach to territorial disputes. </w:t>
      </w:r>
      <w:r w:rsidRPr="00FD38FC">
        <w:rPr>
          <w:rFonts w:asciiTheme="majorHAnsi" w:hAnsiTheme="majorHAnsi"/>
          <w:sz w:val="12"/>
        </w:rPr>
        <w:t xml:space="preserve">Secondly, Japan should intensify its efforts to counter Chinese military maneuvers in the vicinity of its territory by ensuring that Chinese ships and/or aircraft will be met by Japanese vessels and jets every time they get too close to Japanese territory. Japan has been doing this all along when it comes to airspace. The recent behavior by the PLAN can be a blessing in disguise, as it now provides a justification for Japan to increase the activities by the Japan Self Defense Forces in the name of intelligence gathering and monitoring. By doing so, Tokyo can send an unambiguous message to Beijing that the Japanese government does not tolerate the unilateral move to change the status quo. Finally, </w:t>
      </w:r>
      <w:r w:rsidRPr="00FD38FC">
        <w:rPr>
          <w:rFonts w:asciiTheme="majorHAnsi" w:hAnsiTheme="majorHAnsi"/>
          <w:b/>
          <w:u w:val="single"/>
        </w:rPr>
        <w:t>the United States must continue its reassurance to allies in the region that Washington will stay engaged and be supportive of the countries that try to settle these disagreements peacefully through diplomacy.</w:t>
      </w:r>
      <w:r w:rsidRPr="00FD38FC">
        <w:rPr>
          <w:rFonts w:asciiTheme="majorHAnsi" w:hAnsiTheme="majorHAnsi"/>
          <w:sz w:val="12"/>
        </w:rPr>
        <w:t xml:space="preserve"> Whether it is called the “rebalance to Asia” or a “principled security network,” </w:t>
      </w:r>
      <w:r w:rsidRPr="00FD38FC">
        <w:rPr>
          <w:rFonts w:asciiTheme="majorHAnsi" w:hAnsiTheme="majorHAnsi"/>
          <w:b/>
          <w:iCs/>
          <w:u w:val="single"/>
        </w:rPr>
        <w:t>U.S</w:t>
      </w:r>
      <w:r w:rsidRPr="00FD38FC">
        <w:rPr>
          <w:rFonts w:asciiTheme="majorHAnsi" w:hAnsiTheme="majorHAnsi"/>
          <w:b/>
          <w:u w:val="single"/>
        </w:rPr>
        <w:t>. allies and partners need to know that the United States will stay engaged in the region, and be supportive of their response to China’s unreasonably risky behavior</w:t>
      </w:r>
      <w:r w:rsidRPr="00FD38FC">
        <w:rPr>
          <w:rFonts w:asciiTheme="majorHAnsi" w:hAnsiTheme="majorHAnsi"/>
          <w:sz w:val="12"/>
        </w:rPr>
        <w:t xml:space="preserve">. </w:t>
      </w:r>
      <w:r w:rsidRPr="00FD38FC">
        <w:rPr>
          <w:rFonts w:asciiTheme="majorHAnsi" w:hAnsiTheme="majorHAnsi"/>
          <w:b/>
          <w:u w:val="single"/>
        </w:rPr>
        <w:t>Washington can provide such assurance by using all elements of national power, from calling out Chinese misbehavior in public forums,</w:t>
      </w:r>
      <w:r w:rsidRPr="00FD38FC">
        <w:rPr>
          <w:rFonts w:asciiTheme="majorHAnsi" w:hAnsiTheme="majorHAnsi"/>
          <w:sz w:val="12"/>
        </w:rPr>
        <w:t xml:space="preserve"> as Carter did, to more coordinated assistance in Southeast Asia, which can contribute to capacity-building efforts throughout Asia. Chinese behaviors in the East China Sea over the last week pose a difficult challenge to both the </w:t>
      </w:r>
      <w:r w:rsidRPr="00FD38FC">
        <w:rPr>
          <w:rStyle w:val="StyleBoldUnderline"/>
        </w:rPr>
        <w:t>United States and Japan</w:t>
      </w:r>
      <w:r w:rsidRPr="00FD38FC">
        <w:rPr>
          <w:rFonts w:asciiTheme="majorHAnsi" w:hAnsiTheme="majorHAnsi"/>
          <w:sz w:val="12"/>
        </w:rPr>
        <w:t xml:space="preserve">. Their </w:t>
      </w:r>
      <w:r w:rsidRPr="00FD38FC">
        <w:rPr>
          <w:rStyle w:val="StyleBoldUnderline"/>
        </w:rPr>
        <w:t xml:space="preserve">response </w:t>
      </w:r>
      <w:r w:rsidRPr="00FD38FC">
        <w:rPr>
          <w:rStyle w:val="Emphasis"/>
        </w:rPr>
        <w:t>needs to be strong and coordinated</w:t>
      </w:r>
      <w:r w:rsidRPr="00FD38FC">
        <w:rPr>
          <w:rStyle w:val="StyleBoldUnderline"/>
        </w:rPr>
        <w:t xml:space="preserve"> </w:t>
      </w:r>
      <w:r w:rsidRPr="00FD38FC">
        <w:rPr>
          <w:rStyle w:val="Emphasis"/>
        </w:rPr>
        <w:t>to demonstrate they are unified</w:t>
      </w:r>
      <w:r w:rsidRPr="00FD38FC">
        <w:rPr>
          <w:rStyle w:val="StyleBoldUnderline"/>
        </w:rPr>
        <w:t xml:space="preserve"> in their unwillingness to bend to China’s assertion</w:t>
      </w:r>
      <w:r w:rsidRPr="00FD38FC">
        <w:rPr>
          <w:rFonts w:asciiTheme="majorHAnsi" w:hAnsiTheme="majorHAnsi"/>
          <w:sz w:val="12"/>
        </w:rPr>
        <w:t xml:space="preserve">, </w:t>
      </w:r>
      <w:r w:rsidRPr="00FD38FC">
        <w:rPr>
          <w:rStyle w:val="StyleBoldUnderline"/>
        </w:rPr>
        <w:t xml:space="preserve">while these responses need to be carried out in such a way that China cannot point it finger at either of them as the reason for rising tensions. </w:t>
      </w:r>
      <w:r w:rsidRPr="00FD38FC">
        <w:rPr>
          <w:rStyle w:val="Emphasis"/>
        </w:rPr>
        <w:t>In order to strike this fine balance, close consultation will be more critical than ever</w:t>
      </w:r>
      <w:r w:rsidRPr="00FD38FC">
        <w:rPr>
          <w:sz w:val="12"/>
        </w:rPr>
        <w:t>. Given both Tokyo and Washington are in a political season, China’s behavior in the East and South China Seas for the next several months may be an important test of the resilience of the coordination mechanism within the U.S.-Japan alliance, which both sides have spent the last several years strengthening.</w:t>
      </w:r>
    </w:p>
    <w:p w14:paraId="6D3D3D0A" w14:textId="77777777" w:rsidR="007852B9" w:rsidRPr="00FD38FC" w:rsidRDefault="007852B9" w:rsidP="00796DDE">
      <w:pPr>
        <w:rPr>
          <w:sz w:val="14"/>
        </w:rPr>
      </w:pPr>
    </w:p>
    <w:p w14:paraId="19E96256" w14:textId="77777777" w:rsidR="00552508" w:rsidRPr="00FD38FC" w:rsidRDefault="00552508" w:rsidP="00552508">
      <w:pPr>
        <w:pStyle w:val="Heading4"/>
        <w:rPr>
          <w:rStyle w:val="StyleStyleBold12pt"/>
          <w:b/>
        </w:rPr>
      </w:pPr>
      <w:r w:rsidRPr="00FD38FC">
        <w:rPr>
          <w:rStyle w:val="StyleStyleBold12pt"/>
          <w:b/>
        </w:rPr>
        <w:t>The aff must be concerned with how Japan reacts to the plan</w:t>
      </w:r>
    </w:p>
    <w:p w14:paraId="296E4D1E" w14:textId="77777777" w:rsidR="00552508" w:rsidRPr="00FD38FC" w:rsidRDefault="00552508" w:rsidP="00552508">
      <w:pPr>
        <w:rPr>
          <w:rStyle w:val="StyleStyleBold12pt"/>
        </w:rPr>
      </w:pPr>
      <w:r w:rsidRPr="00FD38FC">
        <w:rPr>
          <w:rStyle w:val="StyleStyleBold12pt"/>
        </w:rPr>
        <w:t>Anderson ‘99</w:t>
      </w:r>
    </w:p>
    <w:p w14:paraId="07914381" w14:textId="77777777" w:rsidR="00552508" w:rsidRPr="00FD38FC" w:rsidRDefault="00552508" w:rsidP="00552508">
      <w:r w:rsidRPr="00FD38FC">
        <w:t xml:space="preserve">Walter Neal Anderson, Lieutenant Colonel and graduate of the United States Military Academy at West Point, New York and has served in a variety of command and staff positions in the United States, Asia, and Europe and from June 1995 to June 1997, Lieutenant Colonel Anderson commanded the 1st Battalion, 37th Armored Regiment, which deployed to Bosnia for a year as part of NATO's Implementation Force during Operation Joint Endeavor and was a Senior Service College Senior Fellow at the Atlantic Council of the United States in Washington, DC and is also a China Foreign Area Officer and earned his Master's Degree in National Security Affairs at the Naval Postgraduate School and was posted in Hong Kong, where he completed his regional studies and traveled throughout East and Southeast Asia and has also served as an Asia Analyst on the Army Staff in the Pentagon and as an Assistant Army Attaché in Beijing and military education includes the Armor Officer Basic and Advanced Courses, the US Army Command and General Staff College, the Armed Forces Staff College, the US Army War College's Defense Strategy Course, and the US Army War College and is currently Deputy Division Chief, Strategic Planning, Concepts, and Doctrine Division, Strategy, Plans, and Policy Directorate, Office of the Deputy Chief of Staff for Operations and Plans, Headquarters, Department of the Army, October 1999, “OVERCOMING UNCERTAINTY: U.S.-CHINA STRATEGIC RELATIONS IN THE 21ST CENTURY” INSS Occasional Paper 29, Regional Security Series, </w:t>
      </w:r>
      <w:hyperlink r:id="rId106">
        <w:r w:rsidRPr="00FD38FC">
          <w:rPr>
            <w:rStyle w:val="Hyperlink"/>
          </w:rPr>
          <w:t>http://fas.org/nuke/guide/china/doctrine/ocp29.htm</w:t>
        </w:r>
      </w:hyperlink>
      <w:r w:rsidRPr="00FD38FC">
        <w:t>, rxb</w:t>
      </w:r>
    </w:p>
    <w:p w14:paraId="6AD769E7" w14:textId="77777777" w:rsidR="00552508" w:rsidRPr="00FD38FC" w:rsidRDefault="00552508" w:rsidP="00552508">
      <w:pPr>
        <w:rPr>
          <w:sz w:val="16"/>
        </w:rPr>
      </w:pPr>
    </w:p>
    <w:p w14:paraId="6506AC0A" w14:textId="77777777" w:rsidR="00552508" w:rsidRPr="00FD38FC" w:rsidRDefault="00552508" w:rsidP="00552508">
      <w:pPr>
        <w:rPr>
          <w:sz w:val="16"/>
          <w:szCs w:val="16"/>
        </w:rPr>
      </w:pPr>
      <w:r w:rsidRPr="00FD38FC">
        <w:rPr>
          <w:sz w:val="16"/>
          <w:szCs w:val="16"/>
        </w:rPr>
        <w:t xml:space="preserve">Any </w:t>
      </w:r>
      <w:r w:rsidRPr="00FD38FC">
        <w:rPr>
          <w:rStyle w:val="StyleBoldUnderline"/>
        </w:rPr>
        <w:t>American effort to enter in negotiations</w:t>
      </w:r>
      <w:r w:rsidRPr="00FD38FC">
        <w:rPr>
          <w:sz w:val="16"/>
          <w:szCs w:val="16"/>
        </w:rPr>
        <w:t xml:space="preserve"> of this type </w:t>
      </w:r>
      <w:r w:rsidRPr="00FD38FC">
        <w:rPr>
          <w:rStyle w:val="StyleBoldUnderline"/>
        </w:rPr>
        <w:t xml:space="preserve">with China would </w:t>
      </w:r>
      <w:r w:rsidRPr="00FD38FC">
        <w:rPr>
          <w:sz w:val="16"/>
          <w:szCs w:val="16"/>
        </w:rPr>
        <w:t>also</w:t>
      </w:r>
      <w:r w:rsidRPr="00FD38FC">
        <w:rPr>
          <w:rStyle w:val="StyleBoldUnderline"/>
        </w:rPr>
        <w:t xml:space="preserve"> have to be carefully coordinated with any and all countries that might perceive their own interests to be affected</w:t>
      </w:r>
      <w:r w:rsidRPr="00FD38FC">
        <w:rPr>
          <w:sz w:val="16"/>
          <w:szCs w:val="16"/>
        </w:rPr>
        <w:t>. In concert with U.S. efforts that have and will be taken to strengthen its alliances and other relationships, however, this should be a broadly welcomed initiative. A U.S.-China Standing Security Council could contribute significantly to advancing U.S. vital interests in Asia and, indeed, around the world. It might have humble beginnings, but its potential is vast.</w:t>
      </w:r>
    </w:p>
    <w:p w14:paraId="2394AE24" w14:textId="77777777" w:rsidR="00552508" w:rsidRPr="00FD38FC" w:rsidRDefault="00552508" w:rsidP="00796DDE">
      <w:pPr>
        <w:rPr>
          <w:sz w:val="14"/>
        </w:rPr>
      </w:pPr>
    </w:p>
    <w:p w14:paraId="162B687B" w14:textId="77777777" w:rsidR="00B04B18" w:rsidRPr="00FD38FC" w:rsidRDefault="00B04B18" w:rsidP="006D5A29">
      <w:pPr>
        <w:rPr>
          <w:sz w:val="16"/>
          <w:szCs w:val="16"/>
        </w:rPr>
      </w:pPr>
    </w:p>
    <w:p w14:paraId="1A53F062" w14:textId="3DDB95D0" w:rsidR="00B04B18" w:rsidRPr="00FD38FC" w:rsidRDefault="00B04B18" w:rsidP="00B04B18">
      <w:pPr>
        <w:pStyle w:val="Heading3"/>
      </w:pPr>
      <w:r w:rsidRPr="00FD38FC">
        <w:t xml:space="preserve">IL: Security Commitment </w:t>
      </w:r>
      <w:r w:rsidR="005D36D8" w:rsidRPr="00FD38FC">
        <w:t>Key</w:t>
      </w:r>
      <w:r w:rsidRPr="00FD38FC">
        <w:t xml:space="preserve"> – Relations</w:t>
      </w:r>
    </w:p>
    <w:p w14:paraId="6649D73B" w14:textId="77777777" w:rsidR="00B04B18" w:rsidRPr="00FD38FC" w:rsidRDefault="00B04B18" w:rsidP="00B04B18">
      <w:pPr>
        <w:pStyle w:val="Heading4"/>
      </w:pPr>
      <w:r w:rsidRPr="00FD38FC">
        <w:t>Security commitment between US and Japan is key to check agression</w:t>
      </w:r>
    </w:p>
    <w:p w14:paraId="39D2CCCC" w14:textId="77777777" w:rsidR="00B04B18" w:rsidRPr="00FD38FC" w:rsidRDefault="00B04B18" w:rsidP="00B04B18">
      <w:pPr>
        <w:rPr>
          <w:b/>
          <w:bCs/>
          <w:u w:val="single"/>
        </w:rPr>
      </w:pPr>
      <w:r w:rsidRPr="00FD38FC">
        <w:rPr>
          <w:b/>
          <w:bCs/>
          <w:sz w:val="26"/>
          <w:szCs w:val="26"/>
        </w:rPr>
        <w:t>Hannesson ‘09</w:t>
      </w:r>
    </w:p>
    <w:p w14:paraId="67078A32" w14:textId="77777777" w:rsidR="00B04B18" w:rsidRPr="00FD38FC" w:rsidRDefault="00B04B18" w:rsidP="00F64A11">
      <w:r w:rsidRPr="00FD38FC">
        <w:t xml:space="preserve">Thesis, 9/21/09, “The US-Japan-China Triangle: Shifting Power Balances in East Asia and the world,” </w:t>
      </w:r>
      <w:hyperlink r:id="rId107" w:history="1">
        <w:r w:rsidRPr="00FD38FC">
          <w:t>http://hdl.handle.net/1946/3561</w:t>
        </w:r>
      </w:hyperlink>
      <w:r w:rsidRPr="00FD38FC">
        <w:t>, Jake-B</w:t>
      </w:r>
    </w:p>
    <w:p w14:paraId="274D8312" w14:textId="77777777" w:rsidR="00B04B18" w:rsidRPr="00FD38FC" w:rsidRDefault="00B04B18" w:rsidP="00B04B18">
      <w:pPr>
        <w:rPr>
          <w:rStyle w:val="StyleBoldUnderline"/>
        </w:rPr>
      </w:pPr>
      <w:r w:rsidRPr="00FD38FC">
        <w:rPr>
          <w:rStyle w:val="StyleBoldUnderline"/>
        </w:rPr>
        <w:t>The relationship between Japan and the United States has remained very strong since after the Second World War and the cornerstone of that success is the Japan-US security alliance. Japan is the US‘s most important ally in East Asia, and although Japan has many friends, the US is the only nation with specific military commitments to Japan. Furthermore, the security alliance remains central to US‘s Asia-Pacific policy, and to Japan‘s East Asia policy. 43 In recent years the two states</w:t>
      </w:r>
      <w:r w:rsidRPr="00FD38FC">
        <w:rPr>
          <w:b/>
          <w:bCs/>
          <w:u w:val="single"/>
        </w:rPr>
        <w:t xml:space="preserve"> have been further consolidating their relationship, seemingly in an effort to hedge against China‘s rise and maintain a military status-quo in East Asia. </w:t>
      </w:r>
      <w:r w:rsidRPr="00FD38FC">
        <w:rPr>
          <w:sz w:val="14"/>
          <w:szCs w:val="14"/>
        </w:rPr>
        <w:t>The US and Japanese economies are also closely connected; the US is Japan‘s largest export market and second largest source of imports,44 while Japan is the fourth largest export market and source of imports for the United States (second on both accounts outside of North Americ</w:t>
      </w:r>
      <w:r w:rsidRPr="00FD38FC">
        <w:rPr>
          <w:rStyle w:val="StyleBoldUnderline"/>
        </w:rPr>
        <w:t xml:space="preserve">end of the allied occupation of Japan in 1952, the United States and Japan signed a security pact, later to be replaced in 1960 by a revised security treaty, the Treaty of Mutual Cooperation and Security between the United States and Japan. </w:t>
      </w:r>
      <w:r w:rsidRPr="00FD38FC">
        <w:rPr>
          <w:rFonts w:ascii="Times New Roman" w:eastAsia="Times New Roman" w:hAnsi="Times New Roman" w:cs="Times New Roman"/>
          <w:sz w:val="14"/>
          <w:szCs w:val="14"/>
        </w:rPr>
        <w:t xml:space="preserve">46 </w:t>
      </w:r>
      <w:r w:rsidRPr="00FD38FC">
        <w:rPr>
          <w:rStyle w:val="Emphasis"/>
        </w:rPr>
        <w:t>This treaty has remained at the centre of the strong alliance between these two nations</w:t>
      </w:r>
      <w:r w:rsidRPr="00FD38FC">
        <w:rPr>
          <w:rFonts w:ascii="Times New Roman" w:eastAsia="Times New Roman" w:hAnsi="Times New Roman" w:cs="Times New Roman"/>
          <w:sz w:val="14"/>
          <w:szCs w:val="14"/>
        </w:rPr>
        <w:t xml:space="preserve"> </w:t>
      </w:r>
      <w:r w:rsidRPr="00FD38FC">
        <w:rPr>
          <w:rStyle w:val="StyleBoldUnderline"/>
        </w:rPr>
        <w:t>and established Japan as the focal point of the US‘s Asia policy.</w:t>
      </w:r>
      <w:r w:rsidRPr="00FD38FC">
        <w:rPr>
          <w:b/>
          <w:bCs/>
          <w:u w:val="single"/>
        </w:rPr>
        <w:t xml:space="preserve"> </w:t>
      </w:r>
      <w:r w:rsidRPr="00FD38FC">
        <w:rPr>
          <w:rStyle w:val="StyleBoldUnderline"/>
        </w:rPr>
        <w:t xml:space="preserve">The strong Japan-US alliance has had a calming and reassuring effect on East Asia as the Asian states that suffered under Japanese colonialism and/or aggression in the first half of the 20th century can accept a partially armed Japan guided by the US, but not a remilitarized Japan with no one to hold it back. As such, the close relationship with the US and the US presence in and around Japan contributed positively to Japan‘s international relations in East Asia. </w:t>
      </w:r>
    </w:p>
    <w:p w14:paraId="21398DD6" w14:textId="77777777" w:rsidR="00B04B18" w:rsidRPr="00FD38FC" w:rsidRDefault="00B04B18" w:rsidP="00B04B18"/>
    <w:p w14:paraId="7275103D" w14:textId="33C38F09" w:rsidR="00CB3DFA" w:rsidRPr="00FD38FC" w:rsidRDefault="00CB3DFA" w:rsidP="00CB3DFA">
      <w:pPr>
        <w:pStyle w:val="Heading3"/>
      </w:pPr>
      <w:r w:rsidRPr="00FD38FC">
        <w:t>A2: ‘US-Japan Relations Resilient’</w:t>
      </w:r>
    </w:p>
    <w:p w14:paraId="6D77A535" w14:textId="77777777" w:rsidR="00F10E6E" w:rsidRPr="00FD38FC" w:rsidRDefault="00F10E6E" w:rsidP="00F10E6E"/>
    <w:p w14:paraId="246EFBCF" w14:textId="77777777" w:rsidR="00F10E6E" w:rsidRPr="00FD38FC" w:rsidRDefault="00F10E6E" w:rsidP="00F10E6E"/>
    <w:p w14:paraId="50BEE846" w14:textId="50A9CF1D" w:rsidR="00F10E6E" w:rsidRPr="00FD38FC" w:rsidRDefault="00F10E6E" w:rsidP="00F10E6E">
      <w:r w:rsidRPr="00FD38FC">
        <w:t>***longer version in ‘L: Generic – No Japan Coord’</w:t>
      </w:r>
    </w:p>
    <w:p w14:paraId="46E1A87C" w14:textId="77777777" w:rsidR="00F10E6E" w:rsidRPr="00FD38FC" w:rsidRDefault="00F10E6E" w:rsidP="00F10E6E"/>
    <w:p w14:paraId="5A097BD4" w14:textId="65F1E863" w:rsidR="00F10E6E" w:rsidRPr="00FD38FC" w:rsidRDefault="00F10E6E" w:rsidP="00F10E6E">
      <w:pPr>
        <w:pStyle w:val="Heading4"/>
      </w:pPr>
      <w:r w:rsidRPr="00FD38FC">
        <w:t>Can’t be taken for granted</w:t>
      </w:r>
    </w:p>
    <w:p w14:paraId="38E06B9A" w14:textId="77777777" w:rsidR="00F10E6E" w:rsidRPr="00FD38FC" w:rsidRDefault="00F10E6E" w:rsidP="00F10E6E">
      <w:pPr>
        <w:rPr>
          <w:rStyle w:val="StyleStyleBold12pt"/>
        </w:rPr>
      </w:pPr>
      <w:r w:rsidRPr="00FD38FC">
        <w:rPr>
          <w:rStyle w:val="StyleStyleBold12pt"/>
        </w:rPr>
        <w:t>Curtis ‘10</w:t>
      </w:r>
    </w:p>
    <w:p w14:paraId="148CC8E4" w14:textId="77777777" w:rsidR="00F10E6E" w:rsidRPr="00FD38FC" w:rsidRDefault="00F10E6E" w:rsidP="00F10E6E">
      <w:r w:rsidRPr="00FD38FC">
        <w:t xml:space="preserve">Gerald L. Curtis, Burgess Professor of Political Science at Columbia University with a Ph.D. from Columbia and Director of the US-Japan Parliamentary Exchange Program and member of the Board of Advisors to the Japan Foundation and the Board of Directors of the Japan Society and Japan Center, former Director of Columbia's Weatherhead East Asian Institute, and Distinguished Research Fellow at the Tokyo Foundation, 3/27/10, “Getting the Triangle Straight: China, Japan, and the United States in an Era of Change,” </w:t>
      </w:r>
      <w:hyperlink r:id="rId108">
        <w:r w:rsidRPr="00FD38FC">
          <w:t>http://www.jcie.org/researchpdfs/Triangle/1_curtis.pdf</w:t>
        </w:r>
      </w:hyperlink>
      <w:r w:rsidRPr="00FD38FC">
        <w:t>, rxb</w:t>
      </w:r>
    </w:p>
    <w:p w14:paraId="7803936A" w14:textId="77777777" w:rsidR="00F10E6E" w:rsidRPr="00FD38FC" w:rsidRDefault="00F10E6E" w:rsidP="00F10E6E"/>
    <w:p w14:paraId="3C3B3960" w14:textId="77777777" w:rsidR="00F10E6E" w:rsidRPr="00FD38FC" w:rsidRDefault="00F10E6E" w:rsidP="00F10E6E">
      <w:pPr>
        <w:rPr>
          <w:rStyle w:val="StyleBoldUnderline"/>
        </w:rPr>
      </w:pPr>
      <w:r w:rsidRPr="00FD38FC">
        <w:rPr>
          <w:sz w:val="16"/>
        </w:rPr>
        <w:t>Prime Minister Hatoyama and President Obama share a similar worldview in the importance they</w:t>
      </w:r>
      <w:r w:rsidRPr="00FD38FC">
        <w:rPr>
          <w:rStyle w:val="StyleBoldUnderline"/>
        </w:rPr>
        <w:t xml:space="preserve"> </w:t>
      </w:r>
      <w:r w:rsidRPr="00FD38FC">
        <w:rPr>
          <w:sz w:val="16"/>
        </w:rPr>
        <w:t>attach to so-called nontraditional security threats—global warming, environmental degradation, pandemics, and other issue areas that provide opportunities for meaningful cooperation</w:t>
      </w:r>
      <w:r w:rsidRPr="00FD38FC">
        <w:rPr>
          <w:rStyle w:val="StyleBoldUnderline"/>
        </w:rPr>
        <w:t xml:space="preserve"> between the United States and Japan. There is </w:t>
      </w:r>
      <w:r w:rsidRPr="00FD38FC">
        <w:rPr>
          <w:sz w:val="16"/>
        </w:rPr>
        <w:t xml:space="preserve">also </w:t>
      </w:r>
      <w:r w:rsidRPr="00FD38FC">
        <w:rPr>
          <w:rStyle w:val="StyleBoldUnderline"/>
        </w:rPr>
        <w:t>an essential commonality in their views of China.</w:t>
      </w:r>
      <w:r w:rsidRPr="00FD38FC">
        <w:rPr>
          <w:sz w:val="16"/>
          <w:szCs w:val="16"/>
        </w:rPr>
        <w:t xml:space="preserve"> The DPJ government is enthusiastic about deepening relations with China, but this is less of a departure from the policies pursued by recent LDP governments than some people are wont to assume. Political leaders in both the LDP and the DPJ are well aware that Japan’s prosperity is increasingly dependent on its economic relations with its Asian neighbors and with China in particular. </w:t>
      </w:r>
      <w:r w:rsidRPr="00FD38FC">
        <w:rPr>
          <w:sz w:val="16"/>
        </w:rPr>
        <w:t>Like the United States, Japan is deepening economic ties with China and at the same time striving to maintain a balance of power in the region. Given Japan’s constraints— constitutional restrictions on the roles and missions of its military, severe budgetary conditions that have frozen defense spending, and continued public opposition to a larger Japanese regional security role—Japan’s hedging strategy toward China depends on maintaining a strong security alliance with the</w:t>
      </w:r>
      <w:r w:rsidRPr="00FD38FC">
        <w:rPr>
          <w:rStyle w:val="StyleBoldUnderline"/>
        </w:rPr>
        <w:t xml:space="preserve"> </w:t>
      </w:r>
      <w:r w:rsidRPr="00FD38FC">
        <w:rPr>
          <w:sz w:val="16"/>
        </w:rPr>
        <w:t>United States. The Obama administration has ratcheted up the economic dialogue that the Bush administration had initiated with the Chinese into a more encompassing “Strategic and Economic Dialogue.” It needs to initiate an equally high-level and broad-based dialogue with Japan</w:t>
      </w:r>
      <w:r w:rsidRPr="00FD38FC">
        <w:rPr>
          <w:sz w:val="16"/>
          <w:szCs w:val="16"/>
        </w:rPr>
        <w:t xml:space="preserve">. </w:t>
      </w:r>
      <w:r w:rsidRPr="00FD38FC">
        <w:rPr>
          <w:rStyle w:val="Emphasis"/>
        </w:rPr>
        <w:t>Japan should not be taken for granted. The United States cannot afford to put relations with Japan on a kind of autopilot and expect to avoid a lot of turbulence</w:t>
      </w:r>
      <w:r w:rsidRPr="00FD38FC">
        <w:rPr>
          <w:sz w:val="16"/>
          <w:szCs w:val="16"/>
        </w:rPr>
        <w:t xml:space="preserve">. </w:t>
      </w:r>
      <w:r w:rsidRPr="00FD38FC">
        <w:rPr>
          <w:rStyle w:val="StyleBoldUnderline"/>
        </w:rPr>
        <w:t>The US-Japan relationship will change, but whether that change results in a stronger alliance or not depends on the leadership exercised by both Washington and Tokyo.</w:t>
      </w:r>
    </w:p>
    <w:p w14:paraId="4714F90F" w14:textId="77777777" w:rsidR="00F10E6E" w:rsidRPr="00FD38FC" w:rsidRDefault="00F10E6E" w:rsidP="00F10E6E"/>
    <w:p w14:paraId="2209CDDA" w14:textId="77777777" w:rsidR="00F10E6E" w:rsidRPr="00FD38FC" w:rsidRDefault="00F10E6E" w:rsidP="00F10E6E"/>
    <w:p w14:paraId="158EAB07" w14:textId="3DD3EA5D" w:rsidR="00CB3DFA" w:rsidRPr="00FD38FC" w:rsidRDefault="00CB3DFA" w:rsidP="00CB3DFA">
      <w:pPr>
        <w:pStyle w:val="Heading4"/>
      </w:pPr>
      <w:r w:rsidRPr="00FD38FC">
        <w:t>Tons of reasons make this no longer true</w:t>
      </w:r>
    </w:p>
    <w:p w14:paraId="1D43D73B" w14:textId="77777777" w:rsidR="00CB3DFA" w:rsidRPr="00FD38FC" w:rsidRDefault="00CB3DFA" w:rsidP="00CB3DFA">
      <w:pPr>
        <w:rPr>
          <w:rStyle w:val="StyleStyleBold12pt"/>
        </w:rPr>
      </w:pPr>
      <w:r w:rsidRPr="00FD38FC">
        <w:rPr>
          <w:rStyle w:val="StyleStyleBold12pt"/>
        </w:rPr>
        <w:t>Curtis ‘10</w:t>
      </w:r>
    </w:p>
    <w:p w14:paraId="4EA4A1F0" w14:textId="77777777" w:rsidR="00CB3DFA" w:rsidRPr="00FD38FC" w:rsidRDefault="00CB3DFA" w:rsidP="00CB3DFA">
      <w:r w:rsidRPr="00FD38FC">
        <w:t xml:space="preserve">Gerald L. Curtis, Burgess Professor of Political Science at Columbia University with a Ph.D. from Columbia and Director of the US-Japan Parliamentary Exchange Program and member of the Board of Advisors to the Japan Foundation and the Board of Directors of the Japan Society and Japan Center, former Director of Columbia's Weatherhead East Asian Institute, and Distinguished Research Fellow at the Tokyo Foundation, 3/27/10, “Getting the Triangle Straight: China, Japan, and the United States in an Era of Change,” </w:t>
      </w:r>
      <w:hyperlink r:id="rId109">
        <w:r w:rsidRPr="00FD38FC">
          <w:t>http://www.jcie.org/researchpdfs/Triangle/1_curtis.pdf</w:t>
        </w:r>
      </w:hyperlink>
      <w:r w:rsidRPr="00FD38FC">
        <w:t>, rxb</w:t>
      </w:r>
    </w:p>
    <w:p w14:paraId="1CE5542C" w14:textId="77777777" w:rsidR="00CB3DFA" w:rsidRPr="00FD38FC" w:rsidRDefault="00CB3DFA" w:rsidP="00CB3DFA">
      <w:pPr>
        <w:pStyle w:val="NoSpacing"/>
        <w:rPr>
          <w:rFonts w:ascii="Times New Roman" w:eastAsia="Times New Roman" w:hAnsi="Times New Roman" w:cs="Times New Roman"/>
        </w:rPr>
      </w:pPr>
    </w:p>
    <w:p w14:paraId="24DAE99D" w14:textId="77777777" w:rsidR="00CB3DFA" w:rsidRPr="00FD38FC" w:rsidRDefault="00CB3DFA" w:rsidP="00CB3DFA">
      <w:pPr>
        <w:rPr>
          <w:rStyle w:val="StyleBoldUnderline"/>
        </w:rPr>
      </w:pPr>
      <w:r w:rsidRPr="00FD38FC">
        <w:rPr>
          <w:sz w:val="16"/>
          <w:szCs w:val="16"/>
        </w:rPr>
        <w:t xml:space="preserve">But the lack of sophistication of the DPJ’s leadership in dealing with foreign policy is not the primary reason for discord between the United States and Japan over this basing issue. Whether the Hatoyama government lasts or not, whether the DPJ stays in office for several years or not, </w:t>
      </w:r>
      <w:r w:rsidRPr="00FD38FC">
        <w:rPr>
          <w:rStyle w:val="StyleBoldUnderline"/>
        </w:rPr>
        <w:t>Japanese foreign policy and the dynamics of Japan’s relations with the United States are changing. Americans are fond of referring to the alliance with Japan as the “cornerstone” of US policy in East Asia. It is an apt metaphor because a cornerstone just sits there; it is inanimate and reliable, something you can confidently build upon. But the Japanese cornerstone is shifting. Japan can be deceptive for those who do not look below the surface at the currents that are churning Japanese society and influencing how people think</w:t>
      </w:r>
      <w:r w:rsidRPr="00FD38FC">
        <w:rPr>
          <w:sz w:val="16"/>
          <w:szCs w:val="16"/>
        </w:rPr>
        <w:t xml:space="preserve"> about their country and about the world in which they must live and survive</w:t>
      </w:r>
      <w:r w:rsidRPr="00FD38FC">
        <w:rPr>
          <w:rStyle w:val="StyleBoldUnderline"/>
        </w:rPr>
        <w:t>. Japan is going through a major political transformation,</w:t>
      </w:r>
      <w:r w:rsidRPr="00FD38FC">
        <w:rPr>
          <w:sz w:val="16"/>
          <w:szCs w:val="16"/>
        </w:rPr>
        <w:t xml:space="preserve"> one important aspect of which is a generational shift in political leadership. DPJ politicians are mostly young, and the LDP, now that so many of its incumbents have been defeated, is beginning to turn to younger candidates as well to try to revive its fortunes. This younger generation brings with it a more cosmopolitan perspective than has been the norm for Japan’s political class. Many of them have studied in the United States or for other reasons have had experience living abroad. For the most part, they do not have the stomach for old-style machine politics; they are more comfortable talking about national and global policy issues than about how to get the pork barrel to roll more largesse into their constituencies. </w:t>
      </w:r>
      <w:r w:rsidRPr="00FD38FC">
        <w:rPr>
          <w:rStyle w:val="StyleBoldUnderline"/>
        </w:rPr>
        <w:t>Young or old, whether in the DPJ or LDP, the great majority of Japanese politicians accept that alliance with the United States is in Japan’s vital interest. But younger politicians have not inherited that complex of attitudes of gratitude and injured pride that so many older politicians who experienced the American Occupation and its aftermath exhibit. Nor do they believe that relations with Asian neighbors necessarily need to be seen through the prism of Japan’s relations with the United States.</w:t>
      </w:r>
      <w:r w:rsidRPr="00FD38FC">
        <w:rPr>
          <w:sz w:val="16"/>
          <w:szCs w:val="16"/>
        </w:rPr>
        <w:t xml:space="preserve"> Ever since the Meiji period, when Yukichi Fukuzawa argued that Japan had to “get out of Asia,” the Japanese people have debated whether to give priority to relations with Asia or with the West. But for younger politicians, and for a considerable number of older ones as well, the idea that Japan has to choose one or the other does not ring true. Close relations with the United States are vital for Japan, but so too are close relations with China. The leaders now in power in Tokyo, and even more so those who are going to succeed them, take the view that it is Japan’s leaders and not America’s who are to decide the terms of Japan’s Asian engagement. In an important sense, it is far easier for American officials to talk with Japan’s younger politicians, especially those who have lived in the United States and are English speakers. But </w:t>
      </w:r>
      <w:r w:rsidRPr="00FD38FC">
        <w:rPr>
          <w:rStyle w:val="StyleBoldUnderline"/>
        </w:rPr>
        <w:t xml:space="preserve">American officials are used to dealing with an older generation of Japanese political leaders for whom the preservation of Japan’s “special relationship” with the United States was seen as the nation’s primary foreign policy goal. They need to recognize that that is no longer the case and that the dynamics of the relationship are changing. </w:t>
      </w:r>
      <w:r w:rsidRPr="00FD38FC">
        <w:rPr>
          <w:sz w:val="16"/>
          <w:szCs w:val="16"/>
        </w:rPr>
        <w:t xml:space="preserve">For the eight years of the Bush administration, both American and Japanese officials crowed that US-Japan relations had never been better. And that is certainly true for the relationship between officials in the Bush administration and those in the Japanese government who constantly reassured them that this was indeed the case. But it was not true for the Japanese public. </w:t>
      </w:r>
      <w:r w:rsidRPr="00FD38FC">
        <w:rPr>
          <w:rStyle w:val="StyleBoldUnderline"/>
        </w:rPr>
        <w:t>The belief that Japanese policy is subservient to the United States, that Japanese foreign policy is made in Washington even as Washington pays less and less attention to Japan, grew stronger over the past decade.</w:t>
      </w:r>
      <w:r w:rsidRPr="00FD38FC">
        <w:rPr>
          <w:sz w:val="16"/>
          <w:szCs w:val="16"/>
        </w:rPr>
        <w:t xml:space="preserve"> When Yasuhiro Nakasone was prime minister in the 1980s, the “RonYasu” relationship between him and President Ronald Reagan was widely seen by Japanese as a source of leverage for Japan. But to many Japanese, all Prime Minister Koizumi’s close personal relationship with President Bush seemed to have accomplished was to get Japan to send Self-Defense Forces to support the United States in an unpopular war in Iraq. </w:t>
      </w:r>
      <w:r w:rsidRPr="00FD38FC">
        <w:rPr>
          <w:rStyle w:val="StyleBoldUnderline"/>
        </w:rPr>
        <w:t>There is a serious reconsideration of Japan’s foreign policy currently underway in Tokyo. The Obama administration is doing far too little to tune in to this debate and too little to reach out beyond Japanese whom American officials know well to engage people who now are in power and those who have influence with those in power in a strategic dialogue about the alliance’s future and about the region.</w:t>
      </w:r>
    </w:p>
    <w:p w14:paraId="70531DF0" w14:textId="77777777" w:rsidR="00CB3DFA" w:rsidRPr="00FD38FC" w:rsidRDefault="00CB3DFA" w:rsidP="00CB3DFA"/>
    <w:p w14:paraId="4BF8EC3F" w14:textId="7234C63D" w:rsidR="006D5A29" w:rsidRPr="00FD38FC" w:rsidRDefault="001C1C7A" w:rsidP="001C1C7A">
      <w:pPr>
        <w:pStyle w:val="Heading4"/>
      </w:pPr>
      <w:r w:rsidRPr="00FD38FC">
        <w:t xml:space="preserve">It’s a pivotal time for the US-Japan alliance – China determines </w:t>
      </w:r>
      <w:r w:rsidR="000821DB" w:rsidRPr="00FD38FC">
        <w:t>its</w:t>
      </w:r>
      <w:r w:rsidRPr="00FD38FC">
        <w:t xml:space="preserve"> future trajectory</w:t>
      </w:r>
    </w:p>
    <w:p w14:paraId="0CCD3F67" w14:textId="77777777" w:rsidR="001C1C7A" w:rsidRPr="00FD38FC" w:rsidRDefault="001C1C7A" w:rsidP="001C1C7A">
      <w:pPr>
        <w:rPr>
          <w:rStyle w:val="StyleStyleBold12pt"/>
        </w:rPr>
      </w:pPr>
      <w:r w:rsidRPr="00FD38FC">
        <w:rPr>
          <w:rStyle w:val="StyleStyleBold12pt"/>
        </w:rPr>
        <w:t xml:space="preserve">Stokes ’15 </w:t>
      </w:r>
    </w:p>
    <w:p w14:paraId="39060A17" w14:textId="77777777" w:rsidR="001C1C7A" w:rsidRPr="00FD38FC" w:rsidRDefault="001C1C7A" w:rsidP="001C1C7A">
      <w:r w:rsidRPr="00FD38FC">
        <w:t>Bruce Stokes, Director of Global economic attitudes at the Pew research center, April 15</w:t>
      </w:r>
      <w:r w:rsidRPr="00FD38FC">
        <w:rPr>
          <w:vertAlign w:val="superscript"/>
        </w:rPr>
        <w:t>th</w:t>
      </w:r>
      <w:r w:rsidRPr="00FD38FC">
        <w:t xml:space="preserve"> 2015, </w:t>
      </w:r>
      <w:hyperlink r:id="rId110">
        <w:r w:rsidRPr="00FD38FC">
          <w:rPr>
            <w:rStyle w:val="Hyperlink"/>
          </w:rPr>
          <w:t>http://foreignpolicy.com/2015/04/14/united-states-japan-relationship-poll-washington-tokyo/</w:t>
        </w:r>
      </w:hyperlink>
      <w:r w:rsidRPr="00FD38FC">
        <w:t xml:space="preserve"> M. Lillich</w:t>
      </w:r>
    </w:p>
    <w:p w14:paraId="37BDEC9F" w14:textId="77777777" w:rsidR="001C1C7A" w:rsidRPr="00FD38FC" w:rsidRDefault="001C1C7A" w:rsidP="001C1C7A">
      <w:pPr>
        <w:rPr>
          <w:sz w:val="16"/>
        </w:rPr>
      </w:pPr>
      <w:r w:rsidRPr="00FD38FC">
        <w:rPr>
          <w:rStyle w:val="StyleBoldUnderline"/>
        </w:rPr>
        <w:t>This is a pivotal year in U.S.-Japan relations</w:t>
      </w:r>
      <w:r w:rsidRPr="00FD38FC">
        <w:rPr>
          <w:sz w:val="16"/>
        </w:rPr>
        <w:t xml:space="preserve">. As the two nations mark the 70th anniversary of the end of World War II in August, </w:t>
      </w:r>
      <w:r w:rsidRPr="00FD38FC">
        <w:rPr>
          <w:rStyle w:val="StyleBoldUnderline"/>
        </w:rPr>
        <w:t>it is a moment</w:t>
      </w:r>
      <w:r w:rsidRPr="00FD38FC">
        <w:rPr>
          <w:sz w:val="16"/>
        </w:rPr>
        <w:t xml:space="preserve"> for both the American and Japanese publics to reflect on the past — but also, with Japanese Prime Minister Shinzo Abe </w:t>
      </w:r>
      <w:hyperlink r:id="rId111">
        <w:r w:rsidRPr="00FD38FC">
          <w:rPr>
            <w:rStyle w:val="Hyperlink"/>
          </w:rPr>
          <w:t>visiting</w:t>
        </w:r>
      </w:hyperlink>
      <w:r w:rsidRPr="00FD38FC">
        <w:rPr>
          <w:sz w:val="16"/>
        </w:rPr>
        <w:t xml:space="preserve"> the United States in late April, </w:t>
      </w:r>
      <w:r w:rsidRPr="00FD38FC">
        <w:rPr>
          <w:rStyle w:val="StyleBoldUnderline"/>
        </w:rPr>
        <w:t>to take the temperature of the current bilateral relationship and to consider its future. As both countries face the rising strategic and economic challenge posed by China, the United States is explicitly rebalancing its international posture toward Asia. Japan has fractious relations with</w:t>
      </w:r>
      <w:r w:rsidRPr="00FD38FC">
        <w:rPr>
          <w:sz w:val="16"/>
        </w:rPr>
        <w:t xml:space="preserve"> U.S. ally South Korea over unresolved issues involving their mutual history, and with U.S. adversary </w:t>
      </w:r>
      <w:r w:rsidRPr="00FD38FC">
        <w:rPr>
          <w:rStyle w:val="StyleBoldUnderline"/>
        </w:rPr>
        <w:t>China over both history and territorial disputes</w:t>
      </w:r>
      <w:r w:rsidRPr="00FD38FC">
        <w:rPr>
          <w:sz w:val="16"/>
        </w:rPr>
        <w:t xml:space="preserve">. At the same time, to the consternation of both Seoul and Beijing, Tokyo is debating a more active role in collective regional security. And </w:t>
      </w:r>
      <w:r w:rsidRPr="00FD38FC">
        <w:rPr>
          <w:rStyle w:val="StyleBoldUnderline"/>
        </w:rPr>
        <w:t xml:space="preserve">the United States and Japan are the key economies in an unprecedented </w:t>
      </w:r>
      <w:hyperlink r:id="rId112">
        <w:r w:rsidRPr="00FD38FC">
          <w:rPr>
            <w:rStyle w:val="StyleBoldUnderline"/>
          </w:rPr>
          <w:t>effort</w:t>
        </w:r>
      </w:hyperlink>
      <w:r w:rsidRPr="00FD38FC">
        <w:rPr>
          <w:rStyle w:val="StyleBoldUnderline"/>
        </w:rPr>
        <w:t xml:space="preserve"> — known as the Trans-Pacific Partnership — to broaden and deepen trade and investment among Pacific countries that account for more than one-third of the world’s GDP</w:t>
      </w:r>
      <w:r w:rsidRPr="00FD38FC">
        <w:rPr>
          <w:sz w:val="16"/>
        </w:rPr>
        <w:t xml:space="preserve">. </w:t>
      </w:r>
      <w:r w:rsidRPr="00FD38FC">
        <w:rPr>
          <w:rStyle w:val="StyleBoldUnderline"/>
        </w:rPr>
        <w:t>How</w:t>
      </w:r>
      <w:r w:rsidRPr="00FD38FC">
        <w:rPr>
          <w:sz w:val="16"/>
        </w:rPr>
        <w:t xml:space="preserve"> </w:t>
      </w:r>
      <w:r w:rsidRPr="00FD38FC">
        <w:rPr>
          <w:rStyle w:val="StyleBoldUnderline"/>
        </w:rPr>
        <w:t>the American and Japanese people see these issues may go a long way toward framing the ongoing relationship of these onetime foes and now longtime allies.</w:t>
      </w:r>
    </w:p>
    <w:p w14:paraId="1F7B5AB3" w14:textId="4AB468D8" w:rsidR="009F358D" w:rsidRPr="00FD38FC" w:rsidRDefault="009F358D" w:rsidP="009F358D">
      <w:pPr>
        <w:pStyle w:val="Heading4"/>
      </w:pPr>
      <w:r w:rsidRPr="00FD38FC">
        <w:t>It’s a question of perception and the Japanese public’s opinion</w:t>
      </w:r>
    </w:p>
    <w:p w14:paraId="22299E07" w14:textId="77777777" w:rsidR="009F358D" w:rsidRPr="00FD38FC" w:rsidRDefault="009F358D" w:rsidP="009F358D">
      <w:pPr>
        <w:rPr>
          <w:rStyle w:val="StyleStyleBold12pt"/>
        </w:rPr>
      </w:pPr>
      <w:r w:rsidRPr="00FD38FC">
        <w:rPr>
          <w:rStyle w:val="StyleStyleBold12pt"/>
        </w:rPr>
        <w:t>Oswald 5/29</w:t>
      </w:r>
    </w:p>
    <w:p w14:paraId="31A03528" w14:textId="77777777" w:rsidR="009F358D" w:rsidRPr="00FD38FC" w:rsidRDefault="009F358D" w:rsidP="009F358D">
      <w:r w:rsidRPr="00FD38FC">
        <w:t xml:space="preserve">Rachel Oswald, Roll Call staffwriter, 5/29/16, “The US and Japan: An Alliance, Redefined” </w:t>
      </w:r>
      <w:hyperlink r:id="rId113" w:history="1">
        <w:r w:rsidRPr="00FD38FC">
          <w:rPr>
            <w:rStyle w:val="Hyperlink"/>
          </w:rPr>
          <w:t>http://www.rollcall.com/news/policy/u-s-japan-alliance-redefined-asia-pacific-defense-china-shinzo-abe-trump-clinton</w:t>
        </w:r>
      </w:hyperlink>
      <w:r w:rsidRPr="00FD38FC">
        <w:t>, rxb</w:t>
      </w:r>
    </w:p>
    <w:p w14:paraId="6A24055D" w14:textId="77777777" w:rsidR="009F358D" w:rsidRPr="00FD38FC" w:rsidRDefault="009F358D" w:rsidP="009F358D"/>
    <w:p w14:paraId="02EEA5B8" w14:textId="77777777" w:rsidR="009F358D" w:rsidRPr="00FD38FC" w:rsidRDefault="009F358D" w:rsidP="009F358D">
      <w:pPr>
        <w:rPr>
          <w:sz w:val="16"/>
          <w:szCs w:val="16"/>
        </w:rPr>
      </w:pPr>
      <w:r w:rsidRPr="00FD38FC">
        <w:rPr>
          <w:sz w:val="16"/>
          <w:szCs w:val="16"/>
        </w:rPr>
        <w:t>A Tightrope of Opinion</w:t>
      </w:r>
    </w:p>
    <w:p w14:paraId="18582AA9" w14:textId="77777777" w:rsidR="009F358D" w:rsidRPr="00FD38FC" w:rsidRDefault="009F358D" w:rsidP="009F358D">
      <w:pPr>
        <w:rPr>
          <w:rStyle w:val="StyleBoldUnderline"/>
          <w:b w:val="0"/>
          <w:sz w:val="16"/>
          <w:u w:val="none"/>
        </w:rPr>
      </w:pPr>
      <w:r w:rsidRPr="00FD38FC">
        <w:rPr>
          <w:sz w:val="16"/>
        </w:rPr>
        <w:t xml:space="preserve">  While </w:t>
      </w:r>
      <w:r w:rsidRPr="00FD38FC">
        <w:rPr>
          <w:rStyle w:val="StyleBoldUnderline"/>
        </w:rPr>
        <w:t xml:space="preserve">Japanese officials are anxious about how Washington views the alliance, they must contend with </w:t>
      </w:r>
      <w:r w:rsidRPr="00FD38FC">
        <w:rPr>
          <w:sz w:val="16"/>
        </w:rPr>
        <w:t>the</w:t>
      </w:r>
      <w:r w:rsidRPr="00FD38FC">
        <w:rPr>
          <w:rStyle w:val="StyleBoldUnderline"/>
        </w:rPr>
        <w:t xml:space="preserve"> skepticism</w:t>
      </w:r>
      <w:r w:rsidRPr="00FD38FC">
        <w:rPr>
          <w:sz w:val="16"/>
        </w:rPr>
        <w:t xml:space="preserve"> of many of their own constituents.  </w:t>
      </w:r>
    </w:p>
    <w:p w14:paraId="09694C53" w14:textId="77777777" w:rsidR="009F358D" w:rsidRPr="00FD38FC" w:rsidRDefault="009F358D" w:rsidP="009F358D">
      <w:pPr>
        <w:rPr>
          <w:rStyle w:val="StyleBoldUnderline"/>
        </w:rPr>
      </w:pPr>
      <w:r w:rsidRPr="00FD38FC">
        <w:rPr>
          <w:rStyle w:val="StyleBoldUnderline"/>
        </w:rPr>
        <w:t>“Japanese leaders tend to have a fear of abandonment</w:t>
      </w:r>
      <w:r w:rsidRPr="00FD38FC">
        <w:rPr>
          <w:sz w:val="16"/>
        </w:rPr>
        <w:t xml:space="preserve"> while Japanese ordinary people have a fear of entanglement,” </w:t>
      </w:r>
      <w:r w:rsidRPr="00FD38FC">
        <w:rPr>
          <w:rStyle w:val="StyleBoldUnderline"/>
        </w:rPr>
        <w:t>said Tsuneo Watanabe, director of foreign and security policy research at The Tokyo Foundation think tank.  </w:t>
      </w:r>
    </w:p>
    <w:p w14:paraId="3AA79964" w14:textId="77777777" w:rsidR="009F358D" w:rsidRPr="00FD38FC" w:rsidRDefault="009F358D" w:rsidP="009F358D"/>
    <w:p w14:paraId="3F74C10D" w14:textId="77777777" w:rsidR="003C3C7C" w:rsidRPr="00FD38FC" w:rsidRDefault="003C3C7C" w:rsidP="003C3C7C">
      <w:pPr>
        <w:pStyle w:val="Heading2"/>
      </w:pPr>
      <w:r w:rsidRPr="00FD38FC">
        <w:t>Impact Ext: Japan Prolif</w:t>
      </w:r>
    </w:p>
    <w:p w14:paraId="7D1EF014" w14:textId="77777777" w:rsidR="003C3C7C" w:rsidRPr="00FD38FC" w:rsidRDefault="003C3C7C" w:rsidP="003C3C7C">
      <w:pPr>
        <w:pStyle w:val="Heading3"/>
      </w:pPr>
      <w:r w:rsidRPr="00FD38FC">
        <w:t>Ext: Relations Key – Prolif</w:t>
      </w:r>
    </w:p>
    <w:p w14:paraId="26ED1FBC" w14:textId="77777777" w:rsidR="003C3C7C" w:rsidRPr="00FD38FC" w:rsidRDefault="003C3C7C" w:rsidP="003C3C7C"/>
    <w:p w14:paraId="71E73B7F" w14:textId="77777777" w:rsidR="003C3C7C" w:rsidRPr="00FD38FC" w:rsidRDefault="003C3C7C" w:rsidP="003C3C7C">
      <w:pPr>
        <w:rPr>
          <w:rStyle w:val="StyleStyleBold12pt"/>
        </w:rPr>
      </w:pPr>
      <w:r w:rsidRPr="00FD38FC">
        <w:rPr>
          <w:rStyle w:val="StyleStyleBold12pt"/>
        </w:rPr>
        <w:t>US-Japan relations are the biggest determining factor of whether Japan proliferates</w:t>
      </w:r>
    </w:p>
    <w:p w14:paraId="4EE26CEC" w14:textId="77777777" w:rsidR="003C3C7C" w:rsidRPr="00FD38FC" w:rsidRDefault="003C3C7C" w:rsidP="003C3C7C">
      <w:pPr>
        <w:rPr>
          <w:rStyle w:val="StyleStyleBold12pt"/>
        </w:rPr>
      </w:pPr>
      <w:r w:rsidRPr="00FD38FC">
        <w:rPr>
          <w:rStyle w:val="StyleStyleBold12pt"/>
        </w:rPr>
        <w:t>Pickering, 14</w:t>
      </w:r>
    </w:p>
    <w:p w14:paraId="5F798841" w14:textId="77777777" w:rsidR="003C3C7C" w:rsidRPr="00FD38FC" w:rsidRDefault="003C3C7C" w:rsidP="003C3C7C">
      <w:r w:rsidRPr="00FD38FC">
        <w:t>Heather Pickering, Writer for E-international relationals June 29</w:t>
      </w:r>
      <w:r w:rsidRPr="00FD38FC">
        <w:rPr>
          <w:vertAlign w:val="superscript"/>
        </w:rPr>
        <w:t>th</w:t>
      </w:r>
      <w:r w:rsidRPr="00FD38FC">
        <w:t xml:space="preserve"> 2014, </w:t>
      </w:r>
      <w:hyperlink r:id="rId114" w:history="1">
        <w:r w:rsidRPr="00FD38FC">
          <w:rPr>
            <w:rStyle w:val="Hyperlink"/>
          </w:rPr>
          <w:t>http://www.e-ir.info/2014/06/29/will-japan-become-a-nuclear-weapons-power/M</w:t>
        </w:r>
      </w:hyperlink>
      <w:r w:rsidRPr="00FD38FC">
        <w:t xml:space="preserve">. Lillich, </w:t>
      </w:r>
    </w:p>
    <w:p w14:paraId="546CFC61" w14:textId="77777777" w:rsidR="003C3C7C" w:rsidRPr="00FD38FC" w:rsidRDefault="003C3C7C" w:rsidP="003C3C7C">
      <w:pPr>
        <w:rPr>
          <w:sz w:val="14"/>
        </w:rPr>
      </w:pPr>
      <w:r w:rsidRPr="00FD38FC">
        <w:rPr>
          <w:rStyle w:val="StyleBoldUnderline"/>
        </w:rPr>
        <w:t>Japan is not a nuclear weapons state</w:t>
      </w:r>
      <w:r w:rsidRPr="00FD38FC">
        <w:rPr>
          <w:sz w:val="14"/>
        </w:rPr>
        <w:t xml:space="preserve">. Scholars have debated why Japan – an advanced industrialised country, in the world’s most militarised region, and with a nuclear North Korea on its doorstep – has not sought atomic weapons to increase its own security (Hughes 2007; Kamiya 2002-03; Samuels 2007, p. 176). </w:t>
      </w:r>
      <w:r w:rsidRPr="00FD38FC">
        <w:rPr>
          <w:rStyle w:val="StyleBoldUnderline"/>
        </w:rPr>
        <w:t>Japan is certainly capable; it has a highly sophisticated nuclear technology sector, which has the potential to be Asia’s most sophisticated nuclear weapons state</w:t>
      </w:r>
      <w:r w:rsidRPr="00FD38FC">
        <w:rPr>
          <w:sz w:val="14"/>
        </w:rPr>
        <w:t xml:space="preserve"> (Windrem 2014).[1] </w:t>
      </w:r>
      <w:r w:rsidRPr="00FD38FC">
        <w:rPr>
          <w:rStyle w:val="StyleBoldUnderline"/>
        </w:rPr>
        <w:t>In the last decade, Japan has received a renewed focus with some scholars noticing a newfound bout of nationalist attitudes and calls for a review of Japan’s non-nuclear policy</w:t>
      </w:r>
      <w:r w:rsidRPr="00FD38FC">
        <w:rPr>
          <w:sz w:val="14"/>
        </w:rPr>
        <w:t xml:space="preserve"> (Mathews 2003). </w:t>
      </w:r>
      <w:r w:rsidRPr="00FD38FC">
        <w:rPr>
          <w:rStyle w:val="StyleBoldUnderline"/>
        </w:rPr>
        <w:t xml:space="preserve">Despite observations of rising nationalism, </w:t>
      </w:r>
      <w:r w:rsidRPr="00FD38FC">
        <w:rPr>
          <w:sz w:val="14"/>
        </w:rPr>
        <w:t>however modest,</w:t>
      </w:r>
      <w:r w:rsidRPr="00FD38FC">
        <w:rPr>
          <w:rStyle w:val="StyleBoldUnderline"/>
        </w:rPr>
        <w:t xml:space="preserve"> most scholars believe </w:t>
      </w:r>
      <w:r w:rsidRPr="00FD38FC">
        <w:rPr>
          <w:sz w:val="14"/>
        </w:rPr>
        <w:t>that domestic constraints and</w:t>
      </w:r>
      <w:r w:rsidRPr="00FD38FC">
        <w:rPr>
          <w:rStyle w:val="StyleBoldUnderline"/>
        </w:rPr>
        <w:t xml:space="preserve"> the strength of the US-Japan alliance will restrict Japan from pursuing a nuclear weapons program in the near-future (</w:t>
      </w:r>
      <w:r w:rsidRPr="00FD38FC">
        <w:rPr>
          <w:sz w:val="14"/>
        </w:rPr>
        <w:t xml:space="preserve">Hughes 2007; Hymans 2011; Solingen 2010). In short, </w:t>
      </w:r>
      <w:r w:rsidRPr="00FD38FC">
        <w:rPr>
          <w:rStyle w:val="StyleBoldUnderline"/>
        </w:rPr>
        <w:t xml:space="preserve">the prevailing opinion is that Japan’s political norms and American power will only extend Japan’s current strategy </w:t>
      </w:r>
      <w:r w:rsidRPr="00FD38FC">
        <w:rPr>
          <w:sz w:val="14"/>
        </w:rPr>
        <w:t>(Curtis 2014)</w:t>
      </w:r>
    </w:p>
    <w:p w14:paraId="741AFC1D" w14:textId="77777777" w:rsidR="003C3C7C" w:rsidRPr="00FD38FC" w:rsidRDefault="003C3C7C" w:rsidP="003C3C7C"/>
    <w:p w14:paraId="4A46CD6F" w14:textId="77777777" w:rsidR="003C3C7C" w:rsidRPr="00FD38FC" w:rsidRDefault="003C3C7C" w:rsidP="003C3C7C">
      <w:pPr>
        <w:pStyle w:val="Heading4"/>
      </w:pPr>
      <w:r w:rsidRPr="00FD38FC">
        <w:t>The strength of US-Japan relations is crucial to preventing Japanese prolif – not getting too close to China is especially key</w:t>
      </w:r>
    </w:p>
    <w:p w14:paraId="1944008E" w14:textId="77777777" w:rsidR="003C3C7C" w:rsidRPr="00FD38FC" w:rsidRDefault="003C3C7C" w:rsidP="003C3C7C">
      <w:pPr>
        <w:rPr>
          <w:rStyle w:val="StyleStyleBold12pt"/>
        </w:rPr>
      </w:pPr>
      <w:r w:rsidRPr="00FD38FC">
        <w:rPr>
          <w:rStyle w:val="StyleStyleBold12pt"/>
        </w:rPr>
        <w:t>Halperin 98</w:t>
      </w:r>
    </w:p>
    <w:p w14:paraId="60D60A45" w14:textId="77777777" w:rsidR="003C3C7C" w:rsidRPr="00FD38FC" w:rsidRDefault="003C3C7C" w:rsidP="003C3C7C">
      <w:r w:rsidRPr="00FD38FC">
        <w:t xml:space="preserve">Morton H. Halperin, </w:t>
      </w:r>
      <w:r w:rsidRPr="00FD38FC">
        <w:rPr>
          <w:rStyle w:val="apple-converted-space"/>
          <w:rFonts w:ascii="Arial" w:hAnsi="Arial" w:cs="Arial"/>
          <w:color w:val="222222"/>
          <w:sz w:val="20"/>
          <w:szCs w:val="20"/>
          <w:shd w:val="clear" w:color="auto" w:fill="FFFFFF"/>
        </w:rPr>
        <w:t> </w:t>
      </w:r>
      <w:r w:rsidRPr="00FD38FC">
        <w:rPr>
          <w:rFonts w:ascii="Arial" w:hAnsi="Arial" w:cs="Arial"/>
          <w:color w:val="222222"/>
          <w:sz w:val="20"/>
          <w:szCs w:val="20"/>
          <w:shd w:val="clear" w:color="auto" w:fill="FFFFFF"/>
        </w:rPr>
        <w:t xml:space="preserve">American expert on foreign policy and civil liberties </w:t>
      </w:r>
      <w:r w:rsidRPr="00FD38FC">
        <w:t xml:space="preserve">, 1998, “The nuclear dimension of the U.S.-Japan alliance”, </w:t>
      </w:r>
      <w:hyperlink r:id="rId115" w:history="1">
        <w:r w:rsidRPr="00FD38FC">
          <w:rPr>
            <w:rStyle w:val="Hyperlink"/>
          </w:rPr>
          <w:t>http://nautilus.org/wp-content/uploads/2015/06/Halperin-US-Japan.pdf</w:t>
        </w:r>
      </w:hyperlink>
      <w:r w:rsidRPr="00FD38FC">
        <w:t>, Iuma-E</w:t>
      </w:r>
    </w:p>
    <w:p w14:paraId="0E54EC3C" w14:textId="77777777" w:rsidR="003C3C7C" w:rsidRPr="00FD38FC" w:rsidRDefault="003C3C7C" w:rsidP="003C3C7C">
      <w:pPr>
        <w:rPr>
          <w:sz w:val="14"/>
        </w:rPr>
      </w:pPr>
      <w:r w:rsidRPr="00FD38FC">
        <w:rPr>
          <w:rStyle w:val="StyleBoldUnderline"/>
        </w:rPr>
        <w:t xml:space="preserve">The US-Japan military alliance is overlooked as a </w:t>
      </w:r>
      <w:r w:rsidRPr="00FD38FC">
        <w:rPr>
          <w:rStyle w:val="Emphasis"/>
        </w:rPr>
        <w:t>crucial element</w:t>
      </w:r>
      <w:r w:rsidRPr="00FD38FC">
        <w:rPr>
          <w:rStyle w:val="StyleBoldUnderline"/>
        </w:rPr>
        <w:t xml:space="preserve"> for either promoting or discouraging nuclear proliferation.</w:t>
      </w:r>
      <w:r w:rsidRPr="00FD38FC">
        <w:rPr>
          <w:rStyle w:val="Emphasis"/>
        </w:rPr>
        <w:t xml:space="preserve"> Future developments in the alliance will be a major determining factor for whether Japan decides to pursue an independent nuclear weapons capability.</w:t>
      </w:r>
      <w:r w:rsidRPr="00FD38FC">
        <w:rPr>
          <w:rStyle w:val="StyleBoldUnderline"/>
        </w:rPr>
        <w:t xml:space="preserve"> </w:t>
      </w:r>
      <w:r w:rsidRPr="00FD38FC">
        <w:rPr>
          <w:sz w:val="14"/>
        </w:rPr>
        <w:t xml:space="preserve">This paper looks at how US nuclear policy would affect Japan's nuclear decisions, and concludes, contrary to conventional wisdom, that US sponsorship of a nuclear-free zone for Northeast Asia would be the most effective means of preventing Japan from going nuclear. </w:t>
      </w:r>
      <w:r w:rsidRPr="00FD38FC">
        <w:rPr>
          <w:rStyle w:val="StyleBoldUnderline"/>
        </w:rPr>
        <w:t xml:space="preserve">There is no guarantee that Japan would not pursue a nuclear option under the right circumstances, especially </w:t>
      </w:r>
      <w:r w:rsidRPr="00FD38FC">
        <w:rPr>
          <w:rStyle w:val="Emphasis"/>
        </w:rPr>
        <w:t>if the US</w:t>
      </w:r>
      <w:r w:rsidRPr="00FD38FC">
        <w:rPr>
          <w:rStyle w:val="StyleBoldUnderline"/>
        </w:rPr>
        <w:t xml:space="preserve"> </w:t>
      </w:r>
      <w:r w:rsidRPr="00FD38FC">
        <w:rPr>
          <w:sz w:val="14"/>
        </w:rPr>
        <w:t xml:space="preserve">either </w:t>
      </w:r>
      <w:r w:rsidRPr="00FD38FC">
        <w:rPr>
          <w:rStyle w:val="Emphasis"/>
        </w:rPr>
        <w:t>moves closer to China</w:t>
      </w:r>
      <w:r w:rsidRPr="00FD38FC">
        <w:rPr>
          <w:rStyle w:val="StyleBoldUnderline"/>
        </w:rPr>
        <w:t xml:space="preserve"> </w:t>
      </w:r>
      <w:r w:rsidRPr="00FD38FC">
        <w:rPr>
          <w:sz w:val="14"/>
        </w:rPr>
        <w:t xml:space="preserve">or withdraws from Asia altogether. Historically, the debate in Japan over whether to develop nuclear weapons has not centered around the credibility of the US nuclear deterrent, but rather around the belief that possession of a nuclear weapons arsenal would allow Japan to pursue an independent role in world affairs. Thus </w:t>
      </w:r>
      <w:r w:rsidRPr="00FD38FC">
        <w:rPr>
          <w:rStyle w:val="StyleBoldUnderline"/>
        </w:rPr>
        <w:t xml:space="preserve">US policy toward its alliance with Japan will be a </w:t>
      </w:r>
      <w:r w:rsidRPr="00FD38FC">
        <w:rPr>
          <w:rStyle w:val="Emphasis"/>
        </w:rPr>
        <w:t>major determining factor</w:t>
      </w:r>
      <w:r w:rsidRPr="00FD38FC">
        <w:rPr>
          <w:rStyle w:val="StyleBoldUnderline"/>
        </w:rPr>
        <w:t xml:space="preserve"> in Japan's nuclear future,</w:t>
      </w:r>
      <w:r w:rsidRPr="00FD38FC">
        <w:rPr>
          <w:sz w:val="14"/>
        </w:rPr>
        <w:t xml:space="preserve"> along with such considerations as the possible development of a Korean nuclear capability or an expansion of Chinese nuclear capability. </w:t>
      </w:r>
      <w:r w:rsidRPr="00FD38FC">
        <w:rPr>
          <w:rStyle w:val="StyleBoldUnderline"/>
        </w:rPr>
        <w:t xml:space="preserve">In addition to its bilateral relations with Japan, the United States' overall nuclear policy will be a major determining factor in Japan's nuclear choices. </w:t>
      </w:r>
      <w:r w:rsidRPr="00FD38FC">
        <w:rPr>
          <w:sz w:val="14"/>
        </w:rPr>
        <w:t>Current US nuclear policy exhibits a fundamental contradiction between the United States interest in building up its own nuclear policy and its support of efforts for global nonproliferation. This contradiction can be overcome by stigmatizing nuclear weapons use through moving toward a no-first use policy and relying on the UN Security Council to respond to any nuclear weapons use.</w:t>
      </w:r>
    </w:p>
    <w:p w14:paraId="6AF7743D" w14:textId="77777777" w:rsidR="003C3C7C" w:rsidRPr="00FD38FC" w:rsidRDefault="003C3C7C" w:rsidP="003C3C7C">
      <w:pPr>
        <w:rPr>
          <w:sz w:val="14"/>
        </w:rPr>
      </w:pPr>
    </w:p>
    <w:p w14:paraId="32333C13" w14:textId="77777777" w:rsidR="003C3C7C" w:rsidRPr="00FD38FC" w:rsidRDefault="003C3C7C" w:rsidP="003C3C7C">
      <w:pPr>
        <w:pStyle w:val="Heading4"/>
        <w:rPr>
          <w:rFonts w:cs="Arial"/>
        </w:rPr>
      </w:pPr>
      <w:r w:rsidRPr="00FD38FC">
        <w:rPr>
          <w:rFonts w:cs="Arial"/>
        </w:rPr>
        <w:t xml:space="preserve">US commitments are key to prevent Breakout </w:t>
      </w:r>
    </w:p>
    <w:p w14:paraId="72947EBD" w14:textId="77777777" w:rsidR="003C3C7C" w:rsidRPr="00FD38FC" w:rsidRDefault="003C3C7C" w:rsidP="003C3C7C">
      <w:r w:rsidRPr="00FD38FC">
        <w:rPr>
          <w:rStyle w:val="StyleStyleBold12pt"/>
        </w:rPr>
        <w:t>Katz 13</w:t>
      </w:r>
      <w:r w:rsidRPr="00FD38FC">
        <w:t xml:space="preserve"> [April 23</w:t>
      </w:r>
      <w:r w:rsidRPr="00FD38FC">
        <w:rPr>
          <w:vertAlign w:val="superscript"/>
        </w:rPr>
        <w:t>rd</w:t>
      </w:r>
      <w:r w:rsidRPr="00FD38FC">
        <w:t>, Daniel H., Ph.D. candidate, Strategic Studies, S. Rajaratnam School of International Studies (RSIS), “The Challenging Present and Risky Future of Nuclear Weapons in Asia,” Global Ethics Network, http://www.globalethicsnetwork.org/profiles/blogs/the-challenging-present-and-risky-future-of-nuclear-weapons-in, Date Accessed: 9-4-15]</w:t>
      </w:r>
    </w:p>
    <w:p w14:paraId="45CF10B2" w14:textId="77777777" w:rsidR="003C3C7C" w:rsidRPr="00FD38FC" w:rsidRDefault="003C3C7C" w:rsidP="003C3C7C"/>
    <w:p w14:paraId="33C05634" w14:textId="77777777" w:rsidR="003C3C7C" w:rsidRPr="00FD38FC" w:rsidRDefault="003C3C7C" w:rsidP="003C3C7C">
      <w:r w:rsidRPr="00FD38FC">
        <w:rPr>
          <w:rStyle w:val="StyleBoldUnderline"/>
        </w:rPr>
        <w:t>Japan and South Korea maintain substantial civilian nuclear energy programs</w:t>
      </w:r>
      <w:r w:rsidRPr="00FD38FC">
        <w:t xml:space="preserve"> to meet their domestic energy consumption needs. </w:t>
      </w:r>
      <w:r w:rsidRPr="00FD38FC">
        <w:rPr>
          <w:rStyle w:val="StyleBoldUnderline"/>
        </w:rPr>
        <w:t>Both retain breakout capacity, which is the ability to create a nuclear weapon if desired.</w:t>
      </w:r>
      <w:r w:rsidRPr="00FD38FC">
        <w:t xml:space="preserve"> Recent highly provocative actions and rhetoric from North Korea have prompted South Korean officials to reconsider the possibility of a nuclear weapons program. A 2013 poll in South Korea revealed that two-thirds of citizens support the production of indigenous nuclear weapons. At present, South Korea falls under the American nuclear umbrella. However, </w:t>
      </w:r>
      <w:r w:rsidRPr="00FD38FC">
        <w:rPr>
          <w:rStyle w:val="StyleBoldUnderline"/>
        </w:rPr>
        <w:t>ambivalence about the strength of U.S. commitments or the desire to develop an indigenous nuclear weapons capability could reverse the status quo.</w:t>
      </w:r>
      <w:r w:rsidRPr="00FD38FC">
        <w:t xml:space="preserve"> Should the U.S. convince South Korea to refrain from pursuing the nuclear weapons option, South Korea may urge the U.S. to reintroduce American nuclear weapons to the Korean Peninsula as a deterrent against North  Korea.       </w:t>
      </w:r>
      <w:r w:rsidRPr="00FD38FC">
        <w:rPr>
          <w:rStyle w:val="StyleBoldUnderline"/>
        </w:rPr>
        <w:t>The development of nuclear weapons in Japan</w:t>
      </w:r>
      <w:r w:rsidRPr="00FD38FC">
        <w:t>, while less likely than in South Korea</w:t>
      </w:r>
      <w:r w:rsidRPr="00FD38FC">
        <w:rPr>
          <w:rStyle w:val="StyleBoldUnderline"/>
        </w:rPr>
        <w:t xml:space="preserve">, is nonetheless possible </w:t>
      </w:r>
      <w:r w:rsidRPr="00FD38FC">
        <w:t xml:space="preserve">in the medium-term. The Japanese economy has faced persistent challenges in the last several decades, notably deflation and stagnation. The outlook for the future does not seem much different given an aging population and high levels of indebtedness. The Japanese Self-Defense Forces (JSDF), particularly its maritime component, is among the most capable militaries in the region. However, constitutional limitations in Japan, such as the terms of Article 9, prevent a large range of offensive missions.       Although Japan has used civilian nuclear energy to fulfill its energy requirements, the earthquake and tsunami of March 2011 and the concomitant Fukushima Nuclear Power Plant meltdown released a surge of anti-nuclear sentiment in Japan. </w:t>
      </w:r>
      <w:r w:rsidRPr="00FD38FC">
        <w:rPr>
          <w:rStyle w:val="StyleBoldUnderline"/>
        </w:rPr>
        <w:t xml:space="preserve">Conservative Prime Minister Shinzo Abe has pledged to bolster Japanese military capabilities. Nuclear weapons development is not currently an agenda item, though this could change in coming years. </w:t>
      </w:r>
      <w:r w:rsidRPr="00FD38FC">
        <w:t xml:space="preserve">The far-right of Japanese politics, represented by figures such as former governor of Tokyo Shintaro Ishihara, advocates nuclear weapons development in Japan. </w:t>
      </w:r>
      <w:r w:rsidRPr="00FD38FC">
        <w:rPr>
          <w:rStyle w:val="StyleBoldUnderline"/>
        </w:rPr>
        <w:t xml:space="preserve">Doubts </w:t>
      </w:r>
      <w:r w:rsidRPr="00FD38FC">
        <w:t>about the purposes</w:t>
      </w:r>
      <w:r w:rsidRPr="00FD38FC">
        <w:rPr>
          <w:rStyle w:val="StyleBoldUnderline"/>
        </w:rPr>
        <w:t xml:space="preserve"> of </w:t>
      </w:r>
      <w:r w:rsidRPr="00FD38FC">
        <w:t>Chinese military modernization, strains in</w:t>
      </w:r>
      <w:r w:rsidRPr="00FD38FC">
        <w:rPr>
          <w:rStyle w:val="StyleBoldUnderline"/>
        </w:rPr>
        <w:t xml:space="preserve"> the U.S.-Japan alliance, or concerns about the ability of Japan to defend itself in the future could all jumpstart a Japanese nuclear weapons program. Either a Japanese or South Korean nuclear weapons program would shatter the nonproliferation regime</w:t>
      </w:r>
      <w:r w:rsidRPr="00FD38FC">
        <w:t>, which has sought to reduce existing nuclear weapons and curb the development of weapons programs in other countries such as Iran and North Korea. To date, this effort has been only mildly successful. Japan has been a leader of the global nonproliferation regime. Its credibility and image would be at odds with a Japan in possession of nuclear weapons.</w:t>
      </w:r>
    </w:p>
    <w:p w14:paraId="74B7E50D" w14:textId="77777777" w:rsidR="003C3C7C" w:rsidRPr="00FD38FC" w:rsidRDefault="003C3C7C" w:rsidP="003C3C7C"/>
    <w:p w14:paraId="4DDB0D99" w14:textId="77777777" w:rsidR="003C3C7C" w:rsidRPr="00FD38FC" w:rsidRDefault="003C3C7C" w:rsidP="003C3C7C">
      <w:pPr>
        <w:pStyle w:val="Heading4"/>
      </w:pPr>
      <w:r w:rsidRPr="00FD38FC">
        <w:t xml:space="preserve">Decline in US-Japan relations causes Japan prolif, which destroys the NPT regime and leads to global proliferation. </w:t>
      </w:r>
    </w:p>
    <w:p w14:paraId="67A57362" w14:textId="77777777" w:rsidR="003C3C7C" w:rsidRPr="00FD38FC" w:rsidRDefault="003C3C7C" w:rsidP="003C3C7C">
      <w:r w:rsidRPr="00FD38FC">
        <w:rPr>
          <w:rStyle w:val="StyleStyleBold12pt"/>
        </w:rPr>
        <w:t>Katz ‘13</w:t>
      </w:r>
      <w:r w:rsidRPr="00FD38FC">
        <w:t xml:space="preserve"> – Journalist for Global Ethics Network, 4/27/13, (Daniel, “The challenging Present and Risky Future of Nuclear Weapons in Asia”), http://www.globalethicsnetwork.org/profiles/blogs/the-challenging-present-and-risky-future-of-nuclear-weapons-in</w:t>
      </w:r>
    </w:p>
    <w:p w14:paraId="51485768" w14:textId="77777777" w:rsidR="003C3C7C" w:rsidRPr="00FD38FC" w:rsidRDefault="003C3C7C" w:rsidP="003C3C7C">
      <w:pPr>
        <w:spacing w:after="160" w:line="259" w:lineRule="auto"/>
        <w:rPr>
          <w:rFonts w:eastAsia="Calibri" w:cs="Times New Roman"/>
          <w:b/>
          <w:iCs/>
          <w:szCs w:val="22"/>
          <w:u w:val="single"/>
        </w:rPr>
      </w:pPr>
      <w:r w:rsidRPr="00FD38FC">
        <w:rPr>
          <w:rFonts w:eastAsia="Calibri" w:cs="Times New Roman"/>
          <w:sz w:val="14"/>
          <w:szCs w:val="22"/>
        </w:rPr>
        <w:t xml:space="preserve">    </w:t>
      </w:r>
      <w:r w:rsidRPr="00FD38FC">
        <w:rPr>
          <w:rFonts w:eastAsia="Calibri" w:cs="Times New Roman"/>
          <w:b/>
          <w:iCs/>
          <w:szCs w:val="22"/>
          <w:u w:val="single"/>
        </w:rPr>
        <w:t>The development of nuclear weapons in Japan</w:t>
      </w:r>
      <w:r w:rsidRPr="00FD38FC">
        <w:rPr>
          <w:rFonts w:eastAsia="Calibri" w:cs="Times New Roman"/>
          <w:sz w:val="14"/>
          <w:szCs w:val="22"/>
        </w:rPr>
        <w:t xml:space="preserve">, while less likely than in South Korea, </w:t>
      </w:r>
      <w:r w:rsidRPr="00FD38FC">
        <w:rPr>
          <w:rFonts w:eastAsia="Calibri" w:cs="Times New Roman"/>
          <w:b/>
          <w:iCs/>
          <w:szCs w:val="22"/>
          <w:u w:val="single"/>
        </w:rPr>
        <w:t>is</w:t>
      </w:r>
      <w:r w:rsidRPr="00FD38FC">
        <w:rPr>
          <w:rFonts w:eastAsia="Calibri" w:cs="Times New Roman"/>
          <w:sz w:val="14"/>
          <w:szCs w:val="22"/>
        </w:rPr>
        <w:t xml:space="preserve"> nonetheless </w:t>
      </w:r>
      <w:r w:rsidRPr="00FD38FC">
        <w:rPr>
          <w:rFonts w:eastAsia="Calibri" w:cs="Times New Roman"/>
          <w:b/>
          <w:iCs/>
          <w:szCs w:val="22"/>
          <w:u w:val="single"/>
        </w:rPr>
        <w:t xml:space="preserve">possible </w:t>
      </w:r>
      <w:r w:rsidRPr="00FD38FC">
        <w:rPr>
          <w:sz w:val="14"/>
        </w:rPr>
        <w:t>in the medium-term.</w:t>
      </w:r>
      <w:r w:rsidRPr="00FD38FC">
        <w:rPr>
          <w:rFonts w:eastAsia="Calibri" w:cs="Times New Roman"/>
          <w:b/>
          <w:iCs/>
          <w:szCs w:val="22"/>
          <w:u w:val="single"/>
        </w:rPr>
        <w:t xml:space="preserve"> </w:t>
      </w:r>
      <w:r w:rsidRPr="00FD38FC">
        <w:rPr>
          <w:rFonts w:eastAsia="Calibri" w:cs="Times New Roman"/>
          <w:sz w:val="14"/>
          <w:szCs w:val="22"/>
        </w:rPr>
        <w:t xml:space="preserve">The Japanese economy has faced persistent challenges in the last several decades, notably deflation and stagnation. The outlook for the future does not seem much different given an aging population and high levels of indebtedness. The Japanese Self-Defense Forces (JSDF), particularly its maritime component, is among the most capable militaries in the region. However, constitutional limitations in Japan, such as the terms of Article 9, prevent a large range of offensive missions. Although Japan has used civilian nuclear energy to fulfill its energy requirements, the earthquake and tsunami of March 2011 and the concomitant Fukushima Nuclear Power Plant meltdown released a surge of anti-nuclear sentiment in Japan. Conservative Prime Minister Shinzo Abe has pledged to bolster Japanese military capabilities. </w:t>
      </w:r>
      <w:r w:rsidRPr="00FD38FC">
        <w:rPr>
          <w:rFonts w:eastAsia="Calibri" w:cs="Times New Roman"/>
          <w:b/>
          <w:iCs/>
          <w:szCs w:val="22"/>
          <w:u w:val="single"/>
        </w:rPr>
        <w:t>Nuclear weapons development is not currently an agenda item, though this could change in coming years.</w:t>
      </w:r>
      <w:r w:rsidRPr="00FD38FC">
        <w:rPr>
          <w:rFonts w:eastAsia="Calibri" w:cs="Times New Roman"/>
          <w:sz w:val="14"/>
          <w:szCs w:val="22"/>
        </w:rPr>
        <w:t xml:space="preserve"> The far-right of Japanese politics, represented by figures such as former governor of Tokyo Shintaro Ishihara, advocates nuclear weapons development in Japan. </w:t>
      </w:r>
      <w:r w:rsidRPr="00FD38FC">
        <w:rPr>
          <w:sz w:val="14"/>
        </w:rPr>
        <w:t xml:space="preserve">Doubts about the purposes of Chinese military modernization, </w:t>
      </w:r>
      <w:r w:rsidRPr="00FD38FC">
        <w:rPr>
          <w:rStyle w:val="Emphasis"/>
        </w:rPr>
        <w:t>strains in the U.S.-Japan alliance,</w:t>
      </w:r>
      <w:r w:rsidRPr="00FD38FC">
        <w:rPr>
          <w:rFonts w:eastAsia="Calibri" w:cs="Times New Roman"/>
          <w:b/>
          <w:iCs/>
          <w:szCs w:val="22"/>
          <w:u w:val="single"/>
        </w:rPr>
        <w:t xml:space="preserve"> </w:t>
      </w:r>
      <w:r w:rsidRPr="00FD38FC">
        <w:rPr>
          <w:sz w:val="14"/>
        </w:rPr>
        <w:t>or concerns about the ability of Japan to defend itself in the future</w:t>
      </w:r>
      <w:r w:rsidRPr="00FD38FC">
        <w:rPr>
          <w:rFonts w:eastAsia="Calibri" w:cs="Times New Roman"/>
          <w:b/>
          <w:iCs/>
          <w:szCs w:val="22"/>
          <w:u w:val="single"/>
        </w:rPr>
        <w:t xml:space="preserve"> </w:t>
      </w:r>
      <w:r w:rsidRPr="00FD38FC">
        <w:rPr>
          <w:rStyle w:val="Emphasis"/>
        </w:rPr>
        <w:t>could all jumpstart a Japanese nuclear weapons program</w:t>
      </w:r>
      <w:r w:rsidRPr="00FD38FC">
        <w:rPr>
          <w:rFonts w:eastAsia="Calibri" w:cs="Times New Roman"/>
          <w:b/>
          <w:iCs/>
          <w:szCs w:val="22"/>
          <w:u w:val="single"/>
        </w:rPr>
        <w:t xml:space="preserve">. </w:t>
      </w:r>
      <w:r w:rsidRPr="00FD38FC">
        <w:rPr>
          <w:rFonts w:eastAsia="Calibri" w:cs="Times New Roman"/>
          <w:sz w:val="14"/>
          <w:szCs w:val="22"/>
        </w:rPr>
        <w:t xml:space="preserve">Either </w:t>
      </w:r>
      <w:r w:rsidRPr="00FD38FC">
        <w:rPr>
          <w:rFonts w:eastAsia="Calibri" w:cs="Times New Roman"/>
          <w:b/>
          <w:iCs/>
          <w:szCs w:val="22"/>
          <w:u w:val="single"/>
        </w:rPr>
        <w:t>a Japanese</w:t>
      </w:r>
      <w:r w:rsidRPr="00FD38FC">
        <w:rPr>
          <w:rFonts w:eastAsia="Calibri" w:cs="Times New Roman"/>
          <w:sz w:val="14"/>
          <w:szCs w:val="22"/>
        </w:rPr>
        <w:t xml:space="preserve"> or South Korean </w:t>
      </w:r>
      <w:r w:rsidRPr="00FD38FC">
        <w:rPr>
          <w:rFonts w:eastAsia="Calibri" w:cs="Times New Roman"/>
          <w:b/>
          <w:iCs/>
          <w:szCs w:val="22"/>
          <w:u w:val="single"/>
        </w:rPr>
        <w:t xml:space="preserve">nuclear weapons program would </w:t>
      </w:r>
      <w:r w:rsidRPr="00FD38FC">
        <w:rPr>
          <w:rStyle w:val="Emphasis"/>
        </w:rPr>
        <w:t>shatter</w:t>
      </w:r>
      <w:r w:rsidRPr="00FD38FC">
        <w:rPr>
          <w:rFonts w:eastAsia="Calibri" w:cs="Times New Roman"/>
          <w:b/>
          <w:iCs/>
          <w:szCs w:val="22"/>
          <w:u w:val="single"/>
        </w:rPr>
        <w:t xml:space="preserve"> the nonproliferation regime</w:t>
      </w:r>
      <w:r w:rsidRPr="00FD38FC">
        <w:rPr>
          <w:sz w:val="14"/>
        </w:rPr>
        <w:t>, which has sought to reduce existing nuclear weapons and curb the development of weapons programs in other countries such as Iran and North Korea. To date, this effort has been only mildly successful</w:t>
      </w:r>
      <w:r w:rsidRPr="00FD38FC">
        <w:rPr>
          <w:rFonts w:eastAsia="Calibri" w:cs="Times New Roman"/>
          <w:b/>
          <w:iCs/>
          <w:szCs w:val="22"/>
          <w:u w:val="single"/>
        </w:rPr>
        <w:t xml:space="preserve">. Japan has been a leader of the global nonproliferation regime. Its credibility and image would be at odds with a Japan in possession of nuclear weapons. </w:t>
      </w:r>
    </w:p>
    <w:p w14:paraId="5F4E24B2" w14:textId="77777777" w:rsidR="003C3C7C" w:rsidRPr="00FD38FC" w:rsidRDefault="003C3C7C" w:rsidP="003C3C7C">
      <w:pPr>
        <w:rPr>
          <w:sz w:val="14"/>
        </w:rPr>
      </w:pPr>
    </w:p>
    <w:p w14:paraId="53E29A6D" w14:textId="77777777" w:rsidR="003C3C7C" w:rsidRPr="00FD38FC" w:rsidRDefault="003C3C7C" w:rsidP="003C3C7C">
      <w:pPr>
        <w:rPr>
          <w:sz w:val="14"/>
        </w:rPr>
      </w:pPr>
    </w:p>
    <w:p w14:paraId="374B38AA" w14:textId="77777777" w:rsidR="003C3C7C" w:rsidRPr="00FD38FC" w:rsidRDefault="003C3C7C" w:rsidP="003C3C7C">
      <w:pPr>
        <w:pStyle w:val="Heading4"/>
        <w:rPr>
          <w:rFonts w:cs="Arial"/>
        </w:rPr>
      </w:pPr>
      <w:r w:rsidRPr="00FD38FC">
        <w:rPr>
          <w:rFonts w:cs="Arial"/>
        </w:rPr>
        <w:t>Alliance critical to prevent arms race</w:t>
      </w:r>
    </w:p>
    <w:p w14:paraId="5BC9AF44" w14:textId="77777777" w:rsidR="003C3C7C" w:rsidRPr="00FD38FC" w:rsidRDefault="003C3C7C" w:rsidP="003C3C7C">
      <w:r w:rsidRPr="00FD38FC">
        <w:rPr>
          <w:rStyle w:val="StyleStyleBold12pt"/>
        </w:rPr>
        <w:t>Hughes 15</w:t>
      </w:r>
      <w:r w:rsidRPr="00FD38FC">
        <w:t xml:space="preserve"> [Christopher W. 4-24, Professor of International Politics and Japanese Studies in PAIS at the University of Warwick, a Research Associate at the Centre for the Study of Globalisation and Regionalisation, and Head of the Department of Politics and International Studies, “Japan’s decline and the consequences for East Asian conflict and cooperation”, Security and Conflict in East Asia edited by Andrew T. H. Tan, Chapter 13, </w:t>
      </w:r>
      <w:hyperlink r:id="rId116" w:history="1">
        <w:r w:rsidRPr="00FD38FC">
          <w:t>https://books.google.com/books?hl=en&amp;lr=&amp;id=33OhCAAAQBAJ&amp;oi=fnd&amp;pg=PT207</w:t>
        </w:r>
      </w:hyperlink>
      <w:r w:rsidRPr="00FD38FC">
        <w:t>]</w:t>
      </w:r>
    </w:p>
    <w:p w14:paraId="6355B7EA" w14:textId="77777777" w:rsidR="003C3C7C" w:rsidRPr="00FD38FC" w:rsidRDefault="003C3C7C" w:rsidP="003C3C7C"/>
    <w:p w14:paraId="6A7D81A5" w14:textId="77777777" w:rsidR="003C3C7C" w:rsidRPr="00FD38FC" w:rsidRDefault="003C3C7C" w:rsidP="003C3C7C">
      <w:r w:rsidRPr="00FD38FC">
        <w:t xml:space="preserve">In turn, </w:t>
      </w:r>
      <w:r w:rsidRPr="00FD38FC">
        <w:rPr>
          <w:rStyle w:val="StyleBoldUnderline"/>
        </w:rPr>
        <w:t>Abe’s government has sought to boost US—Japan bilateral defence ties through projects such as ballistic missile defence and cyber—security; the revision of the US—Japan Defence Guidelines,</w:t>
      </w:r>
      <w:r w:rsidRPr="00FD38FC">
        <w:t xml:space="preserve"> which outline Japanese logistical and information support for the USA in regional contingences; </w:t>
      </w:r>
      <w:r w:rsidRPr="00FD38FC">
        <w:rPr>
          <w:rStyle w:val="StyleBoldUnderline"/>
        </w:rPr>
        <w:t>support for US base realignments in Okinawa Prefecture, mainland Japan, and the wider region; and even Japan’s breaching of its self- imposed ban on the exercising of collective self-defence</w:t>
      </w:r>
      <w:r w:rsidRPr="00FD38FC">
        <w:t xml:space="preserve"> to assist in defensive combat actions in support of the USA. </w:t>
      </w:r>
      <w:r w:rsidRPr="00FD38FC">
        <w:rPr>
          <w:rStyle w:val="StyleBoldUnderline"/>
        </w:rPr>
        <w:t>Japan’s efforts to bolster alliance ties may help to restore the balance of power in the region and effectively deter China from potential territorial and maritime provocations that might spark a conflict</w:t>
      </w:r>
      <w:r w:rsidRPr="00FD38FC">
        <w:t xml:space="preserve">. </w:t>
      </w:r>
      <w:r w:rsidRPr="00FD38FC">
        <w:rPr>
          <w:rStyle w:val="StyleBoldUnderline"/>
        </w:rPr>
        <w:t>Japan’s</w:t>
      </w:r>
      <w:r w:rsidRPr="00FD38FC">
        <w:t xml:space="preserve"> </w:t>
      </w:r>
      <w:r w:rsidRPr="00FD38FC">
        <w:rPr>
          <w:rStyle w:val="StyleBoldUnderline"/>
        </w:rPr>
        <w:t>stance arguably remains one of ‘defensive realism’ whereby it still enjoys the advantages of its geographical island location that presents a defensive barrier, and of incremental increases in defensive weaponry that can still effectively ensure national security</w:t>
      </w:r>
      <w:r w:rsidRPr="00FD38FC">
        <w:t xml:space="preserve"> (Midford 2011). Nevertheless, neo—realism points to the fact that Japan’s efforts to recover its declining power position relative to China are still not without considerable risk of security tensions. First, </w:t>
      </w:r>
      <w:r w:rsidRPr="00FD38FC">
        <w:rPr>
          <w:rStyle w:val="StyleBoldUnderline"/>
        </w:rPr>
        <w:t>Japan and the USA need to be extremely careful to calibrate their security stance vis—a—vis China</w:t>
      </w:r>
      <w:r w:rsidRPr="00FD38FC">
        <w:t xml:space="preserve">. If they are seen to ‘over-balance’ against China and to undermine its basic national ambitions and interests, this may only exacerbate security dilemmas among the three powers. Second, </w:t>
      </w:r>
      <w:r w:rsidRPr="00FD38FC">
        <w:rPr>
          <w:rStyle w:val="StyleBoldUnderline"/>
        </w:rPr>
        <w:t>Japan and the US</w:t>
      </w:r>
      <w:r w:rsidRPr="00FD38FC">
        <w:t xml:space="preserve">A </w:t>
      </w:r>
      <w:r w:rsidRPr="00FD38FC">
        <w:rPr>
          <w:rStyle w:val="StyleBoldUnderline"/>
        </w:rPr>
        <w:t>need to maintain their</w:t>
      </w:r>
      <w:r w:rsidRPr="00FD38FC">
        <w:t xml:space="preserve"> strong</w:t>
      </w:r>
      <w:r w:rsidRPr="00FD38FC">
        <w:rPr>
          <w:rStyle w:val="StyleBoldUnderline"/>
        </w:rPr>
        <w:t xml:space="preserve"> alliance as any potential detachment of respective bilateral interests may enhance concerns about Japanese abandonment. In that case,</w:t>
      </w:r>
      <w:r w:rsidRPr="00FD38FC">
        <w:t xml:space="preserve"> </w:t>
      </w:r>
      <w:r w:rsidRPr="00FD38FC">
        <w:rPr>
          <w:rStyle w:val="StyleBoldUnderline"/>
        </w:rPr>
        <w:t>Japan may find itself having to operate as an autonomous security actor in dealing with the rise of China.</w:t>
      </w:r>
      <w:r w:rsidRPr="00FD38FC">
        <w:t xml:space="preserve"> </w:t>
      </w:r>
      <w:r w:rsidRPr="00FD38FC">
        <w:rPr>
          <w:rStyle w:val="StyleBoldUnderline"/>
        </w:rPr>
        <w:t>This may lead to deeper security dilemmas and the further strengthening of Japan’s military capabilities</w:t>
      </w:r>
      <w:r w:rsidRPr="00FD38FC">
        <w:t xml:space="preserve">, </w:t>
      </w:r>
      <w:r w:rsidRPr="00FD38FC">
        <w:rPr>
          <w:rStyle w:val="StyleBoldUnderline"/>
        </w:rPr>
        <w:t>including turning defensive weaponry to offensive uses</w:t>
      </w:r>
      <w:r w:rsidRPr="00FD38FC">
        <w:t xml:space="preserve">, </w:t>
      </w:r>
      <w:r w:rsidRPr="00FD38FC">
        <w:rPr>
          <w:rStyle w:val="StyleBoldUnderline"/>
        </w:rPr>
        <w:t>and even the consideration of the need for the acquisition of a nuclear deterrent.</w:t>
      </w:r>
      <w:r w:rsidRPr="00FD38FC">
        <w:t xml:space="preserve"> </w:t>
      </w:r>
      <w:r w:rsidRPr="00FD38FC">
        <w:rPr>
          <w:rStyle w:val="StyleBoldUnderline"/>
        </w:rPr>
        <w:t>The outcome could be a rapidly escalating Sino-Japanese arms race</w:t>
      </w:r>
      <w:r w:rsidRPr="00FD38FC">
        <w:t xml:space="preserve">. This might lead to a new equilibrium in security stances and help to stabilize the region, but </w:t>
      </w:r>
      <w:r w:rsidRPr="00FD38FC">
        <w:rPr>
          <w:rStyle w:val="StyleBoldUnderline"/>
        </w:rPr>
        <w:t>it could also prove to be highly unpredictable and destabilizing, especially because Japan and China’s security interactions are heavily influenced by nationalist sentiment</w:t>
      </w:r>
      <w:r w:rsidRPr="00FD38FC">
        <w:t xml:space="preserve"> (see below). </w:t>
      </w:r>
    </w:p>
    <w:p w14:paraId="6BE37786" w14:textId="77777777" w:rsidR="003C3C7C" w:rsidRPr="00FD38FC" w:rsidRDefault="003C3C7C" w:rsidP="003C3C7C">
      <w:pPr>
        <w:rPr>
          <w:sz w:val="14"/>
        </w:rPr>
      </w:pPr>
    </w:p>
    <w:p w14:paraId="106D2EB1" w14:textId="77777777" w:rsidR="003C3C7C" w:rsidRPr="00FD38FC" w:rsidRDefault="003C3C7C" w:rsidP="003C3C7C"/>
    <w:p w14:paraId="47A4FC11" w14:textId="77777777" w:rsidR="003C3C7C" w:rsidRPr="00FD38FC" w:rsidRDefault="003C3C7C" w:rsidP="003C3C7C"/>
    <w:p w14:paraId="1F66E1C2" w14:textId="77777777" w:rsidR="003C3C7C" w:rsidRPr="00FD38FC" w:rsidRDefault="003C3C7C" w:rsidP="003C3C7C">
      <w:pPr>
        <w:pStyle w:val="Heading3"/>
      </w:pPr>
      <w:r w:rsidRPr="00FD38FC">
        <w:t>Ext: Sec Commit Key – Prolif</w:t>
      </w:r>
    </w:p>
    <w:p w14:paraId="48EF9130" w14:textId="77777777" w:rsidR="003C3C7C" w:rsidRPr="00FD38FC" w:rsidRDefault="003C3C7C" w:rsidP="003C3C7C">
      <w:pPr>
        <w:pStyle w:val="Heading4"/>
      </w:pPr>
      <w:r w:rsidRPr="00FD38FC">
        <w:t>Japan will pursue nuclear weapons if it believes the US-Japan interests are being sidelined as a result of improved US-Sino engagement</w:t>
      </w:r>
    </w:p>
    <w:p w14:paraId="29A1C3BE" w14:textId="77777777" w:rsidR="003C3C7C" w:rsidRPr="00FD38FC" w:rsidRDefault="003C3C7C" w:rsidP="003C3C7C">
      <w:pPr>
        <w:rPr>
          <w:rStyle w:val="StyleStyleBold12pt"/>
        </w:rPr>
      </w:pPr>
      <w:r w:rsidRPr="00FD38FC">
        <w:rPr>
          <w:rStyle w:val="StyleStyleBold12pt"/>
        </w:rPr>
        <w:t>Pickering 14</w:t>
      </w:r>
    </w:p>
    <w:p w14:paraId="3DDF19AE" w14:textId="77777777" w:rsidR="003C3C7C" w:rsidRPr="00FD38FC" w:rsidRDefault="005F4287" w:rsidP="003C3C7C">
      <w:hyperlink r:id="rId117">
        <w:r w:rsidR="003C3C7C" w:rsidRPr="00FD38FC">
          <w:t>HEATH PICKERING</w:t>
        </w:r>
      </w:hyperlink>
      <w:r w:rsidR="003C3C7C" w:rsidRPr="00FD38FC">
        <w:t>, Heath is a research, public policy and media professional MA in International Relations - University of Melbourne</w:t>
      </w:r>
      <w:r w:rsidR="003C3C7C" w:rsidRPr="00FD38FC">
        <w:br/>
        <w:t xml:space="preserve"> BA in Journalism &amp; Global Studies - Bond University, JUN/29/2014, “</w:t>
      </w:r>
      <w:hyperlink r:id="rId118">
        <w:r w:rsidR="003C3C7C" w:rsidRPr="00FD38FC">
          <w:t>Will Japan Become a Nuclear Weapons Power?</w:t>
        </w:r>
      </w:hyperlink>
      <w:r w:rsidR="003C3C7C" w:rsidRPr="00FD38FC">
        <w:t xml:space="preserve">”, </w:t>
      </w:r>
      <w:hyperlink r:id="rId119">
        <w:r w:rsidR="003C3C7C" w:rsidRPr="00FD38FC">
          <w:t>http://www.e-ir.info/2014/06/29/will-japan-become-a-nuclear-weapons-power/</w:t>
        </w:r>
      </w:hyperlink>
      <w:r w:rsidR="003C3C7C" w:rsidRPr="00FD38FC">
        <w:t>, Iuma-E</w:t>
      </w:r>
    </w:p>
    <w:p w14:paraId="32E8F0E4" w14:textId="77777777" w:rsidR="003C3C7C" w:rsidRPr="00FD38FC" w:rsidRDefault="003C3C7C" w:rsidP="003C3C7C">
      <w:pPr>
        <w:rPr>
          <w:rStyle w:val="StyleBoldUnderline"/>
        </w:rPr>
      </w:pPr>
      <w:r w:rsidRPr="00FD38FC">
        <w:rPr>
          <w:rStyle w:val="StyleBoldUnderline"/>
        </w:rPr>
        <w:t>The American nuclear security umbrella has influenced Japan’s decision to continue its anti-nuclear stance</w:t>
      </w:r>
      <w:r w:rsidRPr="00FD38FC">
        <w:rPr>
          <w:rFonts w:eastAsia="Calibri" w:cs="Calibri"/>
          <w:sz w:val="16"/>
        </w:rPr>
        <w:t xml:space="preserve">(Hughes 2007, p. 75). </w:t>
      </w:r>
      <w:r w:rsidRPr="00FD38FC">
        <w:rPr>
          <w:rStyle w:val="StyleBoldUnderline"/>
        </w:rPr>
        <w:t>The security guarantee is underpinned by the United States-Japan Security Treaty</w:t>
      </w:r>
      <w:r w:rsidRPr="00FD38FC">
        <w:rPr>
          <w:rFonts w:eastAsia="Calibri" w:cs="Calibri"/>
          <w:sz w:val="16"/>
        </w:rPr>
        <w:t xml:space="preserve">, which marked its 50th anniversary on 19 January 2010.[4] </w:t>
      </w:r>
      <w:r w:rsidRPr="00FD38FC">
        <w:rPr>
          <w:rStyle w:val="StyleBoldUnderline"/>
        </w:rPr>
        <w:t>The benefits of the pact were mutually beneficial</w:t>
      </w:r>
      <w:r w:rsidRPr="00FD38FC">
        <w:rPr>
          <w:rFonts w:eastAsia="Calibri" w:cs="Calibri"/>
          <w:sz w:val="16"/>
        </w:rPr>
        <w:t xml:space="preserve">: Japan provided America with the world’s largest ‘unsinkable aircraft carrier’ for which America could execute its strategic objectives in East Asia, while America guaranteed Japan’s security, allowing Japan to rebuild its economy, access American markets, and keep defence spending minimal (Packard 2010, p. 96). </w:t>
      </w:r>
      <w:r w:rsidRPr="00FD38FC">
        <w:rPr>
          <w:rStyle w:val="StyleBoldUnderline"/>
        </w:rPr>
        <w:t xml:space="preserve">There are </w:t>
      </w:r>
      <w:r w:rsidRPr="00FD38FC">
        <w:rPr>
          <w:sz w:val="16"/>
        </w:rPr>
        <w:t xml:space="preserve">several </w:t>
      </w:r>
      <w:r w:rsidRPr="00FD38FC">
        <w:rPr>
          <w:rStyle w:val="StyleBoldUnderline"/>
        </w:rPr>
        <w:t>conceptual scenarios where Japan might consider establishing their own nuclear weapons program. While tensions always exist in any bilateral relationship, the alliance is being bolstered, in part, due to the US pivot to Asia.</w:t>
      </w:r>
      <w:r w:rsidRPr="00FD38FC">
        <w:rPr>
          <w:rFonts w:eastAsia="Calibri" w:cs="Calibri"/>
          <w:sz w:val="16"/>
        </w:rPr>
        <w:t xml:space="preserve"> If the US were to significantly withdraw from the region, Japan would be inclined to bolster its defence capabilities and review its overall strategic position. Also, if the US were to heavily reduce its stockpile, it might put into question America’s ability to effectively protect Japan, tempting Japan to establish its own weapons program (Deutch 2005, p. 51). In addition, Hugh White (2011) has suggested that </w:t>
      </w:r>
      <w:r w:rsidRPr="00FD38FC">
        <w:rPr>
          <w:rStyle w:val="Emphasis"/>
        </w:rPr>
        <w:t>Japan’s reliance on US security could become a liability if the US-China relationship blossomed, causing Japan’s interests to be sidelined and encouraging Tokyo to increase its strategic position</w:t>
      </w:r>
      <w:r w:rsidRPr="00FD38FC">
        <w:rPr>
          <w:rFonts w:eastAsia="Calibri" w:cs="Calibri"/>
          <w:sz w:val="16"/>
        </w:rPr>
        <w:t xml:space="preserve">. Conclusion </w:t>
      </w:r>
      <w:r w:rsidRPr="00FD38FC">
        <w:rPr>
          <w:rStyle w:val="StyleBoldUnderline"/>
        </w:rPr>
        <w:t>Japan’s non-nuclear policy appears to be a pragmatic realisation of</w:t>
      </w:r>
      <w:r w:rsidRPr="00FD38FC">
        <w:rPr>
          <w:rFonts w:eastAsia="Calibri" w:cs="Calibri"/>
          <w:sz w:val="16"/>
        </w:rPr>
        <w:t xml:space="preserve"> numerous domestic factors, </w:t>
      </w:r>
      <w:r w:rsidRPr="00FD38FC">
        <w:rPr>
          <w:rStyle w:val="StyleBoldUnderline"/>
        </w:rPr>
        <w:t>perceptions of</w:t>
      </w:r>
      <w:r w:rsidRPr="00FD38FC">
        <w:rPr>
          <w:rFonts w:eastAsia="Calibri" w:cs="Calibri"/>
          <w:sz w:val="16"/>
        </w:rPr>
        <w:t xml:space="preserve"> regional security, </w:t>
      </w:r>
      <w:r w:rsidRPr="00FD38FC">
        <w:rPr>
          <w:rStyle w:val="StyleBoldUnderline"/>
        </w:rPr>
        <w:t>and faith in the US alliance. Domestic legal impediments, public pressure, and historical norms have influenced policy outcomes. Regional concerns over North Korea’s nuclear weapons program and China’s rising military also feature prominently in Japan’s strategic assessment.</w:t>
      </w:r>
      <w:r w:rsidRPr="00FD38FC">
        <w:rPr>
          <w:rFonts w:eastAsia="Calibri" w:cs="Calibri"/>
          <w:sz w:val="16"/>
        </w:rPr>
        <w:t xml:space="preserve"> </w:t>
      </w:r>
      <w:r w:rsidRPr="00FD38FC">
        <w:rPr>
          <w:rStyle w:val="StyleBoldUnderline"/>
        </w:rPr>
        <w:t>These developments have helped to create a new wave of reformist politicians keen to advance nationalist policies aimed at reforming Japan’s foreign and defence policies</w:t>
      </w:r>
      <w:r w:rsidRPr="00FD38FC">
        <w:rPr>
          <w:rFonts w:eastAsia="Calibri" w:cs="Calibri"/>
          <w:sz w:val="16"/>
        </w:rPr>
        <w:t xml:space="preserve">. </w:t>
      </w:r>
      <w:r w:rsidRPr="00FD38FC">
        <w:rPr>
          <w:rStyle w:val="StyleBoldUnderline"/>
        </w:rPr>
        <w:t>However, domestic and international factors have not caused enough consternation to activate an indigenous nuclear weapons program</w:t>
      </w:r>
      <w:r w:rsidRPr="00FD38FC">
        <w:rPr>
          <w:rFonts w:eastAsia="Calibri" w:cs="Calibri"/>
          <w:sz w:val="16"/>
        </w:rPr>
        <w:t xml:space="preserve"> – however easy that may be. Ultimately, </w:t>
      </w:r>
      <w:r w:rsidRPr="00FD38FC">
        <w:rPr>
          <w:rStyle w:val="StyleBoldUnderline"/>
        </w:rPr>
        <w:t>Japan is likely to pursue a continuation of its non-nuclear policy and rely on US nuclear deterrence for the near-future.</w:t>
      </w:r>
    </w:p>
    <w:p w14:paraId="2D6E3C03" w14:textId="77777777" w:rsidR="003C3C7C" w:rsidRPr="00FD38FC" w:rsidRDefault="003C3C7C" w:rsidP="003C3C7C"/>
    <w:p w14:paraId="7901091E" w14:textId="77777777" w:rsidR="003C3C7C" w:rsidRPr="00FD38FC" w:rsidRDefault="003C3C7C" w:rsidP="003C3C7C"/>
    <w:p w14:paraId="37C7AF6C" w14:textId="77777777" w:rsidR="003C3C7C" w:rsidRPr="00FD38FC" w:rsidRDefault="003C3C7C" w:rsidP="003C3C7C"/>
    <w:p w14:paraId="02A18EE4" w14:textId="77777777" w:rsidR="003C3C7C" w:rsidRPr="00FD38FC" w:rsidRDefault="003C3C7C" w:rsidP="003C3C7C">
      <w:pPr>
        <w:rPr>
          <w:rFonts w:eastAsia="Calibri" w:cs="Calibri"/>
          <w:b/>
          <w:bCs/>
        </w:rPr>
      </w:pPr>
    </w:p>
    <w:p w14:paraId="0AF36D57" w14:textId="77777777" w:rsidR="003C3C7C" w:rsidRPr="00FD38FC" w:rsidRDefault="003C3C7C" w:rsidP="003C3C7C">
      <w:pPr>
        <w:pStyle w:val="Heading4"/>
      </w:pPr>
      <w:r w:rsidRPr="00FD38FC">
        <w:t>Doubts about US commitment lead to regional prolif</w:t>
      </w:r>
    </w:p>
    <w:p w14:paraId="37B6520A" w14:textId="77777777" w:rsidR="003C3C7C" w:rsidRPr="00FD38FC" w:rsidRDefault="003C3C7C" w:rsidP="003C3C7C">
      <w:pPr>
        <w:rPr>
          <w:rStyle w:val="StyleStyleBold12pt"/>
        </w:rPr>
      </w:pPr>
      <w:r w:rsidRPr="00FD38FC">
        <w:rPr>
          <w:rStyle w:val="StyleStyleBold12pt"/>
        </w:rPr>
        <w:t xml:space="preserve">Sempa ’16  </w:t>
      </w:r>
    </w:p>
    <w:p w14:paraId="68761347" w14:textId="77777777" w:rsidR="003C3C7C" w:rsidRPr="00FD38FC" w:rsidRDefault="003C3C7C" w:rsidP="003C3C7C">
      <w:r w:rsidRPr="00FD38FC">
        <w:rPr>
          <w:rFonts w:eastAsia="Calibri" w:cs="Calibri"/>
        </w:rPr>
        <w:t xml:space="preserve">Francis P. Sempa is the author of Geopolitics: From the Cold War to the 21st Century (Transaction Books) and America’s Global Role: Essays and Reviews on National Security, Geopolitics and War (University Press of America). He is an attorney, an adjunct professor of political science at Wilkes University, and a contributing editor to American Diplomacy, 2/7/16, “Nuclear Instability in the Asia-Pacific Region?,” </w:t>
      </w:r>
      <w:hyperlink r:id="rId120">
        <w:r w:rsidRPr="00FD38FC">
          <w:rPr>
            <w:rStyle w:val="Hyperlink"/>
            <w:rFonts w:eastAsia="Calibri" w:cs="Calibri"/>
          </w:rPr>
          <w:t>http://thediplomat.com/2016/02/nuclear-instability-in-the-asia-pacific-region/</w:t>
        </w:r>
      </w:hyperlink>
      <w:r w:rsidRPr="00FD38FC">
        <w:rPr>
          <w:rFonts w:eastAsia="Calibri" w:cs="Calibri"/>
        </w:rPr>
        <w:t>, Jake-B</w:t>
      </w:r>
    </w:p>
    <w:p w14:paraId="14CE6A8E" w14:textId="77777777" w:rsidR="003C3C7C" w:rsidRPr="00FD38FC" w:rsidRDefault="003C3C7C" w:rsidP="003C3C7C">
      <w:pPr>
        <w:rPr>
          <w:sz w:val="16"/>
        </w:rPr>
      </w:pPr>
      <w:r w:rsidRPr="00FD38FC">
        <w:rPr>
          <w:sz w:val="16"/>
        </w:rPr>
        <w:t xml:space="preserve">Although much has been written about China’s rise as a global power and potential peer competitor to the United States, less attention has been paid to </w:t>
      </w:r>
      <w:hyperlink r:id="rId121">
        <w:r w:rsidRPr="00FD38FC">
          <w:rPr>
            <w:sz w:val="16"/>
          </w:rPr>
          <w:t>China’s growing nuclear arsenal and capabilities</w:t>
        </w:r>
      </w:hyperlink>
      <w:r w:rsidRPr="00FD38FC">
        <w:rPr>
          <w:sz w:val="16"/>
        </w:rPr>
        <w:t>. Sokolski notes China’s</w:t>
      </w:r>
      <w:r w:rsidRPr="00FD38FC">
        <w:rPr>
          <w:rFonts w:eastAsia="Calibri" w:cs="Calibri"/>
          <w:sz w:val="16"/>
        </w:rPr>
        <w:t xml:space="preserve"> efforts to modernize its nuclear-capable missiles; its production of sufficient weapons-grade plutonium and uranium to make as many as 1200 nuclear weapons; its development and deployment of ballistic missile submarines; its construction and deployment of the DF-41 ICBM; its deployment of multiple independently targetable warheads (MIRVs) on the DF-5 missiles; and its increased uranium enrichment capacity, which will enable China to build more than five hundred nuclear weapons per year by the year 2020. These</w:t>
      </w:r>
      <w:r w:rsidRPr="00FD38FC">
        <w:rPr>
          <w:rFonts w:eastAsia="Calibri" w:cs="Calibri"/>
          <w:b/>
          <w:bCs/>
          <w:u w:val="single"/>
        </w:rPr>
        <w:t xml:space="preserve"> trends </w:t>
      </w:r>
      <w:r w:rsidRPr="00FD38FC">
        <w:rPr>
          <w:rFonts w:eastAsia="Calibri" w:cs="Calibri"/>
          <w:sz w:val="16"/>
        </w:rPr>
        <w:t>threaten</w:t>
      </w:r>
      <w:r w:rsidRPr="00FD38FC">
        <w:rPr>
          <w:rFonts w:eastAsia="Calibri" w:cs="Calibri"/>
          <w:b/>
          <w:bCs/>
          <w:u w:val="single"/>
        </w:rPr>
        <w:t xml:space="preserve"> to undermine the effectiveness of the U.S. extended nuclear umbrella to Japan </w:t>
      </w:r>
      <w:r w:rsidRPr="00FD38FC">
        <w:rPr>
          <w:sz w:val="16"/>
        </w:rPr>
        <w:t>and South Korea,</w:t>
      </w:r>
      <w:r w:rsidRPr="00FD38FC">
        <w:rPr>
          <w:rFonts w:eastAsia="Calibri" w:cs="Calibri"/>
          <w:sz w:val="16"/>
        </w:rPr>
        <w:t xml:space="preserve"> </w:t>
      </w:r>
      <w:r w:rsidRPr="00FD38FC">
        <w:rPr>
          <w:rStyle w:val="StyleBoldUnderline"/>
        </w:rPr>
        <w:t>and cast doubts</w:t>
      </w:r>
      <w:r w:rsidRPr="00FD38FC">
        <w:rPr>
          <w:rFonts w:eastAsia="Calibri" w:cs="Calibri"/>
          <w:b/>
          <w:bCs/>
          <w:u w:val="single"/>
        </w:rPr>
        <w:t xml:space="preserve"> on America’s ability to protect </w:t>
      </w:r>
      <w:r w:rsidRPr="00FD38FC">
        <w:rPr>
          <w:sz w:val="16"/>
        </w:rPr>
        <w:t>Taiwan, the Philippines, Australia, and other</w:t>
      </w:r>
      <w:r w:rsidRPr="00FD38FC">
        <w:rPr>
          <w:rFonts w:eastAsia="Calibri" w:cs="Calibri"/>
          <w:b/>
          <w:bCs/>
          <w:u w:val="single"/>
        </w:rPr>
        <w:t xml:space="preserve"> allies in the region. That, in turn, could lead Japan and South Korea, and perhaps other vulnerable countries, to seek their own nuclear deterrent. “These trends,” </w:t>
      </w:r>
      <w:r w:rsidRPr="00FD38FC">
        <w:rPr>
          <w:sz w:val="16"/>
        </w:rPr>
        <w:t xml:space="preserve">Sokolski writes, </w:t>
      </w:r>
      <w:r w:rsidRPr="00FD38FC">
        <w:rPr>
          <w:rFonts w:eastAsia="Calibri" w:cs="Calibri"/>
          <w:b/>
          <w:bCs/>
          <w:u w:val="single"/>
        </w:rPr>
        <w:t xml:space="preserve">“invite disorder. </w:t>
      </w:r>
      <w:r w:rsidRPr="00FD38FC">
        <w:rPr>
          <w:sz w:val="16"/>
        </w:rPr>
        <w:t>How much depends on how well the United States, Russia, China, and other key states deal with them.”</w:t>
      </w:r>
    </w:p>
    <w:p w14:paraId="4DDA824E" w14:textId="77777777" w:rsidR="003C3C7C" w:rsidRPr="00FD38FC" w:rsidRDefault="003C3C7C" w:rsidP="003C3C7C"/>
    <w:p w14:paraId="52C5D76E" w14:textId="77777777" w:rsidR="003C3C7C" w:rsidRPr="00FD38FC" w:rsidRDefault="003C3C7C" w:rsidP="003C3C7C"/>
    <w:p w14:paraId="0AE682C9" w14:textId="77777777" w:rsidR="003C3C7C" w:rsidRPr="00FD38FC" w:rsidRDefault="003C3C7C" w:rsidP="003C3C7C">
      <w:pPr>
        <w:pStyle w:val="Heading3"/>
      </w:pPr>
      <w:r w:rsidRPr="00FD38FC">
        <w:t>Ext: Japan Prolif Escalates</w:t>
      </w:r>
    </w:p>
    <w:p w14:paraId="48341B1B" w14:textId="77777777" w:rsidR="003C3C7C" w:rsidRPr="00FD38FC" w:rsidRDefault="003C3C7C" w:rsidP="003C3C7C">
      <w:pPr>
        <w:pStyle w:val="Heading4"/>
      </w:pPr>
      <w:r w:rsidRPr="00FD38FC">
        <w:t>Experts agree Japanese proliferation causes a global domino effect</w:t>
      </w:r>
    </w:p>
    <w:p w14:paraId="1200BC98" w14:textId="77777777" w:rsidR="003C3C7C" w:rsidRPr="00FD38FC" w:rsidRDefault="003C3C7C" w:rsidP="003C3C7C">
      <w:pPr>
        <w:rPr>
          <w:rFonts w:eastAsia="Calibri" w:cs="Calibri"/>
          <w:b/>
          <w:bCs/>
        </w:rPr>
      </w:pPr>
      <w:r w:rsidRPr="00FD38FC">
        <w:rPr>
          <w:rStyle w:val="StyleStyleBold12pt"/>
        </w:rPr>
        <w:t>Engel ‘16</w:t>
      </w:r>
      <w:r w:rsidRPr="00FD38FC">
        <w:rPr>
          <w:rFonts w:eastAsia="Calibri" w:cs="Calibri"/>
          <w:b/>
          <w:bCs/>
        </w:rPr>
        <w:t xml:space="preserve"> </w:t>
      </w:r>
    </w:p>
    <w:p w14:paraId="414FC845" w14:textId="77777777" w:rsidR="003C3C7C" w:rsidRPr="00FD38FC" w:rsidRDefault="003C3C7C" w:rsidP="003C3C7C">
      <w:r w:rsidRPr="00FD38FC">
        <w:rPr>
          <w:rFonts w:eastAsia="Calibri" w:cs="Calibri"/>
        </w:rPr>
        <w:t xml:space="preserve">senior reporter for Business Insider's politics section, covering domestic politics, foreign policy, and national security, 3/30/16, (Pamela, “ ‘Total catastrophe’: Experts say Donald Trump’s position on nuclear proliferation would be a disaster”) </w:t>
      </w:r>
      <w:hyperlink r:id="rId122">
        <w:r w:rsidRPr="00FD38FC">
          <w:rPr>
            <w:rStyle w:val="Hyperlink"/>
            <w:rFonts w:eastAsia="Calibri" w:cs="Calibri"/>
          </w:rPr>
          <w:t>http://www.businessinsider.com/experts-blast-donald-trumps-nuclear-proliferation-statements-2016-3</w:t>
        </w:r>
      </w:hyperlink>
      <w:r w:rsidRPr="00FD38FC">
        <w:rPr>
          <w:rFonts w:eastAsia="Calibri" w:cs="Calibri"/>
        </w:rPr>
        <w:t>, Harun K</w:t>
      </w:r>
    </w:p>
    <w:p w14:paraId="2CC2C99F" w14:textId="77777777" w:rsidR="003C3C7C" w:rsidRPr="00FD38FC" w:rsidRDefault="003C3C7C" w:rsidP="003C3C7C">
      <w:pPr>
        <w:rPr>
          <w:rFonts w:eastAsia="Calibri" w:cs="Calibri"/>
          <w:sz w:val="16"/>
        </w:rPr>
      </w:pPr>
      <w:r w:rsidRPr="00FD38FC">
        <w:rPr>
          <w:rFonts w:eastAsia="Calibri" w:cs="Calibri"/>
          <w:sz w:val="16"/>
        </w:rPr>
        <w:t xml:space="preserve">But experts from two nonpartisan organizations opposed to the spread of nuclear weapons told Business Insider his position would be dangerous. </w:t>
      </w:r>
      <w:r w:rsidRPr="00FD38FC">
        <w:rPr>
          <w:rFonts w:eastAsia="Calibri" w:cs="Calibri"/>
          <w:b/>
          <w:bCs/>
          <w:u w:val="single"/>
        </w:rPr>
        <w:t xml:space="preserve">Jeffrey Lewis, </w:t>
      </w:r>
      <w:r w:rsidRPr="00FD38FC">
        <w:rPr>
          <w:rFonts w:eastAsia="Calibri" w:cs="Calibri"/>
          <w:sz w:val="16"/>
        </w:rPr>
        <w:t>the</w:t>
      </w:r>
      <w:r w:rsidRPr="00FD38FC">
        <w:rPr>
          <w:rFonts w:eastAsia="Calibri" w:cs="Calibri"/>
          <w:b/>
          <w:bCs/>
          <w:u w:val="single"/>
        </w:rPr>
        <w:t xml:space="preserve"> director of the East Asia Nonproliferation Program at the Middlebury Institute of International Studies, said Japan building nuclear weapons would be a "total catastrophe </w:t>
      </w:r>
      <w:r w:rsidRPr="00FD38FC">
        <w:rPr>
          <w:sz w:val="16"/>
        </w:rPr>
        <w:t>for Japan and US nuclear power programs." "</w:t>
      </w:r>
      <w:r w:rsidRPr="00FD38FC">
        <w:rPr>
          <w:rFonts w:eastAsia="Calibri" w:cs="Calibri"/>
          <w:sz w:val="16"/>
        </w:rPr>
        <w:t xml:space="preserve">Early on we thought nuclear weapons are great when our allies have them and bad when our enemies have them," Lewis said. He went on to say how that thinking had evolved: </w:t>
      </w:r>
      <w:r w:rsidRPr="00FD38FC">
        <w:rPr>
          <w:rFonts w:eastAsia="Calibri" w:cs="Calibri"/>
          <w:b/>
          <w:bCs/>
          <w:u w:val="single"/>
        </w:rPr>
        <w:t>Everybody has a friend. And so if you can give them the path of saying it's good when our allies have them and bad when our enemies have them, you get to the point where everybody has them. It's better</w:t>
      </w:r>
      <w:r w:rsidRPr="00FD38FC">
        <w:rPr>
          <w:rFonts w:eastAsia="Calibri" w:cs="Calibri"/>
          <w:sz w:val="16"/>
        </w:rPr>
        <w:t xml:space="preserve"> to have a system … in which </w:t>
      </w:r>
      <w:r w:rsidRPr="00FD38FC">
        <w:rPr>
          <w:rFonts w:eastAsia="Calibri" w:cs="Calibri"/>
          <w:b/>
          <w:bCs/>
          <w:u w:val="single"/>
        </w:rPr>
        <w:t>we say no more nuclear-weapons states and try to maintain that.</w:t>
      </w:r>
      <w:r w:rsidRPr="00FD38FC">
        <w:rPr>
          <w:rFonts w:eastAsia="Calibri" w:cs="Calibri"/>
          <w:sz w:val="16"/>
        </w:rPr>
        <w:t xml:space="preserve"> </w:t>
      </w:r>
      <w:r w:rsidRPr="00FD38FC">
        <w:rPr>
          <w:rFonts w:eastAsia="Calibri" w:cs="Calibri"/>
          <w:b/>
          <w:bCs/>
          <w:u w:val="single"/>
        </w:rPr>
        <w:t xml:space="preserve">Japan </w:t>
      </w:r>
      <w:r w:rsidRPr="00FD38FC">
        <w:rPr>
          <w:sz w:val="16"/>
        </w:rPr>
        <w:t>and South Korea</w:t>
      </w:r>
      <w:r w:rsidRPr="00FD38FC">
        <w:rPr>
          <w:rFonts w:eastAsia="Calibri" w:cs="Calibri"/>
          <w:b/>
          <w:bCs/>
          <w:u w:val="single"/>
        </w:rPr>
        <w:t xml:space="preserve"> obtaining nuclear weapons could have a </w:t>
      </w:r>
      <w:r w:rsidRPr="00FD38FC">
        <w:rPr>
          <w:rStyle w:val="Emphasis"/>
        </w:rPr>
        <w:t xml:space="preserve">domino effect </w:t>
      </w:r>
      <w:r w:rsidRPr="00FD38FC">
        <w:rPr>
          <w:rFonts w:eastAsia="Calibri" w:cs="Calibri"/>
          <w:b/>
          <w:bCs/>
          <w:u w:val="single"/>
        </w:rPr>
        <w:t>as other countries, including some US allies in the Middle East, demand their own arsenal</w:t>
      </w:r>
      <w:r w:rsidRPr="00FD38FC">
        <w:rPr>
          <w:rFonts w:eastAsia="Calibri" w:cs="Calibri"/>
          <w:sz w:val="16"/>
        </w:rPr>
        <w:t>. "</w:t>
      </w:r>
      <w:r w:rsidRPr="00FD38FC">
        <w:rPr>
          <w:rStyle w:val="StyleBoldUnderline"/>
        </w:rPr>
        <w:t>A large number of our other allies would want the same treatment immediately,"</w:t>
      </w:r>
      <w:r w:rsidRPr="00FD38FC">
        <w:rPr>
          <w:rFonts w:eastAsia="Calibri" w:cs="Calibri"/>
          <w:sz w:val="16"/>
        </w:rPr>
        <w:t xml:space="preserve"> Lewis said. "</w:t>
      </w:r>
      <w:r w:rsidRPr="00FD38FC">
        <w:rPr>
          <w:rStyle w:val="StyleBoldUnderline"/>
        </w:rPr>
        <w:t>Probably lots of Middle Eastern states. I think you would get a lot of countries wanting nuclear weapons."</w:t>
      </w:r>
      <w:r w:rsidRPr="00FD38FC">
        <w:rPr>
          <w:rFonts w:eastAsia="Calibri" w:cs="Calibri"/>
          <w:sz w:val="16"/>
        </w:rPr>
        <w:t xml:space="preserve"> </w:t>
      </w:r>
      <w:r w:rsidRPr="00FD38FC">
        <w:rPr>
          <w:rFonts w:eastAsia="Calibri" w:cs="Calibri"/>
          <w:b/>
          <w:bCs/>
          <w:u w:val="single"/>
        </w:rPr>
        <w:t xml:space="preserve">Kingston Reif, the director for disarmament and threat-reduction policy at the Arms Control Association, made a similar point. "If </w:t>
      </w:r>
      <w:r w:rsidRPr="00FD38FC">
        <w:rPr>
          <w:sz w:val="16"/>
        </w:rPr>
        <w:t>South Korea and</w:t>
      </w:r>
      <w:r w:rsidRPr="00FD38FC">
        <w:rPr>
          <w:rFonts w:eastAsia="Calibri" w:cs="Calibri"/>
          <w:b/>
          <w:bCs/>
          <w:u w:val="single"/>
        </w:rPr>
        <w:t xml:space="preserve"> Japan were to acquire their own nuclear deterrents, that would send an </w:t>
      </w:r>
      <w:r w:rsidRPr="00FD38FC">
        <w:rPr>
          <w:rStyle w:val="Emphasis"/>
        </w:rPr>
        <w:t>incredibly dangerous signal</w:t>
      </w:r>
      <w:r w:rsidRPr="00FD38FC">
        <w:rPr>
          <w:rFonts w:eastAsia="Calibri" w:cs="Calibri"/>
          <w:b/>
          <w:bCs/>
          <w:u w:val="single"/>
        </w:rPr>
        <w:t xml:space="preserve"> to our allies in the Middle East," he told Business Insider. "It would </w:t>
      </w:r>
      <w:r w:rsidRPr="00FD38FC">
        <w:rPr>
          <w:rStyle w:val="Emphasis"/>
        </w:rPr>
        <w:t>be incredibly destabilizing development,"</w:t>
      </w:r>
      <w:r w:rsidRPr="00FD38FC">
        <w:rPr>
          <w:rFonts w:eastAsia="Calibri" w:cs="Calibri"/>
          <w:sz w:val="16"/>
        </w:rPr>
        <w:t xml:space="preserve"> he added.</w:t>
      </w:r>
    </w:p>
    <w:p w14:paraId="47BDA856" w14:textId="77777777" w:rsidR="003C3C7C" w:rsidRPr="00FD38FC" w:rsidRDefault="003C3C7C" w:rsidP="003C3C7C">
      <w:pPr>
        <w:rPr>
          <w:rFonts w:eastAsia="Calibri" w:cs="Calibri"/>
          <w:sz w:val="16"/>
        </w:rPr>
      </w:pPr>
    </w:p>
    <w:p w14:paraId="51EFC156" w14:textId="77777777" w:rsidR="003C3C7C" w:rsidRPr="00FD38FC" w:rsidRDefault="003C3C7C" w:rsidP="003C3C7C">
      <w:pPr>
        <w:spacing w:after="160" w:line="259" w:lineRule="auto"/>
        <w:rPr>
          <w:rFonts w:eastAsia="Calibri" w:cs="Times New Roman"/>
          <w:szCs w:val="22"/>
        </w:rPr>
      </w:pPr>
    </w:p>
    <w:p w14:paraId="75D8CEC4" w14:textId="77777777" w:rsidR="003C3C7C" w:rsidRPr="00FD38FC" w:rsidRDefault="003C3C7C" w:rsidP="003C3C7C">
      <w:pPr>
        <w:keepNext/>
        <w:keepLines/>
        <w:spacing w:before="40" w:line="259" w:lineRule="auto"/>
        <w:outlineLvl w:val="3"/>
        <w:rPr>
          <w:rFonts w:eastAsia="ＭＳ ゴシック" w:cs="Times New Roman"/>
          <w:b/>
          <w:iCs/>
          <w:sz w:val="26"/>
          <w:szCs w:val="22"/>
        </w:rPr>
      </w:pPr>
      <w:r w:rsidRPr="00FD38FC">
        <w:rPr>
          <w:rFonts w:eastAsia="ＭＳ ゴシック" w:cs="Times New Roman"/>
          <w:b/>
          <w:iCs/>
          <w:sz w:val="26"/>
          <w:szCs w:val="22"/>
        </w:rPr>
        <w:t>Japan prolif has the largest risk of spilling over to cause global arms races that escalate to nuclear war</w:t>
      </w:r>
    </w:p>
    <w:p w14:paraId="19811CD5" w14:textId="77777777" w:rsidR="003C3C7C" w:rsidRPr="00FD38FC" w:rsidRDefault="003C3C7C" w:rsidP="003C3C7C">
      <w:pPr>
        <w:rPr>
          <w:rStyle w:val="StyleStyleBold12pt"/>
        </w:rPr>
      </w:pPr>
      <w:r w:rsidRPr="00FD38FC">
        <w:rPr>
          <w:rStyle w:val="StyleStyleBold12pt"/>
        </w:rPr>
        <w:t>Halperin ‘98</w:t>
      </w:r>
    </w:p>
    <w:p w14:paraId="093BD2F3" w14:textId="77777777" w:rsidR="003C3C7C" w:rsidRPr="00FD38FC" w:rsidRDefault="003C3C7C" w:rsidP="003C3C7C">
      <w:r w:rsidRPr="00FD38FC">
        <w:t xml:space="preserve">Morton H. Halperin,  American expert on foreign policy and civil liberties , 1998, “The nuclear dimension of the U.S.-Japan alliance”, </w:t>
      </w:r>
      <w:hyperlink r:id="rId123" w:history="1">
        <w:r w:rsidRPr="00FD38FC">
          <w:t>http://nautilus.org/wp-content/uploads/2015/06/Halperin-US-Japan.pdf</w:t>
        </w:r>
      </w:hyperlink>
      <w:r w:rsidRPr="00FD38FC">
        <w:t>, Iuma-E</w:t>
      </w:r>
    </w:p>
    <w:p w14:paraId="57187743" w14:textId="77777777" w:rsidR="003C3C7C" w:rsidRPr="00FD38FC" w:rsidRDefault="003C3C7C" w:rsidP="003C3C7C">
      <w:pPr>
        <w:spacing w:after="160" w:line="259" w:lineRule="auto"/>
        <w:rPr>
          <w:rFonts w:eastAsia="Calibri" w:cs="Times New Roman"/>
          <w:b/>
          <w:iCs/>
          <w:szCs w:val="22"/>
          <w:u w:val="single"/>
        </w:rPr>
      </w:pPr>
      <w:r w:rsidRPr="00FD38FC">
        <w:rPr>
          <w:rFonts w:eastAsia="Calibri" w:cs="Times New Roman"/>
          <w:b/>
          <w:iCs/>
          <w:szCs w:val="22"/>
          <w:u w:val="single"/>
        </w:rPr>
        <w:t xml:space="preserve">Preventing nuclear proliferation depends on addressing the problem not only on a global basis, but also region by region in key areas of the world. Specifically, preventing further proliferation in </w:t>
      </w:r>
      <w:r w:rsidRPr="00FD38FC">
        <w:rPr>
          <w:rFonts w:eastAsia="Calibri" w:cs="Times New Roman"/>
          <w:szCs w:val="22"/>
        </w:rPr>
        <w:t xml:space="preserve">Northeast Asia— and in particular, in </w:t>
      </w:r>
      <w:r w:rsidRPr="00FD38FC">
        <w:rPr>
          <w:rFonts w:eastAsia="Calibri" w:cs="Times New Roman"/>
          <w:b/>
          <w:iCs/>
          <w:szCs w:val="22"/>
          <w:u w:val="single"/>
        </w:rPr>
        <w:t>Japan</w:t>
      </w:r>
      <w:r w:rsidRPr="00FD38FC">
        <w:rPr>
          <w:rFonts w:eastAsia="Calibri" w:cs="Times New Roman"/>
          <w:szCs w:val="22"/>
        </w:rPr>
        <w:t>— is the subject of this paper</w:t>
      </w:r>
      <w:r w:rsidRPr="00FD38FC">
        <w:rPr>
          <w:rStyle w:val="Emphasis"/>
        </w:rPr>
        <w:t>. If conflict is to occur among the major nuclear weapons powers, it is most likely to take place in Northeast Asia.</w:t>
      </w:r>
      <w:r w:rsidRPr="00FD38FC">
        <w:rPr>
          <w:rFonts w:eastAsia="Calibri" w:cs="Times New Roman"/>
          <w:b/>
          <w:iCs/>
          <w:szCs w:val="22"/>
          <w:u w:val="single"/>
        </w:rPr>
        <w:t xml:space="preserve"> The United States, Russia, and China all have substantial military forces in the region as well as major stakes in the area; in addition, there are many sources of potential conflict among the three and their allies within the region, including the future </w:t>
      </w:r>
      <w:r w:rsidRPr="00FD38FC">
        <w:rPr>
          <w:rStyle w:val="StyleBoldUnderline"/>
        </w:rPr>
        <w:t>of both the Korean peninsula and Taiwan</w:t>
      </w:r>
      <w:r w:rsidRPr="00FD38FC">
        <w:rPr>
          <w:rFonts w:eastAsia="Calibri" w:cs="Times New Roman"/>
          <w:b/>
          <w:iCs/>
          <w:szCs w:val="22"/>
          <w:u w:val="single"/>
        </w:rPr>
        <w:t>, and control of both natural resources and territory in local seas.</w:t>
      </w:r>
      <w:r w:rsidRPr="00FD38FC">
        <w:rPr>
          <w:rFonts w:eastAsia="Calibri" w:cs="Times New Roman"/>
          <w:szCs w:val="22"/>
        </w:rPr>
        <w:t xml:space="preserve"> </w:t>
      </w:r>
      <w:r w:rsidRPr="00FD38FC">
        <w:rPr>
          <w:rStyle w:val="StyleBoldUnderline"/>
        </w:rPr>
        <w:t>Not only do these three most active nuclear weapons states confront each other in this area, but it is also</w:t>
      </w:r>
      <w:r w:rsidRPr="00FD38FC">
        <w:rPr>
          <w:rFonts w:eastAsia="Calibri" w:cs="Times New Roman"/>
          <w:b/>
          <w:iCs/>
          <w:szCs w:val="22"/>
          <w:u w:val="single"/>
        </w:rPr>
        <w:t xml:space="preserve"> the home to four other states — Japan, Taiwan, South Korea, and North Korea — that </w:t>
      </w:r>
      <w:r w:rsidRPr="00FD38FC">
        <w:rPr>
          <w:rStyle w:val="StyleBoldUnderline"/>
        </w:rPr>
        <w:t>have contemplated the development of nuclear weapons and have the</w:t>
      </w:r>
      <w:r w:rsidRPr="00FD38FC">
        <w:rPr>
          <w:rFonts w:eastAsia="Calibri" w:cs="Times New Roman"/>
          <w:b/>
          <w:iCs/>
          <w:szCs w:val="22"/>
          <w:u w:val="single"/>
        </w:rPr>
        <w:t xml:space="preserve"> capacity to develop a serious nuclear weapons capability.</w:t>
      </w:r>
      <w:r w:rsidRPr="00FD38FC">
        <w:t>5 Thus,</w:t>
      </w:r>
      <w:r w:rsidRPr="00FD38FC">
        <w:rPr>
          <w:rFonts w:eastAsia="Calibri" w:cs="Times New Roman"/>
          <w:b/>
          <w:iCs/>
          <w:szCs w:val="22"/>
          <w:u w:val="single"/>
        </w:rPr>
        <w:t xml:space="preserve"> </w:t>
      </w:r>
      <w:r w:rsidRPr="00FD38FC">
        <w:rPr>
          <w:rStyle w:val="Emphasis"/>
        </w:rPr>
        <w:t>there is no doubt that the future of nuclear weapons in the international system will be determined in substantial part by what happens in Northeast Asia</w:t>
      </w:r>
      <w:r w:rsidRPr="00FD38FC">
        <w:rPr>
          <w:rFonts w:eastAsia="Calibri" w:cs="Times New Roman"/>
          <w:b/>
          <w:iCs/>
          <w:szCs w:val="22"/>
          <w:u w:val="single"/>
        </w:rPr>
        <w:t>, and the future of international politics in this area will have a major impact on efforts to control nuclear proliferation.</w:t>
      </w:r>
    </w:p>
    <w:p w14:paraId="60A42E03" w14:textId="77777777" w:rsidR="003C3C7C" w:rsidRPr="00FD38FC" w:rsidRDefault="003C3C7C" w:rsidP="003C3C7C">
      <w:pPr>
        <w:rPr>
          <w:rFonts w:eastAsia="Calibri" w:cs="Calibri"/>
          <w:sz w:val="16"/>
        </w:rPr>
      </w:pPr>
    </w:p>
    <w:p w14:paraId="15861FC7" w14:textId="77777777" w:rsidR="003C3C7C" w:rsidRPr="00FD38FC" w:rsidRDefault="003C3C7C" w:rsidP="003C3C7C">
      <w:pPr>
        <w:rPr>
          <w:sz w:val="16"/>
        </w:rPr>
      </w:pPr>
    </w:p>
    <w:p w14:paraId="557DE457" w14:textId="77777777" w:rsidR="003C3C7C" w:rsidRPr="00FD38FC" w:rsidRDefault="003C3C7C" w:rsidP="003C3C7C">
      <w:pPr>
        <w:pStyle w:val="Heading3"/>
      </w:pPr>
      <w:r w:rsidRPr="00FD38FC">
        <w:t>Ext: Japan Prolif Escalates – China</w:t>
      </w:r>
    </w:p>
    <w:p w14:paraId="59ADCFA5" w14:textId="77777777" w:rsidR="003C3C7C" w:rsidRPr="00FD38FC" w:rsidRDefault="003C3C7C" w:rsidP="003C3C7C">
      <w:pPr>
        <w:pStyle w:val="Heading4"/>
      </w:pPr>
      <w:r w:rsidRPr="00FD38FC">
        <w:rPr>
          <w:rFonts w:eastAsia="Calibri"/>
        </w:rPr>
        <w:t xml:space="preserve">Japan prolif makes China begin a rapid build-up of their ownnuclear arsenal </w:t>
      </w:r>
    </w:p>
    <w:p w14:paraId="7C03D84F" w14:textId="77777777" w:rsidR="003C3C7C" w:rsidRPr="00FD38FC" w:rsidRDefault="003C3C7C" w:rsidP="003C3C7C">
      <w:pPr>
        <w:rPr>
          <w:rFonts w:eastAsia="Calibri" w:cs="Calibri"/>
          <w:b/>
          <w:bCs/>
        </w:rPr>
      </w:pPr>
      <w:r w:rsidRPr="00FD38FC">
        <w:rPr>
          <w:rStyle w:val="StyleStyleBold12pt"/>
        </w:rPr>
        <w:t>Engel, 16</w:t>
      </w:r>
      <w:r w:rsidRPr="00FD38FC">
        <w:rPr>
          <w:rFonts w:eastAsia="Calibri" w:cs="Calibri"/>
          <w:b/>
          <w:bCs/>
        </w:rPr>
        <w:t xml:space="preserve"> </w:t>
      </w:r>
    </w:p>
    <w:p w14:paraId="3A8E5A11" w14:textId="77777777" w:rsidR="003C3C7C" w:rsidRPr="00FD38FC" w:rsidRDefault="003C3C7C" w:rsidP="003C3C7C">
      <w:r w:rsidRPr="00FD38FC">
        <w:rPr>
          <w:rFonts w:eastAsia="Calibri" w:cs="Calibri"/>
        </w:rPr>
        <w:t xml:space="preserve">senior reporter for Business Insider's politics section, covering domestic politics, foreign policy, and national security, 3/30/16, (Pamela, “‘Total catastrophe’: Experts say Donald Trump’s position on nuclear proliferation would be a disaster”) </w:t>
      </w:r>
      <w:hyperlink r:id="rId124">
        <w:r w:rsidRPr="00FD38FC">
          <w:rPr>
            <w:rStyle w:val="Hyperlink"/>
            <w:rFonts w:eastAsia="Calibri" w:cs="Calibri"/>
          </w:rPr>
          <w:t>http://www.businessinsider.com/experts-blast-donald-trumps-nuclear-proliferation-statements-2016-3</w:t>
        </w:r>
      </w:hyperlink>
      <w:r w:rsidRPr="00FD38FC">
        <w:rPr>
          <w:rFonts w:eastAsia="Calibri" w:cs="Calibri"/>
        </w:rPr>
        <w:t xml:space="preserve">, Harun K </w:t>
      </w:r>
    </w:p>
    <w:p w14:paraId="02221253" w14:textId="77777777" w:rsidR="003C3C7C" w:rsidRPr="00FD38FC" w:rsidRDefault="003C3C7C" w:rsidP="003C3C7C">
      <w:pPr>
        <w:rPr>
          <w:rFonts w:eastAsia="Calibri" w:cs="Calibri"/>
          <w:sz w:val="16"/>
        </w:rPr>
      </w:pPr>
      <w:r w:rsidRPr="00FD38FC">
        <w:rPr>
          <w:rFonts w:eastAsia="Calibri" w:cs="Calibri"/>
          <w:sz w:val="16"/>
        </w:rPr>
        <w:t>China's "doctrine regarding when it might employ nuclear weapons might be described as one of minimum deterrence," Reif said. "</w:t>
      </w:r>
      <w:r w:rsidRPr="00FD38FC">
        <w:rPr>
          <w:rFonts w:eastAsia="Calibri" w:cs="Calibri"/>
          <w:b/>
          <w:bCs/>
          <w:u w:val="single"/>
        </w:rPr>
        <w:t>China right now is believed to have no more than 300 total nuclear weapons</w:t>
      </w:r>
      <w:r w:rsidRPr="00FD38FC">
        <w:rPr>
          <w:rFonts w:eastAsia="Calibri" w:cs="Calibri"/>
          <w:sz w:val="16"/>
        </w:rPr>
        <w:t xml:space="preserve">, which is a small arsenal relative to what the US and Russia possess." He continued: </w:t>
      </w:r>
      <w:r w:rsidRPr="00FD38FC">
        <w:rPr>
          <w:rFonts w:eastAsia="Calibri" w:cs="Calibri"/>
          <w:b/>
          <w:bCs/>
          <w:u w:val="single"/>
        </w:rPr>
        <w:t xml:space="preserve">But in the event that </w:t>
      </w:r>
      <w:r w:rsidRPr="00FD38FC">
        <w:rPr>
          <w:sz w:val="16"/>
        </w:rPr>
        <w:t>South Korea and</w:t>
      </w:r>
      <w:r w:rsidRPr="00FD38FC">
        <w:rPr>
          <w:rFonts w:eastAsia="Calibri" w:cs="Calibri"/>
          <w:b/>
          <w:bCs/>
          <w:u w:val="single"/>
        </w:rPr>
        <w:t xml:space="preserve"> Japan acquire independent nuclear weapons, it's highly likely that China </w:t>
      </w:r>
      <w:r w:rsidRPr="00FD38FC">
        <w:rPr>
          <w:rStyle w:val="StyleBoldUnderline"/>
        </w:rPr>
        <w:t>would revisit its minimum deterrence posture and likely accelerate</w:t>
      </w:r>
      <w:r w:rsidRPr="00FD38FC">
        <w:rPr>
          <w:rFonts w:eastAsia="Calibri" w:cs="Calibri"/>
          <w:b/>
          <w:bCs/>
          <w:u w:val="single"/>
        </w:rPr>
        <w:t xml:space="preserve"> its ongoing nuclear modernization efforts and consider increasing the overall size of its nuclear arsenal.</w:t>
      </w:r>
      <w:r w:rsidRPr="00FD38FC">
        <w:rPr>
          <w:rFonts w:eastAsia="Calibri" w:cs="Calibri"/>
          <w:sz w:val="16"/>
        </w:rPr>
        <w:t xml:space="preserve"> Lewis further cautioned that </w:t>
      </w:r>
      <w:r w:rsidRPr="00FD38FC">
        <w:rPr>
          <w:rStyle w:val="Emphasis"/>
        </w:rPr>
        <w:t>having several nuclear-weapons states in Northeast Asia could be dangerous. "It would be a free-for-all,</w:t>
      </w:r>
      <w:r w:rsidRPr="00FD38FC">
        <w:rPr>
          <w:rFonts w:eastAsia="Calibri" w:cs="Calibri"/>
          <w:sz w:val="16"/>
        </w:rPr>
        <w:t>" he said. "It would be a giant science experiment that I would not want to see."</w:t>
      </w:r>
    </w:p>
    <w:p w14:paraId="7025ACF3" w14:textId="77777777" w:rsidR="003C3C7C" w:rsidRPr="00FD38FC" w:rsidRDefault="003C3C7C" w:rsidP="003C3C7C"/>
    <w:p w14:paraId="7068EC53" w14:textId="77777777" w:rsidR="003C3C7C" w:rsidRPr="00FD38FC" w:rsidRDefault="003C3C7C" w:rsidP="003C3C7C">
      <w:pPr>
        <w:keepNext/>
        <w:keepLines/>
        <w:spacing w:before="40" w:line="259" w:lineRule="auto"/>
        <w:outlineLvl w:val="3"/>
        <w:rPr>
          <w:rFonts w:eastAsia="ＭＳ ゴシック" w:cs="Times New Roman"/>
          <w:b/>
          <w:iCs/>
          <w:sz w:val="26"/>
          <w:szCs w:val="22"/>
        </w:rPr>
      </w:pPr>
      <w:r w:rsidRPr="00FD38FC">
        <w:rPr>
          <w:rFonts w:eastAsia="ＭＳ ゴシック" w:cs="Times New Roman"/>
          <w:b/>
          <w:iCs/>
          <w:sz w:val="26"/>
          <w:szCs w:val="22"/>
        </w:rPr>
        <w:t>Japanese proliferation spillsover to South Korea and China</w:t>
      </w:r>
    </w:p>
    <w:p w14:paraId="043F1B46" w14:textId="77777777" w:rsidR="003C3C7C" w:rsidRPr="00FD38FC" w:rsidRDefault="003C3C7C" w:rsidP="003C3C7C">
      <w:pPr>
        <w:spacing w:after="160" w:line="259" w:lineRule="auto"/>
        <w:rPr>
          <w:rFonts w:eastAsia="Calibri" w:cs="Times New Roman"/>
          <w:bCs/>
          <w:szCs w:val="22"/>
        </w:rPr>
      </w:pPr>
      <w:r w:rsidRPr="00FD38FC">
        <w:rPr>
          <w:rFonts w:eastAsia="Calibri" w:cs="Times New Roman"/>
          <w:b/>
          <w:bCs/>
          <w:sz w:val="26"/>
          <w:szCs w:val="22"/>
        </w:rPr>
        <w:t xml:space="preserve">Easton, 15 – </w:t>
      </w:r>
      <w:r w:rsidRPr="00FD38FC">
        <w:rPr>
          <w:rFonts w:eastAsia="Calibri" w:cs="Times New Roman"/>
          <w:szCs w:val="22"/>
        </w:rPr>
        <w:t>Ian Easton is a research fellow at the Project 2049 Institute in Arlington, VA, 3/6/15, (Ian, “Japanese Strategic Weapons Programs and Strategies”), http://www.npolicy.org/article_file/Easton_Japanese-Strategic-Weapons-Scenarios_draft.pdf</w:t>
      </w:r>
    </w:p>
    <w:p w14:paraId="04060E4C" w14:textId="77777777" w:rsidR="003C3C7C" w:rsidRPr="00FD38FC" w:rsidRDefault="003C3C7C" w:rsidP="003C3C7C">
      <w:pPr>
        <w:spacing w:after="160" w:line="259" w:lineRule="auto"/>
        <w:rPr>
          <w:rFonts w:eastAsia="Calibri" w:cs="Times New Roman"/>
          <w:b/>
          <w:iCs/>
          <w:szCs w:val="22"/>
          <w:u w:val="single"/>
        </w:rPr>
      </w:pPr>
      <w:r w:rsidRPr="00FD38FC">
        <w:rPr>
          <w:rFonts w:eastAsia="Calibri" w:cs="Times New Roman"/>
          <w:b/>
          <w:iCs/>
          <w:szCs w:val="22"/>
          <w:u w:val="single"/>
        </w:rPr>
        <w:t xml:space="preserve">Proliferation would be a serious concern regardless of how the United States responded to the notion of a nuclear-armed Japanese </w:t>
      </w:r>
      <w:r w:rsidRPr="00FD38FC">
        <w:rPr>
          <w:sz w:val="16"/>
        </w:rPr>
        <w:t>ally.</w:t>
      </w:r>
      <w:r w:rsidRPr="00FD38FC">
        <w:rPr>
          <w:rFonts w:eastAsia="Calibri" w:cs="Times New Roman"/>
          <w:b/>
          <w:iCs/>
          <w:szCs w:val="22"/>
          <w:u w:val="single"/>
        </w:rPr>
        <w:t xml:space="preserve"> It can be confidently assumed that South Korea, if it found out what Japan was doing, might quickly develop a nuclear weapons force at least as large as that of Japan for reasons of national pride.</w:t>
      </w:r>
      <w:r w:rsidRPr="00FD38FC">
        <w:rPr>
          <w:rFonts w:eastAsia="Calibri" w:cs="Times New Roman"/>
          <w:sz w:val="16"/>
          <w:szCs w:val="22"/>
        </w:rPr>
        <w:t xml:space="preserve"> However, </w:t>
      </w:r>
      <w:r w:rsidRPr="00FD38FC">
        <w:rPr>
          <w:rStyle w:val="StyleBoldUnderline"/>
        </w:rPr>
        <w:t>this would likely matter very little to Japan</w:t>
      </w:r>
      <w:r w:rsidRPr="00FD38FC">
        <w:rPr>
          <w:rFonts w:eastAsia="Calibri" w:cs="Times New Roman"/>
          <w:sz w:val="16"/>
          <w:szCs w:val="22"/>
        </w:rPr>
        <w:t xml:space="preserve"> and may actually be seen as positive. </w:t>
      </w:r>
      <w:r w:rsidRPr="00FD38FC">
        <w:rPr>
          <w:rStyle w:val="StyleBoldUnderline"/>
        </w:rPr>
        <w:t xml:space="preserve">With the Chinese </w:t>
      </w:r>
      <w:r w:rsidRPr="00FD38FC">
        <w:rPr>
          <w:sz w:val="16"/>
        </w:rPr>
        <w:t>and North Korean</w:t>
      </w:r>
      <w:r w:rsidRPr="00FD38FC">
        <w:rPr>
          <w:rStyle w:val="StyleBoldUnderline"/>
        </w:rPr>
        <w:t xml:space="preserve"> threats presumably looming large for Japan, having another Asian democracy with strategic weapons might be helpful from Tokyo’s perspective.</w:t>
      </w:r>
      <w:r w:rsidRPr="00FD38FC">
        <w:rPr>
          <w:rFonts w:eastAsia="Calibri" w:cs="Times New Roman"/>
          <w:sz w:val="16"/>
          <w:szCs w:val="22"/>
        </w:rPr>
        <w:t xml:space="preserve"> </w:t>
      </w:r>
      <w:r w:rsidRPr="00FD38FC">
        <w:rPr>
          <w:rFonts w:eastAsia="Calibri" w:cs="Times New Roman"/>
          <w:b/>
          <w:iCs/>
          <w:szCs w:val="22"/>
          <w:u w:val="single"/>
        </w:rPr>
        <w:t>China</w:t>
      </w:r>
      <w:r w:rsidRPr="00FD38FC">
        <w:rPr>
          <w:rFonts w:eastAsia="Calibri" w:cs="Times New Roman"/>
          <w:sz w:val="16"/>
          <w:szCs w:val="22"/>
        </w:rPr>
        <w:t xml:space="preserve">, for its part, </w:t>
      </w:r>
      <w:r w:rsidRPr="00FD38FC">
        <w:rPr>
          <w:rFonts w:eastAsia="Calibri" w:cs="Times New Roman"/>
          <w:b/>
          <w:iCs/>
          <w:szCs w:val="22"/>
          <w:u w:val="single"/>
        </w:rPr>
        <w:t>would react very negatively and a crisis would ensue in Japan-China relations (or more likely, the on-going crisis between them would simply worsen)</w:t>
      </w:r>
      <w:r w:rsidRPr="00FD38FC">
        <w:rPr>
          <w:rFonts w:eastAsia="Calibri" w:cs="Times New Roman"/>
          <w:sz w:val="16"/>
          <w:szCs w:val="22"/>
        </w:rPr>
        <w:t xml:space="preserve">. </w:t>
      </w:r>
      <w:r w:rsidRPr="00FD38FC">
        <w:rPr>
          <w:rStyle w:val="StyleBoldUnderline"/>
        </w:rPr>
        <w:t>Chinese overreaction would be the largest risk facing Japan in this scenario</w:t>
      </w:r>
      <w:r w:rsidRPr="00FD38FC">
        <w:rPr>
          <w:rFonts w:eastAsia="Calibri" w:cs="Times New Roman"/>
          <w:sz w:val="16"/>
          <w:szCs w:val="22"/>
        </w:rPr>
        <w:t xml:space="preserve">. North Korea’s reaction would also be unpredictable and would likely lash out in some way. </w:t>
      </w:r>
      <w:r w:rsidRPr="00FD38FC">
        <w:rPr>
          <w:rStyle w:val="StyleBoldUnderline"/>
        </w:rPr>
        <w:t>These adversaries’ responses,</w:t>
      </w:r>
      <w:r w:rsidRPr="00FD38FC">
        <w:rPr>
          <w:rFonts w:eastAsia="Calibri" w:cs="Times New Roman"/>
          <w:sz w:val="16"/>
          <w:szCs w:val="22"/>
        </w:rPr>
        <w:t xml:space="preserve"> however, </w:t>
      </w:r>
      <w:r w:rsidRPr="00FD38FC">
        <w:rPr>
          <w:rStyle w:val="StyleBoldUnderline"/>
        </w:rPr>
        <w:t>might only further justify Japan’s need for a nuclear weapons program in the eyes of the world.</w:t>
      </w:r>
      <w:r w:rsidRPr="00FD38FC">
        <w:rPr>
          <w:rFonts w:eastAsia="Calibri" w:cs="Times New Roman"/>
          <w:sz w:val="16"/>
          <w:szCs w:val="22"/>
        </w:rPr>
        <w:t xml:space="preserve"> Japan’s diplomats might make the argument that whatever Chinese proliferation followed its moves was already on-going and would have happened anyway. Given the extreme opacity surrounding China’s nuclear weapons programs and the inherent impossibility of proving a counterfactual argument, Japan’s argument might win favor with many international observers in the democracies of the world. Elsewhere the scene would be different and more hostile, especially in China. </w:t>
      </w:r>
      <w:r w:rsidRPr="00FD38FC">
        <w:rPr>
          <w:sz w:val="16"/>
        </w:rPr>
        <w:t>Nonetheless,</w:t>
      </w:r>
      <w:r w:rsidRPr="00FD38FC">
        <w:rPr>
          <w:rFonts w:eastAsia="Calibri" w:cs="Times New Roman"/>
          <w:b/>
          <w:iCs/>
          <w:szCs w:val="22"/>
          <w:u w:val="single"/>
        </w:rPr>
        <w:t xml:space="preserve"> an </w:t>
      </w:r>
      <w:r w:rsidRPr="00FD38FC">
        <w:rPr>
          <w:sz w:val="16"/>
        </w:rPr>
        <w:t xml:space="preserve">overtly hostile China would only work to convince many in the Japanese public of the need to have nuclear weapons for their protection. </w:t>
      </w:r>
      <w:r w:rsidRPr="00FD38FC">
        <w:rPr>
          <w:rFonts w:eastAsia="Calibri" w:cs="Times New Roman"/>
          <w:b/>
          <w:iCs/>
          <w:szCs w:val="22"/>
          <w:u w:val="single"/>
        </w:rPr>
        <w:t xml:space="preserve">If Japan began to develop a small nuclear force and China over-reacted, </w:t>
      </w:r>
      <w:r w:rsidRPr="00FD38FC">
        <w:rPr>
          <w:sz w:val="16"/>
        </w:rPr>
        <w:t>and then the United States refused to integrate with it,</w:t>
      </w:r>
      <w:r w:rsidRPr="00FD38FC">
        <w:rPr>
          <w:rFonts w:eastAsia="Calibri" w:cs="Times New Roman"/>
          <w:b/>
          <w:iCs/>
          <w:szCs w:val="22"/>
          <w:u w:val="single"/>
        </w:rPr>
        <w:t xml:space="preserve"> domestic politics in Japan could drive Tokyo to seek a larger nuclear force</w:t>
      </w:r>
    </w:p>
    <w:p w14:paraId="775F201F" w14:textId="77777777" w:rsidR="003C3C7C" w:rsidRPr="00FD38FC" w:rsidRDefault="003C3C7C" w:rsidP="003C3C7C">
      <w:pPr>
        <w:spacing w:after="160" w:line="259" w:lineRule="auto"/>
        <w:rPr>
          <w:rFonts w:eastAsia="Calibri" w:cs="Times New Roman"/>
          <w:b/>
          <w:iCs/>
          <w:szCs w:val="22"/>
          <w:u w:val="single"/>
        </w:rPr>
      </w:pPr>
    </w:p>
    <w:p w14:paraId="17602D0A" w14:textId="77777777" w:rsidR="003C3C7C" w:rsidRPr="00FD38FC" w:rsidRDefault="003C3C7C" w:rsidP="003C3C7C">
      <w:pPr>
        <w:pStyle w:val="Heading4"/>
      </w:pPr>
      <w:r w:rsidRPr="00FD38FC">
        <w:t>Causes reversal of China’s NFU</w:t>
      </w:r>
    </w:p>
    <w:p w14:paraId="5FACA223" w14:textId="77777777" w:rsidR="003C3C7C" w:rsidRPr="00FD38FC" w:rsidRDefault="003C3C7C" w:rsidP="003C3C7C">
      <w:pPr>
        <w:keepNext/>
        <w:keepLines/>
        <w:spacing w:before="40" w:line="259" w:lineRule="auto"/>
        <w:outlineLvl w:val="3"/>
        <w:rPr>
          <w:rFonts w:eastAsia="ＭＳ ゴシック" w:cs="Times New Roman"/>
          <w:b/>
          <w:sz w:val="26"/>
          <w:szCs w:val="26"/>
        </w:rPr>
      </w:pPr>
      <w:r w:rsidRPr="00FD38FC">
        <w:rPr>
          <w:rFonts w:eastAsia="ＭＳ ゴシック" w:cs="Times New Roman"/>
          <w:b/>
          <w:sz w:val="26"/>
          <w:szCs w:val="26"/>
        </w:rPr>
        <w:t xml:space="preserve">Japanese Proliferation would cause the NFU policy to be destroyed </w:t>
      </w:r>
    </w:p>
    <w:p w14:paraId="7CD4F9D2" w14:textId="77777777" w:rsidR="003C3C7C" w:rsidRPr="00FD38FC" w:rsidRDefault="003C3C7C" w:rsidP="003C3C7C">
      <w:pPr>
        <w:spacing w:after="160" w:line="259" w:lineRule="auto"/>
        <w:rPr>
          <w:rFonts w:eastAsia="Calibri" w:cs="Times New Roman"/>
          <w:bCs/>
          <w:szCs w:val="22"/>
        </w:rPr>
      </w:pPr>
      <w:r w:rsidRPr="00FD38FC">
        <w:rPr>
          <w:rFonts w:eastAsia="Calibri" w:cs="Times New Roman"/>
          <w:b/>
          <w:bCs/>
          <w:sz w:val="26"/>
          <w:szCs w:val="22"/>
        </w:rPr>
        <w:t xml:space="preserve">Moore, 06 – </w:t>
      </w:r>
      <w:r w:rsidRPr="00FD38FC">
        <w:rPr>
          <w:rFonts w:eastAsia="Calibri" w:cs="Times New Roman"/>
          <w:bCs/>
          <w:szCs w:val="22"/>
        </w:rPr>
        <w:t>graduate research assistant, Center for nonproliferation studies, 10/18/06, (Scott, “Nuclear conflict in the 21st century: Reviewing the Chinese Nuclear Threat”), http://www.nti.org/analysis/articles/reviewing-chinese-nuclear-threat/</w:t>
      </w:r>
    </w:p>
    <w:p w14:paraId="1180D6B7" w14:textId="77777777" w:rsidR="003C3C7C" w:rsidRPr="00FD38FC" w:rsidRDefault="003C3C7C" w:rsidP="003C3C7C">
      <w:pPr>
        <w:spacing w:after="160" w:line="259" w:lineRule="auto"/>
        <w:rPr>
          <w:sz w:val="16"/>
        </w:rPr>
      </w:pPr>
      <w:r w:rsidRPr="00FD38FC">
        <w:t>Although</w:t>
      </w:r>
      <w:r w:rsidRPr="00FD38FC">
        <w:rPr>
          <w:rFonts w:eastAsia="Calibri" w:cs="Times New Roman"/>
          <w:b/>
          <w:iCs/>
          <w:szCs w:val="22"/>
          <w:u w:val="single"/>
        </w:rPr>
        <w:t xml:space="preserve"> the Chinese </w:t>
      </w:r>
      <w:r w:rsidRPr="00FD38FC">
        <w:t>Foreign Ministry response to Ozawa's statements was muted, [53] there</w:t>
      </w:r>
      <w:r w:rsidRPr="00FD38FC">
        <w:rPr>
          <w:rFonts w:eastAsia="Calibri" w:cs="Times New Roman"/>
          <w:b/>
          <w:iCs/>
          <w:szCs w:val="22"/>
          <w:u w:val="single"/>
        </w:rPr>
        <w:t xml:space="preserve"> </w:t>
      </w:r>
      <w:r w:rsidRPr="00FD38FC">
        <w:t>appears to be some</w:t>
      </w:r>
      <w:r w:rsidRPr="00FD38FC">
        <w:rPr>
          <w:rFonts w:eastAsia="Calibri" w:cs="Times New Roman"/>
          <w:b/>
          <w:iCs/>
          <w:szCs w:val="22"/>
          <w:u w:val="single"/>
        </w:rPr>
        <w:t xml:space="preserve"> perception that Japan is embarked on a long-term path of aggression towards China</w:t>
      </w:r>
      <w:r w:rsidRPr="00FD38FC">
        <w:rPr>
          <w:rFonts w:eastAsia="Calibri" w:cs="Times New Roman"/>
          <w:sz w:val="16"/>
          <w:szCs w:val="22"/>
        </w:rPr>
        <w:t xml:space="preserve">. In an article published in the Shanghai Journal of Social Studies, one analyst claimed that "all-out strategic precautions against China have become one of the main contents of Japan's strategy towards China."[54] </w:t>
      </w:r>
      <w:r w:rsidRPr="00FD38FC">
        <w:rPr>
          <w:rFonts w:eastAsia="Calibri" w:cs="Times New Roman"/>
          <w:b/>
          <w:iCs/>
          <w:szCs w:val="22"/>
          <w:u w:val="single"/>
        </w:rPr>
        <w:t xml:space="preserve">If such a policy were seen to threaten China with Japanese nuclear weapons capabilities, hyper-nationalist elite and popular interests may converge to advocate an aggressive response. </w:t>
      </w:r>
      <w:r w:rsidRPr="00FD38FC">
        <w:rPr>
          <w:rFonts w:eastAsia="Calibri" w:cs="Times New Roman"/>
          <w:sz w:val="16"/>
          <w:szCs w:val="22"/>
        </w:rPr>
        <w:t xml:space="preserve">Despite the depth of anti-Japanese sentiment, there is no direct link between a nuclearized Japan and a nuclear conflict with China. Thus the threat of a nuclear-armed Japan is more one of instability. </w:t>
      </w:r>
      <w:r w:rsidRPr="00FD38FC">
        <w:rPr>
          <w:rFonts w:eastAsia="Calibri" w:cs="Times New Roman"/>
          <w:b/>
          <w:iCs/>
          <w:szCs w:val="22"/>
          <w:u w:val="single"/>
        </w:rPr>
        <w:t>Given the resonance of anti-Japanese feeling, there may be significant potential for a hyper-nationalist nexus to form against Japan than against the United States, including the threatened use of nuclear weapons. Acquisition of nuclear weapons by Japan would probably at a minimum induce Chinese decision makers to reconsider the NFU policy</w:t>
      </w:r>
      <w:r w:rsidRPr="00FD38FC">
        <w:rPr>
          <w:sz w:val="16"/>
        </w:rPr>
        <w:t>, particularly if Japan also acquired a ballistic missile capability.</w:t>
      </w:r>
    </w:p>
    <w:p w14:paraId="16B9F3D7" w14:textId="77777777" w:rsidR="003C3C7C" w:rsidRPr="00FD38FC" w:rsidRDefault="003C3C7C" w:rsidP="003C3C7C">
      <w:pPr>
        <w:pStyle w:val="Heading3"/>
      </w:pPr>
      <w:r w:rsidRPr="00FD38FC">
        <w:t>A2: ‘No Capability’/’Japan Prolif Slow’</w:t>
      </w:r>
    </w:p>
    <w:p w14:paraId="76CC2BE9" w14:textId="77777777" w:rsidR="003C3C7C" w:rsidRPr="00FD38FC" w:rsidRDefault="003C3C7C" w:rsidP="003C3C7C">
      <w:pPr>
        <w:pStyle w:val="Heading4"/>
      </w:pPr>
      <w:r w:rsidRPr="00FD38FC">
        <w:t>Japan already has the capability to create nuclear weapons and could do so in as little as six months.</w:t>
      </w:r>
    </w:p>
    <w:p w14:paraId="11BD7B50" w14:textId="77777777" w:rsidR="003C3C7C" w:rsidRPr="00FD38FC" w:rsidRDefault="003C3C7C" w:rsidP="003C3C7C">
      <w:pPr>
        <w:rPr>
          <w:rStyle w:val="StyleStyleBold12pt"/>
        </w:rPr>
      </w:pPr>
      <w:r w:rsidRPr="00FD38FC">
        <w:rPr>
          <w:rStyle w:val="StyleStyleBold12pt"/>
        </w:rPr>
        <w:t>Windrem 14</w:t>
      </w:r>
    </w:p>
    <w:p w14:paraId="2D3074AB" w14:textId="77777777" w:rsidR="003C3C7C" w:rsidRPr="00FD38FC" w:rsidRDefault="003C3C7C" w:rsidP="003C3C7C">
      <w:r w:rsidRPr="00FD38FC">
        <w:t xml:space="preserve">Robert Windrem, 2014, “Japan Has Nuclear 'Bomb in the Basement,' and China Isn't Happy”, </w:t>
      </w:r>
      <w:hyperlink r:id="rId125" w:history="1">
        <w:r w:rsidRPr="00FD38FC">
          <w:rPr>
            <w:rStyle w:val="Hyperlink"/>
          </w:rPr>
          <w:t>http://www.cnbc.com/2014/03/11/japans-bomb-in-the-basement.html</w:t>
        </w:r>
      </w:hyperlink>
      <w:r w:rsidRPr="00FD38FC">
        <w:t>, Iuma-e</w:t>
      </w:r>
    </w:p>
    <w:p w14:paraId="36F89E56" w14:textId="77777777" w:rsidR="003C3C7C" w:rsidRPr="00FD38FC" w:rsidRDefault="003C3C7C" w:rsidP="003C3C7C">
      <w:pPr>
        <w:rPr>
          <w:rStyle w:val="StyleBoldUnderline"/>
        </w:rPr>
      </w:pPr>
      <w:r w:rsidRPr="00FD38FC">
        <w:rPr>
          <w:sz w:val="16"/>
        </w:rPr>
        <w:t>But government officials and</w:t>
      </w:r>
      <w:r w:rsidRPr="00FD38FC">
        <w:rPr>
          <w:rStyle w:val="StyleBoldUnderline"/>
        </w:rPr>
        <w:t xml:space="preserve"> proliferation experts say Japan</w:t>
      </w:r>
      <w:r w:rsidRPr="00FD38FC">
        <w:rPr>
          <w:sz w:val="16"/>
        </w:rPr>
        <w:t xml:space="preserve"> is happy to let neighbors like China and North Korea believe it is part of the nuclear club, because it </w:t>
      </w:r>
      <w:r w:rsidRPr="00FD38FC">
        <w:rPr>
          <w:rStyle w:val="StyleBoldUnderline"/>
        </w:rPr>
        <w:t>has</w:t>
      </w:r>
      <w:r w:rsidRPr="00FD38FC">
        <w:rPr>
          <w:sz w:val="16"/>
        </w:rPr>
        <w:t xml:space="preserve"> a "bomb in the basement" -– </w:t>
      </w:r>
      <w:r w:rsidRPr="00FD38FC">
        <w:rPr>
          <w:rStyle w:val="StyleBoldUnderline"/>
        </w:rPr>
        <w:t>the material and the means to produce nuclear weapons within six months,</w:t>
      </w:r>
      <w:r w:rsidRPr="00FD38FC">
        <w:rPr>
          <w:sz w:val="16"/>
        </w:rPr>
        <w:t xml:space="preserve"> according to some estimates. And with tensions rising in the region, China's belief in the "bomb in the basement" is strong enough that it has demanded Japan get rid of its massive stockpile of plutonium and drop plans to open a new breeder reactor this fall. Japan signed the international Nuclear Non-Proliferation Treaty, which bans it from developing nuclear weapons, more than 40 years ago. But according to a senior Japanese government official deeply involved in the country's nuclear energy program, </w:t>
      </w:r>
      <w:r w:rsidRPr="00FD38FC">
        <w:rPr>
          <w:rStyle w:val="StyleBoldUnderline"/>
        </w:rPr>
        <w:t>Japan has been able to build nuclear weapons ever since it launched a plutonium breeder reactor and a uranium enrichment plant 30 years ago.</w:t>
      </w:r>
      <w:r w:rsidRPr="00FD38FC">
        <w:rPr>
          <w:sz w:val="16"/>
        </w:rPr>
        <w:t xml:space="preserve"> (Read more: </w:t>
      </w:r>
      <w:hyperlink r:id="rId126" w:tgtFrame="_self" w:history="1">
        <w:r w:rsidRPr="00FD38FC">
          <w:rPr>
            <w:sz w:val="16"/>
          </w:rPr>
          <w:t>Christine Todd Whitman making a case for nuclear power</w:t>
        </w:r>
      </w:hyperlink>
      <w:r w:rsidRPr="00FD38FC">
        <w:rPr>
          <w:sz w:val="16"/>
        </w:rPr>
        <w:t xml:space="preserve">) </w:t>
      </w:r>
      <w:r w:rsidRPr="00FD38FC">
        <w:rPr>
          <w:rStyle w:val="StyleBoldUnderline"/>
        </w:rPr>
        <w:t xml:space="preserve">"Japan already has the technical capability, and has had it since the 1980s," </w:t>
      </w:r>
      <w:r w:rsidRPr="00FD38FC">
        <w:rPr>
          <w:sz w:val="16"/>
        </w:rPr>
        <w:t xml:space="preserve">said the official. He said that </w:t>
      </w:r>
      <w:r w:rsidRPr="00FD38FC">
        <w:rPr>
          <w:rStyle w:val="StyleBoldUnderline"/>
        </w:rPr>
        <w:t>once Japan had more than five to 10 kilograms of plutonium, the amount needed for a single weapon, it had "already gone over the threshold," and had a nuclear deterrent. Japan now has 9 tons of plutonium stockpiled at several locations in Japan and another 35 tons stored in France and the U.K. The material is enough to create 5,000 nuclear bombs. The country also has 1.2 tons of enriched uranium.</w:t>
      </w:r>
    </w:p>
    <w:p w14:paraId="7ADF1764" w14:textId="77777777" w:rsidR="003C3C7C" w:rsidRPr="00FD38FC" w:rsidRDefault="003C3C7C" w:rsidP="003C3C7C">
      <w:pPr>
        <w:rPr>
          <w:rStyle w:val="StyleBoldUnderline"/>
        </w:rPr>
      </w:pPr>
      <w:r w:rsidRPr="00FD38FC">
        <w:rPr>
          <w:rFonts w:eastAsia="Calibri" w:cs="Calibri"/>
          <w:sz w:val="16"/>
        </w:rPr>
        <w:t xml:space="preserve">Technical ability doesn’t equate to a bomb, but </w:t>
      </w:r>
      <w:r w:rsidRPr="00FD38FC">
        <w:rPr>
          <w:rStyle w:val="StyleBoldUnderline"/>
        </w:rPr>
        <w:t>experts suggest getting from raw plutonium to a nuclear weapon could take as little as six months after the political decision to go forward</w:t>
      </w:r>
      <w:r w:rsidRPr="00FD38FC">
        <w:rPr>
          <w:rFonts w:eastAsia="Calibri" w:cs="Calibri"/>
          <w:sz w:val="16"/>
        </w:rPr>
        <w:t>. A senior U.S. official familiar with Japanese nuclear strategy said the six-month figure for a country with Japan’s advanced nuclear engineering infrastructure was not out of the ballpark, and no expert gave an estimate of more than two years.</w:t>
      </w:r>
    </w:p>
    <w:p w14:paraId="5B914279" w14:textId="77777777" w:rsidR="003C3C7C" w:rsidRPr="00FD38FC" w:rsidRDefault="003C3C7C" w:rsidP="003C3C7C"/>
    <w:p w14:paraId="6EB01291" w14:textId="77777777" w:rsidR="003C3C7C" w:rsidRPr="00FD38FC" w:rsidRDefault="003C3C7C" w:rsidP="003C3C7C">
      <w:pPr>
        <w:rPr>
          <w:sz w:val="16"/>
        </w:rPr>
      </w:pPr>
    </w:p>
    <w:p w14:paraId="73C5331E" w14:textId="77777777" w:rsidR="003C3C7C" w:rsidRPr="00FD38FC" w:rsidRDefault="003C3C7C" w:rsidP="003C3C7C"/>
    <w:p w14:paraId="6F46FC35" w14:textId="77777777" w:rsidR="003C3C7C" w:rsidRPr="00FD38FC" w:rsidRDefault="003C3C7C" w:rsidP="003C3C7C">
      <w:pPr>
        <w:pStyle w:val="Heading3"/>
      </w:pPr>
      <w:r w:rsidRPr="00FD38FC">
        <w:t>A2: ‘No Japan Prolif’</w:t>
      </w:r>
    </w:p>
    <w:p w14:paraId="11467644" w14:textId="77777777" w:rsidR="003C3C7C" w:rsidRPr="00FD38FC" w:rsidRDefault="003C3C7C" w:rsidP="003C3C7C"/>
    <w:p w14:paraId="5733CFAA" w14:textId="77777777" w:rsidR="003C3C7C" w:rsidRPr="00FD38FC" w:rsidRDefault="003C3C7C" w:rsidP="003C3C7C">
      <w:pPr>
        <w:pStyle w:val="Heading4"/>
      </w:pPr>
      <w:r w:rsidRPr="00FD38FC">
        <w:t>No Japan prolif now but momentum is shifting away from opposition and significant changes could substantially increase the likelihood</w:t>
      </w:r>
    </w:p>
    <w:p w14:paraId="79B2991A" w14:textId="77777777" w:rsidR="003C3C7C" w:rsidRPr="00FD38FC" w:rsidRDefault="003C3C7C" w:rsidP="003C3C7C">
      <w:pPr>
        <w:rPr>
          <w:rStyle w:val="StyleStyleBold12pt"/>
        </w:rPr>
      </w:pPr>
      <w:r w:rsidRPr="00FD38FC">
        <w:rPr>
          <w:rStyle w:val="StyleStyleBold12pt"/>
        </w:rPr>
        <w:t>Limaye 2k</w:t>
      </w:r>
    </w:p>
    <w:p w14:paraId="53A86D4F" w14:textId="77777777" w:rsidR="003C3C7C" w:rsidRPr="00FD38FC" w:rsidRDefault="003C3C7C" w:rsidP="003C3C7C">
      <w:r w:rsidRPr="00FD38FC">
        <w:t>Satu Limaye, chief of the research division at the Asia-Pacific center for security studies, April 22</w:t>
      </w:r>
      <w:r w:rsidRPr="00FD38FC">
        <w:rPr>
          <w:vertAlign w:val="superscript"/>
        </w:rPr>
        <w:t>nd</w:t>
      </w:r>
      <w:r w:rsidRPr="00FD38FC">
        <w:t xml:space="preserve"> 2000, </w:t>
      </w:r>
      <w:hyperlink r:id="rId127" w:history="1">
        <w:r w:rsidRPr="00FD38FC">
          <w:rPr>
            <w:rStyle w:val="Hyperlink"/>
          </w:rPr>
          <w:t>http://apcss.org/Publications/Nuclear%20Weapons%20Challenges%20in%20Asia.html</w:t>
        </w:r>
      </w:hyperlink>
      <w:r w:rsidRPr="00FD38FC">
        <w:t>, M. Lillich</w:t>
      </w:r>
    </w:p>
    <w:p w14:paraId="7F765B11" w14:textId="77777777" w:rsidR="003C3C7C" w:rsidRPr="00FD38FC" w:rsidRDefault="003C3C7C" w:rsidP="003C3C7C"/>
    <w:p w14:paraId="7A90A68A" w14:textId="77777777" w:rsidR="003C3C7C" w:rsidRPr="00FD38FC" w:rsidRDefault="003C3C7C" w:rsidP="003C3C7C"/>
    <w:p w14:paraId="2E9C5BA6" w14:textId="77777777" w:rsidR="003C3C7C" w:rsidRPr="00FD38FC" w:rsidRDefault="003C3C7C" w:rsidP="009F358D"/>
    <w:p w14:paraId="6BA4A136" w14:textId="72F8B454" w:rsidR="001C1C7A" w:rsidRPr="00FD38FC" w:rsidRDefault="00C45D6A" w:rsidP="00976094">
      <w:pPr>
        <w:pStyle w:val="Heading2"/>
      </w:pPr>
      <w:r w:rsidRPr="00FD38FC">
        <w:t xml:space="preserve">2NC </w:t>
      </w:r>
      <w:r w:rsidR="00976094" w:rsidRPr="00FD38FC">
        <w:t>Impact: Asian Instability</w:t>
      </w:r>
    </w:p>
    <w:p w14:paraId="5857ACAD" w14:textId="23FCE6E2" w:rsidR="000D409C" w:rsidRPr="00FD38FC" w:rsidRDefault="000D409C" w:rsidP="000D409C">
      <w:pPr>
        <w:pStyle w:val="Heading3"/>
      </w:pPr>
      <w:r w:rsidRPr="00FD38FC">
        <w:t xml:space="preserve">2NC Asia War </w:t>
      </w:r>
      <w:r w:rsidR="006339A0" w:rsidRPr="00FD38FC">
        <w:t>Impact</w:t>
      </w:r>
    </w:p>
    <w:p w14:paraId="741C6F1B" w14:textId="77777777" w:rsidR="003B6F17" w:rsidRPr="00FD38FC" w:rsidRDefault="003B6F17" w:rsidP="009D2010"/>
    <w:p w14:paraId="00DB58B8" w14:textId="1B1EDFD1" w:rsidR="003B6F17" w:rsidRPr="00FD38FC" w:rsidRDefault="003B6F17" w:rsidP="003B6F17">
      <w:pPr>
        <w:keepNext/>
        <w:keepLines/>
        <w:spacing w:before="40" w:after="100" w:afterAutospacing="1"/>
        <w:outlineLvl w:val="3"/>
        <w:rPr>
          <w:rFonts w:eastAsia="MS Gothic" w:cs="Times New Roman"/>
          <w:b/>
          <w:bCs/>
          <w:sz w:val="26"/>
          <w:szCs w:val="26"/>
        </w:rPr>
      </w:pPr>
      <w:r w:rsidRPr="00FD38FC">
        <w:rPr>
          <w:rFonts w:eastAsia="Times New Roman" w:cs="Times New Roman"/>
          <w:b/>
          <w:bCs/>
          <w:sz w:val="26"/>
          <w:szCs w:val="26"/>
        </w:rPr>
        <w:t xml:space="preserve">US-Japan relations key to preventing conflicts from breaking out in the Asia-Pacific and are crucial to preventing escalation of any that do. </w:t>
      </w:r>
      <w:r w:rsidRPr="00FD38FC">
        <w:rPr>
          <w:rFonts w:eastAsia="MS Gothic" w:cs="Times New Roman"/>
          <w:b/>
          <w:bCs/>
          <w:sz w:val="26"/>
          <w:szCs w:val="26"/>
        </w:rPr>
        <w:br/>
      </w:r>
      <w:r w:rsidRPr="00FD38FC">
        <w:rPr>
          <w:rFonts w:eastAsia="Cambria" w:cs="Times New Roman"/>
          <w:b/>
          <w:bCs/>
          <w:sz w:val="26"/>
          <w:szCs w:val="26"/>
        </w:rPr>
        <w:t>Lynch, ‘15</w:t>
      </w:r>
      <w:r w:rsidRPr="00FD38FC">
        <w:rPr>
          <w:rFonts w:eastAsia="MS Gothic" w:cs="Times New Roman"/>
          <w:b/>
          <w:bCs/>
          <w:sz w:val="26"/>
          <w:szCs w:val="26"/>
        </w:rPr>
        <w:br/>
      </w:r>
      <w:r w:rsidRPr="00FD38FC">
        <w:rPr>
          <w:rFonts w:eastAsia="Cambria" w:cs="Times New Roman"/>
        </w:rPr>
        <w:t xml:space="preserve">Edward Lynch is a senior vice president for HDR Inc. He previously worked as a U.S. Attorney in Guam and lived in the Village of Santa Rita, 10/3/15, “Why U.S.-Japan alliance important,” </w:t>
      </w:r>
      <w:hyperlink r:id="rId128" w:history="1">
        <w:r w:rsidRPr="00FD38FC">
          <w:rPr>
            <w:rFonts w:eastAsia="Cambria" w:cs="Times New Roman"/>
          </w:rPr>
          <w:t>http://www.guampdn.com/story/opinion/2015/10/03/why-us-japan-alliance-important/73273438/</w:t>
        </w:r>
      </w:hyperlink>
      <w:r w:rsidRPr="00FD38FC">
        <w:rPr>
          <w:rFonts w:eastAsia="Cambria" w:cs="Times New Roman"/>
        </w:rPr>
        <w:t>, Jake-B</w:t>
      </w:r>
    </w:p>
    <w:p w14:paraId="79E743A3" w14:textId="77777777" w:rsidR="003B6F17" w:rsidRPr="00FD38FC" w:rsidRDefault="003B6F17" w:rsidP="003B6F17">
      <w:pPr>
        <w:spacing w:after="100" w:afterAutospacing="1"/>
        <w:rPr>
          <w:rFonts w:eastAsia="Cambria" w:cs="Times New Roman"/>
          <w:b/>
          <w:iCs/>
          <w:u w:val="single"/>
        </w:rPr>
      </w:pPr>
      <w:r w:rsidRPr="00FD38FC">
        <w:rPr>
          <w:rFonts w:eastAsia="Cambria" w:cs="Times New Roman"/>
          <w:sz w:val="14"/>
          <w:szCs w:val="16"/>
        </w:rPr>
        <w:t xml:space="preserve">Why are Japan’s recent changes in foreign policy important? </w:t>
      </w:r>
      <w:r w:rsidRPr="00FD38FC">
        <w:rPr>
          <w:rFonts w:eastAsia="Cambria" w:cs="Times New Roman"/>
          <w:b/>
          <w:bCs/>
          <w:u w:val="single"/>
        </w:rPr>
        <w:t>The U.S.-Japan alliance has secured peace in the northern Pacific since the end of World War II.</w:t>
      </w:r>
      <w:r w:rsidRPr="00FD38FC">
        <w:rPr>
          <w:rFonts w:eastAsia="Cambria" w:cs="Times New Roman"/>
          <w:sz w:val="14"/>
          <w:szCs w:val="16"/>
        </w:rPr>
        <w:t xml:space="preserve"> Both Japan and China recognize that the U.S. is a Pacific nation, but it lies mainly on the North American side of the International Dateline. U.S. sovereign presence on the Asian side of the dateline is represented by a patchwork of military and business interests scattered on U.S. islands and foreign turf. Japan and China understand that Guam and CNMI are a 500-mile-long archipelago in the middle of what China has named “the Second Island Chain” but are the only U.S.-owned territory in the western Pacific. The islands of Guam and the Commonwealth of the Northern Mariana Islands are sovereign U.S. territory, inhabited by loyal U.S. citizens but also make up what China calls “the Chinese second island chain” or the “outer island chain of Asia”. Stabili</w:t>
      </w:r>
      <w:r w:rsidRPr="00FD38FC">
        <w:rPr>
          <w:sz w:val="14"/>
        </w:rPr>
        <w:t xml:space="preserve">ty </w:t>
      </w:r>
      <w:r w:rsidRPr="00FD38FC">
        <w:rPr>
          <w:rFonts w:eastAsia="Cambria" w:cs="Times New Roman"/>
          <w:b/>
          <w:bCs/>
          <w:u w:val="single"/>
        </w:rPr>
        <w:t xml:space="preserve">While China’s rhetoric may cause one to question its motive for expansion, the real question is not whether we should view China as looking to control the region, but rather what influence the emergence of China has on the stability of Asia. The U.S.-Japan alliance, and the joint presence it brings, balances that question and makes it a non-issue. This is important to the Marianas as stability is needed for economic development and prosperity. Whether you view the Chinese emerging presence in the Marianas as an aggressive land taking, </w:t>
      </w:r>
      <w:r w:rsidRPr="00FD38FC">
        <w:rPr>
          <w:rFonts w:eastAsia="Cambria" w:cs="Times New Roman"/>
          <w:sz w:val="14"/>
          <w:szCs w:val="16"/>
        </w:rPr>
        <w:t xml:space="preserve">or China’s hedge against perceived future aggression, </w:t>
      </w:r>
      <w:r w:rsidRPr="00FD38FC">
        <w:rPr>
          <w:rFonts w:eastAsia="Cambria" w:cs="Times New Roman"/>
          <w:b/>
          <w:bCs/>
          <w:u w:val="single"/>
        </w:rPr>
        <w:t xml:space="preserve">the point can not be emphasized enough that </w:t>
      </w:r>
      <w:r w:rsidRPr="00FD38FC">
        <w:rPr>
          <w:rStyle w:val="Emphasis"/>
        </w:rPr>
        <w:t>the U.S.-Japan rebalance</w:t>
      </w:r>
      <w:r w:rsidRPr="00FD38FC">
        <w:rPr>
          <w:rFonts w:eastAsia="Cambria" w:cs="Times New Roman"/>
          <w:b/>
          <w:bCs/>
          <w:u w:val="single"/>
        </w:rPr>
        <w:t xml:space="preserve"> of their alliance is not about containing China, but rather </w:t>
      </w:r>
      <w:r w:rsidRPr="00FD38FC">
        <w:rPr>
          <w:rStyle w:val="Emphasis"/>
        </w:rPr>
        <w:t>should be seen as a stabilizing force within Asia</w:t>
      </w:r>
      <w:r w:rsidRPr="00FD38FC">
        <w:rPr>
          <w:rFonts w:eastAsia="Cambria" w:cs="Times New Roman"/>
          <w:sz w:val="14"/>
          <w:szCs w:val="16"/>
        </w:rPr>
        <w:t>. The recent actions of both the United States and Japan are all about engaging the entire region for mutual prosperity while recognizing that China has focused a strategy of “soft power,” “economic hegemony” and outright possession of disputed real estate in the region they call the Second Island Chain</w:t>
      </w:r>
      <w:r w:rsidRPr="00FD38FC">
        <w:rPr>
          <w:rFonts w:eastAsia="Cambria" w:cs="Times New Roman"/>
          <w:b/>
          <w:bCs/>
          <w:u w:val="single"/>
        </w:rPr>
        <w:t xml:space="preserve">. It should be recognized that </w:t>
      </w:r>
      <w:r w:rsidRPr="00FD38FC">
        <w:rPr>
          <w:rStyle w:val="Emphasis"/>
        </w:rPr>
        <w:t>it is the existence of the alliance, not just U.S. presence in Asia, that keeps the balance that prevents war in Asia</w:t>
      </w:r>
      <w:r w:rsidRPr="00FD38FC">
        <w:rPr>
          <w:rFonts w:eastAsia="Cambria" w:cs="Times New Roman"/>
          <w:sz w:val="14"/>
          <w:szCs w:val="16"/>
        </w:rPr>
        <w:t xml:space="preserve">, regardless of your view of China’s recent actions in the China Sea or island nations. Updated alliance </w:t>
      </w:r>
      <w:r w:rsidRPr="00FD38FC">
        <w:rPr>
          <w:rFonts w:eastAsia="Cambria" w:cs="Times New Roman"/>
          <w:b/>
          <w:bCs/>
          <w:u w:val="single"/>
        </w:rPr>
        <w:t>The U.S.-Japan alliance recognized that the alliance developed out of the Cold War needs to be updated to assure a continued balance in Asia</w:t>
      </w:r>
      <w:r w:rsidRPr="00FD38FC">
        <w:rPr>
          <w:rFonts w:eastAsia="Cambria" w:cs="Times New Roman"/>
          <w:sz w:val="14"/>
          <w:szCs w:val="16"/>
        </w:rPr>
        <w:t>. This updated vision recognizes the realization that Japan is an equal partner with the U.S. and is the genesis for the recent changes in Japanese law. Japan can no longer be an isolationist country not involved in international affairs</w:t>
      </w:r>
      <w:r w:rsidRPr="00FD38FC">
        <w:rPr>
          <w:rFonts w:eastAsia="Cambria" w:cs="Times New Roman"/>
          <w:b/>
          <w:bCs/>
          <w:u w:val="single"/>
        </w:rPr>
        <w:t>. The U.S.-Japan realignment of the alliance is not about fighting the next war, it is about shaping the regional environment to prevent the next conflict.</w:t>
      </w:r>
      <w:r w:rsidRPr="00FD38FC">
        <w:rPr>
          <w:rFonts w:eastAsia="Cambria" w:cs="Times New Roman"/>
          <w:sz w:val="14"/>
          <w:szCs w:val="16"/>
        </w:rPr>
        <w:t xml:space="preserve"> The alliance must adjust to remain relevant within the context of global security. U.S. presence must be forward and is part of a larger strategic plan to maintain the balance. The U.S. territories in the Marianas, as U.S. in Asia, provide part of that balance; the other being Japan’s new role. </w:t>
      </w:r>
      <w:r w:rsidRPr="00FD38FC">
        <w:rPr>
          <w:rFonts w:eastAsia="Cambria" w:cs="Times New Roman"/>
          <w:b/>
          <w:bCs/>
          <w:u w:val="single"/>
        </w:rPr>
        <w:t>The alliance builds confidence in other nations that the U.S. will be nearby when they need us — whether that is for disaster response, nation-building or global deterrence, “presence matters.”</w:t>
      </w:r>
    </w:p>
    <w:p w14:paraId="381AB848" w14:textId="77777777" w:rsidR="003B6F17" w:rsidRPr="00FD38FC" w:rsidRDefault="003B6F17" w:rsidP="003B6F17"/>
    <w:p w14:paraId="3861885B" w14:textId="77777777" w:rsidR="009D2010" w:rsidRPr="00FD38FC" w:rsidRDefault="009D2010" w:rsidP="009D2010">
      <w:pPr>
        <w:pStyle w:val="Heading4"/>
      </w:pPr>
      <w:r w:rsidRPr="00FD38FC">
        <w:t>East Asian war leads to massive nuclear war, economic collapse, and environmental degradation that threatens extinction</w:t>
      </w:r>
    </w:p>
    <w:p w14:paraId="10B8E2BA" w14:textId="77777777" w:rsidR="009D2010" w:rsidRPr="00FD38FC" w:rsidRDefault="009D2010" w:rsidP="009D2010">
      <w:pPr>
        <w:rPr>
          <w:rStyle w:val="StyleStyleBold12pt"/>
        </w:rPr>
      </w:pPr>
      <w:r w:rsidRPr="00FD38FC">
        <w:rPr>
          <w:rStyle w:val="StyleStyleBold12pt"/>
        </w:rPr>
        <w:t xml:space="preserve">Mead 10 </w:t>
      </w:r>
    </w:p>
    <w:p w14:paraId="1FDEC0FB" w14:textId="77777777" w:rsidR="009D2010" w:rsidRPr="00FD38FC" w:rsidRDefault="009D2010" w:rsidP="009D2010">
      <w:r w:rsidRPr="00FD38FC">
        <w:t>(Walter, senior fellow @ the Council on Foreign Relations, “Obama in Asia”, 11-9-10 http://blogs.the-american-interest.com/wrm/2010/11/09/obama-in-asia/)</w:t>
      </w:r>
    </w:p>
    <w:p w14:paraId="3F9E14A2" w14:textId="77777777" w:rsidR="009D2010" w:rsidRPr="00FD38FC" w:rsidRDefault="009D2010" w:rsidP="009D2010">
      <w:pPr>
        <w:rPr>
          <w:sz w:val="14"/>
        </w:rPr>
      </w:pPr>
      <w:r w:rsidRPr="00FD38FC">
        <w:rPr>
          <w:rStyle w:val="StyleBoldUnderline"/>
        </w:rPr>
        <w:t xml:space="preserve">The decision to go to Asia is one that all thinking Americans can and should support regardless of either party or ideological affiliation. East </w:t>
      </w:r>
      <w:r w:rsidRPr="00FD38FC">
        <w:rPr>
          <w:sz w:val="14"/>
        </w:rPr>
        <w:t>and South</w:t>
      </w:r>
      <w:r w:rsidRPr="00FD38FC">
        <w:rPr>
          <w:rStyle w:val="StyleBoldUnderline"/>
        </w:rPr>
        <w:t xml:space="preserve"> Asia are the places where the 21st century, for better or for worse, will most likely be shaped; economic growth, environmental progress, the destiny of democracy and success against terror are all at stake here</w:t>
      </w:r>
      <w:r w:rsidRPr="00FD38FC">
        <w:rPr>
          <w:sz w:val="14"/>
        </w:rPr>
        <w:t xml:space="preserve">. American objectives in this region are clear. While convincing China that its best interests are not served by a rash, Kaiser Wilhelm-like dash for supremacy in the region, the US does not want either to isolate or contain China. We want a strong, rich, open and free China in an Asia that is also strong, rich, open and free. </w:t>
      </w:r>
      <w:r w:rsidRPr="00FD38FC">
        <w:rPr>
          <w:rStyle w:val="StyleBoldUnderline"/>
        </w:rPr>
        <w:t xml:space="preserve">Our destiny is inextricably linked with Asia’s; Asian success will make America stronger, richer and more secure. </w:t>
      </w:r>
      <w:r w:rsidRPr="00FD38FC">
        <w:rPr>
          <w:rStyle w:val="Emphasis"/>
        </w:rPr>
        <w:t>Asia’s failures will reverberate over here, threatening our prosperity, our security and perhaps even our survival</w:t>
      </w:r>
      <w:r w:rsidRPr="00FD38FC">
        <w:rPr>
          <w:rStyle w:val="StyleBoldUnderline"/>
        </w:rPr>
        <w:t>.</w:t>
      </w:r>
      <w:r w:rsidRPr="00FD38FC">
        <w:rPr>
          <w:sz w:val="12"/>
        </w:rPr>
        <w:t>¶</w:t>
      </w:r>
      <w:r w:rsidRPr="00FD38FC">
        <w:rPr>
          <w:sz w:val="14"/>
        </w:rPr>
        <w:t xml:space="preserve"> The world’s two most mutually hostile nuclear states, India and Pakistan, are in Asia. The two</w:t>
      </w:r>
      <w:r w:rsidRPr="00FD38FC">
        <w:rPr>
          <w:rStyle w:val="StyleBoldUnderline"/>
        </w:rPr>
        <w:t xml:space="preserve"> states most likely to threaten others with nukes, </w:t>
      </w:r>
      <w:r w:rsidRPr="00FD38FC">
        <w:rPr>
          <w:sz w:val="14"/>
        </w:rPr>
        <w:t>North Korea and aspiring rogue nuclear power Iran,</w:t>
      </w:r>
      <w:r w:rsidRPr="00FD38FC">
        <w:rPr>
          <w:rStyle w:val="StyleBoldUnderline"/>
        </w:rPr>
        <w:t xml:space="preserve"> are there. </w:t>
      </w:r>
      <w:r w:rsidRPr="00FD38FC">
        <w:rPr>
          <w:sz w:val="14"/>
        </w:rPr>
        <w:t>The two</w:t>
      </w:r>
      <w:r w:rsidRPr="00FD38FC">
        <w:rPr>
          <w:rStyle w:val="StyleBoldUnderline"/>
        </w:rPr>
        <w:t xml:space="preserve"> superpowers with a billion plus people are in Asia as well. This is where the world’s fastest growing economies are. It is where the worst environmental problems exist</w:t>
      </w:r>
      <w:r w:rsidRPr="00FD38FC">
        <w:rPr>
          <w:sz w:val="14"/>
        </w:rPr>
        <w:t xml:space="preserve">. It is the home of the world’s largest democracy, the world’s most populous Islamic country (Indonesia — which is also among the most democratic and pluralistic of Islamic countries), and the world’s most rapidly rising non-democratic power as well. </w:t>
      </w:r>
      <w:r w:rsidRPr="00FD38FC">
        <w:rPr>
          <w:rStyle w:val="StyleBoldUnderline"/>
        </w:rPr>
        <w:t>Asia holds more oil resources than any other continent; the world’s most important and most threatened trade routes lie off its shores. East Asia</w:t>
      </w:r>
      <w:r w:rsidRPr="00FD38FC">
        <w:rPr>
          <w:sz w:val="14"/>
        </w:rPr>
        <w:t xml:space="preserve">, South Asia, Central Asia (where American and NATO forces are fighting the Taliban) and West Asia (home among others to Saudi Arabia, Israel, Turkey and Iraq) </w:t>
      </w:r>
      <w:r w:rsidRPr="00FD38FC">
        <w:rPr>
          <w:rStyle w:val="StyleBoldUnderline"/>
        </w:rPr>
        <w:t>are the theaters in the world today that most directly engage America’s vital interests and where our armed forces are most directly involved. The world’s most explosive territorial disputes are in Asia as well, with islands (and the surrounding mineral and fishery resources) bitterly disputed between countries like Russia, the two Koreas, Japan, China (both from Beijing and Taipei), and Vietnam</w:t>
      </w:r>
      <w:r w:rsidRPr="00FD38FC">
        <w:rPr>
          <w:sz w:val="14"/>
        </w:rPr>
        <w:t>. From the streets of Jerusalem to the beaches of Taiwan the world’s most intractable political problems are found on the Asian landmass and its surrounding seas.</w:t>
      </w:r>
      <w:r w:rsidRPr="00FD38FC">
        <w:rPr>
          <w:sz w:val="12"/>
        </w:rPr>
        <w:t>¶</w:t>
      </w:r>
      <w:r w:rsidRPr="00FD38FC">
        <w:rPr>
          <w:sz w:val="14"/>
        </w:rPr>
        <w:t xml:space="preserve"> </w:t>
      </w:r>
      <w:r w:rsidRPr="00FD38FC">
        <w:rPr>
          <w:rStyle w:val="StyleBoldUnderline"/>
        </w:rPr>
        <w:t>Whether you view the world in terms of geopolitical security, environmental sustainability, economic growth or the march of democracy, Asia is at the center of your concerns. That is the overwhelming reality of world politics today</w:t>
      </w:r>
      <w:r w:rsidRPr="00FD38FC">
        <w:rPr>
          <w:sz w:val="14"/>
        </w:rPr>
        <w:t>, and that reality is what President Obama’s trip is intended to address.</w:t>
      </w:r>
    </w:p>
    <w:p w14:paraId="2E8A4E37" w14:textId="77777777" w:rsidR="009D2010" w:rsidRPr="00FD38FC" w:rsidRDefault="009D2010" w:rsidP="009D2010">
      <w:pPr>
        <w:rPr>
          <w:sz w:val="14"/>
        </w:rPr>
      </w:pPr>
    </w:p>
    <w:p w14:paraId="0E843469" w14:textId="77777777" w:rsidR="003B6F17" w:rsidRPr="00FD38FC" w:rsidRDefault="003B6F17" w:rsidP="003B6F17"/>
    <w:p w14:paraId="4D4C35D0" w14:textId="77777777" w:rsidR="00976094" w:rsidRPr="00FD38FC" w:rsidRDefault="00976094" w:rsidP="00976094"/>
    <w:p w14:paraId="7FB94E44" w14:textId="2ACDAC3F" w:rsidR="00976094" w:rsidRPr="00FD38FC" w:rsidRDefault="003C3DDE" w:rsidP="00976094">
      <w:pPr>
        <w:pStyle w:val="Heading3"/>
      </w:pPr>
      <w:r w:rsidRPr="00FD38FC">
        <w:t>Ext:</w:t>
      </w:r>
      <w:r w:rsidR="00976094" w:rsidRPr="00FD38FC">
        <w:t xml:space="preserve"> Relations Key – Instability</w:t>
      </w:r>
    </w:p>
    <w:p w14:paraId="65A15FEF" w14:textId="77777777" w:rsidR="003B6F17" w:rsidRPr="00FD38FC" w:rsidRDefault="003B6F17" w:rsidP="003B6F17"/>
    <w:p w14:paraId="09BAACD3" w14:textId="77777777" w:rsidR="003B6F17" w:rsidRPr="00FD38FC" w:rsidRDefault="003B6F17" w:rsidP="003B6F17">
      <w:pPr>
        <w:keepNext/>
        <w:keepLines/>
        <w:spacing w:before="40" w:after="100" w:afterAutospacing="1"/>
        <w:outlineLvl w:val="3"/>
        <w:rPr>
          <w:rFonts w:eastAsia="MS Gothic" w:cs="Times New Roman"/>
          <w:b/>
          <w:bCs/>
          <w:sz w:val="26"/>
          <w:szCs w:val="26"/>
        </w:rPr>
      </w:pPr>
      <w:r w:rsidRPr="00FD38FC">
        <w:rPr>
          <w:rFonts w:eastAsia="Times New Roman" w:cs="Times New Roman"/>
          <w:b/>
          <w:bCs/>
          <w:sz w:val="26"/>
          <w:szCs w:val="26"/>
        </w:rPr>
        <w:t>US Japan alliance “bedrock of stability in the Asia-Pacific”</w:t>
      </w:r>
      <w:r w:rsidRPr="00FD38FC">
        <w:rPr>
          <w:rFonts w:eastAsia="MS Gothic" w:cs="Times New Roman"/>
          <w:b/>
          <w:bCs/>
          <w:sz w:val="26"/>
          <w:szCs w:val="26"/>
        </w:rPr>
        <w:br/>
      </w:r>
      <w:r w:rsidRPr="00FD38FC">
        <w:rPr>
          <w:rFonts w:eastAsia="Cambria" w:cs="Times New Roman"/>
          <w:b/>
          <w:bCs/>
          <w:sz w:val="26"/>
          <w:szCs w:val="26"/>
        </w:rPr>
        <w:t>Hallen, Menenbeg, and Lin, ‘14</w:t>
      </w:r>
      <w:r w:rsidRPr="00FD38FC">
        <w:rPr>
          <w:rFonts w:eastAsia="MS Gothic" w:cs="Times New Roman"/>
          <w:b/>
          <w:bCs/>
          <w:sz w:val="26"/>
          <w:szCs w:val="26"/>
        </w:rPr>
        <w:br/>
      </w:r>
      <w:r w:rsidRPr="00FD38FC">
        <w:rPr>
          <w:rFonts w:eastAsia="Cambria" w:cs="Times New Roman"/>
        </w:rPr>
        <w:t xml:space="preserve">Jay Hallen, CFA, is a financial consultant and foreign affairs contributor at Forbes.com. Aaron Menenberg is the Congressional Affairs Fellow at the Israel Allies Foundation and a contributing writer for Economonitor, a Roubini Global Economics project. Joseph E. Lin is a Ph.D. candidate in political science at the University of Pennsylvania and a former defense consultant for the U.S. government, 11/21/14, “A Trusted Partner for Peace” </w:t>
      </w:r>
      <w:hyperlink r:id="rId129" w:history="1">
        <w:r w:rsidRPr="00FD38FC">
          <w:rPr>
            <w:rFonts w:eastAsia="Cambria" w:cs="Times New Roman"/>
          </w:rPr>
          <w:t>http://www.usnews.com/opinion/blogs/world-report/2014/11/21/strengthening-the-us-japan-alliance-is-key-for-stability-in-east-asia</w:t>
        </w:r>
      </w:hyperlink>
      <w:r w:rsidRPr="00FD38FC">
        <w:rPr>
          <w:rFonts w:eastAsia="Cambria" w:cs="Times New Roman"/>
        </w:rPr>
        <w:t>, Jake-B</w:t>
      </w:r>
    </w:p>
    <w:p w14:paraId="5984C656" w14:textId="77777777" w:rsidR="003B6F17" w:rsidRPr="00FD38FC" w:rsidRDefault="003B6F17" w:rsidP="003B6F17">
      <w:pPr>
        <w:spacing w:after="100" w:afterAutospacing="1"/>
        <w:rPr>
          <w:rStyle w:val="Emphasis"/>
        </w:rPr>
      </w:pPr>
      <w:r w:rsidRPr="00FD38FC">
        <w:rPr>
          <w:rFonts w:eastAsia="Cambria" w:cs="Times New Roman"/>
          <w:b/>
          <w:bCs/>
          <w:u w:val="single"/>
        </w:rPr>
        <w:t xml:space="preserve">The United States must keep in mind that relations with Japan are at least as important as those with China. </w:t>
      </w:r>
      <w:r w:rsidRPr="00FD38FC">
        <w:rPr>
          <w:rStyle w:val="Emphasis"/>
        </w:rPr>
        <w:t>The U.S.-Japan alliance has been the bedrock of stability and prosperity in the Asia-Pacific</w:t>
      </w:r>
      <w:r w:rsidRPr="00FD38FC">
        <w:rPr>
          <w:rFonts w:eastAsia="Cambria" w:cs="Times New Roman"/>
          <w:b/>
          <w:bCs/>
          <w:u w:val="single"/>
        </w:rPr>
        <w:t xml:space="preserve"> for over 60 years, </w:t>
      </w:r>
      <w:r w:rsidRPr="00FD38FC">
        <w:rPr>
          <w:sz w:val="12"/>
        </w:rPr>
        <w:t>but</w:t>
      </w:r>
      <w:r w:rsidRPr="00FD38FC">
        <w:rPr>
          <w:rFonts w:eastAsia="Cambria" w:cs="Times New Roman"/>
          <w:b/>
          <w:bCs/>
          <w:u w:val="single"/>
        </w:rPr>
        <w:t xml:space="preserve"> it must </w:t>
      </w:r>
      <w:r w:rsidRPr="00FD38FC">
        <w:rPr>
          <w:sz w:val="12"/>
        </w:rPr>
        <w:t>be strengthened in order to</w:t>
      </w:r>
      <w:r w:rsidRPr="00FD38FC">
        <w:rPr>
          <w:rFonts w:eastAsia="Cambria" w:cs="Times New Roman"/>
          <w:b/>
          <w:bCs/>
          <w:u w:val="single"/>
        </w:rPr>
        <w:t xml:space="preserve"> confront new challenges posed by an ever-more aggressive China and a belligerent North Korea. These countries do more than just threaten Japan and other U.S. allies; they put at risk the basic conventions of the liberal international order in Asia that the United States, Japan and other partners have sacrificed so much to create.</w:t>
      </w:r>
      <w:r w:rsidRPr="00FD38FC">
        <w:rPr>
          <w:rFonts w:eastAsia="Cambria" w:cs="Times New Roman"/>
          <w:sz w:val="12"/>
          <w:szCs w:val="16"/>
        </w:rPr>
        <w:t xml:space="preserve"> </w:t>
      </w:r>
      <w:r w:rsidRPr="00FD38FC">
        <w:rPr>
          <w:rStyle w:val="StyleBoldUnderline"/>
        </w:rPr>
        <w:t>The current revision of the U.S.-Japan bilateral security cooperation guidelines are</w:t>
      </w:r>
      <w:r w:rsidRPr="00FD38FC">
        <w:rPr>
          <w:rFonts w:eastAsia="Cambria" w:cs="Times New Roman"/>
          <w:sz w:val="12"/>
          <w:szCs w:val="16"/>
        </w:rPr>
        <w:t xml:space="preserve"> a step in </w:t>
      </w:r>
      <w:r w:rsidRPr="00FD38FC">
        <w:rPr>
          <w:rStyle w:val="StyleBoldUnderline"/>
        </w:rPr>
        <w:t>the right direction</w:t>
      </w:r>
      <w:r w:rsidRPr="00FD38FC">
        <w:rPr>
          <w:rFonts w:eastAsia="Cambria" w:cs="Times New Roman"/>
          <w:sz w:val="12"/>
          <w:szCs w:val="16"/>
        </w:rPr>
        <w:t xml:space="preserve">, but </w:t>
      </w:r>
      <w:r w:rsidRPr="00FD38FC">
        <w:rPr>
          <w:rStyle w:val="StyleBoldUnderline"/>
        </w:rPr>
        <w:t>the United States must ensure that the alliance is properly resourced.</w:t>
      </w:r>
      <w:r w:rsidRPr="00FD38FC">
        <w:rPr>
          <w:rFonts w:eastAsia="Cambria" w:cs="Times New Roman"/>
          <w:sz w:val="12"/>
          <w:szCs w:val="16"/>
        </w:rPr>
        <w:t xml:space="preserve"> Additionally, it should host a state visit for Abe and elevate U.S.-Japanese official exchanges to include travel by members of Congress and their staffs. Further, President Barack Obama and Congress must work together to pass trade promotion authority, a major obstacle holding back progress in the Trans-Pacific Partnership negotiations, and develop a plan to help Japan reduce its dependence on expensive energy imports from Russia and the Middle East. Exporting some of America’s natural gas surplus to Japan is not only an opportunity to grow the U.S. economy, but a means of boosting Japan’s economy and national security as well. There is also much that Japan can do to bolster the alliance, starting by pressing forward with legislation in the National Diet that clears the legal barriers for a clear and permanent reinterpretation of Article Nine of its constitution. Concurrently, Tokyo must assure its neighbors, particularly South Korea, that such changes remain in-line with Japan’s desire to be a “proactive contributor to peace” and should not be interpreted as a renouncement of its apologies for World War II-era wrongdoings. The U.S. can help by underscoring Japan’s message to the South Koreans. As part of the bilateral defense guidelines revision, Japan should explore opportunities for joint intelligence, surveillance and reconnaissance operations in Northeast Asia while also improving its information security procedures to enable expanded intelligence sharing with the United States and its allies. Japan needs to re-frame its territorial dispute with China over the Senkaku Islands for what it really is: as a challenge to the very principles of a rules-based international order. Finally, the strength underlying Japan’s role in the alliance comes in large part from its developed economy, however unhealthy it may be. As Japan goes through what is hopefully only a brief recession, it must re-start its nuclear power plants to reduce expensive imports and institute the third arrow of Abenomics, structural reforms to push its economy back on track. Abe and his Liberal Democratic Party will need a political mandate from voters to achieve these goals. Ideally the voters will provide them this in the snap elections Abe called earlier this week. Put simply, Japan cannot afford the status quo. </w:t>
      </w:r>
      <w:r w:rsidRPr="00FD38FC">
        <w:rPr>
          <w:rFonts w:eastAsia="Cambria" w:cs="Times New Roman"/>
          <w:b/>
          <w:bCs/>
          <w:u w:val="single"/>
        </w:rPr>
        <w:t xml:space="preserve">For over six decades, the U.S.-Japan alliance has served as a pillar of the U.S.-led liberal international order. Now that growing tension in East Asia undermines this order, the United States and Japan have the rare opportunity to strengthen their partnership and </w:t>
      </w:r>
      <w:r w:rsidRPr="00FD38FC">
        <w:rPr>
          <w:rStyle w:val="Emphasis"/>
        </w:rPr>
        <w:t>maintain peace and prosperity in the region</w:t>
      </w:r>
      <w:r w:rsidRPr="00FD38FC">
        <w:rPr>
          <w:rFonts w:eastAsia="Cambria" w:cs="Times New Roman"/>
          <w:b/>
          <w:bCs/>
          <w:u w:val="single"/>
        </w:rPr>
        <w:t xml:space="preserve">. A positive development came last week with the formal strengthening of the U.S.-Japan-Australia security ties, at the G-20 summit in Brisbane, Australia. </w:t>
      </w:r>
      <w:r w:rsidRPr="00FD38FC">
        <w:rPr>
          <w:sz w:val="12"/>
        </w:rPr>
        <w:t xml:space="preserve">But </w:t>
      </w:r>
      <w:r w:rsidRPr="00FD38FC">
        <w:rPr>
          <w:rFonts w:eastAsia="Cambria" w:cs="Times New Roman"/>
          <w:b/>
          <w:bCs/>
          <w:u w:val="single"/>
        </w:rPr>
        <w:t xml:space="preserve">continued success requires that Obama and Abe devote </w:t>
      </w:r>
      <w:r w:rsidRPr="00FD38FC">
        <w:rPr>
          <w:sz w:val="12"/>
        </w:rPr>
        <w:t xml:space="preserve">more </w:t>
      </w:r>
      <w:r w:rsidRPr="00FD38FC">
        <w:rPr>
          <w:rFonts w:eastAsia="Cambria" w:cs="Times New Roman"/>
          <w:b/>
          <w:bCs/>
          <w:u w:val="single"/>
        </w:rPr>
        <w:t xml:space="preserve">time and precious resources to addressing and resolving the formidable challenges that remain. Failure to do so threatens the important gains made so far and </w:t>
      </w:r>
      <w:r w:rsidRPr="00FD38FC">
        <w:rPr>
          <w:rStyle w:val="Emphasis"/>
        </w:rPr>
        <w:t>makes conflict in East Asia more likely.</w:t>
      </w:r>
    </w:p>
    <w:p w14:paraId="02FC8184" w14:textId="77777777" w:rsidR="00976094" w:rsidRPr="00FD38FC" w:rsidRDefault="00976094" w:rsidP="00976094"/>
    <w:p w14:paraId="44C7C585" w14:textId="77777777" w:rsidR="00976094" w:rsidRPr="00FD38FC" w:rsidRDefault="00976094" w:rsidP="00976094">
      <w:r w:rsidRPr="00FD38FC">
        <w:rPr>
          <w:rStyle w:val="Heading4Char"/>
        </w:rPr>
        <w:t>US Japan relations key to stability in East Asia</w:t>
      </w:r>
      <w:r w:rsidRPr="00FD38FC">
        <w:t xml:space="preserve"> </w:t>
      </w:r>
      <w:r w:rsidRPr="00FD38FC">
        <w:br/>
      </w:r>
      <w:r w:rsidRPr="00FD38FC">
        <w:rPr>
          <w:rStyle w:val="StyleStyleBold12pt"/>
        </w:rPr>
        <w:t>Auslin 16</w:t>
      </w:r>
      <w:r w:rsidRPr="00FD38FC">
        <w:t xml:space="preserve">  </w:t>
      </w:r>
      <w:r w:rsidRPr="00FD38FC">
        <w:br/>
        <w:t xml:space="preserve">Micheal Auslin, “The ABCs of the U.S.-Japan Relationship: Alliance, Business, and Culture”, </w:t>
      </w:r>
      <w:hyperlink r:id="rId130" w:history="1">
        <w:r w:rsidRPr="00FD38FC">
          <w:rPr>
            <w:rStyle w:val="Hyperlink"/>
          </w:rPr>
          <w:t>http://aboutjapan.japansociety.org/the_abcs_of_the_us-japan_relationship</w:t>
        </w:r>
      </w:hyperlink>
      <w:r w:rsidRPr="00FD38FC">
        <w:t>, Arvind</w:t>
      </w:r>
    </w:p>
    <w:p w14:paraId="3EF16213" w14:textId="77777777" w:rsidR="00976094" w:rsidRPr="00FD38FC" w:rsidRDefault="00976094" w:rsidP="00976094">
      <w:pPr>
        <w:spacing w:after="100" w:afterAutospacing="1"/>
        <w:rPr>
          <w:rFonts w:eastAsia="MS Mincho" w:cs="Times New Roman"/>
          <w:b/>
          <w:iCs/>
          <w:u w:val="single"/>
        </w:rPr>
      </w:pPr>
      <w:r w:rsidRPr="00FD38FC">
        <w:rPr>
          <w:rFonts w:eastAsia="MS Mincho" w:cs="Times New Roman"/>
          <w:b/>
          <w:iCs/>
          <w:u w:val="single"/>
        </w:rPr>
        <w:t xml:space="preserve">The alliance between Japan and the United States will be </w:t>
      </w:r>
      <w:r w:rsidRPr="00FD38FC">
        <w:rPr>
          <w:rFonts w:eastAsia="Cambria" w:cs="Times New Roman"/>
          <w:sz w:val="16"/>
          <w:szCs w:val="16"/>
        </w:rPr>
        <w:t xml:space="preserve">50 years old in 2010, marking </w:t>
      </w:r>
      <w:r w:rsidRPr="00FD38FC">
        <w:rPr>
          <w:rFonts w:eastAsia="MS Mincho" w:cs="Times New Roman"/>
          <w:b/>
          <w:iCs/>
          <w:u w:val="single"/>
        </w:rPr>
        <w:t xml:space="preserve">one of the most successful bilateral relationships in modern history, and one that has played a </w:t>
      </w:r>
      <w:r w:rsidRPr="00FD38FC">
        <w:rPr>
          <w:rStyle w:val="Emphasis"/>
        </w:rPr>
        <w:t>key role in maintaining stability and promoting development in East Asia</w:t>
      </w:r>
      <w:r w:rsidRPr="00FD38FC">
        <w:rPr>
          <w:rFonts w:eastAsia="Cambria" w:cs="Times New Roman"/>
          <w:sz w:val="16"/>
          <w:szCs w:val="16"/>
        </w:rPr>
        <w:t xml:space="preserve">. Today, the alliance faces challenges from a rising China, increased interdependence in Asia, and threats from North Korea. Japan’s need for energy resources and trade markets also pose a potential point of friction between Washington and Tokyo. Yet </w:t>
      </w:r>
      <w:r w:rsidRPr="00FD38FC">
        <w:rPr>
          <w:rFonts w:eastAsia="MS Mincho" w:cs="Times New Roman"/>
          <w:b/>
          <w:iCs/>
          <w:u w:val="single"/>
        </w:rPr>
        <w:t>underlying</w:t>
      </w:r>
      <w:r w:rsidRPr="00FD38FC">
        <w:rPr>
          <w:rFonts w:eastAsia="Cambria" w:cs="Times New Roman"/>
          <w:sz w:val="16"/>
          <w:szCs w:val="16"/>
        </w:rPr>
        <w:t xml:space="preserve"> all </w:t>
      </w:r>
      <w:r w:rsidRPr="00FD38FC">
        <w:rPr>
          <w:rFonts w:eastAsia="MS Mincho" w:cs="Times New Roman"/>
          <w:b/>
          <w:iCs/>
          <w:u w:val="single"/>
        </w:rPr>
        <w:t>those potential problems is the shared value system that guides both Japanese and American foreign policy. Each, working together as well as separately, is committed to supporting liberal political and social systems and helping freedom take root in Asia.</w:t>
      </w:r>
    </w:p>
    <w:p w14:paraId="6904694A" w14:textId="77777777" w:rsidR="00976094" w:rsidRPr="00FD38FC" w:rsidRDefault="00976094" w:rsidP="00976094">
      <w:pPr>
        <w:spacing w:after="100" w:afterAutospacing="1"/>
        <w:rPr>
          <w:rFonts w:eastAsia="MS Mincho" w:cs="Times New Roman"/>
          <w:b/>
          <w:iCs/>
          <w:u w:val="single"/>
        </w:rPr>
      </w:pPr>
    </w:p>
    <w:p w14:paraId="10280CD8" w14:textId="77777777" w:rsidR="00976094" w:rsidRPr="00FD38FC" w:rsidRDefault="00976094" w:rsidP="00976094">
      <w:pPr>
        <w:keepNext/>
        <w:keepLines/>
        <w:spacing w:before="40" w:after="100" w:afterAutospacing="1"/>
        <w:outlineLvl w:val="3"/>
        <w:rPr>
          <w:rFonts w:eastAsia="MS Gothic" w:cs="Times New Roman"/>
          <w:b/>
          <w:sz w:val="26"/>
          <w:szCs w:val="26"/>
        </w:rPr>
      </w:pPr>
      <w:r w:rsidRPr="00FD38FC">
        <w:rPr>
          <w:rFonts w:eastAsia="Times New Roman,MS Gothic" w:cs="Times New Roman,MS Gothic"/>
          <w:b/>
          <w:bCs/>
          <w:sz w:val="26"/>
          <w:szCs w:val="26"/>
        </w:rPr>
        <w:t xml:space="preserve">US Japan relationship key to regional security </w:t>
      </w:r>
      <w:r w:rsidRPr="00FD38FC">
        <w:rPr>
          <w:rFonts w:eastAsia="MS Gothic" w:cs="Times New Roman"/>
          <w:b/>
          <w:sz w:val="26"/>
          <w:szCs w:val="26"/>
        </w:rPr>
        <w:br/>
      </w:r>
      <w:r w:rsidRPr="00FD38FC">
        <w:rPr>
          <w:rFonts w:eastAsia="Times New Roman,Calibri" w:cs="Times New Roman,Calibri"/>
          <w:b/>
          <w:bCs/>
          <w:sz w:val="26"/>
          <w:szCs w:val="26"/>
        </w:rPr>
        <w:t>Xu 14</w:t>
      </w:r>
      <w:r w:rsidRPr="00FD38FC">
        <w:rPr>
          <w:rFonts w:eastAsia="MS Gothic" w:cs="Times New Roman"/>
          <w:b/>
          <w:sz w:val="26"/>
          <w:szCs w:val="26"/>
        </w:rPr>
        <w:br/>
      </w:r>
      <w:r w:rsidRPr="00FD38FC">
        <w:rPr>
          <w:rFonts w:eastAsia="Times New Roman,Calibri" w:cs="Times New Roman,Calibri"/>
        </w:rPr>
        <w:t xml:space="preserve">July 1, 2014, Beina Xu, “The US-Japan Security Alliance”, </w:t>
      </w:r>
      <w:hyperlink r:id="rId131" w:history="1">
        <w:r w:rsidRPr="00FD38FC">
          <w:rPr>
            <w:rFonts w:eastAsia="Times New Roman,Calibri" w:cs="Times New Roman,Calibri"/>
          </w:rPr>
          <w:t>http://www.cfr.org/japan/us-japan-security-alliance/p31437</w:t>
        </w:r>
      </w:hyperlink>
      <w:r w:rsidRPr="00FD38FC">
        <w:rPr>
          <w:rFonts w:eastAsia="Times New Roman,Calibri" w:cs="Times New Roman,Calibri"/>
        </w:rPr>
        <w:t>, Arvind</w:t>
      </w:r>
    </w:p>
    <w:p w14:paraId="6B8175E2" w14:textId="77777777" w:rsidR="00976094" w:rsidRPr="00FD38FC" w:rsidRDefault="00976094" w:rsidP="00976094">
      <w:pPr>
        <w:spacing w:after="100" w:afterAutospacing="1"/>
        <w:rPr>
          <w:sz w:val="14"/>
        </w:rPr>
      </w:pPr>
      <w:r w:rsidRPr="00FD38FC">
        <w:rPr>
          <w:rFonts w:eastAsia="Times New Roman,Calibri" w:cs="Times New Roman,Calibri"/>
          <w:sz w:val="14"/>
          <w:szCs w:val="16"/>
        </w:rPr>
        <w:t xml:space="preserve">Forged in the wake of World War II, </w:t>
      </w:r>
      <w:r w:rsidRPr="00FD38FC">
        <w:rPr>
          <w:rFonts w:eastAsia="Times New Roman,Calibri" w:cs="Times New Roman,Calibri"/>
          <w:b/>
          <w:bCs/>
          <w:u w:val="single"/>
        </w:rPr>
        <w:t xml:space="preserve">the U.S.-Japan security alliance has served as one of the region's most important military relationships and as an </w:t>
      </w:r>
      <w:r w:rsidRPr="00FD38FC">
        <w:rPr>
          <w:rStyle w:val="Emphasis"/>
        </w:rPr>
        <w:t>anchor of the U.S. security role in Asia</w:t>
      </w:r>
      <w:r w:rsidRPr="00FD38FC">
        <w:rPr>
          <w:rFonts w:eastAsia="Times New Roman,Calibri" w:cs="Times New Roman,Calibri"/>
          <w:b/>
          <w:bCs/>
          <w:u w:val="single"/>
        </w:rPr>
        <w:t>.</w:t>
      </w:r>
      <w:r w:rsidRPr="00FD38FC">
        <w:rPr>
          <w:rFonts w:eastAsia="Times New Roman,Calibri" w:cs="Times New Roman,Calibri"/>
          <w:sz w:val="14"/>
          <w:szCs w:val="16"/>
        </w:rPr>
        <w:t xml:space="preserve"> Revised in 1960, </w:t>
      </w:r>
      <w:r w:rsidRPr="00FD38FC">
        <w:rPr>
          <w:rFonts w:eastAsia="Times New Roman,Calibri" w:cs="Times New Roman,Calibri"/>
          <w:b/>
          <w:bCs/>
          <w:u w:val="single"/>
        </w:rPr>
        <w:t xml:space="preserve">the </w:t>
      </w:r>
      <w:hyperlink r:id="rId132" w:history="1">
        <w:r w:rsidRPr="00FD38FC">
          <w:rPr>
            <w:rFonts w:eastAsia="Times New Roman,Calibri" w:cs="Times New Roman,Calibri"/>
            <w:b/>
            <w:bCs/>
            <w:u w:val="single"/>
          </w:rPr>
          <w:t>Treaty of Mutual Cooperation and Security</w:t>
        </w:r>
      </w:hyperlink>
      <w:r w:rsidRPr="00FD38FC">
        <w:rPr>
          <w:rFonts w:eastAsia="Times New Roman,Calibri" w:cs="Times New Roman,Calibri"/>
          <w:b/>
          <w:bCs/>
          <w:u w:val="single"/>
        </w:rPr>
        <w:t xml:space="preserve"> grants the United States the right to military bases on the archipelago in exchange for a U.S. pledge to defend Japan in the event of an attack</w:t>
      </w:r>
      <w:r w:rsidRPr="00FD38FC">
        <w:rPr>
          <w:rFonts w:eastAsia="Times New Roman,Calibri" w:cs="Times New Roman,Calibri"/>
          <w:sz w:val="14"/>
          <w:szCs w:val="16"/>
        </w:rPr>
        <w:t xml:space="preserve">. </w:t>
      </w:r>
      <w:r w:rsidRPr="00FD38FC">
        <w:rPr>
          <w:rFonts w:eastAsia="Times New Roman,Calibri" w:cs="Times New Roman,Calibri"/>
          <w:b/>
          <w:bCs/>
          <w:u w:val="single"/>
        </w:rPr>
        <w:t xml:space="preserve">The partnership has endured several geopolitical transitions, rooting its framework in the postwar security environment and expanding in the aftermath of the Cold War with the rise of China and a nuclearizing North Korea. Cooperation during the Gulf and Iraq wars and the March 2011 Tohoku earthquake reaffirmed the strength of the alliance, but challenges remain. </w:t>
      </w:r>
      <w:r w:rsidRPr="00FD38FC">
        <w:rPr>
          <w:sz w:val="14"/>
        </w:rPr>
        <w:t>The U.S. military presence on Okinawa, North Korea's nuclearization, territorial disputes with China, and Japan's recent push to upgrade its defense preparedness have all challenged the alliance's resilience as the Obama administration considers the direction of its strategic pivot to the Asia-Pacific region.</w:t>
      </w:r>
    </w:p>
    <w:p w14:paraId="609460E0" w14:textId="77777777" w:rsidR="00976094" w:rsidRPr="00FD38FC" w:rsidRDefault="00976094" w:rsidP="00976094">
      <w:pPr>
        <w:keepNext/>
        <w:keepLines/>
        <w:spacing w:before="40" w:after="100" w:afterAutospacing="1"/>
        <w:outlineLvl w:val="3"/>
        <w:rPr>
          <w:rFonts w:eastAsia="MS Gothic" w:cs="Times New Roman"/>
          <w:b/>
          <w:bCs/>
          <w:sz w:val="26"/>
          <w:szCs w:val="26"/>
        </w:rPr>
      </w:pPr>
      <w:r w:rsidRPr="00FD38FC">
        <w:rPr>
          <w:rFonts w:eastAsia="Times New Roman" w:cs="Times New Roman"/>
          <w:b/>
          <w:bCs/>
          <w:sz w:val="26"/>
          <w:szCs w:val="26"/>
        </w:rPr>
        <w:t>Japanese Prime Minister: US-Japan alliance key to Asian stability</w:t>
      </w:r>
      <w:r w:rsidRPr="00FD38FC">
        <w:rPr>
          <w:rFonts w:eastAsia="MS Gothic" w:cs="Times New Roman"/>
          <w:b/>
          <w:bCs/>
          <w:sz w:val="26"/>
          <w:szCs w:val="26"/>
        </w:rPr>
        <w:br/>
      </w:r>
      <w:r w:rsidRPr="00FD38FC">
        <w:rPr>
          <w:rFonts w:eastAsia="Cambria" w:cs="Times New Roman"/>
          <w:b/>
          <w:bCs/>
          <w:sz w:val="26"/>
          <w:szCs w:val="26"/>
        </w:rPr>
        <w:t>Shinzo Abe, prime minister, ‘15</w:t>
      </w:r>
      <w:r w:rsidRPr="00FD38FC">
        <w:rPr>
          <w:rFonts w:eastAsia="MS Gothic" w:cs="Times New Roman"/>
          <w:b/>
          <w:bCs/>
          <w:sz w:val="26"/>
          <w:szCs w:val="26"/>
        </w:rPr>
        <w:br/>
      </w:r>
      <w:r w:rsidRPr="00FD38FC">
        <w:rPr>
          <w:rFonts w:eastAsia="Cambria" w:cs="Times New Roman"/>
        </w:rPr>
        <w:t xml:space="preserve">Abe is the Prime Minister of Japan, 3/4/15, “Why Japan’s alliance with the US is the key to stability in Asia,” </w:t>
      </w:r>
      <w:hyperlink r:id="rId133" w:history="1">
        <w:r w:rsidRPr="00FD38FC">
          <w:rPr>
            <w:rFonts w:eastAsia="Cambria" w:cs="Times New Roman"/>
          </w:rPr>
          <w:t>https://www.weforum.org/agenda/2015/05/why-japans-alliance-with-the-us-is-the-key-to-stability-in-asia/</w:t>
        </w:r>
      </w:hyperlink>
      <w:r w:rsidRPr="00FD38FC">
        <w:rPr>
          <w:rFonts w:eastAsia="Cambria" w:cs="Times New Roman"/>
        </w:rPr>
        <w:t>, Jake-B</w:t>
      </w:r>
    </w:p>
    <w:p w14:paraId="3755624B" w14:textId="77777777" w:rsidR="00976094" w:rsidRPr="00FD38FC" w:rsidRDefault="00976094" w:rsidP="00976094">
      <w:pPr>
        <w:spacing w:after="100" w:afterAutospacing="1"/>
        <w:rPr>
          <w:rFonts w:eastAsia="Cambria" w:cs="Times New Roman"/>
          <w:sz w:val="16"/>
        </w:rPr>
      </w:pPr>
      <w:r w:rsidRPr="00FD38FC">
        <w:rPr>
          <w:rFonts w:eastAsia="Cambria" w:cs="Times New Roman"/>
          <w:b/>
          <w:bCs/>
          <w:u w:val="single"/>
        </w:rPr>
        <w:t>I am proud of the path that we have taken, but we did not walk that path alone. Seventy years ago, Japan had been reduced to ashes, and each and every month, citizens of the United States sent and brought gifts like milk for our children, warm sweaters, and even goats. Yes, 2,036 American goats came to Japan in the years right after the war. Former enemies had become close friends</w:t>
      </w:r>
      <w:r w:rsidRPr="00FD38FC">
        <w:rPr>
          <w:rFonts w:eastAsia="Cambria" w:cs="Times New Roman"/>
          <w:sz w:val="16"/>
          <w:szCs w:val="16"/>
        </w:rPr>
        <w:t>. And it was Japan that benefited earliest from the postwar international system that the US fostered by opening up its own market and calling for a liberal world economy</w:t>
      </w:r>
      <w:r w:rsidRPr="00FD38FC">
        <w:rPr>
          <w:rFonts w:eastAsia="Cambria" w:cs="Times New Roman"/>
          <w:b/>
          <w:bCs/>
          <w:u w:val="single"/>
        </w:rPr>
        <w:t>. From the 1980s onward, we have seen the rise of the Republic of Korea, Taiwan, the ASEAN countries, and, before long, China – all taking the path of economic development enabled by the open world order created by the US. Japan, to be sure, did not stand idly by</w:t>
      </w:r>
      <w:r w:rsidRPr="00FD38FC">
        <w:rPr>
          <w:rFonts w:eastAsia="Cambria" w:cs="Times New Roman"/>
          <w:sz w:val="16"/>
          <w:szCs w:val="16"/>
        </w:rPr>
        <w:t xml:space="preserve">; it poured in capital and technologies to support these countries’ growth. </w:t>
      </w:r>
      <w:r w:rsidRPr="00FD38FC">
        <w:rPr>
          <w:rFonts w:eastAsia="Cambria" w:cs="Times New Roman"/>
          <w:b/>
          <w:bCs/>
          <w:u w:val="single"/>
        </w:rPr>
        <w:t>Both the US and Japan fostered prosperity – the seedbed for peace – in the region. Today, the US and Japan recognize that they must continue to take the lead in fostering a rules-based international economic order – fair, dynamic, and sustainable – within which all countries can flourish, free from the arbitrary intentions of any national government.</w:t>
      </w:r>
      <w:r w:rsidRPr="00FD38FC">
        <w:rPr>
          <w:rFonts w:eastAsia="Cambria" w:cs="Times New Roman"/>
          <w:sz w:val="16"/>
          <w:szCs w:val="16"/>
        </w:rPr>
        <w:t xml:space="preserve"> In the world’s great growth center, the Pacific market, we cannot overlook sweatshops or environmental burdens. Nor can we simply allow free riders to weaken intellectual property. Instead, we must spread and nurture our shared values: the rule of law, democracy, and freedom. That is exactly what the Trans-Pacific Partnership is all about. The TPP’s strategic value extends far beyond the economic benefits it promises. It is also about turning an area that accounts for 40% of the world economy and one-third of global trade into a region of lasting peace and prosperity for our children and theirs. As for US-Japan negotiations, the goal is near. Let us bring the TPP to a successful conclusion through our joint leadership. I know how difficult this path has been. Twenty years ago, I myself opposed opening Japan’s agricultural market. I even joined farmers’ representatives in a rally in front of Japan’s Diet. But Japan’s agriculture sector has declined over the last two decades. Our farmers’ average age has increased by ten years, to more than 66. If our agriculture sector is to survive, we must follow through on sweeping reforms, including to our agricultural cooperatives, which have not changed in 60 years. Change is coming to Japanese business, too. Corporate governance in Japan is now fully in line with global standards because we made it stronger. And I am spearheading regulatory overhauls in such sectors as medicine and energy as well. Moreover, I am determined to do whatever it takes to reverse the decline in Japan’s labor force. We are changing some of our old habits; in particular, we are empowering women to become more actively engaged in all walks of life. In short, Japan is in the midst of a far-reaching transition to a more open future. We are determined to press ahead with the structural reforms needed to succeed. But reform requires the continuation of the peace and security that is the bequest of US leadership. My grandfather, Nobusuke Kishi, chose the path of democracy and alliance with the US when he was Prime Minister in the 1950s. Together with the US and other like-minded democracies, we won the Cold War. I intend to stick to that path; indeed, there is no alternative to it. </w:t>
      </w:r>
      <w:r w:rsidRPr="00FD38FC">
        <w:rPr>
          <w:rFonts w:eastAsia="Cambria" w:cs="Times New Roman"/>
          <w:b/>
          <w:bCs/>
          <w:u w:val="single"/>
        </w:rPr>
        <w:t>Our two countries need to make every effort to strengthen our ties</w:t>
      </w:r>
      <w:r w:rsidRPr="00FD38FC">
        <w:rPr>
          <w:rFonts w:eastAsia="Cambria" w:cs="Times New Roman"/>
          <w:sz w:val="16"/>
          <w:szCs w:val="16"/>
        </w:rPr>
        <w:t xml:space="preserve">. This is why I support America’s strategic “rebalancing” to enhance peace and security in the Asia-Pacific region. Japan will support this effort first, last, and throughout. </w:t>
      </w:r>
    </w:p>
    <w:p w14:paraId="17C02A21" w14:textId="77777777" w:rsidR="00976094" w:rsidRPr="00FD38FC" w:rsidRDefault="00976094" w:rsidP="00976094">
      <w:pPr>
        <w:keepNext/>
        <w:keepLines/>
        <w:spacing w:before="40" w:after="100" w:afterAutospacing="1"/>
        <w:outlineLvl w:val="3"/>
        <w:rPr>
          <w:rFonts w:eastAsia="MS Gothic" w:cs="Times New Roman"/>
          <w:b/>
          <w:bCs/>
          <w:sz w:val="26"/>
          <w:szCs w:val="26"/>
        </w:rPr>
      </w:pPr>
      <w:r w:rsidRPr="00FD38FC">
        <w:rPr>
          <w:rFonts w:eastAsia="Times New Roman" w:cs="Times New Roman"/>
          <w:b/>
          <w:bCs/>
          <w:sz w:val="26"/>
          <w:szCs w:val="26"/>
        </w:rPr>
        <w:t>US Japan help maintain long stability of region</w:t>
      </w:r>
      <w:r w:rsidRPr="00FD38FC">
        <w:rPr>
          <w:rFonts w:eastAsia="MS Gothic" w:cs="Times New Roman"/>
          <w:b/>
          <w:bCs/>
          <w:sz w:val="26"/>
          <w:szCs w:val="26"/>
        </w:rPr>
        <w:br/>
      </w:r>
      <w:r w:rsidRPr="00FD38FC">
        <w:rPr>
          <w:rFonts w:eastAsia="Cambria" w:cs="Times New Roman"/>
          <w:b/>
          <w:bCs/>
          <w:sz w:val="26"/>
          <w:szCs w:val="26"/>
        </w:rPr>
        <w:t>US Embassy Japan, ‘11</w:t>
      </w:r>
      <w:r w:rsidRPr="00FD38FC">
        <w:rPr>
          <w:rFonts w:eastAsia="MS Gothic" w:cs="Times New Roman"/>
          <w:b/>
          <w:bCs/>
          <w:sz w:val="26"/>
          <w:szCs w:val="26"/>
        </w:rPr>
        <w:br/>
      </w:r>
      <w:r w:rsidRPr="00FD38FC">
        <w:rPr>
          <w:rFonts w:eastAsia="Cambria" w:cs="Times New Roman"/>
        </w:rPr>
        <w:t xml:space="preserve">11/1/11, “History of US-Japanese Alliance” </w:t>
      </w:r>
      <w:hyperlink r:id="rId134" w:history="1">
        <w:r w:rsidRPr="00FD38FC">
          <w:rPr>
            <w:rFonts w:eastAsia="Cambria" w:cs="Times New Roman"/>
          </w:rPr>
          <w:t>http://amview.japan.usembassy.gov/en/history-of-the-alliance/</w:t>
        </w:r>
      </w:hyperlink>
      <w:r w:rsidRPr="00FD38FC">
        <w:rPr>
          <w:rFonts w:eastAsia="Cambria" w:cs="Times New Roman"/>
        </w:rPr>
        <w:t>, Jake-B</w:t>
      </w:r>
    </w:p>
    <w:p w14:paraId="421CF540" w14:textId="77777777" w:rsidR="00976094" w:rsidRPr="00FD38FC" w:rsidRDefault="00976094" w:rsidP="00976094">
      <w:pPr>
        <w:spacing w:after="100" w:afterAutospacing="1"/>
        <w:rPr>
          <w:rFonts w:eastAsia="Cambria" w:cs="Times New Roman"/>
          <w:b/>
          <w:iCs/>
          <w:u w:val="single"/>
        </w:rPr>
      </w:pPr>
      <w:r w:rsidRPr="00FD38FC">
        <w:rPr>
          <w:rFonts w:eastAsia="Cambria" w:cs="Times New Roman"/>
          <w:b/>
          <w:bCs/>
          <w:u w:val="single"/>
        </w:rPr>
        <w:t>Japanese and U.S. leaders have been unequivocal in stating that the U.S.-Japan Security Alliance is the lynchpin of their respective nations’ East Asia security policies. These statements, coupled with the transparency of U.S. and Japanese troop strength serve to continue to protect the Japanese homeland and deter dangerous neighbors, such as North Korea under Kim Jong Il. The Alliance also serves to reassure other Asian countries that the United States is in the region to stay and is committed to maintaining the long-term stability of Northeast Asia</w:t>
      </w:r>
      <w:r w:rsidRPr="00FD38FC">
        <w:rPr>
          <w:rFonts w:eastAsia="Cambria" w:cs="Times New Roman"/>
          <w:sz w:val="16"/>
          <w:szCs w:val="16"/>
        </w:rPr>
        <w:t xml:space="preserve">. Over the past five decades, the United States and Japan have maintained, strengthened and tailored our mutually beneficial security arrangement. The treaty has stood the test of time, through periods of conflict, such as the Korean War, the Vietnam Conflict, and two Gulf wars, as well as through long periods of peace. Both countries emerged from the Cold War with an acute understanding of the importance of the Alliance in an ambiguous world no longer clearly defined in bipolar terms. </w:t>
      </w:r>
      <w:r w:rsidRPr="00FD38FC">
        <w:rPr>
          <w:rFonts w:eastAsia="Cambria" w:cs="Times New Roman"/>
          <w:b/>
          <w:bCs/>
          <w:u w:val="single"/>
        </w:rPr>
        <w:t>Clearly, it is in the interests of the United States, Japan, and Northeast Asia to maintain the current U.S.-Japan security relationship because this Alliance relationship, along with the U.S.-ROK security treaty, serves as a necessary component for regional stability.</w:t>
      </w:r>
    </w:p>
    <w:p w14:paraId="6F815E4E" w14:textId="77777777" w:rsidR="00976094" w:rsidRPr="00FD38FC" w:rsidRDefault="00976094" w:rsidP="00976094">
      <w:pPr>
        <w:keepNext/>
        <w:keepLines/>
        <w:spacing w:before="40" w:after="100" w:afterAutospacing="1"/>
        <w:outlineLvl w:val="3"/>
        <w:rPr>
          <w:rFonts w:eastAsia="Yu Gothic Light" w:cs="Times New Roman"/>
          <w:b/>
          <w:iCs/>
          <w:sz w:val="26"/>
        </w:rPr>
      </w:pPr>
      <w:r w:rsidRPr="00FD38FC">
        <w:rPr>
          <w:rFonts w:eastAsia="Times New Roman,Yu Gothic Light" w:cs="Times New Roman,Yu Gothic Light"/>
          <w:b/>
          <w:bCs/>
          <w:sz w:val="26"/>
          <w:szCs w:val="26"/>
        </w:rPr>
        <w:t xml:space="preserve">Japan-US alliance is key to provide security in the region </w:t>
      </w:r>
      <w:r w:rsidRPr="00FD38FC">
        <w:rPr>
          <w:rFonts w:eastAsia="Yu Gothic Light" w:cs="Times New Roman"/>
          <w:b/>
          <w:iCs/>
          <w:sz w:val="26"/>
        </w:rPr>
        <w:br/>
      </w:r>
      <w:r w:rsidRPr="00FD38FC">
        <w:rPr>
          <w:rStyle w:val="StyleStyleBold12pt"/>
        </w:rPr>
        <w:t>Bureau of East Asian and Pacific Affairs’ 16</w:t>
      </w:r>
      <w:r w:rsidRPr="00FD38FC">
        <w:rPr>
          <w:rFonts w:eastAsia="Cambria" w:cs="Times New Roman"/>
        </w:rPr>
        <w:t xml:space="preserve"> – Part of the U.S. Department of State, 3/11/16 (Bureau of East Asian and Pacific Affairs, “U.S Relations With Japan”) US Department of State, </w:t>
      </w:r>
      <w:hyperlink r:id="rId135" w:history="1">
        <w:r w:rsidRPr="00FD38FC">
          <w:rPr>
            <w:rFonts w:eastAsia="Cambria" w:cs="Times New Roman"/>
          </w:rPr>
          <w:t>http://www.state.gov/r/pa/ei/bgn/4142.htm</w:t>
        </w:r>
      </w:hyperlink>
      <w:r w:rsidRPr="00FD38FC">
        <w:rPr>
          <w:rFonts w:eastAsia="Cambria" w:cs="Times New Roman"/>
        </w:rPr>
        <w:t>, Harun K</w:t>
      </w:r>
    </w:p>
    <w:p w14:paraId="510BD39E" w14:textId="77777777" w:rsidR="00976094" w:rsidRPr="00FD38FC" w:rsidRDefault="00976094" w:rsidP="00976094">
      <w:pPr>
        <w:spacing w:after="100" w:afterAutospacing="1"/>
        <w:rPr>
          <w:rFonts w:eastAsia="Calibri" w:cs="Times New Roman"/>
          <w:u w:val="single"/>
        </w:rPr>
      </w:pPr>
      <w:r w:rsidRPr="00FD38FC">
        <w:rPr>
          <w:rFonts w:eastAsia="Times New Roman,Calibri" w:cs="Times New Roman,Calibri"/>
          <w:sz w:val="14"/>
          <w:szCs w:val="14"/>
        </w:rPr>
        <w:t xml:space="preserve">Japan is one of the world’s most successful democracies and largest economies. </w:t>
      </w:r>
      <w:r w:rsidRPr="00FD38FC">
        <w:rPr>
          <w:rFonts w:eastAsia="Times New Roman,Calibri" w:cs="Times New Roman,Calibri"/>
          <w:b/>
          <w:bCs/>
          <w:u w:val="single"/>
        </w:rPr>
        <w:t xml:space="preserve">The U.S.-Japan Alliance is the cornerstone of U.S. security interests in Asia and is fundamental to regional stability and prosperity. The Alliance is based on shared vital interests and values, including: the maintenance of stability in the Asia-Pacific region: </w:t>
      </w:r>
      <w:r w:rsidRPr="00FD38FC">
        <w:rPr>
          <w:rFonts w:eastAsia="Times New Roman,Calibri" w:cs="Times New Roman,Calibri"/>
          <w:sz w:val="14"/>
          <w:szCs w:val="14"/>
        </w:rPr>
        <w:t xml:space="preserve">the preservation and promotion of political and economic freedoms; support for human rights and democratic institutions; and, the expansion of prosperity for the people of both countries and the international community as a whole. The U.S.-Japan Alliance was strengthened in 2015 through the release of the revised U.S.-Japan Defense Guidelines, which provide for new and expanded forms of security-oriented cooperation. </w:t>
      </w:r>
      <w:r w:rsidRPr="00FD38FC">
        <w:rPr>
          <w:rFonts w:eastAsia="Times New Roman,Calibri" w:cs="Times New Roman,Calibri"/>
          <w:b/>
          <w:bCs/>
          <w:u w:val="single"/>
        </w:rPr>
        <w:t>Japan provides bases as well as financial and material support to U.S. forward-deployed forces, which are essential for maintaining stability in the region</w:t>
      </w:r>
      <w:r w:rsidRPr="00FD38FC">
        <w:rPr>
          <w:rFonts w:eastAsia="Times New Roman,Calibri" w:cs="Times New Roman,Calibri"/>
          <w:sz w:val="14"/>
          <w:szCs w:val="14"/>
        </w:rPr>
        <w:t>. In 2015 the United States and Japan agreed on a new five-year package of host nation support for U.S. forces in Japan. The two countries signed an Environmental Framework Agreement governing environmental stewardship at U.S. bases and also announced a plan for accelerated returns to Japan of select base properties in Okinawa, which will advance the mutually agreed realignment of U.S. forces in Japan, including the consolidation of U.S. forces on Okinawa</w:t>
      </w:r>
      <w:r w:rsidRPr="00FD38FC">
        <w:rPr>
          <w:rFonts w:eastAsia="Times New Roman,Calibri" w:cs="Times New Roman,Calibri"/>
          <w:u w:val="single"/>
        </w:rPr>
        <w:t>.</w:t>
      </w:r>
    </w:p>
    <w:p w14:paraId="4DC222D9" w14:textId="77777777" w:rsidR="00976094" w:rsidRPr="00FD38FC" w:rsidRDefault="00976094" w:rsidP="00976094">
      <w:pPr>
        <w:keepNext/>
        <w:keepLines/>
        <w:spacing w:before="40" w:after="100" w:afterAutospacing="1"/>
        <w:outlineLvl w:val="3"/>
      </w:pPr>
      <w:r w:rsidRPr="00FD38FC">
        <w:rPr>
          <w:rFonts w:eastAsia="MS Gothic" w:cs="Times New Roman"/>
          <w:b/>
          <w:iCs/>
          <w:sz w:val="26"/>
        </w:rPr>
        <w:t>Strong US-Japan relationship is happening now, and key to stability in East Asia</w:t>
      </w:r>
      <w:r w:rsidRPr="00FD38FC">
        <w:rPr>
          <w:rFonts w:eastAsia="MS Gothic" w:cs="Times New Roman"/>
          <w:b/>
          <w:iCs/>
          <w:sz w:val="26"/>
        </w:rPr>
        <w:br/>
      </w:r>
      <w:r w:rsidRPr="00FD38FC">
        <w:rPr>
          <w:rFonts w:eastAsia="MS Mincho" w:cs="Times New Roman"/>
          <w:b/>
          <w:bCs/>
          <w:sz w:val="26"/>
        </w:rPr>
        <w:t>Hannesson, ‘09</w:t>
      </w:r>
      <w:r w:rsidRPr="00FD38FC">
        <w:rPr>
          <w:rFonts w:eastAsia="MS Gothic" w:cs="Times New Roman"/>
          <w:b/>
          <w:iCs/>
          <w:sz w:val="26"/>
        </w:rPr>
        <w:br/>
      </w:r>
      <w:r w:rsidRPr="00FD38FC">
        <w:t xml:space="preserve">Thesis, 9/21/09, “The US-Japan-China Triangle: Shifting Power Balances in East Asia and the world,” </w:t>
      </w:r>
      <w:hyperlink r:id="rId136" w:history="1">
        <w:r w:rsidRPr="00FD38FC">
          <w:t>http://hdl.handle.net/1946/3561</w:t>
        </w:r>
      </w:hyperlink>
      <w:r w:rsidRPr="00FD38FC">
        <w:t>, Jake-B</w:t>
      </w:r>
    </w:p>
    <w:p w14:paraId="2BBFBF7E" w14:textId="77777777" w:rsidR="00976094" w:rsidRPr="00FD38FC" w:rsidRDefault="00976094" w:rsidP="00976094">
      <w:pPr>
        <w:spacing w:after="100" w:afterAutospacing="1"/>
        <w:rPr>
          <w:rFonts w:eastAsia="Times New Roman" w:cs="Times New Roman"/>
          <w:sz w:val="16"/>
        </w:rPr>
      </w:pPr>
      <w:r w:rsidRPr="00FD38FC">
        <w:rPr>
          <w:rFonts w:eastAsia="MS Mincho" w:cs="Times New Roman"/>
          <w:b/>
          <w:iCs/>
          <w:u w:val="single"/>
        </w:rPr>
        <w:t>The relationship between Japan and the United States has remained very strong since after the Second World War and the cornerstone of that success is the Japan-US security alliance. Japan is the US‘s most important ally in East Asia</w:t>
      </w:r>
      <w:r w:rsidRPr="00FD38FC">
        <w:rPr>
          <w:rFonts w:eastAsia="Times New Roman" w:cs="Times New Roman"/>
          <w:sz w:val="16"/>
          <w:szCs w:val="16"/>
        </w:rPr>
        <w:t>, and although Japan has many friends</w:t>
      </w:r>
      <w:r w:rsidRPr="00FD38FC">
        <w:rPr>
          <w:rFonts w:eastAsia="MS Mincho" w:cs="Times New Roman"/>
          <w:b/>
          <w:iCs/>
          <w:u w:val="single"/>
        </w:rPr>
        <w:t>, the US is the only nation with specific military commitments to Japan.</w:t>
      </w:r>
      <w:r w:rsidRPr="00FD38FC">
        <w:rPr>
          <w:rFonts w:eastAsia="Times New Roman" w:cs="Times New Roman"/>
          <w:sz w:val="16"/>
          <w:szCs w:val="16"/>
        </w:rPr>
        <w:t xml:space="preserve"> </w:t>
      </w:r>
      <w:r w:rsidRPr="00FD38FC">
        <w:rPr>
          <w:rFonts w:eastAsia="MS Mincho" w:cs="Times New Roman"/>
          <w:b/>
          <w:iCs/>
          <w:u w:val="single"/>
        </w:rPr>
        <w:t>Furthermore, the security alliance remains central to US‘s Asia-Pacific policy, and to Japan‘s East Asia policy</w:t>
      </w:r>
      <w:r w:rsidRPr="00FD38FC">
        <w:rPr>
          <w:rFonts w:eastAsia="Times New Roman" w:cs="Times New Roman"/>
          <w:sz w:val="16"/>
          <w:szCs w:val="16"/>
        </w:rPr>
        <w:t xml:space="preserve">. 43 </w:t>
      </w:r>
      <w:r w:rsidRPr="00FD38FC">
        <w:rPr>
          <w:rFonts w:eastAsia="MS Mincho" w:cs="Times New Roman"/>
          <w:b/>
          <w:iCs/>
          <w:u w:val="single"/>
        </w:rPr>
        <w:t>In recent years the two states have been further consolidating their relationship, seemingly in an effort to hedge against China‘s rise and maintain a military status-quo in East Asia. The US and Japanese economies are also closely connected</w:t>
      </w:r>
      <w:r w:rsidRPr="00FD38FC">
        <w:rPr>
          <w:rFonts w:eastAsia="Times New Roman" w:cs="Times New Roman"/>
          <w:sz w:val="16"/>
          <w:szCs w:val="16"/>
        </w:rPr>
        <w:t>; the US is Japan‘s largest export market and second largest source of imports,44 while Japan is the fourth largest export market and source of imports for the United States (second on both accounts outside of North America).45 At the end of the allied occupation of Japan in 1952, the United States and Japan signed a security pact, later to be replaced in 1960 by a revised security treaty, the Treaty of Mutual Cooperation and Security between the United States and Japan. 46 This treaty has remained at the centre of the strong alliance between these two nations and established Japan as the focal point of the US‘s Asia policy</w:t>
      </w:r>
      <w:r w:rsidRPr="00FD38FC">
        <w:rPr>
          <w:rFonts w:eastAsia="MS Mincho" w:cs="Times New Roman"/>
          <w:b/>
          <w:iCs/>
          <w:u w:val="single"/>
        </w:rPr>
        <w:t xml:space="preserve">. </w:t>
      </w:r>
      <w:r w:rsidRPr="00FD38FC">
        <w:rPr>
          <w:rStyle w:val="Emphasis"/>
        </w:rPr>
        <w:t>The strong Japan-US alliance has had a calming and reassuring effect on East Asia</w:t>
      </w:r>
      <w:r w:rsidRPr="00FD38FC">
        <w:rPr>
          <w:rFonts w:eastAsia="MS Mincho" w:cs="Times New Roman"/>
          <w:b/>
          <w:iCs/>
          <w:u w:val="single"/>
        </w:rPr>
        <w:t xml:space="preserve"> as the Asian states that suffered under Japanese colonialism and/or aggression in the first half of the 20th century can accept a partially armed Japan guided by the US, but not a remilitarized Japan with no one to hold it back</w:t>
      </w:r>
      <w:r w:rsidRPr="00FD38FC">
        <w:rPr>
          <w:rFonts w:eastAsia="Times New Roman" w:cs="Times New Roman"/>
          <w:sz w:val="16"/>
          <w:szCs w:val="16"/>
        </w:rPr>
        <w:t xml:space="preserve">. As such, the close relationship with the US and the US presence in and around Japan contributed positively to Japan‘s international relations in East Asia. </w:t>
      </w:r>
    </w:p>
    <w:p w14:paraId="76220462" w14:textId="77777777" w:rsidR="00976094" w:rsidRPr="00FD38FC" w:rsidRDefault="00976094" w:rsidP="00976094">
      <w:pPr>
        <w:keepNext/>
        <w:keepLines/>
        <w:spacing w:before="40" w:after="100" w:afterAutospacing="1"/>
        <w:outlineLvl w:val="3"/>
        <w:rPr>
          <w:rFonts w:eastAsia="MS Gothic" w:cs="Times New Roman"/>
          <w:b/>
          <w:iCs/>
          <w:sz w:val="26"/>
        </w:rPr>
      </w:pPr>
      <w:r w:rsidRPr="00FD38FC">
        <w:rPr>
          <w:rFonts w:eastAsia="MS Gothic" w:cs="Times New Roman"/>
          <w:b/>
          <w:iCs/>
          <w:sz w:val="26"/>
        </w:rPr>
        <w:t>US-Japanese relationship increases regional stability</w:t>
      </w:r>
      <w:r w:rsidRPr="00FD38FC">
        <w:rPr>
          <w:rFonts w:eastAsia="MS Gothic" w:cs="Times New Roman"/>
          <w:b/>
          <w:iCs/>
          <w:sz w:val="26"/>
        </w:rPr>
        <w:br/>
      </w:r>
      <w:r w:rsidRPr="00FD38FC">
        <w:rPr>
          <w:rFonts w:eastAsia="MS Mincho" w:cs="Times New Roman"/>
          <w:b/>
          <w:bCs/>
          <w:sz w:val="26"/>
        </w:rPr>
        <w:t>Self, ‘99</w:t>
      </w:r>
      <w:r w:rsidRPr="00FD38FC">
        <w:rPr>
          <w:rFonts w:eastAsia="MS Gothic" w:cs="Times New Roman"/>
          <w:b/>
          <w:iCs/>
          <w:sz w:val="26"/>
        </w:rPr>
        <w:br/>
      </w:r>
      <w:r w:rsidRPr="00FD38FC">
        <w:rPr>
          <w:rFonts w:eastAsia="Cambria" w:cs="Times New Roman"/>
        </w:rPr>
        <w:t xml:space="preserve">Benjamin Self is Vice President of the Mansfield Foundation. Mr. Self serves as Director of the Mike Mansfield Fellowship Program He also manages the U.S.-Japan Network for the Future, a program launched in 2009 to foster a new generation of Japan specialists, 1999, “CBMs and the Three Pillars of Japanese Security Policy,” </w:t>
      </w:r>
      <w:hyperlink r:id="rId137" w:history="1">
        <w:r w:rsidRPr="00FD38FC">
          <w:rPr>
            <w:rFonts w:eastAsia="Cambria" w:cs="Times New Roman"/>
          </w:rPr>
          <w:t>http://www.stimson.org/images/uploads/research-pdfs/self.pdf</w:t>
        </w:r>
      </w:hyperlink>
      <w:r w:rsidRPr="00FD38FC">
        <w:rPr>
          <w:rFonts w:eastAsia="Cambria" w:cs="Times New Roman"/>
        </w:rPr>
        <w:t>, Jake-B</w:t>
      </w:r>
    </w:p>
    <w:p w14:paraId="120F2BF9" w14:textId="77777777" w:rsidR="00976094" w:rsidRPr="00FD38FC" w:rsidRDefault="00976094" w:rsidP="00976094">
      <w:pPr>
        <w:spacing w:after="100" w:afterAutospacing="1"/>
        <w:rPr>
          <w:rFonts w:eastAsia="Times New Roman" w:cs="Times New Roman"/>
          <w:sz w:val="16"/>
          <w:szCs w:val="16"/>
        </w:rPr>
      </w:pPr>
      <w:r w:rsidRPr="00FD38FC">
        <w:rPr>
          <w:rFonts w:eastAsia="MS Mincho" w:cs="Times New Roman"/>
          <w:b/>
          <w:iCs/>
          <w:u w:val="single"/>
        </w:rPr>
        <w:t xml:space="preserve">The Alliance </w:t>
      </w:r>
      <w:r w:rsidRPr="00FD38FC">
        <w:rPr>
          <w:rFonts w:eastAsia="Times New Roman" w:cs="Times New Roman"/>
          <w:sz w:val="16"/>
          <w:szCs w:val="16"/>
        </w:rPr>
        <w:t xml:space="preserve">likewise </w:t>
      </w:r>
      <w:r w:rsidRPr="00FD38FC">
        <w:rPr>
          <w:rFonts w:eastAsia="MS Mincho" w:cs="Times New Roman"/>
          <w:b/>
          <w:iCs/>
          <w:u w:val="single"/>
        </w:rPr>
        <w:t>has persuasive justifications</w:t>
      </w:r>
      <w:r w:rsidRPr="00FD38FC">
        <w:rPr>
          <w:rFonts w:eastAsia="Times New Roman" w:cs="Times New Roman"/>
          <w:sz w:val="16"/>
          <w:szCs w:val="16"/>
        </w:rPr>
        <w:t>. In its favor,</w:t>
      </w:r>
      <w:r w:rsidRPr="00FD38FC">
        <w:rPr>
          <w:rFonts w:eastAsia="MS Mincho" w:cs="Times New Roman"/>
          <w:b/>
          <w:iCs/>
          <w:u w:val="single"/>
        </w:rPr>
        <w:t xml:space="preserve"> advocates note the need to keep the United States engaged in the region in a time of strategic fluidity, especially since the U.S. military is almost universally accepted as a stabilizing presence.</w:t>
      </w:r>
      <w:r w:rsidRPr="00FD38FC">
        <w:rPr>
          <w:rFonts w:eastAsia="Times New Roman" w:cs="Times New Roman"/>
          <w:sz w:val="16"/>
          <w:szCs w:val="16"/>
        </w:rPr>
        <w:t xml:space="preserve"> </w:t>
      </w:r>
      <w:r w:rsidRPr="00FD38FC">
        <w:rPr>
          <w:rFonts w:eastAsia="MS Mincho" w:cs="Times New Roman"/>
          <w:b/>
          <w:iCs/>
          <w:u w:val="single"/>
        </w:rPr>
        <w:t>In regard to those who do not appreciate the American presence, North Korea for example, many Japanese feel the Alliance is still important for its deterrent function.</w:t>
      </w:r>
      <w:r w:rsidRPr="00FD38FC">
        <w:rPr>
          <w:rFonts w:eastAsia="Times New Roman" w:cs="Times New Roman"/>
          <w:sz w:val="16"/>
          <w:szCs w:val="16"/>
        </w:rPr>
        <w:t xml:space="preserve"> </w:t>
      </w:r>
      <w:r w:rsidRPr="00FD38FC">
        <w:rPr>
          <w:rFonts w:eastAsia="MS Mincho" w:cs="Times New Roman"/>
          <w:b/>
          <w:iCs/>
          <w:u w:val="single"/>
        </w:rPr>
        <w:t>Another argument is that if the Alliance were weakened or terminated, not only would the U.S. withdrawal leave a power vacuum, but also Japanese defense capability would most likely increase sharply, destabilizing relations with its neighbors.</w:t>
      </w:r>
      <w:r w:rsidRPr="00FD38FC">
        <w:rPr>
          <w:rFonts w:eastAsia="Times New Roman" w:cs="Times New Roman"/>
          <w:sz w:val="16"/>
          <w:szCs w:val="16"/>
        </w:rPr>
        <w:t xml:space="preserve"> This line of reasoning is popular among past victims of Japanese aggression, and, Benjamin L. Self 99 ironically, is also prevalent among leftists in Japan who formerly opposed the Alliance for fear the United States would drag Japan into war. This “cap in the bottle” function of the Alliance is decidedly unpopular among mainstream Japanese, however. </w:t>
      </w:r>
    </w:p>
    <w:p w14:paraId="66EABFA3" w14:textId="77777777" w:rsidR="00F27E16" w:rsidRPr="00FD38FC" w:rsidRDefault="00F27E16" w:rsidP="00976094">
      <w:pPr>
        <w:spacing w:after="100" w:afterAutospacing="1"/>
        <w:rPr>
          <w:rFonts w:eastAsia="Times New Roman" w:cs="Times New Roman"/>
          <w:sz w:val="16"/>
          <w:szCs w:val="16"/>
        </w:rPr>
      </w:pPr>
    </w:p>
    <w:p w14:paraId="56C6B717" w14:textId="30E64C98" w:rsidR="00F27E16" w:rsidRPr="00FD38FC" w:rsidRDefault="00E448C9" w:rsidP="00F27E16">
      <w:pPr>
        <w:pStyle w:val="Heading3"/>
      </w:pPr>
      <w:r w:rsidRPr="00FD38FC">
        <w:t>Ext</w:t>
      </w:r>
      <w:r w:rsidR="00F27E16" w:rsidRPr="00FD38FC">
        <w:t xml:space="preserve">: </w:t>
      </w:r>
      <w:r w:rsidRPr="00FD38FC">
        <w:t>Asia War Escalates</w:t>
      </w:r>
    </w:p>
    <w:p w14:paraId="206AD642" w14:textId="77777777" w:rsidR="00F27E16" w:rsidRPr="00FD38FC" w:rsidRDefault="00F27E16" w:rsidP="00F27E16"/>
    <w:p w14:paraId="38AA6880" w14:textId="77777777" w:rsidR="00577250" w:rsidRPr="00FD38FC" w:rsidRDefault="00577250" w:rsidP="00577250">
      <w:pPr>
        <w:pStyle w:val="Heading4"/>
      </w:pPr>
      <w:r w:rsidRPr="00FD38FC">
        <w:t xml:space="preserve">East Asia conflict causes war and miscalc- it’s ripe </w:t>
      </w:r>
    </w:p>
    <w:p w14:paraId="7C77B7C2" w14:textId="77777777" w:rsidR="00577250" w:rsidRPr="00FD38FC" w:rsidRDefault="00577250" w:rsidP="00577250">
      <w:pPr>
        <w:rPr>
          <w:rStyle w:val="StyleStyleBold12pt"/>
        </w:rPr>
      </w:pPr>
      <w:r w:rsidRPr="00FD38FC">
        <w:rPr>
          <w:rStyle w:val="StyleStyleBold12pt"/>
        </w:rPr>
        <w:t>Chong and Hall 14</w:t>
      </w:r>
    </w:p>
    <w:p w14:paraId="17D195B3" w14:textId="662A2103" w:rsidR="00577250" w:rsidRPr="00FD38FC" w:rsidRDefault="00577250" w:rsidP="00577250">
      <w:r w:rsidRPr="00FD38FC">
        <w:t xml:space="preserve">(Ja Ian and Todd, Chong is Assistant Professor of Political Science at the National University of Singapore, Hall is  Associate Professor of Politics and International Relations at the University of Oxford, IPI Global Observatory, “Does World War I Echo in East Asia’s Growing Tensions?,” 2014, </w:t>
      </w:r>
      <w:hyperlink r:id="rId138" w:history="1">
        <w:r w:rsidRPr="00FD38FC">
          <w:rPr>
            <w:rStyle w:val="Hyperlink"/>
          </w:rPr>
          <w:t>http://theglobalobservatory.org/2014/10/world-war-one-east-asia-growing-tensions/</w:t>
        </w:r>
      </w:hyperlink>
      <w:r w:rsidRPr="00FD38FC">
        <w:t xml:space="preserve">) </w:t>
      </w:r>
    </w:p>
    <w:p w14:paraId="5E68B031" w14:textId="77777777" w:rsidR="00577250" w:rsidRPr="00FD38FC" w:rsidRDefault="00577250" w:rsidP="00577250">
      <w:pPr>
        <w:rPr>
          <w:sz w:val="16"/>
        </w:rPr>
      </w:pPr>
      <w:r w:rsidRPr="00FD38FC">
        <w:rPr>
          <w:rStyle w:val="StyleBoldUnderline"/>
        </w:rPr>
        <w:t>Present-day East Asia has its share of confrontations and crises</w:t>
      </w:r>
      <w:r w:rsidRPr="00FD38FC">
        <w:rPr>
          <w:sz w:val="16"/>
        </w:rPr>
        <w:t xml:space="preserve">. These include </w:t>
      </w:r>
      <w:r w:rsidRPr="00FD38FC">
        <w:rPr>
          <w:rStyle w:val="StyleBoldUnderline"/>
        </w:rPr>
        <w:t xml:space="preserve">the </w:t>
      </w:r>
      <w:r w:rsidRPr="00FD38FC">
        <w:rPr>
          <w:sz w:val="16"/>
        </w:rPr>
        <w:t xml:space="preserve">1995-6 </w:t>
      </w:r>
      <w:r w:rsidRPr="00FD38FC">
        <w:rPr>
          <w:rStyle w:val="StyleBoldUnderline"/>
        </w:rPr>
        <w:t>Taiwan Strait</w:t>
      </w:r>
      <w:r w:rsidRPr="00FD38FC">
        <w:rPr>
          <w:sz w:val="16"/>
        </w:rPr>
        <w:t xml:space="preserve"> Crisis, </w:t>
      </w:r>
      <w:r w:rsidRPr="00FD38FC">
        <w:rPr>
          <w:rStyle w:val="StyleBoldUnderline"/>
        </w:rPr>
        <w:t>repeated South China Sea impasses since the late 2000s, and China’s contestation of Japanese administration of the</w:t>
      </w:r>
      <w:r w:rsidRPr="00FD38FC">
        <w:rPr>
          <w:sz w:val="16"/>
        </w:rPr>
        <w:t xml:space="preserve"> Diaoyutai/</w:t>
      </w:r>
      <w:r w:rsidRPr="00FD38FC">
        <w:rPr>
          <w:rStyle w:val="StyleBoldUnderline"/>
        </w:rPr>
        <w:t>Senkaku Islands</w:t>
      </w:r>
      <w:r w:rsidRPr="00FD38FC">
        <w:rPr>
          <w:sz w:val="16"/>
        </w:rPr>
        <w:t xml:space="preserve"> from 2010. </w:t>
      </w:r>
      <w:r w:rsidRPr="00FD38FC">
        <w:rPr>
          <w:rStyle w:val="StyleBoldUnderline"/>
        </w:rPr>
        <w:t>More recently, there are the Japanese, South Korean, and American challenges to China’s East China Sea Air Defense Identification Zone, and Chinese energy exploration in waters disputed with Vietnam.</w:t>
      </w:r>
      <w:r w:rsidRPr="00FD38FC">
        <w:rPr>
          <w:sz w:val="16"/>
        </w:rPr>
        <w:t xml:space="preserve"> </w:t>
      </w:r>
      <w:r w:rsidRPr="00FD38FC">
        <w:rPr>
          <w:rStyle w:val="StyleBoldUnderline"/>
        </w:rPr>
        <w:t>Many actors believe that effective coercion can strengthen their hand and force rivals to back down, prompting expectations that rivals will fold before carefully calibrated threats. Such behavior</w:t>
      </w:r>
      <w:r w:rsidRPr="00FD38FC">
        <w:rPr>
          <w:sz w:val="16"/>
        </w:rPr>
        <w:t xml:space="preserve"> </w:t>
      </w:r>
      <w:r w:rsidRPr="00FD38FC">
        <w:rPr>
          <w:rStyle w:val="Emphasis"/>
        </w:rPr>
        <w:t>exacerbates antagonisms</w:t>
      </w:r>
      <w:r w:rsidRPr="00FD38FC">
        <w:rPr>
          <w:sz w:val="16"/>
        </w:rPr>
        <w:t xml:space="preserve"> </w:t>
      </w:r>
      <w:r w:rsidRPr="00FD38FC">
        <w:rPr>
          <w:rStyle w:val="StyleBoldUnderline"/>
        </w:rPr>
        <w:t>and raises risks for</w:t>
      </w:r>
      <w:r w:rsidRPr="00FD38FC">
        <w:rPr>
          <w:sz w:val="16"/>
        </w:rPr>
        <w:t xml:space="preserve"> </w:t>
      </w:r>
      <w:r w:rsidRPr="00FD38FC">
        <w:rPr>
          <w:rStyle w:val="Emphasis"/>
        </w:rPr>
        <w:t>miscalculation</w:t>
      </w:r>
      <w:r w:rsidRPr="00FD38FC">
        <w:rPr>
          <w:sz w:val="16"/>
        </w:rPr>
        <w:t xml:space="preserve">. The international system today differs much from that of the early 20th century, </w:t>
      </w:r>
      <w:r w:rsidRPr="00FD38FC">
        <w:rPr>
          <w:rStyle w:val="StyleBoldUnderline"/>
        </w:rPr>
        <w:t xml:space="preserve">making comparisons about relative rise and decline difficult except in the broadest sense. More enduring are challenges of alliance management, domestic pressures, and complacency over coercion at moments of heightened uncertainty. </w:t>
      </w:r>
      <w:r w:rsidRPr="00FD38FC">
        <w:rPr>
          <w:rStyle w:val="Emphasis"/>
        </w:rPr>
        <w:t>These are</w:t>
      </w:r>
      <w:r w:rsidRPr="00FD38FC">
        <w:rPr>
          <w:rStyle w:val="StyleBoldUnderline"/>
        </w:rPr>
        <w:t>, after all</w:t>
      </w:r>
      <w:r w:rsidRPr="00FD38FC">
        <w:rPr>
          <w:rStyle w:val="Emphasis"/>
        </w:rPr>
        <w:t>, mechanisms through which crises and conflict take place.</w:t>
      </w:r>
    </w:p>
    <w:p w14:paraId="7499504C" w14:textId="77777777" w:rsidR="00577250" w:rsidRPr="00FD38FC" w:rsidRDefault="00577250" w:rsidP="00F27E16">
      <w:pPr>
        <w:rPr>
          <w:sz w:val="14"/>
        </w:rPr>
      </w:pPr>
    </w:p>
    <w:p w14:paraId="583D4046" w14:textId="77777777" w:rsidR="0031002C" w:rsidRPr="00FD38FC" w:rsidRDefault="0031002C" w:rsidP="0031002C">
      <w:pPr>
        <w:pStyle w:val="Heading4"/>
      </w:pPr>
      <w:r w:rsidRPr="00FD38FC">
        <w:t>Asian conflict escalates to extinction—North Korea, China and Japan, and a long history conflict proves the impact will escalate to maximum desctruction</w:t>
      </w:r>
    </w:p>
    <w:p w14:paraId="40D7965F" w14:textId="77777777" w:rsidR="0031002C" w:rsidRPr="00FD38FC" w:rsidRDefault="0031002C" w:rsidP="0031002C">
      <w:pPr>
        <w:rPr>
          <w:rStyle w:val="StyleStyleBold12pt"/>
        </w:rPr>
      </w:pPr>
      <w:r w:rsidRPr="00FD38FC">
        <w:rPr>
          <w:rStyle w:val="StyleStyleBold12pt"/>
        </w:rPr>
        <w:t>Cha 12</w:t>
      </w:r>
    </w:p>
    <w:p w14:paraId="29B0854B" w14:textId="77777777" w:rsidR="0031002C" w:rsidRPr="00FD38FC" w:rsidRDefault="0031002C" w:rsidP="0031002C">
      <w:r w:rsidRPr="00FD38FC">
        <w:t>(Victor D. Cha is an American academic, author and former national foreign policy advisor. He is a former Director for Asian Affairs in the White House's National Security Council. “Ripe for Rivalry</w:t>
      </w:r>
    </w:p>
    <w:p w14:paraId="73F64C5C" w14:textId="2D3505BE" w:rsidR="0031002C" w:rsidRPr="00FD38FC" w:rsidRDefault="0031002C" w:rsidP="0031002C">
      <w:r w:rsidRPr="00FD38FC">
        <w:t>Has Asia's moment of reckoning finally arrived?” 12-12-12 http://www.foreignpolicy.com/articles/2012/12/</w:t>
      </w:r>
      <w:r w:rsidR="00A75E11" w:rsidRPr="00FD38FC">
        <w:t>12/ripe_for_rivalry/</w:t>
      </w:r>
      <w:r w:rsidRPr="00FD38FC">
        <w:t>)</w:t>
      </w:r>
    </w:p>
    <w:p w14:paraId="4ADC5584" w14:textId="77777777" w:rsidR="0031002C" w:rsidRPr="00FD38FC" w:rsidRDefault="0031002C" w:rsidP="0031002C">
      <w:pPr>
        <w:rPr>
          <w:rStyle w:val="StyleBoldUnderline"/>
        </w:rPr>
      </w:pPr>
      <w:r w:rsidRPr="00FD38FC">
        <w:rPr>
          <w:sz w:val="16"/>
        </w:rPr>
        <w:t xml:space="preserve">On Wednesday, </w:t>
      </w:r>
      <w:r w:rsidRPr="00FD38FC">
        <w:rPr>
          <w:rStyle w:val="StyleBoldUnderline"/>
        </w:rPr>
        <w:t>North Korea successfully launched a rocket that achieved what few countries outside of the United States, China, and Russia have -- a demonstrated long-range ballistic missile launch capability. The country is now one step closer to being able to launch a nuclear bomb across the Pacific.</w:t>
      </w:r>
      <w:r w:rsidRPr="00FD38FC">
        <w:rPr>
          <w:sz w:val="16"/>
        </w:rPr>
        <w:t xml:space="preserve"> In early December, </w:t>
      </w:r>
      <w:r w:rsidRPr="00FD38FC">
        <w:rPr>
          <w:rStyle w:val="StyleBoldUnderline"/>
        </w:rPr>
        <w:t>India's top admiral seemed to suggest that his navy would protect India-Vietnam oil exploration in the South China Sea from Chinese belligerence, while China and Japan aggressively re-affirmed their "sacred" right to the disputed Senkaku island chain in the East China Sea</w:t>
      </w:r>
      <w:r w:rsidRPr="00FD38FC">
        <w:rPr>
          <w:sz w:val="16"/>
        </w:rPr>
        <w:t xml:space="preserve"> (which the Chinese call the Diaoyu). China and the Philippines are still facing off over a shoal in the South China Sea. It's all enough to make one wonder: Is 2013 the year that conflict finally breaks out in Asia?</w:t>
      </w:r>
      <w:r w:rsidRPr="00FD38FC">
        <w:rPr>
          <w:sz w:val="12"/>
        </w:rPr>
        <w:t>¶</w:t>
      </w:r>
      <w:r w:rsidRPr="00FD38FC">
        <w:rPr>
          <w:sz w:val="16"/>
        </w:rPr>
        <w:t xml:space="preserve"> It was all supposed to happen two decades ago. In 1993, a series of journal articles written by mainstream international relations scholars in the United States claimed that Asia would be "ripe for rivalry</w:t>
      </w:r>
      <w:r w:rsidRPr="00FD38FC">
        <w:rPr>
          <w:rStyle w:val="StyleBoldUnderline"/>
        </w:rPr>
        <w:t>:" A combination of nationalism, power rivalries, historical animosity, arms buildups, and energy needs, they argued, would lead Asia to become the next conflict hotspot</w:t>
      </w:r>
      <w:r w:rsidRPr="00FD38FC">
        <w:rPr>
          <w:sz w:val="16"/>
        </w:rPr>
        <w:t>. For instance, Aaron Friedberg, an international relations scholar at Princeton, wrote, "</w:t>
      </w:r>
      <w:r w:rsidRPr="00FD38FC">
        <w:rPr>
          <w:rStyle w:val="StyleBoldUnderline"/>
        </w:rPr>
        <w:t>While civil wars and ethnic strife will continue for some time to smolder along Europe's peripheries, in the long run it is Asia that seems far more likely to be the cockpit of great power conflict."</w:t>
      </w:r>
      <w:r w:rsidRPr="00FD38FC">
        <w:rPr>
          <w:sz w:val="16"/>
        </w:rPr>
        <w:t xml:space="preserve"> </w:t>
      </w:r>
      <w:r w:rsidRPr="00FD38FC">
        <w:rPr>
          <w:rStyle w:val="StyleBoldUnderline"/>
        </w:rPr>
        <w:t>Instead, the region became the engine of world growth, home to an economic boom that has lifted millions out of poverty and shaken up the global balance of power.</w:t>
      </w:r>
    </w:p>
    <w:p w14:paraId="4FBE728C" w14:textId="77777777" w:rsidR="0031002C" w:rsidRPr="00FD38FC" w:rsidRDefault="0031002C" w:rsidP="00F27E16">
      <w:pPr>
        <w:rPr>
          <w:sz w:val="14"/>
        </w:rPr>
      </w:pPr>
    </w:p>
    <w:p w14:paraId="4C520128" w14:textId="77777777" w:rsidR="00F27E16" w:rsidRPr="00FD38FC" w:rsidRDefault="00F27E16" w:rsidP="00F27E16"/>
    <w:p w14:paraId="694827B4" w14:textId="74552560" w:rsidR="00976094" w:rsidRPr="00FD38FC" w:rsidRDefault="003C3DDE" w:rsidP="00B97958">
      <w:pPr>
        <w:pStyle w:val="Heading3"/>
      </w:pPr>
      <w:r w:rsidRPr="00FD38FC">
        <w:t>A2</w:t>
      </w:r>
      <w:r w:rsidR="00DD2395" w:rsidRPr="00FD38FC">
        <w:t>:</w:t>
      </w:r>
      <w:r w:rsidR="00B97958" w:rsidRPr="00FD38FC">
        <w:t xml:space="preserve"> ‘SE Asia Key’</w:t>
      </w:r>
    </w:p>
    <w:p w14:paraId="0187C4A5" w14:textId="77777777" w:rsidR="00DD2395" w:rsidRPr="00FD38FC" w:rsidRDefault="00DD2395" w:rsidP="00DD2395"/>
    <w:p w14:paraId="508FAFA7" w14:textId="6DDE4582" w:rsidR="00DD2395" w:rsidRPr="00FD38FC" w:rsidRDefault="00DD2395" w:rsidP="00DD2395">
      <w:pPr>
        <w:pStyle w:val="Heading4"/>
      </w:pPr>
      <w:r w:rsidRPr="00FD38FC">
        <w:t>US Japanese alliance brings stability to Southeast Asia</w:t>
      </w:r>
    </w:p>
    <w:p w14:paraId="031D702F" w14:textId="6AE22517" w:rsidR="00DD2395" w:rsidRPr="00FD38FC" w:rsidRDefault="00DD2395" w:rsidP="00DD2395">
      <w:pPr>
        <w:rPr>
          <w:rStyle w:val="StyleStyleBold12pt"/>
        </w:rPr>
      </w:pPr>
      <w:r w:rsidRPr="00FD38FC">
        <w:rPr>
          <w:rStyle w:val="StyleStyleBold12pt"/>
        </w:rPr>
        <w:t>US Bureau of State ‘16</w:t>
      </w:r>
    </w:p>
    <w:p w14:paraId="3E3080F0" w14:textId="5CB6D8F8" w:rsidR="00B97958" w:rsidRPr="00FD38FC" w:rsidRDefault="00B97958" w:rsidP="00F27E16">
      <w:r w:rsidRPr="00FD38FC">
        <w:t xml:space="preserve">US Bureau of State, ’16  </w:t>
      </w:r>
      <w:r w:rsidRPr="00FD38FC">
        <w:br/>
        <w:t xml:space="preserve"> 3/11/16, “US Relations with Japan,” </w:t>
      </w:r>
      <w:hyperlink r:id="rId139" w:history="1">
        <w:r w:rsidRPr="00FD38FC">
          <w:t>http://www.state.gov/r/pa/ei/bgn/4142.htm</w:t>
        </w:r>
      </w:hyperlink>
      <w:r w:rsidRPr="00FD38FC">
        <w:t>, Jake-B</w:t>
      </w:r>
    </w:p>
    <w:p w14:paraId="65CF57B1" w14:textId="77777777" w:rsidR="00B97958" w:rsidRPr="00FD38FC" w:rsidRDefault="00B97958" w:rsidP="00B97958">
      <w:pPr>
        <w:rPr>
          <w:rFonts w:eastAsia="Cambria" w:cs="Times New Roman"/>
          <w:sz w:val="16"/>
        </w:rPr>
      </w:pPr>
      <w:r w:rsidRPr="00FD38FC">
        <w:rPr>
          <w:rFonts w:eastAsia="Cambria" w:cs="Times New Roman"/>
          <w:sz w:val="16"/>
          <w:szCs w:val="16"/>
        </w:rPr>
        <w:t xml:space="preserve">Japan is one of the world’s most successful democracies and largest economies. </w:t>
      </w:r>
      <w:r w:rsidRPr="00FD38FC">
        <w:rPr>
          <w:rFonts w:eastAsia="Cambria" w:cs="Times New Roman"/>
          <w:b/>
          <w:bCs/>
          <w:u w:val="single"/>
        </w:rPr>
        <w:t xml:space="preserve">The U.S.-Japan Alliance is the cornerstone of U.S. security interests in Asia and is fundamental to regional stability and prosperity. The </w:t>
      </w:r>
      <w:r w:rsidRPr="00FD38FC">
        <w:rPr>
          <w:rFonts w:eastAsia="Cambria" w:cs="Times New Roman"/>
          <w:sz w:val="16"/>
          <w:szCs w:val="16"/>
        </w:rPr>
        <w:t xml:space="preserve">U.S.-Japan </w:t>
      </w:r>
      <w:r w:rsidRPr="00FD38FC">
        <w:rPr>
          <w:rFonts w:eastAsia="Cambria" w:cs="Times New Roman"/>
          <w:b/>
          <w:bCs/>
          <w:u w:val="single"/>
        </w:rPr>
        <w:t>alliance is based on shared vital interests and values, including: the maintenance of stability in the Asia-Pacific region: the preservation and promotion of political and economic freedoms; support for human rights and democratic institutions; and, the expansion of prosperity for the people of both countries and the international community as a whole. The U.S.-Japan Alliance was strengthened in 2015 through the release of the revised U.S.-Japan Defense Guidelines, which provide for new and expanded forms of security-oriented cooperation.</w:t>
      </w:r>
      <w:r w:rsidRPr="00FD38FC">
        <w:rPr>
          <w:rFonts w:eastAsia="Cambria" w:cs="Times New Roman"/>
          <w:sz w:val="16"/>
          <w:szCs w:val="16"/>
        </w:rPr>
        <w:t xml:space="preserve"> </w:t>
      </w:r>
      <w:r w:rsidRPr="00FD38FC">
        <w:rPr>
          <w:rFonts w:eastAsia="Cambria" w:cs="Times New Roman"/>
          <w:b/>
          <w:bCs/>
          <w:u w:val="single"/>
        </w:rPr>
        <w:t xml:space="preserve">Japan provides bases as well as financial and material support to U.S. forward-deployed forces, which are essential for maintaining stability in the region. In 2015 the United States and Japan agreed on a new five-year package of host nation support for U.S. forces in Japan. </w:t>
      </w:r>
      <w:r w:rsidRPr="00FD38FC">
        <w:rPr>
          <w:rFonts w:eastAsia="Cambria" w:cs="Times New Roman"/>
          <w:sz w:val="16"/>
          <w:szCs w:val="16"/>
        </w:rPr>
        <w:t xml:space="preserve">The two countries signed an Environmental Framework Agreement governing environmental stewardship at U.S. bases and also announced a plan for accelerated returns to Japan of select base properties in Okinawa, which will advance the mutually agreed realignment of U.S. forces in Japan, including the consolidation of U.S. forces on Okinawa. </w:t>
      </w:r>
      <w:r w:rsidRPr="00FD38FC">
        <w:rPr>
          <w:rFonts w:eastAsia="Cambria" w:cs="Times New Roman"/>
          <w:b/>
          <w:bCs/>
          <w:u w:val="single"/>
        </w:rPr>
        <w:t xml:space="preserve">Japan and the United States work closely together on international diplomatic initiatives. The United States consults with Japan and the Republic of Korea on policy regarding North Korea. </w:t>
      </w:r>
      <w:r w:rsidRPr="00FD38FC">
        <w:rPr>
          <w:rFonts w:eastAsia="Cambria" w:cs="Times New Roman"/>
          <w:sz w:val="16"/>
          <w:szCs w:val="16"/>
        </w:rPr>
        <w:t>The United States coordinates with Japan and Australia under the auspices of the Trilateral Strategic Dialogue and the Security and Defense Cooperation Forum.</w:t>
      </w:r>
      <w:r w:rsidRPr="00FD38FC">
        <w:rPr>
          <w:rFonts w:eastAsia="Cambria" w:cs="Times New Roman"/>
          <w:b/>
          <w:bCs/>
          <w:u w:val="single"/>
        </w:rPr>
        <w:t xml:space="preserve"> In Southeast Asia, U.S.-Japan cooperation advances maritime security and economic development.</w:t>
      </w:r>
      <w:r w:rsidRPr="00FD38FC">
        <w:rPr>
          <w:rFonts w:eastAsia="Cambria" w:cs="Times New Roman"/>
          <w:sz w:val="16"/>
          <w:szCs w:val="16"/>
        </w:rPr>
        <w:t xml:space="preserve"> Outside Asia, Japanese political and financial support has substantially strengthened the U.S. position on a variety of global issues arising from challenges to shared interests, including countering ISIL and terrorism, working to stop the spread of the Ebola and other emerging pandemic infections, advancing environmental and climate change goals, maintaining solidarity in the face of Russian aggression in eastern Ukraine, assisting developing countries, countering piracy, and standing up for human rights and democracy. Japan is an indispensable partner in the United Nations and the second-largest contributor to the UN budget. Japan broadly supports the United States on nonproliferation and nuclear issues.</w:t>
      </w:r>
    </w:p>
    <w:p w14:paraId="45C95849" w14:textId="77777777" w:rsidR="00B97958" w:rsidRPr="00FD38FC" w:rsidRDefault="00B97958" w:rsidP="00B97958"/>
    <w:p w14:paraId="477D4A8A" w14:textId="06F7BDE9" w:rsidR="00976094" w:rsidRPr="00FD38FC" w:rsidRDefault="00E44DE9" w:rsidP="00E44DE9">
      <w:pPr>
        <w:pStyle w:val="Heading2"/>
      </w:pPr>
      <w:r w:rsidRPr="00FD38FC">
        <w:t xml:space="preserve">2NC Impact: </w:t>
      </w:r>
      <w:r w:rsidR="00263838" w:rsidRPr="00FD38FC">
        <w:t>Japan Influence</w:t>
      </w:r>
    </w:p>
    <w:p w14:paraId="766E77D3" w14:textId="310BA4E6" w:rsidR="00263838" w:rsidRPr="00FD38FC" w:rsidRDefault="006A1CCB" w:rsidP="00263838">
      <w:pPr>
        <w:pStyle w:val="Heading3"/>
      </w:pPr>
      <w:r w:rsidRPr="00FD38FC">
        <w:t>Japan Influence Warming Impact</w:t>
      </w:r>
    </w:p>
    <w:p w14:paraId="2E434458" w14:textId="6050FD56" w:rsidR="00263838" w:rsidRPr="00FD38FC" w:rsidRDefault="00F95360" w:rsidP="00263838">
      <w:pPr>
        <w:pStyle w:val="Heading4"/>
      </w:pPr>
      <w:r w:rsidRPr="00FD38FC">
        <w:t>Japanese support</w:t>
      </w:r>
      <w:r w:rsidR="00263838" w:rsidRPr="00FD38FC">
        <w:t xml:space="preserve"> key to </w:t>
      </w:r>
      <w:r w:rsidR="00FC7731" w:rsidRPr="00FD38FC">
        <w:t xml:space="preserve">solve </w:t>
      </w:r>
      <w:r w:rsidR="00263838" w:rsidRPr="00FD38FC">
        <w:t>warming</w:t>
      </w:r>
    </w:p>
    <w:p w14:paraId="18731B57" w14:textId="77777777" w:rsidR="00263838" w:rsidRPr="00FD38FC" w:rsidRDefault="00263838" w:rsidP="00263838">
      <w:r w:rsidRPr="00FD38FC">
        <w:rPr>
          <w:rStyle w:val="StyleStyleBold12pt"/>
        </w:rPr>
        <w:t>Chanlett-Avery &amp; Nikitin, 9</w:t>
      </w:r>
      <w:r w:rsidRPr="00FD38FC">
        <w:t xml:space="preserve"> – *Specialist in Asian Affairs AND **Analyst in Nonproliferation at the Congressional Research Service (2/19/09, Emma and Mary Beth, “Japan’s Nuclear Future: Policy Debate, Prospects and U.S. Interests,” http://www.nautilus.org/fora/security/09024CRS.pdf)</w:t>
      </w:r>
    </w:p>
    <w:p w14:paraId="12EC8B56" w14:textId="77777777" w:rsidR="00263838" w:rsidRPr="00FD38FC" w:rsidRDefault="00263838" w:rsidP="00263838">
      <w:pPr>
        <w:rPr>
          <w:rFonts w:eastAsia="Times New Roman"/>
          <w:sz w:val="12"/>
        </w:rPr>
      </w:pPr>
    </w:p>
    <w:p w14:paraId="72E4E774" w14:textId="77777777" w:rsidR="00263838" w:rsidRPr="00FD38FC" w:rsidRDefault="00263838" w:rsidP="00263838">
      <w:pPr>
        <w:rPr>
          <w:rFonts w:eastAsia="Times New Roman"/>
          <w:b/>
          <w:szCs w:val="22"/>
          <w:u w:val="single"/>
        </w:rPr>
      </w:pPr>
      <w:r w:rsidRPr="00FD38FC">
        <w:rPr>
          <w:sz w:val="16"/>
          <w:szCs w:val="22"/>
        </w:rPr>
        <w:t>If Japan decided to go nuclear, its international reputation as a principled advocate for nonproliferation would erode. Many observers say this would rule out Japan’s ambition of eventually holding a seat on the United Nations Security Council. Japan, of course, would bear the brunt of these consequences, but</w:t>
      </w:r>
      <w:r w:rsidRPr="00FD38FC">
        <w:rPr>
          <w:rFonts w:eastAsia="Times New Roman"/>
          <w:sz w:val="16"/>
          <w:szCs w:val="22"/>
        </w:rPr>
        <w:t xml:space="preserve"> </w:t>
      </w:r>
      <w:r w:rsidRPr="00FD38FC">
        <w:rPr>
          <w:rFonts w:eastAsia="Times New Roman"/>
          <w:b/>
          <w:szCs w:val="22"/>
          <w:u w:val="single"/>
        </w:rPr>
        <w:t xml:space="preserve">it could be harmful to U.S. interests as well. Japan is generally viewed overwhelmingly positively by the international community, and its support for U.S.-led international issues can lend </w:t>
      </w:r>
      <w:r w:rsidRPr="00FD38FC">
        <w:rPr>
          <w:rStyle w:val="Emphasis"/>
          <w:szCs w:val="22"/>
        </w:rPr>
        <w:t>credibility and legitimacy</w:t>
      </w:r>
      <w:r w:rsidRPr="00FD38FC">
        <w:rPr>
          <w:rFonts w:eastAsia="Times New Roman"/>
          <w:b/>
          <w:szCs w:val="22"/>
          <w:u w:val="single"/>
        </w:rPr>
        <w:t xml:space="preserve"> to efforts such as </w:t>
      </w:r>
      <w:r w:rsidRPr="00FD38FC">
        <w:rPr>
          <w:rStyle w:val="StyleBoldUnderline"/>
          <w:szCs w:val="22"/>
        </w:rPr>
        <w:t>democracy promotion,</w:t>
      </w:r>
      <w:r w:rsidRPr="00FD38FC">
        <w:rPr>
          <w:rFonts w:eastAsia="Times New Roman"/>
          <w:b/>
          <w:szCs w:val="22"/>
          <w:u w:val="single"/>
        </w:rPr>
        <w:t xml:space="preserve"> peacekeeping missions, environmental cooperation, and multilateral defense exercises</w:t>
      </w:r>
      <w:r w:rsidRPr="00FD38FC">
        <w:rPr>
          <w:rFonts w:eastAsia="Times New Roman"/>
          <w:sz w:val="16"/>
          <w:szCs w:val="22"/>
        </w:rPr>
        <w:t>, to name a few.</w:t>
      </w:r>
    </w:p>
    <w:p w14:paraId="52903DFB" w14:textId="77777777" w:rsidR="00263838" w:rsidRPr="00FD38FC" w:rsidRDefault="00263838" w:rsidP="00263838">
      <w:pPr>
        <w:rPr>
          <w:rFonts w:eastAsia="Times New Roman"/>
          <w:sz w:val="12"/>
        </w:rPr>
      </w:pPr>
    </w:p>
    <w:p w14:paraId="197CA603" w14:textId="22C3FAD7" w:rsidR="00E44DE9" w:rsidRPr="00FD38FC" w:rsidRDefault="00E44DE9" w:rsidP="00E44DE9">
      <w:pPr>
        <w:pStyle w:val="Heading4"/>
        <w:rPr>
          <w:rFonts w:cs="Arial"/>
        </w:rPr>
      </w:pPr>
      <w:r w:rsidRPr="00FD38FC">
        <w:rPr>
          <w:rFonts w:cs="Arial"/>
        </w:rPr>
        <w:t xml:space="preserve">Japanese </w:t>
      </w:r>
      <w:r w:rsidR="006A1CCB" w:rsidRPr="00FD38FC">
        <w:rPr>
          <w:rFonts w:cs="Arial"/>
        </w:rPr>
        <w:t>influence</w:t>
      </w:r>
      <w:r w:rsidRPr="00FD38FC">
        <w:rPr>
          <w:rFonts w:cs="Arial"/>
        </w:rPr>
        <w:t xml:space="preserve"> key to solve climate.</w:t>
      </w:r>
    </w:p>
    <w:p w14:paraId="5DF97563" w14:textId="77777777" w:rsidR="00E44DE9" w:rsidRPr="00FD38FC" w:rsidRDefault="00E44DE9" w:rsidP="00E44DE9">
      <w:r w:rsidRPr="00FD38FC">
        <w:rPr>
          <w:rStyle w:val="StyleStyleBold12pt"/>
        </w:rPr>
        <w:t>Jiji Press Ticker ‘7</w:t>
      </w:r>
      <w:r w:rsidRPr="00FD38FC">
        <w:t xml:space="preserve">  (“Japan to Take Over Difficult Task as Next G-8 Pres,” 6-9, L/N)</w:t>
      </w:r>
    </w:p>
    <w:p w14:paraId="46194EED" w14:textId="77777777" w:rsidR="00E44DE9" w:rsidRPr="00FD38FC" w:rsidRDefault="00E44DE9" w:rsidP="00E44DE9">
      <w:pPr>
        <w:rPr>
          <w:sz w:val="12"/>
        </w:rPr>
      </w:pPr>
    </w:p>
    <w:p w14:paraId="53F5AC85" w14:textId="77777777" w:rsidR="00E44DE9" w:rsidRPr="00FD38FC" w:rsidRDefault="00E44DE9" w:rsidP="00E44DE9">
      <w:pPr>
        <w:rPr>
          <w:sz w:val="16"/>
          <w:szCs w:val="22"/>
        </w:rPr>
      </w:pPr>
      <w:r w:rsidRPr="00FD38FC">
        <w:rPr>
          <w:sz w:val="16"/>
          <w:szCs w:val="22"/>
        </w:rPr>
        <w:t>"</w:t>
      </w:r>
      <w:r w:rsidRPr="00FD38FC">
        <w:rPr>
          <w:b/>
          <w:szCs w:val="22"/>
          <w:u w:val="single"/>
        </w:rPr>
        <w:t>The world's emissions will not decrease if developing countries do not cooperate," a senior Japanese official says</w:t>
      </w:r>
      <w:r w:rsidRPr="00FD38FC">
        <w:rPr>
          <w:sz w:val="16"/>
          <w:szCs w:val="22"/>
        </w:rPr>
        <w:t>. "</w:t>
      </w:r>
      <w:r w:rsidRPr="00FD38FC">
        <w:rPr>
          <w:b/>
          <w:szCs w:val="22"/>
          <w:u w:val="single"/>
        </w:rPr>
        <w:t>We have to overcome a split between the North and the South."</w:t>
      </w:r>
      <w:r w:rsidRPr="00FD38FC">
        <w:rPr>
          <w:sz w:val="16"/>
          <w:szCs w:val="22"/>
        </w:rPr>
        <w:t xml:space="preserve">  Kuniyuki </w:t>
      </w:r>
      <w:r w:rsidRPr="00FD38FC">
        <w:rPr>
          <w:b/>
          <w:szCs w:val="22"/>
          <w:u w:val="single"/>
        </w:rPr>
        <w:t>Nishimura, leader of the Mitsubishi Research Institute's global warming research group, urges Japan to use its influence as a major nation in Asia</w:t>
      </w:r>
      <w:r w:rsidRPr="00FD38FC">
        <w:rPr>
          <w:sz w:val="16"/>
          <w:szCs w:val="22"/>
        </w:rPr>
        <w:t xml:space="preserve"> in the lead-up to the next year's summit, which will be hosted by Japan.  "On a diplomatic front, </w:t>
      </w:r>
      <w:r w:rsidRPr="00FD38FC">
        <w:rPr>
          <w:b/>
          <w:szCs w:val="22"/>
          <w:u w:val="single"/>
        </w:rPr>
        <w:t>whether Japan can win broad-based support from other Asian nations is the key,</w:t>
      </w:r>
      <w:r w:rsidRPr="00FD38FC">
        <w:rPr>
          <w:sz w:val="16"/>
          <w:szCs w:val="22"/>
        </w:rPr>
        <w:t>" Nishimura says.</w:t>
      </w:r>
    </w:p>
    <w:p w14:paraId="62B3742C" w14:textId="77777777" w:rsidR="00E44DE9" w:rsidRPr="00FD38FC" w:rsidRDefault="00E44DE9" w:rsidP="00E44DE9"/>
    <w:p w14:paraId="11F4B549" w14:textId="77777777" w:rsidR="00E44DE9" w:rsidRPr="00FD38FC" w:rsidRDefault="00E44DE9" w:rsidP="00E44DE9">
      <w:pPr>
        <w:pStyle w:val="Heading4"/>
        <w:rPr>
          <w:rFonts w:cs="Arial"/>
        </w:rPr>
      </w:pPr>
      <w:r w:rsidRPr="00FD38FC">
        <w:rPr>
          <w:rFonts w:cs="Arial"/>
        </w:rPr>
        <w:t>Warming kills billions. Risks extinction.</w:t>
      </w:r>
    </w:p>
    <w:p w14:paraId="73DB70E8" w14:textId="77777777" w:rsidR="00E44DE9" w:rsidRPr="00FD38FC" w:rsidRDefault="00E44DE9" w:rsidP="00E44DE9">
      <w:r w:rsidRPr="00FD38FC">
        <w:rPr>
          <w:rStyle w:val="StyleStyleBold12pt"/>
        </w:rPr>
        <w:t>Cummins and Allen ‘10</w:t>
      </w:r>
      <w:r w:rsidRPr="00FD38FC">
        <w:t xml:space="preserve"> (Ronnie, Int’l. Dir. – Organic Consumers Association, and Will, Policy Advisor – Organic Consumers Association, “Climate Catastrophe: Surviving the 21st Century”, 2-14, http://www.commondreams.org/view/2010/02/14-6)</w:t>
      </w:r>
    </w:p>
    <w:p w14:paraId="448767BF" w14:textId="77777777" w:rsidR="00E44DE9" w:rsidRPr="00FD38FC" w:rsidRDefault="00E44DE9" w:rsidP="00E44DE9"/>
    <w:p w14:paraId="19A3E0C8" w14:textId="77777777" w:rsidR="00E44DE9" w:rsidRPr="00FD38FC" w:rsidRDefault="00E44DE9" w:rsidP="00E44DE9">
      <w:pPr>
        <w:rPr>
          <w:sz w:val="16"/>
          <w:szCs w:val="22"/>
        </w:rPr>
      </w:pPr>
      <w:r w:rsidRPr="00FD38FC">
        <w:rPr>
          <w:sz w:val="16"/>
          <w:szCs w:val="22"/>
        </w:rPr>
        <w:t xml:space="preserve">The hour is late. </w:t>
      </w:r>
      <w:r w:rsidRPr="00FD38FC">
        <w:rPr>
          <w:b/>
          <w:szCs w:val="22"/>
          <w:u w:val="single"/>
        </w:rPr>
        <w:t>Leading climate scientists such as</w:t>
      </w:r>
      <w:r w:rsidRPr="00FD38FC">
        <w:rPr>
          <w:sz w:val="16"/>
          <w:szCs w:val="22"/>
        </w:rPr>
        <w:t xml:space="preserve"> James </w:t>
      </w:r>
      <w:r w:rsidRPr="00FD38FC">
        <w:rPr>
          <w:b/>
          <w:szCs w:val="22"/>
          <w:u w:val="single"/>
        </w:rPr>
        <w:t>Hansen are literally shouting</w:t>
      </w:r>
      <w:r w:rsidRPr="00FD38FC">
        <w:rPr>
          <w:sz w:val="16"/>
          <w:szCs w:val="22"/>
        </w:rPr>
        <w:t xml:space="preserve"> at the top of their lungs </w:t>
      </w:r>
      <w:r w:rsidRPr="00FD38FC">
        <w:rPr>
          <w:b/>
          <w:szCs w:val="22"/>
          <w:u w:val="single"/>
        </w:rPr>
        <w:t>that the world needs to reduce emissions</w:t>
      </w:r>
      <w:r w:rsidRPr="00FD38FC">
        <w:rPr>
          <w:sz w:val="16"/>
          <w:szCs w:val="22"/>
        </w:rPr>
        <w:t xml:space="preserve"> by 20-40% </w:t>
      </w:r>
      <w:r w:rsidRPr="00FD38FC">
        <w:rPr>
          <w:b/>
          <w:szCs w:val="22"/>
          <w:u w:val="single"/>
        </w:rPr>
        <w:t>as soon as possible</w:t>
      </w:r>
      <w:r w:rsidRPr="00FD38FC">
        <w:rPr>
          <w:sz w:val="16"/>
          <w:szCs w:val="22"/>
        </w:rPr>
        <w:t xml:space="preserve">, and 80-90% by the year 2050, </w:t>
      </w:r>
      <w:r w:rsidRPr="00FD38FC">
        <w:rPr>
          <w:b/>
          <w:szCs w:val="22"/>
          <w:u w:val="single"/>
        </w:rPr>
        <w:t>if we are to avoid climate chaos, crop failures, endless wars, melting of the polar icecaps, and a disastrous rise in ocean levels</w:t>
      </w:r>
      <w:r w:rsidRPr="00FD38FC">
        <w:rPr>
          <w:sz w:val="16"/>
          <w:szCs w:val="22"/>
        </w:rPr>
        <w:t xml:space="preserve">. </w:t>
      </w:r>
      <w:r w:rsidRPr="00FD38FC">
        <w:rPr>
          <w:b/>
          <w:szCs w:val="22"/>
          <w:u w:val="single"/>
        </w:rPr>
        <w:t>Either we radically reduce CO2</w:t>
      </w:r>
      <w:r w:rsidRPr="00FD38FC">
        <w:rPr>
          <w:sz w:val="16"/>
          <w:szCs w:val="22"/>
        </w:rPr>
        <w:t xml:space="preserve"> and carbon dioxide equivalent (CO2e, which includes all GHGs, not just CO2) pollutants (currently at 390 parts per million and rising 2 ppm per year) to 350 ppm, including agriculture-derived methane and nitrous oxide pollution, </w:t>
      </w:r>
      <w:r w:rsidRPr="00FD38FC">
        <w:rPr>
          <w:b/>
          <w:szCs w:val="22"/>
          <w:u w:val="single"/>
        </w:rPr>
        <w:t>or else survival for the present and future generations is in jeopardy</w:t>
      </w:r>
      <w:r w:rsidRPr="00FD38FC">
        <w:rPr>
          <w:sz w:val="16"/>
          <w:szCs w:val="22"/>
        </w:rPr>
        <w:t xml:space="preserve">. As </w:t>
      </w:r>
      <w:r w:rsidRPr="00FD38FC">
        <w:rPr>
          <w:b/>
          <w:szCs w:val="22"/>
          <w:u w:val="single"/>
        </w:rPr>
        <w:t>scientists warned at Copenhagen</w:t>
      </w:r>
      <w:r w:rsidRPr="00FD38FC">
        <w:rPr>
          <w:sz w:val="16"/>
          <w:szCs w:val="22"/>
        </w:rPr>
        <w:t xml:space="preserve">, </w:t>
      </w:r>
      <w:r w:rsidRPr="00FD38FC">
        <w:rPr>
          <w:b/>
          <w:szCs w:val="22"/>
          <w:u w:val="single"/>
        </w:rPr>
        <w:t>business as usual and a corresponding 7-8.6 degree</w:t>
      </w:r>
      <w:r w:rsidRPr="00FD38FC">
        <w:rPr>
          <w:sz w:val="16"/>
          <w:szCs w:val="22"/>
        </w:rPr>
        <w:t xml:space="preserve"> Fahrenheit </w:t>
      </w:r>
      <w:r w:rsidRPr="00FD38FC">
        <w:rPr>
          <w:b/>
          <w:szCs w:val="22"/>
          <w:u w:val="single"/>
        </w:rPr>
        <w:t>rise in</w:t>
      </w:r>
      <w:r w:rsidRPr="00FD38FC">
        <w:rPr>
          <w:sz w:val="16"/>
          <w:szCs w:val="22"/>
        </w:rPr>
        <w:t xml:space="preserve"> global </w:t>
      </w:r>
      <w:r w:rsidRPr="00FD38FC">
        <w:rPr>
          <w:b/>
          <w:szCs w:val="22"/>
          <w:u w:val="single"/>
        </w:rPr>
        <w:t>temperatures means that the carrying capacity of the Earth in 2100 will be reduced to one billion people. Under this hellish scenario, billions will die of thirst, cold, heat, disease, war, and starvation</w:t>
      </w:r>
      <w:r w:rsidRPr="00FD38FC">
        <w:rPr>
          <w:sz w:val="16"/>
          <w:szCs w:val="22"/>
        </w:rPr>
        <w:t>.  If the U.S. significantly reduces greenhouse gas emissions, other countries will follow. One hopeful sign is the recent EPA announcement that it intends to regulate greenhouse gases as pollutants under the Clean Air Act. Unfortunately we are going to have to put tremendous pressure on elected public officials to force the EPA to crack down on GHG polluters (including industrial farms and food processors). Public pressure is especially critical since "just say no" Congressmen-both Democrats and Republicans-along with agribusiness, real estate developers, the construction industry, and the fossil fuel lobby appear determined to maintain "business as usual."</w:t>
      </w:r>
    </w:p>
    <w:p w14:paraId="6A0C4DFD" w14:textId="5D2FF0F5" w:rsidR="006A1CCB" w:rsidRPr="00FD38FC" w:rsidRDefault="006A1CCB" w:rsidP="006A1CCB">
      <w:pPr>
        <w:pStyle w:val="Heading3"/>
      </w:pPr>
      <w:r w:rsidRPr="00FD38FC">
        <w:t>Japan Influence Democracy Impact</w:t>
      </w:r>
    </w:p>
    <w:p w14:paraId="259E8D94" w14:textId="73B42088" w:rsidR="00FC7731" w:rsidRPr="00FD38FC" w:rsidRDefault="00FC7731" w:rsidP="00FC7731">
      <w:pPr>
        <w:pStyle w:val="Heading4"/>
      </w:pPr>
      <w:r w:rsidRPr="00FD38FC">
        <w:t>Japanese support key to democracy promotion</w:t>
      </w:r>
    </w:p>
    <w:p w14:paraId="54DC5794" w14:textId="77777777" w:rsidR="006A1CCB" w:rsidRPr="00FD38FC" w:rsidRDefault="006A1CCB" w:rsidP="006A1CCB">
      <w:r w:rsidRPr="00FD38FC">
        <w:rPr>
          <w:rStyle w:val="StyleStyleBold12pt"/>
        </w:rPr>
        <w:t>Chanlett-Avery &amp; Nikitin, 9</w:t>
      </w:r>
      <w:r w:rsidRPr="00FD38FC">
        <w:t xml:space="preserve"> – *Specialist in Asian Affairs AND **Analyst in Nonproliferation at the Congressional Research Service (2/19/09, Emma and Mary Beth, “Japan’s Nuclear Future: Policy Debate, Prospects and U.S. Interests,” http://www.nautilus.org/fora/security/09024CRS.pdf)</w:t>
      </w:r>
    </w:p>
    <w:p w14:paraId="2418B8A3" w14:textId="77777777" w:rsidR="006A1CCB" w:rsidRPr="00FD38FC" w:rsidRDefault="006A1CCB" w:rsidP="006A1CCB">
      <w:pPr>
        <w:rPr>
          <w:rFonts w:eastAsia="Times New Roman"/>
          <w:sz w:val="12"/>
        </w:rPr>
      </w:pPr>
    </w:p>
    <w:p w14:paraId="636FFFF5" w14:textId="77777777" w:rsidR="006A1CCB" w:rsidRPr="00FD38FC" w:rsidRDefault="006A1CCB" w:rsidP="006A1CCB">
      <w:pPr>
        <w:rPr>
          <w:rFonts w:eastAsia="Times New Roman"/>
          <w:b/>
          <w:szCs w:val="22"/>
          <w:u w:val="single"/>
        </w:rPr>
      </w:pPr>
      <w:r w:rsidRPr="00FD38FC">
        <w:rPr>
          <w:sz w:val="16"/>
          <w:szCs w:val="22"/>
        </w:rPr>
        <w:t>If Japan decided to go nuclear, its international reputation as a principled advocate for nonproliferation would erode. Many observers say this would rule out Japan’s ambition of eventually holding a seat on the United Nations Security Council. Japan, of course, would bear the brunt of these consequences, but</w:t>
      </w:r>
      <w:r w:rsidRPr="00FD38FC">
        <w:rPr>
          <w:rFonts w:eastAsia="Times New Roman"/>
          <w:sz w:val="16"/>
          <w:szCs w:val="22"/>
        </w:rPr>
        <w:t xml:space="preserve"> </w:t>
      </w:r>
      <w:r w:rsidRPr="00FD38FC">
        <w:rPr>
          <w:rFonts w:eastAsia="Times New Roman"/>
          <w:b/>
          <w:szCs w:val="22"/>
          <w:u w:val="single"/>
        </w:rPr>
        <w:t xml:space="preserve">it could be harmful to U.S. interests as well. Japan is generally viewed overwhelmingly positively by the international community, and its support for U.S.-led international issues can lend </w:t>
      </w:r>
      <w:r w:rsidRPr="00FD38FC">
        <w:rPr>
          <w:rStyle w:val="Emphasis"/>
          <w:szCs w:val="22"/>
        </w:rPr>
        <w:t>credibility and legitimacy</w:t>
      </w:r>
      <w:r w:rsidRPr="00FD38FC">
        <w:rPr>
          <w:rFonts w:eastAsia="Times New Roman"/>
          <w:b/>
          <w:szCs w:val="22"/>
          <w:u w:val="single"/>
        </w:rPr>
        <w:t xml:space="preserve"> to efforts such as </w:t>
      </w:r>
      <w:r w:rsidRPr="00FD38FC">
        <w:rPr>
          <w:rStyle w:val="StyleBoldUnderline"/>
          <w:szCs w:val="22"/>
        </w:rPr>
        <w:t>democracy promotion,</w:t>
      </w:r>
      <w:r w:rsidRPr="00FD38FC">
        <w:rPr>
          <w:rFonts w:eastAsia="Times New Roman"/>
          <w:b/>
          <w:szCs w:val="22"/>
          <w:u w:val="single"/>
        </w:rPr>
        <w:t xml:space="preserve"> peacekeeping missions, environmental cooperation, and multilateral defense exercises</w:t>
      </w:r>
      <w:r w:rsidRPr="00FD38FC">
        <w:rPr>
          <w:rFonts w:eastAsia="Times New Roman"/>
          <w:sz w:val="16"/>
          <w:szCs w:val="22"/>
        </w:rPr>
        <w:t>, to name a few.</w:t>
      </w:r>
    </w:p>
    <w:p w14:paraId="5ABB436D" w14:textId="77777777" w:rsidR="006A1CCB" w:rsidRPr="00FD38FC" w:rsidRDefault="006A1CCB" w:rsidP="006A1CCB">
      <w:pPr>
        <w:rPr>
          <w:rFonts w:eastAsia="Times New Roman"/>
          <w:sz w:val="12"/>
        </w:rPr>
      </w:pPr>
    </w:p>
    <w:p w14:paraId="5D169C3D" w14:textId="77777777" w:rsidR="006A1CCB" w:rsidRPr="00FD38FC" w:rsidRDefault="006A1CCB" w:rsidP="006A1CCB">
      <w:pPr>
        <w:pStyle w:val="Heading4"/>
        <w:rPr>
          <w:rFonts w:eastAsia="Times New Roman" w:cs="Arial"/>
        </w:rPr>
      </w:pPr>
      <w:r w:rsidRPr="00FD38FC">
        <w:rPr>
          <w:rFonts w:eastAsia="Times New Roman" w:cs="Arial"/>
        </w:rPr>
        <w:t>Democracy prevents several scenarios for extinction</w:t>
      </w:r>
    </w:p>
    <w:p w14:paraId="4774C2BA" w14:textId="77777777" w:rsidR="006A1CCB" w:rsidRPr="00FD38FC" w:rsidRDefault="006A1CCB" w:rsidP="006A1CCB">
      <w:r w:rsidRPr="00FD38FC">
        <w:rPr>
          <w:rStyle w:val="StyleStyleBold12pt"/>
        </w:rPr>
        <w:t>Diamond, 96</w:t>
      </w:r>
      <w:r w:rsidRPr="00FD38FC">
        <w:t xml:space="preserve"> (Larry, Promoting Democracy in the 1990s, “1. Why Promote Democracy?” wwics.si.edu/subsites/ccpdc/pubs/di/1.htm)</w:t>
      </w:r>
    </w:p>
    <w:p w14:paraId="655F28FE" w14:textId="77777777" w:rsidR="006A1CCB" w:rsidRPr="00FD38FC" w:rsidRDefault="006A1CCB" w:rsidP="006A1CCB">
      <w:pPr>
        <w:rPr>
          <w:rFonts w:eastAsia="Times New Roman"/>
          <w:b/>
          <w:sz w:val="20"/>
          <w:szCs w:val="20"/>
          <w:u w:val="single"/>
        </w:rPr>
      </w:pPr>
    </w:p>
    <w:p w14:paraId="0EB486CC" w14:textId="77777777" w:rsidR="006A1CCB" w:rsidRPr="00FD38FC" w:rsidRDefault="006A1CCB" w:rsidP="006A1CCB">
      <w:pPr>
        <w:rPr>
          <w:rFonts w:eastAsia="Times New Roman"/>
          <w:sz w:val="12"/>
          <w:szCs w:val="20"/>
        </w:rPr>
      </w:pPr>
      <w:r w:rsidRPr="00FD38FC">
        <w:rPr>
          <w:rFonts w:eastAsia="Times New Roman"/>
          <w:sz w:val="12"/>
          <w:szCs w:val="20"/>
        </w:rPr>
        <w:t xml:space="preserve">OTHER THREATS </w:t>
      </w:r>
    </w:p>
    <w:p w14:paraId="3EA3F083" w14:textId="77777777" w:rsidR="006A1CCB" w:rsidRPr="00FD38FC" w:rsidRDefault="006A1CCB" w:rsidP="006A1CCB">
      <w:pPr>
        <w:rPr>
          <w:rFonts w:eastAsia="Times New Roman"/>
          <w:sz w:val="16"/>
          <w:szCs w:val="22"/>
        </w:rPr>
      </w:pPr>
      <w:r w:rsidRPr="00FD38FC">
        <w:rPr>
          <w:rFonts w:eastAsia="Times New Roman"/>
          <w:sz w:val="16"/>
          <w:szCs w:val="22"/>
        </w:rPr>
        <w:t xml:space="preserve">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FD38FC">
        <w:rPr>
          <w:rFonts w:eastAsia="Times New Roman"/>
          <w:b/>
          <w:szCs w:val="22"/>
          <w:u w:val="single"/>
        </w:rPr>
        <w:t xml:space="preserve">Nuclear, chemical, and biological weapons continue to proliferate. The very </w:t>
      </w:r>
      <w:r w:rsidRPr="00FD38FC">
        <w:rPr>
          <w:rFonts w:eastAsia="Times New Roman"/>
          <w:szCs w:val="22"/>
          <w:u w:val="single"/>
          <w:bdr w:val="single" w:sz="4" w:space="0" w:color="auto"/>
        </w:rPr>
        <w:t>source of life on Earth</w:t>
      </w:r>
      <w:r w:rsidRPr="00FD38FC">
        <w:rPr>
          <w:rFonts w:eastAsia="Times New Roman"/>
          <w:b/>
          <w:szCs w:val="22"/>
          <w:u w:val="single"/>
        </w:rPr>
        <w:t xml:space="preserve">, the </w:t>
      </w:r>
      <w:r w:rsidRPr="00FD38FC">
        <w:rPr>
          <w:rFonts w:eastAsia="Times New Roman"/>
          <w:szCs w:val="22"/>
          <w:u w:val="single"/>
          <w:bdr w:val="single" w:sz="4" w:space="0" w:color="auto"/>
        </w:rPr>
        <w:t>global ecosystem</w:t>
      </w:r>
      <w:r w:rsidRPr="00FD38FC">
        <w:rPr>
          <w:rFonts w:eastAsia="Times New Roman"/>
          <w:b/>
          <w:szCs w:val="22"/>
          <w:u w:val="single"/>
        </w:rPr>
        <w:t xml:space="preserve">, appears </w:t>
      </w:r>
      <w:r w:rsidRPr="00FD38FC">
        <w:rPr>
          <w:rFonts w:eastAsia="Times New Roman"/>
          <w:szCs w:val="22"/>
          <w:u w:val="single"/>
          <w:bdr w:val="single" w:sz="4" w:space="0" w:color="auto"/>
        </w:rPr>
        <w:t>increasingly endangered</w:t>
      </w:r>
      <w:r w:rsidRPr="00FD38FC">
        <w:rPr>
          <w:rFonts w:eastAsia="Times New Roman"/>
          <w:b/>
          <w:szCs w:val="22"/>
          <w:u w:val="single"/>
        </w:rPr>
        <w:t>. Most of these new and unconventional threats to security are associated with or aggravated by the weakness or absence of democracy</w:t>
      </w:r>
      <w:r w:rsidRPr="00FD38FC">
        <w:rPr>
          <w:rFonts w:eastAsia="Times New Roman"/>
          <w:sz w:val="16"/>
          <w:szCs w:val="22"/>
        </w:rPr>
        <w:t xml:space="preserve">, with its provisions for legality, accountability, popular sovereignty, and openness. </w:t>
      </w:r>
    </w:p>
    <w:p w14:paraId="324EB878" w14:textId="77777777" w:rsidR="006A1CCB" w:rsidRPr="00FD38FC" w:rsidRDefault="006A1CCB" w:rsidP="006A1CCB">
      <w:pPr>
        <w:rPr>
          <w:rFonts w:eastAsia="Times New Roman"/>
          <w:sz w:val="12"/>
          <w:szCs w:val="20"/>
        </w:rPr>
      </w:pPr>
      <w:r w:rsidRPr="00FD38FC">
        <w:rPr>
          <w:rFonts w:eastAsia="Times New Roman"/>
          <w:sz w:val="12"/>
          <w:szCs w:val="20"/>
        </w:rPr>
        <w:t xml:space="preserve">LESSONS OF THE TWENTIETH CENTURY </w:t>
      </w:r>
    </w:p>
    <w:p w14:paraId="11079622" w14:textId="77777777" w:rsidR="006A1CCB" w:rsidRPr="00FD38FC" w:rsidRDefault="006A1CCB" w:rsidP="006A1CCB">
      <w:pPr>
        <w:rPr>
          <w:rFonts w:eastAsia="Times New Roman"/>
          <w:sz w:val="16"/>
          <w:szCs w:val="22"/>
        </w:rPr>
      </w:pPr>
      <w:r w:rsidRPr="00FD38FC">
        <w:rPr>
          <w:rFonts w:eastAsia="Times New Roman"/>
          <w:sz w:val="16"/>
          <w:szCs w:val="22"/>
        </w:rPr>
        <w:t xml:space="preserve">The experience of this century offers important lessons. </w:t>
      </w:r>
      <w:r w:rsidRPr="00FD38FC">
        <w:rPr>
          <w:rFonts w:eastAsia="Times New Roman"/>
          <w:b/>
          <w:szCs w:val="22"/>
          <w:u w:val="single"/>
        </w:rPr>
        <w:t>Countries that govern themselves in a truly democratic fashion do not go to war with one another.</w:t>
      </w:r>
      <w:r w:rsidRPr="00FD38FC">
        <w:rPr>
          <w:rFonts w:eastAsia="Times New Roman"/>
          <w:sz w:val="16"/>
          <w:szCs w:val="22"/>
        </w:rPr>
        <w:t xml:space="preserve"> They do not aggress against their neighbors to aggrandize themselves or glorify their leaders. </w:t>
      </w:r>
      <w:r w:rsidRPr="00FD38FC">
        <w:rPr>
          <w:rFonts w:eastAsia="Times New Roman"/>
          <w:b/>
          <w:szCs w:val="22"/>
          <w:u w:val="single"/>
        </w:rPr>
        <w:t>Democratic governments do not ethnically "cleanse" their own populations</w:t>
      </w:r>
      <w:r w:rsidRPr="00FD38FC">
        <w:rPr>
          <w:rFonts w:eastAsia="Times New Roman"/>
          <w:sz w:val="16"/>
          <w:szCs w:val="22"/>
        </w:rPr>
        <w:t xml:space="preserve">, and they are much less likely to face ethnic insurgency. </w:t>
      </w:r>
      <w:r w:rsidRPr="00FD38FC">
        <w:rPr>
          <w:rFonts w:eastAsia="Times New Roman"/>
          <w:b/>
          <w:szCs w:val="22"/>
          <w:u w:val="single"/>
        </w:rPr>
        <w:t>Democracies do not sponsor terrorism against one another. They do not build</w:t>
      </w:r>
      <w:r w:rsidRPr="00FD38FC">
        <w:rPr>
          <w:rFonts w:eastAsia="Times New Roman"/>
          <w:sz w:val="16"/>
          <w:szCs w:val="22"/>
        </w:rPr>
        <w:t xml:space="preserve"> </w:t>
      </w:r>
      <w:r w:rsidRPr="00FD38FC">
        <w:rPr>
          <w:rFonts w:eastAsia="Times New Roman"/>
          <w:szCs w:val="22"/>
          <w:u w:val="single"/>
          <w:bdr w:val="single" w:sz="4" w:space="0" w:color="auto"/>
        </w:rPr>
        <w:t>w</w:t>
      </w:r>
      <w:r w:rsidRPr="00FD38FC">
        <w:rPr>
          <w:rFonts w:eastAsia="Times New Roman"/>
          <w:sz w:val="16"/>
          <w:szCs w:val="22"/>
        </w:rPr>
        <w:t xml:space="preserve">eapons of </w:t>
      </w:r>
      <w:r w:rsidRPr="00FD38FC">
        <w:rPr>
          <w:rFonts w:eastAsia="Times New Roman"/>
          <w:szCs w:val="22"/>
          <w:u w:val="single"/>
          <w:bdr w:val="single" w:sz="4" w:space="0" w:color="auto"/>
        </w:rPr>
        <w:t>m</w:t>
      </w:r>
      <w:r w:rsidRPr="00FD38FC">
        <w:rPr>
          <w:rFonts w:eastAsia="Times New Roman"/>
          <w:sz w:val="16"/>
          <w:szCs w:val="22"/>
        </w:rPr>
        <w:t xml:space="preserve">ass </w:t>
      </w:r>
      <w:r w:rsidRPr="00FD38FC">
        <w:rPr>
          <w:rFonts w:eastAsia="Times New Roman"/>
          <w:szCs w:val="22"/>
          <w:u w:val="single"/>
          <w:bdr w:val="single" w:sz="4" w:space="0" w:color="auto"/>
        </w:rPr>
        <w:t>d</w:t>
      </w:r>
      <w:r w:rsidRPr="00FD38FC">
        <w:rPr>
          <w:rFonts w:eastAsia="Times New Roman"/>
          <w:sz w:val="16"/>
          <w:szCs w:val="22"/>
        </w:rPr>
        <w:t xml:space="preserve">estruction </w:t>
      </w:r>
      <w:r w:rsidRPr="00FD38FC">
        <w:rPr>
          <w:rFonts w:eastAsia="Times New Roman"/>
          <w:b/>
          <w:szCs w:val="22"/>
          <w:u w:val="single"/>
        </w:rPr>
        <w:t>to use</w:t>
      </w:r>
      <w:r w:rsidRPr="00FD38FC">
        <w:rPr>
          <w:rFonts w:eastAsia="Times New Roman"/>
          <w:sz w:val="16"/>
          <w:szCs w:val="22"/>
        </w:rPr>
        <w:t xml:space="preserve"> on or to threaten one another. </w:t>
      </w:r>
      <w:r w:rsidRPr="00FD38FC">
        <w:rPr>
          <w:rFonts w:eastAsia="Times New Roman"/>
          <w:b/>
          <w:szCs w:val="22"/>
          <w:u w:val="single"/>
        </w:rPr>
        <w:t>Democratic countries form more reliable, open, and enduring trading partnerships.</w:t>
      </w:r>
      <w:r w:rsidRPr="00FD38FC">
        <w:rPr>
          <w:rFonts w:eastAsia="Times New Roman"/>
          <w:sz w:val="16"/>
          <w:szCs w:val="22"/>
        </w:rPr>
        <w:t xml:space="preserve"> In the long run they offer better and more stable climates for investment. </w:t>
      </w:r>
      <w:r w:rsidRPr="00FD38FC">
        <w:rPr>
          <w:rFonts w:eastAsia="Times New Roman"/>
          <w:b/>
          <w:szCs w:val="22"/>
          <w:u w:val="single"/>
        </w:rPr>
        <w:t xml:space="preserve">They are more </w:t>
      </w:r>
      <w:r w:rsidRPr="00FD38FC">
        <w:rPr>
          <w:rFonts w:eastAsia="Times New Roman"/>
          <w:szCs w:val="22"/>
          <w:u w:val="single"/>
          <w:bdr w:val="single" w:sz="4" w:space="0" w:color="auto"/>
        </w:rPr>
        <w:t>environmentally responsible</w:t>
      </w:r>
      <w:r w:rsidRPr="00FD38FC">
        <w:rPr>
          <w:rFonts w:eastAsia="Times New Roman"/>
          <w:b/>
          <w:szCs w:val="22"/>
          <w:u w:val="single"/>
        </w:rPr>
        <w:t xml:space="preserve"> because they must answer to their own citizens, who organize to protest the destruction of their environments.</w:t>
      </w:r>
      <w:r w:rsidRPr="00FD38FC">
        <w:rPr>
          <w:rFonts w:eastAsia="Times New Roman"/>
          <w:sz w:val="16"/>
          <w:szCs w:val="22"/>
        </w:rPr>
        <w:t xml:space="preserve">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w:t>
      </w:r>
      <w:r w:rsidRPr="00FD38FC">
        <w:rPr>
          <w:rFonts w:eastAsia="Times New Roman"/>
          <w:b/>
          <w:szCs w:val="22"/>
          <w:u w:val="single"/>
        </w:rPr>
        <w:t>democracies are the only reliable foundation on which a new world order of international security and prosperity can be built.</w:t>
      </w:r>
    </w:p>
    <w:p w14:paraId="6B175537" w14:textId="77777777" w:rsidR="006A1CCB" w:rsidRPr="00FD38FC" w:rsidRDefault="006A1CCB" w:rsidP="006A1CCB"/>
    <w:p w14:paraId="458ECA53" w14:textId="77777777" w:rsidR="00E44DE9" w:rsidRPr="00FD38FC" w:rsidRDefault="00E44DE9" w:rsidP="00E44DE9"/>
    <w:p w14:paraId="326030EB" w14:textId="77777777" w:rsidR="00135383" w:rsidRPr="00FD38FC" w:rsidRDefault="00135383" w:rsidP="00B61A69">
      <w:pPr>
        <w:rPr>
          <w:sz w:val="12"/>
        </w:rPr>
      </w:pPr>
    </w:p>
    <w:p w14:paraId="5B697338" w14:textId="472E2F79" w:rsidR="00B76D42" w:rsidRPr="00FD38FC" w:rsidRDefault="00C45D6A" w:rsidP="00135383">
      <w:pPr>
        <w:pStyle w:val="Heading2"/>
      </w:pPr>
      <w:r w:rsidRPr="00FD38FC">
        <w:t xml:space="preserve">2NC </w:t>
      </w:r>
      <w:r w:rsidR="00135383" w:rsidRPr="00FD38FC">
        <w:t>Impact: North Korea</w:t>
      </w:r>
    </w:p>
    <w:p w14:paraId="6D59F733" w14:textId="720F95BB" w:rsidR="006339A0" w:rsidRPr="00FD38FC" w:rsidRDefault="006339A0" w:rsidP="006339A0">
      <w:pPr>
        <w:pStyle w:val="Heading3"/>
      </w:pPr>
      <w:r w:rsidRPr="00FD38FC">
        <w:t>2NC North Korea Impact</w:t>
      </w:r>
    </w:p>
    <w:p w14:paraId="1D6A9C7E" w14:textId="77777777" w:rsidR="00981654" w:rsidRPr="00FD38FC" w:rsidRDefault="00981654" w:rsidP="00981654">
      <w:pPr>
        <w:pStyle w:val="Heading4"/>
        <w:rPr>
          <w:rFonts w:eastAsia="MS Gothic"/>
        </w:rPr>
      </w:pPr>
      <w:r w:rsidRPr="00FD38FC">
        <w:rPr>
          <w:rFonts w:eastAsia="MS Gothic"/>
        </w:rPr>
        <w:t>Strong US-Japan relations key to solve North Korean aggression – interoperability and key assets</w:t>
      </w:r>
    </w:p>
    <w:p w14:paraId="1E024081" w14:textId="77777777" w:rsidR="00981654" w:rsidRPr="00FD38FC" w:rsidRDefault="00981654" w:rsidP="00981654">
      <w:pPr>
        <w:rPr>
          <w:rStyle w:val="StyleStyleBold12pt"/>
        </w:rPr>
      </w:pPr>
      <w:r w:rsidRPr="00FD38FC">
        <w:rPr>
          <w:rStyle w:val="StyleStyleBold12pt"/>
        </w:rPr>
        <w:t>Schoff ‘15</w:t>
      </w:r>
    </w:p>
    <w:p w14:paraId="57714737" w14:textId="77777777" w:rsidR="00981654" w:rsidRPr="00FD38FC" w:rsidRDefault="00981654" w:rsidP="00981654">
      <w:r w:rsidRPr="00FD38FC">
        <w:t xml:space="preserve">James L. Schoff is a senior associate in the Asia Program at the Carnegie Endowment for International Peace and a former senior advisor for East Asia policy at the Department of Defense, 8/14/15, “Dark Clouds over Asia,” </w:t>
      </w:r>
      <w:hyperlink r:id="rId140" w:history="1">
        <w:r w:rsidRPr="00FD38FC">
          <w:t>http://www.usnews.com/news/the-report/articles/2015/08/14/us-japan-alliance-can-help-confront-north-korea</w:t>
        </w:r>
      </w:hyperlink>
      <w:r w:rsidRPr="00FD38FC">
        <w:t>, Jake-B</w:t>
      </w:r>
    </w:p>
    <w:p w14:paraId="2FC5E538" w14:textId="77777777" w:rsidR="00981654" w:rsidRPr="00FD38FC" w:rsidRDefault="00981654" w:rsidP="00981654">
      <w:pPr>
        <w:rPr>
          <w:rFonts w:eastAsia="Cambria" w:cs="Times New Roman"/>
          <w:sz w:val="12"/>
        </w:rPr>
      </w:pPr>
      <w:r w:rsidRPr="00FD38FC">
        <w:rPr>
          <w:rFonts w:eastAsia="Cambria" w:cs="Times New Roman"/>
          <w:b/>
          <w:iCs/>
          <w:u w:val="single"/>
        </w:rPr>
        <w:t>In the 70 years since the end of World War II, Japan, with access to open markets and a security guarantee from the United States, has risen from the ashes of war and transformed itself from vanquished foe to prosperous and steadfast friend. The strong U.S.-Japan alliance has played a major role in maintaining peace in the region. But some dark clouds are forming for the future. East Asia, an emerging powerhouse for the world's economic growth, is undergoing a transition that could lead to productive harmony – or to devastating conflict. Much depends on how skillfully the United States and its key Asian allies adjust to (and try to shape) the changing dynamics</w:t>
      </w:r>
      <w:r w:rsidRPr="00FD38FC">
        <w:rPr>
          <w:rFonts w:eastAsia="Cambria" w:cs="Times New Roman"/>
          <w:sz w:val="12"/>
        </w:rPr>
        <w:t xml:space="preserve">. Now the relationship has matured, and the two countries have a more equal partnership, spanning the globe in the fields of security, trade, technology, health and many others. At the same time, conditions throughout East Asia have changed. China has become a preeminent economic power in the region and is reasserting its influence economically, politically and militarily. Resurgent nationalism has reignited smoldering disputes, and </w:t>
      </w:r>
      <w:r w:rsidRPr="00FD38FC">
        <w:rPr>
          <w:rFonts w:eastAsia="Cambria" w:cs="Times New Roman"/>
          <w:b/>
          <w:iCs/>
          <w:u w:val="single"/>
        </w:rPr>
        <w:t>North Korea's unpredictable dictator is threatening the use of nuclear weapons more credibly than before. These developments call for judicious diplomacy as the United States pursues its priorities, which continue to be maintaining stability, openness and access in this vital region</w:t>
      </w:r>
      <w:r w:rsidRPr="00FD38FC">
        <w:rPr>
          <w:rFonts w:eastAsia="Cambria" w:cs="Times New Roman"/>
          <w:sz w:val="12"/>
        </w:rPr>
        <w:t xml:space="preserve">. </w:t>
      </w:r>
      <w:r w:rsidRPr="00FD38FC">
        <w:rPr>
          <w:rFonts w:eastAsia="Cambria" w:cs="Times New Roman"/>
          <w:b/>
          <w:iCs/>
          <w:u w:val="single"/>
        </w:rPr>
        <w:t>We cannot do this on our own. Japan is currently taking reasonable steps to strengthen its ability to defend itself from coercion and contribute modestly to multilateral security initiatives by loosening restrictions on how its Self Defense Force can cooperate with partners</w:t>
      </w:r>
      <w:r w:rsidRPr="00FD38FC">
        <w:rPr>
          <w:rFonts w:eastAsia="Cambria" w:cs="Times New Roman"/>
          <w:sz w:val="12"/>
        </w:rPr>
        <w:t xml:space="preserve">. Legislation proposed by Prime Minister Shinzo </w:t>
      </w:r>
      <w:r w:rsidRPr="00FD38FC">
        <w:rPr>
          <w:rStyle w:val="StyleBoldUnderline"/>
        </w:rPr>
        <w:t xml:space="preserve">Abe would allow Japan to plug into the operations of U.S. forces more effectively, for example, </w:t>
      </w:r>
      <w:r w:rsidRPr="00FD38FC">
        <w:rPr>
          <w:rFonts w:eastAsia="Cambria" w:cs="Times New Roman"/>
          <w:sz w:val="12"/>
        </w:rPr>
        <w:t xml:space="preserve">when Japan's security is directly threatened or </w:t>
      </w:r>
      <w:r w:rsidRPr="00FD38FC">
        <w:rPr>
          <w:rStyle w:val="StyleBoldUnderline"/>
        </w:rPr>
        <w:t>as part of a broader regional effort to preserve stability. A stronger foundation for collect</w:t>
      </w:r>
      <w:r w:rsidRPr="00FD38FC">
        <w:rPr>
          <w:rFonts w:eastAsia="Cambria" w:cs="Times New Roman"/>
          <w:b/>
          <w:iCs/>
          <w:u w:val="single"/>
        </w:rPr>
        <w:t>ive action should deter attempts to change the status quo through force.</w:t>
      </w:r>
      <w:r w:rsidRPr="00FD38FC">
        <w:rPr>
          <w:rFonts w:eastAsia="Cambria" w:cs="Times New Roman"/>
          <w:sz w:val="12"/>
        </w:rPr>
        <w:t xml:space="preserve"> The Abe proposals would permit the activation of the </w:t>
      </w:r>
      <w:r w:rsidRPr="00FD38FC">
        <w:rPr>
          <w:rStyle w:val="StyleBoldUnderline"/>
        </w:rPr>
        <w:t>new Defense Cooperation Guidelines</w:t>
      </w:r>
      <w:r w:rsidRPr="00FD38FC">
        <w:rPr>
          <w:rFonts w:eastAsia="Cambria" w:cs="Times New Roman"/>
          <w:sz w:val="12"/>
        </w:rPr>
        <w:t>, which Japan and the United States adopted this spring to integrate their defense efforts. They would a</w:t>
      </w:r>
      <w:r w:rsidRPr="00FD38FC">
        <w:rPr>
          <w:rStyle w:val="StyleBoldUnderline"/>
        </w:rPr>
        <w:t>llow Japan to play an earlier and more substantive role in collective action to defeat North Korean aggression,</w:t>
      </w:r>
      <w:r w:rsidRPr="00FD38FC">
        <w:rPr>
          <w:rFonts w:eastAsia="Cambria" w:cs="Times New Roman"/>
          <w:sz w:val="12"/>
        </w:rPr>
        <w:t xml:space="preserve"> among other possible missions. Making these changes is not easy. The Abe legislation is meeting loud opposition from the pacifist-leaning Japanese public. Abe's push for the right of his nation to engage in "collective self-defense" has caused a slump in his once high approval ratings in opinion polls, but in this case it is an unfortunate price of prudent leadership. </w:t>
      </w:r>
      <w:r w:rsidRPr="00FD38FC">
        <w:rPr>
          <w:rStyle w:val="StyleBoldUnderline"/>
        </w:rPr>
        <w:t>A bigger role for Japan's defense force is essential in this new era,</w:t>
      </w:r>
      <w:r w:rsidRPr="00FD38FC">
        <w:rPr>
          <w:rFonts w:eastAsia="Cambria" w:cs="Times New Roman"/>
          <w:sz w:val="12"/>
        </w:rPr>
        <w:t xml:space="preserve"> in which Japan can no longer delegate its defense to the U.S. military and </w:t>
      </w:r>
      <w:r w:rsidRPr="00FD38FC">
        <w:rPr>
          <w:rStyle w:val="StyleBoldUnderline"/>
        </w:rPr>
        <w:t xml:space="preserve">when uncertainty about the future can breed instability in the absence of solidarity among leading nations. Japan is already taking the initiative on the diplomatic front. Abe has reached out to countries in Southeast Asia to build regional coalitions that balance China's economic dominance and help fend off its attempts at coercion. This opens the door for the United States to coordinate with Japan and reinforce its own Asia strategy. </w:t>
      </w:r>
      <w:r w:rsidRPr="00FD38FC">
        <w:rPr>
          <w:sz w:val="12"/>
        </w:rPr>
        <w:t xml:space="preserve">[READ: </w:t>
      </w:r>
      <w:hyperlink r:id="rId141" w:history="1">
        <w:r w:rsidRPr="00FD38FC">
          <w:rPr>
            <w:sz w:val="12"/>
          </w:rPr>
          <w:t>A New Dawn for the U.S. and Japan</w:t>
        </w:r>
      </w:hyperlink>
      <w:r w:rsidRPr="00FD38FC">
        <w:rPr>
          <w:sz w:val="12"/>
        </w:rPr>
        <w:t>]</w:t>
      </w:r>
      <w:r w:rsidRPr="00FD38FC">
        <w:rPr>
          <w:rStyle w:val="StyleBoldUnderline"/>
        </w:rPr>
        <w:t xml:space="preserve"> Another</w:t>
      </w:r>
      <w:r w:rsidRPr="00FD38FC">
        <w:rPr>
          <w:rFonts w:eastAsia="Cambria" w:cs="Times New Roman"/>
          <w:sz w:val="12"/>
        </w:rPr>
        <w:t xml:space="preserve"> key U.S. ally, South Korea, has also grown in importance. The U.S.-South Korea alliance remains vital to managing the number one security concern in the region, the threat of a nuclear attack from North Korea, but South Korea is also an increasingly important participant in multilateral institutions and in responding to crises overseas, be it battling the Ebola outbreak or assisting in disaster relief. In the coming years, U.S. officials should urge South Koreans to further develop overseas partnerships. Korea is too important and capable a player to have on the sidelines and its participation will serve Korea's interests as well. More challenging for U.S. diplomacy is the poor state of relations between Japan and Korea over historical perspectives going back to Japan's colonization of the Korean Peninsula about a century ago. The tension between its two crucial allies is something the United States can neither solve nor ignore. An effort to de-politicize the process and engage in more truth-seeking at the grassroots level will help steady relations, but that will take time and is beyond U.S. control. For now, the best U.S. policy is to focus on building a trilateral coalition to counter the danger posed by North Korea and look for other high profile shared security concerns so that the people of Japan and South Korea can see such cooperation as beneficial and a matter of course, independent of bilateral grievances. </w:t>
      </w:r>
      <w:r w:rsidRPr="00FD38FC">
        <w:rPr>
          <w:sz w:val="12"/>
        </w:rPr>
        <w:t xml:space="preserve">While </w:t>
      </w:r>
      <w:r w:rsidRPr="00FD38FC">
        <w:rPr>
          <w:rFonts w:eastAsia="Cambria" w:cs="Times New Roman"/>
          <w:b/>
          <w:iCs/>
          <w:u w:val="single"/>
        </w:rPr>
        <w:t>the</w:t>
      </w:r>
      <w:r w:rsidRPr="00FD38FC">
        <w:rPr>
          <w:sz w:val="12"/>
        </w:rPr>
        <w:t>se</w:t>
      </w:r>
      <w:r w:rsidRPr="00FD38FC">
        <w:rPr>
          <w:rFonts w:eastAsia="Cambria" w:cs="Times New Roman"/>
          <w:b/>
          <w:iCs/>
          <w:u w:val="single"/>
        </w:rPr>
        <w:t xml:space="preserve"> alliances are a means to contain North Korea and can be a counterweight to maintain stability in a dynamic region in the near term, </w:t>
      </w:r>
      <w:r w:rsidRPr="00FD38FC">
        <w:rPr>
          <w:sz w:val="12"/>
        </w:rPr>
        <w:t xml:space="preserve">they should ultimately become a core group that helps build a truly multilateral framework for Asia and the Pacific into the future. </w:t>
      </w:r>
      <w:r w:rsidRPr="00FD38FC">
        <w:rPr>
          <w:rFonts w:eastAsia="Cambria" w:cs="Times New Roman"/>
          <w:b/>
          <w:iCs/>
          <w:u w:val="single"/>
        </w:rPr>
        <w:t>The U.S.-Japan alliance has long been an anchor of the U.S. security role in Asia. Forged in the U.S. occupation of Japan after its defeat in World War II, the alliance provides a platform for U.S. military readiness in the Pacific.</w:t>
      </w:r>
      <w:r w:rsidRPr="00FD38FC">
        <w:rPr>
          <w:rFonts w:eastAsia="Cambria" w:cs="Times New Roman"/>
          <w:sz w:val="12"/>
        </w:rPr>
        <w:t xml:space="preserve"> About 50,000 U.S. troops are stationed in Japan and have the exclusive use of 89 facilities. In exchange, the United States guarantees Japan’s security. </w:t>
      </w:r>
      <w:r w:rsidRPr="00FD38FC">
        <w:rPr>
          <w:rFonts w:eastAsia="Cambria" w:cs="Times New Roman"/>
          <w:b/>
          <w:iCs/>
          <w:u w:val="single"/>
        </w:rPr>
        <w:t>Security challenges in the region, particularly nuclear and missile tests by North Korea and increased Chinese maritime activities, have reinforced U.S.-Japan cooperation in recent years.</w:t>
      </w:r>
      <w:r w:rsidRPr="00FD38FC">
        <w:rPr>
          <w:rFonts w:eastAsia="Cambria" w:cs="Times New Roman"/>
          <w:sz w:val="12"/>
        </w:rPr>
        <w:t xml:space="preserve"> The vitality of the alliance is particularly salient as the Obama Administration renews its focus on the Asia- Pacific region through a strategic “rebalancing.” </w:t>
      </w:r>
      <w:r w:rsidRPr="00FD38FC">
        <w:rPr>
          <w:rStyle w:val="StyleBoldUnderline"/>
        </w:rPr>
        <w:t>The U.S.-Japan alliance, missing a strategic anchor since the end of the Cold War, may have found a new guiding rationale in shaping the environment for China’s rise</w:t>
      </w:r>
      <w:r w:rsidRPr="00FD38FC">
        <w:rPr>
          <w:rFonts w:eastAsia="Cambria" w:cs="Times New Roman"/>
          <w:sz w:val="12"/>
        </w:rPr>
        <w:t xml:space="preserve">. Since the early 2000s, </w:t>
      </w:r>
      <w:r w:rsidRPr="00FD38FC">
        <w:rPr>
          <w:rStyle w:val="StyleBoldUnderline"/>
        </w:rPr>
        <w:t>the United States and Japan have taken significant strides in improving the operational capability of the alliance as a combined force, despite constraints.</w:t>
      </w:r>
      <w:r w:rsidRPr="00FD38FC">
        <w:rPr>
          <w:sz w:val="12"/>
        </w:rPr>
        <w:t xml:space="preserve"> </w:t>
      </w:r>
      <w:r w:rsidRPr="00FD38FC">
        <w:rPr>
          <w:rStyle w:val="StyleBoldUnderline"/>
        </w:rPr>
        <w:t>In addition to serving as hub for forward-deployed U.S. forces, Japan provides its own advanced military assets, many of which complement U.S. forces in missions like anti-submarine operations. The joint response to a 2011 tsunami and earthquake in Japan demonstrated the interoperability of the two. Cooperation</w:t>
      </w:r>
      <w:r w:rsidRPr="00FD38FC">
        <w:rPr>
          <w:rFonts w:eastAsia="Cambria" w:cs="Times New Roman"/>
          <w:sz w:val="12"/>
        </w:rPr>
        <w:t xml:space="preserve"> on ballistic missile defense and new attention to the cyber and space domains has also been strong. Japan’s own defense policy </w:t>
      </w:r>
      <w:r w:rsidRPr="00FD38FC">
        <w:rPr>
          <w:rStyle w:val="StyleBoldUnderline"/>
        </w:rPr>
        <w:t>has continued</w:t>
      </w:r>
      <w:r w:rsidRPr="00FD38FC">
        <w:rPr>
          <w:rFonts w:eastAsia="Cambria" w:cs="Times New Roman"/>
          <w:sz w:val="12"/>
        </w:rPr>
        <w:t xml:space="preserve"> to evolve, </w:t>
      </w:r>
      <w:r w:rsidRPr="00FD38FC">
        <w:rPr>
          <w:rStyle w:val="StyleBoldUnderline"/>
        </w:rPr>
        <w:t>and major strategic documents reflect a new attention to operational readiness and flexibility</w:t>
      </w:r>
      <w:r w:rsidRPr="00FD38FC">
        <w:rPr>
          <w:rFonts w:eastAsia="Cambria" w:cs="Times New Roman"/>
          <w:sz w:val="12"/>
        </w:rPr>
        <w:t xml:space="preserve">. Steady progress on an initiative to realign U.S. forces based in Japan has been overshadowed by the failure to resolve difficult basing issues on Okinawa, the major U.S. forward logistics base in the Asia-Pacific. About 25% of all facilities used by U.S. Forces Japan (USFJ) and over half of USFJ military personnel are located in the prefecture, which comprises less than 1% of Japan’s total land area. The sustainability of the U.S. military presence on Okinawa remains a critical challenge for the alliance. Congressional leaders have raised concerns about the cost of relocating marines from Okinawa to Guam and restricted funding for the realignment as a result. </w:t>
      </w:r>
      <w:r w:rsidRPr="00FD38FC">
        <w:rPr>
          <w:rStyle w:val="StyleBoldUnderline"/>
        </w:rPr>
        <w:t>Japanese Prime Minister Shinzo Abe is a strong supporter of the alliance and has had notable success on his ambitious agenda to increase the capability and flexibility of Japan’s military. Japanese politics have stabilized after five years of divided rule, creating opportunity for more predictable alliance planning.</w:t>
      </w:r>
      <w:r w:rsidRPr="00FD38FC">
        <w:rPr>
          <w:rFonts w:eastAsia="Cambria" w:cs="Times New Roman"/>
          <w:sz w:val="12"/>
        </w:rPr>
        <w:t xml:space="preserve"> However, constitutional, legal, fiscal, and political barriers exist to significantly expand defense cooperation. Many of Abe’s initiatives have faced opposition from the public and from political parties. In addition, leaders in China and South Korea distrust Abe because of his past statements on Japanese actions in the World War II era. Suspicion from Beijing and Seoul also complicates Japan’s efforts to expand its security role. Japan faces a complex security landscape in the region. North Korea’s increased asymmetric capabilities pose a direct threat to Japan. A territorial dispute with China over a set of islets in the East China Sea raises the risk of military escalation, a scenario that could trigger U.S. treaty obligations to defend Japan. Japan has pursued security cooperation with others in the region, including Australia, India, and several Southeast Asian countries. Of concern to the United States is the tense Japan-South Korea relationship, which has prevented effective trilateral coordination. Without cooperation among its allies, the United States may find itself less able to respond to North Korean missile threats and to influence China’s behavior. Both Japan and the United States face significant fiscal challenges. Limited resources could strain alliance capabilities as well as produce more contentious negotiations on cost-sharing. The Japanese government provides nearly $2 billion per year to offset the cost of stationing U.S. forces in Japan. </w:t>
      </w:r>
    </w:p>
    <w:p w14:paraId="458133E5" w14:textId="77777777" w:rsidR="00981654" w:rsidRPr="00FD38FC" w:rsidRDefault="00981654" w:rsidP="00981654">
      <w:pPr>
        <w:pStyle w:val="Heading4"/>
      </w:pPr>
      <w:r w:rsidRPr="00FD38FC">
        <w:t>Extinction</w:t>
      </w:r>
    </w:p>
    <w:p w14:paraId="08B0BE53" w14:textId="77777777" w:rsidR="00981654" w:rsidRPr="00FD38FC" w:rsidRDefault="00981654" w:rsidP="00981654">
      <w:pPr>
        <w:rPr>
          <w:rStyle w:val="StyleStyleBold12pt"/>
        </w:rPr>
      </w:pPr>
      <w:r w:rsidRPr="00FD38FC">
        <w:rPr>
          <w:rStyle w:val="StyleStyleBold12pt"/>
        </w:rPr>
        <w:t>Hayes and Hamel-Green ‘9</w:t>
      </w:r>
    </w:p>
    <w:p w14:paraId="7F82195D" w14:textId="77777777" w:rsidR="00981654" w:rsidRPr="00FD38FC" w:rsidRDefault="00981654" w:rsidP="00981654">
      <w:pPr>
        <w:spacing w:after="160" w:line="259" w:lineRule="auto"/>
        <w:rPr>
          <w:rFonts w:eastAsia="Calibri" w:cs="Times New Roman"/>
          <w:szCs w:val="22"/>
          <w:u w:val="single"/>
        </w:rPr>
      </w:pPr>
      <w:r w:rsidRPr="00FD38FC">
        <w:rPr>
          <w:rFonts w:eastAsia="Calibri" w:cs="Times New Roman"/>
          <w:szCs w:val="22"/>
        </w:rPr>
        <w:t xml:space="preserve">Peter Hayes and Micheal Hamel-Green, ”The Path Not Taken, The Way Still Open: Denuclearizing The Korean Peninsula And Northeast Asia”, </w:t>
      </w:r>
      <w:hyperlink r:id="rId142" w:history="1">
        <w:r w:rsidRPr="00FD38FC">
          <w:rPr>
            <w:rFonts w:eastAsia="Calibri" w:cs="Times New Roman"/>
            <w:szCs w:val="22"/>
          </w:rPr>
          <w:t>http://apjjf.org/-Peter-Hayes/3267/article.html</w:t>
        </w:r>
      </w:hyperlink>
      <w:r w:rsidRPr="00FD38FC">
        <w:rPr>
          <w:rFonts w:eastAsia="Calibri" w:cs="Times New Roman"/>
          <w:szCs w:val="22"/>
        </w:rPr>
        <w:t xml:space="preserve">, Arvind </w:t>
      </w:r>
    </w:p>
    <w:p w14:paraId="3D141339" w14:textId="77777777" w:rsidR="00981654" w:rsidRPr="00FD38FC" w:rsidRDefault="00981654" w:rsidP="00981654">
      <w:pPr>
        <w:spacing w:after="160" w:line="259" w:lineRule="auto"/>
        <w:rPr>
          <w:rFonts w:eastAsia="Calibri" w:cs="Times New Roman"/>
          <w:sz w:val="16"/>
          <w:szCs w:val="22"/>
        </w:rPr>
      </w:pPr>
      <w:r w:rsidRPr="00FD38FC">
        <w:rPr>
          <w:rFonts w:eastAsia="Calibri" w:cs="Times New Roman"/>
          <w:b/>
          <w:iCs/>
          <w:szCs w:val="22"/>
          <w:u w:val="single"/>
        </w:rPr>
        <w:t xml:space="preserve">The international community is increasingly aware that cooperative diplomacy is the most productive way to tackle the multiple, interconnected global challenges facing humanity, not least of which is the increasing proliferation of nuclear and other weapons of mass destruction. Korea and Northeast Asia are instances where risks of nuclear proliferation and actual nuclear use arguably have increased in recent </w:t>
      </w:r>
      <w:r w:rsidRPr="00FD38FC">
        <w:rPr>
          <w:rStyle w:val="StyleBoldUnderline"/>
        </w:rPr>
        <w:t xml:space="preserve">years. This negative trend is a product of </w:t>
      </w:r>
      <w:r w:rsidRPr="00FD38FC">
        <w:rPr>
          <w:rFonts w:eastAsia="Calibri" w:cs="Times New Roman"/>
          <w:sz w:val="16"/>
          <w:szCs w:val="22"/>
        </w:rPr>
        <w:t xml:space="preserve">continued US nuclear threat projection against the DPRK as part of a general program of coercive diplomacy in this region, North Korea’s nuclear weapons programme, the breakdown in the Chinese-hosted Six Party Talks towards the end of the Bush Administration, regional concerns over China’s increasing military power, and </w:t>
      </w:r>
      <w:r w:rsidRPr="00FD38FC">
        <w:rPr>
          <w:rStyle w:val="StyleBoldUnderline"/>
        </w:rPr>
        <w:t>concerns within some quarters in regional states (Japan</w:t>
      </w:r>
      <w:r w:rsidRPr="00FD38FC">
        <w:rPr>
          <w:rFonts w:eastAsia="Calibri" w:cs="Times New Roman"/>
          <w:sz w:val="16"/>
          <w:szCs w:val="22"/>
        </w:rPr>
        <w:t xml:space="preserve">, South Korea, Taiwan) </w:t>
      </w:r>
      <w:r w:rsidRPr="00FD38FC">
        <w:rPr>
          <w:rStyle w:val="StyleBoldUnderline"/>
        </w:rPr>
        <w:t>about whether US extended deterrence (“nuclear umbrella”) afforded under bilateral security treaties can be relied upon for protection. The</w:t>
      </w:r>
      <w:r w:rsidRPr="00FD38FC">
        <w:rPr>
          <w:rFonts w:eastAsia="Calibri" w:cs="Times New Roman"/>
          <w:b/>
          <w:iCs/>
          <w:szCs w:val="22"/>
          <w:u w:val="single"/>
        </w:rPr>
        <w:t xml:space="preserve"> consequences of failing to address the proliferation threat posed by the North Korea developments, and related political and economic issues, are serious, not only for the Northeast Asian region but for the whole international community.</w:t>
      </w:r>
      <w:r w:rsidRPr="00FD38FC">
        <w:rPr>
          <w:rFonts w:eastAsia="Calibri" w:cs="Times New Roman"/>
          <w:sz w:val="16"/>
          <w:szCs w:val="22"/>
        </w:rPr>
        <w:t xml:space="preserve"> At worst, </w:t>
      </w:r>
      <w:r w:rsidRPr="00FD38FC">
        <w:rPr>
          <w:rFonts w:eastAsia="Calibri" w:cs="Times New Roman"/>
          <w:b/>
          <w:iCs/>
          <w:szCs w:val="22"/>
          <w:u w:val="single"/>
        </w:rPr>
        <w:t>there is the possibility of nuclear attack1, whether by intention, miscalculation, or merely accident, leading to the resumption of Korean War hostilities.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Even a limited nuclear exchange would result in a holocaust of unprecedented proportions. But the catastrophe within the region would not be the only outcome. New research indicates that even a limited nuclear war in the region would rearrange our global climate far more quickly than global warming</w:t>
      </w:r>
      <w:r w:rsidRPr="00FD38FC">
        <w:rPr>
          <w:rFonts w:eastAsia="Calibri" w:cs="Times New Roman"/>
          <w:sz w:val="16"/>
          <w:szCs w:val="22"/>
        </w:rPr>
        <w:t xml:space="preserve">.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indicate that the soot from the fires produced would lead to a decrease in global temperature by 1.25 degrees Celsius for a period of 6-8 years.3 In Westberg’s view: That is not global winter, but </w:t>
      </w:r>
      <w:r w:rsidRPr="00FD38FC">
        <w:rPr>
          <w:rFonts w:eastAsia="Calibri" w:cs="Times New Roman"/>
          <w:b/>
          <w:iCs/>
          <w:szCs w:val="22"/>
          <w:u w:val="single"/>
        </w:rPr>
        <w:t xml:space="preserve">the nuclear darkness will cause a deeper drop in temperature than at any time during the last 1000 years.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years...hundreds of millions of people will die from hunger…To make matters even worse, such amounts of smoke injected into the stratosphere would cause a huge reduction in the Earth’s protective ozone.4 These, of course, are not the only consequences. Reactors might also be targeted, causing further mayhem and downwind radiation effects, superimposed on a smoking, radiating ruin left by nuclear next-use. Millions of refugees would flee the affected regions. The direct impacts, and the follow-on impacts on the global economy via ecological and food insecurity, could make the present global financial crisis pale by comparison. </w:t>
      </w:r>
      <w:r w:rsidRPr="00FD38FC">
        <w:rPr>
          <w:rFonts w:eastAsia="Calibri" w:cs="Times New Roman"/>
          <w:sz w:val="16"/>
          <w:szCs w:val="22"/>
        </w:rPr>
        <w:t xml:space="preserve">How the great powers, especially the nuclear weapons states respond to such a crisis, and in particular, whether nuclear weapons are used in response to nuclear first-use, could make or break the global non proliferation and disarmament regimes. </w:t>
      </w:r>
      <w:r w:rsidRPr="00FD38FC">
        <w:rPr>
          <w:rFonts w:eastAsia="Calibri" w:cs="Times New Roman"/>
          <w:b/>
          <w:iCs/>
          <w:szCs w:val="22"/>
          <w:u w:val="single"/>
        </w:rPr>
        <w:t>There could be many unanticipated impacts on regional and global security relationships5, with subsequent nuclear breakout and geopolitical turbulence, including possible loss-of-control over fissile material or warheads in the chaos of nuclear war, and aftermath chain-reaction affects involving other potential proliferant states. The Korean nuclear proliferation issue is not just a regional threat but a global one that warrants priority consideration from the international community. North Korea is currently believed to have sufficient plutonium stocks to produce up to 12 nuclear weapons</w:t>
      </w:r>
      <w:r w:rsidRPr="00FD38FC">
        <w:rPr>
          <w:rFonts w:eastAsia="Calibri" w:cs="Times New Roman"/>
          <w:sz w:val="16"/>
          <w:szCs w:val="22"/>
        </w:rPr>
        <w:t xml:space="preserve">.6 If and when it is successful in implementing a uranium enrichment program - having announced publicly that it is experimenting with enrichment technology on September 4, 20097 in a communication with the UN Security Council - it would likely acquire the capacity to produce over 100 such weapons. Although some may dismiss Korean Peninsula proliferation risks on the assumption that the North Korean regime will implode as a result of its own economic problems, food problems, and treatment of its own populace, there is little to suggest that this is imminent. If this were to happen, </w:t>
      </w:r>
      <w:r w:rsidRPr="00FD38FC">
        <w:rPr>
          <w:rFonts w:eastAsia="Calibri" w:cs="Times New Roman"/>
          <w:b/>
          <w:iCs/>
          <w:szCs w:val="22"/>
          <w:u w:val="single"/>
        </w:rPr>
        <w:t>there would be the risk of nuclear weapons falling into hands of non-state actors in the disorder and chaos that would ensue.</w:t>
      </w:r>
      <w:r w:rsidRPr="00FD38FC">
        <w:rPr>
          <w:rFonts w:eastAsia="Calibri" w:cs="Times New Roman"/>
          <w:sz w:val="16"/>
          <w:szCs w:val="22"/>
        </w:rPr>
        <w:t xml:space="preserve"> Even without the outbreak of nuclear hostilities on the Korean Peninsula in either the near or longer term, North Korea has every financial incentive under current economic sanctions and the needs of its military command economy to export its nuclear and missile technologies to other states. Indeed, it has already been doing this for some time. The Proliferation Security Initiative may conceivably prove effective in intercepting ship-borne nuclear exports, but it is by no means clear how air-transported materials could similarly be intercepted. Given the high stakes involved, </w:t>
      </w:r>
      <w:r w:rsidRPr="00FD38FC">
        <w:rPr>
          <w:rFonts w:eastAsia="Calibri" w:cs="Times New Roman"/>
          <w:b/>
          <w:iCs/>
          <w:szCs w:val="22"/>
          <w:u w:val="single"/>
        </w:rPr>
        <w:t>North Korean proliferation</w:t>
      </w:r>
      <w:r w:rsidRPr="00FD38FC">
        <w:rPr>
          <w:rFonts w:eastAsia="Calibri" w:cs="Times New Roman"/>
          <w:sz w:val="16"/>
          <w:szCs w:val="22"/>
        </w:rPr>
        <w:t>, if unaddressed and unreversed</w:t>
      </w:r>
      <w:r w:rsidRPr="00FD38FC">
        <w:rPr>
          <w:rFonts w:eastAsia="Calibri" w:cs="Times New Roman"/>
          <w:b/>
          <w:iCs/>
          <w:szCs w:val="22"/>
          <w:u w:val="single"/>
        </w:rPr>
        <w:t>, has the potential to destabilize the whole East Asian region and beyond</w:t>
      </w:r>
      <w:r w:rsidRPr="00FD38FC">
        <w:rPr>
          <w:rFonts w:eastAsia="Calibri" w:cs="Times New Roman"/>
          <w:sz w:val="16"/>
          <w:szCs w:val="22"/>
        </w:rPr>
        <w:t>. Even if a nuclear exchange does not occur in the short term, the acute sense of nuclear threat that has been experienced for over five decades by North Koreans as a result of US strategic deterrence is now likely to be keenly felt by fellow Koreans south of the 38th Parallel and Japanese across the waters of the Sea of Japan. China, too, must surely feel itself to be at risk from North Korean nuclear weapons, or from escalation that might ensue from next-use in the Korean Peninsula resulting not only in the environmental consequences noted above, but in regime collapse and massive refugee flows. South Korea and Japan appear willing to rely on their respective bilateral security pacts with the United States to deter North Korean nuclear attack for the time being. However</w:t>
      </w:r>
      <w:r w:rsidRPr="00FD38FC">
        <w:rPr>
          <w:rFonts w:eastAsia="Calibri" w:cs="Times New Roman"/>
          <w:b/>
          <w:iCs/>
          <w:szCs w:val="22"/>
          <w:u w:val="single"/>
        </w:rPr>
        <w:t>, should South Korea and/or Japan acquire nuclear weapons, the outcome would be destabilizing, especially if this resulted from rupture of their alliance relationships with the United States. Both have the technical capability to do so very rapidly. South Korea has previously engaged in nuclear weapons research but desisted after US pressure. Japan still proclaims its adherence to the three Non-Nuclear Principles although recent confirmation that the United States routinely transited nuclear weapons through Japan and retains the right of emergency reintroduction of nuclear weapons has tarnished Japan’s non-nuclear image</w:t>
      </w:r>
      <w:r w:rsidRPr="00FD38FC">
        <w:rPr>
          <w:rFonts w:eastAsia="Calibri" w:cs="Times New Roman"/>
          <w:sz w:val="16"/>
          <w:szCs w:val="22"/>
        </w:rPr>
        <w:t>. Moreover, it has large stockpiles of plutonium that could rapidly be used to produce nuclear warheads. Such responses, already advocated by conservative and nationalist groups within South Korea and Japan, could trigger a regional nuclear arms race involving the Koreas, Japan, Taiwan, and China, with incalculable wider consequences for Southeast Asia, South Asia and the whole Pacific and beyond</w:t>
      </w:r>
      <w:r w:rsidRPr="00FD38FC">
        <w:rPr>
          <w:rFonts w:eastAsia="Calibri" w:cs="Times New Roman"/>
          <w:b/>
          <w:iCs/>
          <w:szCs w:val="22"/>
          <w:u w:val="single"/>
        </w:rPr>
        <w:t>. These developments would spell the demise of the current global non-proliferation regime as underpinned by the Non-Proliferation Treaty. Failure to reverse the DPRK’s nuclear breakout is also an important factor driving a general malaise in the exercise of American power which one of the authors has characterized elsewhere as “the end of American nuclear hegemony.”</w:t>
      </w:r>
      <w:r w:rsidRPr="00FD38FC">
        <w:rPr>
          <w:rFonts w:eastAsia="Calibri" w:cs="Times New Roman"/>
          <w:sz w:val="16"/>
          <w:szCs w:val="22"/>
        </w:rPr>
        <w:t>8 The advent of the Obama Administration in Washington, and the new Hatoyama Government in Japan, both with declaratory policies of pursuing progress towards nuclear disarmament and placing greater emphasis on diplomatic approaches to regional issues, might open a new window of opportunity for addressing Korean and Northeast Asian nuclear and security dilemmas, including consideration of new approaches to denuclearizing the Korean Peninsula and the wider Northeast region (Japan, the two Koreas, Taiwan and Mongolia). In the above context, this paper examines the applicability of nuclear weapon free zones to the Korean Peninsula. Such zones represent a form of state-based cooperation that aims to denuclearize a geographic area.9 We note at the outset that the logic of a NWFZ requires major policy shifts by all the parties. As one reviewer of this paper wrote:</w:t>
      </w:r>
      <w:r w:rsidRPr="00FD38FC">
        <w:rPr>
          <w:rFonts w:eastAsia="Calibri" w:cs="Times New Roman"/>
          <w:b/>
          <w:iCs/>
          <w:szCs w:val="22"/>
          <w:u w:val="single"/>
        </w:rPr>
        <w:t xml:space="preserve"> The US needs to jettison extended deterrence and nuclear missions of the Pacific Command. South Korea and Japan need to accept extended non-nuclear deterrence and reject the nuclear option. North Korea needs to forego its only bargaining chip and minimum deterrent to US attack. And China, depending on how much of it is included in the zone, will likewise need to make exceptional sacrifices.</w:t>
      </w:r>
      <w:r w:rsidRPr="00FD38FC">
        <w:rPr>
          <w:rFonts w:eastAsia="Calibri" w:cs="Times New Roman"/>
          <w:sz w:val="16"/>
          <w:szCs w:val="22"/>
        </w:rPr>
        <w:t xml:space="preserve"> Particularly important will be the domestic political obstacles to acceptance of a zone in place of weapons and nuclear protection—the bureaucratic, military service, and other institutional interests that are wedded to nukes. Obviously, these are severe limiting conditions that unless overcome, would make it difficult to create a full-fledged NWFZ in Northeast Asia or even in the Korean Peninsula. However, we argue below that a zone delimited to only the Peninsula can avoid many of these limitations, and over time, the other obstacles can be worn down and eventually overcome.</w:t>
      </w:r>
    </w:p>
    <w:p w14:paraId="46325716" w14:textId="77777777" w:rsidR="00981654" w:rsidRPr="00FD38FC" w:rsidRDefault="00981654" w:rsidP="00981654">
      <w:pPr>
        <w:spacing w:after="160" w:line="259" w:lineRule="auto"/>
        <w:rPr>
          <w:rFonts w:eastAsia="Calibri" w:cs="Times New Roman"/>
          <w:szCs w:val="22"/>
        </w:rPr>
      </w:pPr>
    </w:p>
    <w:p w14:paraId="4320343F" w14:textId="77777777" w:rsidR="00981654" w:rsidRPr="00FD38FC" w:rsidRDefault="00981654" w:rsidP="00981654">
      <w:pPr>
        <w:rPr>
          <w:rFonts w:eastAsia="Cambria" w:cs="Times New Roman"/>
          <w:sz w:val="12"/>
        </w:rPr>
      </w:pPr>
    </w:p>
    <w:p w14:paraId="55F75FD2" w14:textId="77777777" w:rsidR="00981654" w:rsidRPr="00FD38FC" w:rsidRDefault="00981654" w:rsidP="00981654"/>
    <w:p w14:paraId="33E2C349" w14:textId="77777777" w:rsidR="00981654" w:rsidRPr="00FD38FC" w:rsidRDefault="00981654" w:rsidP="00981654"/>
    <w:p w14:paraId="54502119" w14:textId="3C12F535" w:rsidR="00BF7C3E" w:rsidRPr="00FD38FC" w:rsidRDefault="00BF7C3E" w:rsidP="00BF7C3E">
      <w:pPr>
        <w:pStyle w:val="Heading3"/>
      </w:pPr>
      <w:r w:rsidRPr="00FD38FC">
        <w:t>UQ: Yes Threat</w:t>
      </w:r>
    </w:p>
    <w:p w14:paraId="2112A7E8" w14:textId="77777777" w:rsidR="00BF7C3E" w:rsidRPr="00FD38FC" w:rsidRDefault="00BF7C3E" w:rsidP="00BF7C3E">
      <w:pPr>
        <w:keepNext/>
        <w:keepLines/>
        <w:spacing w:before="40"/>
        <w:outlineLvl w:val="3"/>
        <w:rPr>
          <w:rFonts w:eastAsia="MS Gothic" w:cs="Times New Roman"/>
          <w:b/>
          <w:bCs/>
          <w:sz w:val="26"/>
          <w:szCs w:val="26"/>
        </w:rPr>
      </w:pPr>
      <w:r w:rsidRPr="00FD38FC">
        <w:rPr>
          <w:rFonts w:eastAsia="MS Gothic" w:cs="Times New Roman"/>
          <w:b/>
          <w:bCs/>
          <w:sz w:val="26"/>
          <w:szCs w:val="26"/>
        </w:rPr>
        <w:t>North Korea aggression threatens the US and its allies</w:t>
      </w:r>
    </w:p>
    <w:p w14:paraId="63C0315E" w14:textId="77777777" w:rsidR="00BF7C3E" w:rsidRPr="00FD38FC" w:rsidRDefault="00BF7C3E" w:rsidP="00BF7C3E">
      <w:pPr>
        <w:rPr>
          <w:rFonts w:eastAsia="Cambria" w:cs="Times New Roman"/>
          <w:b/>
          <w:sz w:val="26"/>
        </w:rPr>
      </w:pPr>
      <w:r w:rsidRPr="00FD38FC">
        <w:rPr>
          <w:rFonts w:eastAsia="Cambria" w:cs="Times New Roman"/>
          <w:b/>
          <w:sz w:val="26"/>
        </w:rPr>
        <w:t>Kazianis, ‘16</w:t>
      </w:r>
    </w:p>
    <w:p w14:paraId="5F32C4EE" w14:textId="77777777" w:rsidR="00BF7C3E" w:rsidRPr="00FD38FC" w:rsidRDefault="00BF7C3E" w:rsidP="00BF7C3E">
      <w:pPr>
        <w:rPr>
          <w:rFonts w:eastAsia="Cambria" w:cs="Times New Roman"/>
        </w:rPr>
      </w:pPr>
      <w:r w:rsidRPr="00FD38FC">
        <w:rPr>
          <w:rFonts w:eastAsia="Cambria" w:cs="Times New Roman"/>
        </w:rPr>
        <w:t>Harry J. Kazianis recently served as Executive Editor of The National Interest. Mr. Kazianis is also a Senior Fellow for Defense Policy at the </w:t>
      </w:r>
      <w:hyperlink r:id="rId143" w:history="1">
        <w:r w:rsidRPr="00FD38FC">
          <w:rPr>
            <w:rFonts w:eastAsia="Cambria" w:cs="Times New Roman"/>
          </w:rPr>
          <w:t>Center for the National Interest</w:t>
        </w:r>
      </w:hyperlink>
      <w:r w:rsidRPr="00FD38FC">
        <w:rPr>
          <w:rFonts w:eastAsia="Cambria" w:cs="Times New Roman"/>
        </w:rPr>
        <w:t xml:space="preserve"> and a Senior Fellow at the China Policy Institute, 1/7/16, “Asia's Worst Nightmare (or World War III): What If North Korea Fell?,” </w:t>
      </w:r>
      <w:hyperlink r:id="rId144" w:history="1">
        <w:r w:rsidRPr="00FD38FC">
          <w:rPr>
            <w:rFonts w:eastAsia="Cambria" w:cs="Times New Roman"/>
          </w:rPr>
          <w:t>http://nationalinterest.org/blog/the-buzz/asias-worst-nightmare-or-world-war-iii-what-if-north-korea-14839?page=2</w:t>
        </w:r>
      </w:hyperlink>
      <w:r w:rsidRPr="00FD38FC">
        <w:rPr>
          <w:rFonts w:eastAsia="Cambria" w:cs="Times New Roman"/>
        </w:rPr>
        <w:t>, Jake-B</w:t>
      </w:r>
    </w:p>
    <w:p w14:paraId="39B9B9E0" w14:textId="77777777" w:rsidR="00BF7C3E" w:rsidRPr="00FD38FC" w:rsidRDefault="00BF7C3E" w:rsidP="00BF7C3E">
      <w:pPr>
        <w:rPr>
          <w:rFonts w:eastAsia="Cambria" w:cs="Times New Roman"/>
          <w:b/>
          <w:iCs/>
          <w:u w:val="single"/>
        </w:rPr>
      </w:pPr>
      <w:r w:rsidRPr="00FD38FC">
        <w:rPr>
          <w:rFonts w:eastAsia="Cambria" w:cs="Times New Roman"/>
          <w:sz w:val="14"/>
        </w:rPr>
        <w:t xml:space="preserve">What is left to say at this point when it comes to that “Hermit Kingdom” everyone loves to hate? </w:t>
      </w:r>
      <w:r w:rsidRPr="00FD38FC">
        <w:rPr>
          <w:rFonts w:eastAsia="Cambria" w:cs="Times New Roman"/>
          <w:b/>
          <w:iCs/>
          <w:u w:val="single"/>
        </w:rPr>
        <w:t>North Korea, or also known as the so-called Democratic People’s Republic, is the ultimate Pandora’s Box and every president's worst nightmare: A-bombs, chemical toxins, biological weapons and missiles to lob them all over the world—including now at the continental United States</w:t>
      </w:r>
      <w:r w:rsidRPr="00FD38FC">
        <w:rPr>
          <w:rFonts w:eastAsia="Cambria" w:cs="Times New Roman"/>
          <w:sz w:val="14"/>
        </w:rPr>
        <w:t>. And Pyongyang knows how to get the news cycle to turn its way—</w:t>
      </w:r>
      <w:hyperlink r:id="rId145" w:history="1">
        <w:r w:rsidRPr="00FD38FC">
          <w:rPr>
            <w:rFonts w:eastAsia="Cambria" w:cs="Times New Roman"/>
            <w:sz w:val="14"/>
          </w:rPr>
          <w:t>thanks to making Northeast Asia shake</w:t>
        </w:r>
      </w:hyperlink>
      <w:r w:rsidRPr="00FD38FC">
        <w:rPr>
          <w:rFonts w:eastAsia="Cambria" w:cs="Times New Roman"/>
          <w:sz w:val="14"/>
        </w:rPr>
        <w:t xml:space="preserve"> with a fresh</w:t>
      </w:r>
      <w:hyperlink r:id="rId146" w:history="1">
        <w:r w:rsidRPr="00FD38FC">
          <w:rPr>
            <w:rFonts w:eastAsia="Cambria" w:cs="Times New Roman"/>
            <w:sz w:val="14"/>
          </w:rPr>
          <w:t xml:space="preserve"> atomic test</w:t>
        </w:r>
      </w:hyperlink>
      <w:r w:rsidRPr="00FD38FC">
        <w:rPr>
          <w:rFonts w:eastAsia="Cambria" w:cs="Times New Roman"/>
          <w:sz w:val="14"/>
        </w:rPr>
        <w:t>. And yet, while North Korea flexing its atomic muscles is certainly a big deal, the world is missing the real story: What happens if someday North Korea falls apart through a mass uprising, economic disaster, or war? Plus-sized bad boy Kim Jung-un is at the head of a state that would likely take trillions of dollars to turn around towards anything resembling normal—say nothing of putting the lives back together of millions of people who been brainwashed, starved and treated as slaves. TNI-D7-Article-MRect Back in 2013,</w:t>
      </w:r>
      <w:hyperlink r:id="rId147" w:history="1">
        <w:r w:rsidRPr="00FD38FC">
          <w:rPr>
            <w:rFonts w:eastAsia="Cambria" w:cs="Times New Roman"/>
            <w:sz w:val="14"/>
          </w:rPr>
          <w:t xml:space="preserve"> an excellent research paper</w:t>
        </w:r>
      </w:hyperlink>
      <w:r w:rsidRPr="00FD38FC">
        <w:rPr>
          <w:rFonts w:eastAsia="Cambria" w:cs="Times New Roman"/>
          <w:sz w:val="14"/>
        </w:rPr>
        <w:t xml:space="preserve">, more like a book if you look at length alone, was released by the RAND Corporation that tackles this issue and is well worth your time. The author of the report, Bruce Bennett, lays out a chilling tale of what could happen, what it would take to put the pieces back together and what Washington and its allies should do to prepare for such a contingency. As I love to do, here are five highlights from the report, which I would argue, demonstrates the real issue when it comes to North Korea. 1. What ‘Type’ of Collapses Are Possible? “Under what circumstances might the Kim Jong-Un regime collapse? Such a collapse could come in one of two forms: regime collapse and government collapse. In a regime collapse, the Kim family regime (and Kim Jong-Un, in particular) is overthrown, and some new leader takes control of North Korea, likely rising from within the military. Under this case, the national control mechanisms and organization could remain largely in place, although the overthrow will certainly disrupt the mechanisms for a period. The new ruler would be prone to purge many of the senior government leaders and replace them with personnel loyal to him." The next scenario is far scarier. “The alternative kind of collapse would be a government collapse. In this case, the Kim family regime would fail or be overthrown, and no single individual or group would be able to form a new central North Korean government. Most likely, factions would develop, each trying to control parts of the country, with some possibly having very weak control even over their own areas. Many central government functions would fail, including much of the control system. "Note that regime collapse could be a step along the path to government collapse. Indeed, collapse is both a process and an outcome. North Korea has not yet suffered either regime or government collapse, but the collapse process appears to be under way already. Thus, the Kim regime is perhaps best classified as a “failing or eroding totalitarian system. ” 2. A Civil War Is Possible. </w:t>
      </w:r>
      <w:r w:rsidRPr="00FD38FC">
        <w:rPr>
          <w:rFonts w:eastAsia="Cambria" w:cs="Times New Roman"/>
          <w:b/>
          <w:iCs/>
          <w:u w:val="single"/>
        </w:rPr>
        <w:t xml:space="preserve">“A civil war in North Korea and especially the use of WMD could spill over into the ROK and cause serious damage. Factional forces could cause considerable damage with artillery and special forces attacks on the ROK, especially if nuclear and/or biological weapons are used. In addition, one or more North Korean factions could purposefully attack the ROK, potentially as a form of revenge if they perceive themselves unlikely to survive. Thus, ballistic missile attacks against ROK cities—especially ones using nuclear weapons or even chemical or biological weapons—could cause damage across the ROK. Besides the physical damage done, the ROK economy and society could be significantly affected. All these consequences could make it difficult for the ROK to pay for and manage unification. </w:t>
      </w:r>
      <w:r w:rsidRPr="00FD38FC">
        <w:rPr>
          <w:rFonts w:eastAsia="Cambria" w:cs="Times New Roman"/>
          <w:sz w:val="14"/>
        </w:rPr>
        <w:t>From a ROK perspective, the worst outcome could be destabilization of all of Korea, including the ROK, as crime and insurgency spread, if the ROK is unable to contain and defeat them.” 3. It Gets Worse: China Could Intervene. “In addition, China could intervene; indeed, some say that China would be likely to intervene. In doing so, China could try to thwart unification... As ROK, U.S., and Chinese forces advance, conflict could develop between the ROK–United States and China. Both Chinese efforts to thwart unification and conflict with China could further jeopardize Korean unification.” Clearly</w:t>
      </w:r>
      <w:r w:rsidRPr="00FD38FC">
        <w:rPr>
          <w:rFonts w:eastAsia="Cambria" w:cs="Times New Roman"/>
          <w:b/>
          <w:iCs/>
          <w:u w:val="single"/>
        </w:rPr>
        <w:t xml:space="preserve"> the danger that is North Korea far extends beyond nuclear weapons. The issue of a North Korean collapse or some sort of forced snap reunification with the South will very likely be a challenge America and its allies in Asia will have to tackle at some point in the future as history shows no dictatorship lasts forever.</w:t>
      </w:r>
      <w:r w:rsidRPr="00FD38FC">
        <w:rPr>
          <w:rFonts w:eastAsia="Cambria" w:cs="Times New Roman"/>
          <w:sz w:val="14"/>
        </w:rPr>
        <w:t xml:space="preserve"> </w:t>
      </w:r>
      <w:r w:rsidRPr="00FD38FC">
        <w:rPr>
          <w:rFonts w:eastAsia="Cambria" w:cs="Times New Roman"/>
          <w:b/>
          <w:iCs/>
          <w:u w:val="single"/>
        </w:rPr>
        <w:t xml:space="preserve">So instead of scouring the headlines looking for the latest news on the DPRK’s nuke test. </w:t>
      </w:r>
    </w:p>
    <w:p w14:paraId="2FB1722D" w14:textId="77777777" w:rsidR="006809D8" w:rsidRPr="00FD38FC" w:rsidRDefault="006809D8" w:rsidP="00BF7C3E">
      <w:pPr>
        <w:rPr>
          <w:rFonts w:eastAsia="Cambria" w:cs="Times New Roman"/>
          <w:b/>
          <w:iCs/>
          <w:u w:val="single"/>
        </w:rPr>
      </w:pPr>
    </w:p>
    <w:p w14:paraId="079A7B81" w14:textId="0A6BF95A" w:rsidR="005C32D7" w:rsidRPr="00FD38FC" w:rsidRDefault="005C32D7" w:rsidP="005C32D7">
      <w:pPr>
        <w:keepNext/>
        <w:keepLines/>
        <w:spacing w:before="40"/>
        <w:outlineLvl w:val="3"/>
        <w:rPr>
          <w:rFonts w:eastAsia="MS Gothic" w:cs="Times New Roman"/>
          <w:b/>
          <w:bCs/>
          <w:sz w:val="26"/>
          <w:szCs w:val="26"/>
        </w:rPr>
      </w:pPr>
      <w:r w:rsidRPr="00FD38FC">
        <w:rPr>
          <w:rFonts w:eastAsia="MS Gothic" w:cs="Times New Roman"/>
          <w:b/>
          <w:bCs/>
          <w:sz w:val="26"/>
          <w:szCs w:val="26"/>
        </w:rPr>
        <w:t>North Korea is a threat</w:t>
      </w:r>
    </w:p>
    <w:p w14:paraId="4C80A8A7" w14:textId="77777777" w:rsidR="005C32D7" w:rsidRPr="00FD38FC" w:rsidRDefault="005C32D7" w:rsidP="005C32D7">
      <w:pPr>
        <w:rPr>
          <w:rFonts w:eastAsia="Cambria" w:cs="Times New Roman"/>
          <w:b/>
          <w:sz w:val="26"/>
        </w:rPr>
      </w:pPr>
      <w:r w:rsidRPr="00FD38FC">
        <w:rPr>
          <w:rFonts w:eastAsia="Cambria" w:cs="Times New Roman"/>
          <w:b/>
          <w:sz w:val="26"/>
        </w:rPr>
        <w:t>BBC, ‘15</w:t>
      </w:r>
    </w:p>
    <w:p w14:paraId="7ED2EF9F" w14:textId="77777777" w:rsidR="005C32D7" w:rsidRPr="00FD38FC" w:rsidRDefault="005C32D7" w:rsidP="005C32D7">
      <w:pPr>
        <w:rPr>
          <w:rFonts w:eastAsia="Cambria" w:cs="Times New Roman"/>
        </w:rPr>
      </w:pPr>
      <w:r w:rsidRPr="00FD38FC">
        <w:rPr>
          <w:rFonts w:eastAsia="Cambria" w:cs="Times New Roman"/>
        </w:rPr>
        <w:t xml:space="preserve">9/15/15, “How potent are North Korea's threats?,” </w:t>
      </w:r>
      <w:hyperlink r:id="rId148" w:history="1">
        <w:r w:rsidRPr="00FD38FC">
          <w:rPr>
            <w:rFonts w:eastAsia="Cambria" w:cs="Times New Roman"/>
          </w:rPr>
          <w:t>http://www.bbc.com/news/world-asia-21710644</w:t>
        </w:r>
      </w:hyperlink>
      <w:r w:rsidRPr="00FD38FC">
        <w:rPr>
          <w:rFonts w:eastAsia="Cambria" w:cs="Times New Roman"/>
        </w:rPr>
        <w:t>, Jake-B</w:t>
      </w:r>
    </w:p>
    <w:p w14:paraId="7D3FA89C" w14:textId="77777777" w:rsidR="005C32D7" w:rsidRPr="00FD38FC" w:rsidRDefault="005C32D7" w:rsidP="005C32D7">
      <w:pPr>
        <w:rPr>
          <w:rFonts w:eastAsia="Cambria" w:cs="Times New Roman"/>
          <w:sz w:val="16"/>
        </w:rPr>
      </w:pPr>
      <w:r w:rsidRPr="00FD38FC">
        <w:rPr>
          <w:sz w:val="16"/>
        </w:rPr>
        <w:t xml:space="preserve">North Korea has frequently employed bellicose rhetoric towards its perceived enemies. In 1994 South Koreans stocked up on essentials in panic after a threat by a North Korean negotiator to turn Seoul into "a sea of fire" - one which has been repeated several times since. After US President George W Bush labelled it part of the "axis of evil" in 2002, Pyongyang said it would "mercilessly wipe out the aggressors". In June 2012 the army warned that artillery was aimed at seven South Korean media groups and threatened a "merciless sacred war". There is also a pattern of escalating threats whenever South Korea gets a new leader, with misogynist rhetoric directed at South Korea's first female President Park Geun-hye after she was elected in 2013. While </w:t>
      </w:r>
      <w:r w:rsidRPr="00FD38FC">
        <w:rPr>
          <w:rFonts w:eastAsia="Cambria" w:cs="Times New Roman"/>
          <w:b/>
          <w:iCs/>
          <w:u w:val="single"/>
        </w:rPr>
        <w:t xml:space="preserve">many observers </w:t>
      </w:r>
      <w:r w:rsidRPr="00FD38FC">
        <w:rPr>
          <w:sz w:val="16"/>
        </w:rPr>
        <w:t>dismiss the rhetoric as bluster, others</w:t>
      </w:r>
      <w:r w:rsidRPr="00FD38FC">
        <w:rPr>
          <w:rFonts w:eastAsia="Cambria" w:cs="Times New Roman"/>
          <w:b/>
          <w:iCs/>
          <w:u w:val="single"/>
        </w:rPr>
        <w:t xml:space="preserve"> warn of "the tyranny of low expectations" when it comes to understanding North Korea, because there have been a number of serious regional confrontations.</w:t>
      </w:r>
      <w:r w:rsidRPr="00FD38FC">
        <w:rPr>
          <w:rFonts w:eastAsia="Cambria" w:cs="Times New Roman"/>
          <w:sz w:val="16"/>
        </w:rPr>
        <w:t xml:space="preserve"> Media caption North Korea expert Aidan Foster-Carter says the rhetoric from the North is all too familiar. "</w:t>
      </w:r>
      <w:r w:rsidRPr="00FD38FC">
        <w:rPr>
          <w:rFonts w:eastAsia="Cambria" w:cs="Times New Roman"/>
          <w:b/>
          <w:iCs/>
          <w:u w:val="single"/>
        </w:rPr>
        <w:t>If you follow North Korean media you constantly see bellicose language directed against the US and South Korea and occasionally Japan is thrown in there, and it's hard to know what to take seriously. But then when you look at occasions where something really did happen, such as the artillery attack on a South Korean island in 2010, you see there were very clear warnings," Professor John Delury at South Korea's Yonsei university told the BBC.</w:t>
      </w:r>
      <w:r w:rsidRPr="00FD38FC">
        <w:rPr>
          <w:rFonts w:eastAsia="Cambria" w:cs="Times New Roman"/>
          <w:sz w:val="16"/>
        </w:rPr>
        <w:t xml:space="preserve"> The North consistently warned that military exercises being conducted in the area would spark a retaliation. Mr Delury argues that misreading Pyongyang's intentions and misunderstanding its capabilities has kept the US and South Korea </w:t>
      </w:r>
      <w:hyperlink r:id="rId149" w:history="1">
        <w:r w:rsidRPr="00FD38FC">
          <w:rPr>
            <w:rFonts w:eastAsia="Cambria" w:cs="Times New Roman"/>
            <w:sz w:val="16"/>
          </w:rPr>
          <w:t>stuck in a North Korean quagmire.</w:t>
        </w:r>
      </w:hyperlink>
      <w:r w:rsidRPr="00FD38FC">
        <w:rPr>
          <w:rFonts w:eastAsia="Cambria" w:cs="Times New Roman"/>
          <w:sz w:val="16"/>
        </w:rPr>
        <w:t xml:space="preserve"> Picking apart the bluster </w:t>
      </w:r>
      <w:r w:rsidRPr="00FD38FC">
        <w:rPr>
          <w:rFonts w:eastAsia="Cambria" w:cs="Times New Roman"/>
          <w:b/>
          <w:iCs/>
          <w:u w:val="single"/>
        </w:rPr>
        <w:t>In recent years, the North has warned of a pre-emptive nuclear attack on the US</w:t>
      </w:r>
      <w:r w:rsidRPr="00FD38FC">
        <w:rPr>
          <w:rFonts w:eastAsia="Cambria" w:cs="Times New Roman"/>
          <w:sz w:val="16"/>
        </w:rPr>
        <w:t xml:space="preserve"> in response to the prospect of joint military exercises between South Korea and the US. </w:t>
      </w:r>
      <w:r w:rsidRPr="00FD38FC">
        <w:rPr>
          <w:rFonts w:eastAsia="Cambria" w:cs="Times New Roman"/>
          <w:b/>
          <w:iCs/>
          <w:u w:val="single"/>
        </w:rPr>
        <w:t>"</w:t>
      </w:r>
      <w:r w:rsidRPr="00FD38FC">
        <w:rPr>
          <w:rStyle w:val="Emphasis"/>
        </w:rPr>
        <w:t>Any time a nation threatens pre-emptive nuclear war, there is cause for concern. North Korea is no exception</w:t>
      </w:r>
      <w:r w:rsidRPr="00FD38FC">
        <w:rPr>
          <w:rFonts w:eastAsia="Cambria" w:cs="Times New Roman"/>
          <w:b/>
          <w:iCs/>
          <w:u w:val="single"/>
        </w:rPr>
        <w:t>, with its... shift in rhetoric from accusing the US of imagining a North Korean ballistic missile threat, to vowing to use its ballistic missile capabilities to strike the continental US," says Andrea Berger, from the Royal United Services Institute in London.</w:t>
      </w:r>
      <w:r w:rsidRPr="00FD38FC">
        <w:rPr>
          <w:rFonts w:eastAsia="Cambria" w:cs="Times New Roman"/>
          <w:sz w:val="16"/>
        </w:rPr>
        <w:t xml:space="preserve"> Former leader Kim Jong-il in friendlier times between the US and North Korea But many experts believe these threats come from the North's desire for a peace treaty with the US. "It seems to believe that it will not be taken seriously until it can enter talks on this issue with sizeable military strength. This is in line with Pyongyang's historic military-first policy," Ms Berger says. The US is often centre-stage. "There are cases where the threats are geared towards getting on the radar particularly of the White House, which tries to ignore North Korea as a matter of policy. Pyongyang's message is - you cannot break us, we will not go away, you have to deal with us," Mr Delury said. While some worry that the North may provoke a conventional forces border clash with South Korea, threats to launch a nuclear strike are often seen as a bluff because it is thought that </w:t>
      </w:r>
      <w:hyperlink r:id="rId150" w:history="1">
        <w:r w:rsidRPr="00FD38FC">
          <w:rPr>
            <w:rFonts w:eastAsia="Cambria" w:cs="Times New Roman"/>
            <w:sz w:val="16"/>
          </w:rPr>
          <w:t>a nuclear attack would be suicidal</w:t>
        </w:r>
      </w:hyperlink>
      <w:r w:rsidRPr="00FD38FC">
        <w:rPr>
          <w:rFonts w:eastAsia="Cambria" w:cs="Times New Roman"/>
          <w:sz w:val="16"/>
        </w:rPr>
        <w:t xml:space="preserve"> for the regime. Reactor restart The reactor provided plutonium for Pyongyang's nuclear weapons programme But worries that it may be serious will have been boosted by the news that North Korea says it has restarted its main nuclear complex at Yongbyon. The facility is at the centre of its nuclear weapons programme and is thought to be the country's main source of weapons-grade plutonium. North Korea suspended activity at the reactor in 2007 under an aid-for-disarmament deal, but began renovating it after its last nuclear test in 2013. Analysts suggest it is capable of producing around six kilograms of plutonium a year - enough for one nuclear bomb. In a statement carried by </w:t>
      </w:r>
      <w:r w:rsidRPr="00FD38FC">
        <w:rPr>
          <w:rStyle w:val="StyleBoldUnderline"/>
        </w:rPr>
        <w:t>North Korea</w:t>
      </w:r>
      <w:r w:rsidRPr="00FD38FC">
        <w:rPr>
          <w:rFonts w:eastAsia="Cambria" w:cs="Times New Roman"/>
          <w:sz w:val="16"/>
        </w:rPr>
        <w:t xml:space="preserve">'s official KCNA news agency on 15 September 2015, the director of the country's atomic energy institute said that it </w:t>
      </w:r>
      <w:r w:rsidRPr="00FD38FC">
        <w:rPr>
          <w:rStyle w:val="StyleBoldUnderline"/>
        </w:rPr>
        <w:t>was working to improve its nuclear weapons in quality and quantity</w:t>
      </w:r>
      <w:r w:rsidRPr="00FD38FC">
        <w:rPr>
          <w:rFonts w:eastAsia="Cambria" w:cs="Times New Roman"/>
          <w:sz w:val="16"/>
        </w:rPr>
        <w:t xml:space="preserve">. It said </w:t>
      </w:r>
      <w:r w:rsidRPr="00FD38FC">
        <w:rPr>
          <w:rStyle w:val="StyleBoldUnderline"/>
        </w:rPr>
        <w:t>North Korea was ready to respond to what it called US hostility with nuclear weapons. The announcement is likely to raise tensions significantly.</w:t>
      </w:r>
      <w:r w:rsidRPr="00FD38FC">
        <w:rPr>
          <w:rFonts w:eastAsia="Cambria" w:cs="Times New Roman"/>
          <w:sz w:val="16"/>
        </w:rPr>
        <w:t xml:space="preserve"> The announcement comes a day after the country said it would proceed with more rocket launches, promising to launch "satellites'' aboard long-range rockets. It put its first satellite into space with a long-range rocket in late 2012, in what the UN said was a banned test of ballistic missile technology and imposed sanctions. The US is concerned that such long-range rockets could eventually threaten its mainland with atomic bombs. </w:t>
      </w:r>
      <w:r w:rsidRPr="00FD38FC">
        <w:rPr>
          <w:rFonts w:eastAsia="Cambria" w:cs="Times New Roman"/>
          <w:b/>
          <w:iCs/>
          <w:u w:val="single"/>
        </w:rPr>
        <w:t>Is the US a real target? South Korean tests carried out on fragments of the rocket fired in December 2012 indicated it would have had a range of more than 10,000km (6,200 miles), putting the US well within striking distance.</w:t>
      </w:r>
      <w:r w:rsidRPr="00FD38FC">
        <w:rPr>
          <w:rFonts w:eastAsia="Cambria" w:cs="Times New Roman"/>
          <w:sz w:val="16"/>
        </w:rPr>
        <w:t xml:space="preserve"> However, there is little evidence that North Korea has yet developed a guidance system to ensure an accurate strike, or the re-entry technology to bring an intercontinental ballistic missile back down to hit its target.  </w:t>
      </w:r>
    </w:p>
    <w:p w14:paraId="1562BA87" w14:textId="77777777" w:rsidR="005C32D7" w:rsidRPr="00FD38FC" w:rsidRDefault="005C32D7" w:rsidP="00BF7C3E">
      <w:pPr>
        <w:rPr>
          <w:rFonts w:eastAsia="Cambria" w:cs="Times New Roman"/>
          <w:b/>
          <w:iCs/>
          <w:u w:val="single"/>
        </w:rPr>
      </w:pPr>
    </w:p>
    <w:p w14:paraId="73A37758" w14:textId="77777777" w:rsidR="006809D8" w:rsidRPr="00FD38FC" w:rsidRDefault="006809D8" w:rsidP="006809D8"/>
    <w:p w14:paraId="18F2C828" w14:textId="0A6327B7" w:rsidR="006809D8" w:rsidRPr="00FD38FC" w:rsidRDefault="006809D8" w:rsidP="006809D8">
      <w:pPr>
        <w:keepNext/>
        <w:keepLines/>
        <w:spacing w:before="40"/>
        <w:outlineLvl w:val="3"/>
        <w:rPr>
          <w:rFonts w:eastAsia="MS Gothic" w:cs="Times New Roman"/>
          <w:b/>
          <w:bCs/>
          <w:sz w:val="26"/>
          <w:szCs w:val="26"/>
        </w:rPr>
      </w:pPr>
      <w:r w:rsidRPr="00FD38FC">
        <w:rPr>
          <w:rFonts w:eastAsia="MS Gothic" w:cs="Times New Roman"/>
          <w:b/>
          <w:bCs/>
          <w:sz w:val="26"/>
          <w:szCs w:val="26"/>
        </w:rPr>
        <w:t xml:space="preserve">North Korea threatens nuclear </w:t>
      </w:r>
      <w:r w:rsidR="00EC087D" w:rsidRPr="00FD38FC">
        <w:rPr>
          <w:rFonts w:eastAsia="MS Gothic" w:cs="Times New Roman"/>
          <w:b/>
          <w:bCs/>
          <w:sz w:val="26"/>
          <w:szCs w:val="26"/>
        </w:rPr>
        <w:t>attacks</w:t>
      </w:r>
      <w:r w:rsidRPr="00FD38FC">
        <w:rPr>
          <w:rFonts w:eastAsia="MS Gothic" w:cs="Times New Roman"/>
          <w:b/>
          <w:bCs/>
          <w:sz w:val="26"/>
          <w:szCs w:val="26"/>
        </w:rPr>
        <w:t xml:space="preserve"> </w:t>
      </w:r>
      <w:r w:rsidR="00EC087D" w:rsidRPr="00FD38FC">
        <w:rPr>
          <w:rFonts w:eastAsia="MS Gothic" w:cs="Times New Roman"/>
          <w:b/>
          <w:bCs/>
          <w:sz w:val="26"/>
          <w:szCs w:val="26"/>
        </w:rPr>
        <w:t>on</w:t>
      </w:r>
      <w:r w:rsidRPr="00FD38FC">
        <w:rPr>
          <w:rFonts w:eastAsia="MS Gothic" w:cs="Times New Roman"/>
          <w:b/>
          <w:bCs/>
          <w:sz w:val="26"/>
          <w:szCs w:val="26"/>
        </w:rPr>
        <w:t xml:space="preserve"> the US and its allies</w:t>
      </w:r>
    </w:p>
    <w:p w14:paraId="34F57355" w14:textId="77777777" w:rsidR="006809D8" w:rsidRPr="00FD38FC" w:rsidRDefault="006809D8" w:rsidP="006809D8">
      <w:pPr>
        <w:rPr>
          <w:rFonts w:eastAsia="Cambria" w:cs="Times New Roman"/>
          <w:b/>
          <w:sz w:val="26"/>
        </w:rPr>
      </w:pPr>
      <w:r w:rsidRPr="00FD38FC">
        <w:rPr>
          <w:rFonts w:eastAsia="Cambria" w:cs="Times New Roman"/>
          <w:b/>
          <w:sz w:val="26"/>
        </w:rPr>
        <w:t>Mullen, ‘15</w:t>
      </w:r>
    </w:p>
    <w:p w14:paraId="475664B0" w14:textId="77777777" w:rsidR="006809D8" w:rsidRPr="00FD38FC" w:rsidRDefault="006809D8" w:rsidP="006809D8">
      <w:pPr>
        <w:rPr>
          <w:rFonts w:eastAsia="Cambria" w:cs="Times New Roman"/>
        </w:rPr>
      </w:pPr>
      <w:r w:rsidRPr="00FD38FC">
        <w:rPr>
          <w:rFonts w:eastAsia="Cambria" w:cs="Times New Roman"/>
        </w:rPr>
        <w:t xml:space="preserve">Jethro reports, writes and edits for CNN Digital out of Hong Kong with a focus on news in the Asia-Pacific region, 9/15/16, “North Korea warns U.S. it's ready to use nuclear weapons 'any time'” </w:t>
      </w:r>
      <w:hyperlink r:id="rId151" w:history="1">
        <w:r w:rsidRPr="00FD38FC">
          <w:rPr>
            <w:rFonts w:eastAsia="Cambria" w:cs="Times New Roman"/>
          </w:rPr>
          <w:t>http://www.cnn.com/2015/09/15/asia/north-korea-nuclear-program/</w:t>
        </w:r>
      </w:hyperlink>
      <w:r w:rsidRPr="00FD38FC">
        <w:rPr>
          <w:rFonts w:eastAsia="Cambria" w:cs="Times New Roman"/>
        </w:rPr>
        <w:t>, Jake-B</w:t>
      </w:r>
    </w:p>
    <w:p w14:paraId="5861817D" w14:textId="77777777" w:rsidR="006809D8" w:rsidRPr="00FD38FC" w:rsidRDefault="006809D8" w:rsidP="006809D8">
      <w:pPr>
        <w:rPr>
          <w:rFonts w:eastAsia="Cambria" w:cs="Times New Roman"/>
          <w:sz w:val="16"/>
        </w:rPr>
      </w:pPr>
      <w:r w:rsidRPr="00FD38FC">
        <w:rPr>
          <w:sz w:val="16"/>
        </w:rPr>
        <w:t xml:space="preserve">In its latest bout of saber rattling, </w:t>
      </w:r>
      <w:r w:rsidRPr="00FD38FC">
        <w:rPr>
          <w:rFonts w:eastAsia="Cambria" w:cs="Times New Roman"/>
          <w:b/>
          <w:iCs/>
          <w:u w:val="single"/>
        </w:rPr>
        <w:t xml:space="preserve">North Korea </w:t>
      </w:r>
      <w:r w:rsidRPr="00FD38FC">
        <w:rPr>
          <w:sz w:val="16"/>
        </w:rPr>
        <w:t>says it</w:t>
      </w:r>
      <w:r w:rsidRPr="00FD38FC">
        <w:rPr>
          <w:rFonts w:eastAsia="Cambria" w:cs="Times New Roman"/>
          <w:b/>
          <w:iCs/>
          <w:u w:val="single"/>
        </w:rPr>
        <w:t xml:space="preserve"> is ready to use nuclear weapons against the United States and other foes if they pursue "their reckless hostile policy" toward Kim Jong Un's regime.</w:t>
      </w:r>
      <w:r w:rsidRPr="00FD38FC">
        <w:rPr>
          <w:rFonts w:eastAsia="Cambria" w:cs="Times New Roman"/>
          <w:sz w:val="16"/>
        </w:rPr>
        <w:t xml:space="preserve"> In a statement carried by the North's state-run Korean Central News Agency on Tuesday, </w:t>
      </w:r>
      <w:r w:rsidRPr="00FD38FC">
        <w:rPr>
          <w:sz w:val="16"/>
        </w:rPr>
        <w:t xml:space="preserve">an atomic energy official said </w:t>
      </w:r>
      <w:r w:rsidRPr="00FD38FC">
        <w:rPr>
          <w:rFonts w:eastAsia="Cambria" w:cs="Times New Roman"/>
          <w:b/>
          <w:iCs/>
          <w:u w:val="single"/>
        </w:rPr>
        <w:t>Pyongyang is improving its nuclear weapons arsenal "in quality and quantity.</w:t>
      </w:r>
      <w:r w:rsidRPr="00FD38FC">
        <w:rPr>
          <w:rFonts w:eastAsia="Cambria" w:cs="Times New Roman"/>
          <w:sz w:val="16"/>
        </w:rPr>
        <w:t xml:space="preserve">" </w:t>
      </w:r>
      <w:r w:rsidRPr="00FD38FC">
        <w:rPr>
          <w:sz w:val="16"/>
        </w:rPr>
        <w:t>"If the U.S. and other hostile forces persistently seek their reckless hostile policy towards the DPRK and behave mischievously, the DPRK is fully ready to cope with them with nuclear weapons any time," the director of the North Korean Atomic Energy Institute said,</w:t>
      </w:r>
      <w:r w:rsidRPr="00FD38FC">
        <w:rPr>
          <w:rFonts w:eastAsia="Cambria" w:cs="Times New Roman"/>
          <w:sz w:val="16"/>
        </w:rPr>
        <w:t xml:space="preserve"> using an abbreviation of the country's official name, the Democratic People's Republic of Korea. North Korea's main nuclear complex at Yongbyon, which includes a uranium enrichment plant and a plutonium production reactor, is operating normally, the official told the news agency. North says weapons are for self-defense Notorious for issuing alarming and attention-grabbing statements, Pyongyang has repeatedly threatened to use nuclear weapons against the United States. But </w:t>
      </w:r>
      <w:hyperlink r:id="rId152" w:history="1">
        <w:r w:rsidRPr="00FD38FC">
          <w:rPr>
            <w:rFonts w:eastAsia="Cambria" w:cs="Times New Roman"/>
            <w:sz w:val="16"/>
          </w:rPr>
          <w:t>strong doubts remain</w:t>
        </w:r>
      </w:hyperlink>
      <w:r w:rsidRPr="00FD38FC">
        <w:rPr>
          <w:rFonts w:eastAsia="Cambria" w:cs="Times New Roman"/>
          <w:sz w:val="16"/>
        </w:rPr>
        <w:t xml:space="preserve"> over whether it has the missile technology to target the U.S. mainland. In an indication it wants to advance its missile capabilities, North Korea </w:t>
      </w:r>
      <w:hyperlink r:id="rId153" w:history="1">
        <w:r w:rsidRPr="00FD38FC">
          <w:rPr>
            <w:rFonts w:eastAsia="Cambria" w:cs="Times New Roman"/>
            <w:sz w:val="16"/>
          </w:rPr>
          <w:t>said Monday</w:t>
        </w:r>
      </w:hyperlink>
      <w:r w:rsidRPr="00FD38FC">
        <w:rPr>
          <w:rFonts w:eastAsia="Cambria" w:cs="Times New Roman"/>
          <w:sz w:val="16"/>
        </w:rPr>
        <w:t xml:space="preserve"> it was planning more satellite launches. Prohibited by U.N. Security Council resolutions, such launches are widely seen as a way of testing ballistic missile technology. Kim's regime didn't say when the next launch would take place, but observers have speculated that it could launch a long-range rocket carrying a satellite in October around the 70th anniversary of North Korea's ruling party. The atomic energy official on Tuesday reiterated the North Korean stance that its nuclear weapons program is a self-defense measure "in the face of the U.S. extreme hostile policy and nuclear threats towards it." U.S. stresses missile defense measures In an interview with CNN earlier Tuesday, U.S. Ambassador to South Korea Mark Lippert said Washington is constantly working with Seoul "to ensure that other allies in the region as well as the U.S. homeland are protected from threats posed by North Korea." "We've moved, over time, a good deal of missile defense capability to the region," Lippert said before North Korea issued the statement about its nuclear program. "Ground-based interceptors to Alaska, surface combatants to the Western Pacific, a THAAD battery on Guam, another radar in Japan in order to be ready and vigilant for anything the North Koreans may or may not do." THAAD, which stands for Terminal High Altitude Area Defense, is a ballistic missile defense system. After the North Korean statement, U.S. State Department spokesman John Kirby told a regular news briefing that the United States continues "to call on North Korea to refrain from irresponsible provocations that aggravate regional tensions, and instead focus on fulfilling its international obligations and commitments." Nuclear complex revamped The North's announcement that the Yongbyon nuclear complex is up and running comes as little surprise. During a period of heightened tensions in the region in spring 2013, Pyongyang announced it would revamp and restart the facilities at the site. In February of this year, U.S. Director of National Intelligence James Clapper said he believed that "North Korea has followed through on its announcement by expanding its Yongbyon enrichment facility and restarting the reactor." But some North Korea watchers have questioned whether the reactor is operating at full power. </w:t>
      </w:r>
      <w:hyperlink r:id="rId154" w:history="1">
        <w:r w:rsidRPr="00FD38FC">
          <w:rPr>
            <w:rFonts w:eastAsia="Cambria" w:cs="Times New Roman"/>
            <w:sz w:val="16"/>
          </w:rPr>
          <w:t>A July article on 38 North</w:t>
        </w:r>
      </w:hyperlink>
      <w:r w:rsidRPr="00FD38FC">
        <w:rPr>
          <w:rFonts w:eastAsia="Cambria" w:cs="Times New Roman"/>
          <w:sz w:val="16"/>
        </w:rPr>
        <w:t xml:space="preserve">, a website that specializes in analysis of North Korea, said satellite imagery suggested the reactor may not have been operating or was only functioning at low power levels. The report's authors also identified rapid construction at the uranium enrichment plant of a building they theorized could be used "to assemble or store conventional high explosive components of a nuclear weapon." The North Korean atomic energy official said Tuesday that the Yongbyon facilities were being employed for both economic development and "the building of a nuclear force." </w:t>
      </w:r>
      <w:r w:rsidRPr="00FD38FC">
        <w:rPr>
          <w:rFonts w:eastAsia="Cambria" w:cs="Times New Roman"/>
          <w:b/>
          <w:iCs/>
          <w:u w:val="single"/>
        </w:rPr>
        <w:t>Expert says nuclear arsenal is growing Kim Jong Un's regime may already have 10 to 15 nuclear weapons, according to David Albright, a former U.N. weapons inspector who now heads the nonprofit Institute for Science and International Security</w:t>
      </w:r>
      <w:r w:rsidRPr="00FD38FC">
        <w:rPr>
          <w:rFonts w:eastAsia="Cambria" w:cs="Times New Roman"/>
          <w:sz w:val="16"/>
        </w:rPr>
        <w:t xml:space="preserve">. </w:t>
      </w:r>
      <w:r w:rsidRPr="00FD38FC">
        <w:rPr>
          <w:rFonts w:eastAsia="Cambria" w:cs="Times New Roman"/>
          <w:b/>
          <w:iCs/>
          <w:u w:val="single"/>
        </w:rPr>
        <w:t xml:space="preserve">In a report in February, Albright predicted that Pyongyang could increase its stockpile to </w:t>
      </w:r>
      <w:hyperlink r:id="rId155" w:history="1">
        <w:r w:rsidRPr="00FD38FC">
          <w:rPr>
            <w:rStyle w:val="StyleBoldUnderline"/>
          </w:rPr>
          <w:t>anywhere between 20 and roughly 100 nuclear weapons by 2020</w:t>
        </w:r>
      </w:hyperlink>
      <w:r w:rsidRPr="00FD38FC">
        <w:rPr>
          <w:rStyle w:val="StyleBoldUnderline"/>
        </w:rPr>
        <w:t>. The growing nuclear arsenal poses a serious strategic challenge for the United States. The U.S. government has repeatedly called on North Korea to commit to denuclearization as a condition of any future negotiations, but Kim's regime has repeatedly dismissed such an idea, demanding to be recognized as a nuclear power</w:t>
      </w:r>
      <w:r w:rsidRPr="00FD38FC">
        <w:rPr>
          <w:rFonts w:eastAsia="Cambria" w:cs="Times New Roman"/>
          <w:sz w:val="16"/>
        </w:rPr>
        <w:t xml:space="preserve">. Pyongyang's statement Tuesday provided few details about its specific grievances with U.S. policy, which it accused of "openly seeking the downfall" of North Korea's "social system." The combative rhetoric comes just three weeks after North and South Korea </w:t>
      </w:r>
      <w:hyperlink r:id="rId156" w:history="1">
        <w:r w:rsidRPr="00FD38FC">
          <w:rPr>
            <w:rFonts w:eastAsia="Cambria" w:cs="Times New Roman"/>
            <w:sz w:val="16"/>
          </w:rPr>
          <w:t xml:space="preserve">reached a deal </w:t>
        </w:r>
      </w:hyperlink>
      <w:r w:rsidRPr="00FD38FC">
        <w:rPr>
          <w:rFonts w:eastAsia="Cambria" w:cs="Times New Roman"/>
          <w:sz w:val="16"/>
        </w:rPr>
        <w:t>to dial down tensions in the region that were inflamed by landmine blasts and artillery fire in the Demilitarized Zone that separates the two countries. South Korean President Park Geun-hye issued a joint statement with EU leaders after a summit in Seoul on Tuesday in which they strongly condemned the North's "continued development of its nuclear and ballistic missile programs." The leaders urged North Korea to abandon all its nuclear weapons and existing nuclear program in a "complete, verifiable, and irreversible manner," and to "refrain from any further provocation."</w:t>
      </w:r>
    </w:p>
    <w:p w14:paraId="251C90EE" w14:textId="77777777" w:rsidR="00BF7C3E" w:rsidRPr="00FD38FC" w:rsidRDefault="00BF7C3E" w:rsidP="00BF7C3E">
      <w:pPr>
        <w:rPr>
          <w:rFonts w:eastAsia="Cambria" w:cs="Times New Roman"/>
          <w:b/>
          <w:iCs/>
          <w:u w:val="single"/>
        </w:rPr>
      </w:pPr>
    </w:p>
    <w:p w14:paraId="53F0CA09" w14:textId="77777777" w:rsidR="00BF7C3E" w:rsidRPr="00FD38FC" w:rsidRDefault="00BF7C3E" w:rsidP="00BF7C3E">
      <w:pPr>
        <w:rPr>
          <w:rFonts w:eastAsia="Cambria" w:cs="Times New Roman"/>
          <w:b/>
          <w:iCs/>
          <w:u w:val="single"/>
        </w:rPr>
      </w:pPr>
    </w:p>
    <w:p w14:paraId="5783915C" w14:textId="77777777" w:rsidR="00BF7C3E" w:rsidRPr="00FD38FC" w:rsidRDefault="00BF7C3E" w:rsidP="00BF7C3E"/>
    <w:p w14:paraId="5916A1F5" w14:textId="77777777" w:rsidR="00BF7C3E" w:rsidRPr="00FD38FC" w:rsidRDefault="00BF7C3E" w:rsidP="00BF7C3E"/>
    <w:p w14:paraId="4370E532" w14:textId="37A4FB32" w:rsidR="004078C1" w:rsidRPr="00FD38FC" w:rsidRDefault="0079000A" w:rsidP="004078C1">
      <w:pPr>
        <w:pStyle w:val="Heading3"/>
      </w:pPr>
      <w:r w:rsidRPr="00FD38FC">
        <w:t>Ext:</w:t>
      </w:r>
      <w:r w:rsidR="004078C1" w:rsidRPr="00FD38FC">
        <w:t xml:space="preserve"> Relations Key</w:t>
      </w:r>
      <w:r w:rsidRPr="00FD38FC">
        <w:t xml:space="preserve"> – NK</w:t>
      </w:r>
    </w:p>
    <w:p w14:paraId="1DA3964F" w14:textId="77777777" w:rsidR="00D02818" w:rsidRPr="00FD38FC" w:rsidRDefault="00D02818" w:rsidP="00D02818">
      <w:pPr>
        <w:keepNext/>
        <w:keepLines/>
        <w:spacing w:before="40"/>
        <w:outlineLvl w:val="3"/>
        <w:rPr>
          <w:rFonts w:eastAsia="MS Gothic" w:cs="Times New Roman"/>
          <w:b/>
          <w:bCs/>
          <w:sz w:val="26"/>
          <w:szCs w:val="26"/>
        </w:rPr>
      </w:pPr>
      <w:r w:rsidRPr="00FD38FC">
        <w:rPr>
          <w:rFonts w:eastAsia="MS Gothic" w:cs="Times New Roman"/>
          <w:b/>
          <w:bCs/>
          <w:sz w:val="26"/>
          <w:szCs w:val="26"/>
        </w:rPr>
        <w:t>US-Japan relations key to prevent North Korean aggression</w:t>
      </w:r>
    </w:p>
    <w:p w14:paraId="27CA1870" w14:textId="77777777" w:rsidR="00D02818" w:rsidRPr="00FD38FC" w:rsidRDefault="00D02818" w:rsidP="00D02818">
      <w:pPr>
        <w:rPr>
          <w:rFonts w:eastAsia="Cambria" w:cs="Times New Roman"/>
          <w:b/>
          <w:sz w:val="26"/>
        </w:rPr>
      </w:pPr>
      <w:r w:rsidRPr="00FD38FC">
        <w:rPr>
          <w:rFonts w:eastAsia="Cambria" w:cs="Times New Roman"/>
          <w:b/>
          <w:sz w:val="26"/>
        </w:rPr>
        <w:t>Rinehart and Chanlett-Avery, ‘16</w:t>
      </w:r>
    </w:p>
    <w:p w14:paraId="0F183BF6" w14:textId="77777777" w:rsidR="00D02818" w:rsidRPr="00FD38FC" w:rsidRDefault="00D02818" w:rsidP="00D02818">
      <w:pPr>
        <w:rPr>
          <w:rFonts w:eastAsia="Cambria" w:cs="Times New Roman"/>
        </w:rPr>
      </w:pPr>
      <w:r w:rsidRPr="00FD38FC">
        <w:rPr>
          <w:rFonts w:eastAsia="Cambria" w:cs="Times New Roman"/>
        </w:rPr>
        <w:t xml:space="preserve">Congressional Research Services writers. Emma Chanlett-Avery is a specialist in Asian affairs, Ian E. Rinehart is an analysis specialist, 2/9/16, “The US-Japan Alliance,” </w:t>
      </w:r>
      <w:hyperlink r:id="rId157" w:history="1">
        <w:r w:rsidRPr="00FD38FC">
          <w:rPr>
            <w:rFonts w:eastAsia="Cambria" w:cs="Times New Roman"/>
          </w:rPr>
          <w:t>https://www.fas.org/sgp/crs/row/RL33740.pdf</w:t>
        </w:r>
      </w:hyperlink>
      <w:r w:rsidRPr="00FD38FC">
        <w:rPr>
          <w:rFonts w:eastAsia="Cambria" w:cs="Times New Roman"/>
        </w:rPr>
        <w:t>, Jake-B</w:t>
      </w:r>
    </w:p>
    <w:p w14:paraId="2FC0F37B" w14:textId="77777777" w:rsidR="00D02818" w:rsidRPr="00FD38FC" w:rsidRDefault="00D02818" w:rsidP="00D02818">
      <w:pPr>
        <w:rPr>
          <w:rFonts w:eastAsia="Cambria" w:cs="Times New Roman"/>
          <w:sz w:val="16"/>
        </w:rPr>
      </w:pPr>
      <w:r w:rsidRPr="00FD38FC">
        <w:rPr>
          <w:rFonts w:eastAsia="Cambria" w:cs="Times New Roman"/>
          <w:b/>
          <w:iCs/>
          <w:u w:val="single"/>
        </w:rPr>
        <w:t>The U.S.-Japan alliance has long been an anchor of the U.S. security role in Asia. Forged in the U.S. occupation of Japan after its defeat in World War II, the alliance provides a platform for U.S. military readiness in the Pacific.</w:t>
      </w:r>
      <w:r w:rsidRPr="00FD38FC">
        <w:rPr>
          <w:rFonts w:eastAsia="Cambria" w:cs="Times New Roman"/>
          <w:sz w:val="16"/>
        </w:rPr>
        <w:t xml:space="preserve"> About 50,000 U.S. troops are stationed in Japan and have the exclusive use of 89 facilities. In exchange, the United States guarantees Japan’s security. </w:t>
      </w:r>
      <w:r w:rsidRPr="00FD38FC">
        <w:rPr>
          <w:rFonts w:eastAsia="Cambria" w:cs="Times New Roman"/>
          <w:b/>
          <w:iCs/>
          <w:u w:val="single"/>
        </w:rPr>
        <w:t>Security challenges in the region, particularly nuclear and missile tests by North Korea and increased Chinese maritime activities, have reinforced U.S.-Japan cooperation in recent years.</w:t>
      </w:r>
      <w:r w:rsidRPr="00FD38FC">
        <w:rPr>
          <w:rFonts w:eastAsia="Cambria" w:cs="Times New Roman"/>
          <w:sz w:val="16"/>
        </w:rPr>
        <w:t xml:space="preserve"> The vitality of the alliance is particularly salient as the Obama Administration renews its focus on the Asia- Pacific region through a strategic “rebalancing.” The U.S.-Japan alliance, missing a strategic anchor since the end of the Cold War, may have found a new guiding rationale in shaping the environment for China’s rise. Since the early 2000s, the United States and Japan have taken significant strides in improving the operational capability of the alliance as a combined force, despite constraints. In addition to serving as hub for forward-deployed U.S. forces, Japan provides its own advanced military assets, many of which complement U.S. forces in missions like anti-submarine operations. The joint response to a 2011 tsunami and earthquake in Japan demonstrated the interoperability of the two. Cooperation on ballistic missile defense and new attention to the cyber and space domains has also been strong. Japan’s own defense policy has continued to evolve, and major strategic documents reflect a new attention to operational readiness and flexibility. Steady progress on an initiative to realign U.S. forces based in Japan has been overshadowed by the failure to resolve difficult basing issues on Okinawa, the major U.S. forward logistics base in the Asia-Pacific. About 25% of all facilities used by U.S. Forces Japan (USFJ) and over half of USFJ military personnel are located in the prefecture, which comprises less than 1% of Japan’s total land area. The sustainability of the U.S. military presence on Okinawa remains a critical challenge for the alliance. Congressional leaders have raised concerns about the cost of relocating marines from Okinawa to Guam and restricted funding for the realignment as a result. Japanese Prime Minister Shinzo Abe is a strong supporter of the alliance and has had notable success on his ambitious agenda to increase the capability and flexibility of Japan’s military. Japanese politics have stabilized after five years of divided rule, creating opportunity for more predictable alliance planning. However, constitutional, legal, fiscal, and political barriers exist to significantly expand defense cooperation. Many of Abe’s initiatives have faced opposition from the public and from political parties. In addition, leaders in China and South Korea distrust Abe because of his past statements on Japanese actions in the World War II era. Suspicion from Beijing and Seoul also complicates Japan’s efforts to expand its security role. Japan faces a complex security landscape in the region. North Korea’s increased asymmetric capabilities pose a direct threat to Japan. A territorial dispute with China over a set of islets in the East China Sea raises the risk of military escalation, a scenario that could trigger U.S. treaty obligations to defend Japan. Japan has pursued security cooperation with others in the region, including Australia, India, and several Southeast Asian countries. Of concern to the United States is the tense Japan-South Korea relationship, which has prevented effective trilateral coordination</w:t>
      </w:r>
      <w:r w:rsidRPr="00FD38FC">
        <w:rPr>
          <w:rFonts w:eastAsia="Cambria" w:cs="Times New Roman"/>
          <w:b/>
          <w:iCs/>
          <w:u w:val="single"/>
        </w:rPr>
        <w:t xml:space="preserve">. Without cooperation among its allies, the United States may find itself less able to respond to North Korean missile threats and to influence China’s behavior. </w:t>
      </w:r>
      <w:r w:rsidRPr="00FD38FC">
        <w:rPr>
          <w:sz w:val="16"/>
        </w:rPr>
        <w:t>Both Japan and the United States face significant fiscal challenges.</w:t>
      </w:r>
      <w:r w:rsidRPr="00FD38FC">
        <w:rPr>
          <w:rFonts w:eastAsia="Cambria" w:cs="Times New Roman"/>
          <w:sz w:val="10"/>
        </w:rPr>
        <w:t xml:space="preserve"> </w:t>
      </w:r>
      <w:r w:rsidRPr="00FD38FC">
        <w:rPr>
          <w:rFonts w:eastAsia="Cambria" w:cs="Times New Roman"/>
          <w:sz w:val="16"/>
        </w:rPr>
        <w:t xml:space="preserve">Limited resources could strain alliance capabilities as well as produce more contentious negotiations on cost-sharing. The Japanese government provides nearly $2 billion per year to offset the cost of stationing U.S. forces in Japan. </w:t>
      </w:r>
    </w:p>
    <w:p w14:paraId="087B99EA" w14:textId="77777777" w:rsidR="005C32D7" w:rsidRPr="00FD38FC" w:rsidRDefault="005C32D7" w:rsidP="00D02818">
      <w:pPr>
        <w:rPr>
          <w:rFonts w:eastAsia="Cambria" w:cs="Times New Roman"/>
          <w:sz w:val="16"/>
        </w:rPr>
      </w:pPr>
    </w:p>
    <w:p w14:paraId="20D42FC4" w14:textId="77777777" w:rsidR="005C32D7" w:rsidRPr="00FD38FC" w:rsidRDefault="005C32D7" w:rsidP="005C32D7"/>
    <w:p w14:paraId="352A26FF" w14:textId="77777777" w:rsidR="005C32D7" w:rsidRPr="00FD38FC" w:rsidRDefault="005C32D7" w:rsidP="00D02818">
      <w:pPr>
        <w:rPr>
          <w:rFonts w:eastAsia="Cambria" w:cs="Times New Roman"/>
          <w:sz w:val="16"/>
        </w:rPr>
      </w:pPr>
    </w:p>
    <w:p w14:paraId="2D26E7C5" w14:textId="4C5D2838" w:rsidR="005C32D7" w:rsidRPr="00FD38FC" w:rsidRDefault="0079000A" w:rsidP="005C32D7">
      <w:pPr>
        <w:pStyle w:val="Heading3"/>
      </w:pPr>
      <w:r w:rsidRPr="00FD38FC">
        <w:t>Ext: Yes NK War</w:t>
      </w:r>
    </w:p>
    <w:p w14:paraId="4543BD20" w14:textId="77777777" w:rsidR="005C32D7" w:rsidRPr="00FD38FC" w:rsidRDefault="005C32D7" w:rsidP="005C32D7">
      <w:pPr>
        <w:keepNext/>
        <w:keepLines/>
        <w:spacing w:before="40"/>
        <w:outlineLvl w:val="3"/>
        <w:rPr>
          <w:rFonts w:eastAsiaTheme="majorEastAsia" w:cstheme="majorBidi"/>
          <w:b/>
          <w:iCs/>
          <w:sz w:val="26"/>
        </w:rPr>
      </w:pPr>
      <w:r w:rsidRPr="00FD38FC">
        <w:rPr>
          <w:rFonts w:eastAsiaTheme="majorEastAsia" w:cstheme="majorBidi"/>
          <w:b/>
          <w:iCs/>
          <w:sz w:val="26"/>
        </w:rPr>
        <w:t>North Korean’s offensive nuclear declaratory posture will digress into nuclear war</w:t>
      </w:r>
    </w:p>
    <w:p w14:paraId="52BB580E" w14:textId="77777777" w:rsidR="005C32D7" w:rsidRPr="00FD38FC" w:rsidRDefault="005C32D7" w:rsidP="005C32D7">
      <w:pPr>
        <w:rPr>
          <w:b/>
          <w:bCs/>
          <w:sz w:val="26"/>
        </w:rPr>
      </w:pPr>
      <w:r w:rsidRPr="00FD38FC">
        <w:rPr>
          <w:b/>
          <w:bCs/>
          <w:sz w:val="26"/>
        </w:rPr>
        <w:t>McLennan 16</w:t>
      </w:r>
    </w:p>
    <w:p w14:paraId="782DEC58" w14:textId="77777777" w:rsidR="005C32D7" w:rsidRPr="00FD38FC" w:rsidRDefault="005C32D7" w:rsidP="005C32D7">
      <w:r w:rsidRPr="00FD38FC">
        <w:t xml:space="preserve">Garth McLennan, 13 June 2016, “Needle in a Haystack: How North Korea Could Fight a Nuclear War”, </w:t>
      </w:r>
      <w:hyperlink r:id="rId158" w:history="1">
        <w:r w:rsidRPr="00FD38FC">
          <w:t>http://38north.org/2016/06/gmclennan061316/</w:t>
        </w:r>
      </w:hyperlink>
      <w:r w:rsidRPr="00FD38FC">
        <w:t>, cut by Evan Sander</w:t>
      </w:r>
    </w:p>
    <w:p w14:paraId="14D0F551" w14:textId="77777777" w:rsidR="005C32D7" w:rsidRPr="00FD38FC" w:rsidRDefault="005C32D7" w:rsidP="005C32D7">
      <w:pPr>
        <w:rPr>
          <w:b/>
          <w:u w:val="single"/>
        </w:rPr>
      </w:pPr>
      <w:r w:rsidRPr="00FD38FC">
        <w:rPr>
          <w:b/>
          <w:u w:val="single"/>
        </w:rPr>
        <w:t>Since its</w:t>
      </w:r>
      <w:r w:rsidRPr="00FD38FC">
        <w:rPr>
          <w:sz w:val="16"/>
        </w:rPr>
        <w:t xml:space="preserve"> January 6 </w:t>
      </w:r>
      <w:r w:rsidRPr="00FD38FC">
        <w:rPr>
          <w:b/>
          <w:u w:val="single"/>
        </w:rPr>
        <w:t xml:space="preserve">test of what was claimed to be a hydrogen bomb and a follow-up satellite </w:t>
      </w:r>
      <w:r w:rsidRPr="00FD38FC">
        <w:rPr>
          <w:rStyle w:val="StyleBoldUnderline"/>
          <w:b w:val="0"/>
        </w:rPr>
        <w:t>launch</w:t>
      </w:r>
      <w:r w:rsidRPr="00FD38FC">
        <w:rPr>
          <w:sz w:val="16"/>
        </w:rPr>
        <w:t xml:space="preserve"> on February 7, </w:t>
      </w:r>
      <w:r w:rsidRPr="00FD38FC">
        <w:rPr>
          <w:b/>
          <w:u w:val="single"/>
        </w:rPr>
        <w:t>North Korea’s nuclear weapons program has received a considerable amount of attention.</w:t>
      </w:r>
      <w:r w:rsidRPr="00FD38FC">
        <w:rPr>
          <w:sz w:val="16"/>
        </w:rPr>
        <w:t xml:space="preserve"> The United Nations Security Council (UNSC) unanimously passed Resolution 2270 at the beginning of March[1] in what has been widely viewed as one of the most sweeping sets of economic sanctions on Pyongyang to date. In addition, American officials have pressed their reluctant Chinese counterparts for greater cooperation in checking Pyongyang, South Korea closed down the Kaesong Industrial Zone it operates with the Democratic People’s Republic of Korea (DPRK), and Washington has refocused attention on the possibility of deploying the Terminal High-Altitude Area Defense (THAAD) system to the Republic of Korea (ROK). </w:t>
      </w:r>
      <w:r w:rsidRPr="00FD38FC">
        <w:rPr>
          <w:b/>
          <w:u w:val="single"/>
        </w:rPr>
        <w:t>Much less coverage and attention has been paid to how the North Korean leadership might actually use nuclear weapons in a live, operational setting.</w:t>
      </w:r>
      <w:r w:rsidRPr="00FD38FC">
        <w:rPr>
          <w:b/>
          <w:sz w:val="16"/>
        </w:rPr>
        <w:t xml:space="preserve"> </w:t>
      </w:r>
      <w:r w:rsidRPr="00FD38FC">
        <w:rPr>
          <w:b/>
          <w:u w:val="single"/>
        </w:rPr>
        <w:t>The avoidance of discussion on this issue is hardly surprising; analysis of nuclear combat theory and doctrine is somewhat of a taboo in the strategic community</w:t>
      </w:r>
      <w:r w:rsidRPr="00FD38FC">
        <w:rPr>
          <w:b/>
          <w:sz w:val="16"/>
        </w:rPr>
        <w:t>,</w:t>
      </w:r>
      <w:r w:rsidRPr="00FD38FC">
        <w:rPr>
          <w:sz w:val="16"/>
        </w:rPr>
        <w:t xml:space="preserve">[2] </w:t>
      </w:r>
      <w:r w:rsidRPr="00FD38FC">
        <w:rPr>
          <w:b/>
          <w:u w:val="single"/>
        </w:rPr>
        <w:t>almost certainly borne of the ideas of mutually-assured-destruction</w:t>
      </w:r>
      <w:r w:rsidRPr="00FD38FC">
        <w:rPr>
          <w:sz w:val="16"/>
        </w:rPr>
        <w:t xml:space="preserve"> (MAD) </w:t>
      </w:r>
      <w:r w:rsidRPr="00FD38FC">
        <w:rPr>
          <w:b/>
          <w:u w:val="single"/>
        </w:rPr>
        <w:t>and measurements in megadeaths</w:t>
      </w:r>
      <w:r w:rsidRPr="00FD38FC">
        <w:rPr>
          <w:sz w:val="16"/>
        </w:rPr>
        <w:t xml:space="preserve"> (a morbid metric defining nuclear combat deaths of at least one million) </w:t>
      </w:r>
      <w:r w:rsidRPr="00FD38FC">
        <w:rPr>
          <w:b/>
          <w:u w:val="single"/>
        </w:rPr>
        <w:t>that were derived from the conclusions reached by Cold War thinkers and analysts.</w:t>
      </w:r>
      <w:r w:rsidRPr="00FD38FC">
        <w:rPr>
          <w:b/>
          <w:sz w:val="16"/>
        </w:rPr>
        <w:t xml:space="preserve"> </w:t>
      </w:r>
      <w:r w:rsidRPr="00FD38FC">
        <w:rPr>
          <w:sz w:val="16"/>
        </w:rPr>
        <w:t xml:space="preserve">However, </w:t>
      </w:r>
      <w:r w:rsidRPr="00FD38FC">
        <w:rPr>
          <w:b/>
          <w:u w:val="single"/>
        </w:rPr>
        <w:t>this avoidance needs to change.</w:t>
      </w:r>
      <w:r w:rsidRPr="00FD38FC">
        <w:rPr>
          <w:u w:val="single"/>
        </w:rPr>
        <w:t xml:space="preserve"> </w:t>
      </w:r>
      <w:r w:rsidRPr="00FD38FC">
        <w:rPr>
          <w:sz w:val="16"/>
        </w:rPr>
        <w:t xml:space="preserve">Undoubtedly it is uncomfortable to contemplate scenarios involving violence on such a grand scale, but </w:t>
      </w:r>
      <w:r w:rsidRPr="00FD38FC">
        <w:rPr>
          <w:b/>
          <w:sz w:val="16"/>
        </w:rPr>
        <w:t>t</w:t>
      </w:r>
      <w:r w:rsidRPr="00FD38FC">
        <w:rPr>
          <w:b/>
          <w:u w:val="single"/>
        </w:rPr>
        <w:t>he reality is that the global nuclear weapons landscape has fundamentally changed in the quarter century since the Soviet Union crumbled, and has brought about a strategic environment in which it can no longer be assumed that such weapons will never be used.</w:t>
      </w:r>
      <w:r w:rsidRPr="00FD38FC">
        <w:rPr>
          <w:u w:val="single"/>
        </w:rPr>
        <w:t xml:space="preserve"> </w:t>
      </w:r>
      <w:r w:rsidRPr="00FD38FC">
        <w:rPr>
          <w:sz w:val="16"/>
        </w:rPr>
        <w:t xml:space="preserve">More than a decade of punishing sanctions have thus far not had the desired effect on North Korean behavior and the new ones implemented in accordance with UNSCR Resolution 2270 are unlikely to be more effective. </w:t>
      </w:r>
      <w:r w:rsidRPr="00FD38FC">
        <w:rPr>
          <w:b/>
          <w:u w:val="single"/>
        </w:rPr>
        <w:t>Kim Jong Un’s regime</w:t>
      </w:r>
      <w:r w:rsidRPr="00FD38FC">
        <w:rPr>
          <w:sz w:val="16"/>
        </w:rPr>
        <w:t xml:space="preserve">, like its predecessor, </w:t>
      </w:r>
      <w:r w:rsidRPr="00FD38FC">
        <w:rPr>
          <w:b/>
          <w:u w:val="single"/>
        </w:rPr>
        <w:t>sees nuclear weapons as the ultimate guarantor of state survival.</w:t>
      </w:r>
      <w:r w:rsidRPr="00FD38FC">
        <w:rPr>
          <w:u w:val="single"/>
        </w:rPr>
        <w:t xml:space="preserve"> </w:t>
      </w:r>
      <w:r w:rsidRPr="00FD38FC">
        <w:rPr>
          <w:sz w:val="16"/>
        </w:rPr>
        <w:t xml:space="preserve">Taken from the perspective of a dictator, </w:t>
      </w:r>
      <w:r w:rsidRPr="00FD38FC">
        <w:rPr>
          <w:b/>
          <w:u w:val="single"/>
        </w:rPr>
        <w:t>it isn’t difficult to imagine the</w:t>
      </w:r>
      <w:r w:rsidRPr="00FD38FC">
        <w:rPr>
          <w:sz w:val="16"/>
        </w:rPr>
        <w:t xml:space="preserve"> Kim </w:t>
      </w:r>
      <w:r w:rsidRPr="00FD38FC">
        <w:rPr>
          <w:b/>
          <w:u w:val="single"/>
        </w:rPr>
        <w:t>regime looking to the fate of toppled</w:t>
      </w:r>
      <w:r w:rsidRPr="00FD38FC">
        <w:rPr>
          <w:sz w:val="16"/>
        </w:rPr>
        <w:t xml:space="preserve"> Libyan strongman Muammar </w:t>
      </w:r>
      <w:r w:rsidRPr="00FD38FC">
        <w:rPr>
          <w:b/>
          <w:u w:val="single"/>
        </w:rPr>
        <w:t>Gaddafi, who cooperated with the United States on the surrender of his own WMD stockpiles yet was deposed and ultimately killed</w:t>
      </w:r>
      <w:r w:rsidRPr="00FD38FC">
        <w:rPr>
          <w:sz w:val="16"/>
        </w:rPr>
        <w:t xml:space="preserve"> by opposition rebels backed by Washington in 2011, </w:t>
      </w:r>
      <w:r w:rsidRPr="00FD38FC">
        <w:rPr>
          <w:b/>
          <w:u w:val="single"/>
        </w:rPr>
        <w:t>and opting for another course.</w:t>
      </w:r>
      <w:r w:rsidRPr="00FD38FC">
        <w:rPr>
          <w:u w:val="single"/>
        </w:rPr>
        <w:t>[</w:t>
      </w:r>
      <w:r w:rsidRPr="00FD38FC">
        <w:rPr>
          <w:sz w:val="16"/>
        </w:rPr>
        <w:t xml:space="preserve">3] </w:t>
      </w:r>
      <w:r w:rsidRPr="00FD38FC">
        <w:rPr>
          <w:b/>
          <w:u w:val="single"/>
        </w:rPr>
        <w:t>This is just one example that helps explain the North Korean calculus.</w:t>
      </w:r>
      <w:r w:rsidRPr="00FD38FC">
        <w:rPr>
          <w:sz w:val="16"/>
        </w:rPr>
        <w:t xml:space="preserve"> Since the imposition of the new Security Council sanctions and amid the near global condemnation that has followed its latest round of nuclear testing, Pyongyang has issued a steady stream of increasingly volatile and threatening statements, including a threat to launch nuclear strikes at New York.[4] After the additional sanctions were levied, the DPRK publicized that Kim had given the order for the nation’s nuclear forces to be put on high alert.[5] While such language is often treated as something of a joke among western audiences, talk of the sort emanating out of </w:t>
      </w:r>
      <w:r w:rsidRPr="00FD38FC">
        <w:rPr>
          <w:b/>
          <w:u w:val="single"/>
        </w:rPr>
        <w:t>Pyongyang</w:t>
      </w:r>
      <w:r w:rsidRPr="00FD38FC">
        <w:rPr>
          <w:u w:val="single"/>
        </w:rPr>
        <w:t xml:space="preserve"> </w:t>
      </w:r>
      <w:r w:rsidRPr="00FD38FC">
        <w:rPr>
          <w:sz w:val="16"/>
        </w:rPr>
        <w:t xml:space="preserve">may signify that the DPRK leadership views its nuclear weapons as “inherently usable.”[6] At the Workers’ Party of Korea’s 7th Congress last month, Kim </w:t>
      </w:r>
      <w:r w:rsidRPr="00FD38FC">
        <w:rPr>
          <w:b/>
          <w:u w:val="single"/>
        </w:rPr>
        <w:t>shed greater light on what sort of scenario could trigger a</w:t>
      </w:r>
      <w:r w:rsidRPr="00FD38FC">
        <w:rPr>
          <w:sz w:val="16"/>
        </w:rPr>
        <w:t xml:space="preserve"> DPRK </w:t>
      </w:r>
      <w:r w:rsidRPr="00FD38FC">
        <w:rPr>
          <w:b/>
          <w:u w:val="single"/>
        </w:rPr>
        <w:t>nuclear strike. He stated that North Korean sovereignty would have to be threatened by “invasive hostile forces with nuclear weapons.”</w:t>
      </w:r>
      <w:r w:rsidRPr="00FD38FC">
        <w:rPr>
          <w:u w:val="single"/>
        </w:rPr>
        <w:t xml:space="preserve"> </w:t>
      </w:r>
      <w:r w:rsidRPr="00FD38FC">
        <w:rPr>
          <w:sz w:val="16"/>
        </w:rPr>
        <w:t xml:space="preserve">Given the regime’s behavior, however, this should hardly be taken as gospel. Just what exactly would constitute a violation of DPRK sovereignty is unclear, as is how Pyongyang might classify the terms “hostile” and “invasive.” In a sense, </w:t>
      </w:r>
      <w:r w:rsidRPr="00FD38FC">
        <w:rPr>
          <w:b/>
          <w:u w:val="single"/>
        </w:rPr>
        <w:t>this is reminiscent of Russia’s “escalate to deescalate” concept</w:t>
      </w:r>
      <w:r w:rsidRPr="00FD38FC">
        <w:rPr>
          <w:sz w:val="16"/>
        </w:rPr>
        <w:t xml:space="preserve"> – the nuclear posture Moscow adopted in the wake of NATO’s 1999 intervention in Yugoslavia</w:t>
      </w:r>
      <w:r w:rsidRPr="00FD38FC">
        <w:rPr>
          <w:u w:val="single"/>
        </w:rPr>
        <w:t xml:space="preserve">. </w:t>
      </w:r>
      <w:r w:rsidRPr="00FD38FC">
        <w:rPr>
          <w:b/>
          <w:u w:val="single"/>
        </w:rPr>
        <w:t>The doctrine</w:t>
      </w:r>
      <w:r w:rsidRPr="00FD38FC">
        <w:rPr>
          <w:sz w:val="16"/>
        </w:rPr>
        <w:t xml:space="preserve"> essentially </w:t>
      </w:r>
      <w:r w:rsidRPr="00FD38FC">
        <w:rPr>
          <w:b/>
          <w:u w:val="single"/>
        </w:rPr>
        <w:t>revolves around the premise that Russia reserves the option to execute a first-strike nuclear attack</w:t>
      </w:r>
      <w:r w:rsidRPr="00FD38FC">
        <w:rPr>
          <w:sz w:val="16"/>
        </w:rPr>
        <w:t xml:space="preserve"> in a limited fashion </w:t>
      </w:r>
      <w:r w:rsidRPr="00FD38FC">
        <w:rPr>
          <w:b/>
          <w:u w:val="single"/>
        </w:rPr>
        <w:t>against an opponent that has overwhelmed its conventional capacities</w:t>
      </w:r>
      <w:r w:rsidRPr="00FD38FC">
        <w:rPr>
          <w:sz w:val="16"/>
        </w:rPr>
        <w:t xml:space="preserve">, but it does not specify the kind of live setting that would fall within the doctrine’s framework. </w:t>
      </w:r>
      <w:r w:rsidRPr="00FD38FC">
        <w:rPr>
          <w:b/>
          <w:u w:val="single"/>
        </w:rPr>
        <w:t>Unlike Russia, however, the North Korean nuclear posture is not particularly diversified. Asymmetric escalation options</w:t>
      </w:r>
      <w:r w:rsidRPr="00FD38FC">
        <w:rPr>
          <w:sz w:val="16"/>
        </w:rPr>
        <w:t xml:space="preserve"> for the DPRK leadership </w:t>
      </w:r>
      <w:r w:rsidRPr="00FD38FC">
        <w:rPr>
          <w:b/>
          <w:u w:val="single"/>
        </w:rPr>
        <w:t>are somewhat limited; North Korea has not concentrated on advanced tactical nuclear weapons and that in turn limits how it might actually fight a</w:t>
      </w:r>
      <w:r w:rsidRPr="00FD38FC">
        <w:rPr>
          <w:u w:val="single"/>
        </w:rPr>
        <w:t xml:space="preserve"> </w:t>
      </w:r>
      <w:r w:rsidRPr="00FD38FC">
        <w:rPr>
          <w:b/>
          <w:u w:val="single"/>
        </w:rPr>
        <w:t>nuclear war.</w:t>
      </w:r>
    </w:p>
    <w:p w14:paraId="6B1DAE1B" w14:textId="77777777" w:rsidR="005C32D7" w:rsidRPr="00FD38FC" w:rsidRDefault="005C32D7" w:rsidP="005C32D7">
      <w:pPr>
        <w:rPr>
          <w:b/>
          <w:u w:val="single"/>
        </w:rPr>
      </w:pPr>
    </w:p>
    <w:p w14:paraId="106191BC" w14:textId="4F41642B" w:rsidR="00764714" w:rsidRPr="00FD38FC" w:rsidRDefault="00764714" w:rsidP="00764714">
      <w:pPr>
        <w:keepNext/>
        <w:keepLines/>
        <w:spacing w:before="40" w:line="259" w:lineRule="auto"/>
        <w:outlineLvl w:val="3"/>
        <w:rPr>
          <w:rFonts w:eastAsia="ＭＳ ゴシック" w:cs="Times New Roman"/>
          <w:b/>
          <w:iCs/>
          <w:sz w:val="26"/>
          <w:szCs w:val="22"/>
        </w:rPr>
      </w:pPr>
      <w:r w:rsidRPr="00FD38FC">
        <w:rPr>
          <w:rFonts w:eastAsia="ＭＳ ゴシック" w:cs="Times New Roman"/>
          <w:b/>
          <w:iCs/>
          <w:sz w:val="26"/>
          <w:szCs w:val="22"/>
        </w:rPr>
        <w:t>Korea war likely</w:t>
      </w:r>
    </w:p>
    <w:p w14:paraId="0A208A14" w14:textId="77777777" w:rsidR="00764714" w:rsidRPr="00FD38FC" w:rsidRDefault="00764714" w:rsidP="00764714">
      <w:pPr>
        <w:spacing w:after="160" w:line="259" w:lineRule="auto"/>
        <w:rPr>
          <w:rFonts w:eastAsia="Calibri" w:cs="Times New Roman"/>
          <w:szCs w:val="22"/>
        </w:rPr>
      </w:pPr>
      <w:r w:rsidRPr="00FD38FC">
        <w:rPr>
          <w:rFonts w:eastAsia="Calibri" w:cs="Times New Roman"/>
          <w:szCs w:val="22"/>
        </w:rPr>
        <w:t xml:space="preserve">Steven </w:t>
      </w:r>
      <w:r w:rsidRPr="00FD38FC">
        <w:rPr>
          <w:rFonts w:eastAsia="Calibri" w:cs="Times New Roman"/>
          <w:b/>
          <w:bCs/>
          <w:sz w:val="26"/>
          <w:szCs w:val="22"/>
        </w:rPr>
        <w:t>Metz 13</w:t>
      </w:r>
      <w:r w:rsidRPr="00FD38FC">
        <w:rPr>
          <w:rFonts w:eastAsia="Calibri" w:cs="Times New Roman"/>
          <w:szCs w:val="22"/>
        </w:rPr>
        <w:t xml:space="preserve">, Chairman of the Regional Strategy and Planning Department and Research Professor of National Security Affairs at the Strategic Studies Institute, 3/13/13, “Strategic Horizons: Thinking the Unthinkable on a Second Korean War,” </w:t>
      </w:r>
      <w:hyperlink r:id="rId159" w:history="1">
        <w:r w:rsidRPr="00FD38FC">
          <w:rPr>
            <w:rFonts w:eastAsia="Calibri" w:cs="Times New Roman"/>
            <w:szCs w:val="22"/>
          </w:rPr>
          <w:t>http://www.worldpoliticsreview.com/articles/12786/strategic-horizons-thinking-the-unthinkable-on-a-second-korean-war</w:t>
        </w:r>
      </w:hyperlink>
      <w:r w:rsidRPr="00FD38FC">
        <w:rPr>
          <w:rFonts w:eastAsia="Calibri" w:cs="Times New Roman"/>
          <w:szCs w:val="22"/>
        </w:rPr>
        <w:t xml:space="preserve">, Arvind </w:t>
      </w:r>
    </w:p>
    <w:p w14:paraId="1D5DDE42" w14:textId="77777777" w:rsidR="00764714" w:rsidRPr="00FD38FC" w:rsidRDefault="00764714" w:rsidP="00764714">
      <w:pPr>
        <w:spacing w:after="160" w:line="259" w:lineRule="auto"/>
        <w:rPr>
          <w:rFonts w:eastAsia="Calibri" w:cs="Times New Roman"/>
          <w:sz w:val="16"/>
          <w:szCs w:val="22"/>
        </w:rPr>
      </w:pPr>
      <w:r w:rsidRPr="00FD38FC">
        <w:rPr>
          <w:rFonts w:eastAsia="Calibri" w:cs="Times New Roman"/>
          <w:sz w:val="16"/>
          <w:szCs w:val="22"/>
        </w:rPr>
        <w:t xml:space="preserve">Today, </w:t>
      </w:r>
      <w:r w:rsidRPr="00FD38FC">
        <w:rPr>
          <w:rFonts w:eastAsia="Calibri" w:cs="Times New Roman"/>
          <w:b/>
          <w:iCs/>
          <w:szCs w:val="22"/>
          <w:u w:val="single"/>
        </w:rPr>
        <w:t>North Korea is the most dangerous country on earth and the greatest threat to U.S. security</w:t>
      </w:r>
      <w:r w:rsidRPr="00FD38FC">
        <w:rPr>
          <w:rFonts w:eastAsia="Calibri" w:cs="Times New Roman"/>
          <w:sz w:val="16"/>
          <w:szCs w:val="22"/>
        </w:rPr>
        <w:t>. For years</w:t>
      </w:r>
      <w:r w:rsidRPr="00FD38FC">
        <w:rPr>
          <w:rFonts w:eastAsia="Calibri" w:cs="Times New Roman"/>
          <w:b/>
          <w:iCs/>
          <w:szCs w:val="22"/>
          <w:u w:val="single"/>
        </w:rPr>
        <w:t>, the bizarre regime in Pyongyang has issued an unending stream of claims that a U.S. and South Korean invasion is imminent, while declaring that it will defeat this offensive just as -- according to official propaganda -- it overcame the unprovoked American attack in 1950.</w:t>
      </w:r>
      <w:r w:rsidRPr="00FD38FC">
        <w:rPr>
          <w:rFonts w:eastAsia="Calibri" w:cs="Times New Roman"/>
          <w:sz w:val="16"/>
          <w:szCs w:val="22"/>
        </w:rPr>
        <w:t xml:space="preserve"> Often the press releases from the official North Korean news agency </w:t>
      </w:r>
      <w:hyperlink r:id="rId160" w:tgtFrame="_blank" w:history="1">
        <w:r w:rsidRPr="00FD38FC">
          <w:rPr>
            <w:rFonts w:eastAsia="Calibri" w:cs="Times New Roman"/>
            <w:sz w:val="16"/>
            <w:szCs w:val="22"/>
          </w:rPr>
          <w:t>are absurdly funny</w:t>
        </w:r>
      </w:hyperlink>
      <w:r w:rsidRPr="00FD38FC">
        <w:rPr>
          <w:rFonts w:eastAsia="Calibri" w:cs="Times New Roman"/>
          <w:sz w:val="16"/>
          <w:szCs w:val="22"/>
        </w:rPr>
        <w:t xml:space="preserve">, and American policymakers tend to ignore them as a result. Continuing to do so, though, could be dangerous as events and rhetoric turn even more ominous. </w:t>
      </w:r>
      <w:r w:rsidRPr="00FD38FC">
        <w:rPr>
          <w:rFonts w:eastAsia="Calibri" w:cs="Times New Roman"/>
          <w:b/>
          <w:iCs/>
          <w:szCs w:val="22"/>
          <w:u w:val="single"/>
        </w:rPr>
        <w:t xml:space="preserve">In response to North Korea's Feb. 12 nuclear test, the U.N. Security Council recently tightened existing sanctions against Pyongyang. Even China, North Korea's long-standing benefactor and protector, </w:t>
      </w:r>
      <w:hyperlink r:id="rId161" w:tgtFrame="_blank" w:history="1">
        <w:r w:rsidRPr="00FD38FC">
          <w:rPr>
            <w:rFonts w:eastAsia="Calibri" w:cs="Times New Roman"/>
            <w:b/>
            <w:iCs/>
            <w:szCs w:val="22"/>
            <w:u w:val="single"/>
          </w:rPr>
          <w:t>went along</w:t>
        </w:r>
      </w:hyperlink>
      <w:r w:rsidRPr="00FD38FC">
        <w:rPr>
          <w:rFonts w:eastAsia="Calibri" w:cs="Times New Roman"/>
          <w:b/>
          <w:iCs/>
          <w:szCs w:val="22"/>
          <w:u w:val="single"/>
        </w:rPr>
        <w:t>. Convulsed by anger, Pyongyang then threatened a pre-emptive nuclear strike against the United States and South Korea, abrogated the 1953 armistice that ended the Korean War and cut off the North-South hotline installed in 1971 to help avoid an escalation of tensions between the two neighbors. A spokesman for the North Korean Foreign Ministry asserted that a second Korean War is unavoidable. He might be right; for the first time, an official statement from the North Korean government may prove true.</w:t>
      </w:r>
      <w:r w:rsidRPr="00FD38FC">
        <w:rPr>
          <w:rFonts w:eastAsia="Calibri" w:cs="Times New Roman"/>
          <w:sz w:val="16"/>
          <w:szCs w:val="22"/>
        </w:rPr>
        <w:t xml:space="preserve"> ...</w:t>
      </w:r>
    </w:p>
    <w:p w14:paraId="6CAD375E" w14:textId="77777777" w:rsidR="005C32D7" w:rsidRPr="00FD38FC" w:rsidRDefault="005C32D7" w:rsidP="005C32D7">
      <w:pPr>
        <w:rPr>
          <w:u w:val="single"/>
        </w:rPr>
      </w:pPr>
    </w:p>
    <w:p w14:paraId="48962FF5" w14:textId="3D869185" w:rsidR="005C32D7" w:rsidRPr="00FD38FC" w:rsidRDefault="00D35551" w:rsidP="005C32D7">
      <w:pPr>
        <w:pStyle w:val="Heading3"/>
      </w:pPr>
      <w:r w:rsidRPr="00FD38FC">
        <w:t>A2: ‘No Escalation’</w:t>
      </w:r>
    </w:p>
    <w:p w14:paraId="5A0B3A22" w14:textId="77777777" w:rsidR="0079000A" w:rsidRPr="00FD38FC" w:rsidRDefault="0079000A" w:rsidP="0079000A"/>
    <w:p w14:paraId="3A37348E" w14:textId="77777777" w:rsidR="005C32D7" w:rsidRPr="00FD38FC" w:rsidRDefault="005C32D7" w:rsidP="005C32D7">
      <w:pPr>
        <w:keepNext/>
        <w:keepLines/>
        <w:spacing w:before="40"/>
        <w:outlineLvl w:val="3"/>
        <w:rPr>
          <w:rFonts w:eastAsiaTheme="majorEastAsia" w:cstheme="majorBidi"/>
          <w:b/>
          <w:iCs/>
          <w:sz w:val="26"/>
        </w:rPr>
      </w:pPr>
      <w:r w:rsidRPr="00FD38FC">
        <w:rPr>
          <w:rFonts w:eastAsiaTheme="majorEastAsia" w:cstheme="majorBidi"/>
          <w:b/>
          <w:iCs/>
          <w:sz w:val="26"/>
        </w:rPr>
        <w:t xml:space="preserve">North Korean use of haystacking in a nuclear conflict renders missile defense useless, and increases likelihood of nuclear conflict </w:t>
      </w:r>
    </w:p>
    <w:p w14:paraId="72E81190" w14:textId="77777777" w:rsidR="005C32D7" w:rsidRPr="00FD38FC" w:rsidRDefault="005C32D7" w:rsidP="005C32D7">
      <w:pPr>
        <w:rPr>
          <w:b/>
          <w:bCs/>
          <w:sz w:val="26"/>
        </w:rPr>
      </w:pPr>
      <w:r w:rsidRPr="00FD38FC">
        <w:rPr>
          <w:b/>
          <w:bCs/>
          <w:sz w:val="26"/>
        </w:rPr>
        <w:t>McLennan 16</w:t>
      </w:r>
    </w:p>
    <w:p w14:paraId="4BF6A351" w14:textId="77777777" w:rsidR="005C32D7" w:rsidRPr="00FD38FC" w:rsidRDefault="005C32D7" w:rsidP="005C32D7">
      <w:r w:rsidRPr="00FD38FC">
        <w:t xml:space="preserve">Garth McLennan, 13 June 2016, “Needle in a Haystack: How North Korea Could Fight a Nuclear War”, </w:t>
      </w:r>
      <w:hyperlink r:id="rId162" w:history="1">
        <w:r w:rsidRPr="00FD38FC">
          <w:t>http://38north.org/2016/06/gmclennan061316/</w:t>
        </w:r>
      </w:hyperlink>
      <w:r w:rsidRPr="00FD38FC">
        <w:t>, cut by Evan Sander</w:t>
      </w:r>
    </w:p>
    <w:p w14:paraId="4FE44ABE" w14:textId="77777777" w:rsidR="005C32D7" w:rsidRPr="00FD38FC" w:rsidRDefault="005C32D7" w:rsidP="005C32D7">
      <w:pPr>
        <w:rPr>
          <w:sz w:val="16"/>
        </w:rPr>
      </w:pPr>
      <w:r w:rsidRPr="00FD38FC">
        <w:rPr>
          <w:b/>
          <w:u w:val="single"/>
        </w:rPr>
        <w:t>While the speed of North Korean nuclear advancements</w:t>
      </w:r>
      <w:r w:rsidRPr="00FD38FC">
        <w:rPr>
          <w:sz w:val="16"/>
        </w:rPr>
        <w:t xml:space="preserve">, and the persistent absence of independent or outside verification of such achievements, </w:t>
      </w:r>
      <w:r w:rsidRPr="00FD38FC">
        <w:rPr>
          <w:b/>
          <w:u w:val="single"/>
        </w:rPr>
        <w:t>is certainly a cause for concern, a very large ballistic missile inventory of varying ranges, along with a</w:t>
      </w:r>
      <w:r w:rsidRPr="00FD38FC">
        <w:rPr>
          <w:sz w:val="16"/>
        </w:rPr>
        <w:t xml:space="preserve"> much </w:t>
      </w:r>
      <w:r w:rsidRPr="00FD38FC">
        <w:rPr>
          <w:b/>
          <w:u w:val="single"/>
        </w:rPr>
        <w:t>smaller but growing nuclear arsenal estimated to contain between 10-16 weapons</w:t>
      </w:r>
      <w:r w:rsidRPr="00FD38FC">
        <w:rPr>
          <w:sz w:val="16"/>
        </w:rPr>
        <w:t xml:space="preserve">[14] </w:t>
      </w:r>
      <w:r w:rsidRPr="00FD38FC">
        <w:rPr>
          <w:b/>
          <w:u w:val="single"/>
        </w:rPr>
        <w:t>today appears likely. This raises the frightening possibility of</w:t>
      </w:r>
      <w:r w:rsidRPr="00FD38FC">
        <w:rPr>
          <w:u w:val="single"/>
        </w:rPr>
        <w:t xml:space="preserve"> </w:t>
      </w:r>
      <w:r w:rsidRPr="00FD38FC">
        <w:rPr>
          <w:sz w:val="16"/>
        </w:rPr>
        <w:t>so-called</w:t>
      </w:r>
      <w:r w:rsidRPr="00FD38FC">
        <w:rPr>
          <w:u w:val="single"/>
        </w:rPr>
        <w:t xml:space="preserve"> </w:t>
      </w:r>
      <w:r w:rsidRPr="00FD38FC">
        <w:rPr>
          <w:b/>
          <w:u w:val="single"/>
        </w:rPr>
        <w:t>haystacking in the event of actual nuclear war</w:t>
      </w:r>
      <w:r w:rsidRPr="00FD38FC">
        <w:rPr>
          <w:u w:val="single"/>
        </w:rPr>
        <w:t>.</w:t>
      </w:r>
      <w:r w:rsidRPr="00FD38FC">
        <w:rPr>
          <w:sz w:val="16"/>
        </w:rPr>
        <w:t xml:space="preserve"> In this scenario, </w:t>
      </w:r>
      <w:r w:rsidRPr="00FD38FC">
        <w:rPr>
          <w:b/>
          <w:u w:val="single"/>
        </w:rPr>
        <w:t>Pyongyang would</w:t>
      </w:r>
      <w:r w:rsidRPr="00FD38FC">
        <w:rPr>
          <w:b/>
          <w:sz w:val="16"/>
        </w:rPr>
        <w:t xml:space="preserve"> </w:t>
      </w:r>
      <w:r w:rsidRPr="00FD38FC">
        <w:rPr>
          <w:sz w:val="16"/>
        </w:rPr>
        <w:t xml:space="preserve">attempt to </w:t>
      </w:r>
      <w:r w:rsidRPr="00FD38FC">
        <w:rPr>
          <w:b/>
          <w:u w:val="single"/>
        </w:rPr>
        <w:t>saturate a given battlefield with conventionally armed ballistic missiles</w:t>
      </w:r>
      <w:r w:rsidRPr="00FD38FC">
        <w:rPr>
          <w:b/>
          <w:sz w:val="16"/>
        </w:rPr>
        <w:t xml:space="preserve">; </w:t>
      </w:r>
      <w:r w:rsidRPr="00FD38FC">
        <w:rPr>
          <w:b/>
          <w:u w:val="single"/>
        </w:rPr>
        <w:t>the catch comes in that a small number of these missiles would be armed with nuclear warheads. Such a strategy would greatly challenge American and South Korean missile defense networks while also comporting with the DPRK’s wider nuclear posture</w:t>
      </w:r>
      <w:r w:rsidRPr="00FD38FC">
        <w:rPr>
          <w:sz w:val="16"/>
        </w:rPr>
        <w:t xml:space="preserve">; in lieu of reliable intelligence as to which incoming missiles have nuclear capabilities and which do not, </w:t>
      </w:r>
      <w:r w:rsidRPr="00FD38FC">
        <w:rPr>
          <w:b/>
          <w:u w:val="single"/>
        </w:rPr>
        <w:t>anti-missile batteries would be forced to shoot down as many as possible, greatly lowering the efficiency and effectiveness of any possible defense. Such a dispersed strategy would address the serious deficiencies North Korea faces in opposition to advanced American and allied missile defense systems</w:t>
      </w:r>
      <w:r w:rsidRPr="00FD38FC">
        <w:rPr>
          <w:sz w:val="16"/>
        </w:rPr>
        <w:t xml:space="preserve">, but it would also result in efforts to stiffen those systems. Indeed, the near-constant talk surrounding the possible deployment of THAAD anti-missile batteries to South Korea already suggests such an endeavour is being openly contemplated, to the great annoyance of Beijing.[15] </w:t>
      </w:r>
      <w:r w:rsidRPr="00FD38FC">
        <w:rPr>
          <w:u w:val="single"/>
        </w:rPr>
        <w:t>T</w:t>
      </w:r>
      <w:r w:rsidRPr="00FD38FC">
        <w:rPr>
          <w:b/>
          <w:u w:val="single"/>
        </w:rPr>
        <w:t>he THAAD system is built to defend against short and intermediate-ranged ballistic missiles.</w:t>
      </w:r>
      <w:r w:rsidRPr="00FD38FC">
        <w:rPr>
          <w:sz w:val="16"/>
        </w:rPr>
        <w:t xml:space="preserve">[16] And while the ROK already has formidable missile defense capabilities, including a large arsenal of Patriot-2 short-range missiles that are to be upgraded to the Patriot Advanced Capability (PAC-3s, the same kind recently installed on the home isles by Japan) interceptor sometime in the next year or two,[17] the addition of one or more THAAD units would no doubt provide South Korea with a more layered defensive posture. </w:t>
      </w:r>
      <w:r w:rsidRPr="00FD38FC">
        <w:rPr>
          <w:b/>
          <w:u w:val="single"/>
        </w:rPr>
        <w:t>THAAD would not</w:t>
      </w:r>
      <w:r w:rsidRPr="00FD38FC">
        <w:rPr>
          <w:sz w:val="16"/>
        </w:rPr>
        <w:t xml:space="preserve">, however, </w:t>
      </w:r>
      <w:r w:rsidRPr="00FD38FC">
        <w:rPr>
          <w:u w:val="single"/>
        </w:rPr>
        <w:t>s</w:t>
      </w:r>
      <w:r w:rsidRPr="00FD38FC">
        <w:rPr>
          <w:b/>
          <w:u w:val="single"/>
        </w:rPr>
        <w:t>erve as an effective tool in countering a North Korean nuclear strike if such an attack were haystacked among a barrage of conventional warheads. The THAAD system</w:t>
      </w:r>
      <w:r w:rsidRPr="00FD38FC">
        <w:rPr>
          <w:sz w:val="16"/>
        </w:rPr>
        <w:t xml:space="preserve"> is a powerful anti-missile tool, one that </w:t>
      </w:r>
      <w:r w:rsidRPr="00FD38FC">
        <w:rPr>
          <w:b/>
          <w:u w:val="single"/>
        </w:rPr>
        <w:t>forms a central part of defending America’s military base in Guam, but</w:t>
      </w:r>
      <w:r w:rsidRPr="00FD38FC">
        <w:rPr>
          <w:sz w:val="16"/>
        </w:rPr>
        <w:t xml:space="preserve"> in this case, it </w:t>
      </w:r>
      <w:r w:rsidRPr="00FD38FC">
        <w:rPr>
          <w:b/>
          <w:u w:val="single"/>
        </w:rPr>
        <w:t xml:space="preserve">would not </w:t>
      </w:r>
      <w:r w:rsidRPr="00FD38FC">
        <w:rPr>
          <w:sz w:val="16"/>
        </w:rPr>
        <w:t xml:space="preserve">serve as a bulletproof measure </w:t>
      </w:r>
      <w:r w:rsidRPr="00FD38FC">
        <w:rPr>
          <w:b/>
          <w:u w:val="single"/>
        </w:rPr>
        <w:t>against a North Korean nuclear attack. At present, such a system does not exist.</w:t>
      </w:r>
      <w:r w:rsidRPr="00FD38FC">
        <w:rPr>
          <w:sz w:val="16"/>
        </w:rPr>
        <w:t xml:space="preserve"> If THAAD were deployed to the Korean peninsula, it would hardly be a stretch for Pyongyang to immediately and aggressively increase their production of ballistic missiles and their assorted delivery systems. THAAD, for all it can do, has limits that can be overcome by high volume missile stockpiles and SLBM capabilities.[18] The ROK’s current ability to counter a saturation-based ballistic missile attack from the DPRK is limited. The Patriot radars currently employed by South Korea have the ability to track between 40-50 incoming projectiles. The doctrine attached to missile interception calls for a two-to-one ratio for every missile fired; if Pyongyang were to launch a haystacked barrage, it would almost immediately tax Seoul’s capacity to repel it. At the same time, nuclear-armed ballistic missiles would almost certainly confront the ROK with the problem of leakage in any attempt to intercept them. </w:t>
      </w:r>
      <w:r w:rsidRPr="00FD38FC">
        <w:rPr>
          <w:b/>
          <w:u w:val="single"/>
        </w:rPr>
        <w:t>An unorthodox nuclear doctrine like haystacking</w:t>
      </w:r>
      <w:r w:rsidRPr="00FD38FC">
        <w:rPr>
          <w:sz w:val="16"/>
        </w:rPr>
        <w:t xml:space="preserve"> may be the most suitable doctrinal framework for Pyongyang, but such an approach </w:t>
      </w:r>
      <w:r w:rsidRPr="00FD38FC">
        <w:rPr>
          <w:b/>
          <w:u w:val="single"/>
        </w:rPr>
        <w:t xml:space="preserve">would greatly increase the risks of nuclear combat becoming a reality considering the close geographic proximity of Pyongyang to all of its likely enemies and the forward-deployed missile posture that results from that, it would not take too much of a stretch of the imagination to see that the number of nuclear-related crises could rise. </w:t>
      </w:r>
      <w:r w:rsidRPr="00FD38FC">
        <w:rPr>
          <w:sz w:val="16"/>
        </w:rPr>
        <w:t xml:space="preserve">Such an absence of distance could, as the DPRK has already alluded to, lead to higher states of alert and warning, less time to fully discern the nature of an incoming projectile and develop an appropriate response, and more devolved structures of command-and-control.[19] The biggest takeaway from this developing scenario is a lowering of the nuclear threshold, where the chances of a triggering incident escalate dramatically. It also stands in stark contrast to the accepted strategic balance that existed throughout much of the Cold War. While truly terrifying moments in which both Washington and Moscow were pushed to the nuclear brink have occurred, they were relatively few and far between. Even if command of North Korea’s nuclear arsenal remains tightly controlled by the central leadership, the danger of a lowered threshold will increase. If command-and-control of nuclear assets are given to North Korean generals at or near the battlefield because of fears of decapitation, every incident of dispute could see its stakes raised immediately. With a stated North Korean doctrine for the use of nuclear weapons that hardly inspires confidence for stability, </w:t>
      </w:r>
      <w:r w:rsidRPr="00FD38FC">
        <w:rPr>
          <w:b/>
          <w:u w:val="single"/>
        </w:rPr>
        <w:t>an escalatory scenario could arise quickly if tensions ratchet up.</w:t>
      </w:r>
      <w:r w:rsidRPr="00FD38FC">
        <w:rPr>
          <w:sz w:val="16"/>
        </w:rPr>
        <w:t xml:space="preserve"> This should not be viewed as impossible. Moreover, </w:t>
      </w:r>
      <w:r w:rsidRPr="00FD38FC">
        <w:rPr>
          <w:b/>
          <w:u w:val="single"/>
        </w:rPr>
        <w:t>the expected continued growth of North Korea’s nuclear arsenal, both in terms of numbers and</w:t>
      </w:r>
      <w:r w:rsidRPr="00FD38FC">
        <w:rPr>
          <w:sz w:val="16"/>
        </w:rPr>
        <w:t xml:space="preserve"> possibly </w:t>
      </w:r>
      <w:r w:rsidRPr="00FD38FC">
        <w:rPr>
          <w:b/>
          <w:u w:val="single"/>
        </w:rPr>
        <w:t>sophistication, along with the possible expansion of its ballistic missile delivery force, will only heighten the danger.</w:t>
      </w:r>
      <w:r w:rsidRPr="00FD38FC">
        <w:rPr>
          <w:b/>
          <w:sz w:val="16"/>
        </w:rPr>
        <w:t xml:space="preserve"> </w:t>
      </w:r>
      <w:r w:rsidRPr="00FD38FC">
        <w:rPr>
          <w:sz w:val="16"/>
        </w:rPr>
        <w:t>The contemplation of how Pyongyang could put its nuclear arsenal into action requires the realization that there is no magic-bullet solution to the problem while also thinking beyond early air-atomic theory and the horrors of MAD through scenario-based analysis that is fully cognizant of the above factors.</w:t>
      </w:r>
    </w:p>
    <w:p w14:paraId="04143F95" w14:textId="77777777" w:rsidR="005C32D7" w:rsidRPr="00FD38FC" w:rsidRDefault="005C32D7" w:rsidP="005C32D7"/>
    <w:p w14:paraId="6964846C" w14:textId="50AC2DD6" w:rsidR="00022C2E" w:rsidRPr="00FD38FC" w:rsidRDefault="003C40C7" w:rsidP="00022C2E">
      <w:pPr>
        <w:pStyle w:val="Heading2"/>
      </w:pPr>
      <w:r w:rsidRPr="00FD38FC">
        <w:t>***</w:t>
      </w:r>
      <w:r w:rsidR="00022C2E" w:rsidRPr="00FD38FC">
        <w:t>Aff</w:t>
      </w:r>
      <w:r w:rsidRPr="00FD38FC">
        <w:t xml:space="preserve"> Answers</w:t>
      </w:r>
    </w:p>
    <w:p w14:paraId="78673FA2" w14:textId="275C8A17" w:rsidR="003C40C7" w:rsidRPr="00FD38FC" w:rsidRDefault="003C40C7" w:rsidP="003C40C7">
      <w:pPr>
        <w:pStyle w:val="Heading2"/>
      </w:pPr>
      <w:r w:rsidRPr="00FD38FC">
        <w:t>Uniqueness</w:t>
      </w:r>
      <w:r w:rsidR="007579F2" w:rsidRPr="00FD38FC">
        <w:t xml:space="preserve"> Answers</w:t>
      </w:r>
    </w:p>
    <w:p w14:paraId="2FE35091" w14:textId="5DFDC001" w:rsidR="00BE29F9" w:rsidRPr="00FD38FC" w:rsidRDefault="007579F2" w:rsidP="00BE29F9">
      <w:pPr>
        <w:pStyle w:val="Heading3"/>
      </w:pPr>
      <w:r w:rsidRPr="00FD38FC">
        <w:t xml:space="preserve">2AC </w:t>
      </w:r>
      <w:r w:rsidR="00BE29F9" w:rsidRPr="00FD38FC">
        <w:t>Relations Low</w:t>
      </w:r>
      <w:r w:rsidRPr="00FD38FC">
        <w:t xml:space="preserve"> </w:t>
      </w:r>
      <w:r w:rsidR="008A0FCD" w:rsidRPr="00FD38FC">
        <w:t xml:space="preserve">– Okinawa </w:t>
      </w:r>
    </w:p>
    <w:p w14:paraId="405361D2" w14:textId="77777777" w:rsidR="008A0FCD" w:rsidRPr="00FD38FC" w:rsidRDefault="008A0FCD" w:rsidP="008A0FCD">
      <w:pPr>
        <w:keepNext/>
        <w:keepLines/>
        <w:spacing w:before="40" w:line="259" w:lineRule="auto"/>
        <w:outlineLvl w:val="3"/>
        <w:rPr>
          <w:rFonts w:eastAsiaTheme="majorEastAsia" w:cstheme="majorBidi"/>
          <w:b/>
          <w:bCs/>
          <w:sz w:val="26"/>
          <w:szCs w:val="26"/>
        </w:rPr>
      </w:pPr>
      <w:r w:rsidRPr="00FD38FC">
        <w:rPr>
          <w:rFonts w:eastAsiaTheme="majorEastAsia" w:cstheme="majorBidi"/>
          <w:b/>
          <w:bCs/>
          <w:sz w:val="26"/>
          <w:szCs w:val="26"/>
        </w:rPr>
        <w:t>US military presence in Okinawa is causing tensions between US and Japan now</w:t>
      </w:r>
    </w:p>
    <w:p w14:paraId="59DC80AA" w14:textId="77777777" w:rsidR="008A0FCD" w:rsidRPr="00FD38FC" w:rsidRDefault="008A0FCD" w:rsidP="008A0FCD">
      <w:pPr>
        <w:rPr>
          <w:rStyle w:val="StyleStyleBold12pt"/>
        </w:rPr>
      </w:pPr>
      <w:r w:rsidRPr="00FD38FC">
        <w:rPr>
          <w:rStyle w:val="StyleStyleBold12pt"/>
        </w:rPr>
        <w:t>Beech 6/8</w:t>
      </w:r>
    </w:p>
    <w:p w14:paraId="7B40EF9E" w14:textId="77777777" w:rsidR="008A0FCD" w:rsidRPr="00FD38FC" w:rsidRDefault="008A0FCD" w:rsidP="008A0FCD">
      <w:pPr>
        <w:spacing w:after="160" w:line="259" w:lineRule="auto"/>
      </w:pPr>
      <w:r w:rsidRPr="00FD38FC">
        <w:t xml:space="preserve">Hannah Beech, 6/8/16, “The Tense Relationships Between Japan and the U.S. Military”, </w:t>
      </w:r>
      <w:hyperlink r:id="rId163" w:history="1">
        <w:r w:rsidRPr="00FD38FC">
          <w:t>http://time.com/4360940/us-military-navy-japan-okinawa-alcohol-bases/</w:t>
        </w:r>
      </w:hyperlink>
      <w:r w:rsidRPr="00FD38FC">
        <w:t>, Olivia-B</w:t>
      </w:r>
    </w:p>
    <w:p w14:paraId="053575E4" w14:textId="77777777" w:rsidR="008A0FCD" w:rsidRPr="00FD38FC" w:rsidRDefault="008A0FCD" w:rsidP="008A0FCD">
      <w:pPr>
        <w:spacing w:after="160" w:line="259" w:lineRule="auto"/>
        <w:rPr>
          <w:sz w:val="16"/>
        </w:rPr>
      </w:pPr>
      <w:r w:rsidRPr="00FD38FC">
        <w:rPr>
          <w:b/>
          <w:iCs/>
          <w:u w:val="single"/>
        </w:rPr>
        <w:t xml:space="preserve">The imposition of a </w:t>
      </w:r>
      <w:hyperlink r:id="rId164" w:history="1">
        <w:r w:rsidRPr="00FD38FC">
          <w:rPr>
            <w:b/>
            <w:iCs/>
            <w:u w:val="single"/>
          </w:rPr>
          <w:t>total alcohol ban</w:t>
        </w:r>
      </w:hyperlink>
      <w:r w:rsidRPr="00FD38FC">
        <w:rPr>
          <w:b/>
          <w:iCs/>
          <w:u w:val="single"/>
        </w:rPr>
        <w:t xml:space="preserve"> on all U.S. sailors in Japan, following the arrest over the weekend of an American sailor on drunk driving charges, has brought into renewed focus the sometimes tense relationship between the U.S. military and its Japanese hosts</w:t>
      </w:r>
      <w:r w:rsidRPr="00FD38FC">
        <w:rPr>
          <w:sz w:val="16"/>
        </w:rPr>
        <w:t xml:space="preserve">. There are more American soldiers based in Japan than in any other foreign country. Around 54,000 U.S. military personnel are stationed there, with a mission is to keep the peace in the Pacific. But </w:t>
      </w:r>
      <w:r w:rsidRPr="00FD38FC">
        <w:rPr>
          <w:rStyle w:val="Emphasis"/>
        </w:rPr>
        <w:t xml:space="preserve">the American military presence has clouded bilateral relations </w:t>
      </w:r>
      <w:r w:rsidRPr="00FD38FC">
        <w:rPr>
          <w:b/>
          <w:iCs/>
          <w:u w:val="single"/>
        </w:rPr>
        <w:t>— nowhere more so than on the tropical island prefecture of Okinawa, which has the heaviest concentration of U.S. military bases</w:t>
      </w:r>
      <w:r w:rsidRPr="00FD38FC">
        <w:rPr>
          <w:sz w:val="16"/>
        </w:rPr>
        <w:t xml:space="preserve">. Here’s what you need to know. </w:t>
      </w:r>
      <w:r w:rsidRPr="00FD38FC">
        <w:rPr>
          <w:bCs/>
          <w:sz w:val="16"/>
        </w:rPr>
        <w:t xml:space="preserve">Why Japan? </w:t>
      </w:r>
      <w:r w:rsidRPr="00FD38FC">
        <w:rPr>
          <w:sz w:val="16"/>
        </w:rPr>
        <w:t xml:space="preserve">After Japan’s defeat in World War II, the U.S. occupied the country and devised a constitution that prevented its erstwhile enemy from forming a normal military. While Japan spends lavishly on its defense, the nation cannot form an offensive force. Instead, the U.S. promises to defend Japan, and its soldiers on Japanese soil add muscle to this obligation. (The U.S. also has a large military presence in South Korea.) Japan’s Prime Minister Shinzo Abe would like to amend the constitution and allow for a more traditional military, especially as tensions proliferate with China. But the majority of the Japanese public remains skeptical of the constitutional change that would be required. </w:t>
      </w:r>
      <w:r w:rsidRPr="00FD38FC">
        <w:rPr>
          <w:bCs/>
          <w:sz w:val="16"/>
        </w:rPr>
        <w:t xml:space="preserve">Why Okinawa? </w:t>
      </w:r>
      <w:r w:rsidRPr="00FD38FC">
        <w:rPr>
          <w:sz w:val="16"/>
        </w:rPr>
        <w:t xml:space="preserve">Originally an independent kingdom called Ryukyu, Okinawa was absorbed into Japan by the late 19th century, even though its populace is culturally distinct from that of the rest of the country. The end of World War II brought immense tragedy to the tropical island chain at the tail end of the Japanese archipelago. In the Battle of Okinawa, the Japanese imperial army compelled local civilians to resist the Allied assault and even commit mass suicide. Around 150,000 Okinawans perished. </w:t>
      </w:r>
      <w:r w:rsidRPr="00FD38FC">
        <w:rPr>
          <w:b/>
          <w:iCs/>
          <w:u w:val="single"/>
        </w:rPr>
        <w:t xml:space="preserve">The Americans, who after the war scattered military bases across </w:t>
      </w:r>
      <w:r w:rsidRPr="00FD38FC">
        <w:rPr>
          <w:sz w:val="16"/>
        </w:rPr>
        <w:t xml:space="preserve">the coral-fringed islands and occupied </w:t>
      </w:r>
      <w:r w:rsidRPr="00FD38FC">
        <w:rPr>
          <w:b/>
          <w:iCs/>
          <w:u w:val="single"/>
        </w:rPr>
        <w:t>Okinawa</w:t>
      </w:r>
      <w:r w:rsidRPr="00FD38FC">
        <w:rPr>
          <w:sz w:val="16"/>
        </w:rPr>
        <w:t xml:space="preserve"> for two decades longer than the rest of Japan, </w:t>
      </w:r>
      <w:r w:rsidRPr="00FD38FC">
        <w:rPr>
          <w:b/>
          <w:iCs/>
          <w:u w:val="single"/>
        </w:rPr>
        <w:t>were originally welcomed by some locals as an improvement over the Japanese army. But local opposition to the U.S. presence has grown—even as the Japanese government presents Okinawa as a bulwark against a potentially more assertive China</w:t>
      </w:r>
      <w:r w:rsidRPr="00FD38FC">
        <w:rPr>
          <w:sz w:val="16"/>
        </w:rPr>
        <w:t xml:space="preserve">. </w:t>
      </w:r>
      <w:r w:rsidRPr="00FD38FC">
        <w:rPr>
          <w:bCs/>
          <w:sz w:val="16"/>
        </w:rPr>
        <w:t>Why the anti-American sentiment?</w:t>
      </w:r>
      <w:r w:rsidRPr="00FD38FC">
        <w:rPr>
          <w:sz w:val="16"/>
        </w:rPr>
        <w:t xml:space="preserve"> Although rare, </w:t>
      </w:r>
      <w:r w:rsidRPr="00FD38FC">
        <w:rPr>
          <w:b/>
          <w:iCs/>
          <w:u w:val="single"/>
        </w:rPr>
        <w:t>crimes committed by American soldiers and contract workers against Okinawan civilians have crystallized opposition against the U.S. bases</w:t>
      </w:r>
      <w:r w:rsidRPr="00FD38FC">
        <w:rPr>
          <w:sz w:val="16"/>
        </w:rPr>
        <w:t xml:space="preserve">. </w:t>
      </w:r>
      <w:r w:rsidRPr="00FD38FC">
        <w:rPr>
          <w:b/>
          <w:iCs/>
          <w:u w:val="single"/>
        </w:rPr>
        <w:t xml:space="preserve">In May, an American military contractor was arrested on charges related to the murder of a 20-year-old local woman. The stabbing death has conjured up memories of the 1995 kidnapping and rape of a 12-year-old Okinawa schoolgirl by three U.S. servicemen. </w:t>
      </w:r>
      <w:r w:rsidRPr="00FD38FC">
        <w:rPr>
          <w:sz w:val="16"/>
        </w:rPr>
        <w:t xml:space="preserve">U.S. President Barack Obama, who visited Japan last month, expressed regret over the alleged murder by an American. </w:t>
      </w:r>
      <w:r w:rsidRPr="00FD38FC">
        <w:rPr>
          <w:b/>
          <w:iCs/>
          <w:u w:val="single"/>
        </w:rPr>
        <w:t>On Sunday, Okinawa police arrested an American sailor on charges of injuring two people in an alleged drunk-driving accident,</w:t>
      </w:r>
      <w:r w:rsidRPr="00FD38FC">
        <w:rPr>
          <w:sz w:val="16"/>
        </w:rPr>
        <w:t xml:space="preserve"> prompting the alcohol ban both on and off base. </w:t>
      </w:r>
      <w:r w:rsidRPr="00FD38FC">
        <w:rPr>
          <w:b/>
          <w:iCs/>
          <w:u w:val="single"/>
        </w:rPr>
        <w:t>“It is imperative that each sailor understand how our actions affect that relationship, and the U.S.-Japan Alliance as a whole,” said Rear Admiral Matthew Carter, the head of the U.S. naval forces in Japan.</w:t>
      </w:r>
      <w:r w:rsidRPr="00FD38FC">
        <w:rPr>
          <w:sz w:val="16"/>
        </w:rPr>
        <w:t xml:space="preserve"> </w:t>
      </w:r>
      <w:r w:rsidRPr="00FD38FC">
        <w:rPr>
          <w:bCs/>
          <w:sz w:val="16"/>
        </w:rPr>
        <w:t>Will U.S. troops stay?</w:t>
      </w:r>
      <w:r w:rsidRPr="00FD38FC">
        <w:rPr>
          <w:sz w:val="16"/>
        </w:rPr>
        <w:t xml:space="preserve"> For years, Okinawan politics has been dominated by the base issue. The latest question is whether a U.S. Marine air station located on prime Okinawa real estate will be relocated to a new facility in a less-populated area or whether the base will be shuttered altogether. In Sunday’s assembly elections in Okinawa, the antibase faction consolidated its majority. But previous efforts to significantly counter the U.S. military presence — even when briefly supported by a Japanese central government controlled by the now opposition — have failed. Of course, if Donald Trump, the Republican contender for the U.S. presidency, has his way, local debate over Okinawa bases could be moot. In a primary-season debate, Trump said that U.S. allies, like Japan and South Korea, should pay all costs of maintaining American bases on their soil — or else risk the U.S. pulling its troops.</w:t>
      </w:r>
    </w:p>
    <w:p w14:paraId="303DDEEF" w14:textId="77777777" w:rsidR="008A0FCD" w:rsidRPr="00FD38FC" w:rsidRDefault="008A0FCD" w:rsidP="008A0FCD">
      <w:pPr>
        <w:pStyle w:val="Heading3"/>
      </w:pPr>
      <w:r w:rsidRPr="00FD38FC">
        <w:t xml:space="preserve">1AR Relations Low – Okinawa </w:t>
      </w:r>
    </w:p>
    <w:p w14:paraId="509E52D6" w14:textId="77777777" w:rsidR="008A0FCD" w:rsidRPr="00FD38FC" w:rsidRDefault="008A0FCD" w:rsidP="008A0FCD"/>
    <w:p w14:paraId="64DCB7AD" w14:textId="77777777" w:rsidR="008A0FCD" w:rsidRPr="00FD38FC" w:rsidRDefault="008A0FCD" w:rsidP="008A0FCD">
      <w:pPr>
        <w:keepNext/>
        <w:keepLines/>
        <w:spacing w:before="40" w:line="259" w:lineRule="auto"/>
        <w:outlineLvl w:val="3"/>
        <w:rPr>
          <w:rFonts w:eastAsiaTheme="majorEastAsia" w:cstheme="majorBidi"/>
          <w:b/>
          <w:bCs/>
          <w:sz w:val="26"/>
          <w:szCs w:val="26"/>
        </w:rPr>
      </w:pPr>
      <w:r w:rsidRPr="00FD38FC">
        <w:rPr>
          <w:rFonts w:eastAsiaTheme="majorEastAsia" w:cstheme="majorBidi"/>
          <w:b/>
          <w:bCs/>
          <w:sz w:val="26"/>
          <w:szCs w:val="26"/>
        </w:rPr>
        <w:t>Thousands protest murder of Okinawa woman by US base worker, marks “new low in US and Japanese relations”</w:t>
      </w:r>
    </w:p>
    <w:p w14:paraId="027F632F" w14:textId="77777777" w:rsidR="008A0FCD" w:rsidRPr="00FD38FC" w:rsidRDefault="008A0FCD" w:rsidP="008A0FCD">
      <w:pPr>
        <w:spacing w:after="160" w:line="259" w:lineRule="auto"/>
        <w:rPr>
          <w:b/>
          <w:sz w:val="26"/>
        </w:rPr>
      </w:pPr>
      <w:r w:rsidRPr="00FD38FC">
        <w:rPr>
          <w:b/>
          <w:sz w:val="26"/>
        </w:rPr>
        <w:t>McCurry 6/19</w:t>
      </w:r>
    </w:p>
    <w:p w14:paraId="6C0CB4CC" w14:textId="77777777" w:rsidR="008A0FCD" w:rsidRPr="00FD38FC" w:rsidRDefault="008A0FCD" w:rsidP="008A0FCD">
      <w:pPr>
        <w:spacing w:after="160" w:line="259" w:lineRule="auto"/>
        <w:rPr>
          <w:szCs w:val="22"/>
        </w:rPr>
      </w:pPr>
      <w:r w:rsidRPr="00FD38FC">
        <w:rPr>
          <w:szCs w:val="22"/>
        </w:rPr>
        <w:t xml:space="preserve">Justin McCurry, 6/19/16, “Thousands protest at US bases on Okinawa after Japanese woman’s murder”, </w:t>
      </w:r>
      <w:hyperlink r:id="rId165" w:history="1">
        <w:r w:rsidRPr="00FD38FC">
          <w:rPr>
            <w:szCs w:val="22"/>
          </w:rPr>
          <w:t>https://www.theguardian.com/world/2016/jun/19/thousands-protest-at-us-bases-on-okinawa-after-japanese-womans</w:t>
        </w:r>
      </w:hyperlink>
      <w:r w:rsidRPr="00FD38FC">
        <w:rPr>
          <w:szCs w:val="22"/>
        </w:rPr>
        <w:t>, Olivia-B</w:t>
      </w:r>
    </w:p>
    <w:p w14:paraId="3E80F531" w14:textId="77777777" w:rsidR="008A0FCD" w:rsidRPr="00FD38FC" w:rsidRDefault="008A0FCD" w:rsidP="008A0FCD">
      <w:pPr>
        <w:spacing w:after="160" w:line="259" w:lineRule="auto"/>
        <w:rPr>
          <w:sz w:val="16"/>
          <w:szCs w:val="22"/>
        </w:rPr>
      </w:pPr>
      <w:r w:rsidRPr="00FD38FC">
        <w:rPr>
          <w:b/>
          <w:iCs/>
          <w:u w:val="single"/>
        </w:rPr>
        <w:t xml:space="preserve">Tens of thousands of people on the Japanese island of Okinawa have taken part in one of the biggest protests against </w:t>
      </w:r>
      <w:hyperlink r:id="rId166" w:history="1">
        <w:r w:rsidRPr="00FD38FC">
          <w:rPr>
            <w:b/>
            <w:iCs/>
            <w:u w:val="single"/>
          </w:rPr>
          <w:t>US military bases</w:t>
        </w:r>
      </w:hyperlink>
      <w:r w:rsidRPr="00FD38FC">
        <w:rPr>
          <w:b/>
          <w:iCs/>
          <w:u w:val="single"/>
        </w:rPr>
        <w:t xml:space="preserve"> in recent years, weeks after the </w:t>
      </w:r>
      <w:hyperlink r:id="rId167" w:history="1">
        <w:r w:rsidRPr="00FD38FC">
          <w:rPr>
            <w:b/>
            <w:iCs/>
            <w:u w:val="single"/>
          </w:rPr>
          <w:t>arrest</w:t>
        </w:r>
      </w:hyperlink>
      <w:r w:rsidRPr="00FD38FC">
        <w:rPr>
          <w:b/>
          <w:iCs/>
          <w:u w:val="single"/>
        </w:rPr>
        <w:t xml:space="preserve"> of an American base worker in connection with the murder of a 20-year-old local woman.</w:t>
      </w:r>
      <w:r w:rsidRPr="00FD38FC">
        <w:rPr>
          <w:sz w:val="16"/>
          <w:szCs w:val="22"/>
        </w:rPr>
        <w:t xml:space="preserve"> </w:t>
      </w:r>
      <w:r w:rsidRPr="00FD38FC">
        <w:rPr>
          <w:b/>
          <w:iCs/>
          <w:u w:val="single"/>
        </w:rPr>
        <w:t>The protesters, many of whom wore black</w:t>
      </w:r>
      <w:r w:rsidRPr="00FD38FC">
        <w:rPr>
          <w:sz w:val="16"/>
          <w:szCs w:val="22"/>
        </w:rPr>
        <w:t xml:space="preserve">, braved scorching heat to </w:t>
      </w:r>
      <w:r w:rsidRPr="00FD38FC">
        <w:rPr>
          <w:b/>
          <w:iCs/>
          <w:u w:val="single"/>
        </w:rPr>
        <w:t xml:space="preserve">call for an end to the island’s role as host to more than half the 47,000 US troops in </w:t>
      </w:r>
      <w:hyperlink r:id="rId168" w:history="1">
        <w:r w:rsidRPr="00FD38FC">
          <w:rPr>
            <w:b/>
            <w:iCs/>
            <w:u w:val="single"/>
          </w:rPr>
          <w:t>Japan</w:t>
        </w:r>
      </w:hyperlink>
      <w:r w:rsidRPr="00FD38FC">
        <w:rPr>
          <w:b/>
          <w:iCs/>
          <w:u w:val="single"/>
        </w:rPr>
        <w:t>. Organisers claimed 65,000 people joined the demonstration</w:t>
      </w:r>
      <w:r w:rsidRPr="00FD38FC">
        <w:rPr>
          <w:sz w:val="16"/>
          <w:szCs w:val="22"/>
        </w:rPr>
        <w:t xml:space="preserve"> at a park in the island’s capital, Naha, while the police did not give a figure. The protesters also urged the Japanese and US governments to abandon the </w:t>
      </w:r>
      <w:hyperlink r:id="rId169" w:history="1">
        <w:r w:rsidRPr="00FD38FC">
          <w:rPr>
            <w:sz w:val="16"/>
            <w:szCs w:val="22"/>
          </w:rPr>
          <w:t>controversial relocation</w:t>
        </w:r>
      </w:hyperlink>
      <w:r w:rsidRPr="00FD38FC">
        <w:rPr>
          <w:sz w:val="16"/>
          <w:szCs w:val="22"/>
        </w:rPr>
        <w:t xml:space="preserve"> of a marine airbase from a crowded city on Okinawa to a more remote coastal location on the island, about 1,000 miles south of Tokyo. </w:t>
      </w:r>
      <w:r w:rsidRPr="00FD38FC">
        <w:rPr>
          <w:b/>
          <w:iCs/>
          <w:u w:val="single"/>
        </w:rPr>
        <w:t xml:space="preserve">Okinawa’s anti-base governor, Takeshi Onaga, told the crowd he regretted being powerless to prevent crimes by </w:t>
      </w:r>
      <w:hyperlink r:id="rId170" w:history="1">
        <w:r w:rsidRPr="00FD38FC">
          <w:rPr>
            <w:b/>
            <w:iCs/>
            <w:u w:val="single"/>
          </w:rPr>
          <w:t>US military</w:t>
        </w:r>
      </w:hyperlink>
      <w:r w:rsidRPr="00FD38FC">
        <w:rPr>
          <w:b/>
          <w:iCs/>
          <w:u w:val="single"/>
        </w:rPr>
        <w:t xml:space="preserve"> personnel, two decades after the abduction and rape of a 12-year-old girl by three US servicemen</w:t>
      </w:r>
      <w:r w:rsidRPr="00FD38FC">
        <w:rPr>
          <w:sz w:val="16"/>
          <w:szCs w:val="22"/>
        </w:rPr>
        <w:t xml:space="preserve">. That crime prompted mass protests and forced Tokyo and Washington to discuss reductions in the </w:t>
      </w:r>
      <w:hyperlink r:id="rId171" w:history="1">
        <w:r w:rsidRPr="00FD38FC">
          <w:rPr>
            <w:sz w:val="16"/>
            <w:szCs w:val="22"/>
          </w:rPr>
          <w:t>US military</w:t>
        </w:r>
      </w:hyperlink>
      <w:r w:rsidRPr="00FD38FC">
        <w:rPr>
          <w:sz w:val="16"/>
          <w:szCs w:val="22"/>
        </w:rPr>
        <w:t xml:space="preserve"> footprint on Okinawa, including the relocation of Futenma to a district in the coastal town of Nago, and the transfer of 8,000 marines and their dependents to the US Pacific territory of Guam and other locations. “We had pledged never to repeat such an incident,” Onaga said. “I could do nothing to change the political system to prevent that. That is my utmost regret as a politician and as governor of Okinawa. “The government … must understand that Okinawa residents should not suffer any more from the burden of the bases.” </w:t>
      </w:r>
      <w:r w:rsidRPr="00FD38FC">
        <w:rPr>
          <w:b/>
          <w:iCs/>
          <w:u w:val="single"/>
        </w:rPr>
        <w:t xml:space="preserve">While the US military has pointed out that the crime rate among personnel serving in Okinawa is lower than that of the local civilian population, </w:t>
      </w:r>
      <w:hyperlink r:id="rId172" w:history="1">
        <w:r w:rsidRPr="00FD38FC">
          <w:rPr>
            <w:b/>
            <w:iCs/>
            <w:u w:val="single"/>
          </w:rPr>
          <w:t>serious crimes</w:t>
        </w:r>
      </w:hyperlink>
      <w:r w:rsidRPr="00FD38FC">
        <w:rPr>
          <w:b/>
          <w:iCs/>
          <w:u w:val="single"/>
        </w:rPr>
        <w:t xml:space="preserve"> by soldiers, marines, sailors and airmen periodically ignite opposition to the US military presence</w:t>
      </w:r>
      <w:r w:rsidRPr="00FD38FC">
        <w:rPr>
          <w:sz w:val="16"/>
          <w:szCs w:val="22"/>
        </w:rPr>
        <w:t xml:space="preserve">. Earlier this month, the US navy imposed a Japan-wide </w:t>
      </w:r>
      <w:hyperlink r:id="rId173" w:history="1">
        <w:r w:rsidRPr="00FD38FC">
          <w:rPr>
            <w:sz w:val="16"/>
            <w:szCs w:val="22"/>
          </w:rPr>
          <w:t>drinking ban</w:t>
        </w:r>
      </w:hyperlink>
      <w:r w:rsidRPr="00FD38FC">
        <w:rPr>
          <w:sz w:val="16"/>
          <w:szCs w:val="22"/>
        </w:rPr>
        <w:t xml:space="preserve"> after an American sailor based on Okinawa was arrested on suspicion of drink-driving and causing an accident in which two people were injured. The restriction was eased last Friday, permitting sailors to drink alcohol on base until 10pm and in their homes if they live off base. The ban on drinking in civilian bars and restaurants remains in place, the US navy said in a statement. Under its conservative prime minister, Shinzo Abe, </w:t>
      </w:r>
      <w:hyperlink r:id="rId174" w:history="1">
        <w:r w:rsidRPr="00FD38FC">
          <w:rPr>
            <w:sz w:val="16"/>
            <w:szCs w:val="22"/>
          </w:rPr>
          <w:t>Japan</w:t>
        </w:r>
      </w:hyperlink>
      <w:r w:rsidRPr="00FD38FC">
        <w:rPr>
          <w:sz w:val="16"/>
          <w:szCs w:val="22"/>
        </w:rPr>
        <w:t xml:space="preserve"> has established closer security ties with the US, with Okinawa regarded as a key geopolitical asset as the allies struggle to respond to Chinese naval activity in the South China Sea and the East China Sea, where Beijing and Tokyo have competing claims to the Senkaku/Diaoyu islands. US officials insist that a military presence on Okinawa is of vital strategic value in the face of an increasingly assertive China and a nuclear-armed North Korea. Kenneth Franklin Shinzato, a former marine who worked as a civilian contractor at the US air force’s Kadena airbase, has reportedly confessed to raping and killing Rina Shimabukuro in April, although he has so far been arrested only on suspicion of abandoning her body. </w:t>
      </w:r>
      <w:r w:rsidRPr="00FD38FC">
        <w:rPr>
          <w:b/>
          <w:iCs/>
          <w:u w:val="single"/>
        </w:rPr>
        <w:t>One protester carried a banner that said: “Murderer Marines. Out of Okinawa”, while others read: “Our anger is past its limit” and “Pull out the Marines.”</w:t>
      </w:r>
      <w:r w:rsidRPr="00FD38FC">
        <w:rPr>
          <w:sz w:val="16"/>
          <w:szCs w:val="22"/>
        </w:rPr>
        <w:t xml:space="preserve"> Chihiro Uchimura, 71, said she was filled with sadness at Shimabukuro’s death. “</w:t>
      </w:r>
      <w:r w:rsidRPr="00FD38FC">
        <w:rPr>
          <w:b/>
          <w:iCs/>
          <w:u w:val="single"/>
        </w:rPr>
        <w:t>As long as there are US military bases this kind of incident will continue to happen</w:t>
      </w:r>
      <w:r w:rsidRPr="00FD38FC">
        <w:rPr>
          <w:sz w:val="16"/>
          <w:szCs w:val="22"/>
        </w:rPr>
        <w:t xml:space="preserve">,” she said. </w:t>
      </w:r>
      <w:r w:rsidRPr="00FD38FC">
        <w:rPr>
          <w:b/>
          <w:iCs/>
          <w:u w:val="single"/>
        </w:rPr>
        <w:t>While both governments have stressed the importance of bilateral security ties, some observers believe the recent crimes</w:t>
      </w:r>
      <w:r w:rsidRPr="00FD38FC">
        <w:rPr>
          <w:sz w:val="16"/>
          <w:szCs w:val="22"/>
        </w:rPr>
        <w:t xml:space="preserve"> and the insistence on pushing ahead with the Futenma relocation </w:t>
      </w:r>
      <w:r w:rsidRPr="00FD38FC">
        <w:rPr>
          <w:b/>
          <w:iCs/>
          <w:u w:val="single"/>
        </w:rPr>
        <w:t>will only strengthen the resolve of Okinawan residents</w:t>
      </w:r>
      <w:r w:rsidRPr="00FD38FC">
        <w:rPr>
          <w:sz w:val="16"/>
          <w:szCs w:val="22"/>
        </w:rPr>
        <w:t xml:space="preserve">. “I think they just feel so frustrated,” said Jeff Kingston, a professor of Asian history at Temple University in Tokyo. “These protests are not just going to go away.” Noboru Kitano, a teacher, described Japan as a “military colony of the United States,” symbolised by the Futenma base. Okinawa was the scene of one of the </w:t>
      </w:r>
      <w:hyperlink r:id="rId175" w:history="1">
        <w:r w:rsidRPr="00FD38FC">
          <w:rPr>
            <w:sz w:val="16"/>
            <w:szCs w:val="22"/>
          </w:rPr>
          <w:t>bloodiest battles of the Pacific war</w:t>
        </w:r>
      </w:hyperlink>
      <w:r w:rsidRPr="00FD38FC">
        <w:rPr>
          <w:sz w:val="16"/>
          <w:szCs w:val="22"/>
        </w:rPr>
        <w:t>, and remained under American occupation until 1972. About a fifth of the island is still under US military control. In an attempt to quell local anger, Washington is reportedly considering returning a 10,000 acre (40.5 sq km) tract of jungle early next year, which would be the biggest return of land since the 1972 reversion.</w:t>
      </w:r>
    </w:p>
    <w:p w14:paraId="744B25C0" w14:textId="77777777" w:rsidR="008A0FCD" w:rsidRPr="00FD38FC" w:rsidRDefault="008A0FCD" w:rsidP="008A0FCD">
      <w:pPr>
        <w:spacing w:after="160" w:line="259" w:lineRule="auto"/>
        <w:rPr>
          <w:sz w:val="16"/>
        </w:rPr>
      </w:pPr>
    </w:p>
    <w:p w14:paraId="01F42580" w14:textId="77777777" w:rsidR="008A0FCD" w:rsidRPr="00FD38FC" w:rsidRDefault="008A0FCD" w:rsidP="008A0FCD"/>
    <w:p w14:paraId="6EF8581C" w14:textId="77777777" w:rsidR="008A0FCD" w:rsidRPr="00FD38FC" w:rsidRDefault="008A0FCD" w:rsidP="008A0FCD">
      <w:pPr>
        <w:rPr>
          <w:rStyle w:val="StyleBoldUnderline"/>
        </w:rPr>
      </w:pPr>
    </w:p>
    <w:p w14:paraId="6ABBC3CC" w14:textId="77777777" w:rsidR="008A0FCD" w:rsidRPr="00FD38FC" w:rsidRDefault="008A0FCD" w:rsidP="008A0FCD"/>
    <w:p w14:paraId="250E6622" w14:textId="432D0A9E" w:rsidR="007579F2" w:rsidRPr="00FD38FC" w:rsidRDefault="008A0FCD" w:rsidP="007579F2">
      <w:pPr>
        <w:pStyle w:val="Heading3"/>
      </w:pPr>
      <w:r w:rsidRPr="00FD38FC">
        <w:t>2AC/1AR</w:t>
      </w:r>
      <w:r w:rsidR="007579F2" w:rsidRPr="00FD38FC">
        <w:t xml:space="preserve"> Relations Low </w:t>
      </w:r>
      <w:r w:rsidRPr="00FD38FC">
        <w:t xml:space="preserve">– Coop </w:t>
      </w:r>
    </w:p>
    <w:p w14:paraId="05E45E9D" w14:textId="77777777" w:rsidR="007579F2" w:rsidRPr="00FD38FC" w:rsidRDefault="007579F2" w:rsidP="007579F2"/>
    <w:p w14:paraId="512BAF4D" w14:textId="77777777" w:rsidR="00BE29F9" w:rsidRPr="00FD38FC" w:rsidRDefault="00BE29F9" w:rsidP="00BE29F9">
      <w:pPr>
        <w:pStyle w:val="Heading4"/>
      </w:pPr>
      <w:r w:rsidRPr="00FD38FC">
        <w:t>Japan isn’t expanding cooperation with the US in the status quo – hesitant to commit to much due to differing objectives and US election concerns</w:t>
      </w:r>
    </w:p>
    <w:p w14:paraId="13F10700" w14:textId="77777777" w:rsidR="00BE29F9" w:rsidRPr="00FD38FC" w:rsidRDefault="00BE29F9" w:rsidP="00BE29F9">
      <w:pPr>
        <w:rPr>
          <w:rStyle w:val="StyleStyleBold12pt"/>
        </w:rPr>
      </w:pPr>
      <w:r w:rsidRPr="00FD38FC">
        <w:rPr>
          <w:rStyle w:val="StyleStyleBold12pt"/>
        </w:rPr>
        <w:t>Oswald 5/29</w:t>
      </w:r>
    </w:p>
    <w:p w14:paraId="20A63F4D" w14:textId="77777777" w:rsidR="00BE29F9" w:rsidRPr="00FD38FC" w:rsidRDefault="00BE29F9" w:rsidP="00BE29F9">
      <w:r w:rsidRPr="00FD38FC">
        <w:t xml:space="preserve">Rachel Oswald, Roll Call staffwriter, 5/29/16, “The US and Japan: An Alliance, Redefined” </w:t>
      </w:r>
      <w:hyperlink r:id="rId176" w:history="1">
        <w:r w:rsidRPr="00FD38FC">
          <w:rPr>
            <w:rStyle w:val="Hyperlink"/>
          </w:rPr>
          <w:t>http://www.rollcall.com/news/policy/u-s-japan-alliance-redefined-asia-pacific-defense-china-shinzo-abe-trump-clinton</w:t>
        </w:r>
      </w:hyperlink>
      <w:r w:rsidRPr="00FD38FC">
        <w:t>, rxb</w:t>
      </w:r>
    </w:p>
    <w:p w14:paraId="24D73E92" w14:textId="77777777" w:rsidR="00BE29F9" w:rsidRPr="00FD38FC" w:rsidRDefault="00BE29F9" w:rsidP="00BE29F9"/>
    <w:p w14:paraId="70883975" w14:textId="77777777" w:rsidR="00BE29F9" w:rsidRPr="00FD38FC" w:rsidRDefault="00BE29F9" w:rsidP="00BE29F9">
      <w:pPr>
        <w:rPr>
          <w:rStyle w:val="Emphasis"/>
        </w:rPr>
      </w:pPr>
      <w:r w:rsidRPr="00FD38FC">
        <w:t>T</w:t>
      </w:r>
      <w:r w:rsidRPr="00FD38FC">
        <w:rPr>
          <w:rStyle w:val="StyleBoldUnderline"/>
        </w:rPr>
        <w:t>he concept of national security compared between the U.S. and Japan are very different,</w:t>
      </w:r>
      <w:r w:rsidRPr="00FD38FC">
        <w:t xml:space="preserve">” he said, contending that </w:t>
      </w:r>
      <w:r w:rsidRPr="00FD38FC">
        <w:rPr>
          <w:rStyle w:val="StyleBoldUnderline"/>
        </w:rPr>
        <w:t>the public does not perceive the North Korean and Chinese threats as imminently as Washington does</w:t>
      </w:r>
      <w:r w:rsidRPr="00FD38FC">
        <w:t xml:space="preserve">, even though geographically they are closer threats. “It’s not an easy story to change </w:t>
      </w:r>
      <w:r w:rsidRPr="00FD38FC">
        <w:rPr>
          <w:rStyle w:val="Emphasis"/>
        </w:rPr>
        <w:t>the mind of the people.”  </w:t>
      </w:r>
    </w:p>
    <w:p w14:paraId="35113637" w14:textId="77777777" w:rsidR="00BE29F9" w:rsidRPr="00FD38FC" w:rsidRDefault="00BE29F9" w:rsidP="00BE29F9">
      <w:pPr>
        <w:rPr>
          <w:rStyle w:val="Emphasis"/>
        </w:rPr>
      </w:pPr>
      <w:r w:rsidRPr="00FD38FC">
        <w:rPr>
          <w:rStyle w:val="Emphasis"/>
        </w:rPr>
        <w:t>Against that backdrop, Abe’s LDP-run government has appeared to hesitate on moving forward on alliance issues.  </w:t>
      </w:r>
    </w:p>
    <w:p w14:paraId="7059A76E" w14:textId="77777777" w:rsidR="00BE29F9" w:rsidRPr="00FD38FC" w:rsidRDefault="00BE29F9" w:rsidP="00BE29F9">
      <w:pPr>
        <w:rPr>
          <w:rStyle w:val="StyleBoldUnderline"/>
        </w:rPr>
      </w:pPr>
      <w:r w:rsidRPr="00FD38FC">
        <w:rPr>
          <w:rStyle w:val="StyleBoldUnderline"/>
        </w:rPr>
        <w:t>This past winter, Japanese Self-Defense Forces participating in a bilateral drill refused a U.S. request to broaden the scope of their exercise activities, even though the new defense law gave them the authority to do so.</w:t>
      </w:r>
    </w:p>
    <w:p w14:paraId="3A7923CB" w14:textId="77777777" w:rsidR="00BE29F9" w:rsidRPr="00FD38FC" w:rsidRDefault="00BE29F9" w:rsidP="00BE29F9">
      <w:r w:rsidRPr="00FD38FC">
        <w:t>Crunch Time</w:t>
      </w:r>
    </w:p>
    <w:p w14:paraId="545EEDE6" w14:textId="77777777" w:rsidR="00BE29F9" w:rsidRPr="00FD38FC" w:rsidRDefault="00BE29F9" w:rsidP="00BE29F9">
      <w:pPr>
        <w:rPr>
          <w:rStyle w:val="StyleBoldUnderline"/>
        </w:rPr>
      </w:pPr>
      <w:r w:rsidRPr="00FD38FC">
        <w:t xml:space="preserve">  </w:t>
      </w:r>
      <w:r w:rsidRPr="00FD38FC">
        <w:rPr>
          <w:rStyle w:val="StyleBoldUnderline"/>
        </w:rPr>
        <w:t>Japanese leaders are looking ahead to what comes after the United States elects a new president.  </w:t>
      </w:r>
    </w:p>
    <w:p w14:paraId="58D97183" w14:textId="77777777" w:rsidR="00BE29F9" w:rsidRPr="00FD38FC" w:rsidRDefault="00BE29F9" w:rsidP="00BE29F9">
      <w:pPr>
        <w:rPr>
          <w:rStyle w:val="StyleBoldUnderline"/>
        </w:rPr>
      </w:pPr>
      <w:r w:rsidRPr="00FD38FC">
        <w:rPr>
          <w:rStyle w:val="StyleBoldUnderline"/>
        </w:rPr>
        <w:t>While Democratic front-runner Hillary Clinton is the favored candidate in Tokyo, Japanese analysts say that even if the former secretary of State is elected, the possibility of her spending the better part of 2017 in transition could be exploited by China to further its military build-up in the South China Sea until its control over the critical shipping area is a fait accompli.  </w:t>
      </w:r>
    </w:p>
    <w:p w14:paraId="28E48A14" w14:textId="77777777" w:rsidR="00BE29F9" w:rsidRPr="00FD38FC" w:rsidRDefault="00BE29F9" w:rsidP="00BE29F9">
      <w:pPr>
        <w:rPr>
          <w:rStyle w:val="StyleBoldUnderline"/>
        </w:rPr>
      </w:pPr>
      <w:r w:rsidRPr="00FD38FC">
        <w:rPr>
          <w:rStyle w:val="StyleBoldUnderline"/>
        </w:rPr>
        <w:t>“Chinese leaders think that the Obama administration is very weak and they don’t expect a very strong reaction from the American governmen</w:t>
      </w:r>
      <w:r w:rsidRPr="00FD38FC">
        <w:t>t,” said Yuichi Hosoya, a professor of international politics at Keio University. “</w:t>
      </w:r>
      <w:r w:rsidRPr="00FD38FC">
        <w:rPr>
          <w:rStyle w:val="StyleBoldUnderline"/>
        </w:rPr>
        <w:t>That’s why they are taking very bold actions in South China Sea and East China Sea as well.”  </w:t>
      </w:r>
    </w:p>
    <w:p w14:paraId="6291F2C9" w14:textId="77777777" w:rsidR="00BE29F9" w:rsidRPr="00FD38FC" w:rsidRDefault="00BE29F9" w:rsidP="00BE29F9">
      <w:r w:rsidRPr="00FD38FC">
        <w:t>With both Clinton and Trump signaling they will take more hawkish positions than Obama toward China, observers like Hosoya think Chinese officials are rushing to get as much South China Sea island-building accomplished before any more-aggressive U.S. policy can be implemented.  </w:t>
      </w:r>
    </w:p>
    <w:p w14:paraId="141BFAD7" w14:textId="77777777" w:rsidR="00BE29F9" w:rsidRPr="00FD38FC" w:rsidRDefault="00BE29F9" w:rsidP="00BE29F9">
      <w:pPr>
        <w:rPr>
          <w:rStyle w:val="StyleBoldUnderline"/>
        </w:rPr>
      </w:pPr>
      <w:r w:rsidRPr="00FD38FC">
        <w:t xml:space="preserve">Michael Green, senior vice president for Asia at the Center for Strategic and International Studies, contends that </w:t>
      </w:r>
      <w:r w:rsidRPr="00FD38FC">
        <w:rPr>
          <w:rStyle w:val="StyleBoldUnderline"/>
        </w:rPr>
        <w:t>Obama’s Asia rebalance strategy</w:t>
      </w:r>
      <w:r w:rsidRPr="00FD38FC">
        <w:t xml:space="preserve">, which involves the relocation of 60 percent of all U.S. Navy and Air Force assets to the Asia-Pacific by 2020, is a good strategy but it </w:t>
      </w:r>
      <w:r w:rsidRPr="00FD38FC">
        <w:rPr>
          <w:rStyle w:val="StyleBoldUnderline"/>
        </w:rPr>
        <w:t>is being outpaced by events on the ground.  </w:t>
      </w:r>
    </w:p>
    <w:p w14:paraId="0B43613C" w14:textId="77777777" w:rsidR="001B6464" w:rsidRPr="00FD38FC" w:rsidRDefault="001B6464" w:rsidP="00BE29F9">
      <w:pPr>
        <w:rPr>
          <w:rStyle w:val="StyleBoldUnderline"/>
        </w:rPr>
      </w:pPr>
    </w:p>
    <w:p w14:paraId="25277684" w14:textId="77777777" w:rsidR="00EE3099" w:rsidRPr="00FD38FC" w:rsidRDefault="00EE3099" w:rsidP="00BE29F9">
      <w:pPr>
        <w:rPr>
          <w:rStyle w:val="StyleBoldUnderline"/>
        </w:rPr>
      </w:pPr>
    </w:p>
    <w:p w14:paraId="428F1A14" w14:textId="5BE6196A" w:rsidR="003C40C7" w:rsidRPr="00FD38FC" w:rsidRDefault="003C40C7" w:rsidP="003C40C7">
      <w:pPr>
        <w:pStyle w:val="Heading2"/>
      </w:pPr>
      <w:r w:rsidRPr="00FD38FC">
        <w:t>Link</w:t>
      </w:r>
      <w:r w:rsidR="007579F2" w:rsidRPr="00FD38FC">
        <w:t xml:space="preserve"> Answers</w:t>
      </w:r>
    </w:p>
    <w:p w14:paraId="5AC638DD" w14:textId="05B55EEF" w:rsidR="00E44DE9" w:rsidRPr="00FD38FC" w:rsidRDefault="00454583" w:rsidP="00E44DE9">
      <w:pPr>
        <w:pStyle w:val="Heading3"/>
      </w:pPr>
      <w:r w:rsidRPr="00FD38FC">
        <w:t xml:space="preserve">2AC </w:t>
      </w:r>
      <w:r w:rsidR="00E44DE9" w:rsidRPr="00FD38FC">
        <w:t>Generic L/T</w:t>
      </w:r>
    </w:p>
    <w:p w14:paraId="0D85C5EC" w14:textId="77777777" w:rsidR="00E44DE9" w:rsidRPr="00FD38FC" w:rsidRDefault="00E44DE9" w:rsidP="00E44DE9">
      <w:pPr>
        <w:pStyle w:val="Heading4"/>
      </w:pPr>
      <w:r w:rsidRPr="00FD38FC">
        <w:t>Focus on US-Japan relation doesn’t solve – engaging China is key and can convince Japan to do so as well</w:t>
      </w:r>
    </w:p>
    <w:p w14:paraId="6006B8C3" w14:textId="77777777" w:rsidR="00E44DE9" w:rsidRPr="00FD38FC" w:rsidRDefault="00E44DE9" w:rsidP="00E44DE9">
      <w:pPr>
        <w:rPr>
          <w:rStyle w:val="StyleStyleBold12pt"/>
        </w:rPr>
      </w:pPr>
      <w:r w:rsidRPr="00FD38FC">
        <w:rPr>
          <w:rStyle w:val="StyleStyleBold12pt"/>
        </w:rPr>
        <w:t>Pierre-Lahman, 15</w:t>
      </w:r>
    </w:p>
    <w:p w14:paraId="7CEAFC5C" w14:textId="77777777" w:rsidR="00E44DE9" w:rsidRPr="00FD38FC" w:rsidRDefault="00E44DE9" w:rsidP="00E44DE9">
      <w:r w:rsidRPr="00FD38FC">
        <w:t xml:space="preserve">Jean Pierre-Lahman, visiting professor at Hong-Kong University, April, 15th, 2015, </w:t>
      </w:r>
      <w:hyperlink r:id="rId177" w:anchor="5f99b8341a53" w:history="1">
        <w:r w:rsidRPr="00FD38FC">
          <w:t>http://www.forbes.com/sites/jplehmann/2015/04/05/china-japan-and-the-us-a-complex-combustible-triangle/#5f99b8341a53</w:t>
        </w:r>
      </w:hyperlink>
      <w:r w:rsidRPr="00FD38FC">
        <w:t>, M. Lillich</w:t>
      </w:r>
    </w:p>
    <w:p w14:paraId="5DE0485C" w14:textId="77777777" w:rsidR="00E44DE9" w:rsidRPr="00FD38FC" w:rsidRDefault="00E44DE9" w:rsidP="00E44DE9">
      <w:pPr>
        <w:rPr>
          <w:sz w:val="16"/>
        </w:rPr>
      </w:pPr>
      <w:r w:rsidRPr="00FD38FC">
        <w:rPr>
          <w:rStyle w:val="StyleBoldUnderline"/>
        </w:rPr>
        <w:t>The rise of China as a great power is one of the most defining transformative realities of the 21st century</w:t>
      </w:r>
      <w:r w:rsidRPr="00FD38FC">
        <w:rPr>
          <w:sz w:val="16"/>
        </w:rPr>
        <w:t>. The paradigm throughout the second half of the 20th century was that of Japan as the leading nation of Asia, allied to the US. China’s economic and increasingly geopolitical rise is upsetting that pattern. This is uncomfortable for the US; it is extremely uncomfortable for Japan. After all, the US and China were never engaged in war against each other. Japan was at war with both China and the US. Having mistakenly chosen Nazi Germany as a seemingly strong ally to confront the US</w:t>
      </w:r>
      <w:r w:rsidRPr="00FD38FC">
        <w:rPr>
          <w:rStyle w:val="StyleBoldUnderline"/>
        </w:rPr>
        <w:t xml:space="preserve"> in the 1930s, after defeat Tokyo chose Washington. This has served Japan extremely well for over half-a-century. Far from kenbei, current Japanese policy is to side up to the US as much as possible. Thus Tokyo has opted not to join the AIIB as founder member. </w:t>
      </w:r>
      <w:r w:rsidRPr="00FD38FC">
        <w:rPr>
          <w:sz w:val="16"/>
        </w:rPr>
        <w:t xml:space="preserve">In the meantime it is actively pursuing negotiations with Washington to conclude the Trans Pacific Partnership (TPP) – which officially includes 12 “partners”, but has basically come down to a US-Japan trade deal – which excludes China. It is presented as part of Washington’s “pivot” to Asia strategy aimed at containing China. (See illustration below) </w:t>
      </w:r>
      <w:r w:rsidRPr="00FD38FC">
        <w:rPr>
          <w:rStyle w:val="StyleBoldUnderline"/>
        </w:rPr>
        <w:t>This Washington-Tokyo two-some to contain China is a highly dangerous potentially combustible policy</w:t>
      </w:r>
      <w:r w:rsidRPr="00FD38FC">
        <w:rPr>
          <w:sz w:val="16"/>
        </w:rPr>
        <w:t xml:space="preserve">. While </w:t>
      </w:r>
      <w:r w:rsidRPr="00FD38FC">
        <w:rPr>
          <w:rStyle w:val="StyleBoldUnderline"/>
        </w:rPr>
        <w:t>Washington</w:t>
      </w:r>
      <w:r w:rsidRPr="00FD38FC">
        <w:rPr>
          <w:sz w:val="16"/>
        </w:rPr>
        <w:t>,</w:t>
      </w:r>
      <w:hyperlink r:id="rId178" w:tgtFrame="_self" w:history="1">
        <w:r w:rsidRPr="00FD38FC">
          <w:rPr>
            <w:rStyle w:val="Hyperlink"/>
          </w:rPr>
          <w:t>as I have argued in a previous blog</w:t>
        </w:r>
      </w:hyperlink>
      <w:r w:rsidRPr="00FD38FC">
        <w:rPr>
          <w:sz w:val="16"/>
        </w:rPr>
        <w:t xml:space="preserve">, </w:t>
      </w:r>
      <w:r w:rsidRPr="00FD38FC">
        <w:rPr>
          <w:rStyle w:val="StyleBoldUnderline"/>
        </w:rPr>
        <w:t>should be seeking to engage Beijing strategically, constructively and intelligently</w:t>
      </w:r>
      <w:r w:rsidRPr="00FD38FC">
        <w:rPr>
          <w:sz w:val="16"/>
        </w:rPr>
        <w:t xml:space="preserve"> </w:t>
      </w:r>
      <w:r w:rsidRPr="00FD38FC">
        <w:rPr>
          <w:rStyle w:val="StyleBoldUnderline"/>
        </w:rPr>
        <w:t>– whereas its policy to oppose the AIIB and to influence its friends to do like-wise was un-strategic, unconstructive and unintelligent</w:t>
      </w:r>
      <w:r w:rsidRPr="00FD38FC">
        <w:rPr>
          <w:sz w:val="16"/>
        </w:rPr>
        <w:t xml:space="preserve"> </w:t>
      </w:r>
      <w:r w:rsidRPr="00FD38FC">
        <w:rPr>
          <w:rStyle w:val="StyleBoldUnderline"/>
        </w:rPr>
        <w:t>– it should also be encouraging Tokyo to face up to the new realities</w:t>
      </w:r>
      <w:r w:rsidRPr="00FD38FC">
        <w:rPr>
          <w:sz w:val="16"/>
        </w:rPr>
        <w:t xml:space="preserve"> – and in so doing to face up to the past crimes committed against China. Unlike Germany and its European neighbors, China is not at peace with its neighbors. Germany’s peace with its neighbors has ensured Western Europe has been at peace for seventy years. </w:t>
      </w:r>
      <w:r w:rsidRPr="00FD38FC">
        <w:rPr>
          <w:rStyle w:val="StyleBoldUnderline"/>
        </w:rPr>
        <w:t>For peace to endure in Asia Pacific in the future, Japan must make genuine peace with its neighbors</w:t>
      </w:r>
      <w:r w:rsidRPr="00FD38FC">
        <w:rPr>
          <w:sz w:val="16"/>
        </w:rPr>
        <w:t xml:space="preserve">. Just as Shigeru Yoshida recognized after World War II that Japan had to face the new realities and build a solid relationship with its erstwhile great enemy. </w:t>
      </w:r>
      <w:r w:rsidRPr="00FD38FC">
        <w:rPr>
          <w:rStyle w:val="StyleBoldUnderline"/>
        </w:rPr>
        <w:t>The new 21st century realities demand that Tokyo build a solid relationship with China</w:t>
      </w:r>
      <w:r w:rsidRPr="00FD38FC">
        <w:rPr>
          <w:sz w:val="16"/>
        </w:rPr>
        <w:t xml:space="preserve">. Statesmanship of the Shigeru Yoshida kind is needed. Unfortunately it does not look as if Taro Aso is in a position to fill his grandfather’s shoes. </w:t>
      </w:r>
    </w:p>
    <w:p w14:paraId="0044E3D7" w14:textId="77777777" w:rsidR="00E44DE9" w:rsidRPr="00FD38FC" w:rsidRDefault="00E44DE9" w:rsidP="00E44DE9"/>
    <w:p w14:paraId="3357E43F" w14:textId="77777777" w:rsidR="00E44DE9" w:rsidRPr="00FD38FC" w:rsidRDefault="00E44DE9" w:rsidP="00E44DE9"/>
    <w:p w14:paraId="30C89479" w14:textId="77777777" w:rsidR="00E44DE9" w:rsidRPr="00FD38FC" w:rsidRDefault="00E44DE9" w:rsidP="00E44DE9"/>
    <w:p w14:paraId="19F4B2E9" w14:textId="77777777" w:rsidR="00E44DE9" w:rsidRPr="00FD38FC" w:rsidRDefault="00E44DE9" w:rsidP="00E44DE9"/>
    <w:p w14:paraId="4D232AF0" w14:textId="2FBE101B" w:rsidR="0062073D" w:rsidRPr="00FD38FC" w:rsidRDefault="00454583" w:rsidP="0062073D">
      <w:pPr>
        <w:pStyle w:val="Heading3"/>
      </w:pPr>
      <w:r w:rsidRPr="00FD38FC">
        <w:t xml:space="preserve">2AC </w:t>
      </w:r>
      <w:r w:rsidR="0062073D" w:rsidRPr="00FD38FC">
        <w:t>Human Rights N/L</w:t>
      </w:r>
    </w:p>
    <w:p w14:paraId="771F7659" w14:textId="77777777" w:rsidR="0062073D" w:rsidRPr="00FD38FC" w:rsidRDefault="0062073D" w:rsidP="0062073D">
      <w:pPr>
        <w:pStyle w:val="Heading4"/>
      </w:pPr>
      <w:r w:rsidRPr="00FD38FC">
        <w:t>Japan doesn’t want to be involved in pressuring China on human rights</w:t>
      </w:r>
    </w:p>
    <w:p w14:paraId="0D0C33F0" w14:textId="77777777" w:rsidR="0062073D" w:rsidRPr="00FD38FC" w:rsidRDefault="0062073D" w:rsidP="0062073D">
      <w:pPr>
        <w:rPr>
          <w:rStyle w:val="StyleStyleBold12pt"/>
        </w:rPr>
      </w:pPr>
      <w:r w:rsidRPr="00FD38FC">
        <w:rPr>
          <w:rStyle w:val="StyleStyleBold12pt"/>
        </w:rPr>
        <w:t>Wang ‘2k</w:t>
      </w:r>
    </w:p>
    <w:p w14:paraId="28313E8D" w14:textId="77777777" w:rsidR="0062073D" w:rsidRPr="00FD38FC" w:rsidRDefault="0062073D" w:rsidP="0062073D">
      <w:pPr>
        <w:rPr>
          <w:rFonts w:asciiTheme="majorHAnsi" w:hAnsiTheme="majorHAnsi" w:cs="Arial"/>
          <w:color w:val="1A1A1A"/>
          <w:szCs w:val="22"/>
        </w:rPr>
      </w:pPr>
      <w:r w:rsidRPr="00FD38FC">
        <w:rPr>
          <w:rFonts w:asciiTheme="majorHAnsi" w:hAnsiTheme="majorHAnsi" w:cs="Arial"/>
          <w:color w:val="1A1A1A"/>
          <w:szCs w:val="22"/>
        </w:rPr>
        <w:t xml:space="preserve">Wang, Jianwei, PhD in political science, 2000, "Confidence-Building Measures and China-Japan Relations." </w:t>
      </w:r>
      <w:r w:rsidRPr="00FD38FC">
        <w:rPr>
          <w:rFonts w:asciiTheme="majorHAnsi" w:hAnsiTheme="majorHAnsi" w:cs="Arial"/>
          <w:iCs/>
          <w:color w:val="1A1A1A"/>
          <w:szCs w:val="22"/>
        </w:rPr>
        <w:t>Confidence Building Measures and Security Issues in Northeast Asia</w:t>
      </w:r>
      <w:r w:rsidRPr="00FD38FC">
        <w:rPr>
          <w:rFonts w:asciiTheme="majorHAnsi" w:hAnsiTheme="majorHAnsi" w:cs="Arial"/>
          <w:color w:val="1A1A1A"/>
          <w:szCs w:val="22"/>
        </w:rPr>
        <w:t xml:space="preserve"> pg. 79, Isaac-A)</w:t>
      </w:r>
    </w:p>
    <w:p w14:paraId="04398231" w14:textId="77777777" w:rsidR="0062073D" w:rsidRPr="00FD38FC" w:rsidRDefault="0062073D" w:rsidP="0062073D">
      <w:pPr>
        <w:rPr>
          <w:rFonts w:asciiTheme="majorHAnsi" w:hAnsiTheme="majorHAnsi"/>
        </w:rPr>
      </w:pPr>
    </w:p>
    <w:p w14:paraId="2D44328C" w14:textId="77777777" w:rsidR="0062073D" w:rsidRPr="00FD38FC" w:rsidRDefault="0062073D" w:rsidP="0062073D">
      <w:pPr>
        <w:rPr>
          <w:rFonts w:asciiTheme="majorHAnsi" w:hAnsiTheme="majorHAnsi"/>
          <w:sz w:val="16"/>
        </w:rPr>
      </w:pPr>
      <w:r w:rsidRPr="00FD38FC">
        <w:rPr>
          <w:rFonts w:asciiTheme="majorHAnsi" w:hAnsiTheme="majorHAnsi"/>
          <w:sz w:val="16"/>
        </w:rPr>
        <w:t xml:space="preserve">One unique characteristic of Sino–Japanese political relations is that history often looms larger than reality. Even since diplomatic normalization in 1972, the relationship has been haunted by the bitter war experience between the two countries during the 1930s and 1940s. This is very different from the dynamics of Sino–American relations in which the existing divergent political and value systems impose constant irritation to the relationship. For China and Japan, different political and social systems per se usually do not bring problems to the relationship. </w:t>
      </w:r>
      <w:r w:rsidRPr="00FD38FC">
        <w:rPr>
          <w:rStyle w:val="StyleBoldUnderline"/>
        </w:rPr>
        <w:t xml:space="preserve">Although Japan is a Western democracy, it seldom directly confronts China on issues such as human rights. </w:t>
      </w:r>
      <w:r w:rsidRPr="00FD38FC">
        <w:t xml:space="preserve">Sometimes </w:t>
      </w:r>
      <w:r w:rsidRPr="00FD38FC">
        <w:rPr>
          <w:rStyle w:val="Emphasis"/>
        </w:rPr>
        <w:t xml:space="preserve">Japan even implicitly sympathized with China </w:t>
      </w:r>
      <w:r w:rsidRPr="00FD38FC">
        <w:rPr>
          <w:rStyle w:val="StyleBoldUnderline"/>
        </w:rPr>
        <w:t>in its debates with the West over democratization and human rights. Indeed, while China needs to hold human rights dialogues with most Western major powers, it does not feel compelled to do the same with Japan. One of the reasons why the Japanese often take a low-key posture on human rights issues in China is their historical guilt resulting from Japan’s aggression in the Second World War.</w:t>
      </w:r>
      <w:r w:rsidRPr="00FD38FC">
        <w:rPr>
          <w:rFonts w:asciiTheme="majorHAnsi" w:hAnsiTheme="majorHAnsi"/>
          <w:szCs w:val="22"/>
          <w:u w:val="single"/>
        </w:rPr>
        <w:t xml:space="preserve"> </w:t>
      </w:r>
      <w:r w:rsidRPr="00FD38FC">
        <w:rPr>
          <w:rStyle w:val="StyleBoldUnderline"/>
        </w:rPr>
        <w:t xml:space="preserve">InChina’sstrugglewithWesterncountriesonhumanrightsinthepost-ColdWarcontext, Western countries often take the moral high ground. In China’s diplomatic fuss with Japan over its war history, China typically enjoys the moral high ground. </w:t>
      </w:r>
      <w:r w:rsidRPr="00FD38FC">
        <w:rPr>
          <w:rFonts w:asciiTheme="majorHAnsi" w:hAnsiTheme="majorHAnsi"/>
          <w:sz w:val="16"/>
        </w:rPr>
        <w:t xml:space="preserve">This explains why history is a favorable topic in Chinese leaders’ conversations with the Japanese, just like human rights is a favorable topic in Western leaders’ conversations with Chinese leaders. The controversy over Japan’s attitude towards its conduct in World War II has not died down in the last twenty some years. The treatment of history in official Japanese textbooks, movies and other artwork, official visits to Yasukuni Shrine, and high-ranking Japanese officials’ frequent attempts to whitewash the aggression and atrocities all have poisoned the atmosphere of the relationship repeatedly, although they have little to do with the realistic interests of both countries. The most recent example of history haunting bilateral ties in the present came during Chinese President Jiang Zemin’s state visit to Japan in November 1998, Jianwei Wang 73 which was overshadowed by his disagreement with Japanese leaders on these issues. Jiang spent almost the whole trip lecturing the Japanese, from Diet leaders to students, on World War II history and China’s suffering from Japanese aggression. The Chinese were also frustrated that Japan refused to give a written apology for its aggression. </w:t>
      </w:r>
    </w:p>
    <w:p w14:paraId="59330D8E" w14:textId="77777777" w:rsidR="0062073D" w:rsidRPr="00FD38FC" w:rsidRDefault="0062073D" w:rsidP="0062073D"/>
    <w:p w14:paraId="7CF45F1C" w14:textId="1E08D906" w:rsidR="00231A92" w:rsidRPr="00FD38FC" w:rsidRDefault="00454583" w:rsidP="00231A92">
      <w:pPr>
        <w:pStyle w:val="Heading3"/>
      </w:pPr>
      <w:r w:rsidRPr="00FD38FC">
        <w:t xml:space="preserve">2AC </w:t>
      </w:r>
      <w:r w:rsidR="00231A92" w:rsidRPr="00FD38FC">
        <w:t xml:space="preserve">NFU N/L </w:t>
      </w:r>
    </w:p>
    <w:p w14:paraId="20B74F9E" w14:textId="77777777" w:rsidR="00454583" w:rsidRPr="00FD38FC" w:rsidRDefault="00454583" w:rsidP="00454583"/>
    <w:p w14:paraId="337630DF" w14:textId="77777777" w:rsidR="00454583" w:rsidRPr="00FD38FC" w:rsidRDefault="00454583" w:rsidP="00454583">
      <w:pPr>
        <w:pStyle w:val="Heading4"/>
      </w:pPr>
      <w:r w:rsidRPr="00FD38FC">
        <w:t>Japan is fine with NFU – their link evidence assumes older opinions that no longer hold true</w:t>
      </w:r>
    </w:p>
    <w:p w14:paraId="583DB7FF" w14:textId="77777777" w:rsidR="00454583" w:rsidRPr="00FD38FC" w:rsidRDefault="00454583" w:rsidP="00454583">
      <w:pPr>
        <w:rPr>
          <w:rStyle w:val="StyleStyleBold12pt"/>
        </w:rPr>
      </w:pPr>
      <w:r w:rsidRPr="00FD38FC">
        <w:rPr>
          <w:rStyle w:val="StyleStyleBold12pt"/>
        </w:rPr>
        <w:t>Gerson ‘10</w:t>
      </w:r>
    </w:p>
    <w:p w14:paraId="52C89B6F" w14:textId="77777777" w:rsidR="00454583" w:rsidRPr="00FD38FC" w:rsidRDefault="00454583" w:rsidP="00454583">
      <w:r w:rsidRPr="00FD38FC">
        <w:t xml:space="preserve">Michael S. Gerson, research analyst at the Center for Naval Analyses (CNA), Fall 2010, “No First Use”, International Security, Vol. 35, No. 2, pp. 7–47, by the President and Fellows of Harvard College and the Massachusetts Institute of Technology, </w:t>
      </w:r>
      <w:hyperlink r:id="rId179" w:history="1">
        <w:r w:rsidRPr="00FD38FC">
          <w:rPr>
            <w:rStyle w:val="Hyperlink"/>
          </w:rPr>
          <w:t>http://www.mitpressjournals.org/doi/pdf/10.1162/ISEC_a_00018</w:t>
        </w:r>
      </w:hyperlink>
      <w:r w:rsidRPr="00FD38FC">
        <w:t>, rxb</w:t>
      </w:r>
    </w:p>
    <w:p w14:paraId="74FFDD71" w14:textId="77777777" w:rsidR="00454583" w:rsidRPr="00FD38FC" w:rsidRDefault="00454583" w:rsidP="00454583"/>
    <w:p w14:paraId="16DF3C61" w14:textId="77777777" w:rsidR="00454583" w:rsidRPr="00FD38FC" w:rsidRDefault="00454583" w:rsidP="00454583">
      <w:pPr>
        <w:rPr>
          <w:sz w:val="16"/>
        </w:rPr>
      </w:pPr>
      <w:r w:rsidRPr="00FD38FC">
        <w:rPr>
          <w:rStyle w:val="Emphasis"/>
        </w:rPr>
        <w:t>The appeal of NFU appears to be catching on.</w:t>
      </w:r>
      <w:r w:rsidRPr="00FD38FC">
        <w:rPr>
          <w:sz w:val="16"/>
        </w:rPr>
        <w:t xml:space="preserve"> </w:t>
      </w:r>
      <w:r w:rsidRPr="00FD38FC">
        <w:rPr>
          <w:rStyle w:val="StyleBoldUnderline"/>
        </w:rPr>
        <w:t>Japan has traditionally been a</w:t>
      </w:r>
      <w:r w:rsidRPr="00FD38FC">
        <w:rPr>
          <w:sz w:val="16"/>
        </w:rPr>
        <w:t xml:space="preserve"> strong </w:t>
      </w:r>
      <w:r w:rsidRPr="00FD38FC">
        <w:rPr>
          <w:rStyle w:val="StyleBoldUnderline"/>
        </w:rPr>
        <w:t>opponent of NFU, but statements by high-ranking Japanese ofªcials suggest that this sentiment might be changing. According to Katsuya Okada, Japan’s foreign minister, “We cannot deny the fact that we are moving in the direction of no ªrst use of nuclear weapons.</w:t>
      </w:r>
      <w:r w:rsidRPr="00FD38FC">
        <w:rPr>
          <w:sz w:val="16"/>
        </w:rPr>
        <w:t xml:space="preserve"> We would like to discuss the issue with Washington.”124 India, too, recently called for an international NFU policy as part of its support for global nuclear disarmament.125 In addition, </w:t>
      </w:r>
      <w:r w:rsidRPr="00FD38FC">
        <w:rPr>
          <w:rStyle w:val="StyleBoldUnderline"/>
        </w:rPr>
        <w:t>the International Commission on Nuclear Nonproliferation and Disarmament, a multination initiative sponsored by Australia and Japan, advocated in its recent report that the nuclear powers adopt NFU</w:t>
      </w:r>
      <w:r w:rsidRPr="00FD38FC">
        <w:rPr>
          <w:sz w:val="16"/>
        </w:rPr>
        <w:t xml:space="preserve"> by 2025.126 If the United States is committed to reducing nuclear dangers, NFU should be at the top of the list of necessary changes in U.S. nuclear policy.</w:t>
      </w:r>
    </w:p>
    <w:p w14:paraId="6A177383" w14:textId="77777777" w:rsidR="00454583" w:rsidRPr="00FD38FC" w:rsidRDefault="00454583" w:rsidP="00454583"/>
    <w:p w14:paraId="1F838DFB" w14:textId="084D806D" w:rsidR="00454583" w:rsidRPr="00FD38FC" w:rsidRDefault="00454583" w:rsidP="00454583">
      <w:pPr>
        <w:pStyle w:val="Heading3"/>
      </w:pPr>
      <w:r w:rsidRPr="00FD38FC">
        <w:t xml:space="preserve">1AR NFU N/L </w:t>
      </w:r>
    </w:p>
    <w:p w14:paraId="7B524DE7" w14:textId="77777777" w:rsidR="00454583" w:rsidRPr="00FD38FC" w:rsidRDefault="00454583" w:rsidP="00454583"/>
    <w:p w14:paraId="193561FC" w14:textId="77777777" w:rsidR="00231A92" w:rsidRPr="00FD38FC" w:rsidRDefault="00231A92" w:rsidP="00231A92">
      <w:pPr>
        <w:rPr>
          <w:sz w:val="16"/>
        </w:rPr>
      </w:pPr>
    </w:p>
    <w:p w14:paraId="445298CF" w14:textId="77777777" w:rsidR="00454583" w:rsidRPr="00FD38FC" w:rsidRDefault="00454583" w:rsidP="00454583">
      <w:pPr>
        <w:pStyle w:val="Heading4"/>
      </w:pPr>
      <w:r w:rsidRPr="00FD38FC">
        <w:t>NFU doesn’t bug allies</w:t>
      </w:r>
    </w:p>
    <w:p w14:paraId="2FBD0E0C" w14:textId="77777777" w:rsidR="00454583" w:rsidRPr="00FD38FC" w:rsidRDefault="00454583" w:rsidP="00454583">
      <w:pPr>
        <w:rPr>
          <w:rStyle w:val="StyleStyleBold12pt"/>
        </w:rPr>
      </w:pPr>
      <w:r w:rsidRPr="00FD38FC">
        <w:rPr>
          <w:rStyle w:val="StyleStyleBold12pt"/>
        </w:rPr>
        <w:t>Gerson ‘10</w:t>
      </w:r>
    </w:p>
    <w:p w14:paraId="02D0BBD4" w14:textId="77777777" w:rsidR="00454583" w:rsidRPr="00FD38FC" w:rsidRDefault="00454583" w:rsidP="00454583">
      <w:r w:rsidRPr="00FD38FC">
        <w:t xml:space="preserve">Michael S. Gerson, research analyst at the Center for Naval Analyses (CNA), Fall 2010, “No First Use”, International Security, Vol. 35, No. 2, pp. 7–47, by the President and Fellows of Harvard College and the Massachusetts Institute of Technology, </w:t>
      </w:r>
      <w:hyperlink r:id="rId180" w:history="1">
        <w:r w:rsidRPr="00FD38FC">
          <w:rPr>
            <w:rStyle w:val="Hyperlink"/>
          </w:rPr>
          <w:t>http://www.mitpressjournals.org/doi/pdf/10.1162/ISEC_a_00018</w:t>
        </w:r>
      </w:hyperlink>
      <w:r w:rsidRPr="00FD38FC">
        <w:t>, rxb</w:t>
      </w:r>
    </w:p>
    <w:p w14:paraId="1CC262D9" w14:textId="77777777" w:rsidR="00454583" w:rsidRPr="00FD38FC" w:rsidRDefault="00454583" w:rsidP="00454583"/>
    <w:p w14:paraId="6856E677" w14:textId="77777777" w:rsidR="00454583" w:rsidRPr="00FD38FC" w:rsidRDefault="00454583" w:rsidP="00454583">
      <w:pPr>
        <w:rPr>
          <w:rStyle w:val="Emphasis"/>
        </w:rPr>
      </w:pPr>
      <w:r w:rsidRPr="00FD38FC">
        <w:rPr>
          <w:sz w:val="16"/>
        </w:rPr>
        <w:t xml:space="preserve">There are two issues that could potentially pose serious obstacles to U.S. adoption of an NFU policy. First, some </w:t>
      </w:r>
      <w:r w:rsidRPr="00FD38FC">
        <w:rPr>
          <w:rStyle w:val="StyleBoldUnderline"/>
        </w:rPr>
        <w:t>critics argue that NFU would reduce the credibility of both formal and informal extended deterrence guarantees</w:t>
      </w:r>
      <w:r w:rsidRPr="00FD38FC">
        <w:rPr>
          <w:sz w:val="16"/>
        </w:rPr>
        <w:t>. States such as Japan and South Korea, as well as many NATO allies, have foresworn indigenous nuclear arsenals in part because of credible U.S. extended deterrence commitments. Consequently</w:t>
      </w:r>
      <w:r w:rsidRPr="00FD38FC">
        <w:rPr>
          <w:rStyle w:val="StyleBoldUnderline"/>
        </w:rPr>
        <w:t xml:space="preserve">, some contend that NFU would weaken deterrence </w:t>
      </w:r>
      <w:r w:rsidRPr="00FD38FC">
        <w:rPr>
          <w:sz w:val="16"/>
        </w:rPr>
        <w:t xml:space="preserve">(especially against chemical and biological threats) </w:t>
      </w:r>
      <w:r w:rsidRPr="00FD38FC">
        <w:rPr>
          <w:rStyle w:val="StyleBoldUnderline"/>
        </w:rPr>
        <w:t>and signal a diminished U.S. commitment to the security of U.S. treaty allies, which might therefore encourage some allies to develop their own nuclear capabilities</w:t>
      </w:r>
      <w:r w:rsidRPr="00FD38FC">
        <w:rPr>
          <w:sz w:val="16"/>
        </w:rPr>
        <w:t xml:space="preserve">. Although some allies are likely to initially oppose NFU, </w:t>
      </w:r>
      <w:r w:rsidRPr="00FD38FC">
        <w:rPr>
          <w:rStyle w:val="StyleBoldUnderline"/>
        </w:rPr>
        <w:t>there are several arguments that can be used to assuage allies’ concerns and convince them that they are ultimately more secure with NFU. Most important, NFU would not degrade or eliminate the nuclear deterrence umbrella. An NFU policy would still protect allies from nuclear coercion or attacks because the United States would still threaten a nuclear response to the use of nuclear weapons</w:t>
      </w:r>
      <w:r w:rsidRPr="00FD38FC">
        <w:rPr>
          <w:sz w:val="16"/>
        </w:rPr>
        <w:t xml:space="preserve">.114 </w:t>
      </w:r>
      <w:r w:rsidRPr="00FD38FC">
        <w:rPr>
          <w:rStyle w:val="StyleBoldUnderline"/>
        </w:rPr>
        <w:t xml:space="preserve">NFU means only that the United States would not be the ªrst to use nuclear weapons; it does not mean that the United States would not retaliate, perhaps massively, once the nuclear threshold has been crossed. In addition, it is important to note that since the 1960s </w:t>
      </w:r>
      <w:r w:rsidRPr="00FD38FC">
        <w:rPr>
          <w:rStyle w:val="Emphasis"/>
        </w:rPr>
        <w:t>the United States has never relied exclusively on nuclear weapons for extended deterrence. Conventional forces have always been the first line of defense</w:t>
      </w:r>
      <w:r w:rsidRPr="00FD38FC">
        <w:rPr>
          <w:sz w:val="16"/>
        </w:rPr>
        <w:t xml:space="preserve"> against nonnuclear threats, and </w:t>
      </w:r>
      <w:r w:rsidRPr="00FD38FC">
        <w:rPr>
          <w:rStyle w:val="StyleBoldUnderline"/>
        </w:rPr>
        <w:t>nuclear use would be considered only if conventional capabilities were unable to contend with the challenge.</w:t>
      </w:r>
      <w:r w:rsidRPr="00FD38FC">
        <w:rPr>
          <w:sz w:val="16"/>
        </w:rPr>
        <w:t xml:space="preserve"> </w:t>
      </w:r>
      <w:r w:rsidRPr="00FD38FC">
        <w:rPr>
          <w:rStyle w:val="StyleBoldUnderline"/>
        </w:rPr>
        <w:t>Given that first use has always been the option of last resort, and that the United States currently possesses conventional superiority, the threat of ªrst use is essentially irrelevant for extended deterrence because there are no credible scenarios in which it would need to be used.</w:t>
      </w:r>
      <w:r w:rsidRPr="00FD38FC">
        <w:rPr>
          <w:sz w:val="16"/>
        </w:rPr>
        <w:t xml:space="preserve"> In fact, </w:t>
      </w:r>
      <w:r w:rsidRPr="00FD38FC">
        <w:rPr>
          <w:rStyle w:val="StyleBoldUnderline"/>
        </w:rPr>
        <w:t xml:space="preserve">an overreliance on implicit or explicit nuclear ªrst-use threats is more likely to weaken extended deterrence, given that current or potential adversaries can readily question whether the United States would actually be willing to break the long record of nuclear nonuse and potentially risk retaliation in kind for anything except as a response to a nuclear attack. </w:t>
      </w:r>
      <w:r w:rsidRPr="00FD38FC">
        <w:rPr>
          <w:rStyle w:val="Emphasis"/>
        </w:rPr>
        <w:t>To the extent that U.S. extended deterrence commitments are perceived as credible by both allies and adversaries, the combination of superior conventional capabilities and a nuclear second-strike capability is a powerful and credible extended deterrent.</w:t>
      </w:r>
    </w:p>
    <w:p w14:paraId="63DC403A" w14:textId="77777777" w:rsidR="00231A92" w:rsidRPr="00FD38FC" w:rsidRDefault="00231A92" w:rsidP="00231A92"/>
    <w:p w14:paraId="1C72C7EC" w14:textId="77777777" w:rsidR="00231A92" w:rsidRPr="00FD38FC" w:rsidRDefault="00231A92" w:rsidP="00231A92"/>
    <w:p w14:paraId="228712C4" w14:textId="77777777" w:rsidR="00BE29F9" w:rsidRPr="00FD38FC" w:rsidRDefault="00BE29F9" w:rsidP="00BE29F9"/>
    <w:p w14:paraId="06E84D22" w14:textId="50B7A96E" w:rsidR="003C40C7" w:rsidRPr="00FD38FC" w:rsidRDefault="003C40C7" w:rsidP="003C40C7">
      <w:pPr>
        <w:pStyle w:val="Heading2"/>
      </w:pPr>
      <w:r w:rsidRPr="00FD38FC">
        <w:t>Internal Link</w:t>
      </w:r>
      <w:r w:rsidR="007579F2" w:rsidRPr="00FD38FC">
        <w:t xml:space="preserve"> Answers</w:t>
      </w:r>
    </w:p>
    <w:p w14:paraId="7DC93622" w14:textId="078CC309" w:rsidR="00263838" w:rsidRPr="00FD38FC" w:rsidRDefault="00950ABB" w:rsidP="00263838">
      <w:pPr>
        <w:pStyle w:val="Heading3"/>
      </w:pPr>
      <w:r w:rsidRPr="00FD38FC">
        <w:t>2AC Relations</w:t>
      </w:r>
      <w:r w:rsidR="00263838" w:rsidRPr="00FD38FC">
        <w:t xml:space="preserve"> Resilient – Security Commitment</w:t>
      </w:r>
    </w:p>
    <w:p w14:paraId="156B989E" w14:textId="225F824E" w:rsidR="00263838" w:rsidRPr="00FD38FC" w:rsidRDefault="00263838" w:rsidP="00263838">
      <w:pPr>
        <w:pStyle w:val="Heading4"/>
      </w:pPr>
      <w:r w:rsidRPr="00FD38FC">
        <w:t>Japan is not looking for any conflict with the U.S – even if our security commitment weakens, it’s still better than nothing</w:t>
      </w:r>
    </w:p>
    <w:p w14:paraId="35EEB9ED" w14:textId="3AFF10B8" w:rsidR="00263838" w:rsidRPr="00FD38FC" w:rsidRDefault="00263838" w:rsidP="00263838">
      <w:pPr>
        <w:rPr>
          <w:rStyle w:val="StyleStyleBold12pt"/>
        </w:rPr>
      </w:pPr>
      <w:r w:rsidRPr="00FD38FC">
        <w:rPr>
          <w:rStyle w:val="StyleStyleBold12pt"/>
        </w:rPr>
        <w:t>Cronin ‘15</w:t>
      </w:r>
    </w:p>
    <w:p w14:paraId="07B659A4" w14:textId="77777777" w:rsidR="00263838" w:rsidRPr="00FD38FC" w:rsidRDefault="00263838" w:rsidP="00263838">
      <w:r w:rsidRPr="00FD38FC">
        <w:t>Patrick Cronin, senior director of the Asia-Pacific security program, April 3</w:t>
      </w:r>
      <w:r w:rsidRPr="00FD38FC">
        <w:rPr>
          <w:vertAlign w:val="superscript"/>
        </w:rPr>
        <w:t>rd</w:t>
      </w:r>
      <w:r w:rsidRPr="00FD38FC">
        <w:t xml:space="preserve"> 2015, http://nationalinterest.org/feature/new-type-us-japan-relations-12532?page=2 , M. Lillich</w:t>
      </w:r>
    </w:p>
    <w:p w14:paraId="79999AA1" w14:textId="77777777" w:rsidR="00263838" w:rsidRPr="00FD38FC" w:rsidRDefault="00263838" w:rsidP="00263838">
      <w:pPr>
        <w:rPr>
          <w:rStyle w:val="StyleBoldUnderline"/>
        </w:rPr>
      </w:pPr>
      <w:r w:rsidRPr="00FD38FC">
        <w:rPr>
          <w:rStyle w:val="StyleBoldUnderline"/>
        </w:rPr>
        <w:t>The main points of continuity are likely to be that the defense of Japan remains at the core of the alliance.</w:t>
      </w:r>
      <w:r w:rsidRPr="00FD38FC">
        <w:rPr>
          <w:sz w:val="16"/>
        </w:rPr>
        <w:t xml:space="preserve"> </w:t>
      </w:r>
      <w:r w:rsidRPr="00FD38FC">
        <w:rPr>
          <w:rStyle w:val="StyleBoldUnderline"/>
        </w:rPr>
        <w:t>Japan under Abe is not looking for conflict but rather grasping for more security in light of a rapidly changing security environment. The United States, for its part, wants to reassure Japan as to its security, as a means to preserving and adapting a stable and prosperous region</w:t>
      </w:r>
      <w:r w:rsidRPr="00FD38FC">
        <w:rPr>
          <w:sz w:val="16"/>
        </w:rPr>
        <w:t xml:space="preserve">. In addition, </w:t>
      </w:r>
      <w:r w:rsidRPr="00FD38FC">
        <w:rPr>
          <w:rStyle w:val="StyleBoldUnderline"/>
        </w:rPr>
        <w:t>Japan will remain committed to a basically defensive posture as well as its three non-nuclear principles of not possessing, not producing, and not permitting the introduction of nuclear weapons on its soil</w:t>
      </w:r>
    </w:p>
    <w:p w14:paraId="003BE923" w14:textId="77777777" w:rsidR="00263838" w:rsidRPr="00FD38FC" w:rsidRDefault="00263838" w:rsidP="00263838"/>
    <w:p w14:paraId="4206A7CE" w14:textId="77777777" w:rsidR="00231A92" w:rsidRPr="00FD38FC" w:rsidRDefault="00231A92" w:rsidP="00231A92"/>
    <w:p w14:paraId="455A962D" w14:textId="77777777" w:rsidR="00950ABB" w:rsidRPr="00FD38FC" w:rsidRDefault="00950ABB" w:rsidP="00950ABB">
      <w:pPr>
        <w:pStyle w:val="Heading3"/>
      </w:pPr>
      <w:r w:rsidRPr="00FD38FC">
        <w:t>2AC Relations Resilient – China Not Key</w:t>
      </w:r>
    </w:p>
    <w:p w14:paraId="004030A6" w14:textId="77777777" w:rsidR="00950ABB" w:rsidRPr="00FD38FC" w:rsidRDefault="00950ABB" w:rsidP="00950ABB">
      <w:pPr>
        <w:pStyle w:val="Heading4"/>
      </w:pPr>
      <w:r w:rsidRPr="00FD38FC">
        <w:t>Doesn’t affect relations – the US-Japan alliance is resilient due to decades of cooperation over important issues</w:t>
      </w:r>
    </w:p>
    <w:p w14:paraId="399700DC" w14:textId="77777777" w:rsidR="00950ABB" w:rsidRPr="00FD38FC" w:rsidRDefault="00950ABB" w:rsidP="00950ABB">
      <w:pPr>
        <w:rPr>
          <w:rStyle w:val="StyleStyleBold12pt"/>
        </w:rPr>
      </w:pPr>
      <w:r w:rsidRPr="00FD38FC">
        <w:rPr>
          <w:rStyle w:val="StyleStyleBold12pt"/>
        </w:rPr>
        <w:t>Snyder ‘98</w:t>
      </w:r>
    </w:p>
    <w:p w14:paraId="7108C65F" w14:textId="77777777" w:rsidR="00950ABB" w:rsidRPr="00FD38FC" w:rsidRDefault="00950ABB" w:rsidP="00950ABB">
      <w:r w:rsidRPr="00FD38FC">
        <w:t xml:space="preserve">Scott Snyder, director of the Center for U.S.-Korea Policy and senior associate of Washington programs in the International Relations program of The Asia Foundation, 9/30/98, "Trialogue: U.S.-Japan-China Relations and Asian-Pacific Stability”, </w:t>
      </w:r>
      <w:hyperlink r:id="rId181" w:history="1">
        <w:r w:rsidRPr="00FD38FC">
          <w:rPr>
            <w:rStyle w:val="Hyperlink"/>
          </w:rPr>
          <w:t>http://www.usip.org/publications/trialogue-us-japan-china-relations-and-asian-pacific-stability</w:t>
        </w:r>
      </w:hyperlink>
      <w:r w:rsidRPr="00FD38FC">
        <w:t>, rxb</w:t>
      </w:r>
    </w:p>
    <w:p w14:paraId="78AF198D" w14:textId="77777777" w:rsidR="00950ABB" w:rsidRPr="00FD38FC" w:rsidRDefault="00950ABB" w:rsidP="00950ABB"/>
    <w:p w14:paraId="70743DEA" w14:textId="77777777" w:rsidR="00950ABB" w:rsidRPr="00FD38FC" w:rsidRDefault="00950ABB" w:rsidP="00950ABB">
      <w:pPr>
        <w:rPr>
          <w:rStyle w:val="StyleBoldUnderline"/>
        </w:rPr>
      </w:pPr>
      <w:r w:rsidRPr="00FD38FC">
        <w:rPr>
          <w:sz w:val="16"/>
        </w:rPr>
        <w:t xml:space="preserve">The Asian financial crisis, the South Asian nuclear tests, and President Clinton's visit to the PRC appear to have drastically changed the context for discussion of trilateral relations, but those events serve only to underscore the fundamental premises behind the initiation of a three-way dialogue. In particular, </w:t>
      </w:r>
      <w:r w:rsidRPr="00FD38FC">
        <w:rPr>
          <w:rStyle w:val="StyleBoldUnderline"/>
        </w:rPr>
        <w:t>concerns</w:t>
      </w:r>
      <w:r w:rsidRPr="00FD38FC">
        <w:rPr>
          <w:sz w:val="16"/>
        </w:rPr>
        <w:t xml:space="preserve"> regarding the collateral effects of efforts to "demonize" China in the United States and Japan that were prevalent in previous trilateral discussions </w:t>
      </w:r>
      <w:r w:rsidRPr="00FD38FC">
        <w:rPr>
          <w:rStyle w:val="StyleBoldUnderline"/>
        </w:rPr>
        <w:t>have given way to questions about whether the United States might make a strategic choice to downplay or abandon its close security and economic relations with Japan in favor of a broadened and deepened relationship with a rising China</w:t>
      </w:r>
      <w:r w:rsidRPr="00FD38FC">
        <w:rPr>
          <w:sz w:val="16"/>
        </w:rPr>
        <w:t xml:space="preserve">. </w:t>
      </w:r>
      <w:r w:rsidRPr="00FD38FC">
        <w:rPr>
          <w:rStyle w:val="StyleBoldUnderline"/>
        </w:rPr>
        <w:t xml:space="preserve">The facts suggest that </w:t>
      </w:r>
      <w:r w:rsidRPr="00FD38FC">
        <w:rPr>
          <w:rStyle w:val="Emphasis"/>
        </w:rPr>
        <w:t>to view U.S. options in these terms is</w:t>
      </w:r>
      <w:r w:rsidRPr="00FD38FC">
        <w:rPr>
          <w:sz w:val="16"/>
        </w:rPr>
        <w:t xml:space="preserve"> either </w:t>
      </w:r>
      <w:r w:rsidRPr="00FD38FC">
        <w:rPr>
          <w:rStyle w:val="Emphasis"/>
        </w:rPr>
        <w:t>a false choice</w:t>
      </w:r>
      <w:r w:rsidRPr="00FD38FC">
        <w:rPr>
          <w:sz w:val="16"/>
        </w:rPr>
        <w:t xml:space="preserve"> or, at best, a premature and unwise consideration under current circumstances. </w:t>
      </w:r>
      <w:r w:rsidRPr="00FD38FC">
        <w:rPr>
          <w:rStyle w:val="Emphasis"/>
        </w:rPr>
        <w:t>A deeply intertwined U.S.-Japan security relationship is based on decades of economic, security, and political investments and is built on shared democratic values</w:t>
      </w:r>
      <w:r w:rsidRPr="00FD38FC">
        <w:rPr>
          <w:rStyle w:val="StyleBoldUnderline"/>
        </w:rPr>
        <w:t>. U.S.-Japan economic ties dwarf the U.S.-PRC economic relationship</w:t>
      </w:r>
      <w:r w:rsidRPr="00FD38FC">
        <w:rPr>
          <w:sz w:val="16"/>
        </w:rPr>
        <w:t xml:space="preserve">, </w:t>
      </w:r>
      <w:r w:rsidRPr="00FD38FC">
        <w:rPr>
          <w:rStyle w:val="StyleBoldUnderline"/>
        </w:rPr>
        <w:t>even if the PRC has caught up with Japan in importance to the United States in the bilateral trade-deficit category.</w:t>
      </w:r>
    </w:p>
    <w:p w14:paraId="5E97CA7E" w14:textId="77777777" w:rsidR="00950ABB" w:rsidRPr="00FD38FC" w:rsidRDefault="00950ABB" w:rsidP="00950ABB"/>
    <w:p w14:paraId="77AE5778" w14:textId="182D0649" w:rsidR="00950ABB" w:rsidRPr="00FD38FC" w:rsidRDefault="00950ABB" w:rsidP="00950ABB">
      <w:pPr>
        <w:pStyle w:val="Heading3"/>
      </w:pPr>
      <w:r w:rsidRPr="00FD38FC">
        <w:t>1AR Relations Resilient – China Not Key</w:t>
      </w:r>
    </w:p>
    <w:p w14:paraId="5E22CA0E" w14:textId="77777777" w:rsidR="00950ABB" w:rsidRPr="00FD38FC" w:rsidRDefault="00950ABB" w:rsidP="00950ABB"/>
    <w:p w14:paraId="2AB061E9" w14:textId="297E27E0" w:rsidR="00231A92" w:rsidRPr="00FD38FC" w:rsidRDefault="00231A92" w:rsidP="00231A92">
      <w:pPr>
        <w:pStyle w:val="Heading4"/>
      </w:pPr>
      <w:r w:rsidRPr="00FD38FC">
        <w:t>US-China dialogue is not an alliance and can’t replace the core of the US-Japan alliance</w:t>
      </w:r>
    </w:p>
    <w:p w14:paraId="4BA900A9" w14:textId="77777777" w:rsidR="00231A92" w:rsidRPr="00FD38FC" w:rsidRDefault="00231A92" w:rsidP="00231A92">
      <w:pPr>
        <w:rPr>
          <w:rStyle w:val="StyleStyleBold12pt"/>
        </w:rPr>
      </w:pPr>
      <w:r w:rsidRPr="00FD38FC">
        <w:rPr>
          <w:rStyle w:val="StyleStyleBold12pt"/>
        </w:rPr>
        <w:t>Chulong ‘8</w:t>
      </w:r>
    </w:p>
    <w:p w14:paraId="2D8B2525" w14:textId="77777777" w:rsidR="00231A92" w:rsidRPr="00FD38FC" w:rsidRDefault="00231A92" w:rsidP="00231A92">
      <w:r w:rsidRPr="00FD38FC">
        <w:t>Dr. CHU Shulong, Professor, School of Public Policy and Management, Tsinghua University and CNAPS China Fellow, January 2008, “A MECHANISM TO STABILIZE U.S.-CHINA-JAPAN</w:t>
      </w:r>
      <w:r w:rsidRPr="00FD38FC">
        <w:rPr>
          <w:sz w:val="12"/>
        </w:rPr>
        <w:t xml:space="preserve">¶ </w:t>
      </w:r>
      <w:r w:rsidRPr="00FD38FC">
        <w:t xml:space="preserve">TRILATERAL RELATIONS IN ASIA” </w:t>
      </w:r>
      <w:hyperlink r:id="rId182" w:history="1">
        <w:r w:rsidRPr="00FD38FC">
          <w:rPr>
            <w:rStyle w:val="Hyperlink"/>
          </w:rPr>
          <w:t>http://www.brookings.edu/~/media/research/files/papers/2008/1/east-asia-chu/01_east_asia_chu.pdf</w:t>
        </w:r>
      </w:hyperlink>
      <w:r w:rsidRPr="00FD38FC">
        <w:t>, rxb</w:t>
      </w:r>
    </w:p>
    <w:p w14:paraId="4E1CB66F" w14:textId="77777777" w:rsidR="00231A92" w:rsidRPr="00FD38FC" w:rsidRDefault="00231A92" w:rsidP="00231A92"/>
    <w:p w14:paraId="3E8FB0CB" w14:textId="77777777" w:rsidR="00231A92" w:rsidRPr="00FD38FC" w:rsidRDefault="00231A92" w:rsidP="00231A92">
      <w:pPr>
        <w:rPr>
          <w:sz w:val="16"/>
        </w:rPr>
      </w:pPr>
      <w:r w:rsidRPr="00FD38FC">
        <w:rPr>
          <w:sz w:val="16"/>
        </w:rPr>
        <w:t xml:space="preserve">Second, a </w:t>
      </w:r>
      <w:r w:rsidRPr="00FD38FC">
        <w:rPr>
          <w:rStyle w:val="StyleBoldUnderline"/>
        </w:rPr>
        <w:t>U.S.-</w:t>
      </w:r>
      <w:r w:rsidRPr="00FD38FC">
        <w:rPr>
          <w:sz w:val="16"/>
        </w:rPr>
        <w:t>Japan-</w:t>
      </w:r>
      <w:r w:rsidRPr="00FD38FC">
        <w:rPr>
          <w:rStyle w:val="StyleBoldUnderline"/>
        </w:rPr>
        <w:t>China</w:t>
      </w:r>
      <w:r w:rsidRPr="00FD38FC">
        <w:rPr>
          <w:sz w:val="16"/>
        </w:rPr>
        <w:t xml:space="preserve"> trilateral </w:t>
      </w:r>
      <w:r w:rsidRPr="00FD38FC">
        <w:rPr>
          <w:rStyle w:val="StyleBoldUnderline"/>
        </w:rPr>
        <w:t>dialogue is not risky, because the</w:t>
      </w:r>
      <w:r w:rsidRPr="00FD38FC">
        <w:rPr>
          <w:rStyle w:val="StyleBoldUnderline"/>
          <w:b w:val="0"/>
          <w:sz w:val="12"/>
          <w:u w:val="none"/>
        </w:rPr>
        <w:t>¶</w:t>
      </w:r>
      <w:r w:rsidRPr="00FD38FC">
        <w:rPr>
          <w:rStyle w:val="StyleBoldUnderline"/>
        </w:rPr>
        <w:t xml:space="preserve"> strategic or security dialogue is merely an exchange of views and ideas on issues of</w:t>
      </w:r>
      <w:r w:rsidRPr="00FD38FC">
        <w:rPr>
          <w:rStyle w:val="StyleBoldUnderline"/>
          <w:b w:val="0"/>
          <w:sz w:val="12"/>
          <w:u w:val="none"/>
        </w:rPr>
        <w:t>¶</w:t>
      </w:r>
      <w:r w:rsidRPr="00FD38FC">
        <w:rPr>
          <w:rStyle w:val="StyleBoldUnderline"/>
        </w:rPr>
        <w:t xml:space="preserve"> concern. It is not an alliance. </w:t>
      </w:r>
      <w:r w:rsidRPr="00FD38FC">
        <w:t xml:space="preserve">Trilateral </w:t>
      </w:r>
      <w:r w:rsidRPr="00FD38FC">
        <w:rPr>
          <w:rStyle w:val="Emphasis"/>
        </w:rPr>
        <w:t>dialogue on strategic and security issues does¶ not take the place of bilateral agreements</w:t>
      </w:r>
      <w:r w:rsidRPr="00FD38FC">
        <w:rPr>
          <w:rStyle w:val="StyleBoldUnderline"/>
        </w:rPr>
        <w:t xml:space="preserve"> and arrangements on security commitments,</w:t>
      </w:r>
      <w:r w:rsidRPr="00FD38FC">
        <w:rPr>
          <w:rStyle w:val="StyleBoldUnderline"/>
          <w:b w:val="0"/>
          <w:sz w:val="12"/>
          <w:u w:val="none"/>
        </w:rPr>
        <w:t>¶</w:t>
      </w:r>
      <w:r w:rsidRPr="00FD38FC">
        <w:rPr>
          <w:rStyle w:val="StyleBoldUnderline"/>
        </w:rPr>
        <w:t xml:space="preserve"> basing agreements, the stationing of troops, financial contributions, and the legal</w:t>
      </w:r>
      <w:r w:rsidRPr="00FD38FC">
        <w:rPr>
          <w:rStyle w:val="StyleBoldUnderline"/>
          <w:b w:val="0"/>
          <w:sz w:val="12"/>
          <w:u w:val="none"/>
        </w:rPr>
        <w:t>¶</w:t>
      </w:r>
      <w:r w:rsidRPr="00FD38FC">
        <w:rPr>
          <w:rStyle w:val="StyleBoldUnderline"/>
        </w:rPr>
        <w:t xml:space="preserve"> matters of those arrangements. The function and aim of </w:t>
      </w:r>
      <w:r w:rsidRPr="00FD38FC">
        <w:t>a trilateral</w:t>
      </w:r>
      <w:r w:rsidRPr="00FD38FC">
        <w:rPr>
          <w:rStyle w:val="StyleBoldUnderline"/>
        </w:rPr>
        <w:t xml:space="preserve"> strategic or</w:t>
      </w:r>
      <w:r w:rsidRPr="00FD38FC">
        <w:rPr>
          <w:rStyle w:val="StyleBoldUnderline"/>
          <w:b w:val="0"/>
          <w:sz w:val="12"/>
          <w:u w:val="none"/>
        </w:rPr>
        <w:t>¶</w:t>
      </w:r>
      <w:r w:rsidRPr="00FD38FC">
        <w:rPr>
          <w:rStyle w:val="StyleBoldUnderline"/>
        </w:rPr>
        <w:t xml:space="preserve"> security dialogue is to promote better understanding and cooperation; it does not</w:t>
      </w:r>
      <w:r w:rsidRPr="00FD38FC">
        <w:rPr>
          <w:rStyle w:val="StyleBoldUnderline"/>
          <w:b w:val="0"/>
          <w:sz w:val="12"/>
          <w:u w:val="none"/>
        </w:rPr>
        <w:t>¶</w:t>
      </w:r>
      <w:r w:rsidRPr="00FD38FC">
        <w:rPr>
          <w:rStyle w:val="StyleBoldUnderline"/>
        </w:rPr>
        <w:t xml:space="preserve"> replace and cannot replace the function of bilateral alliances. </w:t>
      </w:r>
      <w:r w:rsidRPr="00FD38FC">
        <w:rPr>
          <w:sz w:val="16"/>
        </w:rPr>
        <w:t>And a trilateral dialogue</w:t>
      </w:r>
      <w:r w:rsidRPr="00FD38FC">
        <w:rPr>
          <w:sz w:val="12"/>
        </w:rPr>
        <w:t>¶</w:t>
      </w:r>
      <w:r w:rsidRPr="00FD38FC">
        <w:rPr>
          <w:sz w:val="16"/>
        </w:rPr>
        <w:t xml:space="preserve"> pursues the same goal as a bilateral alliance: to promote peace and security in the</w:t>
      </w:r>
      <w:r w:rsidRPr="00FD38FC">
        <w:rPr>
          <w:sz w:val="12"/>
        </w:rPr>
        <w:t>¶</w:t>
      </w:r>
      <w:r w:rsidRPr="00FD38FC">
        <w:rPr>
          <w:sz w:val="16"/>
        </w:rPr>
        <w:t xml:space="preserve"> region and in the world.</w:t>
      </w:r>
    </w:p>
    <w:p w14:paraId="1E358FC3" w14:textId="77777777" w:rsidR="00231A92" w:rsidRDefault="00231A92" w:rsidP="00231A92"/>
    <w:p w14:paraId="3D727991" w14:textId="77777777" w:rsidR="00607A8B" w:rsidRPr="00FD38FC" w:rsidRDefault="00607A8B" w:rsidP="00607A8B">
      <w:pPr>
        <w:pStyle w:val="Heading3"/>
      </w:pPr>
      <w:r w:rsidRPr="00FD38FC">
        <w:t xml:space="preserve">2AC Alt Cause – Russia </w:t>
      </w:r>
    </w:p>
    <w:p w14:paraId="6BAE8F6F" w14:textId="77777777" w:rsidR="00607A8B" w:rsidRPr="00FD38FC" w:rsidRDefault="00607A8B" w:rsidP="00607A8B"/>
    <w:p w14:paraId="22C17469" w14:textId="77777777" w:rsidR="00607A8B" w:rsidRPr="00FD38FC" w:rsidRDefault="00607A8B" w:rsidP="00607A8B">
      <w:pPr>
        <w:keepNext/>
        <w:keepLines/>
        <w:spacing w:before="40" w:line="259" w:lineRule="auto"/>
        <w:outlineLvl w:val="3"/>
        <w:rPr>
          <w:rFonts w:eastAsiaTheme="majorEastAsia" w:cstheme="majorBidi"/>
          <w:b/>
          <w:bCs/>
          <w:sz w:val="26"/>
          <w:szCs w:val="26"/>
        </w:rPr>
      </w:pPr>
      <w:r w:rsidRPr="00FD38FC">
        <w:rPr>
          <w:rFonts w:eastAsiaTheme="majorEastAsia" w:cstheme="majorBidi"/>
          <w:b/>
          <w:bCs/>
          <w:sz w:val="26"/>
          <w:szCs w:val="26"/>
        </w:rPr>
        <w:t>Japan PM seeks relations with Putin despite Washington’s fury</w:t>
      </w:r>
    </w:p>
    <w:p w14:paraId="729BA6F3" w14:textId="77777777" w:rsidR="00607A8B" w:rsidRPr="00FD38FC" w:rsidRDefault="00607A8B" w:rsidP="00607A8B">
      <w:pPr>
        <w:rPr>
          <w:rStyle w:val="StyleStyleBold12pt"/>
        </w:rPr>
      </w:pPr>
      <w:r w:rsidRPr="00FD38FC">
        <w:rPr>
          <w:rStyle w:val="StyleStyleBold12pt"/>
        </w:rPr>
        <w:t>Sputnik News 5/5</w:t>
      </w:r>
    </w:p>
    <w:p w14:paraId="5860AB11" w14:textId="77777777" w:rsidR="00607A8B" w:rsidRPr="00FD38FC" w:rsidRDefault="00607A8B" w:rsidP="00607A8B">
      <w:r w:rsidRPr="00FD38FC">
        <w:t xml:space="preserve">Sputnik News, 5/5/16, “Japan Prime Minister Invites Putin to Tokyo Despite Washington’s Fury”, </w:t>
      </w:r>
      <w:hyperlink r:id="rId183" w:history="1">
        <w:r w:rsidRPr="00FD38FC">
          <w:t>http://sputniknews.com/russia/20160505/1039152315/abe-invites-putin.html</w:t>
        </w:r>
      </w:hyperlink>
      <w:r w:rsidRPr="00FD38FC">
        <w:t xml:space="preserve"> - Olivia B</w:t>
      </w:r>
    </w:p>
    <w:p w14:paraId="0F8F8F82" w14:textId="77777777" w:rsidR="00607A8B" w:rsidRPr="00FD38FC" w:rsidRDefault="00607A8B" w:rsidP="00607A8B">
      <w:pPr>
        <w:spacing w:after="160" w:line="259" w:lineRule="auto"/>
        <w:rPr>
          <w:sz w:val="16"/>
        </w:rPr>
      </w:pPr>
      <w:r w:rsidRPr="00FD38FC">
        <w:rPr>
          <w:sz w:val="16"/>
        </w:rPr>
        <w:t xml:space="preserve">On Friday, </w:t>
      </w:r>
      <w:r w:rsidRPr="00FD38FC">
        <w:rPr>
          <w:b/>
          <w:iCs/>
          <w:u w:val="single"/>
        </w:rPr>
        <w:t>Japanese Prime Minister Shinzo Abe</w:t>
      </w:r>
      <w:r w:rsidRPr="00FD38FC">
        <w:rPr>
          <w:sz w:val="16"/>
        </w:rPr>
        <w:t xml:space="preserve"> </w:t>
      </w:r>
      <w:hyperlink r:id="rId184" w:history="1">
        <w:r w:rsidRPr="00FD38FC">
          <w:rPr>
            <w:sz w:val="16"/>
          </w:rPr>
          <w:t>will meet</w:t>
        </w:r>
      </w:hyperlink>
      <w:r w:rsidRPr="00FD38FC">
        <w:rPr>
          <w:sz w:val="16"/>
        </w:rPr>
        <w:t xml:space="preserve"> </w:t>
      </w:r>
      <w:r w:rsidRPr="00FD38FC">
        <w:rPr>
          <w:b/>
          <w:iCs/>
          <w:u w:val="single"/>
        </w:rPr>
        <w:t>[met] with Russian President Vladimir Putin</w:t>
      </w:r>
      <w:r w:rsidRPr="00FD38FC">
        <w:rPr>
          <w:sz w:val="16"/>
        </w:rPr>
        <w:t xml:space="preserve"> in the Black Sea resort of Sochi</w:t>
      </w:r>
      <w:r w:rsidRPr="00FD38FC">
        <w:rPr>
          <w:b/>
          <w:iCs/>
          <w:u w:val="single"/>
        </w:rPr>
        <w:t xml:space="preserve">. The meeting signals a thaw in relations between the two countries, as Abe seeks to settle territorial disputes and gain improved trade deal conditions. </w:t>
      </w:r>
      <w:r w:rsidRPr="00FD38FC">
        <w:rPr>
          <w:rStyle w:val="Emphasis"/>
        </w:rPr>
        <w:t>The move doesn't sit well with Japan’s key ally, the United States.</w:t>
      </w:r>
      <w:r w:rsidRPr="00FD38FC">
        <w:rPr>
          <w:sz w:val="16"/>
        </w:rPr>
        <w:t xml:space="preserve"> In February, President Barack </w:t>
      </w:r>
      <w:r w:rsidRPr="00FD38FC">
        <w:rPr>
          <w:b/>
          <w:iCs/>
          <w:u w:val="single"/>
        </w:rPr>
        <w:t xml:space="preserve">Obama requested that Prime Minister Abe delay his visit until after the G7 summit at the end of May. Abe has chosen, however, to go forward with the meeting. </w:t>
      </w:r>
      <w:r w:rsidRPr="00FD38FC">
        <w:rPr>
          <w:sz w:val="16"/>
        </w:rPr>
        <w:t xml:space="preserve">On Thursday, </w:t>
      </w:r>
      <w:r w:rsidRPr="00FD38FC">
        <w:rPr>
          <w:b/>
          <w:iCs/>
          <w:u w:val="single"/>
        </w:rPr>
        <w:t xml:space="preserve">the Japanese prime minister made comments that will may </w:t>
      </w:r>
      <w:r w:rsidRPr="00FD38FC">
        <w:rPr>
          <w:rStyle w:val="Emphasis"/>
        </w:rPr>
        <w:t>only add to the frustration in Washington</w:t>
      </w:r>
      <w:r w:rsidRPr="00FD38FC">
        <w:rPr>
          <w:b/>
          <w:iCs/>
          <w:u w:val="single"/>
        </w:rPr>
        <w:t>.</w:t>
      </w:r>
      <w:r w:rsidRPr="00FD38FC">
        <w:rPr>
          <w:sz w:val="16"/>
        </w:rPr>
        <w:t xml:space="preserve"> "We would like to search for the most appropriate time for Putin to visit Japan," Abe told reporters during his visit to London on Thursday. </w:t>
      </w:r>
      <w:r w:rsidRPr="00FD38FC">
        <w:rPr>
          <w:b/>
          <w:iCs/>
          <w:u w:val="single"/>
        </w:rPr>
        <w:t>The primary reason for</w:t>
      </w:r>
      <w:r w:rsidRPr="00FD38FC">
        <w:rPr>
          <w:sz w:val="16"/>
        </w:rPr>
        <w:t xml:space="preserve"> Friday’s </w:t>
      </w:r>
      <w:r w:rsidRPr="00FD38FC">
        <w:rPr>
          <w:b/>
          <w:iCs/>
          <w:u w:val="single"/>
        </w:rPr>
        <w:t>meeting is to discuss ownership of the Kuril Islands. A long-standing territorial dispute over the islands in the Sea of Okhotsk has prevented the two countries from signing a post-World War II peace treaty.</w:t>
      </w:r>
      <w:r w:rsidRPr="00FD38FC">
        <w:rPr>
          <w:sz w:val="16"/>
        </w:rPr>
        <w:t xml:space="preserve"> "The Northern Territories [Kuril] issue can’t be resolved without direct talks between leaders," Abe said. "We have more than 70 years of the post-war era and still a peace treaty has not been concluded. "This is anomalous." Speaking to reporters on Wednesday, Kremlin spokesman Dmitry Peskov stressed the sensitivity of the territorial dispute, but that he hopes both countries can work together on the issue. "We hope that Friday’s contacts with Prime Minister Abe will basically help in forming a working and constructive atmosphere in bilateral relations, that in turn will make it possible to develop and continue forward in this work," Peskov said. The US sees Japan as a key player in settling territorial disputes in the South China Sea, where Beijing has constructed artificial islands in the Spratly archipelago. Washington has accused Beijing of attempting to establish an air defense zone, while the Chinese government maintains that it has the right to build within its own territory and that the islands will be used for primarily humanitarian purposes. The US government has pushed Japan to play a more active role in military patrols in the region, and fears that closer ties with Russia could pull Tokyo away from its influence</w:t>
      </w:r>
      <w:r w:rsidRPr="00FD38FC">
        <w:rPr>
          <w:b/>
          <w:iCs/>
          <w:u w:val="single"/>
        </w:rPr>
        <w:t xml:space="preserve">. Prime Minister Abe and President Putin are also slated to discuss economic cooperation, a potential problem for the United States given its policy of sanctions against Russia. </w:t>
      </w:r>
      <w:r w:rsidRPr="00FD38FC">
        <w:rPr>
          <w:sz w:val="16"/>
        </w:rPr>
        <w:t>As Jonathan Berkshire Miller and Aiko Shimizu write for the Nikkei Asian Review,</w:t>
      </w:r>
      <w:r w:rsidRPr="00FD38FC">
        <w:rPr>
          <w:b/>
          <w:iCs/>
          <w:u w:val="single"/>
        </w:rPr>
        <w:t xml:space="preserve"> Japan has realized what the United States has not: cooperation with Russia is much more beneficial than animosity. "Japan could benefit greatly from a comprehensive renewal of ties with Russia," </w:t>
      </w:r>
      <w:r w:rsidRPr="00FD38FC">
        <w:rPr>
          <w:sz w:val="16"/>
        </w:rPr>
        <w:t>they write.</w:t>
      </w:r>
    </w:p>
    <w:p w14:paraId="296C5E82" w14:textId="77777777" w:rsidR="00607A8B" w:rsidRPr="00FD38FC" w:rsidRDefault="00607A8B" w:rsidP="00231A92"/>
    <w:p w14:paraId="56E5A2A3" w14:textId="72B62508" w:rsidR="003C40C7" w:rsidRPr="00FD38FC" w:rsidRDefault="003C40C7" w:rsidP="003C40C7">
      <w:pPr>
        <w:pStyle w:val="Heading2"/>
      </w:pPr>
      <w:r w:rsidRPr="00FD38FC">
        <w:t>Im</w:t>
      </w:r>
      <w:r w:rsidR="007579F2" w:rsidRPr="00FD38FC">
        <w:t>pact Answers</w:t>
      </w:r>
    </w:p>
    <w:p w14:paraId="6D181EFC" w14:textId="4DDFAE22" w:rsidR="00BE29F9" w:rsidRPr="00FD38FC" w:rsidRDefault="00E775A0" w:rsidP="00BE29F9">
      <w:pPr>
        <w:pStyle w:val="Heading3"/>
      </w:pPr>
      <w:r w:rsidRPr="00FD38FC">
        <w:t xml:space="preserve">2AC </w:t>
      </w:r>
      <w:r w:rsidR="00DC7BCC" w:rsidRPr="00FD38FC">
        <w:t>Asia War – Relations Don’t Solve</w:t>
      </w:r>
    </w:p>
    <w:p w14:paraId="079F1D82" w14:textId="44CBBF97" w:rsidR="00DC7BCC" w:rsidRPr="00FD38FC" w:rsidRDefault="00296A81" w:rsidP="00DC7BCC">
      <w:pPr>
        <w:pStyle w:val="Heading4"/>
      </w:pPr>
      <w:r w:rsidRPr="00FD38FC">
        <w:t xml:space="preserve">Empirics prove relations don’t solve Asian instability </w:t>
      </w:r>
    </w:p>
    <w:p w14:paraId="7E3BB407" w14:textId="77777777" w:rsidR="00DC7BCC" w:rsidRPr="00FD38FC" w:rsidRDefault="00DC7BCC" w:rsidP="00DC7BCC">
      <w:pPr>
        <w:rPr>
          <w:rStyle w:val="StyleStyleBold12pt"/>
        </w:rPr>
      </w:pPr>
      <w:r w:rsidRPr="00FD38FC">
        <w:rPr>
          <w:rStyle w:val="StyleStyleBold12pt"/>
        </w:rPr>
        <w:t>Chulong ‘8</w:t>
      </w:r>
    </w:p>
    <w:p w14:paraId="537677E6" w14:textId="77777777" w:rsidR="00DC7BCC" w:rsidRPr="00FD38FC" w:rsidRDefault="00DC7BCC" w:rsidP="00DC7BCC">
      <w:r w:rsidRPr="00FD38FC">
        <w:t>Dr. CHU Shulong, Professor, School of Public Policy and Management, Tsinghua University and CNAPS China Fellow, January 2008, “A MECHANISM TO STABILIZE U.S.-CHINA-JAPAN</w:t>
      </w:r>
      <w:r w:rsidRPr="00FD38FC">
        <w:rPr>
          <w:sz w:val="12"/>
        </w:rPr>
        <w:t xml:space="preserve">¶ </w:t>
      </w:r>
      <w:r w:rsidRPr="00FD38FC">
        <w:t xml:space="preserve">TRILATERAL RELATIONS IN ASIA” </w:t>
      </w:r>
      <w:hyperlink r:id="rId185" w:history="1">
        <w:r w:rsidRPr="00FD38FC">
          <w:rPr>
            <w:rStyle w:val="Hyperlink"/>
          </w:rPr>
          <w:t>http://www.brookings.edu/~/media/research/files/papers/2008/1/east-asia-chu/01_east_asia_chu.pdf</w:t>
        </w:r>
      </w:hyperlink>
      <w:r w:rsidRPr="00FD38FC">
        <w:t>, rxb</w:t>
      </w:r>
    </w:p>
    <w:p w14:paraId="02E2A4D3" w14:textId="77777777" w:rsidR="00DC7BCC" w:rsidRPr="00FD38FC" w:rsidRDefault="00DC7BCC" w:rsidP="00DC7BCC"/>
    <w:p w14:paraId="4BD9E634" w14:textId="77777777" w:rsidR="00DC7BCC" w:rsidRPr="00FD38FC" w:rsidRDefault="00DC7BCC" w:rsidP="00DC7BCC">
      <w:pPr>
        <w:rPr>
          <w:sz w:val="16"/>
        </w:rPr>
      </w:pPr>
      <w:r w:rsidRPr="00FD38FC">
        <w:rPr>
          <w:sz w:val="16"/>
        </w:rPr>
        <w:t xml:space="preserve">However, </w:t>
      </w:r>
      <w:r w:rsidRPr="00FD38FC">
        <w:rPr>
          <w:rStyle w:val="Emphasis"/>
        </w:rPr>
        <w:t>the strong bilateral relationship has not been a great help to Japan and the</w:t>
      </w:r>
      <w:r w:rsidRPr="00FD38FC">
        <w:rPr>
          <w:rStyle w:val="Emphasis"/>
          <w:b w:val="0"/>
          <w:sz w:val="12"/>
          <w:u w:val="none"/>
        </w:rPr>
        <w:t>¶</w:t>
      </w:r>
      <w:r w:rsidRPr="00FD38FC">
        <w:rPr>
          <w:rStyle w:val="Emphasis"/>
        </w:rPr>
        <w:t xml:space="preserve"> U.S. in achieving their policy objectives in Asia.</w:t>
      </w:r>
      <w:r w:rsidRPr="00FD38FC">
        <w:rPr>
          <w:sz w:val="16"/>
        </w:rPr>
        <w:t xml:space="preserve"> </w:t>
      </w:r>
      <w:r w:rsidRPr="00FD38FC">
        <w:rPr>
          <w:rStyle w:val="StyleBoldUnderline"/>
        </w:rPr>
        <w:t>The alliance has not helped the U.S.</w:t>
      </w:r>
      <w:r w:rsidRPr="00FD38FC">
        <w:rPr>
          <w:rStyle w:val="StyleBoldUnderline"/>
          <w:b w:val="0"/>
          <w:sz w:val="12"/>
          <w:u w:val="none"/>
        </w:rPr>
        <w:t>¶</w:t>
      </w:r>
      <w:r w:rsidRPr="00FD38FC">
        <w:rPr>
          <w:rStyle w:val="StyleBoldUnderline"/>
        </w:rPr>
        <w:t xml:space="preserve"> much in dealing with North Korean nuclear issue, the most immediate and serious</w:t>
      </w:r>
      <w:r w:rsidRPr="00FD38FC">
        <w:rPr>
          <w:rStyle w:val="StyleBoldUnderline"/>
          <w:b w:val="0"/>
          <w:sz w:val="12"/>
          <w:u w:val="none"/>
        </w:rPr>
        <w:t>¶</w:t>
      </w:r>
      <w:r w:rsidRPr="00FD38FC">
        <w:rPr>
          <w:rStyle w:val="StyleBoldUnderline"/>
        </w:rPr>
        <w:t xml:space="preserve"> security problem that the U.S. had in the region for years. The alliance has not</w:t>
      </w:r>
      <w:r w:rsidRPr="00FD38FC">
        <w:rPr>
          <w:rStyle w:val="StyleBoldUnderline"/>
          <w:b w:val="0"/>
          <w:sz w:val="12"/>
          <w:u w:val="none"/>
        </w:rPr>
        <w:t>¶</w:t>
      </w:r>
      <w:r w:rsidRPr="00FD38FC">
        <w:rPr>
          <w:rStyle w:val="StyleBoldUnderline"/>
        </w:rPr>
        <w:t xml:space="preserve"> fostered better relations with another major player and U.S. alliance partner, the</w:t>
      </w:r>
      <w:r w:rsidRPr="00FD38FC">
        <w:rPr>
          <w:rStyle w:val="StyleBoldUnderline"/>
          <w:b w:val="0"/>
          <w:sz w:val="12"/>
          <w:u w:val="none"/>
        </w:rPr>
        <w:t>¶</w:t>
      </w:r>
      <w:r w:rsidRPr="00FD38FC">
        <w:rPr>
          <w:rStyle w:val="StyleBoldUnderline"/>
        </w:rPr>
        <w:t xml:space="preserve"> Republic of Korea. </w:t>
      </w:r>
      <w:r w:rsidRPr="00FD38FC">
        <w:rPr>
          <w:sz w:val="16"/>
        </w:rPr>
        <w:t>And the alliance has had little to do with relatively good relations</w:t>
      </w:r>
      <w:r w:rsidRPr="00FD38FC">
        <w:rPr>
          <w:sz w:val="12"/>
        </w:rPr>
        <w:t>¶</w:t>
      </w:r>
      <w:r w:rsidRPr="00FD38FC">
        <w:rPr>
          <w:sz w:val="16"/>
        </w:rPr>
        <w:t xml:space="preserve"> between the U.S. and China in recent years.</w:t>
      </w:r>
    </w:p>
    <w:p w14:paraId="36A55B0E" w14:textId="77777777" w:rsidR="00DC7BCC" w:rsidRPr="00FD38FC" w:rsidRDefault="00DC7BCC" w:rsidP="00DC7BCC"/>
    <w:p w14:paraId="3E910E12" w14:textId="0D79A916" w:rsidR="003C40C7" w:rsidRPr="00FD38FC" w:rsidRDefault="001661B4" w:rsidP="00E44DE9">
      <w:pPr>
        <w:pStyle w:val="Heading3"/>
      </w:pPr>
      <w:r w:rsidRPr="00FD38FC">
        <w:t xml:space="preserve">2AC </w:t>
      </w:r>
      <w:r w:rsidR="00E44DE9" w:rsidRPr="00FD38FC">
        <w:t>Asia War – No Escalation</w:t>
      </w:r>
    </w:p>
    <w:p w14:paraId="2BD6FCD0" w14:textId="77777777" w:rsidR="001661B4" w:rsidRPr="00FD38FC" w:rsidRDefault="001661B4" w:rsidP="001661B4">
      <w:pPr>
        <w:pStyle w:val="Heading4"/>
      </w:pPr>
      <w:r w:rsidRPr="00FD38FC">
        <w:t>Conflict won’t escalate, East Asia to scared of U.S nuclear attack</w:t>
      </w:r>
      <w:r w:rsidRPr="00FD38FC">
        <w:br/>
        <w:t>Beauchamp, 14</w:t>
      </w:r>
    </w:p>
    <w:p w14:paraId="71AD808A" w14:textId="77777777" w:rsidR="001661B4" w:rsidRPr="00FD38FC" w:rsidRDefault="001661B4" w:rsidP="001661B4">
      <w:r w:rsidRPr="00FD38FC">
        <w:t>Zach Beauchamp, B.a’s in political science and philosophy from Brown, February 7</w:t>
      </w:r>
      <w:r w:rsidRPr="00FD38FC">
        <w:rPr>
          <w:vertAlign w:val="superscript"/>
        </w:rPr>
        <w:t>th</w:t>
      </w:r>
      <w:r w:rsidRPr="00FD38FC">
        <w:t xml:space="preserve"> 2014 </w:t>
      </w:r>
      <w:hyperlink r:id="rId186" w:history="1">
        <w:r w:rsidRPr="00FD38FC">
          <w:rPr>
            <w:rStyle w:val="Hyperlink"/>
          </w:rPr>
          <w:t>http://thinkprogress.org/world/2014/02/07/3222021/china-japan-war/</w:t>
        </w:r>
      </w:hyperlink>
      <w:r w:rsidRPr="00FD38FC">
        <w:t>, M. Lillich</w:t>
      </w:r>
    </w:p>
    <w:p w14:paraId="28292B31" w14:textId="77777777" w:rsidR="001661B4" w:rsidRPr="00FD38FC" w:rsidRDefault="001661B4" w:rsidP="001661B4">
      <w:pPr>
        <w:rPr>
          <w:sz w:val="16"/>
        </w:rPr>
      </w:pPr>
      <w:r w:rsidRPr="00FD38FC">
        <w:rPr>
          <w:rStyle w:val="StyleBoldUnderline"/>
        </w:rPr>
        <w:t>One of the easiest ways to evaluate the risks of Sino-Japanese war is by reference to three of the most important factors that shape a government’s decision to go to war: the balance of power, economic incentives, and ideology. T</w:t>
      </w:r>
      <w:r w:rsidRPr="00FD38FC">
        <w:rPr>
          <w:sz w:val="16"/>
        </w:rPr>
        <w:t xml:space="preserve">hese categories roughly correspond to the three dominant theories in modern international relations (realism, liberalism, and constructivism), and there’s solid statistical evidence that each of them can play a significant role in how governments think about their decisions to use military force. So let’s take them in turn. The </w:t>
      </w:r>
      <w:hyperlink r:id="rId187" w:history="1">
        <w:r w:rsidRPr="00FD38FC">
          <w:rPr>
            <w:rStyle w:val="Hyperlink"/>
          </w:rPr>
          <w:t>main source of tension</w:t>
        </w:r>
      </w:hyperlink>
      <w:r w:rsidRPr="00FD38FC">
        <w:rPr>
          <w:sz w:val="16"/>
        </w:rPr>
        <w:t xml:space="preserve"> is an East China Sea island chain, called the Senkakus in Japan and Diaoyus in China. While there are </w:t>
      </w:r>
      <w:hyperlink r:id="rId188" w:history="1">
        <w:r w:rsidRPr="00FD38FC">
          <w:rPr>
            <w:rStyle w:val="Hyperlink"/>
          </w:rPr>
          <w:t>other potential flashpoints</w:t>
        </w:r>
      </w:hyperlink>
      <w:r w:rsidRPr="00FD38FC">
        <w:rPr>
          <w:sz w:val="16"/>
        </w:rPr>
        <w:t xml:space="preserve">, the current heightened tensions are centered on the Senkaku/Diaoyu dispute. Japan currently controls the islands, but </w:t>
      </w:r>
      <w:hyperlink r:id="rId189" w:history="1">
        <w:r w:rsidRPr="00FD38FC">
          <w:rPr>
            <w:rStyle w:val="Hyperlink"/>
          </w:rPr>
          <w:t>China claims them</w:t>
        </w:r>
      </w:hyperlink>
      <w:r w:rsidRPr="00FD38FC">
        <w:rPr>
          <w:sz w:val="16"/>
        </w:rPr>
        <w:t xml:space="preserve">, and the Chinese military has made </w:t>
      </w:r>
      <w:hyperlink r:id="rId190" w:history="1">
        <w:r w:rsidRPr="00FD38FC">
          <w:rPr>
            <w:rStyle w:val="Hyperlink"/>
          </w:rPr>
          <w:t>increasingly aggressive noises</w:t>
        </w:r>
      </w:hyperlink>
      <w:r w:rsidRPr="00FD38FC">
        <w:rPr>
          <w:sz w:val="16"/>
        </w:rPr>
        <w:t xml:space="preserve">about the islands of late. But </w:t>
      </w:r>
      <w:r w:rsidRPr="00FD38FC">
        <w:rPr>
          <w:rStyle w:val="StyleBoldUnderline"/>
        </w:rPr>
        <w:t>there’s one big factor shaping the balance of power in East Asia that means the talk is likely to remain just that: nuclear weapons</w:t>
      </w:r>
      <w:r w:rsidRPr="00FD38FC">
        <w:rPr>
          <w:sz w:val="16"/>
        </w:rPr>
        <w:t xml:space="preserve">. The tagline for World War I in 1914 — “The War To End All Wars” — would have a decidedly different meaning in 2014, as war’s end would be accomplished by the world’s end. So whereas, in 1914, all of the European powers thought they could win the war decisively, </w:t>
      </w:r>
      <w:r w:rsidRPr="00FD38FC">
        <w:rPr>
          <w:rStyle w:val="StyleBoldUnderline"/>
        </w:rPr>
        <w:t>East Asia’s great powers recognize the risk of a nuclear exchange between the United States and China to be catastrophic. Carleton University’s Stephen Saideman calls this the end of the “</w:t>
      </w:r>
      <w:hyperlink r:id="rId191" w:history="1">
        <w:r w:rsidRPr="00FD38FC">
          <w:rPr>
            <w:rStyle w:val="StyleBoldUnderline"/>
          </w:rPr>
          <w:t>preemption temptation</w:t>
        </w:r>
      </w:hyperlink>
      <w:r w:rsidRPr="00FD38FC">
        <w:rPr>
          <w:rStyle w:val="StyleBoldUnderline"/>
        </w:rPr>
        <w:t>;” nobody thinks they can win by striking first anymore. Indeed, despite the words of some of its military leaders, China (at least nominally) has a no-clash-with-Japan policy in place</w:t>
      </w:r>
      <w:r w:rsidRPr="00FD38FC">
        <w:rPr>
          <w:sz w:val="16"/>
        </w:rPr>
        <w:t xml:space="preserve"> </w:t>
      </w:r>
      <w:hyperlink r:id="rId192" w:history="1">
        <w:r w:rsidRPr="00FD38FC">
          <w:rPr>
            <w:rStyle w:val="Hyperlink"/>
          </w:rPr>
          <w:t>over the islands</w:t>
        </w:r>
      </w:hyperlink>
      <w:r w:rsidRPr="00FD38FC">
        <w:rPr>
          <w:sz w:val="16"/>
        </w:rPr>
        <w:t>. That also helps explain why the most commonly-cited Senkaku/Diaoyu spark, accidental escalation, isn’t as likely as many suggest</w:t>
      </w:r>
    </w:p>
    <w:p w14:paraId="1A7C4104" w14:textId="77777777" w:rsidR="001661B4" w:rsidRPr="00FD38FC" w:rsidRDefault="001661B4" w:rsidP="001661B4"/>
    <w:p w14:paraId="1D5C1AE4" w14:textId="639E061C" w:rsidR="001661B4" w:rsidRPr="00FD38FC" w:rsidRDefault="001661B4" w:rsidP="001661B4">
      <w:pPr>
        <w:pStyle w:val="Heading3"/>
      </w:pPr>
      <w:r w:rsidRPr="00FD38FC">
        <w:t>1AR Asia War – No Escalation</w:t>
      </w:r>
    </w:p>
    <w:p w14:paraId="4C7AC81F" w14:textId="77777777" w:rsidR="001661B4" w:rsidRPr="00FD38FC" w:rsidRDefault="001661B4" w:rsidP="001661B4"/>
    <w:p w14:paraId="631BD148" w14:textId="77777777" w:rsidR="00E44DE9" w:rsidRPr="00FD38FC" w:rsidRDefault="00E44DE9" w:rsidP="00E44DE9">
      <w:pPr>
        <w:pStyle w:val="Heading4"/>
      </w:pPr>
      <w:r w:rsidRPr="00FD38FC">
        <w:t>Chinese rulers don’t want political escalation with anyone</w:t>
      </w:r>
    </w:p>
    <w:p w14:paraId="3D38957E" w14:textId="77777777" w:rsidR="00E44DE9" w:rsidRPr="00FD38FC" w:rsidRDefault="00E44DE9" w:rsidP="00E44DE9">
      <w:pPr>
        <w:rPr>
          <w:rStyle w:val="StyleStyleBold12pt"/>
        </w:rPr>
      </w:pPr>
      <w:r w:rsidRPr="00FD38FC">
        <w:rPr>
          <w:rStyle w:val="StyleStyleBold12pt"/>
        </w:rPr>
        <w:t xml:space="preserve">Einhorn,12 </w:t>
      </w:r>
    </w:p>
    <w:p w14:paraId="3ECBD08D" w14:textId="77777777" w:rsidR="00E44DE9" w:rsidRPr="00FD38FC" w:rsidRDefault="00E44DE9" w:rsidP="00E44DE9">
      <w:r w:rsidRPr="00FD38FC">
        <w:t>Bruce Einhorn, Hong-Kong based reporter for the Bloomfield, August 20</w:t>
      </w:r>
      <w:r w:rsidRPr="00FD38FC">
        <w:rPr>
          <w:vertAlign w:val="superscript"/>
        </w:rPr>
        <w:t>th</w:t>
      </w:r>
      <w:r w:rsidRPr="00FD38FC">
        <w:t xml:space="preserve"> 2012, http://www.bloomberg.com/news/articles/2012-08-20/why-china-cant-afford-a-confrontation-with-japan,</w:t>
      </w:r>
    </w:p>
    <w:p w14:paraId="2C0C7988" w14:textId="77777777" w:rsidR="00E44DE9" w:rsidRPr="00FD38FC" w:rsidRDefault="00E44DE9" w:rsidP="00E44DE9">
      <w:pPr>
        <w:rPr>
          <w:sz w:val="16"/>
        </w:rPr>
      </w:pPr>
      <w:r w:rsidRPr="00FD38FC">
        <w:rPr>
          <w:sz w:val="16"/>
        </w:rPr>
        <w:t xml:space="preserve">Don’t be fooled, though. </w:t>
      </w:r>
      <w:r w:rsidRPr="00FD38FC">
        <w:rPr>
          <w:rStyle w:val="StyleBoldUnderline"/>
        </w:rPr>
        <w:t>China’s ability to punish Japan for detaining and then expelling Chinese activists over the weekend is limited</w:t>
      </w:r>
      <w:r w:rsidRPr="00FD38FC">
        <w:rPr>
          <w:sz w:val="16"/>
        </w:rPr>
        <w:t xml:space="preserve">, argues Ting Wei, a professor in the department of government and international studies at Hong The dispute centers on some rocky outposts northeast of Taiwan called by the Chinese the Diaoyu Islands and by the Japanese the Senkaku Islands. Over the weekend, a group of Japanese activists landed on the islands after Japanese authorities detained and then expelled a group of activists from Hong Kong who landed on one of the islands with Chinese and Taiwanese flags. Angry Chinese took to the streets in cities across the country, denouncing Japan. </w:t>
      </w:r>
      <w:r w:rsidRPr="00FD38FC">
        <w:rPr>
          <w:rStyle w:val="StyleBoldUnderline"/>
        </w:rPr>
        <w:t>China has disputes with many of its neighbors, with the Beijing government quarreling not only with Japan but also with Southeast Asian countries</w:t>
      </w:r>
      <w:r w:rsidRPr="00FD38FC">
        <w:rPr>
          <w:sz w:val="16"/>
        </w:rPr>
        <w:t xml:space="preserve"> like Vietnam and the Philippines. China has a border dispute with India, too. With a major leadership transition due to take place at the upcoming Communist Party congress</w:t>
      </w:r>
      <w:r w:rsidRPr="00FD38FC">
        <w:rPr>
          <w:rStyle w:val="StyleBoldUnderline"/>
        </w:rPr>
        <w:t>, the last thing China’s rulers want is an escalating political crisis that will lead Asian countries wary of Beijing’s intentions to look to the U.S. for protection</w:t>
      </w:r>
      <w:r w:rsidRPr="00FD38FC">
        <w:rPr>
          <w:sz w:val="16"/>
        </w:rPr>
        <w:t>. Kong Baptist University. “The Chinese government will be cautious,” he says.</w:t>
      </w:r>
    </w:p>
    <w:p w14:paraId="5DD595F0" w14:textId="275B6F18" w:rsidR="003C40C7" w:rsidRPr="00FD38FC" w:rsidRDefault="00D32D71" w:rsidP="00260864">
      <w:pPr>
        <w:pStyle w:val="Heading3"/>
      </w:pPr>
      <w:r w:rsidRPr="00FD38FC">
        <w:t xml:space="preserve">2AC </w:t>
      </w:r>
      <w:r w:rsidR="00260864" w:rsidRPr="00FD38FC">
        <w:t>Japan Influence – Relations Not Key</w:t>
      </w:r>
    </w:p>
    <w:p w14:paraId="5F29D9A6" w14:textId="16473DE8" w:rsidR="00260864" w:rsidRPr="00FD38FC" w:rsidRDefault="00260864" w:rsidP="00260864">
      <w:pPr>
        <w:pStyle w:val="Heading4"/>
      </w:pPr>
      <w:r w:rsidRPr="00FD38FC">
        <w:t>Relations don’t affect Japan’s ability or desire to influence key US initiatives</w:t>
      </w:r>
    </w:p>
    <w:p w14:paraId="638FA34C" w14:textId="77777777" w:rsidR="00260864" w:rsidRPr="00FD38FC" w:rsidRDefault="00260864" w:rsidP="00260864">
      <w:pPr>
        <w:rPr>
          <w:rStyle w:val="StyleStyleBold12pt"/>
        </w:rPr>
      </w:pPr>
      <w:r w:rsidRPr="00FD38FC">
        <w:rPr>
          <w:rStyle w:val="StyleStyleBold12pt"/>
        </w:rPr>
        <w:t>Chulong ‘8</w:t>
      </w:r>
    </w:p>
    <w:p w14:paraId="18788D54" w14:textId="77777777" w:rsidR="00260864" w:rsidRPr="00FD38FC" w:rsidRDefault="00260864" w:rsidP="00260864">
      <w:r w:rsidRPr="00FD38FC">
        <w:t>Dr. CHU Shulong, Professor, School of Public Policy and Management, Tsinghua University and CNAPS China Fellow, January 2008, “A MECHANISM TO STABILIZE U.S.-CHINA-JAPAN</w:t>
      </w:r>
      <w:r w:rsidRPr="00FD38FC">
        <w:rPr>
          <w:sz w:val="12"/>
        </w:rPr>
        <w:t xml:space="preserve">¶ </w:t>
      </w:r>
      <w:r w:rsidRPr="00FD38FC">
        <w:t xml:space="preserve">TRILATERAL RELATIONS IN ASIA” </w:t>
      </w:r>
      <w:hyperlink r:id="rId193" w:history="1">
        <w:r w:rsidRPr="00FD38FC">
          <w:rPr>
            <w:rStyle w:val="Hyperlink"/>
          </w:rPr>
          <w:t>http://www.brookings.edu/~/media/research/files/papers/2008/1/east-asia-chu/01_east_asia_chu.pdf</w:t>
        </w:r>
      </w:hyperlink>
      <w:r w:rsidRPr="00FD38FC">
        <w:t>, rxb</w:t>
      </w:r>
    </w:p>
    <w:p w14:paraId="63D28683" w14:textId="77777777" w:rsidR="00260864" w:rsidRPr="00FD38FC" w:rsidRDefault="00260864" w:rsidP="00260864"/>
    <w:p w14:paraId="1E7F35DF" w14:textId="77777777" w:rsidR="00260864" w:rsidRPr="00FD38FC" w:rsidRDefault="00260864" w:rsidP="00260864">
      <w:pPr>
        <w:rPr>
          <w:rStyle w:val="StyleBoldUnderline"/>
        </w:rPr>
      </w:pPr>
      <w:r w:rsidRPr="00FD38FC">
        <w:rPr>
          <w:rStyle w:val="StyleBoldUnderline"/>
        </w:rPr>
        <w:t>Neither has the strong bilateral relationship helped Japan to promote its status¶ and influence in Asia and in the world</w:t>
      </w:r>
      <w:r w:rsidRPr="00FD38FC">
        <w:rPr>
          <w:rStyle w:val="Emphasis"/>
        </w:rPr>
        <w:t>. Japan has become more isolated in Northeast¶ Asia at the same time that it is enjoying its strongest-ever bilateral relations with the¶ United States</w:t>
      </w:r>
      <w:r w:rsidRPr="00FD38FC">
        <w:rPr>
          <w:rStyle w:val="StyleBoldUnderline"/>
        </w:rPr>
        <w:t>. A prime example is Japan’s recent unsuccessful bid for a permanent¶ seat in the United Nations Security Council.</w:t>
      </w:r>
    </w:p>
    <w:p w14:paraId="11425D2B" w14:textId="77777777" w:rsidR="00260864" w:rsidRPr="00FD38FC" w:rsidRDefault="00260864" w:rsidP="00260864">
      <w:pPr>
        <w:rPr>
          <w:sz w:val="16"/>
        </w:rPr>
      </w:pPr>
      <w:r w:rsidRPr="00FD38FC">
        <w:rPr>
          <w:sz w:val="16"/>
        </w:rPr>
        <w:t xml:space="preserve">And </w:t>
      </w:r>
      <w:r w:rsidRPr="00FD38FC">
        <w:rPr>
          <w:rStyle w:val="StyleBoldUnderline"/>
        </w:rPr>
        <w:t>if we examine international relations over the past century, we see that the</w:t>
      </w:r>
      <w:r w:rsidRPr="00FD38FC">
        <w:rPr>
          <w:rStyle w:val="StyleBoldUnderline"/>
          <w:b w:val="0"/>
          <w:sz w:val="12"/>
          <w:u w:val="none"/>
        </w:rPr>
        <w:t>¶</w:t>
      </w:r>
      <w:r w:rsidRPr="00FD38FC">
        <w:rPr>
          <w:rStyle w:val="StyleBoldUnderline"/>
        </w:rPr>
        <w:t xml:space="preserve"> recognized roles of major powers in regional affairs and the international system were</w:t>
      </w:r>
      <w:r w:rsidRPr="00FD38FC">
        <w:rPr>
          <w:rStyle w:val="StyleBoldUnderline"/>
          <w:b w:val="0"/>
          <w:sz w:val="12"/>
          <w:u w:val="none"/>
        </w:rPr>
        <w:t>¶</w:t>
      </w:r>
      <w:r w:rsidRPr="00FD38FC">
        <w:rPr>
          <w:rStyle w:val="StyleBoldUnderline"/>
        </w:rPr>
        <w:t xml:space="preserve"> seldom established by unilateral or bilateral decree, but rather by multilateral</w:t>
      </w:r>
      <w:r w:rsidRPr="00FD38FC">
        <w:rPr>
          <w:rStyle w:val="StyleBoldUnderline"/>
          <w:b w:val="0"/>
          <w:sz w:val="12"/>
          <w:u w:val="none"/>
        </w:rPr>
        <w:t>¶</w:t>
      </w:r>
      <w:r w:rsidRPr="00FD38FC">
        <w:rPr>
          <w:rStyle w:val="StyleBoldUnderline"/>
        </w:rPr>
        <w:t xml:space="preserve"> consensus</w:t>
      </w:r>
      <w:r w:rsidRPr="00FD38FC">
        <w:rPr>
          <w:sz w:val="16"/>
        </w:rPr>
        <w:t xml:space="preserve"> (although the major powers played a critical role in the process). </w:t>
      </w:r>
      <w:r w:rsidRPr="00FD38FC">
        <w:rPr>
          <w:rStyle w:val="StyleBoldUnderline"/>
        </w:rPr>
        <w:t>The</w:t>
      </w:r>
      <w:r w:rsidRPr="00FD38FC">
        <w:rPr>
          <w:rStyle w:val="StyleBoldUnderline"/>
          <w:b w:val="0"/>
          <w:sz w:val="12"/>
          <w:u w:val="none"/>
        </w:rPr>
        <w:t>¶</w:t>
      </w:r>
      <w:r w:rsidRPr="00FD38FC">
        <w:rPr>
          <w:rStyle w:val="StyleBoldUnderline"/>
        </w:rPr>
        <w:t xml:space="preserve"> United Nations, European Union, and World Trade Organization provide good</w:t>
      </w:r>
      <w:r w:rsidRPr="00FD38FC">
        <w:rPr>
          <w:rStyle w:val="StyleBoldUnderline"/>
          <w:b w:val="0"/>
          <w:sz w:val="12"/>
          <w:u w:val="none"/>
        </w:rPr>
        <w:t>¶</w:t>
      </w:r>
      <w:r w:rsidRPr="00FD38FC">
        <w:rPr>
          <w:rStyle w:val="StyleBoldUnderline"/>
        </w:rPr>
        <w:t xml:space="preserve"> examples of such multilateral processes today. Bilateral arrangements can provide for</w:t>
      </w:r>
      <w:r w:rsidRPr="00FD38FC">
        <w:rPr>
          <w:rStyle w:val="StyleBoldUnderline"/>
          <w:b w:val="0"/>
          <w:sz w:val="12"/>
          <w:u w:val="none"/>
        </w:rPr>
        <w:t>¶</w:t>
      </w:r>
      <w:r w:rsidRPr="00FD38FC">
        <w:rPr>
          <w:rStyle w:val="StyleBoldUnderline"/>
        </w:rPr>
        <w:t xml:space="preserve"> a country’s security, but they </w:t>
      </w:r>
      <w:r w:rsidRPr="00FD38FC">
        <w:rPr>
          <w:rStyle w:val="Emphasis"/>
        </w:rPr>
        <w:t>do not establish proper and legitimate role of countries</w:t>
      </w:r>
      <w:r w:rsidRPr="00FD38FC">
        <w:rPr>
          <w:rStyle w:val="Emphasis"/>
          <w:b w:val="0"/>
          <w:sz w:val="12"/>
          <w:u w:val="none"/>
        </w:rPr>
        <w:t>¶</w:t>
      </w:r>
      <w:r w:rsidRPr="00FD38FC">
        <w:rPr>
          <w:rStyle w:val="Emphasis"/>
        </w:rPr>
        <w:t xml:space="preserve"> in a region and in the world. </w:t>
      </w:r>
      <w:r w:rsidRPr="00FD38FC">
        <w:rPr>
          <w:rStyle w:val="StyleBoldUnderline"/>
        </w:rPr>
        <w:t>Therefore, a bilateral approach alone would not be</w:t>
      </w:r>
      <w:r w:rsidRPr="00FD38FC">
        <w:rPr>
          <w:rStyle w:val="StyleBoldUnderline"/>
          <w:b w:val="0"/>
          <w:sz w:val="12"/>
          <w:u w:val="none"/>
        </w:rPr>
        <w:t>¶</w:t>
      </w:r>
      <w:r w:rsidRPr="00FD38FC">
        <w:rPr>
          <w:rStyle w:val="StyleBoldUnderline"/>
        </w:rPr>
        <w:t xml:space="preserve"> sufficient to establish a stable and satisfactory system in Asia,</w:t>
      </w:r>
      <w:r w:rsidRPr="00FD38FC">
        <w:rPr>
          <w:sz w:val="16"/>
        </w:rPr>
        <w:t xml:space="preserve"> a system in which the</w:t>
      </w:r>
      <w:r w:rsidRPr="00FD38FC">
        <w:rPr>
          <w:sz w:val="12"/>
        </w:rPr>
        <w:t>¶</w:t>
      </w:r>
      <w:r w:rsidRPr="00FD38FC">
        <w:rPr>
          <w:sz w:val="16"/>
        </w:rPr>
        <w:t xml:space="preserve"> major powers play proper roles. In order to have and maintain a stable order in East</w:t>
      </w:r>
      <w:r w:rsidRPr="00FD38FC">
        <w:rPr>
          <w:sz w:val="12"/>
        </w:rPr>
        <w:t>¶</w:t>
      </w:r>
      <w:r w:rsidRPr="00FD38FC">
        <w:rPr>
          <w:sz w:val="16"/>
        </w:rPr>
        <w:t xml:space="preserve"> Asia, regional powers must pursue a trilateral or multilateral approach to establish and</w:t>
      </w:r>
      <w:r w:rsidRPr="00FD38FC">
        <w:rPr>
          <w:sz w:val="12"/>
        </w:rPr>
        <w:t>¶</w:t>
      </w:r>
      <w:r w:rsidRPr="00FD38FC">
        <w:rPr>
          <w:sz w:val="16"/>
        </w:rPr>
        <w:t xml:space="preserve"> maintain a balance of power that recognizes and ensures the proper role of its major</w:t>
      </w:r>
      <w:r w:rsidRPr="00FD38FC">
        <w:rPr>
          <w:sz w:val="12"/>
        </w:rPr>
        <w:t>¶</w:t>
      </w:r>
      <w:r w:rsidRPr="00FD38FC">
        <w:rPr>
          <w:sz w:val="16"/>
        </w:rPr>
        <w:t xml:space="preserve"> members, as well as bilateral arrangements, including alliances.</w:t>
      </w:r>
    </w:p>
    <w:p w14:paraId="39FCF417" w14:textId="77777777" w:rsidR="00260864" w:rsidRPr="00FD38FC" w:rsidRDefault="00260864" w:rsidP="00260864"/>
    <w:p w14:paraId="27161D6A" w14:textId="77777777" w:rsidR="00260864" w:rsidRPr="00FD38FC" w:rsidRDefault="00260864" w:rsidP="00260864"/>
    <w:p w14:paraId="6F323261" w14:textId="77777777" w:rsidR="003C40C7" w:rsidRPr="00FD38FC" w:rsidRDefault="003C40C7" w:rsidP="003C40C7"/>
    <w:p w14:paraId="60096095" w14:textId="6B928A1F" w:rsidR="003C40C7" w:rsidRPr="00FD38FC" w:rsidRDefault="00FD38FC" w:rsidP="000D4B4F">
      <w:pPr>
        <w:pStyle w:val="Heading3"/>
      </w:pPr>
      <w:r w:rsidRPr="00FD38FC">
        <w:t xml:space="preserve">2AC </w:t>
      </w:r>
      <w:r w:rsidR="00331C27" w:rsidRPr="00FD38FC">
        <w:t xml:space="preserve">Japan Prolif – </w:t>
      </w:r>
      <w:r w:rsidR="000B64CB">
        <w:t>No Desire</w:t>
      </w:r>
    </w:p>
    <w:p w14:paraId="18278618" w14:textId="77777777" w:rsidR="000D4B4F" w:rsidRPr="00FD38FC" w:rsidRDefault="000D4B4F" w:rsidP="000D4B4F">
      <w:pPr>
        <w:pStyle w:val="Heading4"/>
      </w:pPr>
      <w:r w:rsidRPr="00FD38FC">
        <w:t xml:space="preserve">Japan has no intentions to go nuclear, even if US scales back its nuclear capabilities </w:t>
      </w:r>
    </w:p>
    <w:p w14:paraId="3F5015D8" w14:textId="77777777" w:rsidR="000D4B4F" w:rsidRPr="00FD38FC" w:rsidRDefault="000D4B4F" w:rsidP="000D4B4F">
      <w:pPr>
        <w:rPr>
          <w:rStyle w:val="StyleStyleBold12pt"/>
        </w:rPr>
      </w:pPr>
      <w:r w:rsidRPr="00FD38FC">
        <w:rPr>
          <w:rStyle w:val="StyleStyleBold12pt"/>
        </w:rPr>
        <w:t>Magnier 14</w:t>
      </w:r>
    </w:p>
    <w:p w14:paraId="7E62D21C" w14:textId="77777777" w:rsidR="000D4B4F" w:rsidRPr="00FD38FC" w:rsidRDefault="000D4B4F" w:rsidP="000D4B4F">
      <w:r w:rsidRPr="00FD38FC">
        <w:t xml:space="preserve">Mark Magnier May 6, 2014 “China Doesn’t Want Its Economy to Be No. 1” Wall Street Journal, </w:t>
      </w:r>
      <w:hyperlink r:id="rId194" w:history="1">
        <w:r w:rsidRPr="00FD38FC">
          <w:rPr>
            <w:rStyle w:val="Hyperlink"/>
          </w:rPr>
          <w:t>http://blogs.wsj.com/chinarealtime/2014/05/06/china-doesnt-want-its-economy-to-be-no-1/</w:t>
        </w:r>
      </w:hyperlink>
      <w:r w:rsidRPr="00FD38FC">
        <w:t>, cut by Evan Sander</w:t>
      </w:r>
    </w:p>
    <w:p w14:paraId="302389CA" w14:textId="77777777" w:rsidR="000D4B4F" w:rsidRPr="00FD38FC" w:rsidRDefault="000D4B4F" w:rsidP="000D4B4F">
      <w:pPr>
        <w:rPr>
          <w:sz w:val="16"/>
        </w:rPr>
      </w:pPr>
      <w:r w:rsidRPr="00FD38FC">
        <w:rPr>
          <w:sz w:val="16"/>
        </w:rPr>
        <w:t>"</w:t>
      </w:r>
      <w:r w:rsidRPr="00FD38FC">
        <w:rPr>
          <w:rStyle w:val="StyleBoldUnderline"/>
        </w:rPr>
        <w:t>As for the argument that Japan will go nuclear if Washington reduces the number and missions of U.S. nuclear forces, this is nonsense</w:t>
      </w:r>
      <w:r w:rsidRPr="00FD38FC">
        <w:rPr>
          <w:sz w:val="16"/>
        </w:rPr>
        <w:t>," the authors argued. "</w:t>
      </w:r>
      <w:r w:rsidRPr="00FD38FC">
        <w:rPr>
          <w:rStyle w:val="StyleBoldUnderline"/>
        </w:rPr>
        <w:t>Japanese political leaders are intelligent enough to know that going nuclear would have huge ramifications that would not be in Japan's national interest. No political party in Japan supports acquiring nuclear weapons</w:t>
      </w:r>
      <w:r w:rsidRPr="00FD38FC">
        <w:rPr>
          <w:sz w:val="16"/>
        </w:rPr>
        <w:t>" (Fukuyama/Umebayashi, Japan Times, Aug. 25).</w:t>
      </w:r>
    </w:p>
    <w:p w14:paraId="53520D02" w14:textId="77777777" w:rsidR="000D4B4F" w:rsidRPr="00FD38FC" w:rsidRDefault="000D4B4F" w:rsidP="000D4B4F"/>
    <w:p w14:paraId="415ADC0A" w14:textId="2ACF23B0" w:rsidR="00FD38FC" w:rsidRPr="00FD38FC" w:rsidRDefault="00FD38FC" w:rsidP="00FD38FC">
      <w:pPr>
        <w:pStyle w:val="Heading3"/>
      </w:pPr>
      <w:r w:rsidRPr="00FD38FC">
        <w:t xml:space="preserve">1AR Japan Prolif – </w:t>
      </w:r>
      <w:r w:rsidR="000B64CB">
        <w:t>No Desire</w:t>
      </w:r>
    </w:p>
    <w:p w14:paraId="1FE222B9" w14:textId="77777777" w:rsidR="00FD38FC" w:rsidRPr="00FD38FC" w:rsidRDefault="00FD38FC" w:rsidP="000D4B4F"/>
    <w:p w14:paraId="6225AD27" w14:textId="77777777" w:rsidR="005921C0" w:rsidRPr="00FD38FC" w:rsidRDefault="005921C0" w:rsidP="005921C0">
      <w:pPr>
        <w:pStyle w:val="Heading4"/>
      </w:pPr>
      <w:r w:rsidRPr="00FD38FC">
        <w:t>Japan has no intentions of acquiring nuclear weapons</w:t>
      </w:r>
    </w:p>
    <w:p w14:paraId="5A708B3B" w14:textId="77777777" w:rsidR="005921C0" w:rsidRPr="00FD38FC" w:rsidRDefault="005921C0" w:rsidP="005921C0">
      <w:r w:rsidRPr="00FD38FC">
        <w:rPr>
          <w:rStyle w:val="StyleStyleBold12pt"/>
        </w:rPr>
        <w:t>MizoKami, 15</w:t>
      </w:r>
      <w:r w:rsidRPr="00FD38FC">
        <w:t xml:space="preserve"> – Writer based in San Francisco who has appeared in The Diplomat, Foreign Policy, War is boring, etc., (10/31/15, Kyle, National Interest (online), “China’s ultimate Nightmare: Japan Armed With Nuclear Weapons”</w:t>
      </w:r>
    </w:p>
    <w:p w14:paraId="2A9A3D03" w14:textId="77777777" w:rsidR="005921C0" w:rsidRPr="00FD38FC" w:rsidRDefault="005921C0" w:rsidP="005921C0">
      <w:pPr>
        <w:rPr>
          <w:sz w:val="16"/>
        </w:rPr>
      </w:pPr>
      <w:r w:rsidRPr="00FD38FC">
        <w:rPr>
          <w:sz w:val="16"/>
        </w:rPr>
        <w:t xml:space="preserve">To be perfectly clear, </w:t>
      </w:r>
      <w:r w:rsidRPr="00FD38FC">
        <w:rPr>
          <w:rStyle w:val="StyleBoldUnderline"/>
        </w:rPr>
        <w:t xml:space="preserve">Japan has no intention of building nuclear weapons. In fact, </w:t>
      </w:r>
      <w:r w:rsidRPr="00FD38FC">
        <w:rPr>
          <w:rStyle w:val="Emphasis"/>
        </w:rPr>
        <w:t>it has a strong aversion to nukes</w:t>
      </w:r>
      <w:r w:rsidRPr="00FD38FC">
        <w:rPr>
          <w:rStyle w:val="StyleBoldUnderline"/>
        </w:rPr>
        <w:t>, having been the only country to actually be on the receiving end of a nuclear strike on its cities</w:t>
      </w:r>
      <w:r w:rsidRPr="00FD38FC">
        <w:rPr>
          <w:sz w:val="16"/>
        </w:rPr>
        <w:t xml:space="preserve">. Japan’s strategic situation would have to grow very dire for it to undertake such a drastic and expensive option. </w:t>
      </w:r>
      <w:r w:rsidRPr="00FD38FC">
        <w:rPr>
          <w:rStyle w:val="StyleBoldUnderline"/>
        </w:rPr>
        <w:t>At the same time, China has no interest in provoking Japan into building them. China’s nuclear “no first use” policy is in part aimed at reassuring Japan that, unless it were attacked first with nuclear weapons, it will not use them in wartime.</w:t>
      </w:r>
      <w:r w:rsidRPr="00FD38FC">
        <w:rPr>
          <w:sz w:val="16"/>
        </w:rPr>
        <w:t xml:space="preserve"> Japan has no nukes, therefore, if China holds to its word, Japan should be reassured. “If” and “should” being the operative words here.</w:t>
      </w:r>
    </w:p>
    <w:p w14:paraId="04D7B41F" w14:textId="77777777" w:rsidR="005921C0" w:rsidRPr="00FD38FC" w:rsidRDefault="005921C0" w:rsidP="000D4B4F"/>
    <w:p w14:paraId="62CB1875" w14:textId="190F90C4" w:rsidR="003C40C7" w:rsidRPr="00FD38FC" w:rsidRDefault="00FD38FC" w:rsidP="00451433">
      <w:pPr>
        <w:pStyle w:val="Heading3"/>
      </w:pPr>
      <w:r w:rsidRPr="00FD38FC">
        <w:t xml:space="preserve">2AC </w:t>
      </w:r>
      <w:r w:rsidR="00331C27" w:rsidRPr="00FD38FC">
        <w:t xml:space="preserve">Japan Prolif </w:t>
      </w:r>
      <w:r w:rsidR="002508CB" w:rsidRPr="00FD38FC">
        <w:t>–</w:t>
      </w:r>
      <w:r w:rsidR="00331C27" w:rsidRPr="00FD38FC">
        <w:t xml:space="preserve"> </w:t>
      </w:r>
      <w:r w:rsidR="002508CB" w:rsidRPr="00FD38FC">
        <w:t xml:space="preserve">No </w:t>
      </w:r>
      <w:r w:rsidRPr="00FD38FC">
        <w:t>Money</w:t>
      </w:r>
    </w:p>
    <w:p w14:paraId="742BB27F" w14:textId="77777777" w:rsidR="00FD38FC" w:rsidRPr="00FD38FC" w:rsidRDefault="00FD38FC" w:rsidP="00FD38FC"/>
    <w:p w14:paraId="4B6BAE38" w14:textId="63BE6779" w:rsidR="00FD38FC" w:rsidRPr="00FD38FC" w:rsidRDefault="00FD38FC" w:rsidP="00FD38FC">
      <w:pPr>
        <w:pStyle w:val="Heading4"/>
      </w:pPr>
      <w:r w:rsidRPr="00FD38FC">
        <w:t>Aging crisis means no chance of affording nukes</w:t>
      </w:r>
    </w:p>
    <w:p w14:paraId="7D076C63" w14:textId="77777777" w:rsidR="00FD38FC" w:rsidRPr="00FD38FC" w:rsidRDefault="00FD38FC" w:rsidP="00FD38FC">
      <w:pPr>
        <w:rPr>
          <w:rStyle w:val="StyleStyleBold12pt"/>
        </w:rPr>
      </w:pPr>
      <w:r w:rsidRPr="00FD38FC">
        <w:rPr>
          <w:rStyle w:val="StyleStyleBold12pt"/>
        </w:rPr>
        <w:t>Traphagan ‘13</w:t>
      </w:r>
    </w:p>
    <w:p w14:paraId="20D60E33" w14:textId="77777777" w:rsidR="00FD38FC" w:rsidRPr="00FD38FC" w:rsidRDefault="00FD38FC" w:rsidP="00FD38FC">
      <w:r w:rsidRPr="00FD38FC">
        <w:t xml:space="preserve">John Traphagan, professor in the Department of Religious Studies at the University of Texas at Austin, 2013, “Japan's Demographic Disaster,” </w:t>
      </w:r>
      <w:hyperlink r:id="rId195" w:history="1">
        <w:r w:rsidRPr="00FD38FC">
          <w:t>http://thediplomat.com/2013/02/japans-demographic-disaster/?allpages=yes</w:t>
        </w:r>
      </w:hyperlink>
    </w:p>
    <w:p w14:paraId="4EEB744C" w14:textId="77777777" w:rsidR="00FD38FC" w:rsidRPr="00FD38FC" w:rsidRDefault="00FD38FC" w:rsidP="00FD38FC">
      <w:pPr>
        <w:rPr>
          <w:rStyle w:val="Emphasis"/>
        </w:rPr>
      </w:pPr>
      <w:r w:rsidRPr="00FD38FC">
        <w:rPr>
          <w:rStyle w:val="Emphasis"/>
        </w:rPr>
        <w:t>Another problem</w:t>
      </w:r>
      <w:r w:rsidRPr="00FD38FC">
        <w:rPr>
          <w:sz w:val="14"/>
        </w:rPr>
        <w:t xml:space="preserve"> </w:t>
      </w:r>
      <w:r w:rsidRPr="00FD38FC">
        <w:rPr>
          <w:rStyle w:val="StyleBoldUnderline"/>
        </w:rPr>
        <w:t>Japan faces is that the general low fertility rate means there are not enough younger people paying into the national pension program, and</w:t>
      </w:r>
      <w:r w:rsidRPr="00FD38FC">
        <w:rPr>
          <w:sz w:val="14"/>
        </w:rPr>
        <w:t xml:space="preserve"> </w:t>
      </w:r>
      <w:r w:rsidRPr="00FD38FC">
        <w:rPr>
          <w:rStyle w:val="StyleBoldUnderline"/>
        </w:rPr>
        <w:t xml:space="preserve">this will cause </w:t>
      </w:r>
      <w:r w:rsidRPr="00FD38FC">
        <w:rPr>
          <w:rStyle w:val="Emphasis"/>
        </w:rPr>
        <w:t>increasing strain on government coffers</w:t>
      </w:r>
      <w:r w:rsidRPr="00FD38FC">
        <w:rPr>
          <w:rStyle w:val="StyleBoldUnderline"/>
        </w:rPr>
        <w:t xml:space="preserve"> as the proportion of elderly (currently about 23% of the population is over 65) continues to grow</w:t>
      </w:r>
      <w:r w:rsidRPr="00FD38FC">
        <w:rPr>
          <w:sz w:val="14"/>
        </w:rPr>
        <w:t xml:space="preserve">. Finally, </w:t>
      </w:r>
      <w:r w:rsidRPr="00FD38FC">
        <w:rPr>
          <w:rStyle w:val="StyleBoldUnderline"/>
        </w:rPr>
        <w:t xml:space="preserve">the decline of the population over the next few decades, and the shortage of young people in particular, </w:t>
      </w:r>
      <w:r w:rsidRPr="00FD38FC">
        <w:rPr>
          <w:rStyle w:val="Emphasis"/>
        </w:rPr>
        <w:t>will have a significant impact on the Japanese labor force</w:t>
      </w:r>
      <w:r w:rsidRPr="00FD38FC">
        <w:rPr>
          <w:sz w:val="14"/>
        </w:rPr>
        <w:t xml:space="preserve">. Questions related to how to maintain economic growth—an issue that has been at the forefront of thinking about the country for the past twenty years, due to a generally sluggish economy—with a decreasing population are both complex and on the minds of policymakers. </w:t>
      </w:r>
      <w:r w:rsidRPr="00FD38FC">
        <w:rPr>
          <w:rStyle w:val="StyleBoldUnderline"/>
        </w:rPr>
        <w:t>One obvious solution to this would be for Japan to relax immigration policies</w:t>
      </w:r>
      <w:r w:rsidRPr="00FD38FC">
        <w:rPr>
          <w:sz w:val="14"/>
        </w:rPr>
        <w:t xml:space="preserve"> and allow for more workers, particularly healthcare workers, to enter the country. As noted above, to date </w:t>
      </w:r>
      <w:r w:rsidRPr="00FD38FC">
        <w:rPr>
          <w:rStyle w:val="Emphasis"/>
        </w:rPr>
        <w:t>this has not been a particularly palatable solution</w:t>
      </w:r>
      <w:r w:rsidRPr="00FD38FC">
        <w:rPr>
          <w:sz w:val="14"/>
        </w:rPr>
        <w:t xml:space="preserve">, but this may well change as younger Japanese, with regular experience and interactions with foreigners, move into positions of power and guide policy. An alternative to this social-centered solution of increased immigration has been raised in recent years. Rather than relaxing immigration laws, some have proposed increasing investment in robotics as a means of addressing the conflict of a shortfall of labor with the need for workers. This idea has been raised particularly in relation to elder care, where demand for workers has increased rapidly with the promulgation of the longer term care insurance program in 2001 and the continued growth of the elderly population. It may well be that a technological solution to Japan’s population problem will be seen as preferable to other possible solutions. Obviously, only time will tell. But Japan is faced with an unprecedented population challenge that will have social, economic, and political consequences over the next century—consequences that will not only affect Japan, but also influence Japan’s trading partners as well as its political and military allies. </w:t>
      </w:r>
      <w:r w:rsidRPr="00FD38FC">
        <w:rPr>
          <w:rStyle w:val="StyleBoldUnderline"/>
        </w:rPr>
        <w:t>There is</w:t>
      </w:r>
      <w:r w:rsidRPr="00FD38FC">
        <w:rPr>
          <w:sz w:val="14"/>
        </w:rPr>
        <w:t xml:space="preserve">, perhaps, </w:t>
      </w:r>
      <w:r w:rsidRPr="00FD38FC">
        <w:rPr>
          <w:rStyle w:val="StyleBoldUnderline"/>
        </w:rPr>
        <w:t xml:space="preserve">no single variable in the complex web of East Asian politics more uncertain in terms of how it may influence future relations </w:t>
      </w:r>
      <w:r w:rsidRPr="00FD38FC">
        <w:rPr>
          <w:rStyle w:val="Emphasis"/>
        </w:rPr>
        <w:t>throughout the region than the fate of Japan’s population,</w:t>
      </w:r>
      <w:r w:rsidRPr="00FD38FC">
        <w:rPr>
          <w:sz w:val="14"/>
        </w:rPr>
        <w:t xml:space="preserve"> </w:t>
      </w:r>
      <w:r w:rsidRPr="00FD38FC">
        <w:rPr>
          <w:rStyle w:val="StyleBoldUnderline"/>
        </w:rPr>
        <w:t xml:space="preserve">because the manner in which that population changes over the next several decades is both difficult to predict </w:t>
      </w:r>
      <w:r w:rsidRPr="00FD38FC">
        <w:rPr>
          <w:rStyle w:val="Emphasis"/>
        </w:rPr>
        <w:t xml:space="preserve">and likely to have a profound influence in shaping the regional role Japan is able to play as a political, cultural, and economic power. </w:t>
      </w:r>
    </w:p>
    <w:p w14:paraId="0DF11127" w14:textId="2618F173" w:rsidR="00FD38FC" w:rsidRPr="00FD38FC" w:rsidRDefault="00FD38FC" w:rsidP="00FD38FC">
      <w:pPr>
        <w:pStyle w:val="Heading3"/>
      </w:pPr>
      <w:r w:rsidRPr="00FD38FC">
        <w:t>1AR Japan Prolif – No Money</w:t>
      </w:r>
    </w:p>
    <w:p w14:paraId="25F3A085" w14:textId="77777777" w:rsidR="00FD38FC" w:rsidRPr="00FD38FC" w:rsidRDefault="00FD38FC" w:rsidP="00FD38FC">
      <w:pPr>
        <w:pStyle w:val="Heading4"/>
      </w:pPr>
      <w:r w:rsidRPr="00FD38FC">
        <w:t>No Japan modernization</w:t>
      </w:r>
    </w:p>
    <w:p w14:paraId="0E61DCB2" w14:textId="77777777" w:rsidR="00FD38FC" w:rsidRPr="00FD38FC" w:rsidRDefault="00FD38FC" w:rsidP="00FD38FC">
      <w:r w:rsidRPr="00FD38FC">
        <w:t xml:space="preserve">Philippe </w:t>
      </w:r>
      <w:r w:rsidRPr="00FD38FC">
        <w:rPr>
          <w:rStyle w:val="StyleStyleBold12pt"/>
        </w:rPr>
        <w:t>de Konig 13</w:t>
      </w:r>
      <w:r w:rsidRPr="00FD38FC">
        <w:t>, Foreign Policy, 7/30, The Land of the Sinking Sun, www.foreignpolicy.com/articles/2013/07/30/the_land_of_the_sinking_sun_japan_military_weakness</w:t>
      </w:r>
    </w:p>
    <w:p w14:paraId="5B5C4BFD" w14:textId="77777777" w:rsidR="00FD38FC" w:rsidRPr="00FD38FC" w:rsidRDefault="00FD38FC" w:rsidP="00FD38FC">
      <w:pPr>
        <w:rPr>
          <w:sz w:val="12"/>
        </w:rPr>
      </w:pPr>
      <w:r w:rsidRPr="00FD38FC">
        <w:rPr>
          <w:sz w:val="12"/>
        </w:rPr>
        <w:t xml:space="preserve">There is a paradox at the heart of Abe's bluster. Although his calls for a stronger military have worried his neighbors, </w:t>
      </w:r>
      <w:r w:rsidRPr="00FD38FC">
        <w:rPr>
          <w:rStyle w:val="StyleBoldUnderline"/>
        </w:rPr>
        <w:t>a decade of budget cuts and a struggling economy means that Japan's military is surprisingly feeble</w:t>
      </w:r>
      <w:r w:rsidRPr="00FD38FC">
        <w:rPr>
          <w:sz w:val="12"/>
        </w:rPr>
        <w:t xml:space="preserve">. Despite Abe's bluster, the real threat posed by Japan is not that its military is growing too strong, but that it is rapidly weakening. Even accounting for the 0.8 percent increase contained in Abe's 2013 budget, </w:t>
      </w:r>
      <w:r w:rsidRPr="00FD38FC">
        <w:rPr>
          <w:rStyle w:val="StyleBoldUnderline"/>
        </w:rPr>
        <w:t>Japan's annual defense budget has declined by over 5 percent in the last decade</w:t>
      </w:r>
      <w:r w:rsidRPr="00FD38FC">
        <w:rPr>
          <w:sz w:val="12"/>
        </w:rPr>
        <w:t xml:space="preserve">. During the same period, China's defense budget increased by 270 percent (South Korea's and Taiwan's grew by 45 percent and 14 percent, respectively.) In U.S. dollar terms, Japan's defense budget was 63 percent larger than China's in 2000, but barely one-third the size of China's in 2012. In fact, since 2000, </w:t>
      </w:r>
      <w:r w:rsidRPr="00FD38FC">
        <w:rPr>
          <w:rStyle w:val="StyleBoldUnderline"/>
        </w:rPr>
        <w:t>Japan's shares of</w:t>
      </w:r>
      <w:r w:rsidRPr="00FD38FC">
        <w:rPr>
          <w:sz w:val="12"/>
        </w:rPr>
        <w:t xml:space="preserve"> world and </w:t>
      </w:r>
      <w:r w:rsidRPr="00FD38FC">
        <w:rPr>
          <w:rStyle w:val="StyleBoldUnderline"/>
        </w:rPr>
        <w:t>regional military expenditures have fallen by 37 percent</w:t>
      </w:r>
      <w:r w:rsidRPr="00FD38FC">
        <w:rPr>
          <w:sz w:val="12"/>
        </w:rPr>
        <w:t xml:space="preserve"> and 52 percent, respectively. Japan's defense review will likely frighten its neighbors more than it will improve the military. These figures understate Japan's predicament. Steady </w:t>
      </w:r>
      <w:r w:rsidRPr="00FD38FC">
        <w:rPr>
          <w:rStyle w:val="StyleBoldUnderline"/>
        </w:rPr>
        <w:t>declines in defense expenditures</w:t>
      </w:r>
      <w:r w:rsidRPr="00FD38FC">
        <w:rPr>
          <w:sz w:val="12"/>
        </w:rPr>
        <w:t xml:space="preserve"> over the past </w:t>
      </w:r>
      <w:r w:rsidRPr="00FD38FC">
        <w:rPr>
          <w:rStyle w:val="StyleBoldUnderline"/>
        </w:rPr>
        <w:t>decade forced Japan into</w:t>
      </w:r>
      <w:r w:rsidRPr="00FD38FC">
        <w:rPr>
          <w:sz w:val="12"/>
        </w:rPr>
        <w:t xml:space="preserve"> a series of </w:t>
      </w:r>
      <w:r w:rsidRPr="00FD38FC">
        <w:rPr>
          <w:rStyle w:val="StyleBoldUnderline"/>
        </w:rPr>
        <w:t>measures that are beginning to take a toll</w:t>
      </w:r>
      <w:r w:rsidRPr="00FD38FC">
        <w:rPr>
          <w:sz w:val="12"/>
        </w:rPr>
        <w:t xml:space="preserve">. In a nation where lifetime employment is the norm, aversion to layoffs and pension cuts have made personnel expenditures virtually impossible to reduce. Consequently, much of </w:t>
      </w:r>
      <w:r w:rsidRPr="00FD38FC">
        <w:rPr>
          <w:rStyle w:val="StyleBoldUnderline"/>
        </w:rPr>
        <w:t>the burden fell on the equipment procurement budget</w:t>
      </w:r>
      <w:r w:rsidRPr="00FD38FC">
        <w:rPr>
          <w:sz w:val="12"/>
        </w:rPr>
        <w:t xml:space="preserve">, which has declined by roughly 20 percent since 2002. Japanese defense policymakers have coped by extending the life of military hardware, such as submarines, destroyers, and fighter jets. As a result, Japan's focus has shifted from acquisition to preservation, and maintenance costs have skyrocketed: at the end of the Cold War, maintenance spending was roughly 45 percent the size of procurement expenditures; it is now 150 percent. </w:t>
      </w:r>
      <w:r w:rsidRPr="00FD38FC">
        <w:rPr>
          <w:rStyle w:val="StyleBoldUnderline"/>
        </w:rPr>
        <w:t>Because of declining procurement budgets and higher unit costs, Japan now acquires hardware at a</w:t>
      </w:r>
      <w:r w:rsidRPr="00FD38FC">
        <w:rPr>
          <w:sz w:val="12"/>
        </w:rPr>
        <w:t xml:space="preserve"> much </w:t>
      </w:r>
      <w:r w:rsidRPr="00FD38FC">
        <w:rPr>
          <w:rStyle w:val="StyleBoldUnderline"/>
        </w:rPr>
        <w:t>slow</w:t>
      </w:r>
      <w:r w:rsidRPr="00FD38FC">
        <w:rPr>
          <w:sz w:val="12"/>
        </w:rPr>
        <w:t xml:space="preserve">er </w:t>
      </w:r>
      <w:r w:rsidRPr="00FD38FC">
        <w:rPr>
          <w:rStyle w:val="StyleBoldUnderline"/>
        </w:rPr>
        <w:t>rate</w:t>
      </w:r>
      <w:r w:rsidRPr="00FD38FC">
        <w:rPr>
          <w:sz w:val="12"/>
        </w:rPr>
        <w:t xml:space="preserve">: one destroyer and five fighter jets per year compared to about three destroyers and 18 fighter jets per year in the 1980s. In the coming decade, Japan's fleet of destroyers stands to be reduced by 30 percent. Although Japan plans to order 42 F-35 fighter jets in the next decade to replace what remains of its aging F-4EJ aircraft, project delays and cost overruns will likely lead to the order's reduction or postponement. There is significant concern in U.S. policy circles that Abe's aggressive remarks, coupled with Japan's waning military power, could undermine U.S. interests. Power transitions are notoriously destabilizing: Japanese defense officials now publicly fret about the threats posed by China's improving maritime capabilities, while vessels from both countries patrol the waters around the disputed islands on a daily basis, raising the likelihood of unintended escalation. The United States, as Tokyo's principal ally, risks being drawn into a military confrontation. Japan's decline also threatens to undercut the Obama administration's "pivot" towards Asia, as the United States now needs to compensate for Japan's decline. The United States expects Japan to support its efforts in East Asia and to help ensure that China's rise is peaceful. Indeed, Tokyo played a similar role in the late 20th century, when, despite constitutional restrictions on the use of force, Japan was a respectable military power: as recently as 2002, Japan had the third largest defense budget in the world, with particularly robust, albeit defensive, naval capabilities. Japan's forces in East Asia helped the United States focus its military assets elsewhere without risking instability in the Asia-Pacific region. </w:t>
      </w:r>
      <w:r w:rsidRPr="00FD38FC">
        <w:rPr>
          <w:rStyle w:val="StyleBoldUnderline"/>
        </w:rPr>
        <w:t>Getting back</w:t>
      </w:r>
      <w:r w:rsidRPr="00FD38FC">
        <w:rPr>
          <w:sz w:val="12"/>
        </w:rPr>
        <w:t xml:space="preserve"> to that place won't be easy, and </w:t>
      </w:r>
      <w:r w:rsidRPr="00FD38FC">
        <w:rPr>
          <w:rStyle w:val="Emphasis"/>
        </w:rPr>
        <w:t>might even be impossible</w:t>
      </w:r>
      <w:r w:rsidRPr="00FD38FC">
        <w:rPr>
          <w:sz w:val="12"/>
        </w:rPr>
        <w:t xml:space="preserve">. A </w:t>
      </w:r>
      <w:r w:rsidRPr="00FD38FC">
        <w:rPr>
          <w:rStyle w:val="StyleBoldUnderline"/>
        </w:rPr>
        <w:t>deep structural and economic malaise is at the heart of Japan's military austerity</w:t>
      </w:r>
      <w:r w:rsidRPr="00FD38FC">
        <w:rPr>
          <w:sz w:val="12"/>
        </w:rPr>
        <w:t xml:space="preserve">. </w:t>
      </w:r>
      <w:r w:rsidRPr="00FD38FC">
        <w:rPr>
          <w:rStyle w:val="StyleBoldUnderline"/>
        </w:rPr>
        <w:t>Japan suffers from the highest public debt levels of any major nation</w:t>
      </w:r>
      <w:r w:rsidRPr="00FD38FC">
        <w:rPr>
          <w:sz w:val="12"/>
        </w:rPr>
        <w:t xml:space="preserve"> -- 235 percent of GDP -- and a severe budget deficit of 10 percent of GDP in 2012. </w:t>
      </w:r>
      <w:r w:rsidRPr="00FD38FC">
        <w:rPr>
          <w:rStyle w:val="StyleBoldUnderline"/>
        </w:rPr>
        <w:t xml:space="preserve">It has the most rapidly aging population in the world, </w:t>
      </w:r>
      <w:r w:rsidRPr="00FD38FC">
        <w:rPr>
          <w:sz w:val="12"/>
        </w:rPr>
        <w:t xml:space="preserve">which means </w:t>
      </w:r>
      <w:r w:rsidRPr="00FD38FC">
        <w:rPr>
          <w:rStyle w:val="StyleBoldUnderline"/>
        </w:rPr>
        <w:t>its tax base is shrinking</w:t>
      </w:r>
      <w:r w:rsidRPr="00FD38FC">
        <w:rPr>
          <w:sz w:val="12"/>
        </w:rPr>
        <w:t xml:space="preserve">, and its </w:t>
      </w:r>
      <w:r w:rsidRPr="00FD38FC">
        <w:rPr>
          <w:rStyle w:val="StyleBoldUnderline"/>
        </w:rPr>
        <w:t>pension and healthcare costs are rapidly mounting</w:t>
      </w:r>
      <w:r w:rsidRPr="00FD38FC">
        <w:rPr>
          <w:sz w:val="12"/>
        </w:rPr>
        <w:t xml:space="preserve">. The Japanese </w:t>
      </w:r>
      <w:r w:rsidRPr="00FD38FC">
        <w:rPr>
          <w:rStyle w:val="StyleBoldUnderline"/>
        </w:rPr>
        <w:t>government</w:t>
      </w:r>
      <w:r w:rsidRPr="00FD38FC">
        <w:rPr>
          <w:sz w:val="12"/>
        </w:rPr>
        <w:t xml:space="preserve"> now </w:t>
      </w:r>
      <w:r w:rsidRPr="00FD38FC">
        <w:rPr>
          <w:rStyle w:val="StyleBoldUnderline"/>
        </w:rPr>
        <w:t>spends more on debt</w:t>
      </w:r>
      <w:r w:rsidRPr="00FD38FC">
        <w:rPr>
          <w:sz w:val="12"/>
        </w:rPr>
        <w:t xml:space="preserve"> service and social security </w:t>
      </w:r>
      <w:r w:rsidRPr="00FD38FC">
        <w:rPr>
          <w:rStyle w:val="StyleBoldUnderline"/>
        </w:rPr>
        <w:t>than it raises in tax revenues</w:t>
      </w:r>
      <w:r w:rsidRPr="00FD38FC">
        <w:rPr>
          <w:sz w:val="12"/>
        </w:rPr>
        <w:t xml:space="preserve">: </w:t>
      </w:r>
      <w:r w:rsidRPr="00FD38FC">
        <w:rPr>
          <w:rStyle w:val="StyleBoldUnderline"/>
        </w:rPr>
        <w:t>all other spending, including national defense, is effectively financed through unsustainable debt.</w:t>
      </w:r>
      <w:r w:rsidRPr="00FD38FC">
        <w:rPr>
          <w:sz w:val="12"/>
        </w:rPr>
        <w:t xml:space="preserve"> Whether fiscal consolidation comes through draconian austerity or a debt crisis, defense spending will continue to be squeezed. To compensate for the growing gaps in the Japanese military, the United States needs to cooperate ever more closely with Japan. Outstanding issues that threaten to undermine relations, such as Futenma air base relocation and host-nation support, must be resolved quickly. Joint capabilities need to be adapted in anticipation of further fiscal troubles, which may make it impossible to replace aging hardware such as Japan's Asagiri- and Hatsuyuki-class destroyers and F-4EJ fighter jets. Abe would be wise to use his new, large legislative majorities to pursue pragmatic reforms instead of ideological ones. A </w:t>
      </w:r>
      <w:r w:rsidRPr="00FD38FC">
        <w:rPr>
          <w:rStyle w:val="StyleBoldUnderline"/>
        </w:rPr>
        <w:t>constitutional revision that relaxes constraints on Japan's military will be a hollow victory if the country's economy and military capabilities sink into oblivion</w:t>
      </w:r>
      <w:r w:rsidRPr="00FD38FC">
        <w:rPr>
          <w:sz w:val="12"/>
        </w:rPr>
        <w:t xml:space="preserve">. Japan would be better served if Abe's party expands the prime minister's bold economic plan into a long-term reform program that addresses the country's enduring problems: economic stagnation, public debt, and demographic decline. Indeed, </w:t>
      </w:r>
      <w:r w:rsidRPr="00FD38FC">
        <w:rPr>
          <w:rStyle w:val="StyleBoldUnderline"/>
        </w:rPr>
        <w:t>Abe's attempts to boost defense spending are unsustainable</w:t>
      </w:r>
      <w:r w:rsidRPr="00FD38FC">
        <w:rPr>
          <w:sz w:val="12"/>
        </w:rPr>
        <w:t xml:space="preserve"> unless these underlying structural issues are resolved.</w:t>
      </w:r>
    </w:p>
    <w:p w14:paraId="618A87A7" w14:textId="0164913C" w:rsidR="00894291" w:rsidRDefault="00894291" w:rsidP="00894291">
      <w:pPr>
        <w:pStyle w:val="Heading3"/>
      </w:pPr>
      <w:r>
        <w:t>2AC</w:t>
      </w:r>
      <w:r w:rsidRPr="00FD38FC">
        <w:t xml:space="preserve"> Japan Prolif – No Capability</w:t>
      </w:r>
    </w:p>
    <w:p w14:paraId="35EE21BF" w14:textId="77777777" w:rsidR="00894291" w:rsidRPr="00FD38FC" w:rsidRDefault="00894291" w:rsidP="00894291">
      <w:pPr>
        <w:pStyle w:val="Heading4"/>
        <w:rPr>
          <w:rStyle w:val="StyleStyleBold12pt"/>
          <w:b/>
        </w:rPr>
      </w:pPr>
      <w:r w:rsidRPr="00FD38FC">
        <w:rPr>
          <w:rStyle w:val="StyleStyleBold12pt"/>
          <w:b/>
        </w:rPr>
        <w:t xml:space="preserve">Japan lacks the space and capabilities to test a nuclear weapon </w:t>
      </w:r>
    </w:p>
    <w:p w14:paraId="0B915DCD" w14:textId="77777777" w:rsidR="00894291" w:rsidRPr="00FD38FC" w:rsidRDefault="00894291" w:rsidP="00894291">
      <w:r w:rsidRPr="00FD38FC">
        <w:rPr>
          <w:rStyle w:val="StyleStyleBold12pt"/>
        </w:rPr>
        <w:t>Yokota, 9</w:t>
      </w:r>
      <w:r w:rsidRPr="00FD38FC">
        <w:t xml:space="preserve"> – Writer for Newsweek (online) and The Diplomat (online), (6/12/09, Takashi, Newsweek (online), “Why Japan Won’t Acquire Nuclear Weapons” </w:t>
      </w:r>
    </w:p>
    <w:p w14:paraId="62C84AE7" w14:textId="77777777" w:rsidR="00894291" w:rsidRPr="00FD38FC" w:rsidRDefault="00894291" w:rsidP="00894291">
      <w:pPr>
        <w:rPr>
          <w:sz w:val="16"/>
        </w:rPr>
      </w:pPr>
      <w:r w:rsidRPr="00FD38FC">
        <w:rPr>
          <w:sz w:val="16"/>
        </w:rPr>
        <w:t xml:space="preserve">For another, </w:t>
      </w:r>
      <w:r w:rsidRPr="00FD38FC">
        <w:rPr>
          <w:rStyle w:val="StyleBoldUnderline"/>
        </w:rPr>
        <w:t>Japan—a crowded island nation—lacks the space to test a bomb.</w:t>
      </w:r>
      <w:r w:rsidRPr="00FD38FC">
        <w:rPr>
          <w:sz w:val="16"/>
        </w:rPr>
        <w:t xml:space="preserve"> Japan has large stockpiles of plutonium for its nuclear-energy industry. But </w:t>
      </w:r>
      <w:r w:rsidRPr="00FD38FC">
        <w:rPr>
          <w:rStyle w:val="StyleBoldUnderline"/>
        </w:rPr>
        <w:t>plutonium-type bombs require physical testing to verify their efficacy. (Uranium bombs are considerably simpler and so may not need physical testing, but Japan doesn't have the weapons-grade uranium to make such a device.) While some experts</w:t>
      </w:r>
      <w:r w:rsidRPr="00FD38FC">
        <w:rPr>
          <w:sz w:val="16"/>
        </w:rPr>
        <w:t xml:space="preserve"> argue that Japan could test a plutonium weapon by detonating it underground, others—</w:t>
      </w:r>
      <w:r w:rsidRPr="00FD38FC">
        <w:rPr>
          <w:rStyle w:val="StyleBoldUnderline"/>
        </w:rPr>
        <w:t>including former defense chief Shigeru Ishiba—insist that there is simply nowhere to do so in such a densely populated nation.</w:t>
      </w:r>
      <w:r w:rsidRPr="00FD38FC">
        <w:rPr>
          <w:sz w:val="16"/>
        </w:rPr>
        <w:t xml:space="preserve"> Simulations would not be sufficient; those only work after at least one actual test.</w:t>
      </w:r>
    </w:p>
    <w:p w14:paraId="38EE5A0F" w14:textId="77777777" w:rsidR="00894291" w:rsidRPr="00FD38FC" w:rsidRDefault="00894291" w:rsidP="00894291"/>
    <w:p w14:paraId="5107DE75" w14:textId="77777777" w:rsidR="00894291" w:rsidRPr="00894291" w:rsidRDefault="00894291" w:rsidP="00894291"/>
    <w:p w14:paraId="77557FE8" w14:textId="77777777" w:rsidR="00FD38FC" w:rsidRPr="00FD38FC" w:rsidRDefault="00FD38FC" w:rsidP="00FD38FC"/>
    <w:p w14:paraId="714E9EC1" w14:textId="0A246CD0" w:rsidR="00FD38FC" w:rsidRPr="00FD38FC" w:rsidRDefault="00FD38FC" w:rsidP="00FD38FC">
      <w:pPr>
        <w:pStyle w:val="Heading3"/>
      </w:pPr>
      <w:r w:rsidRPr="00FD38FC">
        <w:t>1AR Japan Prolif – No Capability</w:t>
      </w:r>
    </w:p>
    <w:p w14:paraId="28A8DDB8" w14:textId="77777777" w:rsidR="00FD38FC" w:rsidRPr="00FD38FC" w:rsidRDefault="00FD38FC" w:rsidP="00FD38FC"/>
    <w:p w14:paraId="34E81F2C" w14:textId="77777777" w:rsidR="00093242" w:rsidRPr="00FD38FC" w:rsidRDefault="00093242" w:rsidP="00451433"/>
    <w:p w14:paraId="6BA2BF55" w14:textId="707E4933" w:rsidR="00093242" w:rsidRPr="00FD38FC" w:rsidRDefault="00093242" w:rsidP="00093242">
      <w:pPr>
        <w:pStyle w:val="Heading4"/>
      </w:pPr>
      <w:r w:rsidRPr="00FD38FC">
        <w:t>The IAEA checks Japan nukes</w:t>
      </w:r>
    </w:p>
    <w:p w14:paraId="5D930C4C" w14:textId="77777777" w:rsidR="00093242" w:rsidRPr="00FD38FC" w:rsidRDefault="00093242" w:rsidP="00093242">
      <w:pPr>
        <w:rPr>
          <w:rStyle w:val="StyleStyleBold12pt"/>
          <w:b w:val="0"/>
        </w:rPr>
      </w:pPr>
      <w:r w:rsidRPr="00FD38FC">
        <w:rPr>
          <w:rStyle w:val="StyleStyleBold12pt"/>
        </w:rPr>
        <w:t xml:space="preserve">Berger, 15 - </w:t>
      </w:r>
      <w:r w:rsidRPr="00FD38FC">
        <w:t>The Deputy Director of the Proliferation and Nuclear Policy programme at RUSI and a Senior Research Fellow. Her research interests include non-proliferation, arms control, sanctions policy and Korean Peninsula security issues, 9/20/15, (Andrea, “Pacifism Bill: Why Japan Won’t build a nuclear weapon quickly”) http://www.cnn.com/2015/09/20/opinions/japan-military-opinion-berger/</w:t>
      </w:r>
    </w:p>
    <w:p w14:paraId="6D4BB984" w14:textId="77777777" w:rsidR="00093242" w:rsidRPr="00FD38FC" w:rsidRDefault="00093242" w:rsidP="00093242">
      <w:pPr>
        <w:rPr>
          <w:rStyle w:val="StyleBoldUnderline"/>
        </w:rPr>
      </w:pPr>
      <w:r w:rsidRPr="00FD38FC">
        <w:rPr>
          <w:sz w:val="14"/>
        </w:rPr>
        <w:t xml:space="preserve">Since the 1960s, </w:t>
      </w:r>
      <w:r w:rsidRPr="00FD38FC">
        <w:rPr>
          <w:rStyle w:val="StyleBoldUnderline"/>
        </w:rPr>
        <w:t>Tokyo has developed one of the most advanced civilian nuclear energy programs</w:t>
      </w:r>
      <w:r w:rsidRPr="00FD38FC">
        <w:rPr>
          <w:sz w:val="14"/>
        </w:rPr>
        <w:t xml:space="preserve"> that exists amongst the international community. </w:t>
      </w:r>
      <w:r w:rsidRPr="00FD38FC">
        <w:rPr>
          <w:rStyle w:val="StyleBoldUnderline"/>
        </w:rPr>
        <w:t>That program</w:t>
      </w:r>
      <w:r w:rsidRPr="00FD38FC">
        <w:rPr>
          <w:sz w:val="14"/>
        </w:rPr>
        <w:t xml:space="preserve"> generates approximately one third of the country's electricity at present, but </w:t>
      </w:r>
      <w:r w:rsidRPr="00FD38FC">
        <w:rPr>
          <w:rStyle w:val="StyleBoldUnderline"/>
        </w:rPr>
        <w:t>could in theory also be used to produce material for use in a nuclear weapon.</w:t>
      </w:r>
      <w:r w:rsidRPr="00FD38FC">
        <w:rPr>
          <w:sz w:val="14"/>
        </w:rPr>
        <w:t xml:space="preserve"> Some assess that the scale and sophistication of Japan's nuclear infrastructure would enable it to build a nuclear weapon in a matter of months, should the unlikely political decision be taken to do so</w:t>
      </w:r>
      <w:r w:rsidRPr="00FD38FC">
        <w:rPr>
          <w:rStyle w:val="StyleBoldUnderline"/>
        </w:rPr>
        <w:t>.</w:t>
      </w:r>
      <w:r w:rsidRPr="00FD38FC">
        <w:rPr>
          <w:rStyle w:val="StyleBoldUnderline"/>
          <w:sz w:val="16"/>
        </w:rPr>
        <w:t xml:space="preserve"> </w:t>
      </w:r>
      <w:r w:rsidRPr="00FD38FC">
        <w:rPr>
          <w:rStyle w:val="StyleBoldUnderline"/>
        </w:rPr>
        <w:t>Strategic rival China has sought to draw attention to this fact, issuing loud warnings over Japan's stocks of nuclear material</w:t>
      </w:r>
      <w:r w:rsidRPr="00FD38FC">
        <w:rPr>
          <w:sz w:val="14"/>
        </w:rPr>
        <w:t xml:space="preserve">, for example. </w:t>
      </w:r>
      <w:r w:rsidRPr="00FD38FC">
        <w:rPr>
          <w:rStyle w:val="StyleBoldUnderline"/>
        </w:rPr>
        <w:t>But it should be noted that under the terms of the Non-Proliferation Treaty</w:t>
      </w:r>
      <w:r w:rsidRPr="00FD38FC">
        <w:rPr>
          <w:sz w:val="14"/>
        </w:rPr>
        <w:t xml:space="preserve"> -- which Japan ratified in 1976 -- </w:t>
      </w:r>
      <w:r w:rsidRPr="00FD38FC">
        <w:rPr>
          <w:rStyle w:val="StyleBoldUnderline"/>
        </w:rPr>
        <w:t xml:space="preserve">states are entitled to peaceful nuclear technology for energy purposes if they forswear nuclear weapons. To ensure that the country's nuclear sites remain exclusively for peaceful use, </w:t>
      </w:r>
      <w:r w:rsidRPr="00FD38FC">
        <w:rPr>
          <w:sz w:val="14"/>
        </w:rPr>
        <w:t xml:space="preserve">they are subjected to intensive scrutiny </w:t>
      </w:r>
      <w:r w:rsidRPr="00FD38FC">
        <w:rPr>
          <w:rStyle w:val="StyleBoldUnderline"/>
        </w:rPr>
        <w:t xml:space="preserve">by the International Atomic Energy Agency in Vienna. </w:t>
      </w:r>
      <w:r w:rsidRPr="00FD38FC">
        <w:rPr>
          <w:sz w:val="14"/>
        </w:rPr>
        <w:t xml:space="preserve">The Agency </w:t>
      </w:r>
      <w:r w:rsidRPr="00FD38FC">
        <w:rPr>
          <w:rStyle w:val="StyleBoldUnderline"/>
        </w:rPr>
        <w:t>consistently verifies the accuracy and completeness of Japan's declarations regarding its nuclear facilities,</w:t>
      </w:r>
      <w:r w:rsidRPr="00FD38FC">
        <w:rPr>
          <w:sz w:val="14"/>
        </w:rPr>
        <w:t xml:space="preserve"> material, and activities </w:t>
      </w:r>
      <w:r w:rsidRPr="00FD38FC">
        <w:rPr>
          <w:rStyle w:val="StyleBoldUnderline"/>
        </w:rPr>
        <w:t>and conducts</w:t>
      </w:r>
      <w:r w:rsidRPr="00FD38FC">
        <w:rPr>
          <w:sz w:val="14"/>
        </w:rPr>
        <w:t xml:space="preserve"> monitoring and </w:t>
      </w:r>
      <w:r w:rsidRPr="00FD38FC">
        <w:rPr>
          <w:rStyle w:val="StyleBoldUnderline"/>
        </w:rPr>
        <w:t>inspections at relevant facilities.</w:t>
      </w:r>
    </w:p>
    <w:p w14:paraId="1DCD64DA" w14:textId="2D1E9C45" w:rsidR="00093242" w:rsidRDefault="002108BF" w:rsidP="007E4686">
      <w:pPr>
        <w:pStyle w:val="Heading3"/>
      </w:pPr>
      <w:r>
        <w:t xml:space="preserve">2AC </w:t>
      </w:r>
      <w:r w:rsidR="007E4686" w:rsidRPr="00FD38FC">
        <w:t>NK – No Aggression/War</w:t>
      </w:r>
    </w:p>
    <w:p w14:paraId="47F4D0FA" w14:textId="77777777" w:rsidR="002108BF" w:rsidRPr="00FD38FC" w:rsidRDefault="002108BF" w:rsidP="002108BF">
      <w:pPr>
        <w:pStyle w:val="Heading4"/>
      </w:pPr>
      <w:r w:rsidRPr="00FD38FC">
        <w:t>Historical record proves there will be no escalation to nuclear war.</w:t>
      </w:r>
    </w:p>
    <w:p w14:paraId="1601F4BE" w14:textId="77777777" w:rsidR="002108BF" w:rsidRPr="00FD38FC" w:rsidRDefault="002108BF" w:rsidP="002108BF">
      <w:r w:rsidRPr="00FD38FC">
        <w:rPr>
          <w:rStyle w:val="StyleStyleBold12pt"/>
        </w:rPr>
        <w:t>Jackson and Suh ’15</w:t>
      </w:r>
      <w:r w:rsidRPr="00FD38FC">
        <w:t xml:space="preserve"> [Van Jackson is a Visiting Fellow at the Center for a New American Security, a Council on Foreign Relations International Affairs Fellow, and Hannah Suh is Program Coordinator for the Asia-Pacific Security Program at the Center for a New American Security, The National Interest, The Biggest Myth about North Korea, July 9, 2015, http://nationalinterest.org/feature/the-biggest-myth-about-north-korea-13290]</w:t>
      </w:r>
    </w:p>
    <w:p w14:paraId="6416E268" w14:textId="77777777" w:rsidR="002108BF" w:rsidRPr="00FD38FC" w:rsidRDefault="002108BF" w:rsidP="002108BF">
      <w:r w:rsidRPr="00FD38FC">
        <w:rPr>
          <w:sz w:val="14"/>
          <w:szCs w:val="14"/>
        </w:rPr>
        <w:t>A million lives and a trillion dollars. Experts in the 1990s predicted that the costs of war with North Korea would reach at least this magnitude. While this is probably true of a worst-case scenario, and estimates would doubtless be even higher today, pundits and officials alike have allowed it to cloud reasoned judgment about North Korea.</w:t>
      </w:r>
      <w:r w:rsidRPr="00FD38FC">
        <w:t xml:space="preserve"> </w:t>
      </w:r>
      <w:r w:rsidRPr="00FD38FC">
        <w:rPr>
          <w:rStyle w:val="StyleBoldUnderline"/>
        </w:rPr>
        <w:t>A strawman argument has taken hold that any actions against North Korea will lead to cataclysmic death and destruction</w:t>
      </w:r>
      <w:r w:rsidRPr="00FD38FC">
        <w:t>.</w:t>
      </w:r>
    </w:p>
    <w:p w14:paraId="5CF89143" w14:textId="77777777" w:rsidR="002108BF" w:rsidRPr="00FD38FC" w:rsidRDefault="002108BF" w:rsidP="002108BF">
      <w:r w:rsidRPr="00FD38FC">
        <w:rPr>
          <w:rStyle w:val="Emphasis"/>
        </w:rPr>
        <w:t>This is wrong</w:t>
      </w:r>
      <w:r w:rsidRPr="00FD38FC">
        <w:rPr>
          <w:rStyle w:val="StyleBoldUnderline"/>
        </w:rPr>
        <w:t>. Alliance military actions against North Korea will not automatically trigger a nuclear holocaust or the annihilation of Seoul</w:t>
      </w:r>
      <w:r w:rsidRPr="00FD38FC">
        <w:t xml:space="preserve">. </w:t>
      </w:r>
      <w:r w:rsidRPr="00FD38FC">
        <w:rPr>
          <w:sz w:val="14"/>
          <w:szCs w:val="14"/>
        </w:rPr>
        <w:t>Fear, risk aversion and a misunderstanding of North Korea have allowed the most dangerous scenario to be conflated with the most likely one. Rather than being paralyzed by the fact that anything is possible, alliance policy and military planning needs to recognize a simple reality: no matter what North Korea threatens, it will assiduously seek to avoid war-triggering actions</w:t>
      </w:r>
      <w:r w:rsidRPr="00FD38FC">
        <w:t xml:space="preserve">. </w:t>
      </w:r>
      <w:r w:rsidRPr="00FD38FC">
        <w:rPr>
          <w:rStyle w:val="StyleBoldUnderline"/>
        </w:rPr>
        <w:t>North Korea’s own historical behavior and its widely presumed goal of regime survival confirms as much</w:t>
      </w:r>
      <w:r w:rsidRPr="00FD38FC">
        <w:t>.</w:t>
      </w:r>
    </w:p>
    <w:p w14:paraId="46E99D3E" w14:textId="77777777" w:rsidR="002108BF" w:rsidRPr="00FD38FC" w:rsidRDefault="002108BF" w:rsidP="002108BF">
      <w:pPr>
        <w:rPr>
          <w:sz w:val="14"/>
          <w:szCs w:val="14"/>
        </w:rPr>
      </w:pPr>
      <w:r w:rsidRPr="00FD38FC">
        <w:rPr>
          <w:rStyle w:val="StyleBoldUnderline"/>
        </w:rPr>
        <w:t>It isn’t hard to find pundits who would have us believe North Korea is prepared to immolate the Korean Peninsula in a blaze of glory at the first hint of conflict</w:t>
      </w:r>
      <w:r w:rsidRPr="00FD38FC">
        <w:t xml:space="preserve">. </w:t>
      </w:r>
      <w:r w:rsidRPr="00FD38FC">
        <w:rPr>
          <w:sz w:val="14"/>
          <w:szCs w:val="14"/>
        </w:rPr>
        <w:t>One argument goes that offensive military action “likely would trigger a war which would devastate South Korea.” Another offers that even an “extremely limited” preemptive strike “…risks sparking a major military conflict…that might have devastating consequences for the [United States], Korea, and beyond...” Still others argue that there’s nothing the United States or South Korea can do because North Korean artillery aimed at Seoul prevents even minor military actions, implying that any attacks on North Korea will trigger the worst scenario imaginable. One analyst even pointedly remarks that using force against North Korea would be worse than allowing its nuclear program to expand.</w:t>
      </w:r>
    </w:p>
    <w:p w14:paraId="0B422E91" w14:textId="77777777" w:rsidR="002108BF" w:rsidRPr="00FD38FC" w:rsidRDefault="002108BF" w:rsidP="002108BF">
      <w:pPr>
        <w:rPr>
          <w:sz w:val="14"/>
          <w:szCs w:val="14"/>
        </w:rPr>
      </w:pPr>
      <w:r w:rsidRPr="00FD38FC">
        <w:rPr>
          <w:sz w:val="14"/>
          <w:szCs w:val="14"/>
        </w:rPr>
        <w:t>Nor is this illogic limited to pundits; successive U.S. administrations have fallen prey to the same fear-based, rather than logic-based, thinking. During the George W. Bush administration, the prevailing view “…was that if any kind of military strike starts against North Korea, the North Koreans would invade…and they will cause enormous destruction of Seoul.” And former secretary of defense Robert Gates wrote in his memoir of the Obama administration’s hyperventilating pleas with the highest levels of the South Korean government not to retaliate against North Korea for its November 2010 artillery attack on Yeonpyeong Island.</w:t>
      </w:r>
    </w:p>
    <w:p w14:paraId="05011864" w14:textId="77777777" w:rsidR="002108BF" w:rsidRPr="00FD38FC" w:rsidRDefault="002108BF" w:rsidP="002108BF">
      <w:r w:rsidRPr="00FD38FC">
        <w:rPr>
          <w:rStyle w:val="Emphasis"/>
        </w:rPr>
        <w:t>Widespread fear of a North Korean total war is a pathology based on an imaginary North Korea</w:t>
      </w:r>
      <w:r w:rsidRPr="00FD38FC">
        <w:t xml:space="preserve">. </w:t>
      </w:r>
      <w:r w:rsidRPr="00FD38FC">
        <w:rPr>
          <w:sz w:val="14"/>
          <w:szCs w:val="14"/>
        </w:rPr>
        <w:t>No matter one’s political leanings, right and left alike agree that</w:t>
      </w:r>
      <w:r w:rsidRPr="00FD38FC">
        <w:t xml:space="preserve"> </w:t>
      </w:r>
      <w:r w:rsidRPr="00FD38FC">
        <w:rPr>
          <w:rStyle w:val="StyleBoldUnderline"/>
        </w:rPr>
        <w:t>North Korea’s primary goal is regime survival, meaning that North Korea will not only take actions to safeguard its regime, but also avoid taking actions that put its survival at risk</w:t>
      </w:r>
      <w:r w:rsidRPr="00FD38FC">
        <w:t>.</w:t>
      </w:r>
    </w:p>
    <w:p w14:paraId="16117226" w14:textId="77777777" w:rsidR="002108BF" w:rsidRPr="00FD38FC" w:rsidRDefault="002108BF" w:rsidP="002108BF">
      <w:r w:rsidRPr="00FD38FC">
        <w:rPr>
          <w:rStyle w:val="StyleBoldUnderline"/>
        </w:rPr>
        <w:t>This bears out in sixty years of observing North Korean behavior—even during the so-called “second Korean war” of the late 1960s, North Korea never escalated beyond isolated military attacks</w:t>
      </w:r>
      <w:r w:rsidRPr="00FD38FC">
        <w:t xml:space="preserve">. </w:t>
      </w:r>
      <w:r w:rsidRPr="00FD38FC">
        <w:rPr>
          <w:rStyle w:val="StyleBoldUnderline"/>
        </w:rPr>
        <w:t>Today</w:t>
      </w:r>
      <w:r w:rsidRPr="00FD38FC">
        <w:t xml:space="preserve">, </w:t>
      </w:r>
      <w:r w:rsidRPr="00FD38FC">
        <w:rPr>
          <w:sz w:val="14"/>
          <w:szCs w:val="14"/>
        </w:rPr>
        <w:t>North Korea threatens South Korean NGOs that send propaganda balloons into its territory, yet fires at the balloons and not the people launching them.</w:t>
      </w:r>
      <w:r w:rsidRPr="00FD38FC">
        <w:t xml:space="preserve"> </w:t>
      </w:r>
      <w:r w:rsidRPr="00FD38FC">
        <w:rPr>
          <w:rStyle w:val="StyleBoldUnderline"/>
        </w:rPr>
        <w:t>In repeated naval clashes with South Korea</w:t>
      </w:r>
      <w:r w:rsidRPr="00FD38FC">
        <w:t xml:space="preserve"> </w:t>
      </w:r>
      <w:r w:rsidRPr="00FD38FC">
        <w:rPr>
          <w:sz w:val="14"/>
          <w:szCs w:val="14"/>
        </w:rPr>
        <w:t>in the Yellow Sea,</w:t>
      </w:r>
      <w:r w:rsidRPr="00FD38FC">
        <w:t xml:space="preserve"> </w:t>
      </w:r>
      <w:r w:rsidRPr="00FD38FC">
        <w:rPr>
          <w:rStyle w:val="StyleBoldUnderline"/>
        </w:rPr>
        <w:t>North Korea strikes some blows and suffers others, but it never escalates beyond the local clash</w:t>
      </w:r>
      <w:r w:rsidRPr="00FD38FC">
        <w:t xml:space="preserve">. </w:t>
      </w:r>
      <w:r w:rsidRPr="00FD38FC">
        <w:rPr>
          <w:rStyle w:val="Emphasis"/>
        </w:rPr>
        <w:t>North Korea has had countless opportunities to escalate or broaden conflicts in a crisis, yet has consistently chosen restraint</w:t>
      </w:r>
      <w:r w:rsidRPr="00FD38FC">
        <w:rPr>
          <w:rStyle w:val="StyleBoldUnderline"/>
        </w:rPr>
        <w:t xml:space="preserve">. Whatever North Korea’s rhetoric and motivations for violence, </w:t>
      </w:r>
      <w:r w:rsidRPr="00FD38FC">
        <w:rPr>
          <w:rStyle w:val="Emphasis"/>
        </w:rPr>
        <w:t>its track record shows a preference for not taking actions that would jeopardize the regime</w:t>
      </w:r>
      <w:r w:rsidRPr="00FD38FC">
        <w:rPr>
          <w:rStyle w:val="StyleBoldUnderline"/>
        </w:rPr>
        <w:t>, and the North Korean escalation that everyone fears would do precisely that</w:t>
      </w:r>
      <w:r w:rsidRPr="00FD38FC">
        <w:t>.</w:t>
      </w:r>
    </w:p>
    <w:p w14:paraId="3654C9A9" w14:textId="77777777" w:rsidR="002108BF" w:rsidRPr="00FD38FC" w:rsidRDefault="002108BF" w:rsidP="002108BF">
      <w:r w:rsidRPr="00FD38FC">
        <w:rPr>
          <w:rStyle w:val="StyleBoldUnderline"/>
        </w:rPr>
        <w:t>Even if North Korea responded with violence</w:t>
      </w:r>
      <w:r w:rsidRPr="00FD38FC">
        <w:t xml:space="preserve"> </w:t>
      </w:r>
      <w:r w:rsidRPr="00FD38FC">
        <w:rPr>
          <w:sz w:val="14"/>
          <w:szCs w:val="14"/>
        </w:rPr>
        <w:t>when attacked or retaliated against,</w:t>
      </w:r>
      <w:r w:rsidRPr="00FD38FC">
        <w:t xml:space="preserve"> </w:t>
      </w:r>
      <w:r w:rsidRPr="00FD38FC">
        <w:rPr>
          <w:rStyle w:val="StyleBoldUnderline"/>
        </w:rPr>
        <w:t xml:space="preserve">there is a massive difference between responding with limited or tit-for-tat violence (its historical modus operandi) and responding with </w:t>
      </w:r>
      <w:r w:rsidRPr="00FD38FC">
        <w:rPr>
          <w:sz w:val="14"/>
          <w:szCs w:val="14"/>
        </w:rPr>
        <w:t>the most devastatingly lethal response it can come up with, like</w:t>
      </w:r>
      <w:r w:rsidRPr="00FD38FC">
        <w:t xml:space="preserve"> </w:t>
      </w:r>
      <w:r w:rsidRPr="00FD38FC">
        <w:rPr>
          <w:rStyle w:val="StyleBoldUnderline"/>
        </w:rPr>
        <w:t>a nuclear first-strike or artillery barrages against Seoul</w:t>
      </w:r>
      <w:r w:rsidRPr="00FD38FC">
        <w:t xml:space="preserve">. </w:t>
      </w:r>
      <w:r w:rsidRPr="00FD38FC">
        <w:rPr>
          <w:rStyle w:val="StyleBoldUnderline"/>
        </w:rPr>
        <w:t>The latter are regime-ending actions, while the former may demonstrate resolve against the alliance and allow both sides a chance to sue for peace</w:t>
      </w:r>
      <w:r w:rsidRPr="00FD38FC">
        <w:t>.</w:t>
      </w:r>
    </w:p>
    <w:p w14:paraId="6DC93886" w14:textId="77777777" w:rsidR="002108BF" w:rsidRPr="00FD38FC" w:rsidRDefault="002108BF" w:rsidP="002108BF">
      <w:pPr>
        <w:rPr>
          <w:sz w:val="14"/>
          <w:szCs w:val="14"/>
        </w:rPr>
      </w:pPr>
      <w:r w:rsidRPr="00FD38FC">
        <w:rPr>
          <w:sz w:val="14"/>
          <w:szCs w:val="14"/>
        </w:rPr>
        <w:t>To be clear, we’re not saying conflict with North Korea is impossible. On the contrary, North Korean military adventurism may become more likely as it feels its expanding nuclear and missile capability affords it greater protections from retaliation. But such conflicts won’t escalate to an all-out war, even if the alliance responds to North Korean violence with a limited counteroffensive. We are also not calling for preventive strikes on North Korean nuclear facilities at this time. A disarming first-strike against North Korea requires answering many questions. How confident are we of destroying 100 percent of the targets? How far would a first-strike set back North Korea’s nuclear capabilities? How can we disabuse North Korea of the perception that the alliance is pursuing regime change (the one scenario that would trigger devastating North Korean retaliation)?</w:t>
      </w:r>
    </w:p>
    <w:p w14:paraId="5B8A6E9B" w14:textId="77777777" w:rsidR="002108BF" w:rsidRPr="00FD38FC" w:rsidRDefault="002108BF" w:rsidP="002108BF">
      <w:pPr>
        <w:rPr>
          <w:sz w:val="14"/>
          <w:szCs w:val="14"/>
        </w:rPr>
      </w:pPr>
      <w:r w:rsidRPr="00FD38FC">
        <w:rPr>
          <w:sz w:val="14"/>
          <w:szCs w:val="14"/>
        </w:rPr>
        <w:t>But we are arguing that it’s a mistake for alliance policy and military plans to be made on the assumption that any preventive or retaliatory strike inevitably escalates to total war and regime change. Not only is that contrary to North Korea’s own primary goal, it’s the kind of thing that paralyzes the alliance when faced with North Korean aggression.</w:t>
      </w:r>
    </w:p>
    <w:p w14:paraId="68C208F2" w14:textId="77777777" w:rsidR="002108BF" w:rsidRPr="00DC6166" w:rsidRDefault="002108BF" w:rsidP="002108BF">
      <w:r w:rsidRPr="00FD38FC">
        <w:rPr>
          <w:rStyle w:val="StyleBoldUnderline"/>
        </w:rPr>
        <w:t>Just because something is possible, doesn’t make it probable. As a matter of historical observation</w:t>
      </w:r>
      <w:r w:rsidRPr="00FD38FC">
        <w:rPr>
          <w:sz w:val="14"/>
          <w:szCs w:val="14"/>
        </w:rPr>
        <w:t>—not rational assumption—</w:t>
      </w:r>
      <w:r w:rsidRPr="00FD38FC">
        <w:rPr>
          <w:rStyle w:val="StyleBoldUnderline"/>
        </w:rPr>
        <w:t>North Korea’s primary goal is regime survival, and its foreign policy is bounded by a logic of consequences</w:t>
      </w:r>
      <w:r w:rsidRPr="00FD38FC">
        <w:t xml:space="preserve">. </w:t>
      </w:r>
      <w:r w:rsidRPr="00FD38FC">
        <w:rPr>
          <w:sz w:val="14"/>
          <w:szCs w:val="14"/>
        </w:rPr>
        <w:t>If we accept those two propositions, then we must plan and formulate policy not on the assumption that North Korea will escalate in response to any offensive or counteroffensive alliance action, but rather with the expectation that</w:t>
      </w:r>
      <w:r w:rsidRPr="00FD38FC">
        <w:t xml:space="preserve"> </w:t>
      </w:r>
      <w:r w:rsidRPr="00FD38FC">
        <w:rPr>
          <w:rStyle w:val="StyleBoldUnderline"/>
        </w:rPr>
        <w:t>North Korea will seek to keep any military friction limited for the sake of regime survival</w:t>
      </w:r>
      <w:r w:rsidRPr="00FD38FC">
        <w:t>.</w:t>
      </w:r>
    </w:p>
    <w:p w14:paraId="76DE278B" w14:textId="77777777" w:rsidR="002108BF" w:rsidRPr="007E4686" w:rsidRDefault="002108BF" w:rsidP="002108BF"/>
    <w:p w14:paraId="439FF476" w14:textId="77777777" w:rsidR="002108BF" w:rsidRDefault="002108BF" w:rsidP="002108BF">
      <w:pPr>
        <w:rPr>
          <w:rFonts w:asciiTheme="minorHAnsi" w:hAnsiTheme="minorHAnsi"/>
          <w:sz w:val="24"/>
        </w:rPr>
      </w:pPr>
    </w:p>
    <w:p w14:paraId="11DF8B6F" w14:textId="77777777" w:rsidR="002108BF" w:rsidRPr="002108BF" w:rsidRDefault="002108BF" w:rsidP="002108BF"/>
    <w:p w14:paraId="4898CE15" w14:textId="5168134F" w:rsidR="002108BF" w:rsidRPr="00FD38FC" w:rsidRDefault="002108BF" w:rsidP="002108BF">
      <w:pPr>
        <w:pStyle w:val="Heading3"/>
      </w:pPr>
      <w:r>
        <w:t xml:space="preserve">1AR </w:t>
      </w:r>
      <w:r w:rsidRPr="00FD38FC">
        <w:t>NK – No Aggression/War</w:t>
      </w:r>
    </w:p>
    <w:p w14:paraId="4AC026AE" w14:textId="77777777" w:rsidR="002108BF" w:rsidRPr="002108BF" w:rsidRDefault="002108BF" w:rsidP="002108BF"/>
    <w:p w14:paraId="598212B3" w14:textId="77777777" w:rsidR="007E4686" w:rsidRPr="00FD38FC" w:rsidRDefault="007E4686" w:rsidP="007E4686">
      <w:pPr>
        <w:pStyle w:val="Heading4"/>
      </w:pPr>
      <w:r w:rsidRPr="00FD38FC">
        <w:t xml:space="preserve">No aggression – Econ concerns are pushing North Korea towards dialogue </w:t>
      </w:r>
    </w:p>
    <w:p w14:paraId="6E1453C9" w14:textId="77777777" w:rsidR="007E4686" w:rsidRPr="00FD38FC" w:rsidRDefault="007E4686" w:rsidP="007E4686">
      <w:r w:rsidRPr="00FD38FC">
        <w:rPr>
          <w:rStyle w:val="StyleStyleBold12pt"/>
        </w:rPr>
        <w:t>Korea Herald</w:t>
      </w:r>
      <w:r w:rsidRPr="00FD38FC">
        <w:t xml:space="preserve">, </w:t>
      </w:r>
      <w:r w:rsidRPr="00FD38FC">
        <w:rPr>
          <w:rStyle w:val="StyleStyleBold12pt"/>
        </w:rPr>
        <w:t>9/3</w:t>
      </w:r>
      <w:r w:rsidRPr="00FD38FC">
        <w:t>/15, “Economic revival appears to be behind N. Korea's push for dialogue with S. Korea: U.S. expert” http://www.koreaherald.com/view.php?ud=20150903000182</w:t>
      </w:r>
    </w:p>
    <w:p w14:paraId="1CDF4267" w14:textId="77777777" w:rsidR="007E4686" w:rsidRPr="00FD38FC" w:rsidRDefault="007E4686" w:rsidP="007E4686">
      <w:pPr>
        <w:rPr>
          <w:sz w:val="16"/>
        </w:rPr>
      </w:pPr>
      <w:r w:rsidRPr="00FD38FC">
        <w:rPr>
          <w:rStyle w:val="StyleBoldUnderline"/>
        </w:rPr>
        <w:t>North Korea</w:t>
      </w:r>
      <w:r w:rsidRPr="00FD38FC">
        <w:rPr>
          <w:sz w:val="16"/>
        </w:rPr>
        <w:t xml:space="preserve"> is believed to have </w:t>
      </w:r>
      <w:r w:rsidRPr="00FD38FC">
        <w:rPr>
          <w:rStyle w:val="StyleBoldUnderline"/>
        </w:rPr>
        <w:t>used the latest military standoff with South Korea to get inter-Korean talks started so as to win economic cooperation and investment necessary to rebuild its broken economy, a U.S. expert said</w:t>
      </w:r>
      <w:r w:rsidRPr="00FD38FC">
        <w:rPr>
          <w:sz w:val="16"/>
        </w:rPr>
        <w:t xml:space="preserve"> Wednesday.</w:t>
      </w:r>
      <w:r w:rsidRPr="00FD38FC">
        <w:rPr>
          <w:sz w:val="16"/>
        </w:rPr>
        <w:br/>
      </w:r>
      <w:r w:rsidRPr="00FD38FC">
        <w:rPr>
          <w:rStyle w:val="StyleBoldUnderline"/>
        </w:rPr>
        <w:t>The military standoff</w:t>
      </w:r>
      <w:r w:rsidRPr="00FD38FC">
        <w:rPr>
          <w:sz w:val="16"/>
        </w:rPr>
        <w:t xml:space="preserve">, which began with the explosion of landmines secretly planned by the North and led later to an exchange of artillery fire across the border, </w:t>
      </w:r>
      <w:r w:rsidRPr="00FD38FC">
        <w:rPr>
          <w:rStyle w:val="StyleBoldUnderline"/>
        </w:rPr>
        <w:t>was defused with a peace agreement reached after days of marathon negotiations first proposed by Pyongyang.</w:t>
      </w:r>
      <w:r w:rsidRPr="00FD38FC">
        <w:rPr>
          <w:sz w:val="16"/>
        </w:rPr>
        <w:br/>
        <w:t xml:space="preserve">"Whatever the motivation for the mine incident was, I think </w:t>
      </w:r>
      <w:r w:rsidRPr="00FD38FC">
        <w:rPr>
          <w:rStyle w:val="StyleBoldUnderline"/>
        </w:rPr>
        <w:t>the motivation for the resolution of the crisis was to get a dialogue started again, which is where the North Koreans had suggested in January they wanted to be</w:t>
      </w:r>
      <w:r w:rsidRPr="00FD38FC">
        <w:rPr>
          <w:sz w:val="16"/>
        </w:rPr>
        <w:t>," Robert Carlin, a North Korea expert, said during a discussion organized by 38 North.</w:t>
      </w:r>
      <w:r w:rsidRPr="00FD38FC">
        <w:rPr>
          <w:sz w:val="16"/>
        </w:rPr>
        <w:br/>
        <w:t>Carlin, a visiting fellow at the Center for International Security and Cooperation at Stanford University, pointed out that the North sent the dialogue proposal the same day its military issued an ultimatum warning of strong strikes.</w:t>
      </w:r>
      <w:r w:rsidRPr="00FD38FC">
        <w:rPr>
          <w:sz w:val="16"/>
        </w:rPr>
        <w:br/>
        <w:t>The inter-Korean deal centered on the South halting anti-Pyongyang propaganda broadcasts in exchange for the North expressing regret over the injuries South Korean soldiers sustained from the explosion of landmines planted by the North.</w:t>
      </w:r>
      <w:r w:rsidRPr="00FD38FC">
        <w:rPr>
          <w:sz w:val="16"/>
        </w:rPr>
        <w:br/>
      </w:r>
      <w:r w:rsidRPr="00FD38FC">
        <w:rPr>
          <w:rStyle w:val="StyleBoldUnderline"/>
        </w:rPr>
        <w:t>The two sides also agreed to hold more government-to-government talks to move inter-Korean relations forward, organize a round of separate family reunions around Chuseok -- a major fall holiday in both Koreas -- and seek more civilian exchanges between the two sides.</w:t>
      </w:r>
      <w:r w:rsidRPr="00FD38FC">
        <w:rPr>
          <w:sz w:val="16"/>
        </w:rPr>
        <w:br/>
        <w:t xml:space="preserve">Carlin said that </w:t>
      </w:r>
      <w:r w:rsidRPr="00FD38FC">
        <w:rPr>
          <w:rStyle w:val="StyleBoldUnderline"/>
        </w:rPr>
        <w:t>reviving the economy is believed to be behind the North's push for a dialogue.</w:t>
      </w:r>
      <w:r w:rsidRPr="00FD38FC">
        <w:rPr>
          <w:sz w:val="16"/>
        </w:rPr>
        <w:br/>
        <w:t xml:space="preserve">"I think that </w:t>
      </w:r>
      <w:r w:rsidRPr="00FD38FC">
        <w:rPr>
          <w:rStyle w:val="StyleBoldUnderline"/>
        </w:rPr>
        <w:t>a very consistent theme since Kim Jong-un took office is the focus on reviving the economy.</w:t>
      </w:r>
      <w:r w:rsidRPr="00FD38FC">
        <w:rPr>
          <w:sz w:val="16"/>
        </w:rPr>
        <w:t xml:space="preserve"> It began with his very first speech in April 2011 where he ... said that people would no longer have to tighten their belts. I think most of his appearances have probably been on economic projects," he said.</w:t>
      </w:r>
      <w:r w:rsidRPr="00FD38FC">
        <w:rPr>
          <w:sz w:val="16"/>
        </w:rPr>
        <w:br/>
        <w:t xml:space="preserve">"I think </w:t>
      </w:r>
      <w:r w:rsidRPr="00FD38FC">
        <w:rPr>
          <w:rStyle w:val="StyleBoldUnderline"/>
        </w:rPr>
        <w:t>he's serious about reviving the economy and one of the best ways to do that is to patch things up with the South Koreans</w:t>
      </w:r>
      <w:r w:rsidRPr="00FD38FC">
        <w:rPr>
          <w:sz w:val="16"/>
        </w:rPr>
        <w:t xml:space="preserve">," he said, adding that </w:t>
      </w:r>
      <w:r w:rsidRPr="00FD38FC">
        <w:rPr>
          <w:rStyle w:val="StyleBoldUnderline"/>
        </w:rPr>
        <w:t>Pyongyang would like investment from South Korea to balance all the investment from China.</w:t>
      </w:r>
      <w:r w:rsidRPr="00FD38FC">
        <w:rPr>
          <w:sz w:val="16"/>
        </w:rPr>
        <w:br/>
      </w:r>
      <w:r w:rsidRPr="00FD38FC">
        <w:rPr>
          <w:sz w:val="16"/>
        </w:rPr>
        <w:br/>
      </w:r>
    </w:p>
    <w:sectPr w:rsidR="007E4686" w:rsidRPr="00FD38FC"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5D44CA" w14:textId="77777777" w:rsidR="005F4287" w:rsidRDefault="005F4287" w:rsidP="00E46E7E">
      <w:r>
        <w:separator/>
      </w:r>
    </w:p>
  </w:endnote>
  <w:endnote w:type="continuationSeparator" w:id="0">
    <w:p w14:paraId="11F34CF4" w14:textId="77777777" w:rsidR="005F4287" w:rsidRDefault="005F428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Gothic">
    <w:panose1 w:val="020B0609070205080204"/>
    <w:charset w:val="80"/>
    <w:family w:val="auto"/>
    <w:pitch w:val="variable"/>
    <w:sig w:usb0="E00002FF" w:usb1="6AC7FDFB" w:usb2="08000012" w:usb3="00000000" w:csb0="0002009F" w:csb1="00000000"/>
  </w:font>
  <w:font w:name="Calibri,Times New Roman">
    <w:altName w:val="Times New Roman"/>
    <w:panose1 w:val="00000000000000000000"/>
    <w:charset w:val="00"/>
    <w:family w:val="roman"/>
    <w:notTrueType/>
    <w:pitch w:val="default"/>
  </w:font>
  <w:font w:name="Tahoma">
    <w:panose1 w:val="020B0604030504040204"/>
    <w:charset w:val="00"/>
    <w:family w:val="auto"/>
    <w:pitch w:val="variable"/>
    <w:sig w:usb0="E1002EFF" w:usb1="C000605B" w:usb2="00000029" w:usb3="00000000" w:csb0="000101FF" w:csb1="00000000"/>
  </w:font>
  <w:font w:name="Georgia">
    <w:panose1 w:val="02040502050405020303"/>
    <w:charset w:val="00"/>
    <w:family w:val="auto"/>
    <w:pitch w:val="variable"/>
    <w:sig w:usb0="00000287" w:usb1="00000000" w:usb2="00000000" w:usb3="00000000" w:csb0="0000009F" w:csb1="00000000"/>
  </w:font>
  <w:font w:name="ChunkFive-Roman">
    <w:altName w:val="Calibri"/>
    <w:panose1 w:val="00000000000000000000"/>
    <w:charset w:val="00"/>
    <w:family w:val="auto"/>
    <w:notTrueType/>
    <w:pitch w:val="default"/>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Times New Roman,MS Gothic">
    <w:altName w:val="Times New Roman"/>
    <w:panose1 w:val="00000000000000000000"/>
    <w:charset w:val="00"/>
    <w:family w:val="roman"/>
    <w:notTrueType/>
    <w:pitch w:val="default"/>
  </w:font>
  <w:font w:name="Times New Roman,Calibri">
    <w:altName w:val="Times New Roman"/>
    <w:panose1 w:val="00000000000000000000"/>
    <w:charset w:val="00"/>
    <w:family w:val="roman"/>
    <w:notTrueType/>
    <w:pitch w:val="default"/>
  </w:font>
  <w:font w:name="Times New Roman,Yu Gothic Light">
    <w:altName w:val="Times New Roman"/>
    <w:panose1 w:val="00000000000000000000"/>
    <w:charset w:val="00"/>
    <w:family w:val="roman"/>
    <w:notTrueType/>
    <w:pitch w:val="default"/>
  </w:font>
  <w:font w:name="Yu Gothic Light">
    <w:panose1 w:val="020B0300000000000000"/>
    <w:charset w:val="80"/>
    <w:family w:val="auto"/>
    <w:pitch w:val="variable"/>
    <w:sig w:usb0="E00002FF" w:usb1="2AC7FDFF" w:usb2="00000016"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DA2A2C" w14:textId="77777777" w:rsidR="005F4287" w:rsidRDefault="005F4287" w:rsidP="00E46E7E">
      <w:r>
        <w:separator/>
      </w:r>
    </w:p>
  </w:footnote>
  <w:footnote w:type="continuationSeparator" w:id="0">
    <w:p w14:paraId="216E6803" w14:textId="77777777" w:rsidR="005F4287" w:rsidRDefault="005F4287"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7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3808"/>
    <w:rsid w:val="000032E5"/>
    <w:rsid w:val="00004FF9"/>
    <w:rsid w:val="000140EC"/>
    <w:rsid w:val="00016A35"/>
    <w:rsid w:val="00022C2E"/>
    <w:rsid w:val="00035193"/>
    <w:rsid w:val="00041C65"/>
    <w:rsid w:val="00081FC3"/>
    <w:rsid w:val="000821DB"/>
    <w:rsid w:val="00087B97"/>
    <w:rsid w:val="00093242"/>
    <w:rsid w:val="000B140C"/>
    <w:rsid w:val="000B64CB"/>
    <w:rsid w:val="000C06DD"/>
    <w:rsid w:val="000C16B3"/>
    <w:rsid w:val="000D409C"/>
    <w:rsid w:val="000D4B4F"/>
    <w:rsid w:val="000F2B65"/>
    <w:rsid w:val="0010533E"/>
    <w:rsid w:val="001059B1"/>
    <w:rsid w:val="00110F17"/>
    <w:rsid w:val="001154FB"/>
    <w:rsid w:val="00120DF8"/>
    <w:rsid w:val="0012322B"/>
    <w:rsid w:val="00127675"/>
    <w:rsid w:val="00130EF4"/>
    <w:rsid w:val="00135383"/>
    <w:rsid w:val="0013709C"/>
    <w:rsid w:val="001408C0"/>
    <w:rsid w:val="001434F8"/>
    <w:rsid w:val="00143FD7"/>
    <w:rsid w:val="00146056"/>
    <w:rsid w:val="001463FB"/>
    <w:rsid w:val="001661B4"/>
    <w:rsid w:val="001710E3"/>
    <w:rsid w:val="001738CC"/>
    <w:rsid w:val="00183EC9"/>
    <w:rsid w:val="00186DB7"/>
    <w:rsid w:val="001A626E"/>
    <w:rsid w:val="001B6464"/>
    <w:rsid w:val="001C1C7A"/>
    <w:rsid w:val="001C2B74"/>
    <w:rsid w:val="001C7D80"/>
    <w:rsid w:val="001D7626"/>
    <w:rsid w:val="001E0B16"/>
    <w:rsid w:val="00204B56"/>
    <w:rsid w:val="002108BF"/>
    <w:rsid w:val="00213966"/>
    <w:rsid w:val="00213AFC"/>
    <w:rsid w:val="00231A92"/>
    <w:rsid w:val="002339C3"/>
    <w:rsid w:val="0024556F"/>
    <w:rsid w:val="002508CB"/>
    <w:rsid w:val="002509F0"/>
    <w:rsid w:val="00260864"/>
    <w:rsid w:val="002613DA"/>
    <w:rsid w:val="00263838"/>
    <w:rsid w:val="00270CEB"/>
    <w:rsid w:val="00272C63"/>
    <w:rsid w:val="00283046"/>
    <w:rsid w:val="00284298"/>
    <w:rsid w:val="002860A0"/>
    <w:rsid w:val="00286EC2"/>
    <w:rsid w:val="00296A81"/>
    <w:rsid w:val="002B6353"/>
    <w:rsid w:val="002B68C8"/>
    <w:rsid w:val="002C192A"/>
    <w:rsid w:val="002F35F4"/>
    <w:rsid w:val="002F3E28"/>
    <w:rsid w:val="002F40E6"/>
    <w:rsid w:val="00303E5B"/>
    <w:rsid w:val="0031002C"/>
    <w:rsid w:val="0031293E"/>
    <w:rsid w:val="00313226"/>
    <w:rsid w:val="0031425E"/>
    <w:rsid w:val="00325059"/>
    <w:rsid w:val="00331C27"/>
    <w:rsid w:val="00357719"/>
    <w:rsid w:val="0036333C"/>
    <w:rsid w:val="003729C9"/>
    <w:rsid w:val="00374144"/>
    <w:rsid w:val="00377930"/>
    <w:rsid w:val="00382BC6"/>
    <w:rsid w:val="003A3214"/>
    <w:rsid w:val="003A3A53"/>
    <w:rsid w:val="003A4E64"/>
    <w:rsid w:val="003B3EC7"/>
    <w:rsid w:val="003B6F17"/>
    <w:rsid w:val="003C2BDC"/>
    <w:rsid w:val="003C3C7C"/>
    <w:rsid w:val="003C3DDE"/>
    <w:rsid w:val="003C40C7"/>
    <w:rsid w:val="003E63AF"/>
    <w:rsid w:val="003E733F"/>
    <w:rsid w:val="003E799C"/>
    <w:rsid w:val="003E7E1D"/>
    <w:rsid w:val="003F42AF"/>
    <w:rsid w:val="004063B0"/>
    <w:rsid w:val="004078C1"/>
    <w:rsid w:val="00412F6D"/>
    <w:rsid w:val="0042635A"/>
    <w:rsid w:val="0044691E"/>
    <w:rsid w:val="00451433"/>
    <w:rsid w:val="0045311E"/>
    <w:rsid w:val="00454583"/>
    <w:rsid w:val="00466B6F"/>
    <w:rsid w:val="00466E77"/>
    <w:rsid w:val="00475137"/>
    <w:rsid w:val="00493498"/>
    <w:rsid w:val="00496990"/>
    <w:rsid w:val="004A3E12"/>
    <w:rsid w:val="004B3188"/>
    <w:rsid w:val="004B3DB3"/>
    <w:rsid w:val="004B518D"/>
    <w:rsid w:val="004B7AB2"/>
    <w:rsid w:val="004C24F0"/>
    <w:rsid w:val="004C63B5"/>
    <w:rsid w:val="004D3969"/>
    <w:rsid w:val="004D461E"/>
    <w:rsid w:val="004D4E31"/>
    <w:rsid w:val="00501D3A"/>
    <w:rsid w:val="00517479"/>
    <w:rsid w:val="005450DE"/>
    <w:rsid w:val="00552508"/>
    <w:rsid w:val="00556066"/>
    <w:rsid w:val="00560A2E"/>
    <w:rsid w:val="00561C28"/>
    <w:rsid w:val="00577250"/>
    <w:rsid w:val="005921C0"/>
    <w:rsid w:val="00594E96"/>
    <w:rsid w:val="0059510D"/>
    <w:rsid w:val="00596763"/>
    <w:rsid w:val="005A0BE5"/>
    <w:rsid w:val="005B1548"/>
    <w:rsid w:val="005C0E1F"/>
    <w:rsid w:val="005C32D7"/>
    <w:rsid w:val="005C4FAC"/>
    <w:rsid w:val="005D22C8"/>
    <w:rsid w:val="005D2E73"/>
    <w:rsid w:val="005D36D8"/>
    <w:rsid w:val="005E0D2B"/>
    <w:rsid w:val="005E2C99"/>
    <w:rsid w:val="005F4287"/>
    <w:rsid w:val="00607A8B"/>
    <w:rsid w:val="0062073D"/>
    <w:rsid w:val="006321EA"/>
    <w:rsid w:val="006339A0"/>
    <w:rsid w:val="006415D6"/>
    <w:rsid w:val="0064555A"/>
    <w:rsid w:val="006656FE"/>
    <w:rsid w:val="00672258"/>
    <w:rsid w:val="00672467"/>
    <w:rsid w:val="0067575B"/>
    <w:rsid w:val="006809D8"/>
    <w:rsid w:val="006846C5"/>
    <w:rsid w:val="00692C26"/>
    <w:rsid w:val="006A1CCB"/>
    <w:rsid w:val="006C3808"/>
    <w:rsid w:val="006D5A29"/>
    <w:rsid w:val="006D61A2"/>
    <w:rsid w:val="006D6771"/>
    <w:rsid w:val="006F2D3D"/>
    <w:rsid w:val="00700835"/>
    <w:rsid w:val="00724972"/>
    <w:rsid w:val="00726F87"/>
    <w:rsid w:val="00730A2D"/>
    <w:rsid w:val="007333B9"/>
    <w:rsid w:val="00734FF3"/>
    <w:rsid w:val="0073656F"/>
    <w:rsid w:val="00755865"/>
    <w:rsid w:val="007579F2"/>
    <w:rsid w:val="00764714"/>
    <w:rsid w:val="007852B9"/>
    <w:rsid w:val="0079000A"/>
    <w:rsid w:val="00791B7D"/>
    <w:rsid w:val="00796DDE"/>
    <w:rsid w:val="007A3515"/>
    <w:rsid w:val="007B0329"/>
    <w:rsid w:val="007B3E4F"/>
    <w:rsid w:val="007C29C7"/>
    <w:rsid w:val="007C4843"/>
    <w:rsid w:val="007D7924"/>
    <w:rsid w:val="007E092C"/>
    <w:rsid w:val="007E4686"/>
    <w:rsid w:val="007E470C"/>
    <w:rsid w:val="007E5F71"/>
    <w:rsid w:val="007F548D"/>
    <w:rsid w:val="008066FA"/>
    <w:rsid w:val="00821415"/>
    <w:rsid w:val="0083768F"/>
    <w:rsid w:val="00843B2A"/>
    <w:rsid w:val="00843C7E"/>
    <w:rsid w:val="008441E9"/>
    <w:rsid w:val="0086593A"/>
    <w:rsid w:val="00866FE4"/>
    <w:rsid w:val="00871028"/>
    <w:rsid w:val="00875039"/>
    <w:rsid w:val="00894291"/>
    <w:rsid w:val="008A0FCD"/>
    <w:rsid w:val="008A3383"/>
    <w:rsid w:val="008C61F9"/>
    <w:rsid w:val="008D6756"/>
    <w:rsid w:val="00905C00"/>
    <w:rsid w:val="0091595A"/>
    <w:rsid w:val="009165EA"/>
    <w:rsid w:val="00927A4A"/>
    <w:rsid w:val="00931145"/>
    <w:rsid w:val="00944CED"/>
    <w:rsid w:val="00950ABB"/>
    <w:rsid w:val="00950B02"/>
    <w:rsid w:val="00966BA0"/>
    <w:rsid w:val="00974019"/>
    <w:rsid w:val="00976094"/>
    <w:rsid w:val="0097740F"/>
    <w:rsid w:val="00981654"/>
    <w:rsid w:val="009829F2"/>
    <w:rsid w:val="00991B45"/>
    <w:rsid w:val="00993F61"/>
    <w:rsid w:val="009A522A"/>
    <w:rsid w:val="009B0746"/>
    <w:rsid w:val="009B46D7"/>
    <w:rsid w:val="009C198B"/>
    <w:rsid w:val="009C5412"/>
    <w:rsid w:val="009D13AB"/>
    <w:rsid w:val="009D2010"/>
    <w:rsid w:val="009D207E"/>
    <w:rsid w:val="009E0FFF"/>
    <w:rsid w:val="009E5822"/>
    <w:rsid w:val="009E691A"/>
    <w:rsid w:val="009F358D"/>
    <w:rsid w:val="009F491C"/>
    <w:rsid w:val="00A0253C"/>
    <w:rsid w:val="00A074CB"/>
    <w:rsid w:val="00A343DF"/>
    <w:rsid w:val="00A35830"/>
    <w:rsid w:val="00A369C4"/>
    <w:rsid w:val="00A46BAC"/>
    <w:rsid w:val="00A47986"/>
    <w:rsid w:val="00A506C0"/>
    <w:rsid w:val="00A52446"/>
    <w:rsid w:val="00A66509"/>
    <w:rsid w:val="00A75E11"/>
    <w:rsid w:val="00A76B50"/>
    <w:rsid w:val="00A86C49"/>
    <w:rsid w:val="00A8792F"/>
    <w:rsid w:val="00A91A24"/>
    <w:rsid w:val="00AB73C3"/>
    <w:rsid w:val="00AB740C"/>
    <w:rsid w:val="00AC0E99"/>
    <w:rsid w:val="00AC1CC4"/>
    <w:rsid w:val="00AC43E4"/>
    <w:rsid w:val="00AC699C"/>
    <w:rsid w:val="00AC717C"/>
    <w:rsid w:val="00AD2F11"/>
    <w:rsid w:val="00AE5EF5"/>
    <w:rsid w:val="00AF1E67"/>
    <w:rsid w:val="00AF5046"/>
    <w:rsid w:val="00AF70D4"/>
    <w:rsid w:val="00B04B18"/>
    <w:rsid w:val="00B169A1"/>
    <w:rsid w:val="00B33E0C"/>
    <w:rsid w:val="00B349A4"/>
    <w:rsid w:val="00B45FE9"/>
    <w:rsid w:val="00B50B28"/>
    <w:rsid w:val="00B55D49"/>
    <w:rsid w:val="00B61A69"/>
    <w:rsid w:val="00B65E97"/>
    <w:rsid w:val="00B67F28"/>
    <w:rsid w:val="00B7389A"/>
    <w:rsid w:val="00B75DE9"/>
    <w:rsid w:val="00B76D42"/>
    <w:rsid w:val="00B84180"/>
    <w:rsid w:val="00B97958"/>
    <w:rsid w:val="00B97E33"/>
    <w:rsid w:val="00BD1165"/>
    <w:rsid w:val="00BE1BE3"/>
    <w:rsid w:val="00BE29F9"/>
    <w:rsid w:val="00BE377B"/>
    <w:rsid w:val="00BE56FF"/>
    <w:rsid w:val="00BE63EA"/>
    <w:rsid w:val="00BF23D1"/>
    <w:rsid w:val="00BF7C3E"/>
    <w:rsid w:val="00C06B0A"/>
    <w:rsid w:val="00C13883"/>
    <w:rsid w:val="00C231ED"/>
    <w:rsid w:val="00C32539"/>
    <w:rsid w:val="00C3446B"/>
    <w:rsid w:val="00C37736"/>
    <w:rsid w:val="00C42A3C"/>
    <w:rsid w:val="00C45D6A"/>
    <w:rsid w:val="00C5351C"/>
    <w:rsid w:val="00C562E1"/>
    <w:rsid w:val="00C61FFC"/>
    <w:rsid w:val="00C667DF"/>
    <w:rsid w:val="00C8399B"/>
    <w:rsid w:val="00C858AE"/>
    <w:rsid w:val="00C9488D"/>
    <w:rsid w:val="00CB2641"/>
    <w:rsid w:val="00CB3DFA"/>
    <w:rsid w:val="00CD2C6D"/>
    <w:rsid w:val="00CD45E9"/>
    <w:rsid w:val="00CE0597"/>
    <w:rsid w:val="00CE7C23"/>
    <w:rsid w:val="00CF1A0F"/>
    <w:rsid w:val="00D02818"/>
    <w:rsid w:val="00D06DBD"/>
    <w:rsid w:val="00D15695"/>
    <w:rsid w:val="00D2628B"/>
    <w:rsid w:val="00D32D71"/>
    <w:rsid w:val="00D349CD"/>
    <w:rsid w:val="00D35551"/>
    <w:rsid w:val="00D36252"/>
    <w:rsid w:val="00D4330B"/>
    <w:rsid w:val="00D460F1"/>
    <w:rsid w:val="00D47ED4"/>
    <w:rsid w:val="00D51B44"/>
    <w:rsid w:val="00D54436"/>
    <w:rsid w:val="00D6085D"/>
    <w:rsid w:val="00D66D57"/>
    <w:rsid w:val="00D7354E"/>
    <w:rsid w:val="00D81480"/>
    <w:rsid w:val="00DA2E40"/>
    <w:rsid w:val="00DA5BF8"/>
    <w:rsid w:val="00DA66CA"/>
    <w:rsid w:val="00DA6827"/>
    <w:rsid w:val="00DC340F"/>
    <w:rsid w:val="00DC71AA"/>
    <w:rsid w:val="00DC7BCC"/>
    <w:rsid w:val="00DD2395"/>
    <w:rsid w:val="00DD2FAB"/>
    <w:rsid w:val="00DE627C"/>
    <w:rsid w:val="00DF1850"/>
    <w:rsid w:val="00E12348"/>
    <w:rsid w:val="00E150CF"/>
    <w:rsid w:val="00E43B50"/>
    <w:rsid w:val="00E448C9"/>
    <w:rsid w:val="00E44DE9"/>
    <w:rsid w:val="00E46E7E"/>
    <w:rsid w:val="00E46EA7"/>
    <w:rsid w:val="00E6144F"/>
    <w:rsid w:val="00E62619"/>
    <w:rsid w:val="00E66811"/>
    <w:rsid w:val="00E775A0"/>
    <w:rsid w:val="00E95631"/>
    <w:rsid w:val="00E95D02"/>
    <w:rsid w:val="00E979A9"/>
    <w:rsid w:val="00EA6FAC"/>
    <w:rsid w:val="00EC087D"/>
    <w:rsid w:val="00ED1C9D"/>
    <w:rsid w:val="00ED3579"/>
    <w:rsid w:val="00EE3099"/>
    <w:rsid w:val="00EE6AC2"/>
    <w:rsid w:val="00F10E6E"/>
    <w:rsid w:val="00F1173B"/>
    <w:rsid w:val="00F27E16"/>
    <w:rsid w:val="00F41E6C"/>
    <w:rsid w:val="00F45F2E"/>
    <w:rsid w:val="00F53039"/>
    <w:rsid w:val="00F551E6"/>
    <w:rsid w:val="00F64A11"/>
    <w:rsid w:val="00F909F1"/>
    <w:rsid w:val="00F95360"/>
    <w:rsid w:val="00FA538E"/>
    <w:rsid w:val="00FA5EF1"/>
    <w:rsid w:val="00FC20FF"/>
    <w:rsid w:val="00FC7731"/>
    <w:rsid w:val="00FD38FC"/>
    <w:rsid w:val="00FD50BA"/>
    <w:rsid w:val="00FE3DE2"/>
    <w:rsid w:val="00FE4803"/>
    <w:rsid w:val="00FF0F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E503D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272C63"/>
    <w:rPr>
      <w:rFonts w:ascii="Calibri" w:hAnsi="Calibri"/>
      <w:sz w:val="22"/>
    </w:rPr>
  </w:style>
  <w:style w:type="paragraph" w:styleId="Heading1">
    <w:name w:val="heading 1"/>
    <w:aliases w:val="Pocket"/>
    <w:basedOn w:val="Normal"/>
    <w:next w:val="Normal"/>
    <w:link w:val="Heading1Char"/>
    <w:uiPriority w:val="9"/>
    <w:qFormat/>
    <w:rsid w:val="00272C6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72C63"/>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72C63"/>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 read,small text,Big card,body,tag,Normal Tag,heading 2, Ch,Ch,No Spacing211,No Spacing12,No Spacing2111,No Spacing4,No Spacing11111,No Spacing21,Heading 2 Char2 Char,Heading 2 Char1 Char Char,No Spacing5,Card,No Spacing1,No Spacing11"/>
    <w:basedOn w:val="Normal"/>
    <w:next w:val="Normal"/>
    <w:link w:val="Heading4Char"/>
    <w:uiPriority w:val="9"/>
    <w:unhideWhenUsed/>
    <w:qFormat/>
    <w:rsid w:val="00272C63"/>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Style1,Box,B"/>
    <w:basedOn w:val="DefaultParagraphFont"/>
    <w:link w:val="textbold"/>
    <w:uiPriority w:val="7"/>
    <w:qFormat/>
    <w:rsid w:val="00272C63"/>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272C63"/>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72C63"/>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72C63"/>
    <w:rPr>
      <w:rFonts w:asciiTheme="majorHAnsi" w:eastAsiaTheme="majorEastAsia" w:hAnsiTheme="majorHAnsi" w:cstheme="majorBidi"/>
      <w:b/>
      <w:bCs/>
      <w:sz w:val="32"/>
      <w:u w:val="single"/>
    </w:rPr>
  </w:style>
  <w:style w:type="character" w:customStyle="1" w:styleId="Heading4Char">
    <w:name w:val="Heading 4 Char"/>
    <w:aliases w:val="Tag Char,no read Char,small text Char,Big card Char,body Char,tag Char,Normal Tag Char,heading 2 Char, Ch Char,Ch Char,No Spacing211 Char,No Spacing12 Char,No Spacing2111 Char,No Spacing4 Char,No Spacing11111 Char,No Spacing21 Char"/>
    <w:basedOn w:val="DefaultParagraphFont"/>
    <w:link w:val="Heading4"/>
    <w:uiPriority w:val="3"/>
    <w:rsid w:val="00272C63"/>
    <w:rPr>
      <w:rFonts w:asciiTheme="majorHAnsi" w:eastAsiaTheme="majorEastAsia" w:hAnsiTheme="majorHAnsi" w:cstheme="majorBidi"/>
      <w:b/>
      <w:bCs/>
      <w:iCs/>
      <w:sz w:val="26"/>
    </w:rPr>
  </w:style>
  <w:style w:type="paragraph" w:styleId="NoSpacing">
    <w:name w:val="No Spacing"/>
    <w:uiPriority w:val="1"/>
    <w:rsid w:val="00272C63"/>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272C63"/>
    <w:rPr>
      <w:b/>
      <w:sz w:val="26"/>
      <w:u w:val="none"/>
    </w:rPr>
  </w:style>
  <w:style w:type="character" w:customStyle="1" w:styleId="StyleBoldUnderline">
    <w:name w:val="Style Bold Underline"/>
    <w:aliases w:val="Underline,Style Underline,Intense Emphasis1,Intense Emphasis11,Intense Emphasis111,Intense Emphasis1111,Intense Emphasis2,HHeading 3 + 12 pt,ci,Bold Cite Char,Heading 3 Char Char1 Char,apple-style-span + 6 pt,Bold,c,Bo,Style,Italic"/>
    <w:basedOn w:val="DefaultParagraphFont"/>
    <w:uiPriority w:val="6"/>
    <w:qFormat/>
    <w:rsid w:val="00272C63"/>
    <w:rPr>
      <w:b/>
      <w:sz w:val="22"/>
      <w:u w:val="single"/>
    </w:rPr>
  </w:style>
  <w:style w:type="paragraph" w:styleId="DocumentMap">
    <w:name w:val="Document Map"/>
    <w:basedOn w:val="Normal"/>
    <w:link w:val="DocumentMapChar"/>
    <w:uiPriority w:val="99"/>
    <w:semiHidden/>
    <w:unhideWhenUsed/>
    <w:rsid w:val="00272C63"/>
    <w:rPr>
      <w:rFonts w:ascii="Lucida Grande" w:hAnsi="Lucida Grande" w:cs="Lucida Grande"/>
    </w:rPr>
  </w:style>
  <w:style w:type="character" w:customStyle="1" w:styleId="DocumentMapChar">
    <w:name w:val="Document Map Char"/>
    <w:basedOn w:val="DefaultParagraphFont"/>
    <w:link w:val="DocumentMap"/>
    <w:uiPriority w:val="99"/>
    <w:semiHidden/>
    <w:rsid w:val="00272C63"/>
    <w:rPr>
      <w:rFonts w:ascii="Lucida Grande" w:hAnsi="Lucida Grande" w:cs="Lucida Grande"/>
      <w:sz w:val="22"/>
    </w:rPr>
  </w:style>
  <w:style w:type="paragraph" w:styleId="ListParagraph">
    <w:name w:val="List Paragraph"/>
    <w:basedOn w:val="Normal"/>
    <w:uiPriority w:val="34"/>
    <w:rsid w:val="00272C63"/>
    <w:pPr>
      <w:ind w:left="720"/>
      <w:contextualSpacing/>
    </w:pPr>
  </w:style>
  <w:style w:type="paragraph" w:styleId="Header">
    <w:name w:val="header"/>
    <w:basedOn w:val="Normal"/>
    <w:link w:val="HeaderChar"/>
    <w:uiPriority w:val="99"/>
    <w:unhideWhenUsed/>
    <w:rsid w:val="00272C63"/>
    <w:pPr>
      <w:tabs>
        <w:tab w:val="center" w:pos="4320"/>
        <w:tab w:val="right" w:pos="8640"/>
      </w:tabs>
    </w:pPr>
  </w:style>
  <w:style w:type="character" w:customStyle="1" w:styleId="HeaderChar">
    <w:name w:val="Header Char"/>
    <w:basedOn w:val="DefaultParagraphFont"/>
    <w:link w:val="Header"/>
    <w:uiPriority w:val="99"/>
    <w:rsid w:val="00272C63"/>
    <w:rPr>
      <w:rFonts w:ascii="Calibri" w:hAnsi="Calibri"/>
      <w:sz w:val="22"/>
    </w:rPr>
  </w:style>
  <w:style w:type="paragraph" w:styleId="Footer">
    <w:name w:val="footer"/>
    <w:basedOn w:val="Normal"/>
    <w:link w:val="FooterChar"/>
    <w:uiPriority w:val="99"/>
    <w:unhideWhenUsed/>
    <w:rsid w:val="00272C63"/>
    <w:pPr>
      <w:tabs>
        <w:tab w:val="center" w:pos="4320"/>
        <w:tab w:val="right" w:pos="8640"/>
      </w:tabs>
    </w:pPr>
  </w:style>
  <w:style w:type="character" w:customStyle="1" w:styleId="FooterChar">
    <w:name w:val="Footer Char"/>
    <w:basedOn w:val="DefaultParagraphFont"/>
    <w:link w:val="Footer"/>
    <w:uiPriority w:val="99"/>
    <w:rsid w:val="00272C63"/>
    <w:rPr>
      <w:rFonts w:ascii="Calibri" w:hAnsi="Calibri"/>
      <w:sz w:val="22"/>
    </w:rPr>
  </w:style>
  <w:style w:type="character" w:styleId="PageNumber">
    <w:name w:val="page number"/>
    <w:basedOn w:val="DefaultParagraphFont"/>
    <w:uiPriority w:val="99"/>
    <w:semiHidden/>
    <w:unhideWhenUsed/>
    <w:rsid w:val="00272C63"/>
  </w:style>
  <w:style w:type="character" w:styleId="Hyperlink">
    <w:name w:val="Hyperlink"/>
    <w:aliases w:val="heading 1 (block title),Important,Read,Card Text,Internet Link,Analytic Text,Internet link"/>
    <w:basedOn w:val="DefaultParagraphFont"/>
    <w:uiPriority w:val="99"/>
    <w:unhideWhenUsed/>
    <w:rsid w:val="00272C63"/>
    <w:rPr>
      <w:color w:val="0000FF" w:themeColor="hyperlink"/>
      <w:u w:val="single"/>
    </w:rPr>
  </w:style>
  <w:style w:type="paragraph" w:customStyle="1" w:styleId="textbold">
    <w:name w:val="text bold"/>
    <w:basedOn w:val="Normal"/>
    <w:link w:val="Emphasis"/>
    <w:uiPriority w:val="7"/>
    <w:qFormat/>
    <w:rsid w:val="00A506C0"/>
    <w:pPr>
      <w:spacing w:after="160" w:line="259" w:lineRule="auto"/>
      <w:ind w:left="720"/>
      <w:jc w:val="both"/>
    </w:pPr>
    <w:rPr>
      <w:b/>
      <w:iCs/>
      <w:u w:val="single"/>
      <w:bdr w:val="single" w:sz="18" w:space="0" w:color="auto"/>
    </w:rPr>
  </w:style>
  <w:style w:type="character" w:customStyle="1" w:styleId="apple-converted-space">
    <w:name w:val="apple-converted-space"/>
    <w:basedOn w:val="DefaultParagraphFont"/>
    <w:rsid w:val="00EA6FAC"/>
  </w:style>
  <w:style w:type="paragraph" w:customStyle="1" w:styleId="v2-processed">
    <w:name w:val="v2-processed"/>
    <w:basedOn w:val="Normal"/>
    <w:rsid w:val="00C8399B"/>
    <w:pPr>
      <w:spacing w:before="100" w:beforeAutospacing="1" w:after="100" w:afterAutospacing="1"/>
    </w:pPr>
    <w:rPr>
      <w:rFonts w:ascii="Times" w:hAnsi="Times"/>
      <w:sz w:val="20"/>
      <w:szCs w:val="20"/>
    </w:rPr>
  </w:style>
  <w:style w:type="paragraph" w:styleId="NormalWeb">
    <w:name w:val="Normal (Web)"/>
    <w:basedOn w:val="Normal"/>
    <w:uiPriority w:val="99"/>
    <w:semiHidden/>
    <w:unhideWhenUsed/>
    <w:rsid w:val="00C8399B"/>
    <w:pPr>
      <w:spacing w:before="100" w:beforeAutospacing="1" w:after="100" w:afterAutospacing="1"/>
    </w:pPr>
    <w:rPr>
      <w:rFonts w:ascii="Times" w:hAnsi="Times" w:cs="Times New Roman"/>
      <w:sz w:val="20"/>
      <w:szCs w:val="20"/>
    </w:rPr>
  </w:style>
  <w:style w:type="character" w:customStyle="1" w:styleId="node-updated-date">
    <w:name w:val="node-updated-date"/>
    <w:basedOn w:val="DefaultParagraphFont"/>
    <w:rsid w:val="00C8399B"/>
  </w:style>
  <w:style w:type="paragraph" w:customStyle="1" w:styleId="enarticlename">
    <w:name w:val="enarticlename"/>
    <w:basedOn w:val="Normal"/>
    <w:rsid w:val="00672467"/>
    <w:pPr>
      <w:spacing w:before="100" w:beforeAutospacing="1" w:after="100" w:afterAutospacing="1"/>
    </w:pPr>
    <w:rPr>
      <w:rFonts w:ascii="Times" w:hAnsi="Times"/>
      <w:sz w:val="20"/>
      <w:szCs w:val="20"/>
    </w:rPr>
  </w:style>
  <w:style w:type="character" w:styleId="Strong">
    <w:name w:val="Strong"/>
    <w:basedOn w:val="DefaultParagraphFont"/>
    <w:uiPriority w:val="22"/>
    <w:rsid w:val="008D67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410290">
      <w:bodyDiv w:val="1"/>
      <w:marLeft w:val="0"/>
      <w:marRight w:val="0"/>
      <w:marTop w:val="0"/>
      <w:marBottom w:val="0"/>
      <w:divBdr>
        <w:top w:val="none" w:sz="0" w:space="0" w:color="auto"/>
        <w:left w:val="none" w:sz="0" w:space="0" w:color="auto"/>
        <w:bottom w:val="none" w:sz="0" w:space="0" w:color="auto"/>
        <w:right w:val="none" w:sz="0" w:space="0" w:color="auto"/>
      </w:divBdr>
    </w:div>
    <w:div w:id="298074468">
      <w:bodyDiv w:val="1"/>
      <w:marLeft w:val="0"/>
      <w:marRight w:val="0"/>
      <w:marTop w:val="0"/>
      <w:marBottom w:val="0"/>
      <w:divBdr>
        <w:top w:val="none" w:sz="0" w:space="0" w:color="auto"/>
        <w:left w:val="none" w:sz="0" w:space="0" w:color="auto"/>
        <w:bottom w:val="none" w:sz="0" w:space="0" w:color="auto"/>
        <w:right w:val="none" w:sz="0" w:space="0" w:color="auto"/>
      </w:divBdr>
    </w:div>
    <w:div w:id="803086050">
      <w:bodyDiv w:val="1"/>
      <w:marLeft w:val="0"/>
      <w:marRight w:val="0"/>
      <w:marTop w:val="0"/>
      <w:marBottom w:val="0"/>
      <w:divBdr>
        <w:top w:val="none" w:sz="0" w:space="0" w:color="auto"/>
        <w:left w:val="none" w:sz="0" w:space="0" w:color="auto"/>
        <w:bottom w:val="none" w:sz="0" w:space="0" w:color="auto"/>
        <w:right w:val="none" w:sz="0" w:space="0" w:color="auto"/>
      </w:divBdr>
    </w:div>
    <w:div w:id="942611911">
      <w:bodyDiv w:val="1"/>
      <w:marLeft w:val="0"/>
      <w:marRight w:val="0"/>
      <w:marTop w:val="0"/>
      <w:marBottom w:val="0"/>
      <w:divBdr>
        <w:top w:val="none" w:sz="0" w:space="0" w:color="auto"/>
        <w:left w:val="none" w:sz="0" w:space="0" w:color="auto"/>
        <w:bottom w:val="none" w:sz="0" w:space="0" w:color="auto"/>
        <w:right w:val="none" w:sz="0" w:space="0" w:color="auto"/>
      </w:divBdr>
    </w:div>
    <w:div w:id="1305157320">
      <w:bodyDiv w:val="1"/>
      <w:marLeft w:val="0"/>
      <w:marRight w:val="0"/>
      <w:marTop w:val="0"/>
      <w:marBottom w:val="0"/>
      <w:divBdr>
        <w:top w:val="none" w:sz="0" w:space="0" w:color="auto"/>
        <w:left w:val="none" w:sz="0" w:space="0" w:color="auto"/>
        <w:bottom w:val="none" w:sz="0" w:space="0" w:color="auto"/>
        <w:right w:val="none" w:sz="0" w:space="0" w:color="auto"/>
      </w:divBdr>
      <w:divsChild>
        <w:div w:id="961418231">
          <w:marLeft w:val="0"/>
          <w:marRight w:val="0"/>
          <w:marTop w:val="150"/>
          <w:marBottom w:val="0"/>
          <w:divBdr>
            <w:top w:val="none" w:sz="0" w:space="0" w:color="auto"/>
            <w:left w:val="none" w:sz="0" w:space="0" w:color="auto"/>
            <w:bottom w:val="none" w:sz="0" w:space="0" w:color="auto"/>
            <w:right w:val="none" w:sz="0" w:space="0" w:color="auto"/>
          </w:divBdr>
          <w:divsChild>
            <w:div w:id="327250603">
              <w:marLeft w:val="0"/>
              <w:marRight w:val="0"/>
              <w:marTop w:val="0"/>
              <w:marBottom w:val="0"/>
              <w:divBdr>
                <w:top w:val="none" w:sz="0" w:space="0" w:color="auto"/>
                <w:left w:val="none" w:sz="0" w:space="0" w:color="auto"/>
                <w:bottom w:val="none" w:sz="0" w:space="0" w:color="auto"/>
                <w:right w:val="none" w:sz="0" w:space="0" w:color="auto"/>
              </w:divBdr>
            </w:div>
          </w:divsChild>
        </w:div>
        <w:div w:id="94833962">
          <w:marLeft w:val="0"/>
          <w:marRight w:val="0"/>
          <w:marTop w:val="225"/>
          <w:marBottom w:val="0"/>
          <w:divBdr>
            <w:top w:val="none" w:sz="0" w:space="0" w:color="auto"/>
            <w:left w:val="none" w:sz="0" w:space="0" w:color="auto"/>
            <w:bottom w:val="none" w:sz="0" w:space="0" w:color="auto"/>
            <w:right w:val="none" w:sz="0" w:space="0" w:color="auto"/>
          </w:divBdr>
          <w:divsChild>
            <w:div w:id="1040862380">
              <w:marLeft w:val="0"/>
              <w:marRight w:val="0"/>
              <w:marTop w:val="0"/>
              <w:marBottom w:val="0"/>
              <w:divBdr>
                <w:top w:val="none" w:sz="0" w:space="0" w:color="auto"/>
                <w:left w:val="none" w:sz="0" w:space="0" w:color="auto"/>
                <w:bottom w:val="none" w:sz="0" w:space="0" w:color="auto"/>
                <w:right w:val="none" w:sz="0" w:space="0" w:color="auto"/>
              </w:divBdr>
              <w:divsChild>
                <w:div w:id="1472939968">
                  <w:marLeft w:val="0"/>
                  <w:marRight w:val="0"/>
                  <w:marTop w:val="0"/>
                  <w:marBottom w:val="0"/>
                  <w:divBdr>
                    <w:top w:val="none" w:sz="0" w:space="0" w:color="auto"/>
                    <w:left w:val="none" w:sz="0" w:space="0" w:color="auto"/>
                    <w:bottom w:val="none" w:sz="0" w:space="0" w:color="auto"/>
                    <w:right w:val="none" w:sz="0" w:space="0" w:color="auto"/>
                  </w:divBdr>
                  <w:divsChild>
                    <w:div w:id="343480727">
                      <w:marLeft w:val="0"/>
                      <w:marRight w:val="0"/>
                      <w:marTop w:val="0"/>
                      <w:marBottom w:val="0"/>
                      <w:divBdr>
                        <w:top w:val="none" w:sz="0" w:space="0" w:color="auto"/>
                        <w:left w:val="none" w:sz="0" w:space="0" w:color="auto"/>
                        <w:bottom w:val="none" w:sz="0" w:space="0" w:color="auto"/>
                        <w:right w:val="none" w:sz="0" w:space="0" w:color="auto"/>
                      </w:divBdr>
                      <w:divsChild>
                        <w:div w:id="197270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00254">
          <w:marLeft w:val="0"/>
          <w:marRight w:val="0"/>
          <w:marTop w:val="360"/>
          <w:marBottom w:val="0"/>
          <w:divBdr>
            <w:top w:val="none" w:sz="0" w:space="0" w:color="auto"/>
            <w:left w:val="none" w:sz="0" w:space="0" w:color="auto"/>
            <w:bottom w:val="none" w:sz="0" w:space="0" w:color="auto"/>
            <w:right w:val="none" w:sz="0" w:space="0" w:color="auto"/>
          </w:divBdr>
          <w:divsChild>
            <w:div w:id="543635023">
              <w:marLeft w:val="0"/>
              <w:marRight w:val="0"/>
              <w:marTop w:val="0"/>
              <w:marBottom w:val="0"/>
              <w:divBdr>
                <w:top w:val="none" w:sz="0" w:space="0" w:color="auto"/>
                <w:left w:val="none" w:sz="0" w:space="0" w:color="auto"/>
                <w:bottom w:val="none" w:sz="0" w:space="0" w:color="auto"/>
                <w:right w:val="none" w:sz="0" w:space="0" w:color="auto"/>
              </w:divBdr>
              <w:divsChild>
                <w:div w:id="399639767">
                  <w:marLeft w:val="0"/>
                  <w:marRight w:val="0"/>
                  <w:marTop w:val="0"/>
                  <w:marBottom w:val="0"/>
                  <w:divBdr>
                    <w:top w:val="none" w:sz="0" w:space="0" w:color="auto"/>
                    <w:left w:val="none" w:sz="0" w:space="0" w:color="auto"/>
                    <w:bottom w:val="none" w:sz="0" w:space="0" w:color="auto"/>
                    <w:right w:val="none" w:sz="0" w:space="0" w:color="auto"/>
                  </w:divBdr>
                </w:div>
                <w:div w:id="60407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114938">
      <w:bodyDiv w:val="1"/>
      <w:marLeft w:val="0"/>
      <w:marRight w:val="0"/>
      <w:marTop w:val="0"/>
      <w:marBottom w:val="0"/>
      <w:divBdr>
        <w:top w:val="none" w:sz="0" w:space="0" w:color="auto"/>
        <w:left w:val="none" w:sz="0" w:space="0" w:color="auto"/>
        <w:bottom w:val="none" w:sz="0" w:space="0" w:color="auto"/>
        <w:right w:val="none" w:sz="0" w:space="0" w:color="auto"/>
      </w:divBdr>
    </w:div>
    <w:div w:id="2021660558">
      <w:bodyDiv w:val="1"/>
      <w:marLeft w:val="0"/>
      <w:marRight w:val="0"/>
      <w:marTop w:val="0"/>
      <w:marBottom w:val="0"/>
      <w:divBdr>
        <w:top w:val="none" w:sz="0" w:space="0" w:color="auto"/>
        <w:left w:val="none" w:sz="0" w:space="0" w:color="auto"/>
        <w:bottom w:val="none" w:sz="0" w:space="0" w:color="auto"/>
        <w:right w:val="none" w:sz="0" w:space="0" w:color="auto"/>
      </w:divBdr>
      <w:divsChild>
        <w:div w:id="125632815">
          <w:marLeft w:val="0"/>
          <w:marRight w:val="0"/>
          <w:marTop w:val="0"/>
          <w:marBottom w:val="0"/>
          <w:divBdr>
            <w:top w:val="none" w:sz="0" w:space="0" w:color="auto"/>
            <w:left w:val="none" w:sz="0" w:space="0" w:color="auto"/>
            <w:bottom w:val="none" w:sz="0" w:space="0" w:color="auto"/>
            <w:right w:val="none" w:sz="0" w:space="0" w:color="auto"/>
          </w:divBdr>
        </w:div>
      </w:divsChild>
    </w:div>
    <w:div w:id="2044397747">
      <w:bodyDiv w:val="1"/>
      <w:marLeft w:val="0"/>
      <w:marRight w:val="0"/>
      <w:marTop w:val="0"/>
      <w:marBottom w:val="0"/>
      <w:divBdr>
        <w:top w:val="none" w:sz="0" w:space="0" w:color="auto"/>
        <w:left w:val="none" w:sz="0" w:space="0" w:color="auto"/>
        <w:bottom w:val="none" w:sz="0" w:space="0" w:color="auto"/>
        <w:right w:val="none" w:sz="0" w:space="0" w:color="auto"/>
      </w:divBdr>
    </w:div>
    <w:div w:id="2089643849">
      <w:bodyDiv w:val="1"/>
      <w:marLeft w:val="0"/>
      <w:marRight w:val="0"/>
      <w:marTop w:val="0"/>
      <w:marBottom w:val="0"/>
      <w:divBdr>
        <w:top w:val="none" w:sz="0" w:space="0" w:color="auto"/>
        <w:left w:val="none" w:sz="0" w:space="0" w:color="auto"/>
        <w:bottom w:val="none" w:sz="0" w:space="0" w:color="auto"/>
        <w:right w:val="none" w:sz="0" w:space="0" w:color="auto"/>
      </w:divBdr>
    </w:div>
    <w:div w:id="214619201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apjjf.org/-Peter-Hayes/3267/article.html" TargetMode="External"/><Relationship Id="rId143" Type="http://schemas.openxmlformats.org/officeDocument/2006/relationships/hyperlink" Target="http://www.cftni.org/" TargetMode="External"/><Relationship Id="rId144" Type="http://schemas.openxmlformats.org/officeDocument/2006/relationships/hyperlink" Target="http://nationalinterest.org/blog/the-buzz/asias-worst-nightmare-or-world-war-iii-what-if-north-korea-14839?page=2" TargetMode="External"/><Relationship Id="rId145" Type="http://schemas.openxmlformats.org/officeDocument/2006/relationships/hyperlink" Target="http://www.nbcnews.com/video/watch-as-north-korean-bomb-test-shakes-surveillance-camera-596681795653" TargetMode="External"/><Relationship Id="rId146" Type="http://schemas.openxmlformats.org/officeDocument/2006/relationships/hyperlink" Target="http://www.cnn.com/2016/01/05/asia/north-korea-seismic-event/" TargetMode="External"/><Relationship Id="rId147" Type="http://schemas.openxmlformats.org/officeDocument/2006/relationships/hyperlink" Target="http://www.rand.org/pubs/research_reports/RR331.html" TargetMode="External"/><Relationship Id="rId148" Type="http://schemas.openxmlformats.org/officeDocument/2006/relationships/hyperlink" Target="http://www.bbc.com/news/world-asia-21710644" TargetMode="External"/><Relationship Id="rId149" Type="http://schemas.openxmlformats.org/officeDocument/2006/relationships/hyperlink" Target="http://38north.org/2011/04/quagmire/" TargetMode="External"/><Relationship Id="rId180" Type="http://schemas.openxmlformats.org/officeDocument/2006/relationships/hyperlink" Target="http://www.mitpressjournals.org/doi/pdf/10.1162/ISEC_a_00018" TargetMode="External"/><Relationship Id="rId181" Type="http://schemas.openxmlformats.org/officeDocument/2006/relationships/hyperlink" Target="http://www.usip.org/publications/trialogue-us-japan-china-relations-and-asian-pacific-stability" TargetMode="External"/><Relationship Id="rId182" Type="http://schemas.openxmlformats.org/officeDocument/2006/relationships/hyperlink" Target="http://www.brookings.edu/~/media/research/files/papers/2008/1/east-asia-chu/01_east_asia_chu.pdf" TargetMode="External"/><Relationship Id="rId40" Type="http://schemas.openxmlformats.org/officeDocument/2006/relationships/hyperlink" Target="http://www.pewglobal.org/database/" TargetMode="External"/><Relationship Id="rId41" Type="http://schemas.openxmlformats.org/officeDocument/2006/relationships/hyperlink" Target="http://www.asiamattersforamerica.org/japan/polls-show-historic-support-for-us-japan-relationship" TargetMode="External"/><Relationship Id="rId42" Type="http://schemas.openxmlformats.org/officeDocument/2006/relationships/hyperlink" Target="http://www.asiamattersforamerica.org/japan/polls-show-historic-support-for-us-japan-relationship" TargetMode="External"/><Relationship Id="rId43" Type="http://schemas.openxmlformats.org/officeDocument/2006/relationships/hyperlink" Target="http://www.lowyinterpreter.org/post/2013/01/22/Unfriending-Japanese-public-opinion-on-China.aspx" TargetMode="External"/><Relationship Id="rId44" Type="http://schemas.openxmlformats.org/officeDocument/2006/relationships/hyperlink" Target="http://afe.easia.columbia.edu/special/japan_1950_foreign_relations.htm" TargetMode="External"/><Relationship Id="rId45" Type="http://schemas.openxmlformats.org/officeDocument/2006/relationships/hyperlink" Target="http://www.rollcall.com/news/policy/u-s-japan-alliance-redefined-asia-pacific-defense-china-shinzo-abe-trump-clinton" TargetMode="External"/><Relationship Id="rId46" Type="http://schemas.openxmlformats.org/officeDocument/2006/relationships/hyperlink" Target="http://www.forbes.com/sites/stephenharner/2015/04/29/under-abe-japan-partners-with-u-s-to-contain-china-but-will-it-last-to-september/" TargetMode="External"/><Relationship Id="rId47" Type="http://schemas.openxmlformats.org/officeDocument/2006/relationships/hyperlink" Target="http://www.huffingtonpost.com/author/doug-bandow" TargetMode="External"/><Relationship Id="rId48" Type="http://schemas.openxmlformats.org/officeDocument/2006/relationships/hyperlink" Target="http://www.huffingtonpost.com/doug-bandow/lets-bring-troops-home-fr_b_10588046.html" TargetMode="External"/><Relationship Id="rId49" Type="http://schemas.openxmlformats.org/officeDocument/2006/relationships/hyperlink" Target="https://eastasiaobserver.wordpress.com/tag/u-s-japan-alliance/" TargetMode="External"/><Relationship Id="rId183" Type="http://schemas.openxmlformats.org/officeDocument/2006/relationships/hyperlink" Target="http://sputniknews.com/russia/20160505/1039152315/abe-invites-putin.html" TargetMode="External"/><Relationship Id="rId184" Type="http://schemas.openxmlformats.org/officeDocument/2006/relationships/hyperlink" Target="http://sputniknews.com/politics/20160504/1039056450/russia-japan-putin-abe.html" TargetMode="External"/><Relationship Id="rId185" Type="http://schemas.openxmlformats.org/officeDocument/2006/relationships/hyperlink" Target="http://www.brookings.edu/~/media/research/files/papers/2008/1/east-asia-chu/01_east_asia_chu.pdf" TargetMode="External"/><Relationship Id="rId186" Type="http://schemas.openxmlformats.org/officeDocument/2006/relationships/hyperlink" Target="http://thinkprogress.org/world/2014/02/07/3222021/china-japan-war/" TargetMode="External"/><Relationship Id="rId187" Type="http://schemas.openxmlformats.org/officeDocument/2006/relationships/hyperlink" Target="http://thinkprogress.org/security/2013/11/26/2996981/52s-china-japan/" TargetMode="External"/><Relationship Id="rId188" Type="http://schemas.openxmlformats.org/officeDocument/2006/relationships/hyperlink" Target="http://thinkprogress.org/security/2013/12/08/3036271/ieodo-socotra-suyan-boom/" TargetMode="External"/><Relationship Id="rId189" Type="http://schemas.openxmlformats.org/officeDocument/2006/relationships/hyperlink" Target="http://www.bbc.co.uk/news/world-asia-pacific-11341139" TargetMode="External"/><Relationship Id="rId80" Type="http://schemas.openxmlformats.org/officeDocument/2006/relationships/hyperlink" Target="http://www.brookings.edu/~/media/research/files/papers/2008/1/east-asia-chu/01_east_asia_chu.pdf" TargetMode="External"/><Relationship Id="rId81" Type="http://schemas.openxmlformats.org/officeDocument/2006/relationships/hyperlink" Target="http://articles.latimes.com/1997/sep/15/news/mn-32608/2" TargetMode="External"/><Relationship Id="rId82" Type="http://schemas.openxmlformats.org/officeDocument/2006/relationships/hyperlink" Target="http://usatoday30.usatoday.com/news/opinion/forum/2010-03-30-column30_ST_N.htm" TargetMode="External"/><Relationship Id="rId83" Type="http://schemas.openxmlformats.org/officeDocument/2006/relationships/hyperlink" Target="https://www.armscontrol.org/act/2009_11/Takubo" TargetMode="External"/><Relationship Id="rId84" Type="http://schemas.openxmlformats.org/officeDocument/2006/relationships/hyperlink" Target="https://www.armscontrol.org/act/2009_11/Takubo" TargetMode="External"/><Relationship Id="rId85" Type="http://schemas.openxmlformats.org/officeDocument/2006/relationships/hyperlink" Target="https://www.armscontrol.org/act/2009_11/Takubo" TargetMode="External"/><Relationship Id="rId86" Type="http://schemas.openxmlformats.org/officeDocument/2006/relationships/hyperlink" Target="https://www.armscontrol.org/act/2009_11/Takubo" TargetMode="External"/><Relationship Id="rId87" Type="http://schemas.openxmlformats.org/officeDocument/2006/relationships/hyperlink" Target="https://www.armscontrol.org/act/2009_11/Takubo" TargetMode="External"/><Relationship Id="rId88" Type="http://schemas.openxmlformats.org/officeDocument/2006/relationships/hyperlink" Target="https://pacs.einaudi.cornell.edu/sites/pacs/files/Zhao%20Monterey%20paper%20final%204.20.16.pdf" TargetMode="External"/><Relationship Id="rId89" Type="http://schemas.openxmlformats.org/officeDocument/2006/relationships/hyperlink" Target="http://usatoday30.usatoday.com/news/opinion/forum/2010-03-30-column30_ST_N.htm" TargetMode="External"/><Relationship Id="rId110" Type="http://schemas.openxmlformats.org/officeDocument/2006/relationships/hyperlink" Target="http://foreignpolicy.com/2015/04/14/united-states-japan-relationship-poll-washington-tokyo/" TargetMode="External"/><Relationship Id="rId111" Type="http://schemas.openxmlformats.org/officeDocument/2006/relationships/hyperlink" Target="http://www.huffingtonpost.com/2015/03/26/japanese-prime-minister-congress_n_6948820.html" TargetMode="External"/><Relationship Id="rId112" Type="http://schemas.openxmlformats.org/officeDocument/2006/relationships/hyperlink" Target="http://www.politico.com/magazine/story/2014/11/tpp-trading-up-112968.html" TargetMode="External"/><Relationship Id="rId113" Type="http://schemas.openxmlformats.org/officeDocument/2006/relationships/hyperlink" Target="http://www.rollcall.com/news/policy/u-s-japan-alliance-redefined-asia-pacific-defense-china-shinzo-abe-trump-clinton" TargetMode="External"/><Relationship Id="rId114" Type="http://schemas.openxmlformats.org/officeDocument/2006/relationships/hyperlink" Target="http://www.e-ir.info/2014/06/29/will-japan-become-a-nuclear-weapons-power/M" TargetMode="External"/><Relationship Id="rId115" Type="http://schemas.openxmlformats.org/officeDocument/2006/relationships/hyperlink" Target="http://nautilus.org/wp-content/uploads/2015/06/Halperin-US-Japan.pdf" TargetMode="External"/><Relationship Id="rId116" Type="http://schemas.openxmlformats.org/officeDocument/2006/relationships/hyperlink" Target="https://books.google.com/books?hl=en&amp;lr=&amp;id=33OhCAAAQBAJ&amp;oi=fnd&amp;pg=PT207" TargetMode="External"/><Relationship Id="rId117" Type="http://schemas.openxmlformats.org/officeDocument/2006/relationships/hyperlink" Target="http://www.e-ir.info/author/heath-pickering/" TargetMode="External"/><Relationship Id="rId118" Type="http://schemas.openxmlformats.org/officeDocument/2006/relationships/hyperlink" Target="http://www.e-ir.info/2014/06/29/will-japan-become-a-nuclear-weapons-power/" TargetMode="External"/><Relationship Id="rId119" Type="http://schemas.openxmlformats.org/officeDocument/2006/relationships/hyperlink" Target="http://www.e-ir.info/2014/06/29/will-japan-become-a-nuclear-weapons-power/" TargetMode="External"/><Relationship Id="rId150" Type="http://schemas.openxmlformats.org/officeDocument/2006/relationships/hyperlink" Target="http://www.bbc.com/news/world-asia-21704871" TargetMode="External"/><Relationship Id="rId151" Type="http://schemas.openxmlformats.org/officeDocument/2006/relationships/hyperlink" Target="http://www.cnn.com/2015/09/15/asia/north-korea-nuclear-program/" TargetMode="External"/><Relationship Id="rId152" Type="http://schemas.openxmlformats.org/officeDocument/2006/relationships/hyperlink" Target="http://www.cnn.com/2015/05/20/asia/north-korea-nuclear-weapons/" TargetMode="External"/><Relationship Id="rId10" Type="http://schemas.openxmlformats.org/officeDocument/2006/relationships/hyperlink" Target="http://www.pewglobal.org/2015/04/07/americans-japanese-mutual-respect-70-years-after-the-end-of-wwii/" TargetMode="External"/><Relationship Id="rId11" Type="http://schemas.openxmlformats.org/officeDocument/2006/relationships/hyperlink" Target="http://www.ft.com/cms/s/0/192e3de8-83a1-11e4-8a84-00144feabdc0.html" TargetMode="External"/><Relationship Id="rId12" Type="http://schemas.openxmlformats.org/officeDocument/2006/relationships/hyperlink" Target="http://www.ft.com/cms/s/0/c1126a54-d68d-11e4-a598-00144feab7de.html" TargetMode="External"/><Relationship Id="rId13" Type="http://schemas.openxmlformats.org/officeDocument/2006/relationships/hyperlink" Target="https://www.fas.org/sgp/crs/nuke/RL34487.pdf" TargetMode="External"/><Relationship Id="rId14" Type="http://schemas.openxmlformats.org/officeDocument/2006/relationships/hyperlink" Target="http://www.foreignpolicyi.org/content/fpi-bulletin-us-japan-alliance-five-years-after-operation-tomodachi" TargetMode="External"/><Relationship Id="rId15" Type="http://schemas.openxmlformats.org/officeDocument/2006/relationships/hyperlink" Target="https://www.npa.go.jp/archive/keibi/biki/higaijokyo_e.pdf" TargetMode="External"/><Relationship Id="rId16" Type="http://schemas.openxmlformats.org/officeDocument/2006/relationships/hyperlink" Target="https://www.washingtonpost.com/world/japan-earthquake-and-tsunami-caused-up-to-235-billion-in-damages-world-bank-says/2011/03/21/ABtzwn4_story.html" TargetMode="External"/><Relationship Id="rId17" Type="http://schemas.openxmlformats.org/officeDocument/2006/relationships/hyperlink" Target="http://www.nbr.org/research/activity.aspx?id=121" TargetMode="External"/><Relationship Id="rId18" Type="http://schemas.openxmlformats.org/officeDocument/2006/relationships/hyperlink" Target="http://www.navy.mil/submit/display.asp?story_id=93414" TargetMode="External"/><Relationship Id="rId19" Type="http://schemas.openxmlformats.org/officeDocument/2006/relationships/hyperlink" Target="http://www.afhso.af.mil/topics/factsheets/factsheet.asp?id=21282" TargetMode="External"/><Relationship Id="rId153" Type="http://schemas.openxmlformats.org/officeDocument/2006/relationships/hyperlink" Target="http://www.cnn.com/2015/09/14/asia/north-korea-satellite-launch/index.html" TargetMode="External"/><Relationship Id="rId154" Type="http://schemas.openxmlformats.org/officeDocument/2006/relationships/hyperlink" Target="http://38north.org/2015/07/yongbyon072415/" TargetMode="External"/><Relationship Id="rId155" Type="http://schemas.openxmlformats.org/officeDocument/2006/relationships/hyperlink" Target="http://38north.org/2015/02/dalbright022615/" TargetMode="External"/><Relationship Id="rId156" Type="http://schemas.openxmlformats.org/officeDocument/2006/relationships/hyperlink" Target="http://www.cnn.com/2015/08/24/asia/koreas-tensions/" TargetMode="External"/><Relationship Id="rId157" Type="http://schemas.openxmlformats.org/officeDocument/2006/relationships/hyperlink" Target="https://www.fas.org/sgp/crs/row/RL33740.pdf" TargetMode="External"/><Relationship Id="rId158" Type="http://schemas.openxmlformats.org/officeDocument/2006/relationships/hyperlink" Target="http://38north.org/2016/06/gmclennan061316/" TargetMode="External"/><Relationship Id="rId159" Type="http://schemas.openxmlformats.org/officeDocument/2006/relationships/hyperlink" Target="http://www.worldpoliticsreview.com/articles/12786/strategic-horizons-thinking-the-unthinkable-on-a-second-korean-war" TargetMode="External"/><Relationship Id="rId190" Type="http://schemas.openxmlformats.org/officeDocument/2006/relationships/hyperlink" Target="http://www.reuters.com/investigates/china-military/" TargetMode="External"/><Relationship Id="rId191" Type="http://schemas.openxmlformats.org/officeDocument/2006/relationships/hyperlink" Target="http://saideman.blogspot.com/2014/01/pre-empting-preemption.html" TargetMode="External"/><Relationship Id="rId192" Type="http://schemas.openxmlformats.org/officeDocument/2006/relationships/hyperlink" Target="http://www.japantimes.co.jp/news/2014/01/19/national/china-has-no-clash-policy-in-place-for-japan/" TargetMode="External"/><Relationship Id="rId50" Type="http://schemas.openxmlformats.org/officeDocument/2006/relationships/hyperlink" Target="http://www.amazon.com/Origins-Alliance-Cornell-Studies-Security/dp/0801494184/ref=sr_1_1?ie=UTF8&amp;qid=1394636881&amp;sr=8-1&amp;keywords=walt+origins+of+alliances" TargetMode="External"/><Relationship Id="rId51" Type="http://schemas.openxmlformats.org/officeDocument/2006/relationships/hyperlink" Target="http://www.jstor.org/discover/10.2307/2010183?uid=3739216&amp;uid=2&amp;uid=4&amp;sid=21103642100307" TargetMode="External"/><Relationship Id="rId52" Type="http://schemas.openxmlformats.org/officeDocument/2006/relationships/hyperlink" Target="http://www.jstor.org/discover/10.2307/2010133?uid=3739216&amp;uid=2&amp;uid=4&amp;sid=21103642117657" TargetMode="External"/><Relationship Id="rId53" Type="http://schemas.openxmlformats.org/officeDocument/2006/relationships/hyperlink" Target="http://www.amazon.com/The-Clash-U-S--Japanese-Relations-Throughout/dp/0393318370/ref=sr_1_1?ie=UTF8&amp;qid=1394630399&amp;sr=8-1&amp;keywords=lafeber+the+clash" TargetMode="External"/><Relationship Id="rId54" Type="http://schemas.openxmlformats.org/officeDocument/2006/relationships/hyperlink" Target="https://www.washingtonpost.com/world/obamas-asia-rebalance-turns-into-headache-as-china-japan-relations-spiral-down/2014/01/23/b0a158b8-7f5b-11e3-93c1-0e888170b723_story.html" TargetMode="External"/><Relationship Id="rId55" Type="http://schemas.openxmlformats.org/officeDocument/2006/relationships/hyperlink" Target="http://www.brookings.edu/~/media/research/files/papers/2008/1/east-asia-chu/01_east_asia_chu.pdf" TargetMode="External"/><Relationship Id="rId56" Type="http://schemas.openxmlformats.org/officeDocument/2006/relationships/hyperlink" Target="http://www.fpri.org/article/2013/01/u-s-policy-toward-japan-and-korea-under-obama/" TargetMode="External"/><Relationship Id="rId57" Type="http://schemas.openxmlformats.org/officeDocument/2006/relationships/hyperlink" Target="http://www.telegraph.co.uk/news/worldnews/asia/china/4633404/Japan-fears-losing-out-to-China-in-relations-with-US.html" TargetMode="External"/><Relationship Id="rId58" Type="http://schemas.openxmlformats.org/officeDocument/2006/relationships/hyperlink" Target="http://www.usip.org/publications/trialogue-us-japan-china-relations-and-asian-pacific-stability" TargetMode="External"/><Relationship Id="rId59" Type="http://schemas.openxmlformats.org/officeDocument/2006/relationships/hyperlink" Target="http://www.fpri.org/article/2013/01/u-s-policy-toward-japan-and-korea-under-obama/" TargetMode="External"/><Relationship Id="rId193" Type="http://schemas.openxmlformats.org/officeDocument/2006/relationships/hyperlink" Target="http://www.brookings.edu/~/media/research/files/papers/2008/1/east-asia-chu/01_east_asia_chu.pdf" TargetMode="External"/><Relationship Id="rId194" Type="http://schemas.openxmlformats.org/officeDocument/2006/relationships/hyperlink" Target="http://blogs.wsj.com/chinarealtime/2014/05/06/china-doesnt-want-its-economy-to-be-no-1/" TargetMode="External"/><Relationship Id="rId195" Type="http://schemas.openxmlformats.org/officeDocument/2006/relationships/hyperlink" Target="http://thediplomat.com/2013/02/japans-demographic-disaster/?allpages=yes" TargetMode="External"/><Relationship Id="rId196" Type="http://schemas.openxmlformats.org/officeDocument/2006/relationships/fontTable" Target="fontTable.xml"/><Relationship Id="rId197" Type="http://schemas.openxmlformats.org/officeDocument/2006/relationships/theme" Target="theme/theme1.xml"/><Relationship Id="rId90" Type="http://schemas.openxmlformats.org/officeDocument/2006/relationships/hyperlink" Target="http://www.tandfonline.com/doi/abs/10.1080/10736700.2011.549177" TargetMode="External"/><Relationship Id="rId91" Type="http://schemas.openxmlformats.org/officeDocument/2006/relationships/hyperlink" Target="http://www.lexisnexis.com.www2.lib.ku.edu/lnacui2api/results/docview/docview.do?start=1&amp;sort=RELEVANCE&amp;format=GNBFULL&amp;risb=21_T24275109040" TargetMode="External"/><Relationship Id="rId92" Type="http://schemas.openxmlformats.org/officeDocument/2006/relationships/hyperlink" Target="http://koreatimes.co.kr/www/news/opinon/2009/07/137_48423.html" TargetMode="External"/><Relationship Id="rId93" Type="http://schemas.openxmlformats.org/officeDocument/2006/relationships/hyperlink" Target="http://www.japantimes.co.jp/opinion/2009/08/25/commentary/world-commentary/japan-ready-for-no-nukes/" TargetMode="External"/><Relationship Id="rId94" Type="http://schemas.openxmlformats.org/officeDocument/2006/relationships/hyperlink" Target="http://www.stimson.org/images/uploads/research-pdfs/cbmapjapan.pdf" TargetMode="External"/><Relationship Id="rId95" Type="http://schemas.openxmlformats.org/officeDocument/2006/relationships/hyperlink" Target="http://usatoday30.usatoday.com/news/opinion/forum/2010-03-30-column30_ST_N.htm" TargetMode="External"/><Relationship Id="rId96" Type="http://schemas.openxmlformats.org/officeDocument/2006/relationships/hyperlink" Target="http://content.usatoday.com/topics/topic/Organizations/Political+Bodies/Democratic+Party" TargetMode="External"/><Relationship Id="rId97" Type="http://schemas.openxmlformats.org/officeDocument/2006/relationships/hyperlink" Target="http://content.usatoday.com/topics/topic/Katsuya+Okada" TargetMode="External"/><Relationship Id="rId98" Type="http://schemas.openxmlformats.org/officeDocument/2006/relationships/hyperlink" Target="http://www.japantimes.co.jp/opinion/2009/08/25/commentary/world-commentary/japan-ready-for-no-nukes/" TargetMode="External"/><Relationship Id="rId99" Type="http://schemas.openxmlformats.org/officeDocument/2006/relationships/hyperlink" Target="http://www.mitpressjournals.org/doi/pdf/10.1162/ISEC_a_00018" TargetMode="External"/><Relationship Id="rId120" Type="http://schemas.openxmlformats.org/officeDocument/2006/relationships/hyperlink" Target="http://thediplomat.com/2016/02/nuclear-instability-in-the-asia-pacific-region/" TargetMode="External"/><Relationship Id="rId121" Type="http://schemas.openxmlformats.org/officeDocument/2006/relationships/hyperlink" Target="http://thediplomat.com/2016/01/the-new-military-force-in-charge-of-chinas-nuclear-weapons/" TargetMode="External"/><Relationship Id="rId122" Type="http://schemas.openxmlformats.org/officeDocument/2006/relationships/hyperlink" Target="http://www.businessinsider.com/experts-blast-donald-trumps-nuclear-proliferation-statements-2016-3" TargetMode="External"/><Relationship Id="rId123" Type="http://schemas.openxmlformats.org/officeDocument/2006/relationships/hyperlink" Target="http://nautilus.org/wp-content/uploads/2015/06/Halperin-US-Japan.pdf" TargetMode="External"/><Relationship Id="rId124" Type="http://schemas.openxmlformats.org/officeDocument/2006/relationships/hyperlink" Target="http://www.businessinsider.com/experts-blast-donald-trumps-nuclear-proliferation-statements-2016-3" TargetMode="External"/><Relationship Id="rId125" Type="http://schemas.openxmlformats.org/officeDocument/2006/relationships/hyperlink" Target="http://www.cnbc.com/2014/03/11/japans-bomb-in-the-basement.html" TargetMode="External"/><Relationship Id="rId126" Type="http://schemas.openxmlformats.org/officeDocument/2006/relationships/hyperlink" Target="http://www.cnbc.com/2014/02/12/christine-todd-whitman-making-a-case-for-nuclear-power.html" TargetMode="External"/><Relationship Id="rId127" Type="http://schemas.openxmlformats.org/officeDocument/2006/relationships/hyperlink" Target="http://apcss.org/Publications/Nuclear%20Weapons%20Challenges%20in%20Asia.html" TargetMode="External"/><Relationship Id="rId128" Type="http://schemas.openxmlformats.org/officeDocument/2006/relationships/hyperlink" Target="http://www.guampdn.com/story/opinion/2015/10/03/why-us-japan-alliance-important/73273438/" TargetMode="External"/><Relationship Id="rId129" Type="http://schemas.openxmlformats.org/officeDocument/2006/relationships/hyperlink" Target="http://www.usnews.com/opinion/blogs/world-report/2014/11/21/strengthening-the-us-japan-alliance-is-key-for-stability-in-east-asia" TargetMode="External"/><Relationship Id="rId160" Type="http://schemas.openxmlformats.org/officeDocument/2006/relationships/hyperlink" Target="http://www.kcna.co.jp/index-e.htm" TargetMode="External"/><Relationship Id="rId161" Type="http://schemas.openxmlformats.org/officeDocument/2006/relationships/hyperlink" Target="http://www.worldpoliticsreview.com/articles/12738/north-korea-s-defiance-may-reshape-china-s-strategic-calculus" TargetMode="External"/><Relationship Id="rId162" Type="http://schemas.openxmlformats.org/officeDocument/2006/relationships/hyperlink" Target="http://38north.org/2016/06/gmclennan061316/" TargetMode="External"/><Relationship Id="rId20" Type="http://schemas.openxmlformats.org/officeDocument/2006/relationships/hyperlink" Target="http://www.foreignpolicyi.org/content/fpi-bulletin-us-japan-challenge-china%E2%80%99s-air-defense-zone-claim" TargetMode="External"/><Relationship Id="rId21" Type="http://schemas.openxmlformats.org/officeDocument/2006/relationships/hyperlink" Target="http://www.nytimes.com/2016/03/09/world/asia/south-china-sea-militarization.html" TargetMode="External"/><Relationship Id="rId22" Type="http://schemas.openxmlformats.org/officeDocument/2006/relationships/hyperlink" Target="http://www.reuters.com/article/us-northkorea-nuclear-idUSKCN0WC2YQ" TargetMode="External"/><Relationship Id="rId23" Type="http://schemas.openxmlformats.org/officeDocument/2006/relationships/hyperlink" Target="http://www.mod.go.jp/e/d_act/anpo/shishin_20150427e.html" TargetMode="External"/><Relationship Id="rId24" Type="http://schemas.openxmlformats.org/officeDocument/2006/relationships/hyperlink" Target="http://www.mofa.go.jp/fp/nsp/page23e_000273.html" TargetMode="External"/><Relationship Id="rId25" Type="http://schemas.openxmlformats.org/officeDocument/2006/relationships/hyperlink" Target="http://www.heritage.org/research/reports/2016/01/japanese-defense-reform-supports-allied-security-objectives" TargetMode="External"/><Relationship Id="rId26" Type="http://schemas.openxmlformats.org/officeDocument/2006/relationships/hyperlink" Target="http://thediplomat.com/2015/12/japan-approves-record-defense-budget/" TargetMode="External"/><Relationship Id="rId27" Type="http://schemas.openxmlformats.org/officeDocument/2006/relationships/hyperlink" Target="http://www.cnn.com/2016/03/10/politics/republican-debate-transcript-full-text/index.html" TargetMode="External"/><Relationship Id="rId28" Type="http://schemas.openxmlformats.org/officeDocument/2006/relationships/hyperlink" Target="http://www.cnn.com/2015/04/27/politics/united-states-japan-defense-relationship/" TargetMode="External"/><Relationship Id="rId29" Type="http://schemas.openxmlformats.org/officeDocument/2006/relationships/hyperlink" Target="http://www.huffingtonpost.com/mark-joseph/beyond-recriminations-and_b_10160120.html" TargetMode="External"/><Relationship Id="rId163" Type="http://schemas.openxmlformats.org/officeDocument/2006/relationships/hyperlink" Target="http://time.com/4360940/us-military-navy-japan-okinawa-alcohol-bases/" TargetMode="External"/><Relationship Id="rId164" Type="http://schemas.openxmlformats.org/officeDocument/2006/relationships/hyperlink" Target="http://time.com/4358084/navy-alcohol-ban-sailors-japan/" TargetMode="External"/><Relationship Id="rId165" Type="http://schemas.openxmlformats.org/officeDocument/2006/relationships/hyperlink" Target="https://www.theguardian.com/world/2016/jun/19/thousands-protest-at-us-bases-on-okinawa-after-japanese-womans" TargetMode="External"/><Relationship Id="rId166" Type="http://schemas.openxmlformats.org/officeDocument/2006/relationships/hyperlink" Target="https://www.theguardian.com/world/2014/feb/11/us-envoy-okinawa-dispute-caroline-kennedy" TargetMode="External"/><Relationship Id="rId167" Type="http://schemas.openxmlformats.org/officeDocument/2006/relationships/hyperlink" Target="https://www.theguardian.com/world/2016/may/19/japan-us-air-base-worker-arrest-murder" TargetMode="External"/><Relationship Id="rId168" Type="http://schemas.openxmlformats.org/officeDocument/2006/relationships/hyperlink" Target="https://www.theguardian.com/world/japan" TargetMode="External"/><Relationship Id="rId169" Type="http://schemas.openxmlformats.org/officeDocument/2006/relationships/hyperlink" Target="https://www.theguardian.com/world/2015/mar/23/okinawa-governor-blocks-marine-base-takeshi-onaga" TargetMode="External"/><Relationship Id="rId60" Type="http://schemas.openxmlformats.org/officeDocument/2006/relationships/hyperlink" Target="http://www.aspistrategist.org.au/abandonment-entrapment-and-the-future-of-us-conventional-extended-deterrence-in-east-asia-part-i/" TargetMode="External"/><Relationship Id="rId61" Type="http://schemas.openxmlformats.org/officeDocument/2006/relationships/hyperlink" Target="http://www.kirkspitzer.com/Kirks_Site/Blog/Entries/2012/9/15_Japan_Frets_Over_U.S._Support.html" TargetMode="External"/><Relationship Id="rId62" Type="http://schemas.openxmlformats.org/officeDocument/2006/relationships/hyperlink" Target="http://www.jcie.org/researchpdfs/Triangle/1_curtis.pdf" TargetMode="External"/><Relationship Id="rId63" Type="http://schemas.openxmlformats.org/officeDocument/2006/relationships/hyperlink" Target="http://www.jcie.org/researchpdfs/Triangle/1_curtis.pdf" TargetMode="External"/><Relationship Id="rId64" Type="http://schemas.openxmlformats.org/officeDocument/2006/relationships/hyperlink" Target="http://www.brookings.edu/~/media/research/files/papers/2008/1/east-asia-chu/01_east_asia_chu.pdf" TargetMode="External"/><Relationship Id="rId65" Type="http://schemas.openxmlformats.org/officeDocument/2006/relationships/hyperlink" Target="http://fas.org/nuke/guide/china/doctrine/ocp29.htm" TargetMode="External"/><Relationship Id="rId66" Type="http://schemas.openxmlformats.org/officeDocument/2006/relationships/hyperlink" Target="http://www.usip.org/publications/trialogue-us-japan-china-relations-and-asian-pacific-stability" TargetMode="External"/><Relationship Id="rId67" Type="http://schemas.openxmlformats.org/officeDocument/2006/relationships/hyperlink" Target="http://www.brookings.edu/~/media/research/files/papers/2008/1/east-asia-chu/01_east_asia_chu.pdf" TargetMode="External"/><Relationship Id="rId68" Type="http://schemas.openxmlformats.org/officeDocument/2006/relationships/hyperlink" Target="http://www.brookings.edu/~/media/research/files/papers/2008/1/east-asia-chu/01_east_asia_chu.pdf" TargetMode="External"/><Relationship Id="rId69" Type="http://schemas.openxmlformats.org/officeDocument/2006/relationships/hyperlink" Target="http://www.brookings.edu/~/media/research/files/papers/2008/1/east-asia-chu/01_east_asia_chu.pdf" TargetMode="External"/><Relationship Id="rId130" Type="http://schemas.openxmlformats.org/officeDocument/2006/relationships/hyperlink" Target="http://aboutjapan.japansociety.org/the_abcs_of_the_us-japan_relationship" TargetMode="External"/><Relationship Id="rId131" Type="http://schemas.openxmlformats.org/officeDocument/2006/relationships/hyperlink" Target="http://www.cfr.org/japan/us-japan-security-alliance/p31437" TargetMode="External"/><Relationship Id="rId132" Type="http://schemas.openxmlformats.org/officeDocument/2006/relationships/hyperlink" Target="https://secure.www.cfr.org/japan/treaty-mutual-cooperation-security-between-japan-united-states-america/p22270" TargetMode="External"/><Relationship Id="rId133" Type="http://schemas.openxmlformats.org/officeDocument/2006/relationships/hyperlink" Target="https://www.weforum.org/agenda/2015/05/why-japans-alliance-with-the-us-is-the-key-to-stability-in-asia/" TargetMode="External"/><Relationship Id="rId134" Type="http://schemas.openxmlformats.org/officeDocument/2006/relationships/hyperlink" Target="http://amview.japan.usembassy.gov/en/history-of-the-alliance/" TargetMode="External"/><Relationship Id="rId135" Type="http://schemas.openxmlformats.org/officeDocument/2006/relationships/hyperlink" Target="http://www.state.gov/r/pa/ei/bgn/4142.htm" TargetMode="External"/><Relationship Id="rId136" Type="http://schemas.openxmlformats.org/officeDocument/2006/relationships/hyperlink" Target="http://hdl.handle.net/1946/3561" TargetMode="External"/><Relationship Id="rId137" Type="http://schemas.openxmlformats.org/officeDocument/2006/relationships/hyperlink" Target="http://www.stimson.org/images/uploads/research-pdfs/self.pdf" TargetMode="External"/><Relationship Id="rId138" Type="http://schemas.openxmlformats.org/officeDocument/2006/relationships/hyperlink" Target="http://theglobalobservatory.org/2014/10/world-war-one-east-asia-growing-tensions/" TargetMode="External"/><Relationship Id="rId139" Type="http://schemas.openxmlformats.org/officeDocument/2006/relationships/hyperlink" Target="http://www.state.gov/r/pa/ei/bgn/4142.htm" TargetMode="External"/><Relationship Id="rId170" Type="http://schemas.openxmlformats.org/officeDocument/2006/relationships/hyperlink" Target="https://www.theguardian.com/us-news/us-military" TargetMode="External"/><Relationship Id="rId171" Type="http://schemas.openxmlformats.org/officeDocument/2006/relationships/hyperlink" Target="https://www.theguardian.com/us-news/us-military" TargetMode="External"/><Relationship Id="rId172" Type="http://schemas.openxmlformats.org/officeDocument/2006/relationships/hyperlink" Target="https://www.theguardian.com/world/2016/mar/14/us-sailor-arrested-in-okinawa-on-suspicion-of" TargetMode="External"/><Relationship Id="rId30" Type="http://schemas.openxmlformats.org/officeDocument/2006/relationships/hyperlink" Target="http://www.imdb.com/title/tt4360866/" TargetMode="External"/><Relationship Id="rId31" Type="http://schemas.openxmlformats.org/officeDocument/2006/relationships/hyperlink" Target="http://www.asahi.com/ajw/articles/AJ201606080057.html" TargetMode="External"/><Relationship Id="rId32" Type="http://schemas.openxmlformats.org/officeDocument/2006/relationships/hyperlink" Target="http://www.state.gov/r/pa/ei/bgn/4142.htm" TargetMode="External"/><Relationship Id="rId33" Type="http://schemas.openxmlformats.org/officeDocument/2006/relationships/hyperlink" Target="http://www.pewresearch.org/fact-tank/2015/04/07/5-facts-to-help-understand-the-u-s-japan-relationship/" TargetMode="External"/><Relationship Id="rId34" Type="http://schemas.openxmlformats.org/officeDocument/2006/relationships/hyperlink" Target="http://www.pewglobal.org/2015/04/07/americans-japanese-mutual-respect-70-years-after-the-end-of-wwii" TargetMode="External"/><Relationship Id="rId35" Type="http://schemas.openxmlformats.org/officeDocument/2006/relationships/hyperlink" Target="http://www.asiamattersforamerica.org/japan/us-japan-partnership-polling-high" TargetMode="External"/><Relationship Id="rId36" Type="http://schemas.openxmlformats.org/officeDocument/2006/relationships/hyperlink" Target="http://www.state.gov/secretary/rm/2013/01/203050.htm" TargetMode="External"/><Relationship Id="rId37" Type="http://schemas.openxmlformats.org/officeDocument/2006/relationships/hyperlink" Target="http://www.thechicagocouncil.org/UserFiles/File/Task%20Force%20Reports/2012_CCS_JapanEssay.pdf" TargetMode="External"/><Relationship Id="rId38" Type="http://schemas.openxmlformats.org/officeDocument/2006/relationships/hyperlink" Target="http://www.thechicagocouncil.org/UserFiles/File/Task%20Force%20Reports/2012_CCS_Report.pdf" TargetMode="External"/><Relationship Id="rId39" Type="http://schemas.openxmlformats.org/officeDocument/2006/relationships/hyperlink" Target="http://www.mofa.go.jp/announce/announce/2012/5/0522_04.html" TargetMode="External"/><Relationship Id="rId173" Type="http://schemas.openxmlformats.org/officeDocument/2006/relationships/hyperlink" Target="https://www.theguardian.com/us-news/2016/jun/06/us-navy-okinawa-alcohol-ban-drink-drive-arrest" TargetMode="External"/><Relationship Id="rId174" Type="http://schemas.openxmlformats.org/officeDocument/2006/relationships/hyperlink" Target="https://www.theguardian.com/world/japan" TargetMode="External"/><Relationship Id="rId175" Type="http://schemas.openxmlformats.org/officeDocument/2006/relationships/hyperlink" Target="https://www.theguardian.com/world/2007/jul/06/japan.schoolsworldwide" TargetMode="External"/><Relationship Id="rId176" Type="http://schemas.openxmlformats.org/officeDocument/2006/relationships/hyperlink" Target="http://www.rollcall.com/news/policy/u-s-japan-alliance-redefined-asia-pacific-defense-china-shinzo-abe-trump-clinton" TargetMode="External"/><Relationship Id="rId177" Type="http://schemas.openxmlformats.org/officeDocument/2006/relationships/hyperlink" Target="http://www.forbes.com/sites/jplehmann/2015/04/05/china-japan-and-the-us-a-complex-combustible-triangle/" TargetMode="External"/><Relationship Id="rId178" Type="http://schemas.openxmlformats.org/officeDocument/2006/relationships/hyperlink" Target="http://www.forbes.com/sites/jplehmann/2015/04/02/china-and-the-us-the-aiib-fiasco-americas-colossal-loss-of-face/" TargetMode="External"/><Relationship Id="rId179" Type="http://schemas.openxmlformats.org/officeDocument/2006/relationships/hyperlink" Target="http://www.mitpressjournals.org/doi/pdf/10.1162/ISEC_a_00018" TargetMode="External"/><Relationship Id="rId70" Type="http://schemas.openxmlformats.org/officeDocument/2006/relationships/hyperlink" Target="http://www.brookings.edu/~/media/research/files/papers/2008/1/east-asia-chu/01_east_asia_chu.pdf" TargetMode="External"/><Relationship Id="rId71" Type="http://schemas.openxmlformats.org/officeDocument/2006/relationships/hyperlink" Target="http://www.stimson.org/images/uploads/research-pdfs/cbmapjapan.pdf" TargetMode="External"/><Relationship Id="rId72" Type="http://schemas.openxmlformats.org/officeDocument/2006/relationships/hyperlink" Target="http://www.japantimes.co.jp/opinion/2015/12/14/commentary/japan-commentary/japans-u-s-entanglement/" TargetMode="External"/><Relationship Id="rId73" Type="http://schemas.openxmlformats.org/officeDocument/2006/relationships/hyperlink" Target="http://www.scmp.com/comment/insight-opinion/article/1980592/sino-us-relations-fraying-world-losing-its-anchor-stability" TargetMode="External"/><Relationship Id="rId74" Type="http://schemas.openxmlformats.org/officeDocument/2006/relationships/hyperlink" Target="http://thediplomat.com/2015/12/chinas-arctic-strategy-the-geopolitics-of-energy-security/-" TargetMode="External"/><Relationship Id="rId75" Type="http://schemas.openxmlformats.org/officeDocument/2006/relationships/hyperlink" Target="http://www.nytimes.com/ref/college/coll-china-politics-007.html)" TargetMode="External"/><Relationship Id="rId76" Type="http://schemas.openxmlformats.org/officeDocument/2006/relationships/hyperlink" Target="http://www.stimson.org/images/uploads/research-pdfs/self.pdf" TargetMode="External"/><Relationship Id="rId77" Type="http://schemas.openxmlformats.org/officeDocument/2006/relationships/hyperlink" Target="https://twq.elliott.gwu.edu/sites/twq.elliott.gwu.edu/files/downloads/TWQ_Spring2015_Hornung_0.pdf" TargetMode="External"/><Relationship Id="rId78" Type="http://schemas.openxmlformats.org/officeDocument/2006/relationships/hyperlink" Target="http://www.fpri.org/article/2013/01/u-s-policy-toward-japan-and-korea-under-obama/" TargetMode="External"/><Relationship Id="rId79" Type="http://schemas.openxmlformats.org/officeDocument/2006/relationships/hyperlink" Target="http://www.jcie.org/researchpdfs/NewPerspectives/new_curtis.pdf"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100" Type="http://schemas.openxmlformats.org/officeDocument/2006/relationships/hyperlink" Target="http://dev.wcfia.harvard.edu/us-japan/research/pdf/07-01.Akita.pdf" TargetMode="External"/><Relationship Id="rId101" Type="http://schemas.openxmlformats.org/officeDocument/2006/relationships/hyperlink" Target="http://www.brookings.edu/about/centers/middle-east-policy" TargetMode="External"/><Relationship Id="rId102" Type="http://schemas.openxmlformats.org/officeDocument/2006/relationships/hyperlink" Target="http://www.brookings.edu/blogs/order-from-chaos/posts/2016/05/31-us-allies-japan-middle-east-sachs" TargetMode="External"/><Relationship Id="rId103" Type="http://schemas.openxmlformats.org/officeDocument/2006/relationships/hyperlink" Target="http://www.politico.com/magazine/story/2016/01/donald-trump-foreign-policy-213546" TargetMode="External"/><Relationship Id="rId104" Type="http://schemas.openxmlformats.org/officeDocument/2006/relationships/hyperlink" Target="http://hdl.handle.net/1946/3561" TargetMode="External"/><Relationship Id="rId105" Type="http://schemas.openxmlformats.org/officeDocument/2006/relationships/hyperlink" Target="http://nationalinterest.org/commentary/entrapment-abandonment-asia-8697?page=2" TargetMode="External"/><Relationship Id="rId106" Type="http://schemas.openxmlformats.org/officeDocument/2006/relationships/hyperlink" Target="http://fas.org/nuke/guide/china/doctrine/ocp29.htm" TargetMode="External"/><Relationship Id="rId107" Type="http://schemas.openxmlformats.org/officeDocument/2006/relationships/hyperlink" Target="http://hdl.handle.net/1946/3561" TargetMode="External"/><Relationship Id="rId108" Type="http://schemas.openxmlformats.org/officeDocument/2006/relationships/hyperlink" Target="http://www.jcie.org/researchpdfs/Triangle/1_curtis.pdf" TargetMode="External"/><Relationship Id="rId109" Type="http://schemas.openxmlformats.org/officeDocument/2006/relationships/hyperlink" Target="http://www.jcie.org/researchpdfs/Triangle/1_curtis.pdf" TargetMode="Externa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www.ft.com/cms/s/0/e32282d8-e8cf-11e4-87fe-00144feab7de.html" TargetMode="External"/><Relationship Id="rId8" Type="http://schemas.openxmlformats.org/officeDocument/2006/relationships/hyperlink" Target="http://www.ft.com/topics/people/Shinzo_Abe" TargetMode="External"/><Relationship Id="rId9" Type="http://schemas.openxmlformats.org/officeDocument/2006/relationships/hyperlink" Target="http://www.ft.com/cms/s/0/a840b0a8-e7fe-11e4-9960-00144feab7de.html" TargetMode="External"/><Relationship Id="rId140" Type="http://schemas.openxmlformats.org/officeDocument/2006/relationships/hyperlink" Target="http://www.usnews.com/news/the-report/articles/2015/08/14/us-japan-alliance-can-help-confront-north-korea" TargetMode="External"/><Relationship Id="rId141" Type="http://schemas.openxmlformats.org/officeDocument/2006/relationships/hyperlink" Target="http://www.usnews.com/opinion/blogs/world-report/2015/04/29/shinzo-abe-visit-caps-new-dawn-in-us-japan-rela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ish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Macintosh HD:Users:Risha:Library:Application Support:Microsoft:Office:User Templates:My Templates:Debate.dotm</Template>
  <TotalTime>1</TotalTime>
  <Pages>131</Pages>
  <Words>56597</Words>
  <Characters>322604</Characters>
  <Application>Microsoft Macintosh Word</Application>
  <DocSecurity>0</DocSecurity>
  <Lines>2688</Lines>
  <Paragraphs>756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378445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 Bhattacharjee</dc:creator>
  <cp:keywords/>
  <dc:description/>
  <cp:lastModifiedBy>Brian Box</cp:lastModifiedBy>
  <cp:revision>2</cp:revision>
  <dcterms:created xsi:type="dcterms:W3CDTF">2016-06-26T16:25:00Z</dcterms:created>
  <dcterms:modified xsi:type="dcterms:W3CDTF">2016-06-26T16:25:00Z</dcterms:modified>
  <cp:category/>
</cp:coreProperties>
</file>