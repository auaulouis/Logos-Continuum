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A95652" w:rsidP="00B55AD5"/>
    <w:p w:rsidR="00EF7A93" w:rsidRDefault="00EF7A93" w:rsidP="00EF7A93">
      <w:pPr>
        <w:pStyle w:val="Heading2"/>
      </w:pPr>
      <w:r>
        <w:t>NEG</w:t>
      </w:r>
    </w:p>
    <w:p w:rsidR="00635E76" w:rsidRDefault="00635E76" w:rsidP="00635E76">
      <w:pPr>
        <w:pStyle w:val="Heading3"/>
      </w:pPr>
      <w:r>
        <w:t>Yes Entry</w:t>
      </w:r>
    </w:p>
    <w:p w:rsidR="00635E76" w:rsidRPr="00635E76" w:rsidRDefault="00635E76" w:rsidP="00635E76"/>
    <w:p w:rsidR="00635E76" w:rsidRDefault="00635E76" w:rsidP="00635E76">
      <w:pPr>
        <w:pStyle w:val="Heading4"/>
      </w:pPr>
      <w:r>
        <w:t>NSG Entry on track by the end of the year – China is willing deal, but diplomacy is key</w:t>
      </w:r>
    </w:p>
    <w:p w:rsidR="00635E76" w:rsidRDefault="00635E76" w:rsidP="00635E76">
      <w:r w:rsidRPr="00635E76">
        <w:rPr>
          <w:rStyle w:val="Style13ptBold"/>
        </w:rPr>
        <w:t>FINANCIAL EXPRESS 7/15</w:t>
      </w:r>
      <w:r>
        <w:t xml:space="preserve"> (FE Online, “NSG: Now, China signals room for negotiation on India’s Nuclear Suppliers Group entry bid,” </w:t>
      </w:r>
      <w:r w:rsidRPr="00635E76">
        <w:t>http://www.financialexpress.com/india-news/nsg-now-china-signals-room-negotiation-indias-nuclear-suppliers-group-entry-bid/317723/</w:t>
      </w:r>
      <w:r>
        <w:t>)ww</w:t>
      </w:r>
    </w:p>
    <w:p w:rsidR="00635E76" w:rsidRDefault="00635E76" w:rsidP="00635E76">
      <w:r w:rsidRPr="00635E76">
        <w:rPr>
          <w:rStyle w:val="StyleUnderline"/>
        </w:rPr>
        <w:t>After vehemently opposing India’s entry bid for membership of the</w:t>
      </w:r>
      <w:r>
        <w:t xml:space="preserve"> Nuclear Suppliers’ Group (</w:t>
      </w:r>
      <w:r w:rsidRPr="00635E76">
        <w:rPr>
          <w:rStyle w:val="StyleUnderline"/>
        </w:rPr>
        <w:t>NSG</w:t>
      </w:r>
      <w:r>
        <w:t xml:space="preserve">), </w:t>
      </w:r>
      <w:r w:rsidRPr="00635E76">
        <w:rPr>
          <w:rStyle w:val="StyleUnderline"/>
        </w:rPr>
        <w:t>China seems to be softening its stance, or so it appears</w:t>
      </w:r>
      <w:r>
        <w:t xml:space="preserve">. Liu </w:t>
      </w:r>
      <w:proofErr w:type="spellStart"/>
      <w:r>
        <w:t>Jinsong</w:t>
      </w:r>
      <w:proofErr w:type="spellEnd"/>
      <w:r>
        <w:t xml:space="preserve">, </w:t>
      </w:r>
      <w:r w:rsidRPr="00635E76">
        <w:rPr>
          <w:rStyle w:val="StyleUnderline"/>
        </w:rPr>
        <w:t>Beijing’s envoy to New Delhi has indicated that</w:t>
      </w:r>
      <w:r>
        <w:t xml:space="preserve"> </w:t>
      </w:r>
      <w:r w:rsidRPr="00635E76">
        <w:rPr>
          <w:rStyle w:val="StyleUnderline"/>
        </w:rPr>
        <w:t>there is room for negotiation on the issue of NSG, and a solution can be found</w:t>
      </w:r>
      <w:r>
        <w:t>.</w:t>
      </w:r>
    </w:p>
    <w:p w:rsidR="00635E76" w:rsidRDefault="00635E76" w:rsidP="00635E76">
      <w:r>
        <w:t xml:space="preserve">According to an Indian Express report, Liu </w:t>
      </w:r>
      <w:proofErr w:type="spellStart"/>
      <w:r>
        <w:t>Jinsong</w:t>
      </w:r>
      <w:proofErr w:type="spellEnd"/>
      <w:r>
        <w:t xml:space="preserve"> has said that India has not named China as the country responsible for its membership bid being blocked. </w:t>
      </w:r>
      <w:proofErr w:type="spellStart"/>
      <w:r>
        <w:t>Jinsong</w:t>
      </w:r>
      <w:proofErr w:type="spellEnd"/>
      <w:r>
        <w:t xml:space="preserve"> believes that since the Indian statement does not name China, one cannot assume that his country is behind the failed entry bid.</w:t>
      </w:r>
    </w:p>
    <w:p w:rsidR="00635E76" w:rsidRDefault="00635E76" w:rsidP="00635E76">
      <w:r>
        <w:t xml:space="preserve">“I don’t want to talk too much about it (NSG issue) and heat it up again. </w:t>
      </w:r>
      <w:r w:rsidRPr="00635E76">
        <w:rPr>
          <w:rStyle w:val="StyleUnderline"/>
        </w:rPr>
        <w:t>I want to leave time and room for the diplomats to work out a solution</w:t>
      </w:r>
      <w:r>
        <w:t xml:space="preserve">,” </w:t>
      </w:r>
      <w:r w:rsidRPr="00635E76">
        <w:rPr>
          <w:rStyle w:val="StyleUnderline"/>
        </w:rPr>
        <w:t>he said</w:t>
      </w:r>
      <w:r>
        <w:t>.</w:t>
      </w:r>
    </w:p>
    <w:p w:rsidR="00635E76" w:rsidRDefault="00635E76" w:rsidP="00635E76">
      <w:r>
        <w:t>Last month, during an NSG plenary meet, China was not the only nation that opposed India’s application for membership. An upset India had blamed “one country” for persistently creating procedural “hurdles” during the discussions of the 48-nation grouping. This was seen was a clear reference to China, which has time and again opposed India’s entry on the grounds that the country has not signed the Non-Proliferation Treaty (NPT).</w:t>
      </w:r>
    </w:p>
    <w:p w:rsidR="00635E76" w:rsidRDefault="00635E76" w:rsidP="00635E76">
      <w:r>
        <w:t>While China’s opposition was on expected lines, in a completely shocking U-turn, Switzerland, who had earlier extended its complete support, opposed India’s bid citing that it is a non-NPT state.</w:t>
      </w:r>
    </w:p>
    <w:p w:rsidR="00635E76" w:rsidRDefault="00635E76" w:rsidP="00635E76">
      <w:r>
        <w:t>However</w:t>
      </w:r>
      <w:r w:rsidRPr="00635E76">
        <w:rPr>
          <w:rStyle w:val="StyleUnderline"/>
        </w:rPr>
        <w:t>, NSG is likely to meet again this year, and India hopes to convince the grouping</w:t>
      </w:r>
      <w:r>
        <w:t>.</w:t>
      </w:r>
    </w:p>
    <w:p w:rsidR="00635E76" w:rsidRDefault="00635E76" w:rsidP="00635E76">
      <w:r w:rsidRPr="00635E76">
        <w:rPr>
          <w:rStyle w:val="StyleUnderline"/>
        </w:rPr>
        <w:t>A top US official has said that the NSG session ended with a “path forward” for India’s acceptance as a member</w:t>
      </w:r>
      <w:r>
        <w:t>. “</w:t>
      </w:r>
      <w:r w:rsidRPr="00635E76">
        <w:rPr>
          <w:rStyle w:val="StyleUnderline"/>
        </w:rPr>
        <w:t>We are confident that we have got a path forward by the end of this year</w:t>
      </w:r>
      <w:r>
        <w:t xml:space="preserve">. </w:t>
      </w:r>
      <w:r w:rsidRPr="00635E76">
        <w:rPr>
          <w:rStyle w:val="StyleUnderline"/>
        </w:rPr>
        <w:t>It needs some work</w:t>
      </w:r>
      <w:r>
        <w:t xml:space="preserve">. </w:t>
      </w:r>
      <w:r w:rsidRPr="00635E76">
        <w:rPr>
          <w:rStyle w:val="StyleUnderline"/>
        </w:rPr>
        <w:t>But we are confident that India would be a full member of the (NSG) regime by the end of the year</w:t>
      </w:r>
      <w:r>
        <w:t xml:space="preserve">,” </w:t>
      </w:r>
      <w:r w:rsidRPr="00635E76">
        <w:rPr>
          <w:rStyle w:val="StyleUnderline"/>
        </w:rPr>
        <w:t>an Obama administration official has said</w:t>
      </w:r>
      <w:r>
        <w:t>.</w:t>
      </w:r>
    </w:p>
    <w:p w:rsidR="00635E76" w:rsidRDefault="00635E76" w:rsidP="00635E76"/>
    <w:p w:rsidR="00635E76" w:rsidRDefault="00635E76" w:rsidP="00635E76">
      <w:pPr>
        <w:pStyle w:val="Heading4"/>
      </w:pPr>
      <w:r>
        <w:t>China won’t block – Diplomacy Solves</w:t>
      </w:r>
    </w:p>
    <w:p w:rsidR="00635E76" w:rsidRDefault="00635E76" w:rsidP="00635E76">
      <w:r w:rsidRPr="00A53F93">
        <w:rPr>
          <w:rStyle w:val="Style13ptBold"/>
        </w:rPr>
        <w:t>ROY 7/15</w:t>
      </w:r>
      <w:r>
        <w:t xml:space="preserve"> (</w:t>
      </w:r>
      <w:proofErr w:type="spellStart"/>
      <w:r>
        <w:t>Shubhajit</w:t>
      </w:r>
      <w:proofErr w:type="spellEnd"/>
      <w:r>
        <w:t xml:space="preserve">; The Indian Express, “Chinese Ambassador signals room for talks on India in NSG,” </w:t>
      </w:r>
      <w:r w:rsidRPr="00A53F93">
        <w:t>http://indianexpress.com/article/india/india-news-india/nsg-mtcr-deal-china-india-pakistan-talk-liu-masood-azhar-terrorism-south-china-sea-2914833/</w:t>
      </w:r>
      <w:r>
        <w:t>)</w:t>
      </w:r>
      <w:r w:rsidR="0068589E">
        <w:t>//MU</w:t>
      </w:r>
    </w:p>
    <w:p w:rsidR="00635E76" w:rsidRDefault="00635E76" w:rsidP="00635E76">
      <w:r>
        <w:t xml:space="preserve">For the first time after India pointed at China — without naming it — for blocking its entry into the Nuclear Suppliers Group (NSG), </w:t>
      </w:r>
      <w:r w:rsidRPr="00A53F93">
        <w:rPr>
          <w:rStyle w:val="StyleUnderline"/>
        </w:rPr>
        <w:t>China indicated that there is room for negotiations and a solution can be found</w:t>
      </w:r>
      <w:r>
        <w:t>.</w:t>
      </w:r>
    </w:p>
    <w:p w:rsidR="00635E76" w:rsidRDefault="00635E76" w:rsidP="00635E76">
      <w:r>
        <w:t xml:space="preserve">Refusing to “heat up” the issue again, Liu </w:t>
      </w:r>
      <w:proofErr w:type="spellStart"/>
      <w:r>
        <w:t>Jinsong</w:t>
      </w:r>
      <w:proofErr w:type="spellEnd"/>
      <w:r>
        <w:t>, Beijing’s envoy to New Delhi, said since India has not named China, why should it “rush to pick up the hat”.</w:t>
      </w:r>
    </w:p>
    <w:p w:rsidR="00635E76" w:rsidRDefault="00635E76" w:rsidP="00635E76">
      <w:r>
        <w:t xml:space="preserve">In an interview to The Indian Express at his residence on Thursday, Liu, who is the Acting Ambassador, also allayed concerns of impeding trade routes in the South China Sea and said China, like India, is a “peace-loving country” and Delhi has no reason to worry about its capacity-building in national </w:t>
      </w:r>
      <w:proofErr w:type="spellStart"/>
      <w:r>
        <w:t>defence</w:t>
      </w:r>
      <w:proofErr w:type="spellEnd"/>
      <w:r>
        <w:t>.</w:t>
      </w:r>
    </w:p>
    <w:p w:rsidR="00635E76" w:rsidRDefault="00635E76" w:rsidP="00635E76">
      <w:r>
        <w:t>Defending China’s infrastructure-building in islands of the South China Sea, he claimed they were for providing public services, like weather forecasting, rescue and medical assistance services, to the international community.</w:t>
      </w:r>
    </w:p>
    <w:p w:rsidR="00635E76" w:rsidRDefault="00635E76" w:rsidP="00635E76">
      <w:r>
        <w:t xml:space="preserve">On the Chinese putting on technical hold the UN designation of </w:t>
      </w:r>
      <w:proofErr w:type="spellStart"/>
      <w:r>
        <w:t>Jaish</w:t>
      </w:r>
      <w:proofErr w:type="spellEnd"/>
      <w:r>
        <w:t xml:space="preserve">-e-Mohammad chief </w:t>
      </w:r>
      <w:proofErr w:type="spellStart"/>
      <w:r>
        <w:t>Maulana</w:t>
      </w:r>
      <w:proofErr w:type="spellEnd"/>
      <w:r>
        <w:t xml:space="preserve"> Masood </w:t>
      </w:r>
      <w:proofErr w:type="spellStart"/>
      <w:r>
        <w:t>Azhar</w:t>
      </w:r>
      <w:proofErr w:type="spellEnd"/>
      <w:r>
        <w:t xml:space="preserve"> as a terrorist, Liu said it is “not a political hold” and is not being blocked. He also counselled India to indulge in “friendly consultations” with Pakistan – without naming it – and come to a mutually acceptable outcome.</w:t>
      </w:r>
    </w:p>
    <w:p w:rsidR="00635E76" w:rsidRDefault="00635E76" w:rsidP="00635E76">
      <w:r w:rsidRPr="00A53F93">
        <w:rPr>
          <w:rStyle w:val="StyleUnderline"/>
        </w:rPr>
        <w:t>Responding to a question on China blocking India’s membership in NSG at Seoul last month, Liu said</w:t>
      </w:r>
      <w:r>
        <w:t xml:space="preserve">, “This topic has been very hot last month, now it has cooled down a little bit. I don’t want to talk too much about it and heat it up again. </w:t>
      </w:r>
      <w:r w:rsidRPr="00A53F93">
        <w:rPr>
          <w:rStyle w:val="StyleUnderline"/>
        </w:rPr>
        <w:t>I want to leave time and room for the diplomats to work out a solution</w:t>
      </w:r>
      <w:r>
        <w:t>.”</w:t>
      </w:r>
    </w:p>
    <w:p w:rsidR="00635E76" w:rsidRDefault="00635E76" w:rsidP="00635E76"/>
    <w:p w:rsidR="00635E76" w:rsidRDefault="00635E76" w:rsidP="00635E76">
      <w:pPr>
        <w:pStyle w:val="Heading4"/>
      </w:pPr>
      <w:r>
        <w:t xml:space="preserve">China is willing to </w:t>
      </w:r>
      <w:proofErr w:type="spellStart"/>
      <w:r>
        <w:t>backdown</w:t>
      </w:r>
      <w:proofErr w:type="spellEnd"/>
      <w:r>
        <w:t>, but diplomacy is still needed</w:t>
      </w:r>
    </w:p>
    <w:p w:rsidR="00635E76" w:rsidRDefault="00635E76" w:rsidP="00635E76">
      <w:r w:rsidRPr="007A6949">
        <w:rPr>
          <w:rStyle w:val="Style13ptBold"/>
        </w:rPr>
        <w:t>ZEE NEWS 7/15</w:t>
      </w:r>
      <w:r>
        <w:t xml:space="preserve"> (Zee Media Bureau; “China indicates readiness to negotiate and find solution to India's NSG membership bid,” </w:t>
      </w:r>
      <w:r w:rsidRPr="007A6949">
        <w:t>http://zeenews.india.com/news/india/china-indicates-readiness-to-negotiate-and-find-solution-to-indias-nsg-membership-bid_1907465.html</w:t>
      </w:r>
      <w:r>
        <w:t>)ww</w:t>
      </w:r>
    </w:p>
    <w:p w:rsidR="00635E76" w:rsidRDefault="00635E76" w:rsidP="00635E76">
      <w:r w:rsidRPr="007A6949">
        <w:rPr>
          <w:rStyle w:val="StyleUnderline"/>
        </w:rPr>
        <w:t xml:space="preserve">There has been an apparent </w:t>
      </w:r>
      <w:proofErr w:type="spellStart"/>
      <w:r w:rsidRPr="007A6949">
        <w:rPr>
          <w:rStyle w:val="StyleUnderline"/>
        </w:rPr>
        <w:t>climbdown</w:t>
      </w:r>
      <w:proofErr w:type="spellEnd"/>
      <w:r w:rsidRPr="007A6949">
        <w:rPr>
          <w:rStyle w:val="StyleUnderline"/>
        </w:rPr>
        <w:t xml:space="preserve"> by China from its position on India's membership bid for the</w:t>
      </w:r>
      <w:r>
        <w:t xml:space="preserve"> Nuclear Suppliers Group (</w:t>
      </w:r>
      <w:r w:rsidRPr="007A6949">
        <w:rPr>
          <w:rStyle w:val="StyleUnderline"/>
        </w:rPr>
        <w:t>NSG</w:t>
      </w:r>
      <w:r>
        <w:t>).</w:t>
      </w:r>
    </w:p>
    <w:p w:rsidR="00635E76" w:rsidRDefault="00635E76" w:rsidP="00635E76">
      <w:r w:rsidRPr="007A6949">
        <w:rPr>
          <w:rStyle w:val="StyleUnderline"/>
        </w:rPr>
        <w:t>Chinese Ambassador to India Liu</w:t>
      </w:r>
      <w:r>
        <w:t xml:space="preserve"> </w:t>
      </w:r>
      <w:proofErr w:type="spellStart"/>
      <w:r>
        <w:t>Jinsong</w:t>
      </w:r>
      <w:proofErr w:type="spellEnd"/>
      <w:r>
        <w:t xml:space="preserve"> </w:t>
      </w:r>
      <w:r w:rsidRPr="007A6949">
        <w:rPr>
          <w:rStyle w:val="StyleUnderline"/>
        </w:rPr>
        <w:t>has indicated that his country was ready to negotiate and resolve the deadlock</w:t>
      </w:r>
      <w:r>
        <w:t>.</w:t>
      </w:r>
    </w:p>
    <w:p w:rsidR="00635E76" w:rsidRDefault="00635E76" w:rsidP="00635E76">
      <w:r>
        <w:t>The remarks came after India last month clearly stated without naming China that one country had persistently blocked India's efforts to gain membership of the NSG.</w:t>
      </w:r>
    </w:p>
    <w:p w:rsidR="00635E76" w:rsidRDefault="00635E76" w:rsidP="00635E76">
      <w:r>
        <w:t>Liu told The Indian Express newspaper in an interview that as India had not named any country, he would not “rush to pick up the hat”.</w:t>
      </w:r>
    </w:p>
    <w:p w:rsidR="00635E76" w:rsidRDefault="00635E76" w:rsidP="00635E76">
      <w:r>
        <w:t>“How do you decide that this country is China?” he asked.</w:t>
      </w:r>
    </w:p>
    <w:p w:rsidR="00635E76" w:rsidRDefault="00635E76" w:rsidP="00635E76">
      <w:r>
        <w:t xml:space="preserve">“This (NSG) topic has been very hot last month, now it has cooled down a little bit. I don’t want to talk too much about it and heat it up again. </w:t>
      </w:r>
      <w:r w:rsidRPr="007A6949">
        <w:rPr>
          <w:rStyle w:val="StyleUnderline"/>
        </w:rPr>
        <w:t>I want to leave time and room for the diplomats to work out a solution</w:t>
      </w:r>
      <w:r>
        <w:t xml:space="preserve">,” </w:t>
      </w:r>
      <w:r w:rsidRPr="007A6949">
        <w:rPr>
          <w:rStyle w:val="StyleUnderline"/>
        </w:rPr>
        <w:t>he told the newspaper</w:t>
      </w:r>
      <w:r>
        <w:t>.</w:t>
      </w:r>
    </w:p>
    <w:p w:rsidR="00635E76" w:rsidRDefault="00635E76" w:rsidP="00635E76"/>
    <w:p w:rsidR="0068589E" w:rsidRDefault="0068589E" w:rsidP="0068589E">
      <w:pPr>
        <w:pStyle w:val="Heading3"/>
      </w:pPr>
      <w:r>
        <w:t>Diplomacy Solves</w:t>
      </w:r>
    </w:p>
    <w:p w:rsidR="0068589E" w:rsidRPr="0068589E" w:rsidRDefault="0068589E" w:rsidP="0068589E"/>
    <w:p w:rsidR="0068589E" w:rsidRDefault="0068589E" w:rsidP="0068589E">
      <w:pPr>
        <w:pStyle w:val="Heading4"/>
      </w:pPr>
      <w:r>
        <w:t>Diplomacy Solves – Peels off Opposition until China Caves</w:t>
      </w:r>
    </w:p>
    <w:p w:rsidR="0068589E" w:rsidRDefault="0068589E" w:rsidP="00635E76">
      <w:r w:rsidRPr="0068589E">
        <w:rPr>
          <w:rStyle w:val="Style13ptBold"/>
        </w:rPr>
        <w:t>CURTIS 7/11</w:t>
      </w:r>
      <w:r>
        <w:t xml:space="preserve"> (Lisa; Senior Research Fellow – Heritage Foundation, “Despite Setback, India Should Press on — Supported by U.S. — with NSG Membership Bid,” </w:t>
      </w:r>
      <w:r w:rsidRPr="0068589E">
        <w:t>http://dailysignal.com/2016/07/11/despite-setback-india-should-press-on-supported-by-u-s-with-nsg-membership-bid/</w:t>
      </w:r>
      <w:r>
        <w:t>)//MU</w:t>
      </w:r>
    </w:p>
    <w:p w:rsidR="0068589E" w:rsidRDefault="0068589E" w:rsidP="00635E76">
      <w:r>
        <w:t>The 48 member states of the Nuclear Suppliers Group (NSG), an international coalition that aims to prevent nuclear proliferation by controlling nuclear-related exports, gathered at the annual plenary session in Seoul on June 23 and 24, where the topic of India’s candidacy for NSG membership was deliberated.</w:t>
      </w:r>
    </w:p>
    <w:p w:rsidR="0068589E" w:rsidRDefault="0068589E" w:rsidP="00635E76">
      <w:r>
        <w:t>Although the NSG failed to develop consensus approving Indian membership this time around, India should not give up on its goal of joining the grouping. Becoming a member of the NSG is important to New Delhi for firmly establishing its nuclear nonproliferation credentials as well as for giving it a role in establishing the rules governing nuclear trade.</w:t>
      </w:r>
    </w:p>
    <w:p w:rsidR="0068589E" w:rsidRDefault="0068589E" w:rsidP="00635E76">
      <w:r w:rsidRPr="0068589E">
        <w:rPr>
          <w:rStyle w:val="StyleUnderline"/>
        </w:rPr>
        <w:t>China was the most outspoken against India’s joining the group and tried—unsuccessfully—to quash any discussion of the matter at the NSG plenary</w:t>
      </w:r>
      <w:r>
        <w:t>. China’s main argument against granting membership to India was that doing so without New Delhi having signed the Nuclear Nonproliferation Treaty (NPT) would undermine global nonproliferation efforts. This is a somewhat spurious argument by China since it already approved in 2008 a waiver for India to receive nuclear fuel and technology for civilian purposes.</w:t>
      </w:r>
    </w:p>
    <w:p w:rsidR="0068589E" w:rsidRDefault="0068589E" w:rsidP="00635E76">
      <w:r>
        <w:t>China also linked India’s membership to Pakistan joining the group, a non-starter for most NSG members, given Pakistan’s past poor record on nonproliferation.</w:t>
      </w:r>
    </w:p>
    <w:p w:rsidR="0068589E" w:rsidRDefault="0068589E" w:rsidP="00635E76">
      <w:r>
        <w:t>The Daily Signal is the multimedia news organization of The Heritage Foundation.  We’ll respect your inbox and keep you informed.</w:t>
      </w:r>
    </w:p>
    <w:p w:rsidR="0068589E" w:rsidRDefault="0068589E" w:rsidP="00635E76">
      <w:r w:rsidRPr="0068589E">
        <w:rPr>
          <w:rStyle w:val="StyleUnderline"/>
        </w:rPr>
        <w:t>China nonetheless sought to downplay its opposition to India</w:t>
      </w:r>
      <w:r>
        <w:t>, with the foreign ministry noting that despite the conflict of interests at the NSG, the “China-India relationship is in a generally good state. Common interests between the two countries far outweigh their differences. The Chinese side will work with the Indian side to steer the bilateral relations, and deepen cooperation in different fields.”</w:t>
      </w:r>
    </w:p>
    <w:p w:rsidR="0068589E" w:rsidRDefault="0068589E" w:rsidP="00635E76">
      <w:r>
        <w:t>Austria, New Zealand, Turkey, Ireland, and Brazil also opposed granting India NSG membership at this time. Brazilian officials reportedly favor basing decisions about new entrants to the NSG on non-discriminatory criteria. Unanimity among the 48 member states is required for decisions to pass under NSG consensus voting rules.</w:t>
      </w:r>
    </w:p>
    <w:p w:rsidR="0068589E" w:rsidRDefault="0068589E" w:rsidP="00635E76">
      <w:r>
        <w:t xml:space="preserve">Indian leaders might have been particularly hopeful about their 2016 NSG chances after India’s acceptance into the Missile Technology Control Regime just days before. The opposition Congress Party has criticized the Modi government for submitting </w:t>
      </w:r>
      <w:r w:rsidRPr="0068589E">
        <w:rPr>
          <w:rStyle w:val="StyleUnderline"/>
        </w:rPr>
        <w:t>the NSG</w:t>
      </w:r>
      <w:r>
        <w:t xml:space="preserve"> </w:t>
      </w:r>
      <w:r w:rsidRPr="0068589E">
        <w:rPr>
          <w:rStyle w:val="StyleUnderline"/>
        </w:rPr>
        <w:t>application</w:t>
      </w:r>
      <w:r>
        <w:t xml:space="preserve"> and engaging in “desperate” diplomacy that failed to attain the goal. Other commentators, however, acknowledge that it </w:t>
      </w:r>
      <w:r w:rsidRPr="0068589E">
        <w:rPr>
          <w:rStyle w:val="StyleUnderline"/>
        </w:rPr>
        <w:t>was a worthwhile diplomatic gambit that got the ball rolling on the issue and will pay off in the long-run</w:t>
      </w:r>
      <w:r>
        <w:t>.</w:t>
      </w:r>
    </w:p>
    <w:p w:rsidR="0068589E" w:rsidRDefault="0068589E" w:rsidP="00635E76">
      <w:r w:rsidRPr="0068589E">
        <w:rPr>
          <w:rStyle w:val="StyleUnderline"/>
        </w:rPr>
        <w:t>India did not receive an affirmative answer on its NSG membership application because discussion of its candidacy was on the condition that no decision be made during this meeting</w:t>
      </w:r>
      <w:r>
        <w:t xml:space="preserve">. </w:t>
      </w:r>
      <w:r w:rsidRPr="0068589E">
        <w:rPr>
          <w:rStyle w:val="StyleUnderline"/>
        </w:rPr>
        <w:t>Still, India has arguably made progress toward its goal of attaining membership</w:t>
      </w:r>
      <w:r>
        <w:t xml:space="preserve">. </w:t>
      </w:r>
      <w:r w:rsidRPr="0068589E">
        <w:rPr>
          <w:rStyle w:val="StyleUnderline"/>
        </w:rPr>
        <w:t>Votes of support for India’s application far outnumbered objections</w:t>
      </w:r>
      <w:r>
        <w:t xml:space="preserve">. </w:t>
      </w:r>
      <w:r w:rsidRPr="0068589E">
        <w:rPr>
          <w:rStyle w:val="StyleUnderline"/>
        </w:rPr>
        <w:t>Outreach by</w:t>
      </w:r>
      <w:r>
        <w:t xml:space="preserve"> India </w:t>
      </w:r>
      <w:r w:rsidRPr="0068589E">
        <w:rPr>
          <w:rStyle w:val="StyleUnderline"/>
        </w:rPr>
        <w:t>and the U.S. has convinced more than 40 nations to back India’s candidacy, leaving only a handful left to persuade</w:t>
      </w:r>
      <w:r>
        <w:t>.</w:t>
      </w:r>
    </w:p>
    <w:p w:rsidR="0068589E" w:rsidRDefault="0068589E" w:rsidP="00635E76">
      <w:r w:rsidRPr="0068589E">
        <w:rPr>
          <w:rStyle w:val="StyleUnderline"/>
        </w:rPr>
        <w:t>The</w:t>
      </w:r>
      <w:r>
        <w:t xml:space="preserve"> </w:t>
      </w:r>
      <w:r w:rsidRPr="0068589E">
        <w:rPr>
          <w:rStyle w:val="StyleUnderline"/>
        </w:rPr>
        <w:t>U</w:t>
      </w:r>
      <w:r>
        <w:t xml:space="preserve">nited </w:t>
      </w:r>
      <w:r w:rsidRPr="0068589E">
        <w:rPr>
          <w:rStyle w:val="StyleUnderline"/>
        </w:rPr>
        <w:t>S</w:t>
      </w:r>
      <w:r>
        <w:t xml:space="preserve">tates </w:t>
      </w:r>
      <w:r w:rsidRPr="0068589E">
        <w:rPr>
          <w:rStyle w:val="StyleUnderline"/>
        </w:rPr>
        <w:t>should continue to voice its support for India’s membership in the NSG and continue to encourage other countries to do the same</w:t>
      </w:r>
      <w:r>
        <w:t xml:space="preserve">. Switzerland, which has sent mixed signals on India’s candidacy, will host the next plenary session in 2017. </w:t>
      </w:r>
      <w:r w:rsidRPr="0068589E">
        <w:rPr>
          <w:rStyle w:val="StyleUnderline"/>
        </w:rPr>
        <w:t>When 47 of the NSG members have voted for Indian membership, the remaining one will likely feel pressured to bend the same way</w:t>
      </w:r>
      <w:r>
        <w:t>.</w:t>
      </w:r>
    </w:p>
    <w:p w:rsidR="0068589E" w:rsidRPr="006D2E3F" w:rsidRDefault="0068589E" w:rsidP="00635E76"/>
    <w:p w:rsidR="00635E76" w:rsidRDefault="00635E76" w:rsidP="00635E76">
      <w:pPr>
        <w:pStyle w:val="Heading3"/>
      </w:pPr>
      <w:r>
        <w:t>Yes Meeting</w:t>
      </w:r>
    </w:p>
    <w:p w:rsidR="00635E76" w:rsidRDefault="00635E76" w:rsidP="00635E76">
      <w:pPr>
        <w:pStyle w:val="Heading4"/>
      </w:pPr>
      <w:r>
        <w:t>NSG meeting coming later this year</w:t>
      </w:r>
    </w:p>
    <w:p w:rsidR="00635E76" w:rsidRDefault="00635E76" w:rsidP="00635E76">
      <w:r w:rsidRPr="00B60713">
        <w:rPr>
          <w:rStyle w:val="Style13ptBold"/>
        </w:rPr>
        <w:t>ANI 7/25</w:t>
      </w:r>
      <w:r>
        <w:t xml:space="preserve"> (Business Standard, “Not being 'disrespectful' by opposing India's NSG bid: China,” </w:t>
      </w:r>
      <w:r w:rsidRPr="00B60713">
        <w:t>http://www.business-standard.com/article/news-ani/not-being-disrespectful-by-opposing-india-s-nsg-bid-china-116072500132_1.html</w:t>
      </w:r>
      <w:r>
        <w:t>)ww</w:t>
      </w:r>
    </w:p>
    <w:p w:rsidR="00635E76" w:rsidRDefault="00635E76" w:rsidP="00635E76">
      <w:r>
        <w:t>The NSG will meet yet again this year to discuss the process of inclusion of countries like India, who have not signed the NPT. A special plenary session of the NSG can be called by the year end.</w:t>
      </w:r>
    </w:p>
    <w:p w:rsidR="00635E76" w:rsidRDefault="00635E76" w:rsidP="00635E76">
      <w:r>
        <w:t>According to sources, there is possibility of India's inclusion in the NSG, while New Delhi will continue to discuss the issue with China.</w:t>
      </w:r>
    </w:p>
    <w:p w:rsidR="00635E76" w:rsidRDefault="00635E76" w:rsidP="00635E76">
      <w:r>
        <w:t>The NSG in June failed to reach a consensus on New Delhi's membership application after several members of the 48-member group insisted on adhering to NPT conditions for admission.</w:t>
      </w:r>
    </w:p>
    <w:p w:rsidR="00EF7A93" w:rsidRDefault="00EF7A93" w:rsidP="00635E76"/>
    <w:p w:rsidR="00EF7A93" w:rsidRDefault="001D3F25" w:rsidP="001D3F25">
      <w:pPr>
        <w:pStyle w:val="Heading4"/>
      </w:pPr>
      <w:r>
        <w:t>Meeting coming before the end of the year</w:t>
      </w:r>
    </w:p>
    <w:p w:rsidR="001D3F25" w:rsidRDefault="001D3F25" w:rsidP="00635E76">
      <w:r w:rsidRPr="001D3F25">
        <w:rPr>
          <w:rStyle w:val="Style13ptBold"/>
        </w:rPr>
        <w:t>ANI 7/6</w:t>
      </w:r>
      <w:r>
        <w:t xml:space="preserve"> (DNA India; “NSG membership: Ex-BARC director </w:t>
      </w:r>
      <w:proofErr w:type="spellStart"/>
      <w:r>
        <w:t>Kakodkar</w:t>
      </w:r>
      <w:proofErr w:type="spellEnd"/>
      <w:r>
        <w:t xml:space="preserve"> suggests solution to address non-proliferation, energy requirement,” </w:t>
      </w:r>
      <w:r w:rsidRPr="001D3F25">
        <w:t>http://www.dnaindia.com/india/report-nsg-membership-ex-barc-director-kakodkar-suggests-solution-to-address-non-proliferation-energy-requirement-2231940</w:t>
      </w:r>
      <w:r>
        <w:t>)ww</w:t>
      </w:r>
    </w:p>
    <w:p w:rsidR="00EF7A93" w:rsidRDefault="00EF7A93" w:rsidP="00635E76">
      <w:r>
        <w:t xml:space="preserve">New Delhi has firmly </w:t>
      </w:r>
      <w:proofErr w:type="spellStart"/>
      <w:r>
        <w:t>signalled</w:t>
      </w:r>
      <w:proofErr w:type="spellEnd"/>
      <w:r>
        <w:t xml:space="preserve"> its displeasure at the tactics used by Beijing, which firmly maintains that being a nuclear Non-Proliferation Treaty (NPT) signatory was a must for joining the NSG. Meanwhile, the NSG will meet yet again this year to discuss the process of inclusion of countries like India, who have not signed the Non-Proliferation Treaty (NPT). A special plenary session of the NSG can be called by the year end.</w:t>
      </w:r>
    </w:p>
    <w:p w:rsidR="00EF7A93" w:rsidRDefault="00EF7A93" w:rsidP="00635E76"/>
    <w:p w:rsidR="00756935" w:rsidRDefault="00756935" w:rsidP="00756935">
      <w:pPr>
        <w:pStyle w:val="Heading3"/>
      </w:pPr>
      <w:proofErr w:type="spellStart"/>
      <w:r>
        <w:t>Prolif</w:t>
      </w:r>
      <w:proofErr w:type="spellEnd"/>
      <w:r>
        <w:t xml:space="preserve"> Impact</w:t>
      </w:r>
    </w:p>
    <w:p w:rsidR="00756935" w:rsidRPr="00756935" w:rsidRDefault="00756935" w:rsidP="00756935"/>
    <w:p w:rsidR="00756935" w:rsidRDefault="00756935" w:rsidP="00756935">
      <w:pPr>
        <w:pStyle w:val="Heading4"/>
      </w:pPr>
      <w:r>
        <w:t>Indian NSG entry is key to the credibility and success of the Global Non-Proliferation Regime</w:t>
      </w:r>
    </w:p>
    <w:p w:rsidR="00756935" w:rsidRDefault="00756935" w:rsidP="00756935">
      <w:r w:rsidRPr="00A469A6">
        <w:rPr>
          <w:rStyle w:val="Style13ptBold"/>
        </w:rPr>
        <w:t>KAZI 5/31</w:t>
      </w:r>
      <w:r>
        <w:t xml:space="preserve"> (</w:t>
      </w:r>
      <w:proofErr w:type="spellStart"/>
      <w:r>
        <w:t>Reshmi</w:t>
      </w:r>
      <w:proofErr w:type="spellEnd"/>
      <w:r>
        <w:t xml:space="preserve">; Associate Fellow – Institute for Defense Studies and Analyses specializing in disarmament, proliferation and nuclear policy, “China’s Objections to India’s NSG Participation is Harmful to Global Non-proliferation Efforts,” </w:t>
      </w:r>
      <w:r w:rsidRPr="00A469A6">
        <w:t>http://www.thedialogue.co/chinas-objections-indias-nsg-participation-harmful-global-non-proliferation-efforts/</w:t>
      </w:r>
      <w:r w:rsidR="0096440E">
        <w:t>)//MU</w:t>
      </w:r>
    </w:p>
    <w:p w:rsidR="00756935" w:rsidRDefault="00756935" w:rsidP="00756935">
      <w:r>
        <w:t xml:space="preserve">India’s proposed participation in the Nuclear Suppliers Group (NSG) has been conditioned to two issues by China. The first concerns India’s refusal to sign the Non Proliferation Treaty (NPT). China has argued that India’s reticence on the NPT bars </w:t>
      </w:r>
      <w:proofErr w:type="spellStart"/>
      <w:proofErr w:type="gramStart"/>
      <w:r>
        <w:t>its</w:t>
      </w:r>
      <w:proofErr w:type="spellEnd"/>
      <w:proofErr w:type="gramEnd"/>
      <w:r>
        <w:t xml:space="preserve"> from being a member NSG. The second issue raked by China is that India’s entry into the NSG has been linked to Pakistan. The first issue can be substantially debated and logically argued that </w:t>
      </w:r>
      <w:r w:rsidRPr="005E32F5">
        <w:rPr>
          <w:rStyle w:val="StyleUnderline"/>
        </w:rPr>
        <w:t>to hold India’s entry into the NSG hostage to</w:t>
      </w:r>
      <w:r>
        <w:t xml:space="preserve"> the </w:t>
      </w:r>
      <w:r w:rsidRPr="005E32F5">
        <w:rPr>
          <w:rStyle w:val="StyleUnderline"/>
        </w:rPr>
        <w:t>NPT membership is not in the interest of</w:t>
      </w:r>
      <w:r>
        <w:t xml:space="preserve"> the </w:t>
      </w:r>
      <w:r w:rsidRPr="005E32F5">
        <w:rPr>
          <w:rStyle w:val="StyleUnderline"/>
        </w:rPr>
        <w:t>global non-proliferation efforts</w:t>
      </w:r>
      <w:r>
        <w:t>. The second issue is completely irrelevant as India’s participation to the export control group must not be associated with any other country.</w:t>
      </w:r>
    </w:p>
    <w:p w:rsidR="00756935" w:rsidRDefault="00756935" w:rsidP="00756935">
      <w:r>
        <w:t xml:space="preserve">This commentary examines the credibility of China’s proposed arguments to obstruct India’s entry into the NSG. It underscores India’s entry into the export control group must be unanimously supported by the existing NSG members as the group cannot function in isolation based on selective cooperation. </w:t>
      </w:r>
      <w:r w:rsidRPr="005E32F5">
        <w:rPr>
          <w:rStyle w:val="StyleUnderline"/>
        </w:rPr>
        <w:t>Obstructing assistance from states with advanced nuclear weapons technology like India is harmful to the nuclear non-proliferation regime</w:t>
      </w:r>
      <w:r>
        <w:t xml:space="preserve">. It also </w:t>
      </w:r>
      <w:proofErr w:type="spellStart"/>
      <w:r>
        <w:t>emphasises</w:t>
      </w:r>
      <w:proofErr w:type="spellEnd"/>
      <w:r>
        <w:t xml:space="preserve"> that India is interested in joining the NSG but its desire must not be linked to any matter like Pakistan, which is a non-issue.</w:t>
      </w:r>
    </w:p>
    <w:p w:rsidR="00756935" w:rsidRDefault="00756935" w:rsidP="00756935">
      <w:r>
        <w:t xml:space="preserve">The NSG was established </w:t>
      </w:r>
      <w:r w:rsidRPr="005E32F5">
        <w:rPr>
          <w:rStyle w:val="StyleUnderline"/>
        </w:rPr>
        <w:t>in 1974</w:t>
      </w:r>
      <w:r>
        <w:t xml:space="preserve"> by seven nuclear supplier governments (Canada, West Germany, France, Japan, the Soviet Union, the United Kingdom, and the United States) following India’s conduct of the Peaceful Nuclear Explosion. </w:t>
      </w:r>
      <w:r w:rsidRPr="005E32F5">
        <w:rPr>
          <w:rStyle w:val="StyleUnderline"/>
        </w:rPr>
        <w:t>The seven nuclear powers concluded the NPT alone is inadequate to curb the proliferation of nuclear weapons and technology</w:t>
      </w:r>
      <w:r>
        <w:t>.</w:t>
      </w:r>
    </w:p>
    <w:p w:rsidR="00756935" w:rsidRDefault="00756935" w:rsidP="00756935">
      <w:r w:rsidRPr="005E32F5">
        <w:rPr>
          <w:rStyle w:val="StyleUnderline"/>
        </w:rPr>
        <w:t>NSG was founded to stop illegal transfer of nuclear material, equipment or technology that encourages proliferation of nuclear weapons</w:t>
      </w:r>
      <w:r>
        <w:t xml:space="preserve">. </w:t>
      </w:r>
      <w:r w:rsidRPr="005E32F5">
        <w:rPr>
          <w:rStyle w:val="StyleUnderline"/>
        </w:rPr>
        <w:t>The 48-member group pursues its objectives through adherence to the established Guidelines of the export control group adopted through consensus and after appropriate exchange of information related to proliferation concerns</w:t>
      </w:r>
      <w:r>
        <w:t>. The NSG Procedural Arrangement specifies a set of factors that a new participating government must fulfill for entry.</w:t>
      </w:r>
    </w:p>
    <w:p w:rsidR="00756935" w:rsidRDefault="00756935" w:rsidP="00756935">
      <w:r w:rsidRPr="005E32F5">
        <w:rPr>
          <w:rStyle w:val="StyleUnderline"/>
        </w:rPr>
        <w:t>In 2008, India was granted the NSG waiver to meet it growing energy requirements which allowed it to enter into nuclear trade with nuclear supplier countries</w:t>
      </w:r>
      <w:r>
        <w:t>. The deliberations held at the plenary meetings have ended with divided opinions on India’s participation into the Group. The primary resistance is from China arguing that India is not a signatory to the NPT – a necessary factor for entry into the export control group. The Chinese position on India’s NSG participation requires reconsideration.</w:t>
      </w:r>
    </w:p>
    <w:p w:rsidR="00756935" w:rsidRDefault="00756935" w:rsidP="00756935">
      <w:r>
        <w:t>Does India merit NSG Participation?</w:t>
      </w:r>
    </w:p>
    <w:p w:rsidR="00756935" w:rsidRDefault="00756935" w:rsidP="00756935">
      <w:r w:rsidRPr="005E32F5">
        <w:rPr>
          <w:rStyle w:val="StyleUnderline"/>
        </w:rPr>
        <w:t>India successfully achieved the NSG waiver after willingly undertaking highly effective non-proliferation commitments</w:t>
      </w:r>
      <w:r>
        <w:t xml:space="preserve"> (separating its civilian and military nuclear facilities in a phased manner; placing civil nuclear facilities under IAEA safeguards; signing and adhering to the IAEA’s Additional Protocol) under the India-US Civilian Nuclear Agreement. </w:t>
      </w:r>
      <w:r w:rsidRPr="005E32F5">
        <w:rPr>
          <w:rStyle w:val="StyleUnderline"/>
        </w:rPr>
        <w:t>Added to this, India has set high standards for itself to contribute towards international efforts for halting spread of nuclear weapons of technology</w:t>
      </w:r>
      <w:r>
        <w:t xml:space="preserve">. These measures include ratification of the 2005 Amendment to the Convention on the Physical Protection of Nuclear Material; adherence to the International Convention for the Suppression of Acts of Nuclear Terrorism (ICSANT) of 2005; </w:t>
      </w:r>
      <w:proofErr w:type="spellStart"/>
      <w:r>
        <w:t>harmonising</w:t>
      </w:r>
      <w:proofErr w:type="spellEnd"/>
      <w:r>
        <w:t xml:space="preserve"> its Special Chemicals, Organisms, Materials, Equipment and Technologies (SCOMET) list with that of the Nuclear Supplier Group (NSG); enacting the Weapons of Mass Destruction (WMD) and their Delivery Systems Act, 2005 that provides “overarching and integrated legislation prohibiting unlawful activities in relation to WMD and their delivery systems” and; upheld obligations under the United Nations Security Council (UNSC) Resolution 1540 to prevent proliferation of all WMD.</w:t>
      </w:r>
    </w:p>
    <w:p w:rsidR="00756935" w:rsidRDefault="00756935" w:rsidP="00756935">
      <w:r>
        <w:t>India has also set up a Counter Nuclear Smuggling Team to deal with the threat of individuals or group of individuals acquiring nuclear or radioactive material for malicious purposes. India is presently in the process of setting up a specialized School on Nuclear Security under the aegis of the Global Centre for Nuclear Energy Partnership (GCNEP) to impart training in areas of physical protection of its nuclear materials and technology.</w:t>
      </w:r>
    </w:p>
    <w:p w:rsidR="00756935" w:rsidRDefault="00756935" w:rsidP="00756935">
      <w:r>
        <w:t>China’s objections</w:t>
      </w:r>
    </w:p>
    <w:p w:rsidR="00756935" w:rsidRDefault="00756935" w:rsidP="00756935">
      <w:r>
        <w:t xml:space="preserve">Given so, it is unfair that China continues to display reticence to India’s participation in the NSG. While it can be asserted that </w:t>
      </w:r>
      <w:r w:rsidRPr="005E32F5">
        <w:rPr>
          <w:rStyle w:val="StyleUnderline"/>
        </w:rPr>
        <w:t>barring India’s entry into the NSG</w:t>
      </w:r>
      <w:r>
        <w:t xml:space="preserve"> </w:t>
      </w:r>
      <w:r w:rsidRPr="005E32F5">
        <w:rPr>
          <w:rStyle w:val="StyleUnderline"/>
        </w:rPr>
        <w:t>will</w:t>
      </w:r>
      <w:r>
        <w:t xml:space="preserve"> not in any way undermine its efforts towards non-proliferation, but it can certainly </w:t>
      </w:r>
      <w:r w:rsidRPr="005E32F5">
        <w:rPr>
          <w:rStyle w:val="StyleUnderline"/>
        </w:rPr>
        <w:t>affect NSG’s credibility in the future</w:t>
      </w:r>
      <w:r>
        <w:t xml:space="preserve">. </w:t>
      </w:r>
      <w:r w:rsidRPr="005E32F5">
        <w:rPr>
          <w:rStyle w:val="StyleUnderline"/>
        </w:rPr>
        <w:t>Nuclear technology is widespread globally and it would be a prudent decision to include non-NPT states with advanced nuclear technology within the folds of the NSG as an effective hedge against nuclear proliferation</w:t>
      </w:r>
      <w:r>
        <w:t xml:space="preserve">. </w:t>
      </w:r>
      <w:r w:rsidRPr="005E32F5">
        <w:rPr>
          <w:rStyle w:val="StyleUnderline"/>
        </w:rPr>
        <w:t>India’s rich experience in nuclear technology and future plans of becoming a “competitive” nuclear supplier makes its inclusion in the NSG an imperative necessity</w:t>
      </w:r>
      <w:r>
        <w:t>.</w:t>
      </w:r>
    </w:p>
    <w:p w:rsidR="00756935" w:rsidRDefault="00756935" w:rsidP="00756935">
      <w:r>
        <w:t xml:space="preserve">Hence, the naysayers including China must move beyond the discourse of India’s refusal to sign the NPT as a ground to prevent its entry into the NSG. Noteworthy, </w:t>
      </w:r>
      <w:r w:rsidRPr="005E32F5">
        <w:rPr>
          <w:rStyle w:val="StyleUnderline"/>
        </w:rPr>
        <w:t>NSG was created because it was felt that NPT by itself would be a deficient effort to curb the proliferation of nuclear weapons and technology</w:t>
      </w:r>
      <w:r>
        <w:t xml:space="preserve">. </w:t>
      </w:r>
      <w:r w:rsidRPr="005E32F5">
        <w:rPr>
          <w:rStyle w:val="StyleUnderline"/>
        </w:rPr>
        <w:t>This is evident from the examples of NPT states like Iraq, Iran and North Korea’s clandestine pursuit of nuclear weapons capability despite being NPT members</w:t>
      </w:r>
      <w:r>
        <w:t>. Earlier, in October 1974, the French company SGN and the Pakistan Atomic Energy Commission (PAEC) signed a contract for the construction of the 100 MT facility capable of separating between 100kg and 200kg of plutonium annually. As France had not signed the NPT, it was under no obligation to restrain from entering into nuclear trade with Pakistan. However, the inclusion of France within the NSG in 1974 irrespective of its non-NPT status led to the subsequent termination of the controversial nuclear agreement in 1978.</w:t>
      </w:r>
    </w:p>
    <w:p w:rsidR="00756935" w:rsidRDefault="00756935" w:rsidP="00756935">
      <w:r w:rsidRPr="005E32F5">
        <w:rPr>
          <w:rStyle w:val="StyleUnderline"/>
        </w:rPr>
        <w:t>The NSG has been less than successful in preventing exports of restricted nuclear technology in present times</w:t>
      </w:r>
      <w:r>
        <w:t xml:space="preserve">. The infamous AQ Khan nuclear black-market and the on-going China-Pakistan nuclear trade in nuclear reactor cooperation are in total violation of the established NGS Guidelines. </w:t>
      </w:r>
      <w:r w:rsidRPr="005E32F5">
        <w:rPr>
          <w:rStyle w:val="StyleUnderline"/>
        </w:rPr>
        <w:t>It is important that the NSG reviews its mandate and adopts measures that can contribute in stopping nuclear proliferation</w:t>
      </w:r>
      <w:r>
        <w:t xml:space="preserve">. </w:t>
      </w:r>
      <w:r w:rsidRPr="005E32F5">
        <w:rPr>
          <w:rStyle w:val="StyleUnderline"/>
        </w:rPr>
        <w:t>One such measure would be to decouple NPT and NSG participation and welcome states with advanced nuclear technology like India within its fold</w:t>
      </w:r>
      <w:r>
        <w:t>.</w:t>
      </w:r>
    </w:p>
    <w:p w:rsidR="00756935" w:rsidRDefault="00756935" w:rsidP="00756935"/>
    <w:p w:rsidR="00756935" w:rsidRDefault="00756935" w:rsidP="00756935">
      <w:pPr>
        <w:pStyle w:val="Heading4"/>
      </w:pPr>
      <w:r>
        <w:t>Extinction</w:t>
      </w:r>
    </w:p>
    <w:p w:rsidR="00756935" w:rsidRDefault="00756935" w:rsidP="00756935">
      <w:r w:rsidRPr="00457E78">
        <w:rPr>
          <w:rStyle w:val="Style13ptBold"/>
        </w:rPr>
        <w:t>KROENIG ’12</w:t>
      </w:r>
      <w:r>
        <w:t xml:space="preserve"> (Matthew; Assistant Professor of Government, Georgetown University and Stanton Nuclear Security Fellow, Council on Foreign Relations, “The History of Proliferation Optimism:  Does It Have </w:t>
      </w:r>
      <w:proofErr w:type="gramStart"/>
      <w:r>
        <w:t>A</w:t>
      </w:r>
      <w:proofErr w:type="gramEnd"/>
      <w:r>
        <w:t xml:space="preserve"> Future?” </w:t>
      </w:r>
      <w:r w:rsidRPr="00457E78">
        <w:t>http://www.npolicy.org/article.php?aid=1182&amp;tid=30</w:t>
      </w:r>
      <w:r>
        <w:t>)ww</w:t>
      </w:r>
    </w:p>
    <w:p w:rsidR="00756935" w:rsidRDefault="00756935" w:rsidP="00756935">
      <w:r>
        <w:t xml:space="preserve">Should we worry about the spread of nuclear weapons?  At first glance, this might appear to be an absurd question.  After all, </w:t>
      </w:r>
      <w:r w:rsidRPr="00457E78">
        <w:rPr>
          <w:rStyle w:val="StyleUnderline"/>
        </w:rPr>
        <w:t>nuclear weapons are the most powerful weapons ever created</w:t>
      </w:r>
      <w:r>
        <w:t xml:space="preserve"> by man.  </w:t>
      </w:r>
      <w:r w:rsidRPr="00457E78">
        <w:rPr>
          <w:rStyle w:val="StyleUnderline"/>
        </w:rPr>
        <w:t>A single nuclear weapon could</w:t>
      </w:r>
      <w:r>
        <w:t xml:space="preserve"> vaporize large portions of a major metropolitan area, </w:t>
      </w:r>
      <w:r w:rsidRPr="00457E78">
        <w:rPr>
          <w:rStyle w:val="StyleUnderline"/>
        </w:rPr>
        <w:t>kill</w:t>
      </w:r>
      <w:r>
        <w:t xml:space="preserve">ing </w:t>
      </w:r>
      <w:r w:rsidRPr="00457E78">
        <w:rPr>
          <w:rStyle w:val="StyleUnderline"/>
        </w:rPr>
        <w:t>millions</w:t>
      </w:r>
      <w:r>
        <w:t xml:space="preserve"> of people, </w:t>
      </w:r>
      <w:r w:rsidRPr="00457E78">
        <w:rPr>
          <w:rStyle w:val="StyleUnderline"/>
        </w:rPr>
        <w:t>and a full-scale nuclear war between superpowers could end life on Earth</w:t>
      </w:r>
      <w:r>
        <w:t xml:space="preserve"> as we know it.  For decades during the Cold War, the public feared nuclear war and post-apocalyptic nuclear war scenarios became a subject of fascination and terror in popular culture.  Meanwhile, scholars carefully theorized the dangers of nuclear weapons and policymakers made nuclear nonproliferation a top national priority.  To this day, </w:t>
      </w:r>
      <w:r w:rsidRPr="00457E78">
        <w:rPr>
          <w:rStyle w:val="StyleUnderline"/>
        </w:rPr>
        <w:t>the spread of nuclear weapons to additional countries remains a foremost concern of U.S. leaders</w:t>
      </w:r>
      <w:r>
        <w:t>.  Indeed, in his 2012 annual threat assessment to the U.S. Congress, Director of National Intelligence James Clapper argued that nuclear proliferation poses one of the greatest threats to U.S. national security</w:t>
      </w:r>
      <w:proofErr w:type="gramStart"/>
      <w:r>
        <w:t>.[</w:t>
      </w:r>
      <w:proofErr w:type="gramEnd"/>
      <w:r>
        <w:t>1]</w:t>
      </w:r>
    </w:p>
    <w:p w:rsidR="00756935" w:rsidRDefault="00756935" w:rsidP="00756935">
      <w:r>
        <w:t xml:space="preserve">Recently, however, academics have become more vocal in questioning the threat posed by the spread of nuclear weapons.  Students of international politics known as “proliferation </w:t>
      </w:r>
      <w:r w:rsidRPr="00457E78">
        <w:rPr>
          <w:rStyle w:val="StyleUnderline"/>
        </w:rPr>
        <w:t>optimists</w:t>
      </w:r>
      <w:r>
        <w:t xml:space="preserve">” </w:t>
      </w:r>
      <w:r w:rsidRPr="00457E78">
        <w:rPr>
          <w:rStyle w:val="StyleUnderline"/>
        </w:rPr>
        <w:t>argue that the spread of nuclear weapons might actually be beneficial because it deters great power war and results in greater levels of international instability</w:t>
      </w:r>
      <w:r>
        <w:t>.[2]  Other scholars, whom I label “proliferation anti-</w:t>
      </w:r>
      <w:proofErr w:type="spellStart"/>
      <w:r>
        <w:t>obsessionists</w:t>
      </w:r>
      <w:proofErr w:type="spellEnd"/>
      <w:r>
        <w:t>,” maintain that nuclear proliferation is neither good nor bad, but irrelevant.[3]  They claim that nuclear weapons do not have any meaningful effect on international politics and that the past seventy years of world history would have been roughly the same had nuclear weapons never been invented.  Some take this line of argument even further and argue that the only real problem is not the nuclear weapons themselves, but great power nonproliferation policy</w:t>
      </w:r>
      <w:proofErr w:type="gramStart"/>
      <w:r>
        <w:t>.[</w:t>
      </w:r>
      <w:proofErr w:type="gramEnd"/>
      <w:r>
        <w:t xml:space="preserve">4]  They argue that the cure that countries like the United States implement in order to prevent other states from acquiring nuclear weapons is much worse than the disease of the spread of nuclear weapons itself.      </w:t>
      </w:r>
    </w:p>
    <w:p w:rsidR="00756935" w:rsidRDefault="00756935" w:rsidP="00756935">
      <w:r>
        <w:t xml:space="preserve">While these arguments remain provocative, they are far from new.  The idea that a few nuclear weapons are sufficient to deter a larger adversary and keep the peace has its origins in the early strategic thinking of the 1940s. Moreover, </w:t>
      </w:r>
      <w:r w:rsidRPr="00457E78">
        <w:rPr>
          <w:rStyle w:val="StyleUnderline"/>
        </w:rPr>
        <w:t>a critical review of this literature demonstrates that many of these arguments are much less sound than they initially appear</w:t>
      </w:r>
      <w:r>
        <w:t>.  Indeed, both proliferation optimism and proliferation anti-</w:t>
      </w:r>
      <w:proofErr w:type="spellStart"/>
      <w:r>
        <w:t>obsessionism</w:t>
      </w:r>
      <w:proofErr w:type="spellEnd"/>
      <w:r>
        <w:t xml:space="preserve"> rest on internal logical contradictions. </w:t>
      </w:r>
    </w:p>
    <w:p w:rsidR="00756935" w:rsidRDefault="00756935" w:rsidP="00756935">
      <w:r>
        <w:t xml:space="preserve">In this essay, I argue that </w:t>
      </w:r>
      <w:r w:rsidRPr="00457E78">
        <w:rPr>
          <w:rStyle w:val="StyleUnderline"/>
        </w:rPr>
        <w:t>the spread of nuclear weapons poses a grave threat to international peace and to U.S. national security</w:t>
      </w:r>
      <w:r>
        <w:t xml:space="preserve">.  </w:t>
      </w:r>
      <w:r w:rsidRPr="00457E78">
        <w:rPr>
          <w:rStyle w:val="StyleUnderline"/>
        </w:rPr>
        <w:t>Scholars can grab attention by making counterintuitive arguments about nuclear weapons being less threatening</w:t>
      </w:r>
      <w:r>
        <w:t xml:space="preserve"> than power holders believe them to be, </w:t>
      </w:r>
      <w:r w:rsidRPr="00457E78">
        <w:rPr>
          <w:rStyle w:val="StyleUnderline"/>
        </w:rPr>
        <w:t>but their provocative claims cannot wish away the very real dangers posed by the spread of nuclear weapons</w:t>
      </w:r>
      <w:r>
        <w:t xml:space="preserve">. </w:t>
      </w:r>
      <w:r w:rsidRPr="00457E78">
        <w:rPr>
          <w:rStyle w:val="StyleUnderline"/>
        </w:rPr>
        <w:t>The more states that possess nuclear weapons, the more likely we are to suffer a number of devastating consequences including: nuclear war, nuclear terrorism, global and regional instability, constrained U.S. freedom of action, weakened alliances, and</w:t>
      </w:r>
      <w:r>
        <w:t xml:space="preserve"> the </w:t>
      </w:r>
      <w:r w:rsidRPr="00457E78">
        <w:rPr>
          <w:rStyle w:val="StyleUnderline"/>
        </w:rPr>
        <w:t>further proliferation</w:t>
      </w:r>
      <w:r>
        <w:t xml:space="preserve"> of nuclear weapons.  </w:t>
      </w:r>
      <w:r w:rsidRPr="00457E78">
        <w:rPr>
          <w:rStyle w:val="StyleUnderline"/>
        </w:rPr>
        <w:t>While it is important not to exaggerate these threats, it would be an even greater sin to underestimate them and, as a result, not take the steps necessary to combat the spread of the world’s most dangerous weapons</w:t>
      </w:r>
      <w:r>
        <w:t>.</w:t>
      </w:r>
    </w:p>
    <w:p w:rsidR="00756935" w:rsidRPr="00756935" w:rsidRDefault="00756935" w:rsidP="00B55AD5">
      <w:pPr>
        <w:rPr>
          <w:b/>
        </w:rPr>
      </w:pPr>
    </w:p>
    <w:p w:rsidR="00A4671F" w:rsidRDefault="00A4671F" w:rsidP="00A4671F">
      <w:pPr>
        <w:pStyle w:val="Heading3"/>
      </w:pPr>
      <w:proofErr w:type="spellStart"/>
      <w:r>
        <w:t>Prolif</w:t>
      </w:r>
      <w:proofErr w:type="spellEnd"/>
      <w:r>
        <w:t xml:space="preserve"> Impact Internals</w:t>
      </w:r>
    </w:p>
    <w:p w:rsidR="00A4671F" w:rsidRPr="00A4671F" w:rsidRDefault="00A4671F" w:rsidP="00A4671F"/>
    <w:p w:rsidR="00A4671F" w:rsidRDefault="00A4671F" w:rsidP="00A4671F">
      <w:pPr>
        <w:pStyle w:val="Heading4"/>
      </w:pPr>
      <w:r>
        <w:t>Indian Membership is Key to NSG Credibility and Global Non-Proliferation – the NPT is Insufficient</w:t>
      </w:r>
    </w:p>
    <w:p w:rsidR="00A4671F" w:rsidRDefault="00A4671F" w:rsidP="00A4671F">
      <w:r w:rsidRPr="00E71039">
        <w:rPr>
          <w:rStyle w:val="Style13ptBold"/>
        </w:rPr>
        <w:t>BISWAS 6/7</w:t>
      </w:r>
      <w:r>
        <w:t xml:space="preserve"> (</w:t>
      </w:r>
      <w:proofErr w:type="spellStart"/>
      <w:r>
        <w:t>Arka</w:t>
      </w:r>
      <w:proofErr w:type="spellEnd"/>
      <w:r>
        <w:t xml:space="preserve">; Junior Fellow in the Nuclear and Space Policy Initiative at the Observer Research Foundation, “Why Beijing is wrong about Indian accession to the Nuclear Suppliers Group,” </w:t>
      </w:r>
      <w:r w:rsidRPr="00E71039">
        <w:t>http://www.lowyinterpreter.org/post/2016/06/07/India-and-the-Nuclear-Suppliers-Group.aspx</w:t>
      </w:r>
      <w:r w:rsidR="0096440E">
        <w:t>)//MU</w:t>
      </w:r>
    </w:p>
    <w:p w:rsidR="00A4671F" w:rsidRDefault="00A4671F" w:rsidP="00A4671F">
      <w:r>
        <w:t xml:space="preserve">Debate on the prospects of India's entry into the 48-member, consensus-based NSG has heated up over the fact that India is not a signatory to the Treaty on the Non-Proliferation of Nuclear Weapons (NPT). </w:t>
      </w:r>
      <w:r w:rsidRPr="001B0ADC">
        <w:rPr>
          <w:rStyle w:val="StyleUnderline"/>
        </w:rPr>
        <w:t>The NSG coordinates export control policies of its members in an effort to curb the proliferation of nuclear weapons</w:t>
      </w:r>
      <w:r>
        <w:t>, and is perceived to be helping uphold the NPT. Noting that the inclusion of a non-NPT-signatory to the Group could weaken the Treaty, Beijing has recently flagged objections to India's efforts to join the NSG. The objection raises questions about the relationship between the Group and the Treaty.</w:t>
      </w:r>
    </w:p>
    <w:p w:rsidR="00A4671F" w:rsidRDefault="00A4671F" w:rsidP="00A4671F">
      <w:r>
        <w:t>If the NSG was established to go beyond the NPT in contributing to the goals of nuclear non-proliferation, then the argument to restrict its membership to just NPT signatories is weak.</w:t>
      </w:r>
    </w:p>
    <w:p w:rsidR="00A4671F" w:rsidRDefault="00A4671F" w:rsidP="00A4671F">
      <w:r>
        <w:t xml:space="preserve">India has expressed its interest in joining the NSG with the broader objective of becoming an active participant in the global non-proliferation architecture. From once being an outlier and a target of this system, </w:t>
      </w:r>
      <w:r w:rsidRPr="001B0ADC">
        <w:rPr>
          <w:rStyle w:val="StyleUnderline"/>
        </w:rPr>
        <w:t>India</w:t>
      </w:r>
      <w:r>
        <w:t xml:space="preserve"> has come a long way, and </w:t>
      </w:r>
      <w:r w:rsidRPr="001B0ADC">
        <w:rPr>
          <w:rStyle w:val="StyleUnderline"/>
        </w:rPr>
        <w:t>is</w:t>
      </w:r>
      <w:r>
        <w:t xml:space="preserve"> now </w:t>
      </w:r>
      <w:r w:rsidRPr="001B0ADC">
        <w:rPr>
          <w:rStyle w:val="StyleUnderline"/>
        </w:rPr>
        <w:t xml:space="preserve">increasingly being </w:t>
      </w:r>
      <w:proofErr w:type="spellStart"/>
      <w:r w:rsidRPr="001B0ADC">
        <w:rPr>
          <w:rStyle w:val="StyleUnderline"/>
        </w:rPr>
        <w:t>recognised</w:t>
      </w:r>
      <w:proofErr w:type="spellEnd"/>
      <w:r w:rsidRPr="001B0ADC">
        <w:rPr>
          <w:rStyle w:val="StyleUnderline"/>
        </w:rPr>
        <w:t xml:space="preserve"> as a 'like-minded' partner in addressing the threat of the proliferation of weapons of mass destruction, including nuclear weapons</w:t>
      </w:r>
      <w:r>
        <w:t xml:space="preserve">. </w:t>
      </w:r>
    </w:p>
    <w:p w:rsidR="00A4671F" w:rsidRDefault="00A4671F" w:rsidP="00A4671F">
      <w:r>
        <w:t xml:space="preserve">India's approach to the existing mechanisms of nuclear non-proliferation, in particular the NPT, underwent a significant shift in 2000. New Delhi had traditionally expressed its dissatisfaction with the Treaty that divided the world into nuclear haves and have-nots. This is because the only way India could have signed the NPT was as a non-nuclear weapon state, which was against New Delhi's interest owing to the threat it perceived, since NPT's inception in 1970, from a </w:t>
      </w:r>
      <w:proofErr w:type="spellStart"/>
      <w:r>
        <w:t>recognised</w:t>
      </w:r>
      <w:proofErr w:type="spellEnd"/>
      <w:r>
        <w:t xml:space="preserve"> nuclear-China and, later, from a nuclear-Pakistan. This led New Delhi to call for a Nuclear Weapons Convention that would replace the NPT and implement global nuclear disarmament.</w:t>
      </w:r>
    </w:p>
    <w:p w:rsidR="00A4671F" w:rsidRDefault="00A4671F" w:rsidP="00A4671F">
      <w:r>
        <w:t xml:space="preserve">However, as NPT signatories gathered for the 2000 review conference, then Indian Foreign Minister </w:t>
      </w:r>
      <w:proofErr w:type="spellStart"/>
      <w:r>
        <w:t>Jaswant</w:t>
      </w:r>
      <w:proofErr w:type="spellEnd"/>
      <w:r>
        <w:t xml:space="preserve"> Singh, in an address to the Indian parliament, noted that though India could not join the NPT, it would support the principles and objectives of nuclear non-proliferation enshrined therein.</w:t>
      </w:r>
    </w:p>
    <w:p w:rsidR="00A4671F" w:rsidRDefault="00A4671F" w:rsidP="00A4671F">
      <w:r>
        <w:t xml:space="preserve">To date, India has </w:t>
      </w:r>
      <w:proofErr w:type="spellStart"/>
      <w:r>
        <w:t>harmonised</w:t>
      </w:r>
      <w:proofErr w:type="spellEnd"/>
      <w:r>
        <w:t xml:space="preserve"> its export control policies with the NSG guidelines and its record on nuclear non-proliferation remains impeccable. Yet, New Delhi's status outside the Treaty has been used to diminish its prospects of gaining entry into the NSG. While European countries like The Netherlands, Austria and Ireland appear to be genuinely concerned, China has arguably used this debate to block India's entry as a </w:t>
      </w:r>
      <w:proofErr w:type="spellStart"/>
      <w:r>
        <w:t>favour</w:t>
      </w:r>
      <w:proofErr w:type="spellEnd"/>
      <w:r>
        <w:t xml:space="preserve"> to its 'all-weather' friend and ally Pakistan. Islamabad has repeatedly argued against New Delhi's inclusion in the NSG, stating that it would disturb the strategic balance in South Asia.</w:t>
      </w:r>
    </w:p>
    <w:p w:rsidR="00A4671F" w:rsidRDefault="00A4671F" w:rsidP="00A4671F">
      <w:r>
        <w:t>Thus, it is vital to objectively assess the NSG's relationship with the NPT in order to resolve the debate.</w:t>
      </w:r>
    </w:p>
    <w:p w:rsidR="00A4671F" w:rsidRDefault="00A4671F" w:rsidP="00A4671F">
      <w:r>
        <w:t>Article III.2 of the NPT says its mandate is to control exports of nuclear materials and related sensitive items which could be used in the construction of a nuclear weapon. Under the NPT the Zangger Committee was established in 1971 to identify those items in a trigger list and issue export control guidelines which NPT signatories were obligated to follow. The Committee published export control guidelines and the trigger list on 3 September 1974, two months after India conducted its first nuclear test, an event marked as the point of inception of the NSG.</w:t>
      </w:r>
    </w:p>
    <w:p w:rsidR="00A4671F" w:rsidRDefault="00A4671F" w:rsidP="00A4671F">
      <w:r>
        <w:t xml:space="preserve">In essence, the NPT had the provision to enforce nuclear export controls among its signatories and, following India's nuclear test, it issued measures intended to coordinate export controls among NPT signatories. What then was the rationale for setting up a separate group in 1974 with the exact same objectives? </w:t>
      </w:r>
    </w:p>
    <w:p w:rsidR="00A4671F" w:rsidRDefault="00A4671F" w:rsidP="00A4671F">
      <w:r>
        <w:t>The NPT in the 1970s had limited membership and some major suppliers of nuclear materials were not party to it. The case of France, which has also been flagged recently by the Indian Ministry External Affairs and refuted by the Chinese Government, is a case in point.</w:t>
      </w:r>
    </w:p>
    <w:p w:rsidR="00A4671F" w:rsidRDefault="00A4671F" w:rsidP="00A4671F">
      <w:r>
        <w:t xml:space="preserve">In the early 1970s a French company, SGN, negotiated a deal with Pakistan to construct reprocessing facility that would have allowed Islamabad to amass stockpiles of weapons-grade plutonium. France joined the NPT only in August 1992 and it therefore was not violating any obligation in pursuing such a deal with Pakistan in the 1970s. According to declassified US Government documents, it was under the insistence and pressure from the US that France agreed to join in setting up the London Club in 1974, which eventually became the NSG. Soon after establishment of the London Club, France terminated the contract to construct the reprocessing facility in Pakistan. </w:t>
      </w:r>
    </w:p>
    <w:p w:rsidR="00A4671F" w:rsidRDefault="00A4671F" w:rsidP="00A4671F">
      <w:r w:rsidRPr="001B0ADC">
        <w:rPr>
          <w:rStyle w:val="StyleUnderline"/>
        </w:rPr>
        <w:t>The argument to keep NSG membership restricted to NPT signatories thus stands weak</w:t>
      </w:r>
      <w:r>
        <w:t xml:space="preserve">, </w:t>
      </w:r>
      <w:r w:rsidRPr="001B0ADC">
        <w:rPr>
          <w:rStyle w:val="StyleUnderline"/>
        </w:rPr>
        <w:t>given that one of the primary objectives with which the Group was set up was to include non-NPT signatories</w:t>
      </w:r>
      <w:r>
        <w:t xml:space="preserve">. </w:t>
      </w:r>
      <w:r w:rsidRPr="001B0ADC">
        <w:rPr>
          <w:rStyle w:val="StyleUnderline"/>
        </w:rPr>
        <w:t>This would help allow NPT signatories to control the exports of nuclear supplier countries which had no obligations to abide by the guidelines issued by the Zangger Committee under the NPT</w:t>
      </w:r>
      <w:r>
        <w:t>.</w:t>
      </w:r>
    </w:p>
    <w:p w:rsidR="00A4671F" w:rsidRDefault="00A4671F" w:rsidP="00A4671F">
      <w:r w:rsidRPr="001B0ADC">
        <w:rPr>
          <w:rStyle w:val="StyleUnderline"/>
        </w:rPr>
        <w:t>While the NPT has now become a nearly-universal treaty, there remain countries outside of it that have or are known to have active nuclear weapons programs</w:t>
      </w:r>
      <w:r>
        <w:t xml:space="preserve">. </w:t>
      </w:r>
      <w:r w:rsidRPr="001B0ADC">
        <w:rPr>
          <w:rStyle w:val="StyleUnderline"/>
        </w:rPr>
        <w:t>The NSG, therefore, has the unique opportunity to contribute to the objectives of nuclear non-proliferation by including those non-NPT signatories that help it strengthen both its credibility and efficiency</w:t>
      </w:r>
      <w:r>
        <w:t xml:space="preserve">. </w:t>
      </w:r>
    </w:p>
    <w:p w:rsidR="00A4671F" w:rsidRDefault="00A4671F" w:rsidP="00A4671F">
      <w:r>
        <w:t xml:space="preserve">On the contrary, if the NPT's primacy on all nuclear non-proliferation activities is to be retained, then the NSG's mandate could be handed over to the Zangger Committee and the Group can be dissolved. It is true that the Zangger Committee and NSG's scopes of export controls differ, but the Committee has the ability to take over the mandate of the Group. This, however, has not happened, firstly because it would make adherence to export control guidelines an NPT obligation, which for now remains a voluntary commitment under the NSG, and secondly because such a move would seriously restrict the ability of the nuclear non-proliferation architecture to control nuclear exports that do not fall under the NPT's purview. </w:t>
      </w:r>
    </w:p>
    <w:p w:rsidR="00A4671F" w:rsidRDefault="00A4671F" w:rsidP="00A4671F">
      <w:r w:rsidRPr="001B0ADC">
        <w:rPr>
          <w:rStyle w:val="StyleUnderline"/>
        </w:rPr>
        <w:t>The NSG has a unique position in the nuclear non-proliferation architecture</w:t>
      </w:r>
      <w:r>
        <w:t xml:space="preserve">. </w:t>
      </w:r>
      <w:r w:rsidRPr="001B0ADC">
        <w:rPr>
          <w:rStyle w:val="StyleUnderline"/>
        </w:rPr>
        <w:t>It can contribute to the goals of nuclear non-proliferation where the NPT has limitations</w:t>
      </w:r>
      <w:r>
        <w:t xml:space="preserve">. </w:t>
      </w:r>
      <w:r w:rsidRPr="001B0ADC">
        <w:rPr>
          <w:rStyle w:val="StyleUnderline"/>
        </w:rPr>
        <w:t>Members of the NSG must, therefore, admit countries based on their merits and not hold NPT membership as a mandatory criterion for inclusion</w:t>
      </w:r>
      <w:r>
        <w:t xml:space="preserve">. </w:t>
      </w:r>
      <w:r w:rsidRPr="001B0ADC">
        <w:rPr>
          <w:rStyle w:val="StyleUnderline"/>
        </w:rPr>
        <w:t>New Delhi's entry into the NSG would be less an exception and more a reflection of the Group's pragmatism in strengthening the nuclear non-proliferation architecture</w:t>
      </w:r>
      <w:r>
        <w:t xml:space="preserve">. </w:t>
      </w:r>
      <w:r w:rsidRPr="001B0ADC">
        <w:rPr>
          <w:rStyle w:val="StyleUnderline"/>
        </w:rPr>
        <w:t>The NSG stands to gain credibility by including India, a potential supplier of nuclear and related items which has upheld the norms of nuclear non-proliferation through decades</w:t>
      </w:r>
      <w:r>
        <w:t xml:space="preserve">. </w:t>
      </w:r>
      <w:r w:rsidRPr="001B0ADC">
        <w:rPr>
          <w:rStyle w:val="StyleUnderline"/>
        </w:rPr>
        <w:t>On the other hand, by limiting its membership to the NPT, the Group will fail to live up to the potential for which it was designed</w:t>
      </w:r>
      <w:r>
        <w:t>.</w:t>
      </w:r>
    </w:p>
    <w:p w:rsidR="00A4671F" w:rsidRDefault="00A4671F" w:rsidP="00B55AD5"/>
    <w:p w:rsidR="00586BD0" w:rsidRDefault="00586BD0" w:rsidP="00586BD0">
      <w:pPr>
        <w:pStyle w:val="Heading4"/>
      </w:pPr>
      <w:r>
        <w:t>Indian entry enhances NSG credibility</w:t>
      </w:r>
    </w:p>
    <w:p w:rsidR="00586BD0" w:rsidRDefault="00586BD0" w:rsidP="00586BD0">
      <w:r w:rsidRPr="008E09B0">
        <w:rPr>
          <w:rStyle w:val="Style13ptBold"/>
        </w:rPr>
        <w:t>RAJAGOPALAN and BISWAS ’16</w:t>
      </w:r>
      <w:r>
        <w:t xml:space="preserve"> (Dr. </w:t>
      </w:r>
      <w:proofErr w:type="spellStart"/>
      <w:r>
        <w:t>Rajeswari</w:t>
      </w:r>
      <w:proofErr w:type="spellEnd"/>
      <w:r>
        <w:t xml:space="preserve"> Pillai; Senior Fellow and Head of the Nuclear and Space Policy Initiative at ORF and </w:t>
      </w:r>
      <w:proofErr w:type="spellStart"/>
      <w:r>
        <w:t>Arka</w:t>
      </w:r>
      <w:proofErr w:type="spellEnd"/>
      <w:r>
        <w:t xml:space="preserve">; Junior Fellow at ORF's Nuclear and Space Policy Initiative, “India’s Membership to the Nuclear Suppliers Group,” ORF Issue Brief, no. 141, May, </w:t>
      </w:r>
      <w:r w:rsidRPr="008E09B0">
        <w:t>http://www.orfonline.org/wp-content/uploads/2016/05/ORF_Issue_Brief_141.pdf</w:t>
      </w:r>
      <w:r w:rsidR="0096440E">
        <w:t>)//MU</w:t>
      </w:r>
    </w:p>
    <w:p w:rsidR="00586BD0" w:rsidRDefault="00586BD0" w:rsidP="00586BD0">
      <w:r>
        <w:t xml:space="preserve">As examined in this brief, </w:t>
      </w:r>
      <w:r w:rsidRPr="008E09B0">
        <w:rPr>
          <w:rStyle w:val="StyleUnderline"/>
        </w:rPr>
        <w:t>India already complies with the guidelines of the NSG</w:t>
      </w:r>
      <w:r>
        <w:t xml:space="preserve"> and updates its national export control list to reflect changes introduced by NSG in its own lists. Factors considered in granting membership to new countries have both technical and political spin. </w:t>
      </w:r>
      <w:r w:rsidRPr="008E09B0">
        <w:rPr>
          <w:rStyle w:val="StyleUnderline"/>
        </w:rPr>
        <w:t>In pure technical terms, India meets all prerequisites, except that of being a signatory to the NPT</w:t>
      </w:r>
      <w:r>
        <w:t>.</w:t>
      </w:r>
    </w:p>
    <w:p w:rsidR="00586BD0" w:rsidRDefault="00586BD0" w:rsidP="00586BD0">
      <w:r>
        <w:t xml:space="preserve">It is here that the political spin comes into play. Firstly, </w:t>
      </w:r>
      <w:r w:rsidRPr="008E09B0">
        <w:rPr>
          <w:rStyle w:val="StyleUnderline"/>
        </w:rPr>
        <w:t>though India remains outside the NPT, it continues to adhere to the principles enshrined in the Treaty as a nuclear weapons state</w:t>
      </w:r>
      <w:r>
        <w:t xml:space="preserve">. This, of course, is not equivalent to India undertaking a legally binding international commitment to this effect. </w:t>
      </w:r>
      <w:r w:rsidRPr="008E09B0">
        <w:rPr>
          <w:rStyle w:val="StyleUnderline"/>
        </w:rPr>
        <w:t>Secondly, these factors are arguably not mandatory criteria for all prospective applicants</w:t>
      </w:r>
      <w:r>
        <w:t>.</w:t>
      </w:r>
    </w:p>
    <w:p w:rsidR="00586BD0" w:rsidRDefault="00586BD0" w:rsidP="00586BD0">
      <w:r w:rsidRPr="008E09B0">
        <w:rPr>
          <w:rStyle w:val="StyleUnderline"/>
        </w:rPr>
        <w:t>India's membership to the NSG will be a milestone in the process of its integration with the global non-proliferation architecture</w:t>
      </w:r>
      <w:r>
        <w:t xml:space="preserve">. But it is this same global non-proliferation community which also needs to assess the benefits which it would gain by including India into the NSG and other export control regimes. </w:t>
      </w:r>
      <w:r w:rsidRPr="008E09B0">
        <w:rPr>
          <w:rStyle w:val="StyleUnderline"/>
        </w:rPr>
        <w:t>Including a prospective supplier of sensitive nuclear and related items into the Group will only enhance the credibility of the Group</w:t>
      </w:r>
      <w:r>
        <w:t xml:space="preserve">. </w:t>
      </w:r>
      <w:r w:rsidRPr="008E09B0">
        <w:rPr>
          <w:rStyle w:val="StyleUnderline"/>
        </w:rPr>
        <w:t>It will allow the members of the NSG to ensure that all transfers to and from India of these sensitive items are conducted as per the guidelines of the NSG</w:t>
      </w:r>
      <w:r>
        <w:t>. India, on the other hand, is willing to continue abiding by the rules of the game in return for limited benefits that membership to the NSG would entail.</w:t>
      </w:r>
    </w:p>
    <w:p w:rsidR="00586BD0" w:rsidRDefault="00586BD0" w:rsidP="00586BD0">
      <w:r>
        <w:t xml:space="preserve">An objective assessment of the benefits of India's entry into the NSG for India and the Group could further shape the political understanding of NSG members on the more difficult issues such as that of India not being a NPT-signatory. If it is the NSG which stands to gain equally, if not more, than India, then </w:t>
      </w:r>
      <w:r w:rsidRPr="008E09B0">
        <w:rPr>
          <w:rStyle w:val="StyleUnderline"/>
        </w:rPr>
        <w:t>there is a strong case for New Delhi to be welcomed to the Group</w:t>
      </w:r>
      <w:r>
        <w:t>. Yet any assessment of benefits, to a significant extent, remains political in nature as well. It therefore becomes important for NSG to not only debate among themselves the issues at hand, but also to engage India in dialogues to assess the potential mutual benefits of India's accession to the group.</w:t>
      </w:r>
    </w:p>
    <w:p w:rsidR="00586BD0" w:rsidRDefault="00586BD0" w:rsidP="00586BD0"/>
    <w:p w:rsidR="00586BD0" w:rsidRDefault="00586BD0" w:rsidP="00586BD0">
      <w:pPr>
        <w:pStyle w:val="Heading4"/>
      </w:pPr>
      <w:r>
        <w:t>Indian entry key to non-proliferation</w:t>
      </w:r>
    </w:p>
    <w:p w:rsidR="00586BD0" w:rsidRDefault="00586BD0" w:rsidP="00586BD0">
      <w:r w:rsidRPr="008E09B0">
        <w:rPr>
          <w:rStyle w:val="Style13ptBold"/>
        </w:rPr>
        <w:t>RAJAGOPALAN and BISWAS ’16</w:t>
      </w:r>
      <w:r>
        <w:t xml:space="preserve"> (Dr. </w:t>
      </w:r>
      <w:proofErr w:type="spellStart"/>
      <w:r>
        <w:t>Rajeswari</w:t>
      </w:r>
      <w:proofErr w:type="spellEnd"/>
      <w:r>
        <w:t xml:space="preserve"> Pillai; Senior Fellow and Head of the Nuclear and Space Policy Initiative at ORF and </w:t>
      </w:r>
      <w:proofErr w:type="spellStart"/>
      <w:r>
        <w:t>Arka</w:t>
      </w:r>
      <w:proofErr w:type="spellEnd"/>
      <w:r>
        <w:t xml:space="preserve">; Junior Fellow at ORF's Nuclear and Space Policy Initiative, “India’s Membership to the Nuclear Suppliers Group,” ORF Issue Brief, no. 141, May, </w:t>
      </w:r>
      <w:r w:rsidRPr="008E09B0">
        <w:t>http://www.orfonline.org/wp-content/uploads/2016/05/ORF_Issue_Brief_141.pdf</w:t>
      </w:r>
      <w:r w:rsidR="0096440E">
        <w:t>)//MU</w:t>
      </w:r>
    </w:p>
    <w:p w:rsidR="00586BD0" w:rsidRDefault="00586BD0" w:rsidP="00586BD0">
      <w:r>
        <w:t xml:space="preserve">As India rises in the global supply chains of nuclear and related items, it will be in the interest of the nuclear non-proliferation community to have India under the same roof as other similar suppliers. India, for its part, will benefit by its acceptance as the global norm-setter in nuclear non-proliferation. India's inclusion in the NSG will be testimony to the journey New Delhi has travelled from once being referred to as an 'outlier', to being now </w:t>
      </w:r>
      <w:proofErr w:type="spellStart"/>
      <w:r>
        <w:t>recognised</w:t>
      </w:r>
      <w:proofErr w:type="spellEnd"/>
      <w:r>
        <w:t xml:space="preserve"> as a responsible nuclear weapons state ready to share the burden of effecting global nuclear non-proliferation goals.</w:t>
      </w:r>
    </w:p>
    <w:p w:rsidR="00586BD0" w:rsidRDefault="00586BD0" w:rsidP="00B55AD5"/>
    <w:p w:rsidR="00796026" w:rsidRDefault="00756935" w:rsidP="00756935">
      <w:pPr>
        <w:pStyle w:val="Heading3"/>
      </w:pPr>
      <w:r>
        <w:t xml:space="preserve">NSG </w:t>
      </w:r>
      <w:r w:rsidR="006D2E3F">
        <w:t xml:space="preserve">Solves </w:t>
      </w:r>
      <w:proofErr w:type="spellStart"/>
      <w:r w:rsidR="006D2E3F">
        <w:t>Prolif</w:t>
      </w:r>
      <w:proofErr w:type="spellEnd"/>
    </w:p>
    <w:p w:rsidR="006D2E3F" w:rsidRDefault="006D2E3F" w:rsidP="006D2E3F"/>
    <w:p w:rsidR="006D2E3F" w:rsidRDefault="006D2E3F" w:rsidP="006D2E3F">
      <w:pPr>
        <w:pStyle w:val="Heading4"/>
      </w:pPr>
      <w:r>
        <w:t>NSG is empirically vital to slowing and dampening proliferation</w:t>
      </w:r>
    </w:p>
    <w:p w:rsidR="006D2E3F" w:rsidRDefault="006D2E3F" w:rsidP="006D2E3F">
      <w:r w:rsidRPr="009F06E3">
        <w:rPr>
          <w:rStyle w:val="Style13ptBold"/>
        </w:rPr>
        <w:t>TANNENBAUM ’10</w:t>
      </w:r>
      <w:r>
        <w:t xml:space="preserve"> (Benn; adjunct professor of physics at Georgetown University and is the Science and Security Scholar in Georgetown's Program on Science in the Public Interest, “The Other NPT,” </w:t>
      </w:r>
      <w:r w:rsidRPr="009F06E3">
        <w:t>http://www.progressivepolicy.org/blog/the-other-npt/</w:t>
      </w:r>
      <w:r>
        <w:t>)ww</w:t>
      </w:r>
    </w:p>
    <w:p w:rsidR="006D2E3F" w:rsidRDefault="006D2E3F" w:rsidP="006D2E3F">
      <w:r w:rsidRPr="009F06E3">
        <w:rPr>
          <w:rStyle w:val="StyleUnderline"/>
        </w:rPr>
        <w:t>The NPT</w:t>
      </w:r>
      <w:r>
        <w:t xml:space="preserve">, as the treaty is informally known, </w:t>
      </w:r>
      <w:r w:rsidRPr="009F06E3">
        <w:rPr>
          <w:rStyle w:val="StyleUnderline"/>
        </w:rPr>
        <w:t>has been highly successful to date: a slow but steady global spread of nuclear power has occurred, while at the same time, many countries have elected to halt nuclear weapons programs and join the treaty regime</w:t>
      </w:r>
      <w:r>
        <w:t xml:space="preserve">; three countries — Israel, India and Pakistan — have never ratified the treaty and are either known or believed to have nuclear weapons; only one country — North Korea — has abandoned the regime and developed weapons; and only one country — Iran — is currently believed to be developing a nuclear weapons program while still notionally adhering to the treaty. </w:t>
      </w:r>
      <w:r w:rsidRPr="009F06E3">
        <w:rPr>
          <w:rStyle w:val="StyleUnderline"/>
        </w:rPr>
        <w:t>One of the reasons the NPT has been so successful in promoting nuclear power while damping the spread of nuclear weapons are the guidelines created by the</w:t>
      </w:r>
      <w:r>
        <w:t xml:space="preserve"> Nuclear Suppliers Group, </w:t>
      </w:r>
      <w:r w:rsidRPr="009F06E3">
        <w:rPr>
          <w:rStyle w:val="StyleUnderline"/>
        </w:rPr>
        <w:t>NSG</w:t>
      </w:r>
      <w:r>
        <w:t xml:space="preserve">, </w:t>
      </w:r>
      <w:r w:rsidRPr="009F06E3">
        <w:rPr>
          <w:rStyle w:val="StyleUnderline"/>
        </w:rPr>
        <w:t>a consortium of the countries that build and supply the vast majority of the materials required to build and maintain a nuclear power or nuclear medicine program</w:t>
      </w:r>
      <w:r>
        <w:t xml:space="preserve">. </w:t>
      </w:r>
      <w:r w:rsidRPr="009F06E3">
        <w:rPr>
          <w:rStyle w:val="StyleUnderline"/>
        </w:rPr>
        <w:t>These guidelines exist</w:t>
      </w:r>
      <w:r>
        <w:t xml:space="preserve"> “</w:t>
      </w:r>
      <w:r w:rsidRPr="009F06E3">
        <w:rPr>
          <w:rStyle w:val="StyleUnderline"/>
        </w:rPr>
        <w:t>to ensure that nuclear trade for peaceful purposes does not contribute to the proliferation of nuclear weapons or other nuclear explosive devices which would not hinder international trade and cooperation in the nuclear field</w:t>
      </w:r>
      <w:r>
        <w:t>.”</w:t>
      </w:r>
    </w:p>
    <w:p w:rsidR="006D2E3F" w:rsidRDefault="006D2E3F" w:rsidP="006D2E3F"/>
    <w:p w:rsidR="00635E76" w:rsidRDefault="00635E76" w:rsidP="00635E76">
      <w:pPr>
        <w:pStyle w:val="Heading3"/>
      </w:pPr>
      <w:r>
        <w:t>A/T: Indo-Pak Turn</w:t>
      </w:r>
    </w:p>
    <w:p w:rsidR="00635E76" w:rsidRPr="00586BD0" w:rsidRDefault="00635E76" w:rsidP="00635E76"/>
    <w:p w:rsidR="00635E76" w:rsidRDefault="00635E76" w:rsidP="00635E76">
      <w:pPr>
        <w:pStyle w:val="Heading4"/>
      </w:pPr>
      <w:r>
        <w:t>Non-Unique – NSG Waiver and Chinese Modernization</w:t>
      </w:r>
    </w:p>
    <w:p w:rsidR="00635E76" w:rsidRDefault="00635E76" w:rsidP="00635E76">
      <w:r w:rsidRPr="009600AF">
        <w:rPr>
          <w:rFonts w:eastAsiaTheme="majorEastAsia" w:cstheme="majorBidi"/>
          <w:b/>
          <w:iCs/>
          <w:sz w:val="26"/>
        </w:rPr>
        <w:t>GUPTA 6/27</w:t>
      </w:r>
      <w:r>
        <w:t xml:space="preserve"> (</w:t>
      </w:r>
      <w:proofErr w:type="spellStart"/>
      <w:r>
        <w:t>Prakhar</w:t>
      </w:r>
      <w:proofErr w:type="spellEnd"/>
      <w:r>
        <w:t xml:space="preserve">; International Security &amp; Foreign Affairs Analyst, “Why India Has No Choice </w:t>
      </w:r>
      <w:proofErr w:type="gramStart"/>
      <w:r>
        <w:t>But To Join The Nuclear Arms Race Against Pakistan And</w:t>
      </w:r>
      <w:proofErr w:type="gramEnd"/>
      <w:r>
        <w:t xml:space="preserve"> China,” </w:t>
      </w:r>
      <w:r w:rsidRPr="009600AF">
        <w:t>http://www.youthkiawaaz.com/2016/06/india-in-nuclear-suppliers-group/</w:t>
      </w:r>
      <w:r w:rsidR="00EF7A93">
        <w:t>)//MU</w:t>
      </w:r>
    </w:p>
    <w:p w:rsidR="00635E76" w:rsidRDefault="00635E76" w:rsidP="00635E76">
      <w:r w:rsidRPr="009600AF">
        <w:rPr>
          <w:rStyle w:val="StyleUnderline"/>
        </w:rPr>
        <w:t>India</w:t>
      </w:r>
      <w:r>
        <w:t xml:space="preserve">, which is not a signatory to the Treaty on the Non-Proliferation of Nuclear Weapons (NPT), </w:t>
      </w:r>
      <w:r w:rsidRPr="009600AF">
        <w:rPr>
          <w:rStyle w:val="StyleUnderline"/>
        </w:rPr>
        <w:t>signed a Civil Nuclear Agreement in 2008 and gained limited access to international nuclear trade after waivers from the</w:t>
      </w:r>
      <w:r>
        <w:t xml:space="preserve"> </w:t>
      </w:r>
      <w:r w:rsidRPr="009600AF">
        <w:rPr>
          <w:rStyle w:val="StyleUnderline"/>
        </w:rPr>
        <w:t>N</w:t>
      </w:r>
      <w:r>
        <w:t xml:space="preserve">uclear </w:t>
      </w:r>
      <w:r w:rsidRPr="009600AF">
        <w:rPr>
          <w:rStyle w:val="StyleUnderline"/>
        </w:rPr>
        <w:t>S</w:t>
      </w:r>
      <w:r>
        <w:t>uppliers Group. As a part of this deal, India separated its civilian nuclear facilities from its military use infrastructure and placed them under IAEA safeguards. By agreeing to do so, India has allowed the International Atomic Energy Agency to tag and track nuclear material imported from international partners, thereby ensuring that the imported nuclear material is not used for its weapons program.</w:t>
      </w:r>
    </w:p>
    <w:p w:rsidR="00635E76" w:rsidRDefault="00635E76" w:rsidP="00635E76">
      <w:r w:rsidRPr="009600AF">
        <w:rPr>
          <w:rStyle w:val="StyleUnderline"/>
        </w:rPr>
        <w:t>Gaining access to international nuclear supplies has worked well for India</w:t>
      </w:r>
      <w:r>
        <w:t xml:space="preserve">, which now has diversified and reliable sources to fuel its civilian nuclear reactors placed under IAEA safeguards. </w:t>
      </w:r>
      <w:r w:rsidRPr="009600AF">
        <w:rPr>
          <w:rStyle w:val="StyleUnderline"/>
        </w:rPr>
        <w:t>It has not only helped India in boosting its civilian nuclear program, but by ensuring international nuclear supplies for civilian reactors, India can now effectively divert a great chunk of indigenous nuclear supply (if not the entire) for the production of fissile material for military use</w:t>
      </w:r>
      <w:r>
        <w:t xml:space="preserve">. </w:t>
      </w:r>
      <w:r w:rsidRPr="009600AF">
        <w:rPr>
          <w:rStyle w:val="StyleUnderline"/>
        </w:rPr>
        <w:t>Before receiving waivers</w:t>
      </w:r>
      <w:r>
        <w:t xml:space="preserve"> from the Nuclear Suppliers Group in 2008, </w:t>
      </w:r>
      <w:r w:rsidRPr="009600AF">
        <w:rPr>
          <w:rStyle w:val="StyleUnderline"/>
        </w:rPr>
        <w:t>India</w:t>
      </w:r>
      <w:r>
        <w:t xml:space="preserve"> – </w:t>
      </w:r>
      <w:r w:rsidRPr="009600AF">
        <w:rPr>
          <w:rStyle w:val="StyleUnderline"/>
        </w:rPr>
        <w:t>which has just over 1% of proven global uranium deposits</w:t>
      </w:r>
      <w:r>
        <w:t xml:space="preserve">, </w:t>
      </w:r>
      <w:proofErr w:type="spellStart"/>
      <w:r w:rsidRPr="009600AF">
        <w:rPr>
          <w:rStyle w:val="StyleUnderline"/>
        </w:rPr>
        <w:t>utilised</w:t>
      </w:r>
      <w:proofErr w:type="spellEnd"/>
      <w:r w:rsidRPr="009600AF">
        <w:rPr>
          <w:rStyle w:val="StyleUnderline"/>
        </w:rPr>
        <w:t xml:space="preserve"> indigenous supplies for both civilian and military use</w:t>
      </w:r>
      <w:r>
        <w:t>. Membership to the nuclear trade group could have provided India with a much greater access to international nuclear supplies. With greater resources to fuel military use reactors, India’s nuclear weapons program is bound to grow faster than it ever has.</w:t>
      </w:r>
    </w:p>
    <w:p w:rsidR="00635E76" w:rsidRDefault="00635E76" w:rsidP="00635E76">
      <w:r w:rsidRPr="009600AF">
        <w:rPr>
          <w:rStyle w:val="StyleUnderline"/>
        </w:rPr>
        <w:t xml:space="preserve">The balance of conventional power in South Asia rests in India’s </w:t>
      </w:r>
      <w:proofErr w:type="spellStart"/>
      <w:r w:rsidRPr="009600AF">
        <w:rPr>
          <w:rStyle w:val="StyleUnderline"/>
        </w:rPr>
        <w:t>favour</w:t>
      </w:r>
      <w:proofErr w:type="spellEnd"/>
      <w:r w:rsidRPr="009600AF">
        <w:rPr>
          <w:rStyle w:val="StyleUnderline"/>
        </w:rPr>
        <w:t>, and this fact has driven Rawalpindi’s urge for a larger nuclear arsenal</w:t>
      </w:r>
      <w:r>
        <w:t xml:space="preserve">. </w:t>
      </w:r>
      <w:r w:rsidRPr="009600AF">
        <w:rPr>
          <w:rStyle w:val="StyleUnderline"/>
        </w:rPr>
        <w:t>It hasn’t stopped yet, and to cover its growing conventional insecurity, it has developed battlefield nuclear weapons in response to India’s</w:t>
      </w:r>
      <w:r>
        <w:t xml:space="preserve"> ‘</w:t>
      </w:r>
      <w:r w:rsidRPr="009600AF">
        <w:rPr>
          <w:rStyle w:val="StyleUnderline"/>
        </w:rPr>
        <w:t>cold-start doctrine</w:t>
      </w:r>
      <w:r>
        <w:t>’. India’s membership to the nuclear suppliers group would have contributed to a sense of insecurity, and the arsenal that was positioned to cover Pakistan’s conventional venerability could have grown exponentially to maintain the strategic balance of nuclear power in the sub-continent. This, in turn, could have set into motion a nuclear arms race, one in which the two nuclear powers tried to bring the other into check and balance.</w:t>
      </w:r>
    </w:p>
    <w:p w:rsidR="00635E76" w:rsidRDefault="00635E76" w:rsidP="00635E76">
      <w:r>
        <w:t xml:space="preserve">The United States officially endorsed India’s bid for membership for its own interests, but the view in Washington is wide and clear. The United States views India as a counterbalance to China’s growing might and influence in Asia, and for this, a renewed nuclear arms race in South Asia is a small price to pay. “What you are doing is creating an action-reaction that is leading to a never-ending escalation cycle that ultimately leads to the development of nuclear weapons including battlefield nuclear weapons,” Senator Markey warned US Assistant Secretary for South Asia Nisha </w:t>
      </w:r>
      <w:proofErr w:type="spellStart"/>
      <w:r>
        <w:t>Biswal</w:t>
      </w:r>
      <w:proofErr w:type="spellEnd"/>
      <w:r>
        <w:t>.</w:t>
      </w:r>
    </w:p>
    <w:p w:rsidR="00635E76" w:rsidRDefault="00635E76" w:rsidP="00635E76">
      <w:r>
        <w:t xml:space="preserve">Growth in India’s nuclear weapons program can be attributed to the fact that India has refused to place Prototype Fast Breeder Reactor (PFBR) under IAEA safeguards and has also kept certain civilian use power reactors out of the safeguarded list to feed into the PFBR. </w:t>
      </w:r>
      <w:r w:rsidRPr="009600AF">
        <w:rPr>
          <w:rStyle w:val="StyleUnderline"/>
        </w:rPr>
        <w:t>Creation of strategic reserves and access to sophisticated nuclear technology is bound to create insecurity in Pakistan, which will respond by expanding the size of its nuclear deterrent</w:t>
      </w:r>
      <w:r>
        <w:t>.</w:t>
      </w:r>
    </w:p>
    <w:p w:rsidR="00635E76" w:rsidRDefault="00635E76" w:rsidP="00635E76">
      <w:r w:rsidRPr="009600AF">
        <w:rPr>
          <w:rStyle w:val="StyleUnderline"/>
        </w:rPr>
        <w:t>With two allied, hostile Nuclear powers at its doorstep, India has limited options</w:t>
      </w:r>
      <w:r>
        <w:t xml:space="preserve">. </w:t>
      </w:r>
      <w:r w:rsidRPr="009600AF">
        <w:rPr>
          <w:rStyle w:val="StyleUnderline"/>
        </w:rPr>
        <w:t xml:space="preserve">While India certainly has a conventional edge over Pakistan, it does not enjoy any such privilege over its northern </w:t>
      </w:r>
      <w:proofErr w:type="spellStart"/>
      <w:r w:rsidRPr="009600AF">
        <w:rPr>
          <w:rStyle w:val="StyleUnderline"/>
        </w:rPr>
        <w:t>neighbour</w:t>
      </w:r>
      <w:proofErr w:type="spellEnd"/>
      <w:r>
        <w:t>. The threat bell rang in New Delhi after China’s nuclear explosions in 1964 and paved way for India’s nuclear gamble in the early 1970s. India’s full-fledged testing in 1998 led to explosions in Pakistan. For New Delhi, a nuclear China continues to be a threat to national security and with this in mind, the policymakers decided to define ‘credible minimum deterrence’ in line with perceived threats from China.</w:t>
      </w:r>
    </w:p>
    <w:p w:rsidR="00635E76" w:rsidRDefault="00635E76" w:rsidP="00635E76">
      <w:r w:rsidRPr="009600AF">
        <w:rPr>
          <w:rStyle w:val="StyleUnderline"/>
        </w:rPr>
        <w:t>India, caught between two hostile powers, has no other option but to grow its nuclear deterrence in order to credibly deter China’s ever-growing nuclear and conventional power</w:t>
      </w:r>
      <w:r>
        <w:t xml:space="preserve">. </w:t>
      </w:r>
      <w:r w:rsidRPr="009600AF">
        <w:rPr>
          <w:rStyle w:val="StyleUnderline"/>
        </w:rPr>
        <w:t>But what can credibly deter China would be anything but minimal with respect to Pakistan</w:t>
      </w:r>
      <w:r>
        <w:t xml:space="preserve">. </w:t>
      </w:r>
      <w:r w:rsidRPr="009600AF">
        <w:rPr>
          <w:rStyle w:val="StyleUnderline"/>
        </w:rPr>
        <w:t>India now finds itself caught in an unavoidable nuclear arms race, where it’s bound to grow its arsenal in response to China’s modernization, and in turn provokes a response from Rawalpindi</w:t>
      </w:r>
      <w:r>
        <w:t>. In the global order, where Pakistan views India as a rival, India views China as a threat and China views the United State as a corrival, only collaborative international efforts to address individual security concerns can prevent a nuclear arms race.</w:t>
      </w:r>
    </w:p>
    <w:p w:rsidR="00635E76" w:rsidRDefault="00635E76" w:rsidP="00635E76"/>
    <w:p w:rsidR="00635E76" w:rsidRDefault="00635E76" w:rsidP="00635E76">
      <w:pPr>
        <w:pStyle w:val="Heading4"/>
      </w:pPr>
      <w:r>
        <w:t>Turn – NSG membership constrains Indian nuclear weapons</w:t>
      </w:r>
    </w:p>
    <w:p w:rsidR="00635E76" w:rsidRDefault="00635E76" w:rsidP="00635E76">
      <w:r w:rsidRPr="00796026">
        <w:rPr>
          <w:rStyle w:val="Style13ptBold"/>
        </w:rPr>
        <w:t>NELSON and FARMER ’11</w:t>
      </w:r>
      <w:r>
        <w:t xml:space="preserve"> (Dean and Ben; </w:t>
      </w:r>
      <w:proofErr w:type="gramStart"/>
      <w:r>
        <w:t>The</w:t>
      </w:r>
      <w:proofErr w:type="gramEnd"/>
      <w:r>
        <w:t xml:space="preserve"> Telegraph, “Pakistan threatens nuclear arms race over India deal,” </w:t>
      </w:r>
      <w:r w:rsidRPr="00796026">
        <w:t>http://www.telegraph.co.uk/news/worldnews/asia/pakistan/8286301/Pakistan-threatens-nuclear-arms-race-over-India-deal.html</w:t>
      </w:r>
      <w:r>
        <w:t>)ww</w:t>
      </w:r>
    </w:p>
    <w:p w:rsidR="00635E76" w:rsidRDefault="00635E76" w:rsidP="00635E76">
      <w:r w:rsidRPr="00796026">
        <w:rPr>
          <w:rStyle w:val="StyleUnderline"/>
        </w:rPr>
        <w:t>Islamabad believes</w:t>
      </w:r>
      <w:r>
        <w:t xml:space="preserve"> Washington's decision to support </w:t>
      </w:r>
      <w:r w:rsidRPr="00796026">
        <w:rPr>
          <w:rStyle w:val="StyleUnderline"/>
        </w:rPr>
        <w:t>Indian membership</w:t>
      </w:r>
      <w:r>
        <w:t xml:space="preserve"> of the Nuclear Suppliers' Group following its agreement to help India develop its civil nuclear power industry </w:t>
      </w:r>
      <w:r w:rsidRPr="00796026">
        <w:rPr>
          <w:rStyle w:val="StyleUnderline"/>
        </w:rPr>
        <w:t>will help New Delhi to further increase its nuclear weapon arsenal</w:t>
      </w:r>
      <w:r>
        <w:t>. Neither India nor Pakistan are signatories to the Non-Proliferation Treaty.</w:t>
      </w:r>
    </w:p>
    <w:p w:rsidR="00635E76" w:rsidRDefault="00635E76" w:rsidP="00635E76">
      <w:r>
        <w:t>Pakistan's permanent representative to the Conference on Disarmament told delegates this week Washington's decision would "</w:t>
      </w:r>
      <w:proofErr w:type="spellStart"/>
      <w:r>
        <w:t>destabilise</w:t>
      </w:r>
      <w:proofErr w:type="spellEnd"/>
      <w:r>
        <w:t xml:space="preserve"> the security environment in South Asia." "Membership of the NSG will enable our </w:t>
      </w:r>
      <w:proofErr w:type="spellStart"/>
      <w:r>
        <w:t>neighbour</w:t>
      </w:r>
      <w:proofErr w:type="spellEnd"/>
      <w:r>
        <w:t xml:space="preserve"> to further expand upon its nuclear co-operation agreements and enhance its nuclear weapons and delivery capability. </w:t>
      </w:r>
      <w:r w:rsidRPr="00796026">
        <w:rPr>
          <w:rStyle w:val="StyleUnderline"/>
        </w:rPr>
        <w:t>As a consequence, Pakistan will be forced to take measures to ensure the credibility of its deterrence</w:t>
      </w:r>
      <w:r>
        <w:t xml:space="preserve">," </w:t>
      </w:r>
      <w:proofErr w:type="spellStart"/>
      <w:r>
        <w:t>Zamir</w:t>
      </w:r>
      <w:proofErr w:type="spellEnd"/>
      <w:r>
        <w:t xml:space="preserve"> </w:t>
      </w:r>
      <w:proofErr w:type="spellStart"/>
      <w:r>
        <w:t>Akram</w:t>
      </w:r>
      <w:proofErr w:type="spellEnd"/>
      <w:r>
        <w:t xml:space="preserve"> told the conference.</w:t>
      </w:r>
    </w:p>
    <w:p w:rsidR="00635E76" w:rsidRDefault="00635E76" w:rsidP="00635E76">
      <w:r>
        <w:t xml:space="preserve">He said that Pakistan's National Command Authority, headed by </w:t>
      </w:r>
      <w:proofErr w:type="gramStart"/>
      <w:r>
        <w:t>prime minister</w:t>
      </w:r>
      <w:proofErr w:type="gramEnd"/>
      <w:r>
        <w:t xml:space="preserve"> </w:t>
      </w:r>
      <w:proofErr w:type="spellStart"/>
      <w:r>
        <w:t>Yousuf</w:t>
      </w:r>
      <w:proofErr w:type="spellEnd"/>
      <w:r>
        <w:t xml:space="preserve"> Raza Gilani and a retired army general, had voiced its concern on the implications of the new civil nuclear co-operation deal between Indian and the US for Pakistan's security.</w:t>
      </w:r>
    </w:p>
    <w:p w:rsidR="00635E76" w:rsidRDefault="00635E76" w:rsidP="00635E76">
      <w:r>
        <w:t xml:space="preserve">Pakistan also opposed Washington's decision to support Indian membership of the Missile Technology Control Regime, the Australia Group and the </w:t>
      </w:r>
      <w:proofErr w:type="spellStart"/>
      <w:r>
        <w:t>Wassenaar</w:t>
      </w:r>
      <w:proofErr w:type="spellEnd"/>
      <w:r>
        <w:t xml:space="preserve"> Arrangement.</w:t>
      </w:r>
    </w:p>
    <w:p w:rsidR="00635E76" w:rsidRDefault="00635E76" w:rsidP="00635E76">
      <w:r>
        <w:t>Hasan-</w:t>
      </w:r>
      <w:proofErr w:type="spellStart"/>
      <w:r>
        <w:t>Askari</w:t>
      </w:r>
      <w:proofErr w:type="spellEnd"/>
      <w:r>
        <w:t xml:space="preserve"> Rizvi, a </w:t>
      </w:r>
      <w:proofErr w:type="spellStart"/>
      <w:r>
        <w:t>defence</w:t>
      </w:r>
      <w:proofErr w:type="spellEnd"/>
      <w:r>
        <w:t xml:space="preserve"> analyst, said Pakistan feared India would gain a seat at the world's nuclear inner circle and block nuclear technology to Islamabad.</w:t>
      </w:r>
    </w:p>
    <w:p w:rsidR="00635E76" w:rsidRDefault="00635E76" w:rsidP="00635E76">
      <w:r>
        <w:t>"Pakistan is worried India will be an integral part of the system regulating nuclear technology. If that happens, getting any equipment even such as civilian reactors for power generation will be completely impossible," he said.</w:t>
      </w:r>
    </w:p>
    <w:p w:rsidR="00635E76" w:rsidRDefault="00635E76" w:rsidP="00635E76">
      <w:r w:rsidRPr="00796026">
        <w:rPr>
          <w:rStyle w:val="StyleUnderline"/>
        </w:rPr>
        <w:t>Other analysts said Pakistan's economic crisis meant it could not afford to increase its nuclear weapons arsenal</w:t>
      </w:r>
      <w:r>
        <w:t>.</w:t>
      </w:r>
    </w:p>
    <w:p w:rsidR="00635E76" w:rsidRDefault="00635E76" w:rsidP="00635E76">
      <w:proofErr w:type="spellStart"/>
      <w:r>
        <w:t>Vikram</w:t>
      </w:r>
      <w:proofErr w:type="spellEnd"/>
      <w:r>
        <w:t xml:space="preserve"> </w:t>
      </w:r>
      <w:proofErr w:type="spellStart"/>
      <w:r w:rsidRPr="00796026">
        <w:rPr>
          <w:rStyle w:val="StyleUnderline"/>
        </w:rPr>
        <w:t>Sood</w:t>
      </w:r>
      <w:proofErr w:type="spellEnd"/>
      <w:r w:rsidRPr="00796026">
        <w:rPr>
          <w:rStyle w:val="StyleUnderline"/>
        </w:rPr>
        <w:t>, former head of India's Research and Analysis Wing intelligence service said</w:t>
      </w:r>
      <w:r>
        <w:t xml:space="preserve"> he believed Pakistan was using India's civilian nuclear power deal as an excuse to resist international pressure on disarmament and to build its nuclear weapon stock.</w:t>
      </w:r>
    </w:p>
    <w:p w:rsidR="00635E76" w:rsidRDefault="00635E76" w:rsidP="00635E76">
      <w:r>
        <w:t xml:space="preserve">"This is blackmail. </w:t>
      </w:r>
      <w:r w:rsidRPr="00796026">
        <w:rPr>
          <w:rStyle w:val="StyleUnderline"/>
        </w:rPr>
        <w:t>India's membership</w:t>
      </w:r>
      <w:r>
        <w:t xml:space="preserve"> [of the NSG] </w:t>
      </w:r>
      <w:r w:rsidRPr="00796026">
        <w:rPr>
          <w:rStyle w:val="StyleUnderline"/>
        </w:rPr>
        <w:t>would work the other way</w:t>
      </w:r>
      <w:r>
        <w:t xml:space="preserve">, </w:t>
      </w:r>
      <w:r w:rsidRPr="00796026">
        <w:rPr>
          <w:rStyle w:val="StyleUnderline"/>
        </w:rPr>
        <w:t>we will be bound by rules and treaties, to ensure the</w:t>
      </w:r>
      <w:r>
        <w:t xml:space="preserve"> </w:t>
      </w:r>
      <w:r w:rsidRPr="00796026">
        <w:rPr>
          <w:rStyle w:val="StyleUnderline"/>
        </w:rPr>
        <w:t>n</w:t>
      </w:r>
      <w:r>
        <w:t>on-</w:t>
      </w:r>
      <w:r w:rsidRPr="00796026">
        <w:rPr>
          <w:rStyle w:val="StyleUnderline"/>
        </w:rPr>
        <w:t>P</w:t>
      </w:r>
      <w:r>
        <w:t xml:space="preserve">roliferation </w:t>
      </w:r>
      <w:r w:rsidRPr="00796026">
        <w:rPr>
          <w:rStyle w:val="StyleUnderline"/>
        </w:rPr>
        <w:t>T</w:t>
      </w:r>
      <w:r>
        <w:t xml:space="preserve">reaty </w:t>
      </w:r>
      <w:r w:rsidRPr="00796026">
        <w:rPr>
          <w:rStyle w:val="StyleUnderline"/>
        </w:rPr>
        <w:t>is followed</w:t>
      </w:r>
      <w:r>
        <w:t>. This is a Pakistani cover-up," he said.</w:t>
      </w:r>
    </w:p>
    <w:p w:rsidR="00635E76" w:rsidRDefault="00635E76" w:rsidP="00635E76"/>
    <w:p w:rsidR="00635E76" w:rsidRDefault="00635E76" w:rsidP="00635E76">
      <w:pPr>
        <w:pStyle w:val="Heading4"/>
      </w:pPr>
      <w:r>
        <w:t>Turn – NSG will actually dampen India’s Nuclear Arsenal</w:t>
      </w:r>
    </w:p>
    <w:p w:rsidR="00635E76" w:rsidRDefault="00635E76" w:rsidP="00635E76">
      <w:r w:rsidRPr="0018620C">
        <w:rPr>
          <w:rStyle w:val="Style13ptBold"/>
        </w:rPr>
        <w:t>VARADARAJAN 6/6</w:t>
      </w:r>
      <w:r>
        <w:t xml:space="preserve"> (</w:t>
      </w:r>
      <w:proofErr w:type="spellStart"/>
      <w:r>
        <w:t>Siddharth</w:t>
      </w:r>
      <w:proofErr w:type="spellEnd"/>
      <w:r>
        <w:t xml:space="preserve">; Founding Editor of the Wire, “The New York Times Trips Up on India and the NSG,” </w:t>
      </w:r>
      <w:r w:rsidRPr="0018620C">
        <w:t>http://thewire.in/41003/the-new-york-times-trips-up-on-india-and-the-nsg/</w:t>
      </w:r>
      <w:r>
        <w:t>)ww</w:t>
      </w:r>
    </w:p>
    <w:p w:rsidR="00635E76" w:rsidRDefault="00635E76" w:rsidP="00635E76">
      <w:r w:rsidRPr="0018620C">
        <w:rPr>
          <w:rStyle w:val="StyleUnderline"/>
        </w:rPr>
        <w:t xml:space="preserve">Pakistan’s nuclear weapons </w:t>
      </w:r>
      <w:proofErr w:type="spellStart"/>
      <w:r w:rsidRPr="0018620C">
        <w:rPr>
          <w:rStyle w:val="StyleUnderline"/>
        </w:rPr>
        <w:t>programme</w:t>
      </w:r>
      <w:proofErr w:type="spellEnd"/>
      <w:r w:rsidRPr="0018620C">
        <w:rPr>
          <w:rStyle w:val="StyleUnderline"/>
        </w:rPr>
        <w:t xml:space="preserve"> is expanding, but it has nothing to do with the civilian nuclear deal India signed</w:t>
      </w:r>
      <w:r>
        <w:t xml:space="preserve">. </w:t>
      </w:r>
      <w:r w:rsidRPr="0018620C">
        <w:rPr>
          <w:rStyle w:val="StyleUnderline"/>
        </w:rPr>
        <w:t>A crucial part of that deal was</w:t>
      </w:r>
      <w:r>
        <w:t xml:space="preserve"> a separation plan that India implemented in which it agreed to place several of its indigenous power reactors under international safeguards – thus </w:t>
      </w:r>
      <w:r w:rsidRPr="0018620C">
        <w:rPr>
          <w:rStyle w:val="StyleUnderline"/>
        </w:rPr>
        <w:t>surrendering the ability to use</w:t>
      </w:r>
      <w:r>
        <w:t xml:space="preserve"> those </w:t>
      </w:r>
      <w:r w:rsidRPr="0018620C">
        <w:rPr>
          <w:rStyle w:val="StyleUnderline"/>
        </w:rPr>
        <w:t>reactors to produce fissile material for weapons</w:t>
      </w:r>
      <w:r>
        <w:t xml:space="preserve">. </w:t>
      </w:r>
      <w:r w:rsidRPr="0018620C">
        <w:rPr>
          <w:rStyle w:val="StyleUnderline"/>
        </w:rPr>
        <w:t>Six years after doing so</w:t>
      </w:r>
      <w:r>
        <w:t xml:space="preserve">, and after winning the right to import new (safeguarded) reactors, </w:t>
      </w:r>
      <w:r w:rsidRPr="0018620C">
        <w:rPr>
          <w:rStyle w:val="StyleUnderline"/>
        </w:rPr>
        <w:t xml:space="preserve">no new reactor has been built or </w:t>
      </w:r>
      <w:proofErr w:type="spellStart"/>
      <w:r w:rsidRPr="0018620C">
        <w:rPr>
          <w:rStyle w:val="StyleUnderline"/>
        </w:rPr>
        <w:t>operationalised</w:t>
      </w:r>
      <w:proofErr w:type="spellEnd"/>
      <w:r>
        <w:t xml:space="preserve"> following the 2008 deal, except for the Russian reactor at </w:t>
      </w:r>
      <w:proofErr w:type="spellStart"/>
      <w:r>
        <w:t>Kudankulam</w:t>
      </w:r>
      <w:proofErr w:type="spellEnd"/>
      <w:r>
        <w:t xml:space="preserve"> which predates the 2008 agreement. </w:t>
      </w:r>
      <w:r w:rsidRPr="0018620C">
        <w:rPr>
          <w:rStyle w:val="StyleUnderline"/>
        </w:rPr>
        <w:t xml:space="preserve">One could argue that a greater quantity of indigenous Indian uranium can now be used in its unsafeguarded </w:t>
      </w:r>
      <w:proofErr w:type="spellStart"/>
      <w:r w:rsidRPr="0018620C">
        <w:rPr>
          <w:rStyle w:val="StyleUnderline"/>
        </w:rPr>
        <w:t>pressurised</w:t>
      </w:r>
      <w:proofErr w:type="spellEnd"/>
      <w:r w:rsidRPr="0018620C">
        <w:rPr>
          <w:rStyle w:val="StyleUnderline"/>
        </w:rPr>
        <w:t xml:space="preserve"> heavy water reactors to produce fissile material, but these reactors are connected to the electricity grid and the publicly observable higher electricity output makes it clear they are not being run in</w:t>
      </w:r>
      <w:r>
        <w:t xml:space="preserve"> ‘</w:t>
      </w:r>
      <w:r w:rsidRPr="0018620C">
        <w:rPr>
          <w:rStyle w:val="StyleUnderline"/>
        </w:rPr>
        <w:t>low burn up mode</w:t>
      </w:r>
      <w:r>
        <w:t>’.</w:t>
      </w:r>
    </w:p>
    <w:p w:rsidR="00635E76" w:rsidRDefault="00635E76" w:rsidP="00635E76">
      <w:r w:rsidRPr="0018620C">
        <w:rPr>
          <w:rStyle w:val="StyleUnderline"/>
        </w:rPr>
        <w:t>In other words, far from fearing that the US deal will increase the speed at which India can produce fissile material, Pakistan knows the deal is likely to either have a neutral or even dampening effect on India’s nuclear arsenal</w:t>
      </w:r>
      <w:r>
        <w:t xml:space="preserve">. </w:t>
      </w:r>
      <w:r w:rsidRPr="0018620C">
        <w:rPr>
          <w:rStyle w:val="StyleUnderline"/>
        </w:rPr>
        <w:t xml:space="preserve">However, Islamabad finds it convenient to cite the deal as an alibi for ramping up its nuclear weapons </w:t>
      </w:r>
      <w:proofErr w:type="spellStart"/>
      <w:r w:rsidRPr="0018620C">
        <w:rPr>
          <w:rStyle w:val="StyleUnderline"/>
        </w:rPr>
        <w:t>programme</w:t>
      </w:r>
      <w:proofErr w:type="spellEnd"/>
      <w:r>
        <w:t>. If Pakistan really believed India was now in a position to ramp up production of weapons-grade material, it would not be blocking the negotiation of the Fissile Material Cut-Off Treaty (FMCT) at the Conference on Disarmament in Geneva. Way back in 2005, India committed to working with the US for the conclusion of the FMCT and the best way to limit the size of an arsenal that you fear will get bigger over time is surely to accelerate negotiations. Yet, Pakistan is doing the opposite.</w:t>
      </w:r>
    </w:p>
    <w:p w:rsidR="00635E76" w:rsidRDefault="00635E76" w:rsidP="00635E76"/>
    <w:p w:rsidR="00790877" w:rsidRDefault="00790877" w:rsidP="00790877">
      <w:pPr>
        <w:pStyle w:val="Heading3"/>
      </w:pPr>
      <w:r>
        <w:t>Sino-Indo Relations Internal</w:t>
      </w:r>
    </w:p>
    <w:p w:rsidR="00790877" w:rsidRPr="00790877" w:rsidRDefault="00790877" w:rsidP="00790877"/>
    <w:p w:rsidR="00790877" w:rsidRDefault="00790877" w:rsidP="00790877">
      <w:pPr>
        <w:pStyle w:val="Heading4"/>
      </w:pPr>
      <w:r>
        <w:t>NSG Membership key to Indo-Sino Relations – Failure Risks War</w:t>
      </w:r>
    </w:p>
    <w:p w:rsidR="00790877" w:rsidRPr="00FD18A0" w:rsidRDefault="00790877" w:rsidP="00790877">
      <w:r w:rsidRPr="00790877">
        <w:rPr>
          <w:rStyle w:val="Style13ptBold"/>
        </w:rPr>
        <w:t>WICKER 7/19</w:t>
      </w:r>
      <w:r>
        <w:t xml:space="preserve"> </w:t>
      </w:r>
      <w:r w:rsidRPr="001E7718">
        <w:t>(</w:t>
      </w:r>
      <w:r>
        <w:t xml:space="preserve">McDaniel Wicker-Analysist on China for LLC. </w:t>
      </w:r>
      <w:r w:rsidRPr="001E7718">
        <w:t>“Only America Can Keep a China-India War from Erupting”</w:t>
      </w:r>
      <w:r>
        <w:t xml:space="preserve">, 7/19/16, </w:t>
      </w:r>
      <w:hyperlink r:id="rId6" w:history="1">
        <w:r w:rsidRPr="00505AAB">
          <w:rPr>
            <w:rStyle w:val="Hyperlink"/>
          </w:rPr>
          <w:t>http://nationalinterest.org/feature/only-america-can-stop-china-india-war-17036)//MU</w:t>
        </w:r>
      </w:hyperlink>
      <w:r>
        <w:t xml:space="preserve"> </w:t>
      </w:r>
    </w:p>
    <w:p w:rsidR="00790877" w:rsidRPr="00FD18A0" w:rsidRDefault="00790877" w:rsidP="00790877">
      <w:r w:rsidRPr="00B4456C">
        <w:rPr>
          <w:u w:val="single"/>
        </w:rPr>
        <w:t>India and China are on a collision course</w:t>
      </w:r>
      <w:r w:rsidRPr="00FD18A0">
        <w:t>. They boast the world’s two largest populations, two of the fastest growing economies on the globe and aspirations to lead the way into a new Asian century. The two nations’ fates will be intertwined for decades to come. Troublingly, China’s move last week to block Indian membership in the Nuclear Suppliers Group (NSG) is merely the latest sign of tension to emerge between the two Asian giants. Further competition and even confrontation await.</w:t>
      </w:r>
    </w:p>
    <w:p w:rsidR="00790877" w:rsidRPr="00FD18A0" w:rsidRDefault="00790877" w:rsidP="00790877">
      <w:r w:rsidRPr="00FD18A0">
        <w:t xml:space="preserve">Competition between rising powers is hardly new or surprising. </w:t>
      </w:r>
      <w:r w:rsidRPr="005356CD">
        <w:rPr>
          <w:u w:val="single"/>
        </w:rPr>
        <w:t>This particular case, however, shows China’s intent to remain the sole Asian power stretching from Siberia to the Arabian Sea. This was most recently demonstrated last week when China led the push to exclude India from the NSG</w:t>
      </w:r>
      <w:r w:rsidRPr="00FD18A0">
        <w:t>. Membership in the prestigious group, which controls the trade of nuclear material and related technologies, would facilitate India’s nuclear power production. While legitimate concerns remain about India’s status as a nuclear state, Prime Minister Modi’s bid was backed by the United States, Britain, France and many others. These advocates could not overcome resistance spearheaded by the Chinese delegation, in a move that many Indians saw as purely political. China’s NSG position could been seen as warranted given India’s failure to ratify the Treaty on the Non-Proliferation of Nuclear Weapons, but Beijing routinely blocks Delhi’s efforts to play a larger role on the international stage. India’s push for a permanent seat on the UN Security Council and China’s opposition to that move highlight this fact. Of the five current permanent members, only China has yet to offer even token support for the second-largest country in the world joining the exclusive group.</w:t>
      </w:r>
    </w:p>
    <w:p w:rsidR="00790877" w:rsidRPr="00FD18A0" w:rsidRDefault="00790877" w:rsidP="00790877">
      <w:r w:rsidRPr="00FD18A0">
        <w:t>China and India have historically maintained relatively positive relations for such large, neighboring countries. The height of the Himalayas, and the long sea route between the two, have buffered most competition. Beijing’s foreign policy concerns have chiefly resided east and southeast of the country, while India has contented itself in dealing with immediate neighbors and holding fast to the nonalignment policy of the Cold War. The border war of 1962 notwithstanding, relations between the two countries have been relatively sanguine.</w:t>
      </w:r>
    </w:p>
    <w:p w:rsidR="00790877" w:rsidRPr="00FD18A0" w:rsidRDefault="00790877" w:rsidP="00790877">
      <w:r w:rsidRPr="00FB5DEA">
        <w:rPr>
          <w:u w:val="single"/>
        </w:rPr>
        <w:t>An increasingly powerful and adventurous China and a more engaged India now appear to be clashing on multiple fronts</w:t>
      </w:r>
      <w:r w:rsidRPr="00FD18A0">
        <w:t>. Border issues linger still, and reports of Chinese troops crossing the Line of Actual Control surface regularly in Indian and Western media. While conflict is unlikely to break out, China has been updating and reinforcing its forces stationed in Tibet, and the disagreement serves as a foundation for other worries.</w:t>
      </w:r>
    </w:p>
    <w:p w:rsidR="00790877" w:rsidRPr="00FD18A0" w:rsidRDefault="00790877" w:rsidP="00790877">
      <w:r w:rsidRPr="00FD18A0">
        <w:t>China’s steadfast support of Indian archrival Pakistan troubles leaders in Delhi. China is a major supplier of military equipment and expertise to India’s northwestern neighbor. Furthermore, cooperation with Islamabad figures prominently in Xi Jinping’s One Belt, One Road initiative, and the China-Pakistan Economic Corridor that will connect southwest China to the Pakistani port city of Gwadar is expected to pour tens of billions of dollars into Pakistan’s economy and boost economic output by as much as 2.5 percent. Pakistani relations with China are the most severe cause of India’s vexation with Chinese influence in the South Asia region; investment projects in Sri Lanka, Nepal and elsewhere have all drawn a watchful eye from India.</w:t>
      </w:r>
    </w:p>
    <w:p w:rsidR="00790877" w:rsidRPr="00610CA5" w:rsidRDefault="00790877" w:rsidP="00790877">
      <w:pPr>
        <w:rPr>
          <w:u w:val="single"/>
        </w:rPr>
      </w:pPr>
      <w:r w:rsidRPr="00FD18A0">
        <w:t xml:space="preserve">For China’s part, leaders in Beijing have closely watched as Prime Minister Narendra Modi has fought political inertia to create a more open and engaged India. Of particular concern to China are burgeoning friendships and even partnerships with Western powers and their Asian friends. The mid-June Malabar naval exercise with India, Japan and the United States demonstrates this new approach. In April, the U.S. Department of Defense and Indian Ministry of </w:t>
      </w:r>
      <w:proofErr w:type="spellStart"/>
      <w:r w:rsidRPr="00FD18A0">
        <w:t>Defence</w:t>
      </w:r>
      <w:proofErr w:type="spellEnd"/>
      <w:r w:rsidRPr="00FD18A0">
        <w:t xml:space="preserve"> announced the planned completion of the Logistics Exchange Memorandum of Agreement</w:t>
      </w:r>
      <w:r w:rsidRPr="00681461">
        <w:t xml:space="preserve">, which will allow for mutual logistical support and represents India’s largest departure from nonalignment. </w:t>
      </w:r>
      <w:r w:rsidRPr="00610CA5">
        <w:rPr>
          <w:u w:val="single"/>
        </w:rPr>
        <w:t>These efforts, combined with India’s engagement with ASEAN nations and Australia, further exacerbate Beijing’s feelings of encirclement and could further ramp up Sino-Indian tensions.</w:t>
      </w:r>
    </w:p>
    <w:p w:rsidR="00790877" w:rsidRPr="00681461" w:rsidRDefault="00790877" w:rsidP="00790877">
      <w:r w:rsidRPr="00681461">
        <w:t xml:space="preserve">What has thus far been mostly diplomatic jockeying could soon become a more dynamic and dangerous competition in the Indian Ocean. The Chinese People’s Liberation Army Navy boasts increasingly capable systems and ambitious missions. Indian officials spot Chinese submarines near India’s Andaman and Nicobar Islands, and further into the Indian Ocean, roughly four times per quarter. These will likely increase, and be joined by surface patrols, as China seeks to build its “Maritime Silk Route” that will allow it to exert influence and protect a supply chain running from Africa and the Middle East through the Indian Ocean, into the South China Sea and up to its eastern ports. In response, the </w:t>
      </w:r>
      <w:proofErr w:type="spellStart"/>
      <w:r w:rsidRPr="00681461">
        <w:t>MoD</w:t>
      </w:r>
      <w:proofErr w:type="spellEnd"/>
      <w:r w:rsidRPr="00681461">
        <w:t xml:space="preserve"> has stepped up investment in maritime awareness and antisubmarine capabilities, leaning heavily on U.S. expertise and support. In the coming years, Indian surveillance flights might be intercepted by Chinese fighters scrambled from a PLAN aircraft carrier—not a reassuring development, based on U.S. experience. The Indo-Pacific does not need to be a zero-sum game. The United States, India and democratic countries around the world believe that all countries can rise together—in both coordination and competition. At the Center for a New American Security’s recent annual conference, Secretary of Defense Ashton Carter </w:t>
      </w:r>
      <w:hyperlink r:id="rId7" w:tgtFrame="_blank" w:history="1">
        <w:r w:rsidRPr="00681461">
          <w:rPr>
            <w:rStyle w:val="Hyperlink"/>
          </w:rPr>
          <w:t>stated</w:t>
        </w:r>
      </w:hyperlink>
      <w:r w:rsidRPr="00681461">
        <w:t>, “[the] Asia-Pacific security network is not aimed at any particular country. The network’s not closed and excludes no one.” He also highlighted China’s participation in RIMPAC 2016 exercises, slated to begin Thursday in Hawaii.</w:t>
      </w:r>
    </w:p>
    <w:p w:rsidR="00790877" w:rsidRPr="0097372C" w:rsidRDefault="00790877" w:rsidP="00790877">
      <w:pPr>
        <w:rPr>
          <w:u w:val="single"/>
        </w:rPr>
      </w:pPr>
      <w:r w:rsidRPr="0097372C">
        <w:rPr>
          <w:u w:val="single"/>
        </w:rPr>
        <w:t>The United States should continue extending such invitations, and conducting military exchanges and dialogues with countries across the region. It must also realize, however, that China may ultimately have no interest in the oft touted liberal, rules-based order, and that the tensions inherent with such a mindset will not be limited to the East and South China Seas.</w:t>
      </w:r>
    </w:p>
    <w:p w:rsidR="00790877" w:rsidRDefault="00790877" w:rsidP="00790877"/>
    <w:p w:rsidR="002C5538" w:rsidRDefault="002C5538" w:rsidP="00790877"/>
    <w:p w:rsidR="002C5538" w:rsidRDefault="002C5538" w:rsidP="002C5538">
      <w:pPr>
        <w:pStyle w:val="Heading3"/>
      </w:pPr>
      <w:r>
        <w:t>NSG key to Paris</w:t>
      </w:r>
    </w:p>
    <w:p w:rsidR="002C5538" w:rsidRPr="002C5538" w:rsidRDefault="002C5538" w:rsidP="002C5538"/>
    <w:p w:rsidR="002C5538" w:rsidRDefault="002C5538" w:rsidP="002C5538">
      <w:pPr>
        <w:pStyle w:val="Heading4"/>
      </w:pPr>
      <w:r>
        <w:t xml:space="preserve">NSG entry Key to meet Paris Standards </w:t>
      </w:r>
    </w:p>
    <w:p w:rsidR="002C5538" w:rsidRPr="000B4C4A" w:rsidRDefault="002C5538" w:rsidP="002C5538">
      <w:r w:rsidRPr="002C5538">
        <w:rPr>
          <w:rStyle w:val="Style13ptBold"/>
        </w:rPr>
        <w:t>DAS 16</w:t>
      </w:r>
      <w:r>
        <w:t xml:space="preserve"> (</w:t>
      </w:r>
      <w:proofErr w:type="spellStart"/>
      <w:r>
        <w:t>Deabak</w:t>
      </w:r>
      <w:proofErr w:type="spellEnd"/>
      <w:r>
        <w:t xml:space="preserve"> </w:t>
      </w:r>
      <w:proofErr w:type="gramStart"/>
      <w:r>
        <w:t>Das  “</w:t>
      </w:r>
      <w:proofErr w:type="gramEnd"/>
      <w:r w:rsidRPr="00DA6209">
        <w:t>India's membership in the NSG is symbolic; Lack of success does it no harm</w:t>
      </w:r>
      <w:r>
        <w:t xml:space="preserve">” 6/10/16, </w:t>
      </w:r>
      <w:hyperlink r:id="rId8" w:history="1">
        <w:r w:rsidRPr="00122ACD">
          <w:rPr>
            <w:rStyle w:val="Hyperlink"/>
          </w:rPr>
          <w:t>http://www.catchnews.com/international-news/india-s-membership-in-the-nsg-is-symbolic-lack-of-success-does-it-no-harm-146555409.html)//MU</w:t>
        </w:r>
      </w:hyperlink>
      <w:r>
        <w:t xml:space="preserve"> </w:t>
      </w:r>
    </w:p>
    <w:p w:rsidR="002C5538" w:rsidRPr="00310D36" w:rsidRDefault="002C5538" w:rsidP="002C5538">
      <w:r w:rsidRPr="00310D36">
        <w:t xml:space="preserve">India’s claim to be a part of NSG has a certain validity. India has diversified nuclear </w:t>
      </w:r>
      <w:proofErr w:type="spellStart"/>
      <w:r w:rsidRPr="00310D36">
        <w:t>programme</w:t>
      </w:r>
      <w:proofErr w:type="spellEnd"/>
      <w:r w:rsidRPr="00310D36">
        <w:t xml:space="preserve">, capable of buying nuclear reactors, capable of sharing nuclear technology in various format. But Pakistan’s nuclear </w:t>
      </w:r>
      <w:proofErr w:type="spellStart"/>
      <w:r w:rsidRPr="00310D36">
        <w:t>programme</w:t>
      </w:r>
      <w:proofErr w:type="spellEnd"/>
      <w:r w:rsidRPr="00310D36">
        <w:t xml:space="preserve"> is not diversified as that of India. So, for Pakistan to be member of NSG should create more reservation that of India. And what is interesting is that this argument has not been made by either government or media.</w:t>
      </w:r>
    </w:p>
    <w:p w:rsidR="002C5538" w:rsidRPr="00310D36" w:rsidRDefault="002C5538" w:rsidP="002C5538">
      <w:r w:rsidRPr="00310D36">
        <w:t>In history of NSG, a lot of politics has to be understood about how guidelines are made, how membership is decided etc. The last members brought in were countries like Estonia, Lithuania, Croatia and China. China became member in 2004. France wasn’t NPT signatory but was original member of first 7 countries who started it and so was Japan. So, there were first 7 countries who were not signatories to NPT and they developed understanding which means that there is always a flexibility to maneuver and accommodate other countries.</w:t>
      </w:r>
    </w:p>
    <w:p w:rsidR="002C5538" w:rsidRPr="00310D36" w:rsidRDefault="002C5538" w:rsidP="002C5538">
      <w:r w:rsidRPr="00310D36">
        <w:t>In terms of technology, India is far more credible for supplying nuclear technology as it is a suppliers group. Pakistan is more like North Korea and China also is proliferating country. Thus, India’s credentials are far more important. The case of India’s membership started in Holland in 2011, and hence it is going on for five years. Pakistan has just arrived on block. Thus it is China’s mistake to compare Pakistan to India. India has been recognized around world and thus, China has to understand not to push Pakistan’s validity beyond a point.</w:t>
      </w:r>
    </w:p>
    <w:p w:rsidR="002C5538" w:rsidRPr="00310D36" w:rsidRDefault="002C5538" w:rsidP="002C5538">
      <w:r w:rsidRPr="009123EF">
        <w:rPr>
          <w:u w:val="single"/>
        </w:rPr>
        <w:t>Another reason of India’s legitimacy of NSG leadership is the Paris Climate Change commitment, where it has committed 40% of power generation from non- fossil fuels sources, of which 1/3rd will be from nuclear power</w:t>
      </w:r>
      <w:r w:rsidRPr="00310D36">
        <w:t xml:space="preserve">. Thus, </w:t>
      </w:r>
      <w:r w:rsidRPr="009123EF">
        <w:rPr>
          <w:u w:val="single"/>
        </w:rPr>
        <w:t>access to nuclear technology is a necessity to meet that requirement</w:t>
      </w:r>
      <w:r w:rsidRPr="00310D36">
        <w:t xml:space="preserve">. India has to work simultaneously at various factors like signing contracts, ordering for power plants to be built, technology to </w:t>
      </w:r>
      <w:proofErr w:type="gramStart"/>
      <w:r w:rsidRPr="00310D36">
        <w:t>brought</w:t>
      </w:r>
      <w:proofErr w:type="gramEnd"/>
      <w:r w:rsidRPr="00310D36">
        <w:t xml:space="preserve"> in etc. but they are likely to meet reluctance of some countries and companies as India is not a member. In actual reality, some of technology will come in when it will become member of NSG in coming years.</w:t>
      </w:r>
    </w:p>
    <w:p w:rsidR="002C5538" w:rsidRPr="00310D36" w:rsidRDefault="002C5538" w:rsidP="002C5538">
      <w:r w:rsidRPr="00310D36">
        <w:t xml:space="preserve">In 2011, </w:t>
      </w:r>
      <w:r w:rsidRPr="009123EF">
        <w:rPr>
          <w:u w:val="single"/>
        </w:rPr>
        <w:t>NSG adopted a new guideline particularly for enrichment of uranium and reprocessing of plutonium which will be restricted to only NPT-signatory countries, which was an addition after 2008 waiver to India.</w:t>
      </w:r>
      <w:r w:rsidRPr="00310D36">
        <w:t xml:space="preserve"> So greatest game for India to join NSG will be to make sure that no such adverse guidelines in future are made which will adversely affect India’s national interests. This will be biggest gain.</w:t>
      </w:r>
    </w:p>
    <w:p w:rsidR="002C5538" w:rsidRPr="00310D36" w:rsidRDefault="002C5538" w:rsidP="002C5538">
      <w:r w:rsidRPr="00310D36">
        <w:t xml:space="preserve">Access to uranium is not technical issue but political issue because 2011 guidelines talk about NPT members, so it will become politically sensitive area.  It fundamentally says enrichment and re-processing technology within NPT only. </w:t>
      </w:r>
      <w:r w:rsidRPr="00764155">
        <w:rPr>
          <w:u w:val="single"/>
        </w:rPr>
        <w:t xml:space="preserve">India has that capability except that we want to use that capability for military purpose. In international </w:t>
      </w:r>
      <w:proofErr w:type="spellStart"/>
      <w:r w:rsidRPr="00764155">
        <w:rPr>
          <w:u w:val="single"/>
        </w:rPr>
        <w:t>programme</w:t>
      </w:r>
      <w:proofErr w:type="spellEnd"/>
      <w:r w:rsidRPr="00764155">
        <w:rPr>
          <w:u w:val="single"/>
        </w:rPr>
        <w:t>, re-processing is for civil nuclear reactor.</w:t>
      </w:r>
      <w:r w:rsidRPr="00310D36">
        <w:t xml:space="preserve"> That puts pressure on our military </w:t>
      </w:r>
      <w:proofErr w:type="spellStart"/>
      <w:r w:rsidRPr="00310D36">
        <w:t>programme</w:t>
      </w:r>
      <w:proofErr w:type="spellEnd"/>
      <w:r w:rsidRPr="00310D36">
        <w:t xml:space="preserve"> in that sense. Due to 2011 guidelines, countries such as Kazakhstan, Australia which supply us uranium, become politically sensitive due to contracts signed with us.</w:t>
      </w:r>
    </w:p>
    <w:p w:rsidR="002C5538" w:rsidRDefault="002C5538" w:rsidP="002C5538">
      <w:r w:rsidRPr="00310D36">
        <w:t>In future, other countries will also apply. Thus, India has to enhance its stature and convince other countries including China of our point of view. China should be explained mutual advantage of India joining NSG. China is very influential country in international relation and NSG too.</w:t>
      </w:r>
      <w:r w:rsidRPr="00764155">
        <w:rPr>
          <w:u w:val="single"/>
        </w:rPr>
        <w:t xml:space="preserve"> Its acceptance may reduce reservations from certain countr</w:t>
      </w:r>
      <w:r w:rsidRPr="00310D36">
        <w:t>ies. However, this is a formidable challenge.</w:t>
      </w:r>
    </w:p>
    <w:p w:rsidR="002C5538" w:rsidRDefault="002C5538" w:rsidP="002C5538"/>
    <w:p w:rsidR="002C5538" w:rsidRDefault="002C5538" w:rsidP="00790877"/>
    <w:p w:rsidR="002C5538" w:rsidRPr="00FD18A0" w:rsidRDefault="002C5538" w:rsidP="002C5538">
      <w:pPr>
        <w:pStyle w:val="Heading2"/>
      </w:pPr>
      <w:r>
        <w:t>AFF</w:t>
      </w:r>
    </w:p>
    <w:p w:rsidR="00790877" w:rsidRDefault="00790877" w:rsidP="00790877">
      <w:pPr>
        <w:pStyle w:val="Heading3"/>
      </w:pPr>
      <w:r>
        <w:t>No Entry</w:t>
      </w:r>
    </w:p>
    <w:p w:rsidR="00790877" w:rsidRDefault="00790877" w:rsidP="00790877"/>
    <w:p w:rsidR="00790877" w:rsidRDefault="00790877" w:rsidP="00790877">
      <w:pPr>
        <w:pStyle w:val="Heading4"/>
      </w:pPr>
      <w:r>
        <w:t xml:space="preserve">Pakistan thumps NSG </w:t>
      </w:r>
    </w:p>
    <w:p w:rsidR="00790877" w:rsidRPr="006926B3" w:rsidRDefault="00790877" w:rsidP="00790877">
      <w:proofErr w:type="spellStart"/>
      <w:r>
        <w:t>Kazi</w:t>
      </w:r>
      <w:proofErr w:type="spellEnd"/>
      <w:r>
        <w:t xml:space="preserve"> 6/31(</w:t>
      </w:r>
      <w:proofErr w:type="spellStart"/>
      <w:r>
        <w:t>Reshmi</w:t>
      </w:r>
      <w:proofErr w:type="spellEnd"/>
      <w:r>
        <w:t>- Journalist on India and Pakistani relation “</w:t>
      </w:r>
      <w:r w:rsidRPr="00205C99">
        <w:t>China’s Objections to India’s NSG Participation is Harmful to Global Non-proliferation Efforts</w:t>
      </w:r>
      <w:r>
        <w:t xml:space="preserve">”6/31/16, </w:t>
      </w:r>
      <w:hyperlink r:id="rId9" w:history="1">
        <w:r w:rsidRPr="00BF130E">
          <w:rPr>
            <w:rStyle w:val="Hyperlink"/>
          </w:rPr>
          <w:t>http://www.thedialogue.co/chinas-objections-indias-nsg-participation-harmful-global-non-proliferation-efforts/)//MU</w:t>
        </w:r>
      </w:hyperlink>
    </w:p>
    <w:p w:rsidR="00790877" w:rsidRPr="006926B3" w:rsidRDefault="00790877" w:rsidP="00790877">
      <w:r w:rsidRPr="00C03778">
        <w:rPr>
          <w:u w:val="single"/>
        </w:rPr>
        <w:t>China has linked India’s participation to the NSG with Pakistan’s proposed entry into the export control group</w:t>
      </w:r>
      <w:r w:rsidRPr="006926B3">
        <w:t xml:space="preserve">. China’s efforts can be interpreted as merely a tactical instrument to obstruct India’s entry into the NSG. India’s impeccable nuclear non-proliferation record cannot be equated with that of Pakistan. In the case of India, its non-proliferation record involves extending support for the Comprehensive Nuclear-Test-Ban Treaty (CTBT) objectives by which a moratorium was declared post 1998 tests – a stand that has been maintained till date. Unlike India, Pakistan does not merit an impeccable nuclear non-proliferation record. </w:t>
      </w:r>
      <w:r w:rsidRPr="00C03778">
        <w:rPr>
          <w:u w:val="single"/>
        </w:rPr>
        <w:t>Its continuing ambiguity on the AQ Khan, controversial nuclear coop</w:t>
      </w:r>
      <w:r w:rsidRPr="006926B3">
        <w:t>eration with China on reactor technology and its taciturn approach on the FMCT are major concerns that impede global non-proliferation efforts.</w:t>
      </w:r>
    </w:p>
    <w:p w:rsidR="00790877" w:rsidRDefault="00790877" w:rsidP="00790877">
      <w:pPr>
        <w:rPr>
          <w:u w:val="single"/>
        </w:rPr>
      </w:pPr>
      <w:r w:rsidRPr="00866D92">
        <w:rPr>
          <w:u w:val="single"/>
        </w:rPr>
        <w:t>China must rise above petty politics and support India’s entry into the NSG in the larger global interests.</w:t>
      </w:r>
    </w:p>
    <w:p w:rsidR="00790877" w:rsidRDefault="00790877" w:rsidP="00790877"/>
    <w:p w:rsidR="002C5538" w:rsidRDefault="002C5538" w:rsidP="002C5538">
      <w:pPr>
        <w:pStyle w:val="Heading4"/>
      </w:pPr>
      <w:r>
        <w:t>India won’t be able to meet the pre-</w:t>
      </w:r>
      <w:proofErr w:type="spellStart"/>
      <w:r>
        <w:t>reqs</w:t>
      </w:r>
      <w:proofErr w:type="spellEnd"/>
      <w:r>
        <w:t xml:space="preserve"> to joining </w:t>
      </w:r>
    </w:p>
    <w:p w:rsidR="002C5538" w:rsidRDefault="002C5538" w:rsidP="00790877">
      <w:r w:rsidRPr="002C5538">
        <w:rPr>
          <w:rStyle w:val="Style13ptBold"/>
        </w:rPr>
        <w:t>SR 7/13</w:t>
      </w:r>
      <w:r>
        <w:t xml:space="preserve"> (Spearhead Research- is an independent, non-partisan and nonpolitical center for research, analysis and consultancy, “India’s Quest for NSG Membership” 7/13/16, http://spearheadresearch.org/index.php/internationalaffairssecuirty/indias-quest-for-nsg-membership)//MU</w:t>
      </w:r>
    </w:p>
    <w:p w:rsidR="002C5538" w:rsidRDefault="002C5538" w:rsidP="00790877">
      <w:r>
        <w:t>The second rationale—encouraging and reinforcing good nonproliferation behavior—is more problematic. Participants have questioned whether India is “like-minded” concerning the NSG’s mission to apply nuclear export controls in the interest of non-proliferation. There has been no snap answer, in part because for decades India viewed multilateral nuclear export controls as a neo-colonialist stick to beat developing countries with.</w:t>
      </w:r>
    </w:p>
    <w:p w:rsidR="00790877" w:rsidRDefault="00790877" w:rsidP="00790877"/>
    <w:p w:rsidR="002C5538" w:rsidRDefault="002C5538" w:rsidP="002C5538">
      <w:pPr>
        <w:pStyle w:val="Heading4"/>
      </w:pPr>
      <w:r>
        <w:t>No Entry – Failure to Ratify NPT</w:t>
      </w:r>
    </w:p>
    <w:p w:rsidR="002C5538" w:rsidRDefault="002C5538" w:rsidP="00790877">
      <w:r w:rsidRPr="002C5538">
        <w:rPr>
          <w:rStyle w:val="Style13ptBold"/>
        </w:rPr>
        <w:t>SHAD 7/3</w:t>
      </w:r>
      <w:r>
        <w:t xml:space="preserve"> (M. </w:t>
      </w:r>
      <w:proofErr w:type="spellStart"/>
      <w:r>
        <w:t>Riaz</w:t>
      </w:r>
      <w:proofErr w:type="spellEnd"/>
      <w:r>
        <w:t xml:space="preserve">; Assistant Professor, Department of International Relations, National University of Modern Languages, Islamabad, “Divide on India’s NSG Membership,” </w:t>
      </w:r>
      <w:r w:rsidRPr="002C5538">
        <w:t>http://pakobserver.net/2016/07/03/divide-on-indias-nsg-membership-2/</w:t>
      </w:r>
      <w:r>
        <w:t>)ww</w:t>
      </w:r>
    </w:p>
    <w:p w:rsidR="002C5538" w:rsidRDefault="002C5538" w:rsidP="00790877">
      <w:r w:rsidRPr="00692059">
        <w:rPr>
          <w:rStyle w:val="StyleUnderline"/>
        </w:rPr>
        <w:t>Much to India’s dismay</w:t>
      </w:r>
      <w:r>
        <w:t>, the Nuclear Suppliers’ Group (</w:t>
      </w:r>
      <w:r w:rsidRPr="00692059">
        <w:rPr>
          <w:rStyle w:val="StyleUnderline"/>
        </w:rPr>
        <w:t>NSG</w:t>
      </w:r>
      <w:r>
        <w:t xml:space="preserve">) </w:t>
      </w:r>
      <w:r w:rsidRPr="00692059">
        <w:rPr>
          <w:rStyle w:val="StyleUnderline"/>
        </w:rPr>
        <w:t xml:space="preserve">failed to reach consensus on the </w:t>
      </w:r>
      <w:proofErr w:type="gramStart"/>
      <w:r w:rsidRPr="00692059">
        <w:rPr>
          <w:rStyle w:val="StyleUnderline"/>
        </w:rPr>
        <w:t>country’s</w:t>
      </w:r>
      <w:proofErr w:type="gramEnd"/>
      <w:r w:rsidRPr="00692059">
        <w:rPr>
          <w:rStyle w:val="StyleUnderline"/>
        </w:rPr>
        <w:t xml:space="preserve"> ambitiously sought membership</w:t>
      </w:r>
      <w:r>
        <w:t xml:space="preserve"> of the Group in its Seoul plenary on June 23-24. The Group did not take up Pakistan’s application for deliberations. The NSG is an exclusive 48-nation nuclear cartel, which seeks non-proliferation through regulation of civilian nuclear trade and works under the principle of unanimity. </w:t>
      </w:r>
      <w:r w:rsidRPr="00692059">
        <w:rPr>
          <w:rStyle w:val="StyleUnderline"/>
        </w:rPr>
        <w:t>India’s membership case was opposed not just by China but also by several other countries—Austria, New Zealand, Ireland, Turkey and Brazil</w:t>
      </w:r>
      <w:r>
        <w:t xml:space="preserve">. </w:t>
      </w:r>
      <w:r w:rsidRPr="00692059">
        <w:rPr>
          <w:rStyle w:val="StyleUnderline"/>
        </w:rPr>
        <w:t>Opposition from these countries was based on the principle that India was a non-signatory to the</w:t>
      </w:r>
      <w:r>
        <w:t xml:space="preserve"> Nuclear Non-Proliferation Treaty (</w:t>
      </w:r>
      <w:r w:rsidRPr="00692059">
        <w:rPr>
          <w:rStyle w:val="StyleUnderline"/>
        </w:rPr>
        <w:t>NPT</w:t>
      </w:r>
      <w:r>
        <w:t>), a mandatory condition for membership of the NSG. Following this dissension, an official statement said, “the NSG had discussions on the issue of technical, legal and political aspects of the participation of non-NPT states in the NSG, and decided to continue its discussion,” implying that the matter remains inconclusive and will be dealt even-handedly.</w:t>
      </w:r>
    </w:p>
    <w:p w:rsidR="002C5538" w:rsidRDefault="002C5538" w:rsidP="00790877">
      <w:r w:rsidRPr="00692059">
        <w:rPr>
          <w:rStyle w:val="StyleUnderline"/>
        </w:rPr>
        <w:t>The US</w:t>
      </w:r>
      <w:r>
        <w:t xml:space="preserve">, champion of non-proliferation, </w:t>
      </w:r>
      <w:r w:rsidRPr="00692059">
        <w:rPr>
          <w:rStyle w:val="StyleUnderline"/>
        </w:rPr>
        <w:t>advocated India’s case for NSG membership</w:t>
      </w:r>
      <w:r>
        <w:t xml:space="preserve"> on the basis of an exclusive India-specific approach, thanks to commercial and strategic reasons. It argued that India was like-minded with NSG states with respect to its non-proliferation commitments. A host of other countries, </w:t>
      </w:r>
      <w:proofErr w:type="gramStart"/>
      <w:r>
        <w:t>including</w:t>
      </w:r>
      <w:proofErr w:type="gramEnd"/>
      <w:r>
        <w:t xml:space="preserve"> notables like Britain, France, Russia and Australia, also gave the same rationale to support India in order to guard their commercial interests or please the US. This tailor-made India-specific approach was contrary to the criteria-based approach followed by opposing states, which </w:t>
      </w:r>
      <w:proofErr w:type="spellStart"/>
      <w:r>
        <w:t>emphasised</w:t>
      </w:r>
      <w:proofErr w:type="spellEnd"/>
      <w:r>
        <w:t xml:space="preserve"> equal consideration to all NSG aspirants having similar nuclear credentials.</w:t>
      </w:r>
    </w:p>
    <w:p w:rsidR="002C5538" w:rsidRDefault="002C5538" w:rsidP="00790877">
      <w:r>
        <w:t xml:space="preserve">An analysis of the way India’s case for NSG candidature was constructed shows how faulty the “like-mindedness” argument is. In retrospect, India’s 1974 nuclear test resulted from its clandestine diversion of fissile material from civilian to military use. This provoked Pakistan to pursue nuclear technology and, separately, provided a context for the establishment of the NSG. Later, in 1998, India went nuclear openly and caused Pakistan to follow suit. India’s </w:t>
      </w:r>
      <w:proofErr w:type="spellStart"/>
      <w:r>
        <w:t>endeavour</w:t>
      </w:r>
      <w:proofErr w:type="spellEnd"/>
      <w:r>
        <w:t xml:space="preserve"> for NSG membership originated in Indo-US nuclear agreement signed in 2005. Implementation of this agreement required a waiver from the NSG, which would allow India to participate in nuclear commerce despite being a non-member. To pave the way for waiver, India signed an additional protocol with International Atomic Energy Agency (IAEA), whereby it agreed to implement a separation plan. Under the separation plan, India agreed to place 14 civilian nuclear power reactors under IAEA safeguards, keeping 8 military reactors and a number of civilian reactors with dual-use capability unsafeguarded. Moreover, India refused to accept not only standard information sharing but also tracking of imported fissile material. Thus, India’s additional protocol was exceptionally lenient, an eyewash, in other words.</w:t>
      </w:r>
    </w:p>
    <w:p w:rsidR="002C5538" w:rsidRDefault="002C5538" w:rsidP="00790877">
      <w:r>
        <w:t xml:space="preserve">Despite such discrepancies, in 2008, US active support combined with diplomatic pressure led to NSG consensus on granting a unique waiver to India exempting it from Group’s guidelines regarding civil nuclear commerce. Prior to waiver, India assured NSG states to uplift its nuclear credentials by adhering to ‘no first use’ doctrine, participating in Fissile Material Cut-off Treaty (FMCT) negotiations and adopting unilateral test ban. Again, these were the most convenient commitments on part of India. This is the background with which India, riding on a strong and unconditional US support, started diplomatic efforts towards NSG membership. Veritably, India’s production of fissile material as well as nuclear armament has remained unchecked since 2008. That’s why </w:t>
      </w:r>
      <w:r w:rsidRPr="00692059">
        <w:rPr>
          <w:rStyle w:val="StyleUnderline"/>
        </w:rPr>
        <w:t>India and its sponsor, the US</w:t>
      </w:r>
      <w:r>
        <w:t xml:space="preserve">, have </w:t>
      </w:r>
      <w:r w:rsidRPr="00692059">
        <w:rPr>
          <w:rStyle w:val="StyleUnderline"/>
        </w:rPr>
        <w:t xml:space="preserve">failed to convince critics and skeptics about Indian </w:t>
      </w:r>
      <w:proofErr w:type="spellStart"/>
      <w:r w:rsidRPr="00692059">
        <w:rPr>
          <w:rStyle w:val="StyleUnderline"/>
        </w:rPr>
        <w:t>behaviour</w:t>
      </w:r>
      <w:proofErr w:type="spellEnd"/>
      <w:r w:rsidRPr="00692059">
        <w:rPr>
          <w:rStyle w:val="StyleUnderline"/>
        </w:rPr>
        <w:t xml:space="preserve"> as a responsible nuclear state</w:t>
      </w:r>
      <w:r>
        <w:t>.</w:t>
      </w:r>
    </w:p>
    <w:p w:rsidR="002C5538" w:rsidRDefault="002C5538" w:rsidP="00790877">
      <w:r>
        <w:t xml:space="preserve">India’s membership of NSG would have benefited it in various ways. This could further enhance the country’s access to global nuclear commerce and technology, although it already has such access through civilian nuclear cooperation agreements with a number of countries, including the US, France, Canada, Russia, the UK, Australia and Kazakhstan, under the 2008 special waiver. India’s admission to the NSG would also have helped it </w:t>
      </w:r>
      <w:proofErr w:type="spellStart"/>
      <w:r>
        <w:t>legitimise</w:t>
      </w:r>
      <w:proofErr w:type="spellEnd"/>
      <w:r>
        <w:t xml:space="preserve"> its nuclear status and hence upgrade its political stature at international level. In addition, this would have permanently blocked Pakistan’s entry into the Group as it takes decisions through consensus. Nevertheless, India’s exclusive inclusion in the NSG would have undermined the Group’s credibility and its non-proliferation principles. This could also create more space for India to deviate from non-proliferation commitments. Besides, this would not have boded well for regional peace and stability, compelling Pakistan to engage in nuclear arms race.</w:t>
      </w:r>
    </w:p>
    <w:p w:rsidR="002C5538" w:rsidRPr="00790877" w:rsidRDefault="002C5538" w:rsidP="00790877">
      <w:r w:rsidRPr="00692059">
        <w:rPr>
          <w:rStyle w:val="StyleUnderline"/>
        </w:rPr>
        <w:t>India’s entry into the NSG is banned, for now</w:t>
      </w:r>
      <w:r>
        <w:t xml:space="preserve">. </w:t>
      </w:r>
      <w:r w:rsidRPr="00692059">
        <w:rPr>
          <w:rStyle w:val="StyleUnderline"/>
        </w:rPr>
        <w:t>In future, it will have to re-launch its campaign on new grounds</w:t>
      </w:r>
      <w:r>
        <w:t xml:space="preserve">. </w:t>
      </w:r>
      <w:r w:rsidRPr="00692059">
        <w:rPr>
          <w:rStyle w:val="StyleUnderline"/>
        </w:rPr>
        <w:t>For sure, India will not sign the NPT, the reason for its disqualification, as this will bind it to disarm</w:t>
      </w:r>
      <w:r>
        <w:t xml:space="preserve">. </w:t>
      </w:r>
      <w:r w:rsidRPr="00692059">
        <w:rPr>
          <w:rStyle w:val="StyleUnderline"/>
        </w:rPr>
        <w:t>One way to move forward is that India takes Pakistan along, but this seems least possible</w:t>
      </w:r>
      <w:r>
        <w:t>. Notwithstanding this, Indian failure to enter the NSG and the latter’s priority for uniform criteria to settle the issue of non-NPT states’ membership provide a golden opportunity to Pakistan to project its nuclear credentials and improve its image as a responsible nuclear state.</w:t>
      </w:r>
    </w:p>
    <w:p w:rsidR="00790877" w:rsidRDefault="00790877" w:rsidP="00635E76"/>
    <w:p w:rsidR="00790877" w:rsidRDefault="00790877" w:rsidP="00790877">
      <w:pPr>
        <w:pStyle w:val="Heading3"/>
      </w:pPr>
      <w:r>
        <w:t>Diplomacy Fails</w:t>
      </w:r>
    </w:p>
    <w:p w:rsidR="00790877" w:rsidRPr="00790877" w:rsidRDefault="00790877" w:rsidP="00790877"/>
    <w:p w:rsidR="00790877" w:rsidRDefault="00790877" w:rsidP="00790877">
      <w:pPr>
        <w:pStyle w:val="Heading4"/>
      </w:pPr>
      <w:r>
        <w:t>Diplomacy Fails</w:t>
      </w:r>
    </w:p>
    <w:p w:rsidR="00790877" w:rsidRDefault="00790877" w:rsidP="00635E76">
      <w:r w:rsidRPr="00790877">
        <w:rPr>
          <w:rStyle w:val="Style13ptBold"/>
        </w:rPr>
        <w:t xml:space="preserve">NARAYANAN 7/4 </w:t>
      </w:r>
      <w:r>
        <w:t xml:space="preserve">(M.K.; former National Security Adviser and former Governor of West Bengal, “Pause for a reality check,” </w:t>
      </w:r>
      <w:r w:rsidRPr="00790877">
        <w:t>http://www.thehindu.com/opinion/lead/mk-narayanan-on-indias-bid-for-membership-on-nuclear-suppliers-group/article8804267.ece</w:t>
      </w:r>
      <w:r>
        <w:t>)ww</w:t>
      </w:r>
    </w:p>
    <w:p w:rsidR="00790877" w:rsidRDefault="00790877" w:rsidP="00635E76">
      <w:r>
        <w:t xml:space="preserve">India’s abortive bid for membership of the Nuclear Suppliers Group (NSG) highlights the perils of high visibility and volatility in diplomatic negotiations. Indian diplomacy in the past was careful to operate “under the radar”, but there has been a tendency, of late, to depart from this </w:t>
      </w:r>
      <w:proofErr w:type="spellStart"/>
      <w:r>
        <w:t>time-honoured</w:t>
      </w:r>
      <w:proofErr w:type="spellEnd"/>
      <w:r>
        <w:t xml:space="preserve"> practice. Added to this are attempts seen at times to impart a “spin” to developments. The frenzied campaign for NSG membership and the failed bid come within this purview.</w:t>
      </w:r>
    </w:p>
    <w:p w:rsidR="00790877" w:rsidRDefault="00790877" w:rsidP="00635E76">
      <w:r>
        <w:t xml:space="preserve">Recent visits of our Prime Minister to the United Arab Emirates, Saudi Arabia, Iran, Afghanistan and Qatar have, undoubtedly, helped strengthen relations with these countries, especially in the area of economics and trade. Each one of these countries has also been desirous of partnering India in development-related activities, </w:t>
      </w:r>
      <w:proofErr w:type="spellStart"/>
      <w:r>
        <w:t>recognising</w:t>
      </w:r>
      <w:proofErr w:type="spellEnd"/>
      <w:r>
        <w:t xml:space="preserve"> India’s current importance in Asia and the region. However, the same cannot be said of strategic and security relations. Here, certain brakes require to be applied to diplomatic hyperbole. For instance, mere mention in joint statements of shared security and strategic concerns, common ideals and convergence of interests, enhanced </w:t>
      </w:r>
      <w:proofErr w:type="spellStart"/>
      <w:r>
        <w:t>defence</w:t>
      </w:r>
      <w:proofErr w:type="spellEnd"/>
      <w:r>
        <w:t xml:space="preserve"> ties, </w:t>
      </w:r>
      <w:proofErr w:type="spellStart"/>
      <w:r>
        <w:t>etc</w:t>
      </w:r>
      <w:proofErr w:type="spellEnd"/>
      <w:r>
        <w:t xml:space="preserve"> do not translate into a strategic relationship. In such matters there is need to tread with caution.</w:t>
      </w:r>
    </w:p>
    <w:p w:rsidR="00635E76" w:rsidRDefault="00635E76" w:rsidP="00635E76"/>
    <w:p w:rsidR="002C5538" w:rsidRDefault="00692059" w:rsidP="00692059">
      <w:pPr>
        <w:pStyle w:val="Heading3"/>
      </w:pPr>
      <w:r>
        <w:t xml:space="preserve">A/T: </w:t>
      </w:r>
      <w:proofErr w:type="spellStart"/>
      <w:r>
        <w:t>Prolif</w:t>
      </w:r>
      <w:proofErr w:type="spellEnd"/>
      <w:r>
        <w:t xml:space="preserve"> Impact</w:t>
      </w:r>
    </w:p>
    <w:p w:rsidR="00692059" w:rsidRPr="00692059" w:rsidRDefault="00692059" w:rsidP="00692059"/>
    <w:p w:rsidR="00692059" w:rsidRDefault="00692059" w:rsidP="00692059">
      <w:pPr>
        <w:pStyle w:val="Heading4"/>
      </w:pPr>
      <w:r>
        <w:t xml:space="preserve">Indian NSG Entry Undermines Global </w:t>
      </w:r>
      <w:proofErr w:type="spellStart"/>
      <w:r>
        <w:t>Prolif</w:t>
      </w:r>
      <w:proofErr w:type="spellEnd"/>
      <w:r>
        <w:t xml:space="preserve"> Norms</w:t>
      </w:r>
    </w:p>
    <w:p w:rsidR="00692059" w:rsidRDefault="00692059" w:rsidP="00635E76">
      <w:r w:rsidRPr="002C5538">
        <w:rPr>
          <w:rStyle w:val="Style13ptBold"/>
        </w:rPr>
        <w:t>SHAD 7/3</w:t>
      </w:r>
      <w:r>
        <w:t xml:space="preserve"> (M. </w:t>
      </w:r>
      <w:proofErr w:type="spellStart"/>
      <w:r>
        <w:t>Riaz</w:t>
      </w:r>
      <w:proofErr w:type="spellEnd"/>
      <w:r>
        <w:t xml:space="preserve">; Assistant Professor, Department of International Relations, National University of Modern Languages, Islamabad, “Divide on India’s NSG Membership,” </w:t>
      </w:r>
      <w:r w:rsidRPr="002C5538">
        <w:t>http://pakobserver.net/2016/07/03/divide-on-indias-nsg-membership-2/</w:t>
      </w:r>
      <w:r>
        <w:t>)ww</w:t>
      </w:r>
    </w:p>
    <w:p w:rsidR="00692059" w:rsidRDefault="00692059" w:rsidP="00635E76">
      <w:r>
        <w:t>India’s membership of NSG would have benefited it in various ways. This could further enhance the country’s access to global nuclear commerce and technology, although it already has such access through civilian nuclear cooperation agreements with a number of countries, inclu</w:t>
      </w:r>
      <w:bookmarkStart w:id="0" w:name="_GoBack"/>
      <w:bookmarkEnd w:id="0"/>
      <w:r>
        <w:t xml:space="preserve">ding the US, France, Canada, Russia, the UK, Australia and Kazakhstan, under the 2008 special waiver. India’s admission to the NSG would also have helped it </w:t>
      </w:r>
      <w:proofErr w:type="spellStart"/>
      <w:r>
        <w:t>legitimise</w:t>
      </w:r>
      <w:proofErr w:type="spellEnd"/>
      <w:r>
        <w:t xml:space="preserve"> its nuclear status and hence upgrade its political stature at international level. In addition, this would have permanently blocked Pakistan’s entry into the Group as it takes decisions through consensus. Nevertheless, </w:t>
      </w:r>
      <w:r w:rsidRPr="00692059">
        <w:rPr>
          <w:rStyle w:val="StyleUnderline"/>
        </w:rPr>
        <w:t>India’s exclusive inclusion in the NSG would have undermined the Group’s credibility and its non-proliferation principles</w:t>
      </w:r>
      <w:r>
        <w:t xml:space="preserve">. </w:t>
      </w:r>
      <w:r w:rsidRPr="00692059">
        <w:rPr>
          <w:rStyle w:val="StyleUnderline"/>
        </w:rPr>
        <w:t>This could also create more space for India to deviate from non-proliferation commitments</w:t>
      </w:r>
      <w:r>
        <w:t xml:space="preserve">. </w:t>
      </w:r>
      <w:r w:rsidRPr="00692059">
        <w:rPr>
          <w:rStyle w:val="StyleUnderline"/>
        </w:rPr>
        <w:t>Besides, this would not have boded well for regional peace and stability, compelling Pakistan to engage in nuclear arms race</w:t>
      </w:r>
      <w:r>
        <w:t>.</w:t>
      </w:r>
    </w:p>
    <w:p w:rsidR="00692059" w:rsidRDefault="00692059" w:rsidP="00635E76"/>
    <w:p w:rsidR="002C5538" w:rsidRDefault="002C5538" w:rsidP="002C5538">
      <w:pPr>
        <w:pStyle w:val="Heading3"/>
      </w:pPr>
      <w:r>
        <w:t>Indo-Pak Turn</w:t>
      </w:r>
    </w:p>
    <w:p w:rsidR="002C5538" w:rsidRDefault="002C5538" w:rsidP="002C5538"/>
    <w:p w:rsidR="002C5538" w:rsidRPr="002C5538" w:rsidRDefault="002C5538" w:rsidP="002C5538">
      <w:pPr>
        <w:pStyle w:val="Heading4"/>
      </w:pPr>
      <w:r>
        <w:t>NSG Entry Risks Nuclear Escalation</w:t>
      </w:r>
    </w:p>
    <w:p w:rsidR="002C5538" w:rsidRPr="00BF6DEB" w:rsidRDefault="002C5538" w:rsidP="002C5538">
      <w:r w:rsidRPr="002C5538">
        <w:rPr>
          <w:rStyle w:val="Style13ptBold"/>
        </w:rPr>
        <w:t>IQBAL 16</w:t>
      </w:r>
      <w:r>
        <w:t xml:space="preserve"> (</w:t>
      </w:r>
      <w:hyperlink r:id="rId10" w:history="1">
        <w:r w:rsidRPr="00BF6DEB">
          <w:rPr>
            <w:rStyle w:val="Hyperlink"/>
          </w:rPr>
          <w:t>ANWAR</w:t>
        </w:r>
      </w:hyperlink>
      <w:r w:rsidRPr="00BF6DEB">
        <w:t>- writer at Dawn on India Pakistan relations “</w:t>
      </w:r>
      <w:hyperlink r:id="rId11" w:history="1">
        <w:r w:rsidRPr="00BF6DEB">
          <w:rPr>
            <w:rStyle w:val="Hyperlink"/>
          </w:rPr>
          <w:t>India joining NSG will escalate nuclear race in South Asia: US senator</w:t>
        </w:r>
      </w:hyperlink>
      <w:r w:rsidRPr="00BF6DEB">
        <w:t xml:space="preserve">” MAY 26, </w:t>
      </w:r>
      <w:proofErr w:type="gramStart"/>
      <w:r w:rsidRPr="00BF6DEB">
        <w:t>2016  http</w:t>
      </w:r>
      <w:proofErr w:type="gramEnd"/>
      <w:r w:rsidRPr="00BF6DEB">
        <w:t>://www.dawn.com/news/1260656)//MU</w:t>
      </w:r>
    </w:p>
    <w:p w:rsidR="002C5538" w:rsidRPr="004D67C2" w:rsidRDefault="002C5538" w:rsidP="002C5538">
      <w:r w:rsidRPr="004D67C2">
        <w:t>A key US Senator, Ed Markey, has warned that enabling India to join the Nuclear Suppliers Group (NSG) would cause a “never-ending” nuclear race in South Asia.</w:t>
      </w:r>
    </w:p>
    <w:p w:rsidR="002C5538" w:rsidRPr="004D67C2" w:rsidRDefault="002C5538" w:rsidP="002C5538">
      <w:r w:rsidRPr="004D67C2">
        <w:t>The NSG is a multinational body, which seeks to reduce nuclear proliferation by monitoring the export, re-transfer and protection of sensitive materials.</w:t>
      </w:r>
    </w:p>
    <w:p w:rsidR="002C5538" w:rsidRPr="004D67C2" w:rsidRDefault="002C5538" w:rsidP="002C5538">
      <w:r w:rsidRPr="00ED34C6">
        <w:rPr>
          <w:u w:val="single"/>
        </w:rPr>
        <w:t>“What you are doing is creating an action-reaction that is leading to a never-ending escalation cycle that ultimately leads to development of nuclear weapons including battlefield nuclear weapons</w:t>
      </w:r>
      <w:r w:rsidRPr="004D67C2">
        <w:t xml:space="preserve">,” Senator Markey warned US Assistant Secretary for South Asia Nisha </w:t>
      </w:r>
      <w:proofErr w:type="spellStart"/>
      <w:r w:rsidRPr="004D67C2">
        <w:t>Biswal</w:t>
      </w:r>
      <w:proofErr w:type="spellEnd"/>
      <w:r w:rsidRPr="004D67C2">
        <w:t>.</w:t>
      </w:r>
    </w:p>
    <w:p w:rsidR="002C5538" w:rsidRPr="004D67C2" w:rsidRDefault="002C5538" w:rsidP="002C5538">
      <w:r w:rsidRPr="004D67C2">
        <w:t>At a hearing of the Senate Foreign Relations Committee on US-India Relations on Tuesday evening, Senator Markey reminded the US official that the Obama administration’s policy of helping India join NSG was a dangerous and unnecessary.</w:t>
      </w:r>
    </w:p>
    <w:p w:rsidR="002C5538" w:rsidRPr="004D67C2" w:rsidRDefault="002C5538" w:rsidP="002C5538">
      <w:r w:rsidRPr="004D67C2">
        <w:t xml:space="preserve">“Making these exemptions further infuriates Pakistan into further expanding its nuclear capacity. It is a very dangerous long-term trend, especially when we are so concerned on the </w:t>
      </w:r>
      <w:proofErr w:type="spellStart"/>
      <w:r w:rsidRPr="004D67C2">
        <w:t>spectre</w:t>
      </w:r>
      <w:proofErr w:type="spellEnd"/>
      <w:r w:rsidRPr="004D67C2">
        <w:t xml:space="preserve"> of nuclear weapons falling in the hands of non-state actors,” he said.</w:t>
      </w:r>
    </w:p>
    <w:p w:rsidR="002C5538" w:rsidRPr="004D67C2" w:rsidRDefault="002C5538" w:rsidP="002C5538">
      <w:r w:rsidRPr="004D67C2">
        <w:t>Since 2010, the US administration has been actively supporting India’s efforts to NSG.</w:t>
      </w:r>
    </w:p>
    <w:p w:rsidR="002C5538" w:rsidRPr="004D67C2" w:rsidRDefault="002C5538" w:rsidP="002C5538">
      <w:r w:rsidRPr="004D67C2">
        <w:t>“If India gained the membership of NSG then it would be the only participating government that was not a member of the Nuclear Non-proliferation Treaty (NPT). Despite lack of consensus in the NSG on India’s membership, the Obama administration is forcefully pressing for a vote in the coming months,” Senator Markey noted.</w:t>
      </w:r>
    </w:p>
    <w:p w:rsidR="002C5538" w:rsidRPr="004D67C2" w:rsidRDefault="002C5538" w:rsidP="002C5538">
      <w:r w:rsidRPr="004D67C2">
        <w:t>He said that the US had repeatedly carved out exemptions for India, starting with the sale of uranium in 1980, which was in 2008 through US-India nuclear deal that did not require full scope safeguards.</w:t>
      </w:r>
    </w:p>
    <w:p w:rsidR="002C5538" w:rsidRPr="004D67C2" w:rsidRDefault="002C5538" w:rsidP="002C5538">
      <w:r w:rsidRPr="004D67C2">
        <w:t>“</w:t>
      </w:r>
      <w:r w:rsidRPr="0020387D">
        <w:rPr>
          <w:u w:val="single"/>
        </w:rPr>
        <w:t>Today we are not only granting India an exemption from global non-proliferation rules but instead we are working to include India in the body that decides on those rules</w:t>
      </w:r>
      <w:r w:rsidRPr="004D67C2">
        <w:t>,” he said.</w:t>
      </w:r>
    </w:p>
    <w:p w:rsidR="002C5538" w:rsidRPr="004D67C2" w:rsidRDefault="002C5538" w:rsidP="002C5538">
      <w:r w:rsidRPr="004D67C2">
        <w:t xml:space="preserve">Assistant Secretary </w:t>
      </w:r>
      <w:proofErr w:type="spellStart"/>
      <w:r w:rsidRPr="004D67C2">
        <w:t>Biswal</w:t>
      </w:r>
      <w:proofErr w:type="spellEnd"/>
      <w:r w:rsidRPr="004D67C2">
        <w:t xml:space="preserve"> said that President Obama had reaffirmed that India met the criteria and was ready to join the NSG and it also had </w:t>
      </w:r>
      <w:proofErr w:type="spellStart"/>
      <w:r w:rsidRPr="004D67C2">
        <w:t>harmonised</w:t>
      </w:r>
      <w:proofErr w:type="spellEnd"/>
      <w:r w:rsidRPr="004D67C2">
        <w:t xml:space="preserve"> its export control with the NSG and has adhered to the group’s guidelines.</w:t>
      </w:r>
    </w:p>
    <w:p w:rsidR="002C5538" w:rsidRPr="004D67C2" w:rsidRDefault="002C5538" w:rsidP="002C5538">
      <w:r w:rsidRPr="004D67C2">
        <w:t>Senator Markey disagreed, pointing out that India was not in compliance of the membership rules.</w:t>
      </w:r>
    </w:p>
    <w:p w:rsidR="002C5538" w:rsidRPr="004D67C2" w:rsidRDefault="002C5538" w:rsidP="002C5538">
      <w:r w:rsidRPr="004D67C2">
        <w:t>In our engagement with the NSG we have made the case th</w:t>
      </w:r>
      <w:r>
        <w:t>at</w:t>
      </w:r>
      <w:r w:rsidRPr="004D67C2">
        <w:t xml:space="preserve"> our considered view is that India has met the requirements for entry into NSG,” </w:t>
      </w:r>
      <w:proofErr w:type="spellStart"/>
      <w:r w:rsidRPr="004D67C2">
        <w:t>Ms</w:t>
      </w:r>
      <w:proofErr w:type="spellEnd"/>
      <w:r w:rsidRPr="004D67C2">
        <w:t xml:space="preserve"> </w:t>
      </w:r>
      <w:proofErr w:type="spellStart"/>
      <w:r w:rsidRPr="004D67C2">
        <w:t>Biswal</w:t>
      </w:r>
      <w:proofErr w:type="spellEnd"/>
      <w:r w:rsidRPr="004D67C2">
        <w:t xml:space="preserve"> said. “I will consult with my colleagues for a more technical response.”</w:t>
      </w:r>
    </w:p>
    <w:p w:rsidR="002C5538" w:rsidRPr="004D67C2" w:rsidRDefault="002C5538" w:rsidP="002C5538">
      <w:r w:rsidRPr="004D67C2">
        <w:t>“I don’t think any clear reading of the NSG rules can lead to that logical conclusion. I will be honest on that,” Senator Markey responded.</w:t>
      </w:r>
    </w:p>
    <w:p w:rsidR="002C5538" w:rsidRPr="004D67C2" w:rsidRDefault="002C5538" w:rsidP="002C5538">
      <w:r w:rsidRPr="004D67C2">
        <w:t>He noted that since 2008, when the US gave India an exemption, it has continued to produce fissile material for its nuclear weapons program “virtually unchecked.”</w:t>
      </w:r>
    </w:p>
    <w:p w:rsidR="002C5538" w:rsidRPr="004D67C2" w:rsidRDefault="002C5538" w:rsidP="002C5538">
      <w:r w:rsidRPr="004D67C2">
        <w:t xml:space="preserve">“At that time </w:t>
      </w:r>
      <w:r w:rsidRPr="0020387D">
        <w:rPr>
          <w:u w:val="single"/>
        </w:rPr>
        <w:t>Pakistan warned us that the deal would increase the chances of the nuclear arms race in South Asia. It is clear that since then Pakistan has developed battlefield nuclear weapons that could be given to frontline Commanders and there is a likelihood of the use</w:t>
      </w:r>
      <w:r w:rsidRPr="004D67C2">
        <w:t>,” the senator added.</w:t>
      </w:r>
    </w:p>
    <w:p w:rsidR="002C5538" w:rsidRPr="004D67C2" w:rsidRDefault="002C5538" w:rsidP="002C5538">
      <w:r w:rsidRPr="004D67C2">
        <w:t xml:space="preserve">“In your view how </w:t>
      </w:r>
      <w:proofErr w:type="gramStart"/>
      <w:r w:rsidRPr="004D67C2">
        <w:t>would granting a state specific exemption</w:t>
      </w:r>
      <w:proofErr w:type="gramEnd"/>
      <w:r w:rsidRPr="004D67C2">
        <w:t xml:space="preserve"> would affect Pakistan’s nuclear choices. Would it complicate efforts to refrain Pakistan from undertaking further </w:t>
      </w:r>
      <w:proofErr w:type="spellStart"/>
      <w:r w:rsidRPr="004D67C2">
        <w:t>destabilising</w:t>
      </w:r>
      <w:proofErr w:type="spellEnd"/>
      <w:r w:rsidRPr="004D67C2">
        <w:t xml:space="preserve"> efforts such as the battlefield nuclear weapons?” he asked.</w:t>
      </w:r>
    </w:p>
    <w:p w:rsidR="002C5538" w:rsidRPr="004D67C2" w:rsidRDefault="002C5538" w:rsidP="002C5538">
      <w:r w:rsidRPr="004D67C2">
        <w:t>“Is there a relationship between what we do with India such as granting them exemptions from the rules and how we deal with Pakistan in restraining them from making certain choices?”</w:t>
      </w:r>
    </w:p>
    <w:p w:rsidR="002C5538" w:rsidRPr="004D67C2" w:rsidRDefault="002C5538" w:rsidP="002C5538">
      <w:r w:rsidRPr="004D67C2">
        <w:t xml:space="preserve">“We have distinct and robust dialogues with both countries and address interests of both countries on their respective merit,” Assistant Secretary Nisha </w:t>
      </w:r>
      <w:proofErr w:type="spellStart"/>
      <w:r w:rsidRPr="004D67C2">
        <w:t>Biswal</w:t>
      </w:r>
      <w:proofErr w:type="spellEnd"/>
      <w:r w:rsidRPr="004D67C2">
        <w:t xml:space="preserve"> said.</w:t>
      </w:r>
    </w:p>
    <w:p w:rsidR="002C5538" w:rsidRDefault="002C5538" w:rsidP="00635E76"/>
    <w:p w:rsidR="002C5538" w:rsidRDefault="002C5538" w:rsidP="002C5538">
      <w:pPr>
        <w:pStyle w:val="Heading3"/>
      </w:pPr>
      <w:r>
        <w:t>A/T: NSG key to Paris</w:t>
      </w:r>
    </w:p>
    <w:p w:rsidR="002C5538" w:rsidRDefault="002C5538" w:rsidP="002C5538"/>
    <w:p w:rsidR="002C5538" w:rsidRPr="002C5538" w:rsidRDefault="002C5538" w:rsidP="002C5538">
      <w:pPr>
        <w:pStyle w:val="Heading4"/>
      </w:pPr>
      <w:r>
        <w:t>NSG entry isn’t key to meeting India’s Paris Commitments</w:t>
      </w:r>
    </w:p>
    <w:p w:rsidR="002C5538" w:rsidRDefault="002C5538" w:rsidP="00635E76">
      <w:r w:rsidRPr="002C5538">
        <w:rPr>
          <w:rStyle w:val="Style13ptBold"/>
        </w:rPr>
        <w:t>SETHI 6/29</w:t>
      </w:r>
      <w:r>
        <w:t xml:space="preserve"> (Nitin; Business Standard, “NSG membership not key to India ratifying Paris Agreement,” </w:t>
      </w:r>
      <w:hyperlink r:id="rId12" w:history="1">
        <w:r w:rsidRPr="004B79CE">
          <w:rPr>
            <w:rStyle w:val="Hyperlink"/>
          </w:rPr>
          <w:t>http://www.business-standard.com/article/current-affairs/nsg-membership-not-key-to-india-ratifying-paris-agreement-116062901382_1.html)ww</w:t>
        </w:r>
      </w:hyperlink>
    </w:p>
    <w:p w:rsidR="002C5538" w:rsidRDefault="002C5538" w:rsidP="00635E76">
      <w:r>
        <w:t xml:space="preserve">The government, while staking a membership claim to the Nuclear Suppliers Group (NSG), had claimed that nuclear power would constitute nearly </w:t>
      </w:r>
      <w:proofErr w:type="gramStart"/>
      <w:r>
        <w:t>a  third</w:t>
      </w:r>
      <w:proofErr w:type="gramEnd"/>
      <w:r>
        <w:t xml:space="preserve"> of India’s clean energy capacity by 2030. But the publicly stated and aspirational target of 63-Gw nuclear power it referred to makes for less than 15% of the total clean energy capacity India plans to build by 2030 to meet its Paris climate change commitments. </w:t>
      </w:r>
    </w:p>
    <w:p w:rsidR="002C5538" w:rsidRDefault="002C5538" w:rsidP="00635E76">
      <w:r>
        <w:t xml:space="preserve">Going by actual internal projections the government used to make its commitments under the global climate pact, nuclear power was estimated to be even lower, constituting 3.91% of India’s clean power portfolio by 2030. </w:t>
      </w:r>
    </w:p>
    <w:p w:rsidR="002C5538" w:rsidRDefault="002C5538" w:rsidP="00635E76">
      <w:proofErr w:type="spellStart"/>
      <w:r>
        <w:t>Sushma</w:t>
      </w:r>
      <w:proofErr w:type="spellEnd"/>
      <w:r>
        <w:t xml:space="preserve"> Swaraj, external affairs minister, had on June 19 said India joining the NSG was especially important this year as it had committed under the Paris Agreement to secure 40% of its power capacity in 2030 through clean sources — a third from nuclear power. When the membership bid failed, the external affairs ministry said on June 24, “An early positive decision by the NSG would have allowed us to move forward on the Paris Agreement.” </w:t>
      </w:r>
    </w:p>
    <w:p w:rsidR="002C5538" w:rsidRDefault="002C5538" w:rsidP="00635E76">
      <w:r>
        <w:t xml:space="preserve">NSG membership not key to India ratifying Paris Agreement But in projections used to make its commitments for clean energy under Paris Agreement in 2015, the government estimated that out of the clean power portfolio of 409 </w:t>
      </w:r>
      <w:proofErr w:type="spellStart"/>
      <w:proofErr w:type="gramStart"/>
      <w:r>
        <w:t>Gw</w:t>
      </w:r>
      <w:proofErr w:type="spellEnd"/>
      <w:proofErr w:type="gramEnd"/>
      <w:r>
        <w:t xml:space="preserve"> by 2030, nuclear would constitute only 16 </w:t>
      </w:r>
      <w:proofErr w:type="spellStart"/>
      <w:r>
        <w:t>Gw</w:t>
      </w:r>
      <w:proofErr w:type="spellEnd"/>
      <w:r>
        <w:t xml:space="preserve">. This works out to merely 3.91%. Business Standard reviewed the presentation made in the PMO in September 2015 and other documents that showed that the projections of India’s clean power portfolio had used the conservative estimate of 16 </w:t>
      </w:r>
      <w:proofErr w:type="spellStart"/>
      <w:proofErr w:type="gramStart"/>
      <w:r>
        <w:t>Gw</w:t>
      </w:r>
      <w:proofErr w:type="spellEnd"/>
      <w:proofErr w:type="gramEnd"/>
      <w:r>
        <w:t xml:space="preserve"> of nuclear and instead banked on solar and wind to meet its emission reduction targets under the Paris Agreement. India already has 5.8 </w:t>
      </w:r>
      <w:proofErr w:type="spellStart"/>
      <w:proofErr w:type="gramStart"/>
      <w:r>
        <w:t>Gw</w:t>
      </w:r>
      <w:proofErr w:type="spellEnd"/>
      <w:proofErr w:type="gramEnd"/>
      <w:r>
        <w:t xml:space="preserve"> of nuclear power capacity installed. The total installed power capacity by 2030 has been projected by the government at 820 </w:t>
      </w:r>
      <w:proofErr w:type="spellStart"/>
      <w:proofErr w:type="gramStart"/>
      <w:r>
        <w:t>Gw</w:t>
      </w:r>
      <w:proofErr w:type="spellEnd"/>
      <w:proofErr w:type="gramEnd"/>
      <w:r>
        <w:t xml:space="preserve">. Therefore, nuclear power is projected to constitute a mere 1.95% of the power capacity by 2030. </w:t>
      </w:r>
    </w:p>
    <w:p w:rsidR="002C5538" w:rsidRDefault="002C5538" w:rsidP="00635E76">
      <w:r>
        <w:t xml:space="preserve">This questions the significance of a seat on the NSG for India to achieve its commitments under the Paris Agreement. </w:t>
      </w:r>
    </w:p>
    <w:p w:rsidR="002C5538" w:rsidRDefault="002C5538" w:rsidP="00635E76">
      <w:r>
        <w:t xml:space="preserve">The ministry of external affairs replied to Business Standard queries to say, “India envisages 63 </w:t>
      </w:r>
      <w:proofErr w:type="spellStart"/>
      <w:proofErr w:type="gramStart"/>
      <w:r>
        <w:t>Gw</w:t>
      </w:r>
      <w:proofErr w:type="spellEnd"/>
      <w:proofErr w:type="gramEnd"/>
      <w:r>
        <w:t xml:space="preserve"> of nuclear power capacity by 2032, a figure mentioned in our Intended Nationally Determined Contributions (INDCs). This should amount to approximately 1/3rd of our non-fossil fuel power generation capacity by 2030.” </w:t>
      </w:r>
    </w:p>
    <w:p w:rsidR="002C5538" w:rsidRDefault="002C5538" w:rsidP="00635E76">
      <w:r>
        <w:t xml:space="preserve">When asked to explain why the government had stated that the denial of NSG membership could impede India from moving forward to ratify or join the Paris Agreement, the MEA said, “Membership of the NSG creates a climate of predictability with regard to rules for nuclear commerce with India, giving both Indian and foreign companies the confidence to commit the resources that will be needed for the expansion of nuclear power in India. India being a price-sensitive energy market, such an outcome also helps keep the cost of nuclear power within a reasonable band by lowering the risk premium.” </w:t>
      </w:r>
    </w:p>
    <w:p w:rsidR="002C5538" w:rsidRDefault="002C5538" w:rsidP="00635E76">
      <w:r>
        <w:t xml:space="preserve">INDCs refer to the targets for reduced growth of emissions and clean energy that India has formally committed under the Paris Agreement in 2015. The 63-Gw figure the MEA refers to is one of the many non-binding aspirational numbers mentioned in a 28-page preamble to the binding targets of a document submitted to the UN. The document says, “Efforts are being made to achieve 63 </w:t>
      </w:r>
      <w:proofErr w:type="spellStart"/>
      <w:proofErr w:type="gramStart"/>
      <w:r>
        <w:t>Gw</w:t>
      </w:r>
      <w:proofErr w:type="spellEnd"/>
      <w:proofErr w:type="gramEnd"/>
      <w:r>
        <w:t xml:space="preserve"> installed capacity by the year 2032, if supply of fuel is ensured.” </w:t>
      </w:r>
    </w:p>
    <w:p w:rsidR="002C5538" w:rsidRDefault="002C5538" w:rsidP="00635E76">
      <w:r>
        <w:t xml:space="preserve">India made only three specific and binding emission reducing commitments under the Paris Agreement. It will reduce the emission intensity of its economy by 33-35% by 2030 below 2005 levels. It will ensure 40% of its power capacity is from clean sources. India will increase the quality and spread of its forest cover to ensure 2.5-3billion </w:t>
      </w:r>
      <w:proofErr w:type="spellStart"/>
      <w:r>
        <w:t>tonnes</w:t>
      </w:r>
      <w:proofErr w:type="spellEnd"/>
      <w:r>
        <w:t xml:space="preserve"> of the greenhouse gas carbon dioxide is sucked out of atmosphere and sequestered by 2030. </w:t>
      </w:r>
    </w:p>
    <w:p w:rsidR="002C5538" w:rsidRDefault="002C5538" w:rsidP="00635E76">
      <w:r>
        <w:t xml:space="preserve">Even if one was to take the aspirational target of 63 </w:t>
      </w:r>
      <w:proofErr w:type="spellStart"/>
      <w:proofErr w:type="gramStart"/>
      <w:r>
        <w:t>Gw</w:t>
      </w:r>
      <w:proofErr w:type="spellEnd"/>
      <w:proofErr w:type="gramEnd"/>
      <w:r>
        <w:t xml:space="preserve">, it works out to be 13.82% of the clean energy capacity projected internally for 2030 and not near the one-third the government has publicly suggested. Large hydropower is not taken as part of the clean energy portfolio while small hydro is. </w:t>
      </w:r>
    </w:p>
    <w:p w:rsidR="002C5538" w:rsidRDefault="002C5538" w:rsidP="00635E76">
      <w:r>
        <w:t xml:space="preserve">This 63 </w:t>
      </w:r>
      <w:proofErr w:type="spellStart"/>
      <w:proofErr w:type="gramStart"/>
      <w:r>
        <w:t>Gw</w:t>
      </w:r>
      <w:proofErr w:type="spellEnd"/>
      <w:proofErr w:type="gramEnd"/>
      <w:r>
        <w:t xml:space="preserve"> comes from India’s 2006 Integrated Energy Policy. Internally, while preparing the targets for the Paris Agreement it was highlighted that the gestation period for nuclear was too high to pragmatically consider adding greater capacity by 2030. With the prices rapidly dipping and NDA’s mission to enhance solar capacity, this option got the top billing and makes the largest share of the clean energy pie by 2030. </w:t>
      </w:r>
    </w:p>
    <w:p w:rsidR="002C5538" w:rsidRDefault="002C5538" w:rsidP="00635E76">
      <w:r>
        <w:t xml:space="preserve">At the time of making its Paris Agreement commitments public, the government neither revealed the future energy pie mix nor did it commit to one to the international community. But, internally, the energy mix was discussed and shared with ministries based on which the overarching numbers for emission reduction were committed to the UN. </w:t>
      </w:r>
    </w:p>
    <w:p w:rsidR="002C5538" w:rsidRDefault="002C5538" w:rsidP="00635E76">
      <w:r>
        <w:t xml:space="preserve">On June 24, after the failure to achieve a breakthrough at the Seoul meeting of NSG, the ministry of external affairs spokesperson said, “An early positive decision by the NSG would have allowed us to move forward on the Paris Agreement.” This led to reportage that India may hold back on ratifying the Paris Agreement. </w:t>
      </w:r>
    </w:p>
    <w:p w:rsidR="002C5538" w:rsidRDefault="002C5538" w:rsidP="00635E76">
      <w:r>
        <w:t xml:space="preserve">Initially countries had agreed that the Paris Agreement would become operational in 2020. But when the agreement got stitched together it left the window open for an early </w:t>
      </w:r>
      <w:proofErr w:type="spellStart"/>
      <w:r>
        <w:t>operationalisation</w:t>
      </w:r>
      <w:proofErr w:type="spellEnd"/>
      <w:r>
        <w:t xml:space="preserve">. The US was seen keen to have it come into force before the end of President Barack Obama’s term. Now it requires at least 55 countries, accounting for around 55 per cent of global greenhouse gas emissions, to join or ratify the agreement. </w:t>
      </w:r>
    </w:p>
    <w:p w:rsidR="002C5538" w:rsidRDefault="002C5538" w:rsidP="00635E76">
      <w:r>
        <w:t xml:space="preserve">After the agreement was stitched in December 2015 many major developing countries, including India, assessed that they should hold on to the ratification till the important rules of the Paris pact are fleshed out and the developed countries deliver on their commitment for climate finance. </w:t>
      </w:r>
    </w:p>
    <w:p w:rsidR="002C5538" w:rsidRDefault="002C5538" w:rsidP="00635E76">
      <w:r>
        <w:t xml:space="preserve">But the US continued to advocate that the Paris Agreement be signed by the end of 2016. Besides, in the UN negotiations, this also got reflected in the joint statement between India and the US recently, which was signed when Prime Minister Narendra Modi visited Washington. The US pushed that India agree to join the agreement by 2016, just as the US would. The best India could do to wade off the pressure was to segregate the actions of the two countries in two separate sentences. The joint statement finally read, “The United States reaffirms its commitment to join the Agreement as soon as possible this year. India, similarly, has begun its processes to work toward this shared objective.” </w:t>
      </w:r>
    </w:p>
    <w:p w:rsidR="002C5538" w:rsidRDefault="002C5538" w:rsidP="00635E76">
      <w:r>
        <w:t xml:space="preserve">The ministry of external affairs’ statement, suggesting that lack of NSG membership would create impediments for India to get a move on the Paris Agreement, contradicts the commitments India made in its joint-statement to the US. India alone constitutes only four per cent of global emissions. If it was to hold back from ratifying the Paris pact in 2016, denying President Obama his legacy, it would need to do so with several other large developing economies, adding up to a substantial share of the emissions. That, negotiators and observers agree, would be a hard task considering, China, just like the US, has already announced that it would ratify the Paris Agreement in 2016 without awaiting consultations with India on the matter. </w:t>
      </w:r>
    </w:p>
    <w:sectPr w:rsidR="002C55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9600AF"/>
    <w:rsid w:val="000139A3"/>
    <w:rsid w:val="000F1A97"/>
    <w:rsid w:val="00100833"/>
    <w:rsid w:val="00104529"/>
    <w:rsid w:val="00105942"/>
    <w:rsid w:val="00107396"/>
    <w:rsid w:val="00144A4C"/>
    <w:rsid w:val="00176AB0"/>
    <w:rsid w:val="00177B7D"/>
    <w:rsid w:val="0018322D"/>
    <w:rsid w:val="0018620C"/>
    <w:rsid w:val="001B5776"/>
    <w:rsid w:val="001D3F25"/>
    <w:rsid w:val="001E527A"/>
    <w:rsid w:val="001F78CE"/>
    <w:rsid w:val="00251FC7"/>
    <w:rsid w:val="00273C51"/>
    <w:rsid w:val="002855A7"/>
    <w:rsid w:val="002B146A"/>
    <w:rsid w:val="002B5E17"/>
    <w:rsid w:val="002C5538"/>
    <w:rsid w:val="00315690"/>
    <w:rsid w:val="00316B75"/>
    <w:rsid w:val="00325646"/>
    <w:rsid w:val="003460F2"/>
    <w:rsid w:val="0038158C"/>
    <w:rsid w:val="003902BA"/>
    <w:rsid w:val="003A09E2"/>
    <w:rsid w:val="00407037"/>
    <w:rsid w:val="004605D6"/>
    <w:rsid w:val="004C0BD2"/>
    <w:rsid w:val="004C60E8"/>
    <w:rsid w:val="004E3579"/>
    <w:rsid w:val="004E728B"/>
    <w:rsid w:val="004F39E0"/>
    <w:rsid w:val="00537BD5"/>
    <w:rsid w:val="0057268A"/>
    <w:rsid w:val="00586BD0"/>
    <w:rsid w:val="005D2912"/>
    <w:rsid w:val="006065BD"/>
    <w:rsid w:val="00635E76"/>
    <w:rsid w:val="00645FA9"/>
    <w:rsid w:val="00647866"/>
    <w:rsid w:val="00665003"/>
    <w:rsid w:val="0068589E"/>
    <w:rsid w:val="00692059"/>
    <w:rsid w:val="006A2AD0"/>
    <w:rsid w:val="006C2375"/>
    <w:rsid w:val="006D2E3F"/>
    <w:rsid w:val="006D4ECC"/>
    <w:rsid w:val="00722258"/>
    <w:rsid w:val="007243E5"/>
    <w:rsid w:val="00756935"/>
    <w:rsid w:val="00766EA0"/>
    <w:rsid w:val="00790877"/>
    <w:rsid w:val="00796026"/>
    <w:rsid w:val="007A2226"/>
    <w:rsid w:val="007A6949"/>
    <w:rsid w:val="007F5B66"/>
    <w:rsid w:val="00823A1C"/>
    <w:rsid w:val="00845B9D"/>
    <w:rsid w:val="00860984"/>
    <w:rsid w:val="008B3ECB"/>
    <w:rsid w:val="008B4E85"/>
    <w:rsid w:val="008C1B2E"/>
    <w:rsid w:val="0091627E"/>
    <w:rsid w:val="009600AF"/>
    <w:rsid w:val="0096440E"/>
    <w:rsid w:val="0097032B"/>
    <w:rsid w:val="009D2EAD"/>
    <w:rsid w:val="009D54B2"/>
    <w:rsid w:val="009E0498"/>
    <w:rsid w:val="009E1922"/>
    <w:rsid w:val="009F7ED2"/>
    <w:rsid w:val="00A4671F"/>
    <w:rsid w:val="00A53F93"/>
    <w:rsid w:val="00A93661"/>
    <w:rsid w:val="00A95652"/>
    <w:rsid w:val="00AC0AB8"/>
    <w:rsid w:val="00B33C6D"/>
    <w:rsid w:val="00B4508F"/>
    <w:rsid w:val="00B55AD5"/>
    <w:rsid w:val="00B60713"/>
    <w:rsid w:val="00B8057C"/>
    <w:rsid w:val="00BD6238"/>
    <w:rsid w:val="00BF593B"/>
    <w:rsid w:val="00BF773A"/>
    <w:rsid w:val="00BF7E81"/>
    <w:rsid w:val="00C13773"/>
    <w:rsid w:val="00C17CC8"/>
    <w:rsid w:val="00C83417"/>
    <w:rsid w:val="00C8598C"/>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EF7A93"/>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EAD9C2-96AB-4421-8B73-569A56E1A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86BD0"/>
    <w:rPr>
      <w:rFonts w:ascii="Calibri" w:hAnsi="Calibri"/>
    </w:rPr>
  </w:style>
  <w:style w:type="paragraph" w:styleId="Heading1">
    <w:name w:val="heading 1"/>
    <w:aliases w:val="Pocket"/>
    <w:basedOn w:val="Normal"/>
    <w:next w:val="Normal"/>
    <w:link w:val="Heading1Char"/>
    <w:qFormat/>
    <w:rsid w:val="00586B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86B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86B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 Ch,Heading 2 Char2 Char,Heading 2 Char1 Char Char,Heading 2 Char Char Char Char,TAG,Ch,no read,No Spacing211,No Spacing12,No Spacing2111,No Spacing111111,Card,No Spacing1,Debate Text,ta,T,Tags"/>
    <w:basedOn w:val="Normal"/>
    <w:next w:val="Normal"/>
    <w:link w:val="Heading4Char"/>
    <w:uiPriority w:val="3"/>
    <w:unhideWhenUsed/>
    <w:qFormat/>
    <w:rsid w:val="00586BD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86B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6BD0"/>
  </w:style>
  <w:style w:type="character" w:customStyle="1" w:styleId="Heading1Char">
    <w:name w:val="Heading 1 Char"/>
    <w:aliases w:val="Pocket Char"/>
    <w:basedOn w:val="DefaultParagraphFont"/>
    <w:link w:val="Heading1"/>
    <w:rsid w:val="00586BD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86BD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86BD0"/>
    <w:rPr>
      <w:rFonts w:ascii="Calibri" w:eastAsiaTheme="majorEastAsia" w:hAnsi="Calibri" w:cstheme="majorBidi"/>
      <w:b/>
      <w:sz w:val="32"/>
      <w:szCs w:val="24"/>
      <w:u w:val="single"/>
    </w:rPr>
  </w:style>
  <w:style w:type="character" w:customStyle="1" w:styleId="Heading4Char">
    <w:name w:val="Heading 4 Char"/>
    <w:aliases w:val="Tag Char,small text Char,Big card Char,Normal Tag Char,body Char,heading 2 Char, Ch Char,Heading 2 Char2 Char Char,Heading 2 Char1 Char Char Char,Heading 2 Char Char Char Char Char,TAG Char,Ch Char,no read Char,No Spacing211 Char,ta Char"/>
    <w:basedOn w:val="DefaultParagraphFont"/>
    <w:link w:val="Heading4"/>
    <w:uiPriority w:val="3"/>
    <w:rsid w:val="00586BD0"/>
    <w:rPr>
      <w:rFonts w:ascii="Calibri" w:eastAsiaTheme="majorEastAsia" w:hAnsi="Calibri" w:cstheme="majorBidi"/>
      <w:b/>
      <w:iCs/>
      <w:sz w:val="26"/>
    </w:rPr>
  </w:style>
  <w:style w:type="character" w:styleId="Emphasis">
    <w:name w:val="Emphasis"/>
    <w:basedOn w:val="DefaultParagraphFont"/>
    <w:uiPriority w:val="7"/>
    <w:qFormat/>
    <w:rsid w:val="00586BD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86BD0"/>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o"/>
    <w:basedOn w:val="DefaultParagraphFont"/>
    <w:uiPriority w:val="6"/>
    <w:qFormat/>
    <w:rsid w:val="00586BD0"/>
    <w:rPr>
      <w:b w:val="0"/>
      <w:sz w:val="22"/>
      <w:u w:val="single"/>
    </w:rPr>
  </w:style>
  <w:style w:type="character" w:styleId="Hyperlink">
    <w:name w:val="Hyperlink"/>
    <w:basedOn w:val="DefaultParagraphFont"/>
    <w:uiPriority w:val="99"/>
    <w:unhideWhenUsed/>
    <w:rsid w:val="00586BD0"/>
    <w:rPr>
      <w:color w:val="auto"/>
      <w:u w:val="none"/>
    </w:rPr>
  </w:style>
  <w:style w:type="character" w:styleId="FollowedHyperlink">
    <w:name w:val="FollowedHyperlink"/>
    <w:basedOn w:val="DefaultParagraphFont"/>
    <w:uiPriority w:val="99"/>
    <w:semiHidden/>
    <w:unhideWhenUsed/>
    <w:rsid w:val="00586BD0"/>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7265290">
      <w:bodyDiv w:val="1"/>
      <w:marLeft w:val="0"/>
      <w:marRight w:val="0"/>
      <w:marTop w:val="0"/>
      <w:marBottom w:val="0"/>
      <w:divBdr>
        <w:top w:val="none" w:sz="0" w:space="0" w:color="auto"/>
        <w:left w:val="none" w:sz="0" w:space="0" w:color="auto"/>
        <w:bottom w:val="none" w:sz="0" w:space="0" w:color="auto"/>
        <w:right w:val="none" w:sz="0" w:space="0" w:color="auto"/>
      </w:divBdr>
      <w:divsChild>
        <w:div w:id="1295332737">
          <w:marLeft w:val="0"/>
          <w:marRight w:val="0"/>
          <w:marTop w:val="0"/>
          <w:marBottom w:val="0"/>
          <w:divBdr>
            <w:top w:val="none" w:sz="0" w:space="0" w:color="auto"/>
            <w:left w:val="none" w:sz="0" w:space="0" w:color="auto"/>
            <w:bottom w:val="none" w:sz="0" w:space="0" w:color="auto"/>
            <w:right w:val="none" w:sz="0" w:space="0" w:color="auto"/>
          </w:divBdr>
        </w:div>
        <w:div w:id="663701074">
          <w:marLeft w:val="0"/>
          <w:marRight w:val="0"/>
          <w:marTop w:val="0"/>
          <w:marBottom w:val="0"/>
          <w:divBdr>
            <w:top w:val="none" w:sz="0" w:space="0" w:color="auto"/>
            <w:left w:val="none" w:sz="0" w:space="0" w:color="auto"/>
            <w:bottom w:val="none" w:sz="0" w:space="0" w:color="auto"/>
            <w:right w:val="none" w:sz="0" w:space="0" w:color="auto"/>
          </w:divBdr>
        </w:div>
        <w:div w:id="1178933773">
          <w:marLeft w:val="0"/>
          <w:marRight w:val="0"/>
          <w:marTop w:val="0"/>
          <w:marBottom w:val="0"/>
          <w:divBdr>
            <w:top w:val="none" w:sz="0" w:space="0" w:color="auto"/>
            <w:left w:val="none" w:sz="0" w:space="0" w:color="auto"/>
            <w:bottom w:val="none" w:sz="0" w:space="0" w:color="auto"/>
            <w:right w:val="none" w:sz="0" w:space="0" w:color="auto"/>
          </w:divBdr>
        </w:div>
        <w:div w:id="1756825720">
          <w:marLeft w:val="0"/>
          <w:marRight w:val="0"/>
          <w:marTop w:val="0"/>
          <w:marBottom w:val="0"/>
          <w:divBdr>
            <w:top w:val="none" w:sz="0" w:space="0" w:color="auto"/>
            <w:left w:val="none" w:sz="0" w:space="0" w:color="auto"/>
            <w:bottom w:val="none" w:sz="0" w:space="0" w:color="auto"/>
            <w:right w:val="none" w:sz="0" w:space="0" w:color="auto"/>
          </w:divBdr>
        </w:div>
        <w:div w:id="1536893190">
          <w:marLeft w:val="0"/>
          <w:marRight w:val="0"/>
          <w:marTop w:val="0"/>
          <w:marBottom w:val="0"/>
          <w:divBdr>
            <w:top w:val="none" w:sz="0" w:space="0" w:color="auto"/>
            <w:left w:val="none" w:sz="0" w:space="0" w:color="auto"/>
            <w:bottom w:val="none" w:sz="0" w:space="0" w:color="auto"/>
            <w:right w:val="none" w:sz="0" w:space="0" w:color="auto"/>
          </w:divBdr>
        </w:div>
        <w:div w:id="90323875">
          <w:marLeft w:val="0"/>
          <w:marRight w:val="0"/>
          <w:marTop w:val="0"/>
          <w:marBottom w:val="0"/>
          <w:divBdr>
            <w:top w:val="none" w:sz="0" w:space="0" w:color="auto"/>
            <w:left w:val="none" w:sz="0" w:space="0" w:color="auto"/>
            <w:bottom w:val="none" w:sz="0" w:space="0" w:color="auto"/>
            <w:right w:val="none" w:sz="0" w:space="0" w:color="auto"/>
          </w:divBdr>
        </w:div>
        <w:div w:id="1840926899">
          <w:marLeft w:val="0"/>
          <w:marRight w:val="0"/>
          <w:marTop w:val="0"/>
          <w:marBottom w:val="0"/>
          <w:divBdr>
            <w:top w:val="none" w:sz="0" w:space="0" w:color="auto"/>
            <w:left w:val="none" w:sz="0" w:space="0" w:color="auto"/>
            <w:bottom w:val="none" w:sz="0" w:space="0" w:color="auto"/>
            <w:right w:val="none" w:sz="0" w:space="0" w:color="auto"/>
          </w:divBdr>
        </w:div>
        <w:div w:id="206114887">
          <w:marLeft w:val="0"/>
          <w:marRight w:val="0"/>
          <w:marTop w:val="0"/>
          <w:marBottom w:val="0"/>
          <w:divBdr>
            <w:top w:val="none" w:sz="0" w:space="0" w:color="auto"/>
            <w:left w:val="none" w:sz="0" w:space="0" w:color="auto"/>
            <w:bottom w:val="none" w:sz="0" w:space="0" w:color="auto"/>
            <w:right w:val="none" w:sz="0" w:space="0" w:color="auto"/>
          </w:divBdr>
        </w:div>
        <w:div w:id="2130318699">
          <w:marLeft w:val="0"/>
          <w:marRight w:val="0"/>
          <w:marTop w:val="0"/>
          <w:marBottom w:val="0"/>
          <w:divBdr>
            <w:top w:val="none" w:sz="0" w:space="0" w:color="auto"/>
            <w:left w:val="none" w:sz="0" w:space="0" w:color="auto"/>
            <w:bottom w:val="none" w:sz="0" w:space="0" w:color="auto"/>
            <w:right w:val="none" w:sz="0" w:space="0" w:color="auto"/>
          </w:divBdr>
        </w:div>
        <w:div w:id="1051267265">
          <w:marLeft w:val="0"/>
          <w:marRight w:val="0"/>
          <w:marTop w:val="0"/>
          <w:marBottom w:val="0"/>
          <w:divBdr>
            <w:top w:val="none" w:sz="0" w:space="0" w:color="auto"/>
            <w:left w:val="none" w:sz="0" w:space="0" w:color="auto"/>
            <w:bottom w:val="none" w:sz="0" w:space="0" w:color="auto"/>
            <w:right w:val="none" w:sz="0" w:space="0" w:color="auto"/>
          </w:divBdr>
        </w:div>
        <w:div w:id="1211188722">
          <w:marLeft w:val="0"/>
          <w:marRight w:val="0"/>
          <w:marTop w:val="0"/>
          <w:marBottom w:val="0"/>
          <w:divBdr>
            <w:top w:val="none" w:sz="0" w:space="0" w:color="auto"/>
            <w:left w:val="none" w:sz="0" w:space="0" w:color="auto"/>
            <w:bottom w:val="none" w:sz="0" w:space="0" w:color="auto"/>
            <w:right w:val="none" w:sz="0" w:space="0" w:color="auto"/>
          </w:divBdr>
        </w:div>
        <w:div w:id="1662268250">
          <w:marLeft w:val="0"/>
          <w:marRight w:val="0"/>
          <w:marTop w:val="0"/>
          <w:marBottom w:val="0"/>
          <w:divBdr>
            <w:top w:val="none" w:sz="0" w:space="0" w:color="auto"/>
            <w:left w:val="none" w:sz="0" w:space="0" w:color="auto"/>
            <w:bottom w:val="none" w:sz="0" w:space="0" w:color="auto"/>
            <w:right w:val="none" w:sz="0" w:space="0" w:color="auto"/>
          </w:divBdr>
        </w:div>
        <w:div w:id="606036892">
          <w:marLeft w:val="0"/>
          <w:marRight w:val="0"/>
          <w:marTop w:val="0"/>
          <w:marBottom w:val="0"/>
          <w:divBdr>
            <w:top w:val="none" w:sz="0" w:space="0" w:color="auto"/>
            <w:left w:val="none" w:sz="0" w:space="0" w:color="auto"/>
            <w:bottom w:val="none" w:sz="0" w:space="0" w:color="auto"/>
            <w:right w:val="none" w:sz="0" w:space="0" w:color="auto"/>
          </w:divBdr>
        </w:div>
        <w:div w:id="230969581">
          <w:marLeft w:val="0"/>
          <w:marRight w:val="0"/>
          <w:marTop w:val="0"/>
          <w:marBottom w:val="0"/>
          <w:divBdr>
            <w:top w:val="none" w:sz="0" w:space="0" w:color="auto"/>
            <w:left w:val="none" w:sz="0" w:space="0" w:color="auto"/>
            <w:bottom w:val="none" w:sz="0" w:space="0" w:color="auto"/>
            <w:right w:val="none" w:sz="0" w:space="0" w:color="auto"/>
          </w:divBdr>
        </w:div>
        <w:div w:id="605887898">
          <w:marLeft w:val="0"/>
          <w:marRight w:val="0"/>
          <w:marTop w:val="0"/>
          <w:marBottom w:val="0"/>
          <w:divBdr>
            <w:top w:val="none" w:sz="0" w:space="0" w:color="auto"/>
            <w:left w:val="none" w:sz="0" w:space="0" w:color="auto"/>
            <w:bottom w:val="none" w:sz="0" w:space="0" w:color="auto"/>
            <w:right w:val="none" w:sz="0" w:space="0" w:color="auto"/>
          </w:divBdr>
        </w:div>
        <w:div w:id="816610310">
          <w:marLeft w:val="0"/>
          <w:marRight w:val="0"/>
          <w:marTop w:val="0"/>
          <w:marBottom w:val="0"/>
          <w:divBdr>
            <w:top w:val="none" w:sz="0" w:space="0" w:color="auto"/>
            <w:left w:val="none" w:sz="0" w:space="0" w:color="auto"/>
            <w:bottom w:val="none" w:sz="0" w:space="0" w:color="auto"/>
            <w:right w:val="none" w:sz="0" w:space="0" w:color="auto"/>
          </w:divBdr>
        </w:div>
        <w:div w:id="8284462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atchnews.com/international-news/india-s-membership-in-the-nsg-is-symbolic-lack-of-success-does-it-no-harm-146555409.html)//M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defense.gov/News/Speeches/Speech-View/Article/805206/networking-defense-in-the-21st-century-remarks-at-cnas" TargetMode="External"/><Relationship Id="rId12" Type="http://schemas.openxmlformats.org/officeDocument/2006/relationships/hyperlink" Target="http://www.business-standard.com/article/current-affairs/nsg-membership-not-key-to-india-ratifying-paris-agreement-116062901382_1.html)ww"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nationalinterest.org/feature/only-america-can-stop-china-india-war-17036)//MU" TargetMode="External"/><Relationship Id="rId11" Type="http://schemas.openxmlformats.org/officeDocument/2006/relationships/hyperlink" Target="http://www.dawn.com/news/1260656/india-joining-nsg-will-escalate-nuclear-race-in-south-asia-us-senator" TargetMode="External"/><Relationship Id="rId5" Type="http://schemas.openxmlformats.org/officeDocument/2006/relationships/webSettings" Target="webSettings.xml"/><Relationship Id="rId10" Type="http://schemas.openxmlformats.org/officeDocument/2006/relationships/hyperlink" Target="http://www.dawn.com/authors/153/anwar-iqbal" TargetMode="External"/><Relationship Id="rId4" Type="http://schemas.openxmlformats.org/officeDocument/2006/relationships/settings" Target="settings.xml"/><Relationship Id="rId9" Type="http://schemas.openxmlformats.org/officeDocument/2006/relationships/hyperlink" Target="http://www.thedialogue.co/chinas-objections-indias-nsg-participation-harmful-global-non-proliferation-efforts/)//MU"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h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6AA81-6B5A-413D-AD25-63D2FF563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609</TotalTime>
  <Pages>1</Pages>
  <Words>11510</Words>
  <Characters>65611</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dc:creator>
  <cp:keywords>5.1.1</cp:keywords>
  <dc:description/>
  <cp:lastModifiedBy>Whit Whitmore</cp:lastModifiedBy>
  <cp:revision>2</cp:revision>
  <dcterms:created xsi:type="dcterms:W3CDTF">2016-07-24T20:13:00Z</dcterms:created>
  <dcterms:modified xsi:type="dcterms:W3CDTF">2016-07-26T06:07:00Z</dcterms:modified>
</cp:coreProperties>
</file>