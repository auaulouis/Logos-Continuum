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094" w:rsidRPr="00EF740C" w:rsidRDefault="00D52094" w:rsidP="00EF740C">
      <w:pPr>
        <w:pStyle w:val="Heading1"/>
      </w:pPr>
      <w:r w:rsidRPr="00EF740C">
        <w:t xml:space="preserve">CCP Stability DA </w:t>
      </w:r>
    </w:p>
    <w:p w:rsidR="003E16C0" w:rsidRPr="00EF740C" w:rsidRDefault="003E16C0" w:rsidP="00EF740C">
      <w:pPr>
        <w:pStyle w:val="Heading3"/>
      </w:pPr>
      <w:r w:rsidRPr="00EF740C">
        <w:t xml:space="preserve">1NC </w:t>
      </w:r>
      <w:r w:rsidR="00BD5312" w:rsidRPr="00EF740C">
        <w:t>Westernization</w:t>
      </w:r>
      <w:r w:rsidRPr="00EF740C">
        <w:t xml:space="preserve"> DA </w:t>
      </w:r>
    </w:p>
    <w:p w:rsidR="002E316E" w:rsidRPr="00EF740C" w:rsidRDefault="002E316E" w:rsidP="00EF740C">
      <w:pPr>
        <w:pStyle w:val="Heading4"/>
        <w:rPr>
          <w:rStyle w:val="Style13ptBold"/>
          <w:b/>
          <w:sz w:val="28"/>
        </w:rPr>
      </w:pPr>
      <w:r w:rsidRPr="00EF740C">
        <w:rPr>
          <w:rStyle w:val="Style13ptBold"/>
          <w:b/>
          <w:sz w:val="28"/>
        </w:rPr>
        <w:t xml:space="preserve">CCP legitimacy is high now </w:t>
      </w:r>
      <w:r w:rsidR="0001691D" w:rsidRPr="00EF740C">
        <w:rPr>
          <w:rStyle w:val="Style13ptBold"/>
          <w:b/>
          <w:sz w:val="28"/>
        </w:rPr>
        <w:t xml:space="preserve">but </w:t>
      </w:r>
      <w:r w:rsidR="00BE1D1F" w:rsidRPr="00EF740C">
        <w:rPr>
          <w:rStyle w:val="Style13ptBold"/>
          <w:b/>
          <w:sz w:val="28"/>
        </w:rPr>
        <w:t xml:space="preserve">resisting </w:t>
      </w:r>
      <w:r w:rsidR="00BD5312" w:rsidRPr="00EF740C">
        <w:rPr>
          <w:rStyle w:val="Style13ptBold"/>
          <w:b/>
          <w:sz w:val="28"/>
        </w:rPr>
        <w:t>democratic Westernization</w:t>
      </w:r>
      <w:r w:rsidR="00BE1D1F" w:rsidRPr="00EF740C">
        <w:rPr>
          <w:rStyle w:val="Style13ptBold"/>
          <w:b/>
          <w:sz w:val="28"/>
        </w:rPr>
        <w:t xml:space="preserve"> is key </w:t>
      </w:r>
    </w:p>
    <w:p w:rsidR="002E316E" w:rsidRPr="00EF740C" w:rsidRDefault="002E316E" w:rsidP="002E316E">
      <w:r w:rsidRPr="00EF740C">
        <w:rPr>
          <w:rStyle w:val="Style13ptBold"/>
          <w:sz w:val="28"/>
        </w:rPr>
        <w:t>Kroeber</w:t>
      </w:r>
      <w:r w:rsidR="00997C5C" w:rsidRPr="00EF740C">
        <w:rPr>
          <w:rStyle w:val="Style13ptBold"/>
          <w:sz w:val="28"/>
        </w:rPr>
        <w:t xml:space="preserve"> 15 </w:t>
      </w:r>
      <w:r w:rsidR="00997C5C" w:rsidRPr="00EF740C">
        <w:t>Arthur Kroeber,</w:t>
      </w:r>
      <w:r w:rsidRPr="00EF740C">
        <w:t xml:space="preserve"> </w:t>
      </w:r>
      <w:r w:rsidR="00DA6A6B" w:rsidRPr="00EF740C">
        <w:t>International Economics and the board of the Research Center for Chinese Politics and Business at Indiana University</w:t>
      </w:r>
      <w:r w:rsidR="00997C5C" w:rsidRPr="00EF740C">
        <w:t xml:space="preserve">, “When Will China’s Government Collapse”, Foreign Policy, </w:t>
      </w:r>
      <w:r w:rsidR="0001691D" w:rsidRPr="00EF740C">
        <w:t>March 13</w:t>
      </w:r>
      <w:r w:rsidR="0001691D" w:rsidRPr="00EF740C">
        <w:rPr>
          <w:vertAlign w:val="superscript"/>
        </w:rPr>
        <w:t>th</w:t>
      </w:r>
      <w:r w:rsidR="0001691D" w:rsidRPr="00EF740C">
        <w:t>, 2015, http://foreignpolicy.com/2015/03/13/china_communist_party_collapse_downfall/</w:t>
      </w:r>
    </w:p>
    <w:p w:rsidR="002C6536" w:rsidRPr="00EF740C" w:rsidRDefault="002C6536" w:rsidP="002C6536">
      <w:r w:rsidRPr="00EF740C">
        <w:rPr>
          <w:rStyle w:val="StyleUnderline"/>
        </w:rPr>
        <w:t xml:space="preserve">Shambaugh thinks the system is on its last legs </w:t>
      </w:r>
      <w:r w:rsidRPr="00EF740C">
        <w:t xml:space="preserve">because rich people are moving assets abroad, Xi is cracking down on the media and academia, officials look bored in meetings, corruption is rife, and the economy is at </w:t>
      </w:r>
      <w:bookmarkStart w:id="0" w:name="_GoBack"/>
      <w:bookmarkEnd w:id="0"/>
      <w:r w:rsidRPr="00EF740C">
        <w:t xml:space="preserve">an impasse. </w:t>
      </w:r>
      <w:r w:rsidRPr="00EF740C">
        <w:rPr>
          <w:rStyle w:val="StyleUnderline"/>
        </w:rPr>
        <w:t>This is not a persuasive case</w:t>
      </w:r>
      <w:r w:rsidRPr="00EF740C">
        <w:t>.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002E316E" w:rsidRPr="00EF740C">
        <w:t xml:space="preserve"> </w:t>
      </w:r>
      <w:r w:rsidRPr="00EF740C">
        <w:rPr>
          <w:rStyle w:val="StyleUnderline"/>
          <w:highlight w:val="cyan"/>
        </w:rPr>
        <w:t xml:space="preserve">The crackdown </w:t>
      </w:r>
      <w:r w:rsidRPr="00EF740C">
        <w:rPr>
          <w:rStyle w:val="StyleUnderline"/>
        </w:rPr>
        <w:t xml:space="preserve">on free expression and </w:t>
      </w:r>
      <w:r w:rsidRPr="00EF740C">
        <w:rPr>
          <w:rStyle w:val="StyleUnderline"/>
          <w:highlight w:val="cyan"/>
        </w:rPr>
        <w:t>civil society is deeply</w:t>
      </w:r>
      <w:r w:rsidRPr="00EF740C">
        <w:rPr>
          <w:rStyle w:val="StyleUnderline"/>
        </w:rPr>
        <w:t xml:space="preserve"> distressing, but not necessarily a sign of weakness. It </w:t>
      </w:r>
      <w:r w:rsidRPr="00EF740C">
        <w:rPr>
          <w:rStyle w:val="StyleUnderline"/>
          <w:highlight w:val="cyan"/>
        </w:rPr>
        <w:t>could</w:t>
      </w:r>
      <w:r w:rsidRPr="00EF740C">
        <w:rPr>
          <w:rStyle w:val="StyleUnderline"/>
        </w:rPr>
        <w:t xml:space="preserve"> equally </w:t>
      </w:r>
      <w:r w:rsidRPr="00EF740C">
        <w:rPr>
          <w:rStyle w:val="StyleUnderline"/>
          <w:highlight w:val="cyan"/>
        </w:rPr>
        <w:t>be seen as an assertion of confidence in the success of China’s authoritarian-capitalist model, and a rejection of the idea that China needs to make concessions to liberal-democratic ideas</w:t>
      </w:r>
      <w:r w:rsidRPr="00EF740C">
        <w:rPr>
          <w:rStyle w:val="StyleUnderline"/>
        </w:rPr>
        <w:t xml:space="preserve"> to keep on going.</w:t>
      </w:r>
      <w:r w:rsidRPr="00EF740C">
        <w:t xml:space="preserve"> It is also related to the crackdown on corruption, which Shambaugh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w:t>
      </w:r>
      <w:r w:rsidRPr="00EF740C">
        <w:rPr>
          <w:rStyle w:val="StyleUnderline"/>
        </w:rPr>
        <w:t xml:space="preserve">. </w:t>
      </w:r>
      <w:r w:rsidRPr="00EF740C">
        <w:rPr>
          <w:rStyle w:val="StyleUnderline"/>
          <w:highlight w:val="cyan"/>
        </w:rPr>
        <w:t>It cannot work unless Xi can demonstrate complete control over all aspects of the political system, including ideology.</w:t>
      </w:r>
      <w:r w:rsidR="002E316E" w:rsidRPr="00EF740C">
        <w:rPr>
          <w:rStyle w:val="StyleUnderline"/>
          <w:highlight w:val="cyan"/>
        </w:rPr>
        <w:t xml:space="preserve"> </w:t>
      </w:r>
      <w:r w:rsidRPr="00EF740C">
        <w:rPr>
          <w:highlight w:val="cyan"/>
        </w:rPr>
        <w:t>As</w:t>
      </w:r>
      <w:r w:rsidRPr="00EF740C">
        <w:t xml:space="preserve"> for the economy and the reform program, it is first worth pointing out that despite its severe slowdown, China’s economy continues to grow faster than that of any other major country in the world. And </w:t>
      </w:r>
      <w:r w:rsidRPr="00EF740C">
        <w:rPr>
          <w:rStyle w:val="StyleUnderline"/>
        </w:rPr>
        <w:t>claims that the reform program is sputtering simply do not square with the facts.</w:t>
      </w:r>
      <w:r w:rsidRPr="00EF740C">
        <w:t xml:space="preserve"> 2014 saw the start of a crucial program to revamp the fiscal system, which led to the start of </w:t>
      </w:r>
      <w:r w:rsidRPr="00EF740C">
        <w:rPr>
          <w:rStyle w:val="StyleUnderline"/>
        </w:rPr>
        <w:t xml:space="preserve">restructuring </w:t>
      </w:r>
      <w:r w:rsidRPr="00EF740C">
        <w:rPr>
          <w:rStyle w:val="StyleUnderline"/>
          <w:highlight w:val="cyan"/>
        </w:rPr>
        <w:t>l</w:t>
      </w:r>
      <w:r w:rsidRPr="00EF740C">
        <w:rPr>
          <w:rStyle w:val="StyleUnderline"/>
        </w:rPr>
        <w:t>ocal government debt</w:t>
      </w:r>
      <w:r w:rsidRPr="00EF740C">
        <w:t xml:space="preserve">; first </w:t>
      </w:r>
      <w:r w:rsidRPr="00EF740C">
        <w:rPr>
          <w:rStyle w:val="StyleUnderline"/>
        </w:rPr>
        <w:t>steps to liberalize the one-child policy</w:t>
      </w:r>
      <w:r w:rsidRPr="00EF740C">
        <w:t xml:space="preserve"> and the hukou, or household registration system (discussed for years but never achieved by previous governments); important </w:t>
      </w:r>
      <w:r w:rsidRPr="00EF740C">
        <w:rPr>
          <w:rStyle w:val="StyleUnderline"/>
        </w:rPr>
        <w:t xml:space="preserve">changes in energy pricing; and linkage of the Shanghai and Hong Kong stock markets. </w:t>
      </w:r>
      <w:r w:rsidRPr="00EF740C">
        <w:t>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r w:rsidR="002E316E" w:rsidRPr="00EF740C">
        <w:t xml:space="preserve"> </w:t>
      </w:r>
      <w:r w:rsidRPr="00EF740C">
        <w:t>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w:t>
      </w:r>
      <w:r w:rsidRPr="00EF740C">
        <w:rPr>
          <w:rStyle w:val="StyleUnderline"/>
        </w:rPr>
        <w:t xml:space="preserve">xcept for a tiny group of brave dissidents, </w:t>
      </w:r>
      <w:r w:rsidRPr="00EF740C">
        <w:rPr>
          <w:rStyle w:val="StyleUnderline"/>
          <w:highlight w:val="cyan"/>
        </w:rPr>
        <w:t xml:space="preserve">this group in </w:t>
      </w:r>
      <w:r w:rsidRPr="00EF740C">
        <w:rPr>
          <w:rStyle w:val="StyleUnderline"/>
        </w:rPr>
        <w:t xml:space="preserve">general </w:t>
      </w:r>
      <w:r w:rsidRPr="00EF740C">
        <w:rPr>
          <w:rStyle w:val="StyleUnderline"/>
          <w:highlight w:val="cyan"/>
        </w:rPr>
        <w:t>displays little interest in political reform</w:t>
      </w:r>
      <w:r w:rsidRPr="00EF740C">
        <w:rPr>
          <w:rStyle w:val="StyleUnderline"/>
        </w:rPr>
        <w:t xml:space="preserve"> and none in democracy. </w:t>
      </w:r>
      <w:r w:rsidRPr="00EF740C">
        <w:rPr>
          <w:rStyle w:val="StyleUnderline"/>
          <w:highlight w:val="cyan"/>
        </w:rPr>
        <w:t>One reason may be</w:t>
      </w:r>
      <w:r w:rsidRPr="00EF740C">
        <w:rPr>
          <w:rStyle w:val="StyleUnderline"/>
        </w:rPr>
        <w:t xml:space="preserve"> that </w:t>
      </w:r>
      <w:r w:rsidRPr="00EF740C">
        <w:rPr>
          <w:rStyle w:val="StyleUnderline"/>
          <w:highlight w:val="cyan"/>
        </w:rPr>
        <w:t>the</w:t>
      </w:r>
      <w:r w:rsidRPr="00EF740C">
        <w:rPr>
          <w:rStyle w:val="StyleUnderline"/>
        </w:rPr>
        <w:t xml:space="preserve">y find </w:t>
      </w:r>
      <w:r w:rsidRPr="00EF740C">
        <w:rPr>
          <w:rStyle w:val="StyleUnderline"/>
          <w:highlight w:val="cyan"/>
        </w:rPr>
        <w:t>uninspiring the record of democratic governance in other big Asian countries,</w:t>
      </w:r>
      <w:r w:rsidRPr="00EF740C">
        <w:t xml:space="preserve"> such as India. More important is probably the fear that </w:t>
      </w:r>
      <w:r w:rsidRPr="00EF740C">
        <w:rPr>
          <w:rStyle w:val="StyleUnderline"/>
          <w:highlight w:val="cyan"/>
        </w:rPr>
        <w:t>in a representative system, the interests of the urban bourgeoisie</w:t>
      </w:r>
      <w:r w:rsidRPr="00EF740C">
        <w:rPr>
          <w:rStyle w:val="StyleUnderline"/>
        </w:rPr>
        <w:t xml:space="preserve"> (at most 25 percent of the population) </w:t>
      </w:r>
      <w:r w:rsidRPr="00EF740C">
        <w:rPr>
          <w:rStyle w:val="StyleUnderline"/>
          <w:highlight w:val="cyan"/>
        </w:rPr>
        <w:t>would lose out to those of the rural masses.</w:t>
      </w:r>
      <w:r w:rsidRPr="00EF740C">
        <w:rPr>
          <w:rStyle w:val="StyleUnderline"/>
        </w:rPr>
        <w:t xml:space="preserve"> The party may well be somewhat insecure, but the only force that might plausibly unseat it is more insecure still</w:t>
      </w:r>
      <w:r w:rsidRPr="00EF740C">
        <w:t>.</w:t>
      </w:r>
      <w:r w:rsidR="002E316E" w:rsidRPr="00EF740C">
        <w:t xml:space="preserve"> </w:t>
      </w:r>
      <w:r w:rsidRPr="00EF740C">
        <w:t xml:space="preserve">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w:t>
      </w:r>
      <w:r w:rsidRPr="00EF740C">
        <w:rPr>
          <w:rStyle w:val="StyleUnderline"/>
        </w:rPr>
        <w:t>pluralistic and tolerant</w:t>
      </w:r>
      <w:r w:rsidRPr="00EF740C">
        <w:t xml:space="preserve"> of creativity. That it </w:t>
      </w:r>
      <w:r w:rsidRPr="00EF740C">
        <w:rPr>
          <w:rStyle w:val="StyleUnderline"/>
        </w:rPr>
        <w:t>refuses</w:t>
      </w:r>
      <w:r w:rsidRPr="00EF740C">
        <w:t xml:space="preserve"> to do so </w:t>
      </w:r>
      <w:r w:rsidRPr="00EF740C">
        <w:rPr>
          <w:rStyle w:val="StyleUnderline"/>
        </w:rPr>
        <w:t>is disappointing</w:t>
      </w:r>
      <w:r w:rsidRPr="00EF740C">
        <w:t xml:space="preserve"> to me and many others, </w:t>
      </w:r>
      <w:r w:rsidRPr="00EF740C">
        <w:rPr>
          <w:rStyle w:val="StyleUnderline"/>
        </w:rPr>
        <w:t>but offers no grounds for a judgment of its weakness</w:t>
      </w:r>
      <w:r w:rsidRPr="00EF740C">
        <w:t>.</w:t>
      </w:r>
    </w:p>
    <w:p w:rsidR="001D0FB7" w:rsidRPr="00EF740C" w:rsidRDefault="001D0FB7" w:rsidP="002C6536"/>
    <w:p w:rsidR="00EC78D0" w:rsidRPr="00EF740C" w:rsidRDefault="001D0FB7" w:rsidP="001D0FB7">
      <w:pPr>
        <w:pStyle w:val="Heading4"/>
        <w:rPr>
          <w:sz w:val="28"/>
        </w:rPr>
      </w:pPr>
      <w:r w:rsidRPr="00EF740C">
        <w:rPr>
          <w:sz w:val="28"/>
        </w:rPr>
        <w:t xml:space="preserve">Foreign </w:t>
      </w:r>
      <w:r w:rsidR="007144DD" w:rsidRPr="00EF740C">
        <w:rPr>
          <w:sz w:val="28"/>
        </w:rPr>
        <w:t>influence</w:t>
      </w:r>
      <w:r w:rsidRPr="00EF740C">
        <w:rPr>
          <w:sz w:val="28"/>
        </w:rPr>
        <w:t xml:space="preserve"> devastates </w:t>
      </w:r>
      <w:r w:rsidRPr="00EF740C">
        <w:rPr>
          <w:sz w:val="28"/>
          <w:u w:val="single"/>
        </w:rPr>
        <w:t>peasantry support</w:t>
      </w:r>
      <w:r w:rsidRPr="00EF740C">
        <w:rPr>
          <w:sz w:val="28"/>
        </w:rPr>
        <w:t xml:space="preserve"> </w:t>
      </w:r>
      <w:r w:rsidR="00EC78D0" w:rsidRPr="00EF740C">
        <w:rPr>
          <w:sz w:val="28"/>
        </w:rPr>
        <w:t xml:space="preserve">– </w:t>
      </w:r>
      <w:r w:rsidR="00491E92" w:rsidRPr="00EF740C">
        <w:rPr>
          <w:sz w:val="28"/>
        </w:rPr>
        <w:t xml:space="preserve">that causes party instability </w:t>
      </w:r>
    </w:p>
    <w:p w:rsidR="00EC78D0" w:rsidRPr="00EF740C" w:rsidRDefault="00EC78D0" w:rsidP="003E16C0">
      <w:r w:rsidRPr="00EF740C">
        <w:rPr>
          <w:rStyle w:val="Style13ptBold"/>
          <w:sz w:val="28"/>
        </w:rPr>
        <w:t>Stratfor 06</w:t>
      </w:r>
      <w:r w:rsidRPr="00EF740C">
        <w:t xml:space="preserve"> “China: Blocking Investment to Promote Stability”, November 10, 2006, https://www.stratfor.com/analysis/china-blocking-investment-promote-stability?id=%2A%7CLIST%3AUID%7C%2A&amp;amp%3Buuid=84f2cc7d-6c33-4392-bf60-3e56e88c65cf</w:t>
      </w:r>
    </w:p>
    <w:p w:rsidR="00BE1D1F" w:rsidRPr="00EF740C" w:rsidRDefault="00BE1D1F" w:rsidP="00BE1D1F">
      <w:r w:rsidRPr="00EF740C">
        <w:t>China published its 11th five-year plan for capitalizing on foreign investment Nov. 9. Until now, Beijing has publicized initiatives to curb foreign investment in order to cool the economy and ensure measured growth. Now that these plans have been formalized, mor</w:t>
      </w:r>
      <w:r w:rsidRPr="00EF740C">
        <w:rPr>
          <w:rStyle w:val="StyleUnderline"/>
        </w:rPr>
        <w:t>e initiatives to block foreign investment will emerge as the Chinese Communist Party tries to bolster its legitimacy by redirecting its economic focus away from China's already-prosperous coast</w:t>
      </w:r>
      <w:r w:rsidRPr="00EF740C">
        <w:t>.</w:t>
      </w:r>
      <w:r w:rsidR="001D0FB7" w:rsidRPr="00EF740C">
        <w:t xml:space="preserve"> </w:t>
      </w:r>
      <w:r w:rsidRPr="00EF740C">
        <w:t>Analysis</w:t>
      </w:r>
      <w:r w:rsidR="001D0FB7" w:rsidRPr="00EF740C">
        <w:t xml:space="preserve"> </w:t>
      </w:r>
      <w:r w:rsidRPr="00EF740C">
        <w:t>China published its 11th five-year plan for making use of foreign investment Nov. 9. The new plan states that a priority will be placed on the quality rather than quantity of investments.</w:t>
      </w:r>
      <w:r w:rsidR="001D0FB7" w:rsidRPr="00EF740C">
        <w:t xml:space="preserve"> </w:t>
      </w:r>
      <w:r w:rsidRPr="00EF740C">
        <w:t xml:space="preserve">The new plan marks </w:t>
      </w:r>
      <w:r w:rsidRPr="00EF740C">
        <w:rPr>
          <w:rStyle w:val="StyleUnderline"/>
          <w:highlight w:val="cyan"/>
        </w:rPr>
        <w:t>a significant shift from</w:t>
      </w:r>
      <w:r w:rsidRPr="00EF740C">
        <w:t xml:space="preserve"> former President Jiang Zemin's government, which pushed </w:t>
      </w:r>
      <w:r w:rsidRPr="00EF740C">
        <w:rPr>
          <w:rStyle w:val="StyleUnderline"/>
          <w:highlight w:val="cyan"/>
        </w:rPr>
        <w:t>growth for growth's sake.</w:t>
      </w:r>
      <w:r w:rsidRPr="00EF740C">
        <w:t xml:space="preserve"> Under Jiang's successor, Hu Jintao, </w:t>
      </w:r>
      <w:r w:rsidRPr="00EF740C">
        <w:rPr>
          <w:rStyle w:val="StyleUnderline"/>
          <w:highlight w:val="cyan"/>
        </w:rPr>
        <w:t>the</w:t>
      </w:r>
      <w:r w:rsidRPr="00EF740C">
        <w:t xml:space="preserve"> Chinese Communist Party (</w:t>
      </w:r>
      <w:r w:rsidRPr="00EF740C">
        <w:rPr>
          <w:rStyle w:val="StyleUnderline"/>
          <w:highlight w:val="cyan"/>
        </w:rPr>
        <w:t>CCP</w:t>
      </w:r>
      <w:r w:rsidRPr="00EF740C">
        <w:rPr>
          <w:highlight w:val="cyan"/>
        </w:rPr>
        <w:t xml:space="preserve">) </w:t>
      </w:r>
      <w:r w:rsidRPr="00EF740C">
        <w:rPr>
          <w:rStyle w:val="StyleUnderline"/>
          <w:highlight w:val="cyan"/>
        </w:rPr>
        <w:t>is promoting measured growth with a focus on</w:t>
      </w:r>
      <w:r w:rsidRPr="00EF740C">
        <w:rPr>
          <w:highlight w:val="cyan"/>
        </w:rPr>
        <w:t xml:space="preserve"> </w:t>
      </w:r>
      <w:r w:rsidRPr="00EF740C">
        <w:rPr>
          <w:rStyle w:val="StyleUnderline"/>
          <w:highlight w:val="cyan"/>
        </w:rPr>
        <w:t>closing China's wealth</w:t>
      </w:r>
      <w:r w:rsidRPr="00EF740C">
        <w:t xml:space="preserve"> </w:t>
      </w:r>
      <w:r w:rsidRPr="00EF740C">
        <w:rPr>
          <w:rStyle w:val="StyleUnderline"/>
          <w:highlight w:val="cyan"/>
        </w:rPr>
        <w:t>gap</w:t>
      </w:r>
      <w:r w:rsidRPr="00EF740C">
        <w:t xml:space="preserve"> in a bid </w:t>
      </w:r>
      <w:r w:rsidRPr="00EF740C">
        <w:rPr>
          <w:rStyle w:val="StyleUnderline"/>
        </w:rPr>
        <w:t>to</w:t>
      </w:r>
      <w:r w:rsidRPr="00EF740C">
        <w:t xml:space="preserve"> </w:t>
      </w:r>
      <w:r w:rsidRPr="00EF740C">
        <w:rPr>
          <w:rStyle w:val="StyleUnderline"/>
        </w:rPr>
        <w:t>bolster support from rural regions</w:t>
      </w:r>
      <w:r w:rsidRPr="00EF740C">
        <w:t xml:space="preserve"> and the inland provinces.</w:t>
      </w:r>
      <w:r w:rsidR="001D0FB7" w:rsidRPr="00EF740C">
        <w:t xml:space="preserve"> </w:t>
      </w:r>
      <w:r w:rsidRPr="00EF740C">
        <w:t>Several measures to curb foreign investment have been initiated recently, but China still remains an attractive destination for investment — much of which consists of "round-tripping," or recycled investments from overseas Chinese accounts in the Virgin Islands and Hong Kong — given China's large labor pool.</w:t>
      </w:r>
      <w:r w:rsidR="001D0FB7" w:rsidRPr="00EF740C">
        <w:t xml:space="preserve"> </w:t>
      </w:r>
      <w:r w:rsidRPr="00EF740C">
        <w:t xml:space="preserve">Hu wants to curb round-tripping through the new plan and to crack down on other redundant </w:t>
      </w:r>
      <w:r w:rsidRPr="00EF740C">
        <w:rPr>
          <w:rStyle w:val="StyleUnderline"/>
          <w:highlight w:val="cyan"/>
        </w:rPr>
        <w:t>foreign investments</w:t>
      </w:r>
      <w:r w:rsidRPr="00EF740C">
        <w:t xml:space="preserve">, especially those </w:t>
      </w:r>
      <w:r w:rsidRPr="00EF740C">
        <w:rPr>
          <w:rStyle w:val="StyleUnderline"/>
          <w:highlight w:val="cyan"/>
        </w:rPr>
        <w:t>that compete with domestic companies</w:t>
      </w:r>
      <w:r w:rsidRPr="00EF740C">
        <w:t xml:space="preserve">. He </w:t>
      </w:r>
      <w:r w:rsidRPr="00EF740C">
        <w:rPr>
          <w:rStyle w:val="StyleUnderline"/>
          <w:highlight w:val="cyan"/>
        </w:rPr>
        <w:t xml:space="preserve">also </w:t>
      </w:r>
      <w:r w:rsidRPr="00EF740C">
        <w:t xml:space="preserve">seeks to rein in </w:t>
      </w:r>
      <w:r w:rsidRPr="00EF740C">
        <w:rPr>
          <w:rStyle w:val="StyleUnderline"/>
          <w:highlight w:val="cyan"/>
        </w:rPr>
        <w:t xml:space="preserve">corrupt </w:t>
      </w:r>
      <w:r w:rsidRPr="00EF740C">
        <w:t xml:space="preserve">local </w:t>
      </w:r>
      <w:r w:rsidRPr="00EF740C">
        <w:rPr>
          <w:rStyle w:val="StyleUnderline"/>
          <w:highlight w:val="cyan"/>
        </w:rPr>
        <w:t xml:space="preserve">officials who </w:t>
      </w:r>
      <w:r w:rsidRPr="00EF740C">
        <w:t xml:space="preserve">blindly </w:t>
      </w:r>
      <w:r w:rsidRPr="00EF740C">
        <w:rPr>
          <w:rStyle w:val="StyleUnderline"/>
          <w:highlight w:val="cyan"/>
        </w:rPr>
        <w:t>have sought investment to line their own pockets</w:t>
      </w:r>
      <w:r w:rsidRPr="00EF740C">
        <w:t>.</w:t>
      </w:r>
      <w:r w:rsidR="001D0FB7" w:rsidRPr="00EF740C">
        <w:t xml:space="preserve"> </w:t>
      </w:r>
      <w:r w:rsidRPr="00EF740C">
        <w:t xml:space="preserve">The Jiang government used economic strength to bolster its legitimacy and stay in power. Hu, however, knows </w:t>
      </w:r>
      <w:r w:rsidRPr="00EF740C">
        <w:rPr>
          <w:rStyle w:val="StyleUnderline"/>
          <w:highlight w:val="cyan"/>
        </w:rPr>
        <w:t>the Chinese economic engine</w:t>
      </w:r>
      <w:r w:rsidRPr="00EF740C">
        <w:t xml:space="preserve"> is running out of steam — or more accurately, the type of </w:t>
      </w:r>
      <w:r w:rsidRPr="00EF740C">
        <w:rPr>
          <w:rStyle w:val="StyleUnderline"/>
        </w:rPr>
        <w:t>steam</w:t>
      </w:r>
      <w:r w:rsidRPr="00EF740C">
        <w:t xml:space="preserve"> it </w:t>
      </w:r>
      <w:r w:rsidRPr="00EF740C">
        <w:rPr>
          <w:rStyle w:val="StyleUnderline"/>
          <w:highlight w:val="cyan"/>
        </w:rPr>
        <w:t>is</w:t>
      </w:r>
      <w:r w:rsidRPr="00EF740C">
        <w:t xml:space="preserve"> running on is </w:t>
      </w:r>
      <w:r w:rsidRPr="00EF740C">
        <w:rPr>
          <w:rStyle w:val="StyleUnderline"/>
          <w:highlight w:val="cyan"/>
        </w:rPr>
        <w:t>not adding useful production to the economy</w:t>
      </w:r>
      <w:r w:rsidRPr="00EF740C">
        <w:t xml:space="preserve">. He must therefore find </w:t>
      </w:r>
      <w:r w:rsidRPr="00EF740C">
        <w:rPr>
          <w:rStyle w:val="StyleUnderline"/>
          <w:highlight w:val="cyan"/>
        </w:rPr>
        <w:t>another outlet</w:t>
      </w:r>
      <w:r w:rsidRPr="00EF740C">
        <w:rPr>
          <w:rStyle w:val="StyleUnderline"/>
        </w:rPr>
        <w:t xml:space="preserve"> </w:t>
      </w:r>
      <w:r w:rsidRPr="00EF740C">
        <w:rPr>
          <w:rStyle w:val="StyleUnderline"/>
          <w:highlight w:val="cyan"/>
        </w:rPr>
        <w:t>to maintain</w:t>
      </w:r>
      <w:r w:rsidRPr="00EF740C">
        <w:rPr>
          <w:rStyle w:val="StyleUnderline"/>
        </w:rPr>
        <w:t xml:space="preserve"> CCP </w:t>
      </w:r>
      <w:r w:rsidRPr="00EF740C">
        <w:rPr>
          <w:rStyle w:val="StyleUnderline"/>
          <w:highlight w:val="cyan"/>
        </w:rPr>
        <w:t>dominance</w:t>
      </w:r>
      <w:r w:rsidRPr="00EF740C">
        <w:t xml:space="preserve">. To do so, he </w:t>
      </w:r>
      <w:r w:rsidRPr="00EF740C">
        <w:rPr>
          <w:rStyle w:val="StyleUnderline"/>
          <w:highlight w:val="cyan"/>
        </w:rPr>
        <w:t>is</w:t>
      </w:r>
      <w:r w:rsidRPr="00EF740C">
        <w:t xml:space="preserve"> returning </w:t>
      </w:r>
      <w:r w:rsidRPr="00EF740C">
        <w:rPr>
          <w:rStyle w:val="StyleUnderline"/>
          <w:highlight w:val="cyan"/>
        </w:rPr>
        <w:t>the</w:t>
      </w:r>
      <w:r w:rsidRPr="00EF740C">
        <w:rPr>
          <w:rStyle w:val="StyleUnderline"/>
        </w:rPr>
        <w:t xml:space="preserve"> CCP's </w:t>
      </w:r>
      <w:r w:rsidRPr="00EF740C">
        <w:rPr>
          <w:rStyle w:val="StyleUnderline"/>
          <w:highlight w:val="cyan"/>
        </w:rPr>
        <w:t>original support base: the peasantry</w:t>
      </w:r>
      <w:r w:rsidRPr="00EF740C">
        <w:rPr>
          <w:rStyle w:val="StyleUnderline"/>
        </w:rPr>
        <w:t>.</w:t>
      </w:r>
      <w:r w:rsidR="001D0FB7" w:rsidRPr="00EF740C">
        <w:rPr>
          <w:rStyle w:val="StyleUnderline"/>
        </w:rPr>
        <w:t xml:space="preserve"> </w:t>
      </w:r>
      <w:r w:rsidRPr="00EF740C">
        <w:rPr>
          <w:rStyle w:val="StyleUnderline"/>
          <w:highlight w:val="cyan"/>
        </w:rPr>
        <w:t>Maintaining CCP power is more important</w:t>
      </w:r>
      <w:r w:rsidRPr="00EF740C">
        <w:t xml:space="preserve"> to Hu </w:t>
      </w:r>
      <w:r w:rsidRPr="00EF740C">
        <w:rPr>
          <w:rStyle w:val="StyleUnderline"/>
          <w:highlight w:val="cyan"/>
        </w:rPr>
        <w:t>than pandering to foreign investors</w:t>
      </w:r>
      <w:r w:rsidRPr="00EF740C">
        <w:t xml:space="preserve"> or domestic business leaders, as recent purges in Shanghai have illustrated. </w:t>
      </w:r>
      <w:r w:rsidRPr="00EF740C">
        <w:rPr>
          <w:rStyle w:val="StyleUnderline"/>
          <w:highlight w:val="cyan"/>
        </w:rPr>
        <w:t>It is a risky gamble, since unemployment will rise if foreign investment slows</w:t>
      </w:r>
      <w:r w:rsidRPr="00EF740C">
        <w:rPr>
          <w:rStyle w:val="StyleUnderline"/>
        </w:rPr>
        <w:t xml:space="preserve"> — </w:t>
      </w:r>
      <w:r w:rsidRPr="00EF740C">
        <w:rPr>
          <w:rStyle w:val="StyleUnderline"/>
          <w:highlight w:val="cyan"/>
        </w:rPr>
        <w:t>which</w:t>
      </w:r>
      <w:r w:rsidRPr="00EF740C">
        <w:rPr>
          <w:rStyle w:val="StyleUnderline"/>
        </w:rPr>
        <w:t xml:space="preserve"> also </w:t>
      </w:r>
      <w:r w:rsidRPr="00EF740C">
        <w:rPr>
          <w:rStyle w:val="StyleUnderline"/>
          <w:highlight w:val="cyan"/>
        </w:rPr>
        <w:t>could lead the masses</w:t>
      </w:r>
      <w:r w:rsidRPr="00EF740C">
        <w:rPr>
          <w:rStyle w:val="StyleUnderline"/>
        </w:rPr>
        <w:t xml:space="preserve"> to move </w:t>
      </w:r>
      <w:r w:rsidRPr="00EF740C">
        <w:rPr>
          <w:rStyle w:val="StyleUnderline"/>
          <w:highlight w:val="cyan"/>
        </w:rPr>
        <w:t>against the government</w:t>
      </w:r>
      <w:r w:rsidRPr="00EF740C">
        <w:rPr>
          <w:rStyle w:val="StyleUnderline"/>
        </w:rPr>
        <w:t>.</w:t>
      </w:r>
      <w:r w:rsidRPr="00EF740C">
        <w:t xml:space="preserve"> At </w:t>
      </w:r>
      <w:r w:rsidRPr="00EF740C">
        <w:rPr>
          <w:rStyle w:val="StyleUnderline"/>
        </w:rPr>
        <w:t>the</w:t>
      </w:r>
      <w:r w:rsidRPr="00EF740C">
        <w:t xml:space="preserve"> same time, China's economic miracle is unsustainable, and Hu would have to face this inevitability in any event. His </w:t>
      </w:r>
      <w:r w:rsidRPr="00EF740C">
        <w:rPr>
          <w:rStyle w:val="StyleUnderline"/>
        </w:rPr>
        <w:t>gamble is that</w:t>
      </w:r>
      <w:r w:rsidRPr="00EF740C">
        <w:t xml:space="preserve"> by </w:t>
      </w:r>
      <w:r w:rsidRPr="00EF740C">
        <w:rPr>
          <w:rStyle w:val="StyleUnderline"/>
          <w:highlight w:val="cyan"/>
        </w:rPr>
        <w:t>appeasing the masses now</w:t>
      </w:r>
      <w:r w:rsidRPr="00EF740C">
        <w:t xml:space="preserve">, he </w:t>
      </w:r>
      <w:r w:rsidRPr="00EF740C">
        <w:rPr>
          <w:rStyle w:val="StyleUnderline"/>
          <w:highlight w:val="cyan"/>
        </w:rPr>
        <w:t>can lessen the chaos</w:t>
      </w:r>
      <w:r w:rsidRPr="00EF740C">
        <w:rPr>
          <w:rStyle w:val="StyleUnderline"/>
        </w:rPr>
        <w:t xml:space="preserve"> that would follow a</w:t>
      </w:r>
      <w:r w:rsidRPr="00EF740C">
        <w:t xml:space="preserve">n economic </w:t>
      </w:r>
      <w:r w:rsidRPr="00EF740C">
        <w:rPr>
          <w:rStyle w:val="StyleUnderline"/>
        </w:rPr>
        <w:t>downturn</w:t>
      </w:r>
      <w:r w:rsidRPr="00EF740C">
        <w:t>.</w:t>
      </w:r>
    </w:p>
    <w:p w:rsidR="00CA5D1D" w:rsidRPr="00EF740C" w:rsidRDefault="00046808" w:rsidP="00D51A5D">
      <w:pPr>
        <w:pStyle w:val="Heading4"/>
        <w:rPr>
          <w:rStyle w:val="StyleUnderline"/>
          <w:sz w:val="28"/>
          <w:szCs w:val="26"/>
          <w:u w:val="none"/>
        </w:rPr>
      </w:pPr>
      <w:r w:rsidRPr="00EF740C">
        <w:rPr>
          <w:rStyle w:val="StyleUnderline"/>
          <w:sz w:val="28"/>
          <w:szCs w:val="26"/>
          <w:u w:val="none"/>
        </w:rPr>
        <w:t xml:space="preserve">Party </w:t>
      </w:r>
      <w:r w:rsidRPr="00EF740C">
        <w:rPr>
          <w:rStyle w:val="StyleUnderline"/>
          <w:sz w:val="28"/>
          <w:szCs w:val="26"/>
        </w:rPr>
        <w:t>weakness</w:t>
      </w:r>
      <w:r w:rsidR="00CA5D1D" w:rsidRPr="00EF740C">
        <w:rPr>
          <w:rStyle w:val="StyleUnderline"/>
          <w:sz w:val="28"/>
          <w:szCs w:val="26"/>
          <w:u w:val="none"/>
        </w:rPr>
        <w:t xml:space="preserve"> </w:t>
      </w:r>
      <w:r w:rsidR="00D51A5D" w:rsidRPr="00EF740C">
        <w:rPr>
          <w:rStyle w:val="StyleUnderline"/>
          <w:sz w:val="28"/>
          <w:szCs w:val="26"/>
          <w:u w:val="none"/>
        </w:rPr>
        <w:t>causes</w:t>
      </w:r>
      <w:r w:rsidR="00CA5D1D" w:rsidRPr="00EF740C">
        <w:rPr>
          <w:rStyle w:val="StyleUnderline"/>
          <w:sz w:val="28"/>
          <w:szCs w:val="26"/>
          <w:u w:val="none"/>
        </w:rPr>
        <w:t xml:space="preserve"> lash out over the Senkakus </w:t>
      </w:r>
    </w:p>
    <w:p w:rsidR="00CA5D1D" w:rsidRPr="00EF740C" w:rsidRDefault="00CA5D1D" w:rsidP="00CA5D1D">
      <w:r w:rsidRPr="00EF740C">
        <w:rPr>
          <w:rStyle w:val="Style13ptBold"/>
          <w:sz w:val="28"/>
        </w:rPr>
        <w:t>Tessman 09</w:t>
      </w:r>
      <w:r w:rsidRPr="00EF740C">
        <w:t xml:space="preserve"> (Brock F. Tessman, Assistant Professor of International Affairs in the School of Public and International Affairs at the University of Georgia, Faculty Associate at both the Center for International Trade and Security and the Globis Center at the University of Georgia, Asian Security 5.3 The Evolution of Chinese Foreign Policy: New Incentives with Slowing Growth, p. InformaWorld)</w:t>
      </w:r>
    </w:p>
    <w:p w:rsidR="00CA5D1D" w:rsidRPr="00EF740C" w:rsidRDefault="00CA5D1D" w:rsidP="00CA5D1D">
      <w:pPr>
        <w:rPr>
          <w:sz w:val="12"/>
        </w:rPr>
      </w:pPr>
      <w:r w:rsidRPr="00EF740C">
        <w:rPr>
          <w:rStyle w:val="StyleUnderline"/>
        </w:rPr>
        <w:t>While a stable, fully democratized China may be less likely to adopt a confrontational foreign policy agenda,</w:t>
      </w:r>
      <w:r w:rsidRPr="00EF740C">
        <w:rPr>
          <w:sz w:val="12"/>
        </w:rPr>
        <w:t xml:space="preserve"> today's PRC is, at best, in the very early stages of liberalization. For many pessimists, </w:t>
      </w:r>
      <w:r w:rsidRPr="00EF740C">
        <w:rPr>
          <w:rStyle w:val="StyleUnderline"/>
        </w:rPr>
        <w:t xml:space="preserve">it is precisely </w:t>
      </w:r>
      <w:r w:rsidRPr="00EF740C">
        <w:rPr>
          <w:rStyle w:val="StyleUnderline"/>
          <w:highlight w:val="yellow"/>
        </w:rPr>
        <w:t xml:space="preserve">the </w:t>
      </w:r>
      <w:r w:rsidRPr="00EF740C">
        <w:rPr>
          <w:rStyle w:val="StyleUnderline"/>
          <w:highlight w:val="yellow"/>
          <w:bdr w:val="single" w:sz="4" w:space="0" w:color="auto"/>
        </w:rPr>
        <w:t>process of democratization</w:t>
      </w:r>
      <w:r w:rsidRPr="00EF740C">
        <w:rPr>
          <w:highlight w:val="yellow"/>
          <w:u w:val="single"/>
        </w:rPr>
        <w:t xml:space="preserve"> that will </w:t>
      </w:r>
      <w:r w:rsidRPr="00EF740C">
        <w:rPr>
          <w:b/>
          <w:highlight w:val="yellow"/>
          <w:u w:val="single"/>
          <w:bdr w:val="single" w:sz="4" w:space="0" w:color="auto"/>
        </w:rPr>
        <w:t>lead to conflict</w:t>
      </w:r>
      <w:r w:rsidRPr="00EF740C">
        <w:rPr>
          <w:sz w:val="12"/>
        </w:rPr>
        <w:t xml:space="preserve"> between China and the rest of the system. The problem, according to Edward Mansfield and Jack Snyder, is an imbalance between challenges posed by political participation of the masses and the inadequacy of democratic institutions that govern that participation.23 </w:t>
      </w:r>
      <w:r w:rsidRPr="00EF740C">
        <w:rPr>
          <w:highlight w:val="yellow"/>
          <w:u w:val="single"/>
        </w:rPr>
        <w:t xml:space="preserve">Under </w:t>
      </w:r>
      <w:r w:rsidRPr="00EF740C">
        <w:rPr>
          <w:highlight w:val="yellow"/>
          <w:u w:val="single"/>
          <w:bdr w:val="single" w:sz="4" w:space="0" w:color="auto"/>
        </w:rPr>
        <w:t xml:space="preserve">pressure </w:t>
      </w:r>
      <w:r w:rsidRPr="00EF740C">
        <w:rPr>
          <w:sz w:val="12"/>
        </w:rPr>
        <w:t>to garner votes,</w:t>
      </w:r>
      <w:r w:rsidRPr="00EF740C">
        <w:rPr>
          <w:highlight w:val="yellow"/>
          <w:u w:val="single"/>
        </w:rPr>
        <w:t xml:space="preserve"> leaders</w:t>
      </w:r>
      <w:r w:rsidRPr="00EF740C">
        <w:rPr>
          <w:sz w:val="12"/>
        </w:rPr>
        <w:t xml:space="preserve"> (and rival political elite) </w:t>
      </w:r>
      <w:r w:rsidRPr="00EF740C">
        <w:rPr>
          <w:highlight w:val="yellow"/>
          <w:u w:val="single"/>
        </w:rPr>
        <w:t xml:space="preserve">have incentives to use </w:t>
      </w:r>
      <w:r w:rsidRPr="00EF740C">
        <w:rPr>
          <w:highlight w:val="yellow"/>
          <w:u w:val="single"/>
          <w:bdr w:val="single" w:sz="4" w:space="0" w:color="auto"/>
        </w:rPr>
        <w:t>nationalist rhetoric</w:t>
      </w:r>
      <w:r w:rsidRPr="00EF740C">
        <w:rPr>
          <w:highlight w:val="yellow"/>
          <w:u w:val="single"/>
        </w:rPr>
        <w:t xml:space="preserve"> and </w:t>
      </w:r>
      <w:r w:rsidRPr="00EF740C">
        <w:rPr>
          <w:highlight w:val="yellow"/>
          <w:u w:val="single"/>
          <w:bdr w:val="single" w:sz="4" w:space="0" w:color="auto"/>
        </w:rPr>
        <w:t>militaristic means</w:t>
      </w:r>
      <w:r w:rsidRPr="00EF740C">
        <w:rPr>
          <w:highlight w:val="yellow"/>
          <w:u w:val="single"/>
        </w:rPr>
        <w:t xml:space="preserve"> to</w:t>
      </w:r>
      <w:r w:rsidRPr="00EF740C">
        <w:rPr>
          <w:u w:val="single"/>
        </w:rPr>
        <w:t xml:space="preserve"> cultivate mass appeal or </w:t>
      </w:r>
      <w:r w:rsidRPr="00EF740C">
        <w:rPr>
          <w:highlight w:val="yellow"/>
          <w:u w:val="single"/>
        </w:rPr>
        <w:t xml:space="preserve">to </w:t>
      </w:r>
      <w:r w:rsidRPr="00EF740C">
        <w:rPr>
          <w:highlight w:val="yellow"/>
          <w:u w:val="single"/>
          <w:bdr w:val="single" w:sz="4" w:space="0" w:color="auto"/>
        </w:rPr>
        <w:t>distract the public</w:t>
      </w:r>
      <w:r w:rsidRPr="00EF740C">
        <w:rPr>
          <w:sz w:val="12"/>
        </w:rPr>
        <w:t xml:space="preserve"> </w:t>
      </w:r>
      <w:r w:rsidRPr="00EF740C">
        <w:rPr>
          <w:rStyle w:val="StyleUnderline"/>
          <w:highlight w:val="yellow"/>
        </w:rPr>
        <w:t>from unpopular developments at home.</w:t>
      </w:r>
      <w:r w:rsidRPr="00EF740C">
        <w:rPr>
          <w:sz w:val="12"/>
        </w:rPr>
        <w:t xml:space="preserve"> The opportunities for China are abundant: </w:t>
      </w:r>
      <w:r w:rsidRPr="00EF740C">
        <w:rPr>
          <w:b/>
          <w:highlight w:val="yellow"/>
          <w:u w:val="single"/>
          <w:bdr w:val="single" w:sz="4" w:space="0" w:color="auto"/>
        </w:rPr>
        <w:t>confronting Japan</w:t>
      </w:r>
      <w:r w:rsidRPr="00EF740C">
        <w:rPr>
          <w:sz w:val="12"/>
        </w:rPr>
        <w:t xml:space="preserve"> on its war record in China; pressuring Taiwan when it comes to reincorporation to the PRC; </w:t>
      </w:r>
      <w:r w:rsidRPr="00EF740C">
        <w:rPr>
          <w:rStyle w:val="StyleUnderline"/>
          <w:highlight w:val="yellow"/>
          <w:bdr w:val="single" w:sz="4" w:space="0" w:color="auto"/>
        </w:rPr>
        <w:t>making bold claims</w:t>
      </w:r>
      <w:r w:rsidRPr="00EF740C">
        <w:rPr>
          <w:rStyle w:val="StyleUnderline"/>
          <w:highlight w:val="yellow"/>
        </w:rPr>
        <w:t xml:space="preserve"> to </w:t>
      </w:r>
      <w:r w:rsidRPr="00EF740C">
        <w:rPr>
          <w:rStyle w:val="StyleUnderline"/>
          <w:highlight w:val="yellow"/>
          <w:bdr w:val="single" w:sz="4" w:space="0" w:color="auto"/>
        </w:rPr>
        <w:t>control</w:t>
      </w:r>
      <w:r w:rsidRPr="00EF740C">
        <w:rPr>
          <w:u w:val="single"/>
        </w:rPr>
        <w:t xml:space="preserve"> of undersea oil</w:t>
      </w:r>
      <w:r w:rsidRPr="00EF740C">
        <w:rPr>
          <w:sz w:val="12"/>
        </w:rPr>
        <w:t xml:space="preserve"> and natural gas </w:t>
      </w:r>
      <w:r w:rsidRPr="00EF740C">
        <w:rPr>
          <w:rStyle w:val="StyleUnderline"/>
          <w:highlight w:val="yellow"/>
          <w:bdr w:val="single" w:sz="4" w:space="0" w:color="auto"/>
        </w:rPr>
        <w:t>resources in the China Sea;</w:t>
      </w:r>
      <w:r w:rsidRPr="00EF740C">
        <w:rPr>
          <w:rStyle w:val="StyleUnderline"/>
          <w:highlight w:val="yellow"/>
        </w:rPr>
        <w:t xml:space="preserve"> </w:t>
      </w:r>
      <w:r w:rsidRPr="00EF740C">
        <w:rPr>
          <w:sz w:val="12"/>
        </w:rPr>
        <w:t xml:space="preserve">challenging American influence in regions like Latin America; </w:t>
      </w:r>
      <w:r w:rsidRPr="00EF740C">
        <w:rPr>
          <w:b/>
          <w:highlight w:val="yellow"/>
          <w:u w:val="single"/>
          <w:bdr w:val="single" w:sz="4" w:space="0" w:color="auto"/>
        </w:rPr>
        <w:t>fostering a crisis</w:t>
      </w:r>
      <w:r w:rsidRPr="00EF740C">
        <w:rPr>
          <w:highlight w:val="yellow"/>
          <w:u w:val="single"/>
        </w:rPr>
        <w:t xml:space="preserve"> with</w:t>
      </w:r>
      <w:r w:rsidRPr="00EF740C">
        <w:rPr>
          <w:sz w:val="12"/>
        </w:rPr>
        <w:t xml:space="preserve"> one of its smaller </w:t>
      </w:r>
      <w:r w:rsidRPr="00EF740C">
        <w:rPr>
          <w:rStyle w:val="StyleUnderline"/>
          <w:highlight w:val="yellow"/>
        </w:rPr>
        <w:t>neighbors</w:t>
      </w:r>
      <w:r w:rsidRPr="00EF740C">
        <w:rPr>
          <w:sz w:val="12"/>
        </w:rPr>
        <w:t xml:space="preserve"> (as it has done in the past) like Vietnam; or citing the US financial system as the culprit behind the economic slowdown hitting Chinese factories. From an American perspective, the start-and-stop process of democratization might actually highlight the sheer size of the social, cultural, and political gulf between the PRC and the United States. </w:t>
      </w:r>
      <w:r w:rsidRPr="00EF740C">
        <w:rPr>
          <w:u w:val="single"/>
        </w:rPr>
        <w:t>If a crisis were to develop</w:t>
      </w:r>
      <w:r w:rsidRPr="00EF740C">
        <w:rPr>
          <w:sz w:val="12"/>
        </w:rPr>
        <w:t xml:space="preserve"> between the PRC and one of its democratic neighbors, the visibility of</w:t>
      </w:r>
      <w:r w:rsidRPr="00EF740C">
        <w:rPr>
          <w:highlight w:val="yellow"/>
          <w:u w:val="single"/>
        </w:rPr>
        <w:t xml:space="preserve"> China's </w:t>
      </w:r>
      <w:r w:rsidRPr="00EF740C">
        <w:rPr>
          <w:sz w:val="12"/>
        </w:rPr>
        <w:t>democratic</w:t>
      </w:r>
      <w:r w:rsidRPr="00EF740C">
        <w:rPr>
          <w:highlight w:val="yellow"/>
          <w:u w:val="single"/>
        </w:rPr>
        <w:t xml:space="preserve"> shortcomings might</w:t>
      </w:r>
      <w:r w:rsidRPr="00EF740C">
        <w:rPr>
          <w:sz w:val="12"/>
        </w:rPr>
        <w:t xml:space="preserve"> actually lead the American public to</w:t>
      </w:r>
      <w:r w:rsidRPr="00EF740C">
        <w:rPr>
          <w:u w:val="single"/>
        </w:rPr>
        <w:t xml:space="preserve"> </w:t>
      </w:r>
      <w:r w:rsidRPr="00EF740C">
        <w:rPr>
          <w:highlight w:val="yellow"/>
          <w:u w:val="single"/>
          <w:bdr w:val="single" w:sz="4" w:space="0" w:color="auto"/>
        </w:rPr>
        <w:t xml:space="preserve">push Washington </w:t>
      </w:r>
      <w:r w:rsidRPr="00EF740C">
        <w:rPr>
          <w:sz w:val="12"/>
        </w:rPr>
        <w:t>hard when it comes</w:t>
      </w:r>
      <w:r w:rsidRPr="00EF740C">
        <w:rPr>
          <w:highlight w:val="yellow"/>
          <w:u w:val="single"/>
        </w:rPr>
        <w:t xml:space="preserve"> to </w:t>
      </w:r>
      <w:r w:rsidRPr="00EF740C">
        <w:rPr>
          <w:rStyle w:val="StyleUnderline"/>
          <w:highlight w:val="yellow"/>
          <w:bdr w:val="single" w:sz="4" w:space="0" w:color="auto"/>
        </w:rPr>
        <w:t>countering Chinese policies.</w:t>
      </w:r>
      <w:r w:rsidRPr="00EF740C">
        <w:rPr>
          <w:sz w:val="12"/>
        </w:rPr>
        <w:t xml:space="preserve"> In summary, the existing literature on political liberalization suggests that </w:t>
      </w:r>
      <w:r w:rsidRPr="00EF740C">
        <w:rPr>
          <w:u w:val="single"/>
        </w:rPr>
        <w:t>the transition</w:t>
      </w:r>
      <w:r w:rsidRPr="00EF740C">
        <w:rPr>
          <w:sz w:val="12"/>
        </w:rPr>
        <w:t xml:space="preserve"> from autocracy to democracy </w:t>
      </w:r>
      <w:r w:rsidRPr="00EF740C">
        <w:rPr>
          <w:u w:val="single"/>
        </w:rPr>
        <w:t>can</w:t>
      </w:r>
      <w:r w:rsidRPr="00EF740C">
        <w:rPr>
          <w:sz w:val="12"/>
        </w:rPr>
        <w:t xml:space="preserve"> actually </w:t>
      </w:r>
      <w:r w:rsidRPr="00EF740C">
        <w:rPr>
          <w:u w:val="single"/>
        </w:rPr>
        <w:t>be a rocky one</w:t>
      </w:r>
      <w:r w:rsidRPr="00EF740C">
        <w:rPr>
          <w:sz w:val="12"/>
        </w:rPr>
        <w:t>.</w:t>
      </w:r>
    </w:p>
    <w:p w:rsidR="00CA5D1D" w:rsidRPr="00EF740C" w:rsidRDefault="00CA5D1D" w:rsidP="00CA5D1D"/>
    <w:p w:rsidR="00CA5D1D" w:rsidRPr="00EF740C" w:rsidRDefault="00CA5D1D" w:rsidP="00CA5D1D">
      <w:pPr>
        <w:pStyle w:val="Heading4"/>
        <w:rPr>
          <w:sz w:val="28"/>
        </w:rPr>
      </w:pPr>
      <w:r w:rsidRPr="00EF740C">
        <w:rPr>
          <w:sz w:val="28"/>
        </w:rPr>
        <w:t xml:space="preserve">This </w:t>
      </w:r>
      <w:r w:rsidRPr="00EF740C">
        <w:rPr>
          <w:sz w:val="28"/>
          <w:u w:val="single"/>
        </w:rPr>
        <w:t>short-circuits</w:t>
      </w:r>
      <w:r w:rsidRPr="00EF740C">
        <w:rPr>
          <w:sz w:val="28"/>
        </w:rPr>
        <w:t xml:space="preserve"> the barriers to conflict and </w:t>
      </w:r>
      <w:r w:rsidRPr="00EF740C">
        <w:rPr>
          <w:sz w:val="28"/>
          <w:u w:val="single"/>
        </w:rPr>
        <w:t>escalates</w:t>
      </w:r>
      <w:r w:rsidRPr="00EF740C">
        <w:rPr>
          <w:sz w:val="28"/>
        </w:rPr>
        <w:t xml:space="preserve"> </w:t>
      </w:r>
    </w:p>
    <w:p w:rsidR="00CA5D1D" w:rsidRPr="00EF740C" w:rsidRDefault="00CA5D1D" w:rsidP="00CA5D1D">
      <w:r w:rsidRPr="00EF740C">
        <w:rPr>
          <w:rStyle w:val="Style13ptBold"/>
          <w:sz w:val="28"/>
        </w:rPr>
        <w:t>Lee 13</w:t>
      </w:r>
      <w:r w:rsidRPr="00EF740C">
        <w:t xml:space="preserve"> (Soon Ho Lee, PhD candidate at the </w:t>
      </w:r>
      <w:r w:rsidRPr="00EF740C">
        <w:rPr>
          <w:color w:val="000000"/>
        </w:rPr>
        <w:t>Department of Politics and International Studies</w:t>
      </w:r>
      <w:r w:rsidRPr="00EF740C">
        <w:t xml:space="preserve">, The University of Hull, “Japans’ Dilemma: Maritime Disputes in East Asia,” East Asia Forum, March 2, 2013, </w:t>
      </w:r>
      <w:hyperlink r:id="rId6" w:anchor="more-33971" w:history="1">
        <w:r w:rsidRPr="00EF740C">
          <w:rPr>
            <w:rStyle w:val="Hyperlink"/>
          </w:rPr>
          <w:t>http://www.eastasiaforum.org/2013/03/02/japans-dilemma-maritime-disputes-in-east-asia/#more-33971</w:t>
        </w:r>
      </w:hyperlink>
      <w:r w:rsidRPr="00EF740C">
        <w:t>)</w:t>
      </w:r>
    </w:p>
    <w:p w:rsidR="00CA5D1D" w:rsidRPr="00EF740C" w:rsidRDefault="00CA5D1D" w:rsidP="00CA5D1D">
      <w:pPr>
        <w:rPr>
          <w:u w:val="single"/>
          <w:bdr w:val="single" w:sz="4" w:space="0" w:color="auto"/>
        </w:rPr>
      </w:pPr>
      <w:r w:rsidRPr="00EF740C">
        <w:t xml:space="preserve">Moreover, Japan’s maritime disputes with East Asian countries, especially with China over the Senkaku/Diaoyu islands, could severely affect the Japanese economy because of aggravated anti-Japanese sentiment and the potential for bilateral trade reprisals. </w:t>
      </w:r>
      <w:r w:rsidRPr="00EF740C">
        <w:rPr>
          <w:u w:val="single"/>
        </w:rPr>
        <w:t xml:space="preserve">The </w:t>
      </w:r>
      <w:r w:rsidRPr="00EF740C">
        <w:rPr>
          <w:highlight w:val="yellow"/>
          <w:u w:val="single"/>
        </w:rPr>
        <w:t>Senkaku</w:t>
      </w:r>
      <w:r w:rsidRPr="00EF740C">
        <w:t xml:space="preserve">/Diaoyu territorial </w:t>
      </w:r>
      <w:r w:rsidRPr="00EF740C">
        <w:rPr>
          <w:u w:val="single"/>
        </w:rPr>
        <w:t xml:space="preserve">dispute </w:t>
      </w:r>
      <w:r w:rsidRPr="00EF740C">
        <w:rPr>
          <w:highlight w:val="yellow"/>
          <w:u w:val="single"/>
        </w:rPr>
        <w:t>may</w:t>
      </w:r>
      <w:r w:rsidRPr="00EF740C">
        <w:t xml:space="preserve"> also </w:t>
      </w:r>
      <w:r w:rsidRPr="00EF740C">
        <w:rPr>
          <w:b/>
          <w:highlight w:val="yellow"/>
          <w:u w:val="single"/>
          <w:bdr w:val="single" w:sz="4" w:space="0" w:color="auto"/>
        </w:rPr>
        <w:t>ignite Chinese nationalism,</w:t>
      </w:r>
      <w:r w:rsidRPr="00EF740C">
        <w:rPr>
          <w:highlight w:val="yellow"/>
          <w:u w:val="single"/>
        </w:rPr>
        <w:t xml:space="preserve"> which</w:t>
      </w:r>
      <w:r w:rsidRPr="00EF740C">
        <w:rPr>
          <w:u w:val="single"/>
        </w:rPr>
        <w:t xml:space="preserve"> may</w:t>
      </w:r>
      <w:r w:rsidRPr="00EF740C">
        <w:t xml:space="preserve"> then </w:t>
      </w:r>
      <w:r w:rsidRPr="00EF740C">
        <w:rPr>
          <w:highlight w:val="yellow"/>
          <w:u w:val="single"/>
        </w:rPr>
        <w:t xml:space="preserve">become a </w:t>
      </w:r>
      <w:r w:rsidRPr="00EF740C">
        <w:rPr>
          <w:highlight w:val="yellow"/>
          <w:u w:val="single"/>
          <w:bdr w:val="single" w:sz="4" w:space="0" w:color="auto"/>
        </w:rPr>
        <w:t>heavy burden</w:t>
      </w:r>
      <w:r w:rsidRPr="00EF740C">
        <w:rPr>
          <w:highlight w:val="yellow"/>
          <w:u w:val="single"/>
        </w:rPr>
        <w:t xml:space="preserve"> on </w:t>
      </w:r>
      <w:r w:rsidRPr="00EF740C">
        <w:rPr>
          <w:highlight w:val="yellow"/>
          <w:u w:val="single"/>
          <w:bdr w:val="single" w:sz="4" w:space="0" w:color="auto"/>
        </w:rPr>
        <w:t>C</w:t>
      </w:r>
      <w:r w:rsidRPr="00EF740C">
        <w:t xml:space="preserve">hina’s </w:t>
      </w:r>
      <w:r w:rsidRPr="00EF740C">
        <w:rPr>
          <w:highlight w:val="yellow"/>
          <w:u w:val="single"/>
          <w:bdr w:val="single" w:sz="4" w:space="0" w:color="auto"/>
        </w:rPr>
        <w:t>C</w:t>
      </w:r>
      <w:r w:rsidRPr="00EF740C">
        <w:t xml:space="preserve">ommunist </w:t>
      </w:r>
      <w:r w:rsidRPr="00EF740C">
        <w:rPr>
          <w:highlight w:val="yellow"/>
          <w:u w:val="single"/>
          <w:bdr w:val="single" w:sz="4" w:space="0" w:color="auto"/>
        </w:rPr>
        <w:t>P</w:t>
      </w:r>
      <w:r w:rsidRPr="00EF740C">
        <w:t xml:space="preserve">arty. In such circumstances, </w:t>
      </w:r>
      <w:r w:rsidRPr="00EF740C">
        <w:rPr>
          <w:b/>
          <w:highlight w:val="yellow"/>
          <w:u w:val="single"/>
        </w:rPr>
        <w:t>this</w:t>
      </w:r>
      <w:r w:rsidRPr="00EF740C">
        <w:t xml:space="preserve"> dispute </w:t>
      </w:r>
      <w:r w:rsidRPr="00EF740C">
        <w:rPr>
          <w:b/>
          <w:color w:val="000000"/>
          <w:highlight w:val="yellow"/>
          <w:u w:val="single"/>
        </w:rPr>
        <w:t xml:space="preserve">could </w:t>
      </w:r>
      <w:r w:rsidRPr="00EF740C">
        <w:rPr>
          <w:b/>
          <w:color w:val="000000"/>
          <w:highlight w:val="yellow"/>
          <w:u w:val="single"/>
          <w:bdr w:val="single" w:sz="4" w:space="0" w:color="auto"/>
        </w:rPr>
        <w:t>escalate</w:t>
      </w:r>
      <w:r w:rsidRPr="00EF740C">
        <w:rPr>
          <w:b/>
          <w:highlight w:val="yellow"/>
          <w:u w:val="single"/>
          <w:bdr w:val="single" w:sz="4" w:space="0" w:color="auto"/>
        </w:rPr>
        <w:t xml:space="preserve"> into armed conflict.</w:t>
      </w:r>
      <w:r w:rsidRPr="00EF740C">
        <w:rPr>
          <w:rStyle w:val="StyleUnderline"/>
        </w:rPr>
        <w:t xml:space="preserve"> </w:t>
      </w:r>
      <w:r w:rsidRPr="00EF740C">
        <w:rPr>
          <w:u w:val="single"/>
        </w:rPr>
        <w:t>What, then, is the best policy option for Japan? Japan needs to carefully consider</w:t>
      </w:r>
      <w:r w:rsidRPr="00EF740C">
        <w:t xml:space="preserve"> creating multilateral </w:t>
      </w:r>
      <w:r w:rsidRPr="00EF740C">
        <w:rPr>
          <w:highlight w:val="yellow"/>
          <w:u w:val="single"/>
        </w:rPr>
        <w:t>diplomatic</w:t>
      </w:r>
      <w:r w:rsidRPr="00EF740C">
        <w:rPr>
          <w:u w:val="single"/>
        </w:rPr>
        <w:t xml:space="preserve"> channels.</w:t>
      </w:r>
      <w:r w:rsidRPr="00EF740C">
        <w:t xml:space="preserve"> During the Cold War, Japan favoured bilateral talks, with the United States usually acting as an arbitrator. At that stage, bilateral talks were the logical choice, since the capitalist bloc countries could not neglect Japan’s clout — Japan possessed impressive negotiation skills and had valuable international connections, especially in maritime matters. </w:t>
      </w:r>
      <w:r w:rsidRPr="00EF740C">
        <w:rPr>
          <w:u w:val="single"/>
        </w:rPr>
        <w:t>Now, Japan is not as dominant as it used to be,</w:t>
      </w:r>
      <w:r w:rsidRPr="00EF740C">
        <w:t xml:space="preserve"> and the United States is not willing to actively engage in Japan’s disputes, as this could increase anti-American sentiment in East Asia. In this context, </w:t>
      </w:r>
      <w:r w:rsidRPr="00EF740C">
        <w:rPr>
          <w:u w:val="single"/>
        </w:rPr>
        <w:t xml:space="preserve">if Japan tries to solve the problem with bilateral confrontations, their </w:t>
      </w:r>
      <w:r w:rsidRPr="00EF740C">
        <w:rPr>
          <w:highlight w:val="yellow"/>
          <w:u w:val="single"/>
        </w:rPr>
        <w:t>actions would</w:t>
      </w:r>
      <w:r w:rsidRPr="00EF740C">
        <w:t xml:space="preserve"> receive international attention and would </w:t>
      </w:r>
      <w:r w:rsidRPr="00EF740C">
        <w:rPr>
          <w:highlight w:val="yellow"/>
          <w:u w:val="single"/>
        </w:rPr>
        <w:t>be</w:t>
      </w:r>
      <w:r w:rsidRPr="00EF740C">
        <w:t xml:space="preserve"> more </w:t>
      </w:r>
      <w:r w:rsidRPr="00EF740C">
        <w:rPr>
          <w:highlight w:val="yellow"/>
          <w:u w:val="single"/>
          <w:bdr w:val="single" w:sz="4" w:space="0" w:color="auto"/>
        </w:rPr>
        <w:t>susceptible</w:t>
      </w:r>
      <w:r w:rsidRPr="00EF740C">
        <w:rPr>
          <w:highlight w:val="yellow"/>
          <w:u w:val="single"/>
        </w:rPr>
        <w:t xml:space="preserve"> to </w:t>
      </w:r>
      <w:r w:rsidRPr="00EF740C">
        <w:rPr>
          <w:highlight w:val="yellow"/>
          <w:u w:val="single"/>
          <w:bdr w:val="single" w:sz="4" w:space="0" w:color="auto"/>
        </w:rPr>
        <w:t>domestic pressure,</w:t>
      </w:r>
      <w:r w:rsidRPr="00EF740C">
        <w:rPr>
          <w:highlight w:val="yellow"/>
          <w:u w:val="single"/>
        </w:rPr>
        <w:t xml:space="preserve"> which would</w:t>
      </w:r>
      <w:r w:rsidRPr="00EF740C">
        <w:t xml:space="preserve"> inevitably </w:t>
      </w:r>
      <w:r w:rsidRPr="00EF740C">
        <w:rPr>
          <w:highlight w:val="yellow"/>
          <w:u w:val="single"/>
          <w:bdr w:val="single" w:sz="4" w:space="0" w:color="auto"/>
        </w:rPr>
        <w:t>aggravate existing tensions.</w:t>
      </w:r>
    </w:p>
    <w:p w:rsidR="00CA5D1D" w:rsidRPr="00EF740C" w:rsidRDefault="00CA5D1D" w:rsidP="00CA5D1D"/>
    <w:p w:rsidR="00CA5D1D" w:rsidRPr="00EF740C" w:rsidRDefault="00D51A5D" w:rsidP="00CA5D1D">
      <w:pPr>
        <w:pStyle w:val="Heading4"/>
        <w:rPr>
          <w:sz w:val="28"/>
        </w:rPr>
      </w:pPr>
      <w:r w:rsidRPr="00EF740C">
        <w:rPr>
          <w:sz w:val="28"/>
        </w:rPr>
        <w:t>G</w:t>
      </w:r>
      <w:r w:rsidR="00CA5D1D" w:rsidRPr="00EF740C">
        <w:rPr>
          <w:sz w:val="28"/>
        </w:rPr>
        <w:t>reat power nuclear war</w:t>
      </w:r>
    </w:p>
    <w:p w:rsidR="00CA5D1D" w:rsidRPr="00EF740C" w:rsidRDefault="00CA5D1D" w:rsidP="00CA5D1D">
      <w:r w:rsidRPr="00EF740C">
        <w:rPr>
          <w:rStyle w:val="Style13ptBold"/>
          <w:sz w:val="28"/>
        </w:rPr>
        <w:t xml:space="preserve">Blaxland 13 </w:t>
      </w:r>
      <w:r w:rsidRPr="00EF740C">
        <w:t xml:space="preserve">(John Blaxland, Senior Fellow at the Strategic and Defence Studies Centre, the Australian National University, and Rikki Kersten, Professor of modern Japanese political history in the School of International, Political and Strategic Studies at the College of Asia and the Pacific, the Australian National University, 2/13/13, “Escalating territorial tension in East Asia echoes Europe’s descent into world war,” </w:t>
      </w:r>
      <w:hyperlink r:id="rId7" w:history="1">
        <w:r w:rsidRPr="00EF740C">
          <w:rPr>
            <w:rStyle w:val="Hyperlink"/>
          </w:rPr>
          <w:t>http://www.eastasiaforum.org/2013/02/13/escalating-territorial-tension-in-east-asia-echoes-europes-descent-into-world-war/</w:t>
        </w:r>
      </w:hyperlink>
      <w:r w:rsidRPr="00EF740C">
        <w:t>)</w:t>
      </w:r>
    </w:p>
    <w:p w:rsidR="00CA5D1D" w:rsidRPr="00EF740C" w:rsidRDefault="00CA5D1D" w:rsidP="00CA5D1D">
      <w:pPr>
        <w:rPr>
          <w:szCs w:val="14"/>
        </w:rPr>
      </w:pPr>
      <w:r w:rsidRPr="00EF740C">
        <w:t xml:space="preserve">A century on, many of the same observations can be made in East Asia. China’s rise is coupled with a disturbing surge in jingoism across East and Southeast Asia. </w:t>
      </w:r>
      <w:r w:rsidRPr="00EF740C">
        <w:rPr>
          <w:highlight w:val="yellow"/>
          <w:u w:val="single"/>
        </w:rPr>
        <w:t>China resents</w:t>
      </w:r>
      <w:r w:rsidRPr="00EF740C">
        <w:rPr>
          <w:u w:val="single"/>
        </w:rPr>
        <w:t xml:space="preserve"> the territorial resolution</w:t>
      </w:r>
      <w:r w:rsidRPr="00EF740C">
        <w:t xml:space="preserve"> of World War II, </w:t>
      </w:r>
      <w:r w:rsidRPr="00EF740C">
        <w:rPr>
          <w:u w:val="single"/>
        </w:rPr>
        <w:t>in which the U</w:t>
      </w:r>
      <w:r w:rsidRPr="00EF740C">
        <w:t xml:space="preserve">nited </w:t>
      </w:r>
      <w:r w:rsidRPr="00EF740C">
        <w:rPr>
          <w:u w:val="single"/>
        </w:rPr>
        <w:t>S</w:t>
      </w:r>
      <w:r w:rsidRPr="00EF740C">
        <w:t xml:space="preserve">tates </w:t>
      </w:r>
      <w:r w:rsidRPr="00EF740C">
        <w:rPr>
          <w:u w:val="single"/>
        </w:rPr>
        <w:t>handed</w:t>
      </w:r>
      <w:r w:rsidRPr="00EF740C">
        <w:t xml:space="preserve"> responsibility for the </w:t>
      </w:r>
      <w:r w:rsidRPr="00EF740C">
        <w:rPr>
          <w:highlight w:val="yellow"/>
          <w:u w:val="single"/>
        </w:rPr>
        <w:t>Senkaku</w:t>
      </w:r>
      <w:r w:rsidRPr="00EF740C">
        <w:rPr>
          <w:u w:val="single"/>
        </w:rPr>
        <w:t>/Diaoyu islands to Japan</w:t>
      </w:r>
      <w:r w:rsidRPr="00EF740C">
        <w:t xml:space="preserve"> while large </w:t>
      </w:r>
      <w:r w:rsidRPr="00EF740C">
        <w:rPr>
          <w:color w:val="000000"/>
        </w:rPr>
        <w:t>chunks of the South China Sea</w:t>
      </w:r>
      <w:r w:rsidRPr="00EF740C">
        <w:t xml:space="preserve"> were claimed and occupied by countries that emerged in Southeast Asia’s post-colonial order. </w:t>
      </w:r>
      <w:r w:rsidRPr="00EF740C">
        <w:rPr>
          <w:b/>
          <w:highlight w:val="yellow"/>
          <w:u w:val="single"/>
          <w:bdr w:val="single" w:sz="4" w:space="0" w:color="auto"/>
        </w:rPr>
        <w:t>Oil and gas reserves</w:t>
      </w:r>
      <w:r w:rsidRPr="00EF740C">
        <w:rPr>
          <w:b/>
          <w:highlight w:val="yellow"/>
          <w:u w:val="single"/>
        </w:rPr>
        <w:t xml:space="preserve"> are </w:t>
      </w:r>
      <w:r w:rsidRPr="00EF740C">
        <w:rPr>
          <w:b/>
          <w:highlight w:val="yellow"/>
          <w:u w:val="single"/>
          <w:bdr w:val="single" w:sz="4" w:space="0" w:color="auto"/>
        </w:rPr>
        <w:t>attractive reasons</w:t>
      </w:r>
      <w:r w:rsidRPr="00EF740C">
        <w:rPr>
          <w:b/>
          <w:highlight w:val="yellow"/>
          <w:u w:val="single"/>
        </w:rPr>
        <w:t xml:space="preserve"> for China to assert itself,</w:t>
      </w:r>
      <w:r w:rsidRPr="00EF740C">
        <w:t xml:space="preserve"> but challenging the US place in East Asian waters is the main objective. China resents </w:t>
      </w:r>
      <w:r w:rsidRPr="00EF740C">
        <w:rPr>
          <w:color w:val="000000"/>
        </w:rPr>
        <w:t>American ‘re-balancing</w:t>
      </w:r>
      <w:r w:rsidRPr="00EF740C">
        <w:t> ‘as an attempt at ‘containment’, even though US dependence on Chinese trade and finance makes that notion implausible. China is pushing the boundaries of the accepted post-Second World War order championed by the United States and embodied by the UN.</w:t>
      </w:r>
      <w:r w:rsidRPr="00EF740C">
        <w:rPr>
          <w:highlight w:val="yellow"/>
        </w:rPr>
        <w:t xml:space="preserve"> </w:t>
      </w:r>
      <w:r w:rsidRPr="00EF740C">
        <w:t xml:space="preserve">China’s rapid rise and long-held grievances mean its powerbrokers are reluctant to use institutions like the ICJ. But </w:t>
      </w:r>
      <w:r w:rsidRPr="00EF740C">
        <w:rPr>
          <w:rStyle w:val="StyleUnderline"/>
          <w:highlight w:val="yellow"/>
        </w:rPr>
        <w:t>China’s assertiveness</w:t>
      </w:r>
      <w:r w:rsidRPr="00EF740C">
        <w:t xml:space="preserve"> is driving regional states closer into the arms of the United States. Intimidation and assertive maritime acts have been carried out, ostensibly by elements not linked to China’s armed forces. China’s white-painted Chinese Maritime Services and Fisheries Law Enforcement Command vessels operating in the South China Sea and around the Senkaku/Diaoyu islands have evoked strong reactions. </w:t>
      </w:r>
      <w:r w:rsidRPr="00EF740C">
        <w:rPr>
          <w:szCs w:val="14"/>
        </w:rPr>
        <w:t xml:space="preserve">But </w:t>
      </w:r>
      <w:r w:rsidRPr="00EF740C">
        <w:rPr>
          <w:u w:val="single"/>
        </w:rPr>
        <w:t>Japan’s</w:t>
      </w:r>
      <w:r w:rsidRPr="00EF740C">
        <w:rPr>
          <w:szCs w:val="14"/>
        </w:rPr>
        <w:t xml:space="preserve"> recent </w:t>
      </w:r>
      <w:r w:rsidRPr="00EF740C">
        <w:rPr>
          <w:u w:val="single"/>
        </w:rPr>
        <w:t>allegation that China used active radars</w:t>
      </w:r>
      <w:r w:rsidRPr="00EF740C">
        <w:rPr>
          <w:szCs w:val="14"/>
        </w:rPr>
        <w:t xml:space="preserve"> is a significant escalation. Assuming it happened, this latest move </w:t>
      </w:r>
      <w:r w:rsidRPr="00EF740C">
        <w:rPr>
          <w:rStyle w:val="StyleUnderline"/>
          <w:highlight w:val="yellow"/>
        </w:rPr>
        <w:t xml:space="preserve">could trigger a </w:t>
      </w:r>
      <w:r w:rsidRPr="00EF740C">
        <w:rPr>
          <w:rStyle w:val="StyleUnderline"/>
          <w:highlight w:val="yellow"/>
          <w:bdr w:val="single" w:sz="4" w:space="0" w:color="auto"/>
        </w:rPr>
        <w:t>stronger reaction</w:t>
      </w:r>
      <w:r w:rsidRPr="00EF740C">
        <w:rPr>
          <w:rStyle w:val="StyleUnderline"/>
          <w:highlight w:val="yellow"/>
        </w:rPr>
        <w:t xml:space="preserve"> from Japan.</w:t>
      </w:r>
      <w:r w:rsidRPr="00EF740C">
        <w:rPr>
          <w:szCs w:val="14"/>
        </w:rPr>
        <w:t xml:space="preserve"> China looks increasingly as if it is not prepared to abide by UN-related conventions. International law has been established mostly by powers China sees as having exploited it during its ‘century of humiliation’. Yet arguably, it is in the defence of these international institutions that the peaceful rise of China is most likely to be assured. </w:t>
      </w:r>
      <w:r w:rsidRPr="00EF740C">
        <w:rPr>
          <w:rStyle w:val="StyleUnderline"/>
          <w:highlight w:val="yellow"/>
        </w:rPr>
        <w:t xml:space="preserve">China’s </w:t>
      </w:r>
      <w:r w:rsidRPr="00EF740C">
        <w:rPr>
          <w:rStyle w:val="StyleUnderline"/>
          <w:highlight w:val="yellow"/>
          <w:bdr w:val="single" w:sz="4" w:space="0" w:color="auto"/>
        </w:rPr>
        <w:t>refusal</w:t>
      </w:r>
      <w:r w:rsidRPr="00EF740C">
        <w:rPr>
          <w:rStyle w:val="StyleUnderline"/>
          <w:highlight w:val="yellow"/>
        </w:rPr>
        <w:t xml:space="preserve"> to submit to</w:t>
      </w:r>
      <w:r w:rsidRPr="00EF740C">
        <w:rPr>
          <w:rStyle w:val="StyleUnderline"/>
        </w:rPr>
        <w:t xml:space="preserve"> such </w:t>
      </w:r>
      <w:r w:rsidRPr="00EF740C">
        <w:rPr>
          <w:rStyle w:val="StyleUnderline"/>
          <w:highlight w:val="yellow"/>
        </w:rPr>
        <w:t>mechanisms</w:t>
      </w:r>
      <w:r w:rsidRPr="00EF740C">
        <w:rPr>
          <w:rStyle w:val="StyleUnderline"/>
        </w:rPr>
        <w:t xml:space="preserve"> as the ICJ </w:t>
      </w:r>
      <w:r w:rsidRPr="00EF740C">
        <w:rPr>
          <w:rStyle w:val="StyleUnderline"/>
          <w:highlight w:val="yellow"/>
          <w:bdr w:val="single" w:sz="4" w:space="0" w:color="auto"/>
        </w:rPr>
        <w:t>increases the prospect of conflict.</w:t>
      </w:r>
      <w:r w:rsidRPr="00EF740C">
        <w:rPr>
          <w:szCs w:val="14"/>
        </w:rPr>
        <w:t xml:space="preserve"> For the moment, Japan’s conservative prime minister will need to exercise great skill and restraint in managing domestic fear and resentment over China’s assertiveness and the military’s hair-trigger defence powers. A </w:t>
      </w:r>
      <w:r w:rsidRPr="00EF740C">
        <w:rPr>
          <w:rStyle w:val="StyleUnderline"/>
        </w:rPr>
        <w:t xml:space="preserve">near-term </w:t>
      </w:r>
      <w:r w:rsidRPr="00EF740C">
        <w:rPr>
          <w:rStyle w:val="StyleUnderline"/>
          <w:highlight w:val="yellow"/>
          <w:bdr w:val="single" w:sz="4" w:space="0" w:color="auto"/>
        </w:rPr>
        <w:t>escalation cannot be ruled out.</w:t>
      </w:r>
      <w:r w:rsidRPr="00EF740C">
        <w:rPr>
          <w:szCs w:val="14"/>
        </w:rPr>
        <w:t xml:space="preserve"> After all, Japan recognises that </w:t>
      </w:r>
      <w:r w:rsidRPr="00EF740C">
        <w:rPr>
          <w:highlight w:val="yellow"/>
          <w:u w:val="single"/>
        </w:rPr>
        <w:t>China</w:t>
      </w:r>
      <w:r w:rsidRPr="00EF740C">
        <w:rPr>
          <w:szCs w:val="14"/>
        </w:rPr>
        <w:t xml:space="preserve"> is not yet ready to </w:t>
      </w:r>
      <w:r w:rsidRPr="00EF740C">
        <w:rPr>
          <w:rStyle w:val="StyleUnderline"/>
          <w:highlight w:val="yellow"/>
        </w:rPr>
        <w:t>inflict</w:t>
      </w:r>
      <w:r w:rsidRPr="00EF740C">
        <w:rPr>
          <w:szCs w:val="14"/>
        </w:rPr>
        <w:t xml:space="preserve"> a major military defeat on Japan without </w:t>
      </w:r>
      <w:r w:rsidRPr="00EF740C">
        <w:rPr>
          <w:rStyle w:val="StyleUnderline"/>
          <w:highlight w:val="yellow"/>
          <w:bdr w:val="single" w:sz="4" w:space="0" w:color="auto"/>
        </w:rPr>
        <w:t>resorting to nuclear weapons</w:t>
      </w:r>
      <w:r w:rsidRPr="00EF740C">
        <w:rPr>
          <w:szCs w:val="14"/>
        </w:rPr>
        <w:t xml:space="preserve"> and without </w:t>
      </w:r>
      <w:r w:rsidRPr="00EF740C">
        <w:rPr>
          <w:rStyle w:val="StyleUnderline"/>
          <w:highlight w:val="yellow"/>
        </w:rPr>
        <w:t>triggering</w:t>
      </w:r>
      <w:r w:rsidRPr="00EF740C">
        <w:rPr>
          <w:szCs w:val="14"/>
        </w:rPr>
        <w:t xml:space="preserve"> a damaging </w:t>
      </w:r>
      <w:r w:rsidRPr="00EF740C">
        <w:rPr>
          <w:rStyle w:val="StyleUnderline"/>
          <w:highlight w:val="yellow"/>
        </w:rPr>
        <w:t>response from the U</w:t>
      </w:r>
      <w:r w:rsidRPr="00EF740C">
        <w:rPr>
          <w:szCs w:val="14"/>
        </w:rPr>
        <w:t xml:space="preserve">nited </w:t>
      </w:r>
      <w:r w:rsidRPr="00EF740C">
        <w:rPr>
          <w:rStyle w:val="StyleUnderline"/>
          <w:highlight w:val="yellow"/>
        </w:rPr>
        <w:t>S</w:t>
      </w:r>
      <w:r w:rsidRPr="00EF740C">
        <w:rPr>
          <w:szCs w:val="14"/>
        </w:rPr>
        <w:t>tates.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w:t>
      </w:r>
    </w:p>
    <w:p w:rsidR="00CA5D1D" w:rsidRPr="00EF740C" w:rsidRDefault="00CA5D1D" w:rsidP="00CA5D1D">
      <w:pPr>
        <w:pStyle w:val="Heading3"/>
      </w:pPr>
      <w:r w:rsidRPr="00EF740C">
        <w:t xml:space="preserve">A2 CCP Resilient </w:t>
      </w:r>
    </w:p>
    <w:p w:rsidR="00CA5D1D" w:rsidRPr="00EF740C" w:rsidRDefault="00CA5D1D" w:rsidP="00CA5D1D">
      <w:pPr>
        <w:pStyle w:val="Heading4"/>
        <w:rPr>
          <w:sz w:val="28"/>
        </w:rPr>
      </w:pPr>
      <w:r w:rsidRPr="00EF740C">
        <w:rPr>
          <w:sz w:val="28"/>
        </w:rPr>
        <w:t>CCP is not unbreakable- “authoritarian resilience” thesis is incorrect</w:t>
      </w:r>
    </w:p>
    <w:p w:rsidR="00CA5D1D" w:rsidRPr="00EF740C" w:rsidRDefault="00CA5D1D" w:rsidP="00CA5D1D">
      <w:r w:rsidRPr="00EF740C">
        <w:rPr>
          <w:rStyle w:val="Style13ptBold"/>
          <w:sz w:val="28"/>
        </w:rPr>
        <w:t>Li 2012</w:t>
      </w:r>
      <w:r w:rsidRPr="00EF740C">
        <w:t xml:space="preserve"> (Cheng Li, director of research and a senior fellow at the John L. Thornton China Center in the Foreign Policy program at Brookings, and director of the National Committee on U.S.-China Relations, “The End of the CCP’s Resilient Authoritarianism? A Tripartite Assessment of Shifting Power in China,” The China Quarterly, September 2012, pp. 595–623)</w:t>
      </w:r>
    </w:p>
    <w:p w:rsidR="00CA5D1D" w:rsidRPr="00EF740C" w:rsidRDefault="00CA5D1D" w:rsidP="00CA5D1D">
      <w:r w:rsidRPr="00EF740C">
        <w:rPr>
          <w:rStyle w:val="StyleUnderline"/>
          <w:highlight w:val="cyan"/>
        </w:rPr>
        <w:t>Western scholarship on the Chinese state’s resilient authoritarianism</w:t>
      </w:r>
      <w:r w:rsidRPr="00EF740C">
        <w:t xml:space="preserve"> began to emerge in the mid-1990s and </w:t>
      </w:r>
      <w:r w:rsidRPr="00EF740C">
        <w:rPr>
          <w:rStyle w:val="StyleUnderline"/>
          <w:highlight w:val="cyan"/>
        </w:rPr>
        <w:t>has become the mainstream position</w:t>
      </w:r>
      <w:r w:rsidRPr="00EF740C">
        <w:rPr>
          <w:rStyle w:val="StyleUnderline"/>
        </w:rPr>
        <w:t xml:space="preserve"> over the last decade.</w:t>
      </w:r>
      <w:r w:rsidRPr="00EF740C">
        <w:t xml:space="preserve"> When the CCP survived the political turmoil of the 1989 Tiananmen inci- dent, which had posed a serious legitimacy crisis, many China analysts began to appreciate the endurance and adaptability with which the Chinese leadership handled daunting challenges both at home and abroad. The political succession from Jiang Zemin </w:t>
      </w:r>
      <w:r w:rsidRPr="00EF740C">
        <w:rPr>
          <w:rFonts w:ascii="MS Gothic" w:eastAsia="MS Gothic" w:hAnsi="MS Gothic" w:cs="MS Gothic" w:hint="eastAsia"/>
        </w:rPr>
        <w:t>江</w:t>
      </w:r>
      <w:r w:rsidRPr="00EF740C">
        <w:rPr>
          <w:rFonts w:ascii="MingLiU" w:eastAsia="MingLiU" w:hAnsi="MingLiU" w:cs="MingLiU" w:hint="eastAsia"/>
        </w:rPr>
        <w:t>泽</w:t>
      </w:r>
      <w:r w:rsidRPr="00EF740C">
        <w:rPr>
          <w:rFonts w:ascii="MS Gothic" w:eastAsia="MS Gothic" w:hAnsi="MS Gothic" w:cs="MS Gothic" w:hint="eastAsia"/>
        </w:rPr>
        <w:t>民</w:t>
      </w:r>
      <w:r w:rsidRPr="00EF740C">
        <w:t xml:space="preserve">’s third generation of leadership to Hu Jintao </w:t>
      </w:r>
      <w:r w:rsidRPr="00EF740C">
        <w:rPr>
          <w:rFonts w:ascii="MS Gothic" w:eastAsia="MS Gothic" w:hAnsi="MS Gothic" w:cs="MS Gothic" w:hint="eastAsia"/>
        </w:rPr>
        <w:t>胡</w:t>
      </w:r>
      <w:r w:rsidRPr="00EF740C">
        <w:rPr>
          <w:rFonts w:ascii="MingLiU" w:eastAsia="MingLiU" w:hAnsi="MingLiU" w:cs="MingLiU" w:hint="eastAsia"/>
        </w:rPr>
        <w:t>锦</w:t>
      </w:r>
      <w:r w:rsidRPr="00EF740C">
        <w:rPr>
          <w:rFonts w:ascii="MS Gothic" w:eastAsia="MS Gothic" w:hAnsi="MS Gothic" w:cs="MS Gothic" w:hint="eastAsia"/>
        </w:rPr>
        <w:t>涛</w:t>
      </w:r>
      <w:r w:rsidRPr="00EF740C">
        <w:t xml:space="preserve">’s fourth generation, which took place at the 16th National Congress of the CCP in 2002, was remarkable for being the first time in PRC history that the CCP leader- ship conducted a peaceful, orderly and institutionalized transfer of power. </w:t>
      </w:r>
      <w:r w:rsidRPr="00EF740C">
        <w:rPr>
          <w:rStyle w:val="StyleUnderline"/>
          <w:highlight w:val="cyan"/>
        </w:rPr>
        <w:t>It is quite common for overseas China analysts to view the CCP as being limber and adaptable enough to respond quickly to changes to their environment</w:t>
      </w:r>
      <w:r w:rsidRPr="00EF740C">
        <w:rPr>
          <w:rStyle w:val="StyleUnderline"/>
        </w:rPr>
        <w:t xml:space="preserve"> and to become better qualified and more competent with time.</w:t>
      </w:r>
      <w:r w:rsidRPr="00EF740C">
        <w:t xml:space="preserve"> “The result,” as some scholars have observed, “has been to create a power system characterized by ‘authoritarian resilience.’”9</w:t>
      </w:r>
      <w:r w:rsidRPr="00EF740C">
        <w:rPr>
          <w:sz w:val="12"/>
        </w:rPr>
        <w:t>¶</w:t>
      </w:r>
      <w:r w:rsidRPr="00EF740C">
        <w:t xml:space="preserve"> By definition, the CCP’s resilient authoritarianism refers to a one-party politi- cal system that is able to “enhance the capacity of the state to govern effectively” through institutional adaptations and policy adjustments.10 According to some analysts, the CCP’s resilient authoritarian system can successfully resist or pre- vent democratic demand. Not surprisingly, Party conservatives seek to reinforce the belief that “democracy is not appropriate for China,” but that a resilient authoritarian system is.11 This is evident, for example, in Chairman of the National People’s Congress Wu Bangguo </w:t>
      </w:r>
      <w:r w:rsidRPr="00EF740C">
        <w:rPr>
          <w:rFonts w:ascii="MS Gothic" w:eastAsia="MS Gothic" w:hAnsi="MS Gothic" w:cs="MS Gothic" w:hint="eastAsia"/>
        </w:rPr>
        <w:t>吴邦国</w:t>
      </w:r>
      <w:r w:rsidRPr="00EF740C">
        <w:t>’s recent pronouncement of the ‘five nos’ for China.”12</w:t>
      </w:r>
      <w:r w:rsidRPr="00EF740C">
        <w:rPr>
          <w:sz w:val="12"/>
        </w:rPr>
        <w:t>¶</w:t>
      </w:r>
      <w:r w:rsidRPr="00EF740C">
        <w:t xml:space="preserve"> </w:t>
      </w:r>
      <w:r w:rsidRPr="00EF740C">
        <w:rPr>
          <w:rStyle w:val="StyleUnderline"/>
        </w:rPr>
        <w:t>The authoritarian resilience thesis seems to hold up if one examines the change and continuity of the broad policy framework that each generation of CCP lea- ders has embraced over the past two decades.</w:t>
      </w:r>
      <w:r w:rsidRPr="00EF740C">
        <w:t xml:space="preserve"> In his famous “southern tour” in 1992, Deng Xiaoping </w:t>
      </w:r>
      <w:r w:rsidRPr="00EF740C">
        <w:rPr>
          <w:rFonts w:ascii="MingLiU" w:eastAsia="MingLiU" w:hAnsi="MingLiU" w:cs="MingLiU" w:hint="eastAsia"/>
        </w:rPr>
        <w:t>邓</w:t>
      </w:r>
      <w:r w:rsidRPr="00EF740C">
        <w:rPr>
          <w:rFonts w:ascii="MS Gothic" w:eastAsia="MS Gothic" w:hAnsi="MS Gothic" w:cs="MS Gothic" w:hint="eastAsia"/>
        </w:rPr>
        <w:t>小平</w:t>
      </w:r>
      <w:r w:rsidRPr="00EF740C">
        <w:t xml:space="preserve"> called for greater market reform and economic pri- vatization while continuing to crackdown on political dissent. Jiang Zemin broadened the power base of the CCP by recruiting entrepreneurs and other new socio-economic players (a formulation known as the “three represents”), while launching a harsh political campaign against the Falun Gong, an emerging group of religious believers. Hu Jintao’s populist appeal for a “harmonious society” sought to reduce economic disparities and social tensions while tighten- ing censorship over the media and police control in society, especially in ethnic minority regions. In all of these major socio-economic and political develop- ments, the CCP’s top leaders made a calculated but far-reaching ideological and policy move in one area, but resisted political pressure in another.</w:t>
      </w:r>
      <w:r w:rsidRPr="00EF740C">
        <w:rPr>
          <w:sz w:val="12"/>
        </w:rPr>
        <w:t>¶</w:t>
      </w:r>
      <w:r w:rsidRPr="00EF740C">
        <w:t xml:space="preserve"> Some of the CCP adaptations were also the result of lessons learned from other authoritarian regimes. As David Shambaugh has observed, some of the CCP’s new policies and procedures were developed in response to systematic study of post- communist and non-communist Party states. The CCP proactively attempted to “reform and rebuild itself institutionally – thereby sustaining its political legitimacy and power.”13 According to Alice Miller, “the pattern of Hu Jintao’s leadership as first among equals suggests that they have managed to avoid a dictatorship as well as prevent the gerontocratic stagnation that the Soviet leadership suffered by the early 1980s because it failed to address the same issue.”14</w:t>
      </w:r>
      <w:r w:rsidRPr="00EF740C">
        <w:rPr>
          <w:sz w:val="12"/>
        </w:rPr>
        <w:t>¶</w:t>
      </w:r>
      <w:r w:rsidRPr="00EF740C">
        <w:t xml:space="preserve"> Is the Chinese authoritarian system resilient? Insights from liberal PRC thinkers</w:t>
      </w:r>
      <w:r w:rsidRPr="00EF740C">
        <w:rPr>
          <w:sz w:val="12"/>
        </w:rPr>
        <w:t>¶</w:t>
      </w:r>
      <w:r w:rsidRPr="00EF740C">
        <w:t xml:space="preserve"> </w:t>
      </w:r>
      <w:r w:rsidRPr="00EF740C">
        <w:rPr>
          <w:rStyle w:val="StyleUnderline"/>
          <w:highlight w:val="cyan"/>
        </w:rPr>
        <w:t>To assume that the CCP’s resilient authoritarianism will allow the Party leader- ship to weather political storms in the years</w:t>
      </w:r>
      <w:r w:rsidRPr="00EF740C">
        <w:rPr>
          <w:rStyle w:val="StyleUnderline"/>
        </w:rPr>
        <w:t xml:space="preserve"> and decades </w:t>
      </w:r>
      <w:r w:rsidRPr="00EF740C">
        <w:rPr>
          <w:rStyle w:val="StyleUnderline"/>
          <w:highlight w:val="cyan"/>
        </w:rPr>
        <w:t>to come, however, is to take the</w:t>
      </w:r>
      <w:r w:rsidRPr="00EF740C">
        <w:rPr>
          <w:rStyle w:val="StyleUnderline"/>
        </w:rPr>
        <w:t xml:space="preserve"> authoritarian resilience </w:t>
      </w:r>
      <w:r w:rsidRPr="00EF740C">
        <w:rPr>
          <w:rStyle w:val="StyleUnderline"/>
          <w:highlight w:val="cyan"/>
        </w:rPr>
        <w:t>thesis too far.</w:t>
      </w:r>
      <w:r w:rsidRPr="00EF740C">
        <w:t xml:space="preserve"> Richard McGregor, former Beijing bureau chief of the Financial Times and the author of the oft-cited book The Party, regarded the perception that “the Party can’t rule forever” as one of the “five myths about the Chinese Communist Party.”15 In his words, “Yes it can. Or at least for the foreseeable future.”16</w:t>
      </w:r>
      <w:r w:rsidRPr="00EF740C">
        <w:rPr>
          <w:sz w:val="12"/>
        </w:rPr>
        <w:t>¶</w:t>
      </w:r>
      <w:r w:rsidRPr="00EF740C">
        <w:t xml:space="preserve"> Ironically, </w:t>
      </w:r>
      <w:r w:rsidRPr="00EF740C">
        <w:rPr>
          <w:rStyle w:val="StyleUnderline"/>
          <w:highlight w:val="cyan"/>
        </w:rPr>
        <w:t>CCP official directives are</w:t>
      </w:r>
      <w:r w:rsidRPr="00EF740C">
        <w:rPr>
          <w:rStyle w:val="StyleUnderline"/>
        </w:rPr>
        <w:t xml:space="preserve"> often </w:t>
      </w:r>
      <w:r w:rsidRPr="00EF740C">
        <w:rPr>
          <w:rStyle w:val="StyleUnderline"/>
          <w:highlight w:val="cyan"/>
        </w:rPr>
        <w:t>less optimistic about the Party’s capacity to govern</w:t>
      </w:r>
      <w:r w:rsidRPr="00EF740C">
        <w:rPr>
          <w:rStyle w:val="StyleUnderline"/>
        </w:rPr>
        <w:t xml:space="preserve"> and its non-democratic resilience.</w:t>
      </w:r>
      <w:r w:rsidRPr="00EF740C">
        <w:t xml:space="preserve"> In September 2009, the</w:t>
      </w:r>
      <w:r w:rsidRPr="00EF740C">
        <w:rPr>
          <w:sz w:val="12"/>
        </w:rPr>
        <w:t>¶</w:t>
      </w:r>
      <w:r w:rsidRPr="00EF740C">
        <w:t xml:space="preserve"> Fourth Plenary Session of the 17th Central Committee of the CCP called for the promotion of democracy within the Party and an intensification of the anti-corruption drive within the leadership. According to the directives adopted at the meeting, many problems internal to the CCP were exacerbated by new domestic and international circumstances and “are severely weakening the Party’s creativity, unity and effectiveness in dealing with these problems.”17 Therefore, careful management of the Party “has never be</w:t>
      </w:r>
      <w:r w:rsidRPr="00EF740C">
        <w:rPr>
          <w:rFonts w:hint="eastAsia"/>
        </w:rPr>
        <w:t xml:space="preserve">en so arduous and urgent.”18 The directives particularly stress the importance of intra-Party democ- racy, describing it as the “lifeblood of the Party” (dang de shengming </w:t>
      </w:r>
      <w:r w:rsidRPr="00EF740C">
        <w:rPr>
          <w:rFonts w:ascii="MS Gothic" w:eastAsia="MS Gothic" w:hAnsi="MS Gothic" w:cs="MS Gothic" w:hint="eastAsia"/>
        </w:rPr>
        <w:t>党的生命</w:t>
      </w:r>
      <w:r w:rsidRPr="00EF740C">
        <w:rPr>
          <w:rFonts w:hint="eastAsia"/>
        </w:rPr>
        <w:t>).19 More recently, the People’s Daily, the Chinese official propaganda organ, i</w:t>
      </w:r>
      <w:r w:rsidRPr="00EF740C">
        <w:t>ssued an editorial on the 91st anniversary of the founding of the CCP that called for greater efforts to overcome four main crises confronting the Party, namely, “slacking spirit, lack of capacity, distance from the masses, and rampant corruption.”20</w:t>
      </w:r>
      <w:r w:rsidRPr="00EF740C">
        <w:rPr>
          <w:sz w:val="12"/>
        </w:rPr>
        <w:t>¶</w:t>
      </w:r>
      <w:r w:rsidRPr="00EF740C">
        <w:t xml:space="preserve"> </w:t>
      </w:r>
      <w:r w:rsidRPr="00EF740C">
        <w:rPr>
          <w:rFonts w:hint="eastAsia"/>
        </w:rPr>
        <w:t xml:space="preserve">It should be noted that for liberal CCP leaders like Wen Jiabao </w:t>
      </w:r>
      <w:r w:rsidRPr="00EF740C">
        <w:rPr>
          <w:rFonts w:ascii="MS Gothic" w:eastAsia="MS Gothic" w:hAnsi="MS Gothic" w:cs="MS Gothic" w:hint="eastAsia"/>
        </w:rPr>
        <w:t>温家宝</w:t>
      </w:r>
      <w:r w:rsidRPr="00EF740C">
        <w:rPr>
          <w:rFonts w:hint="eastAsia"/>
        </w:rPr>
        <w:t xml:space="preserve">, Li Yuanchao </w:t>
      </w:r>
      <w:r w:rsidRPr="00EF740C">
        <w:rPr>
          <w:rFonts w:ascii="MS Gothic" w:eastAsia="MS Gothic" w:hAnsi="MS Gothic" w:cs="MS Gothic" w:hint="eastAsia"/>
        </w:rPr>
        <w:t>李源潮</w:t>
      </w:r>
      <w:r w:rsidRPr="00EF740C">
        <w:rPr>
          <w:rFonts w:hint="eastAsia"/>
        </w:rPr>
        <w:t xml:space="preserve">, Wang Yang </w:t>
      </w:r>
      <w:r w:rsidRPr="00EF740C">
        <w:rPr>
          <w:rFonts w:ascii="MS Gothic" w:eastAsia="MS Gothic" w:hAnsi="MS Gothic" w:cs="MS Gothic" w:hint="eastAsia"/>
        </w:rPr>
        <w:t>汪洋</w:t>
      </w:r>
      <w:r w:rsidRPr="00EF740C">
        <w:rPr>
          <w:rFonts w:hint="eastAsia"/>
        </w:rPr>
        <w:t xml:space="preserve"> and their advisors, intra-Party democracy is only a means, not the end, of fulfilling China’s democratic aspirations. On many occasions, Wen, Li and Wang hav</w:t>
      </w:r>
      <w:r w:rsidRPr="00EF740C">
        <w:t xml:space="preserve">e argued explicitly that democracy reflects universal values and should be the shared aspiration of the Chinese people. In an interview with the Chinese media, Yu Keping </w:t>
      </w:r>
      <w:r w:rsidRPr="00EF740C">
        <w:rPr>
          <w:rFonts w:ascii="MingLiU" w:eastAsia="MingLiU" w:hAnsi="MingLiU" w:cs="MingLiU" w:hint="eastAsia"/>
        </w:rPr>
        <w:t>俞</w:t>
      </w:r>
      <w:r w:rsidRPr="00EF740C">
        <w:rPr>
          <w:rFonts w:ascii="MS Gothic" w:eastAsia="MS Gothic" w:hAnsi="MS Gothic" w:cs="MS Gothic" w:hint="eastAsia"/>
        </w:rPr>
        <w:t>可平</w:t>
      </w:r>
      <w:r w:rsidRPr="00EF740C">
        <w:t>, a distin- guished CCP theoretician, argued that it would be a grave mistake to as</w:t>
      </w:r>
      <w:r w:rsidRPr="00EF740C">
        <w:rPr>
          <w:rFonts w:hint="eastAsia"/>
        </w:rPr>
        <w:t xml:space="preserve">sume that China only needs intra-Party democracy, instead of a truer people’s democ- racy (renmin minzhu </w:t>
      </w:r>
      <w:r w:rsidRPr="00EF740C">
        <w:rPr>
          <w:rFonts w:ascii="MS Gothic" w:eastAsia="MS Gothic" w:hAnsi="MS Gothic" w:cs="MS Gothic" w:hint="eastAsia"/>
        </w:rPr>
        <w:t>人民民主</w:t>
      </w:r>
      <w:r w:rsidRPr="00EF740C">
        <w:rPr>
          <w:rFonts w:hint="eastAsia"/>
        </w:rPr>
        <w:t xml:space="preserve">) or social democracy (shehui minzhu </w:t>
      </w:r>
      <w:r w:rsidRPr="00EF740C">
        <w:rPr>
          <w:rFonts w:ascii="MS Gothic" w:eastAsia="MS Gothic" w:hAnsi="MS Gothic" w:cs="MS Gothic" w:hint="eastAsia"/>
        </w:rPr>
        <w:t>社会民主</w:t>
      </w:r>
      <w:r w:rsidRPr="00EF740C">
        <w:rPr>
          <w:rFonts w:hint="eastAsia"/>
        </w:rPr>
        <w:t>), both of which would include grassroots and general democratic elections.21 For Yu, intra-Party democrac</w:t>
      </w:r>
      <w:r w:rsidRPr="00EF740C">
        <w:t>y and people’s democracy are complementary. The former is top-down or inside-out and the latter is bottom-up, but ideally the two can meet in the middle. In a strategic sense, Yu Keping and his like- minded colleagues place great importance on intra-Party democracy with the objective that it will pave the way for Chinese democracy in a broader sense. Yu believes that China’s quest for democracy should, and eventually will, have a qualitative “breakthrough” of some sort.22</w:t>
      </w:r>
      <w:r w:rsidRPr="00EF740C">
        <w:rPr>
          <w:sz w:val="12"/>
        </w:rPr>
        <w:t>¶</w:t>
      </w:r>
      <w:r w:rsidRPr="00EF740C">
        <w:t xml:space="preserve"> Similarly, Wang Changjiang </w:t>
      </w:r>
      <w:r w:rsidRPr="00EF740C">
        <w:rPr>
          <w:rFonts w:ascii="MS Gothic" w:eastAsia="MS Gothic" w:hAnsi="MS Gothic" w:cs="MS Gothic" w:hint="eastAsia"/>
        </w:rPr>
        <w:t>王</w:t>
      </w:r>
      <w:r w:rsidRPr="00EF740C">
        <w:rPr>
          <w:rFonts w:ascii="MingLiU" w:eastAsia="MingLiU" w:hAnsi="MingLiU" w:cs="MingLiU" w:hint="eastAsia"/>
        </w:rPr>
        <w:t>长</w:t>
      </w:r>
      <w:r w:rsidRPr="00EF740C">
        <w:rPr>
          <w:rFonts w:ascii="MS Gothic" w:eastAsia="MS Gothic" w:hAnsi="MS Gothic" w:cs="MS Gothic" w:hint="eastAsia"/>
        </w:rPr>
        <w:t>江</w:t>
      </w:r>
      <w:r w:rsidRPr="00EF740C">
        <w:t>, professor and chairman of the depart- ment of Party building at the Central Party School (CPS), recently argued that the promotion of intra-Party democracy need not be at the expense of social democracy. He cited major recent crises, such as the ethnic tensions in Tibet and Xinjiang and social unrest elsewhere, to highlight the urgency of developing democracy in China. In Wang’s words, “social democracy should not wait.”23 These views, expressed by the liberal scholars in the CCP establishment, differ pro- foundly from Richard McGregor’s generalization that the Chinese people and lea- ders have no interest in democracy. McGregor recently stated: “The idea that China would one day become a democracy was always a Western notion, born of our theories about how political systems evolve. Yet all evidence so far suggests these theories are wrong.”24 McGregor’s view is also incompatible with recent pub- lic opinion surveys in China. The English edition of Global Times (a branch of the official People’s Daily) reported that its research centre recently conducted a survey of 1,010 people in seven Chinese cities and found that 63.6 per cent of respondents did not oppose adopting Western-style democracy in China.25</w:t>
      </w:r>
      <w:r w:rsidRPr="00EF740C">
        <w:rPr>
          <w:sz w:val="12"/>
        </w:rPr>
        <w:t>¶</w:t>
      </w:r>
      <w:r w:rsidRPr="00EF740C">
        <w:t xml:space="preserve"> Zi Zhongyun </w:t>
      </w:r>
      <w:r w:rsidRPr="00EF740C">
        <w:rPr>
          <w:rFonts w:ascii="MingLiU" w:eastAsia="MingLiU" w:hAnsi="MingLiU" w:cs="MingLiU" w:hint="eastAsia"/>
        </w:rPr>
        <w:t>资</w:t>
      </w:r>
      <w:r w:rsidRPr="00EF740C">
        <w:rPr>
          <w:rFonts w:ascii="MS Gothic" w:eastAsia="MS Gothic" w:hAnsi="MS Gothic" w:cs="MS Gothic" w:hint="eastAsia"/>
        </w:rPr>
        <w:t>中筠</w:t>
      </w:r>
      <w:r w:rsidRPr="00EF740C">
        <w:t xml:space="preserve">, a distinguished scholar and former director of the Institute of American Studies at the Chinese Academy of Social Science (CASS), apparently disagreed with both McGregor and conservative hardliners in the CCP leadership. In her recently edited book, she bluntly challenged CCP officials who have spread the false notions that democracy is not suitable for the Chinese people and that universal values are nothing but a Western conspiracy against China.26 She used the term “obscurantism” (mengmeizhuyi </w:t>
      </w:r>
      <w:r w:rsidRPr="00EF740C">
        <w:rPr>
          <w:rFonts w:ascii="MS Gothic" w:eastAsia="MS Gothic" w:hAnsi="MS Gothic" w:cs="MS Gothic" w:hint="eastAsia"/>
        </w:rPr>
        <w:t>蒙昧注</w:t>
      </w:r>
      <w:r w:rsidRPr="00EF740C">
        <w:rPr>
          <w:rFonts w:ascii="MingLiU" w:eastAsia="MingLiU" w:hAnsi="MingLiU" w:cs="MingLiU" w:hint="eastAsia"/>
        </w:rPr>
        <w:t>义</w:t>
      </w:r>
      <w:r w:rsidRPr="00EF740C">
        <w:t>) to describe the efforts on the part of those opposed to democratic change to mislead the Chinese public. She particularly warned of the danger of nationalism – the tendency to excuse injustice in society in the name of the state interests.27 Zi observed that in every crucial moment of the century-long Chinese movement for democracy and constitutionalism, conservatives have always drawn on the so-called “Chinese essence” and patriotism to resist Western influ- ence and China’s political transformation.28</w:t>
      </w:r>
      <w:r w:rsidRPr="00EF740C">
        <w:rPr>
          <w:sz w:val="12"/>
        </w:rPr>
        <w:t>¶</w:t>
      </w:r>
      <w:r w:rsidRPr="00EF740C">
        <w:t xml:space="preserve"> </w:t>
      </w:r>
      <w:r w:rsidRPr="00EF740C">
        <w:rPr>
          <w:rStyle w:val="StyleUnderline"/>
        </w:rPr>
        <w:t xml:space="preserve">One should note that Yu </w:t>
      </w:r>
      <w:r w:rsidRPr="00EF740C">
        <w:rPr>
          <w:rStyle w:val="StyleUnderline"/>
          <w:highlight w:val="cyan"/>
        </w:rPr>
        <w:t>Keping</w:t>
      </w:r>
      <w:r w:rsidRPr="00EF740C">
        <w:rPr>
          <w:rStyle w:val="StyleUnderline"/>
        </w:rPr>
        <w:t xml:space="preserve">, Wang </w:t>
      </w:r>
      <w:r w:rsidRPr="00EF740C">
        <w:rPr>
          <w:rStyle w:val="StyleUnderline"/>
          <w:highlight w:val="cyan"/>
        </w:rPr>
        <w:t>Changjiang</w:t>
      </w:r>
      <w:r w:rsidRPr="00EF740C">
        <w:rPr>
          <w:rStyle w:val="StyleUnderline"/>
        </w:rPr>
        <w:t xml:space="preserve">, </w:t>
      </w:r>
      <w:r w:rsidRPr="00EF740C">
        <w:rPr>
          <w:rStyle w:val="StyleUnderline"/>
          <w:highlight w:val="cyan"/>
        </w:rPr>
        <w:t>and</w:t>
      </w:r>
      <w:r w:rsidRPr="00EF740C">
        <w:rPr>
          <w:rStyle w:val="StyleUnderline"/>
        </w:rPr>
        <w:t xml:space="preserve"> Zi </w:t>
      </w:r>
      <w:r w:rsidRPr="00EF740C">
        <w:rPr>
          <w:rStyle w:val="StyleUnderline"/>
          <w:highlight w:val="cyan"/>
        </w:rPr>
        <w:t>Zhongyun are all CCP members</w:t>
      </w:r>
      <w:r w:rsidRPr="00EF740C">
        <w:rPr>
          <w:rStyle w:val="StyleUnderline"/>
        </w:rPr>
        <w:t xml:space="preserve"> who are part of the Chinese political establishment. </w:t>
      </w:r>
      <w:r w:rsidRPr="00EF740C">
        <w:rPr>
          <w:rStyle w:val="StyleUnderline"/>
          <w:highlight w:val="cyan"/>
        </w:rPr>
        <w:t>None of them is a political dissident</w:t>
      </w:r>
      <w:r w:rsidRPr="00EF740C">
        <w:rPr>
          <w:rStyle w:val="StyleUnderline"/>
        </w:rPr>
        <w:t xml:space="preserve"> or someone who favours a radical bottom-up political uprising, </w:t>
      </w:r>
      <w:r w:rsidRPr="00EF740C">
        <w:rPr>
          <w:rStyle w:val="StyleUnderline"/>
          <w:highlight w:val="cyan"/>
        </w:rPr>
        <w:t>although all three seem to be concerned about the lack of real political reform in recent years.</w:t>
      </w:r>
      <w:r w:rsidRPr="00EF740C">
        <w:rPr>
          <w:rStyle w:val="StyleUnderline"/>
        </w:rPr>
        <w:t xml:space="preserve"> </w:t>
      </w:r>
      <w:r w:rsidRPr="00EF740C">
        <w:t>Yet even these liberal thinkers within the Party have been pushing hard for democracy, the rule of law and human rights in China, which they regard as universal values rather than as mere Western ideas. They are no admirers of authoritarian resilience.</w:t>
      </w:r>
      <w:r w:rsidRPr="00EF740C">
        <w:rPr>
          <w:sz w:val="12"/>
        </w:rPr>
        <w:t>¶</w:t>
      </w:r>
      <w:r w:rsidRPr="00EF740C">
        <w:t xml:space="preserve"> </w:t>
      </w:r>
      <w:r w:rsidRPr="00EF740C">
        <w:rPr>
          <w:rStyle w:val="StyleUnderline"/>
        </w:rPr>
        <w:t>One can argue that if a political system is really resilient, it should always be open to new ideas and new experiments, as one change will lead to another.</w:t>
      </w:r>
      <w:r w:rsidRPr="00EF740C">
        <w:t xml:space="preserve"> Otherwise, it should be considered a stagnant system. </w:t>
      </w:r>
      <w:r w:rsidRPr="00EF740C">
        <w:rPr>
          <w:rStyle w:val="StyleUnderline"/>
          <w:highlight w:val="cyan"/>
        </w:rPr>
        <w:t>Some Western scholars have also rejected the authoritarian resilience thesis.</w:t>
      </w:r>
      <w:r w:rsidRPr="00EF740C">
        <w:rPr>
          <w:rStyle w:val="StyleUnderline"/>
        </w:rPr>
        <w:t xml:space="preserve"> Richard Baum, for example, has argued that </w:t>
      </w:r>
      <w:r w:rsidRPr="00EF740C">
        <w:rPr>
          <w:rStyle w:val="StyleUnderline"/>
          <w:highlight w:val="cyan"/>
        </w:rPr>
        <w:t>democracy is the political system most responsive to emergent social forces, and thus will emerge victorious in China as well as in many other parts of the world.</w:t>
      </w:r>
      <w:r w:rsidRPr="00EF740C">
        <w:rPr>
          <w:highlight w:val="cyan"/>
        </w:rPr>
        <w:t>29</w:t>
      </w:r>
    </w:p>
    <w:p w:rsidR="00CA5D1D" w:rsidRPr="00EF740C" w:rsidRDefault="00CA5D1D" w:rsidP="00CA5D1D"/>
    <w:p w:rsidR="00CA5D1D" w:rsidRPr="00EF740C" w:rsidRDefault="00CA5D1D" w:rsidP="00CA5D1D">
      <w:pPr>
        <w:pStyle w:val="Heading4"/>
        <w:rPr>
          <w:sz w:val="28"/>
        </w:rPr>
      </w:pPr>
      <w:r w:rsidRPr="00EF740C">
        <w:rPr>
          <w:sz w:val="28"/>
        </w:rPr>
        <w:t xml:space="preserve">No CCP resilience – controlling opposition groups is key </w:t>
      </w:r>
    </w:p>
    <w:p w:rsidR="00CA5D1D" w:rsidRPr="00EF740C" w:rsidRDefault="00CA5D1D" w:rsidP="00CA5D1D">
      <w:r w:rsidRPr="00EF740C">
        <w:rPr>
          <w:rStyle w:val="Style13ptBold"/>
          <w:sz w:val="28"/>
        </w:rPr>
        <w:t>Chang 2011</w:t>
      </w:r>
      <w:r w:rsidRPr="00EF740C">
        <w:t xml:space="preserve"> (Gordon C. Chang, lawyer, author, and television analyst and Forbes columnist, has written a book about Chinese political stability, December 29, 2011, “The Coming Collapse of China: 2012 Edition,” Foreign Policy, http://www.foreignpolicy.com/articles/2011/12/29/the_coming_collapse_of_china_2012_edition)</w:t>
      </w:r>
    </w:p>
    <w:p w:rsidR="00CA5D1D" w:rsidRPr="00EF740C" w:rsidRDefault="00CA5D1D" w:rsidP="00CA5D1D">
      <w:r w:rsidRPr="00EF740C">
        <w:t xml:space="preserve">Today, </w:t>
      </w:r>
      <w:r w:rsidRPr="00EF740C">
        <w:rPr>
          <w:rStyle w:val="StyleUnderline"/>
          <w:highlight w:val="yellow"/>
        </w:rPr>
        <w:t>social change in China is accelerating. The problem for the</w:t>
      </w:r>
      <w:r w:rsidRPr="00EF740C">
        <w:rPr>
          <w:rStyle w:val="StyleUnderline"/>
        </w:rPr>
        <w:t xml:space="preserve"> country's </w:t>
      </w:r>
      <w:r w:rsidRPr="00EF740C">
        <w:rPr>
          <w:rStyle w:val="StyleUnderline"/>
          <w:highlight w:val="yellow"/>
        </w:rPr>
        <w:t>ruling party is that</w:t>
      </w:r>
      <w:r w:rsidRPr="00EF740C">
        <w:rPr>
          <w:rStyle w:val="StyleUnderline"/>
        </w:rPr>
        <w:t xml:space="preserve">, </w:t>
      </w:r>
      <w:r w:rsidRPr="00EF740C">
        <w:rPr>
          <w:rStyle w:val="StyleUnderline"/>
          <w:highlight w:val="yellow"/>
        </w:rPr>
        <w:t>although Chinese people generally do not have revolutionary intentions, their acts</w:t>
      </w:r>
      <w:r w:rsidRPr="00EF740C">
        <w:rPr>
          <w:rStyle w:val="StyleUnderline"/>
        </w:rPr>
        <w:t xml:space="preserve"> of social disruption can </w:t>
      </w:r>
      <w:r w:rsidRPr="00EF740C">
        <w:rPr>
          <w:rStyle w:val="StyleUnderline"/>
          <w:highlight w:val="yellow"/>
        </w:rPr>
        <w:t>have revolutionary implications</w:t>
      </w:r>
      <w:r w:rsidRPr="00EF740C">
        <w:rPr>
          <w:rStyle w:val="StyleUnderline"/>
        </w:rPr>
        <w:t xml:space="preserve"> because they are occurring at an extraordinarily sensitive time.</w:t>
      </w:r>
      <w:r w:rsidRPr="00EF740C">
        <w:t xml:space="preserve"> In short, </w:t>
      </w:r>
      <w:r w:rsidRPr="00EF740C">
        <w:rPr>
          <w:rStyle w:val="StyleUnderline"/>
        </w:rPr>
        <w:t>China is much too dynamic and volatile for the Communist Party's leaders to hang on.</w:t>
      </w:r>
      <w:r w:rsidRPr="00EF740C">
        <w:t xml:space="preserve"> In some location next year, whether a small village or great city, an incident will get out of control and spread fast. Because people across the country share the same thoughts, we should not be surprised they will act in the same way. We have already seen the Chinese people act in unison: In June 1989, well before the advent of social media, there were protests in roughly 370 cities across China, without national ringleaders.</w:t>
      </w:r>
      <w:r w:rsidRPr="00EF740C">
        <w:rPr>
          <w:sz w:val="12"/>
        </w:rPr>
        <w:t>¶</w:t>
      </w:r>
      <w:r w:rsidRPr="00EF740C">
        <w:t xml:space="preserve"> This phenomenon, which has swept </w:t>
      </w:r>
      <w:r w:rsidRPr="00EF740C">
        <w:rPr>
          <w:rStyle w:val="StyleUnderline"/>
          <w:highlight w:val="yellow"/>
        </w:rPr>
        <w:t>North Africa and the Middle East</w:t>
      </w:r>
      <w:r w:rsidRPr="00EF740C">
        <w:t xml:space="preserve"> this year, </w:t>
      </w:r>
      <w:r w:rsidRPr="00EF740C">
        <w:rPr>
          <w:rStyle w:val="StyleUnderline"/>
          <w:highlight w:val="yellow"/>
        </w:rPr>
        <w:t>tell</w:t>
      </w:r>
      <w:r w:rsidRPr="00EF740C">
        <w:rPr>
          <w:rStyle w:val="StyleUnderline"/>
        </w:rPr>
        <w:t xml:space="preserve">s </w:t>
      </w:r>
      <w:r w:rsidRPr="00EF740C">
        <w:rPr>
          <w:rStyle w:val="StyleUnderline"/>
          <w:highlight w:val="yellow"/>
        </w:rPr>
        <w:t>us that</w:t>
      </w:r>
      <w:r w:rsidRPr="00EF740C">
        <w:rPr>
          <w:rStyle w:val="StyleUnderline"/>
        </w:rPr>
        <w:t xml:space="preserve"> </w:t>
      </w:r>
      <w:r w:rsidRPr="00EF740C">
        <w:rPr>
          <w:rStyle w:val="StyleUnderline"/>
          <w:highlight w:val="yellow"/>
        </w:rPr>
        <w:t>the nature of political change</w:t>
      </w:r>
      <w:r w:rsidRPr="00EF740C">
        <w:rPr>
          <w:rStyle w:val="StyleUnderline"/>
        </w:rPr>
        <w:t xml:space="preserve"> around the world </w:t>
      </w:r>
      <w:r w:rsidRPr="00EF740C">
        <w:rPr>
          <w:rStyle w:val="StyleUnderline"/>
          <w:highlight w:val="yellow"/>
        </w:rPr>
        <w:t>is itself changing</w:t>
      </w:r>
      <w:r w:rsidRPr="00EF740C">
        <w:rPr>
          <w:rStyle w:val="StyleUnderline"/>
        </w:rPr>
        <w:t xml:space="preserve">, destabilizing even the most secure-looking authoritarian governments. </w:t>
      </w:r>
      <w:r w:rsidRPr="00EF740C">
        <w:rPr>
          <w:rStyle w:val="StyleUnderline"/>
          <w:highlight w:val="yellow"/>
        </w:rPr>
        <w:t>China is by no means immune to this</w:t>
      </w:r>
      <w:r w:rsidRPr="00EF740C">
        <w:rPr>
          <w:rStyle w:val="StyleUnderline"/>
        </w:rPr>
        <w:t xml:space="preserve"> wave of popular uprising, as Beijing's overreaction to the so-called "Jasmine" protests this spring indicates.</w:t>
      </w:r>
      <w:r w:rsidRPr="00EF740C">
        <w:t xml:space="preserve"> The Communist Party, once the beneficiary of global trends, is now the victim of them.</w:t>
      </w:r>
      <w:r w:rsidRPr="00EF740C">
        <w:rPr>
          <w:sz w:val="12"/>
        </w:rPr>
        <w:t>¶</w:t>
      </w:r>
      <w:r w:rsidRPr="00EF740C">
        <w:t xml:space="preserve"> So will China collapse? Weak governments can remain in place a long time. Political scientists, who like to bring order to the inexplicable, say that a host of factors are required for regime collapse and that China is missing the two most important of them: a divided government and a strong opposition.</w:t>
      </w:r>
      <w:r w:rsidRPr="00EF740C">
        <w:rPr>
          <w:sz w:val="12"/>
        </w:rPr>
        <w:t>¶</w:t>
      </w:r>
      <w:r w:rsidRPr="00EF740C">
        <w:t xml:space="preserve"> </w:t>
      </w:r>
      <w:r w:rsidRPr="00EF740C">
        <w:rPr>
          <w:rStyle w:val="StyleUnderline"/>
        </w:rPr>
        <w:t xml:space="preserve">At a time when crucial challenges mount, </w:t>
      </w:r>
      <w:r w:rsidRPr="00EF740C">
        <w:rPr>
          <w:rStyle w:val="StyleUnderline"/>
          <w:highlight w:val="yellow"/>
        </w:rPr>
        <w:t>the Communist Party is beginning a multi-year political transition and therefore ill-prepared for the problems it faces. There are already</w:t>
      </w:r>
      <w:r w:rsidRPr="00EF740C">
        <w:rPr>
          <w:rStyle w:val="StyleUnderline"/>
        </w:rPr>
        <w:t xml:space="preserve"> visible </w:t>
      </w:r>
      <w:r w:rsidRPr="00EF740C">
        <w:rPr>
          <w:rStyle w:val="StyleUnderline"/>
          <w:highlight w:val="yellow"/>
        </w:rPr>
        <w:t>splits among Party elites</w:t>
      </w:r>
      <w:r w:rsidRPr="00EF740C">
        <w:t xml:space="preserve">, and the leadership's sluggish response in recent months -- in marked contrast to its lightning-fast reaction in 2008 to economic troubles abroad -- indicates </w:t>
      </w:r>
      <w:r w:rsidRPr="00EF740C">
        <w:rPr>
          <w:rStyle w:val="StyleUnderline"/>
        </w:rPr>
        <w:t>that the decision-making process in Beijing is deteriorating.</w:t>
      </w:r>
      <w:r w:rsidRPr="00EF740C">
        <w:t xml:space="preserve"> So check the box on divided government.</w:t>
      </w:r>
      <w:r w:rsidRPr="00EF740C">
        <w:rPr>
          <w:sz w:val="12"/>
        </w:rPr>
        <w:t>¶</w:t>
      </w:r>
      <w:r w:rsidRPr="00EF740C">
        <w:t xml:space="preserve"> And </w:t>
      </w:r>
      <w:r w:rsidRPr="00EF740C">
        <w:rPr>
          <w:rStyle w:val="StyleUnderline"/>
          <w:highlight w:val="yellow"/>
        </w:rPr>
        <w:t>as for the existence of an opposition, the Soviet Union fell without much of one.</w:t>
      </w:r>
      <w:r w:rsidRPr="00EF740C">
        <w:rPr>
          <w:rStyle w:val="StyleUnderline"/>
        </w:rPr>
        <w:t xml:space="preserve"> In our substantially more volatile age, the Chinese government could dissolve like the autocracies in Tunisia and Egypt.</w:t>
      </w:r>
      <w:r w:rsidRPr="00EF740C">
        <w:t xml:space="preserve"> As evident in this month's "open revolt" in the village of Wukan in Guangdong province, </w:t>
      </w:r>
      <w:r w:rsidRPr="00EF740C">
        <w:rPr>
          <w:rStyle w:val="StyleUnderline"/>
          <w:highlight w:val="yellow"/>
        </w:rPr>
        <w:t>people can organize themselves quickly</w:t>
      </w:r>
      <w:r w:rsidRPr="00EF740C">
        <w:t xml:space="preserve"> -- as they have so many times since the end of the 1980s. In any event, </w:t>
      </w:r>
      <w:r w:rsidRPr="00EF740C">
        <w:rPr>
          <w:rStyle w:val="StyleUnderline"/>
          <w:highlight w:val="yellow"/>
        </w:rPr>
        <w:t>a well-oiled machine is no longer needed</w:t>
      </w:r>
      <w:r w:rsidRPr="00EF740C">
        <w:rPr>
          <w:rStyle w:val="StyleUnderline"/>
        </w:rPr>
        <w:t xml:space="preserve"> to bring down a regime </w:t>
      </w:r>
      <w:r w:rsidRPr="00EF740C">
        <w:rPr>
          <w:rStyle w:val="StyleUnderline"/>
          <w:highlight w:val="yellow"/>
        </w:rPr>
        <w:t>in this age of leaderless revolution.</w:t>
      </w:r>
      <w:r w:rsidRPr="00EF740C">
        <w:t xml:space="preserve"> </w:t>
      </w:r>
    </w:p>
    <w:p w:rsidR="00CA5D1D" w:rsidRPr="00EF740C" w:rsidRDefault="00CA5D1D" w:rsidP="00CA5D1D"/>
    <w:p w:rsidR="0039027F" w:rsidRPr="00EF740C" w:rsidRDefault="0039027F" w:rsidP="0039027F">
      <w:pPr>
        <w:pStyle w:val="Heading3"/>
      </w:pPr>
      <w:r w:rsidRPr="00EF740C">
        <w:t xml:space="preserve">A2 ECS Defense </w:t>
      </w:r>
    </w:p>
    <w:p w:rsidR="0039027F" w:rsidRPr="00EF740C" w:rsidRDefault="0039027F" w:rsidP="0039027F">
      <w:pPr>
        <w:pStyle w:val="Heading4"/>
        <w:rPr>
          <w:sz w:val="28"/>
        </w:rPr>
      </w:pPr>
      <w:r w:rsidRPr="00EF740C">
        <w:rPr>
          <w:sz w:val="28"/>
        </w:rPr>
        <w:t xml:space="preserve">Diplomacy and econ don’t’ check </w:t>
      </w:r>
    </w:p>
    <w:p w:rsidR="0039027F" w:rsidRPr="00EF740C" w:rsidRDefault="0039027F" w:rsidP="0039027F">
      <w:r w:rsidRPr="00EF740C">
        <w:rPr>
          <w:rStyle w:val="Style13ptBold"/>
          <w:sz w:val="28"/>
        </w:rPr>
        <w:t>Auslin</w:t>
      </w:r>
      <w:r w:rsidRPr="00EF740C">
        <w:t>, 1/28/</w:t>
      </w:r>
      <w:r w:rsidRPr="00EF740C">
        <w:rPr>
          <w:rStyle w:val="Style13ptBold"/>
          <w:sz w:val="28"/>
        </w:rPr>
        <w:t>2013</w:t>
      </w:r>
      <w:r w:rsidRPr="00EF740C">
        <w:t xml:space="preserve"> (Michael – scholar at the American Enterprise Institute, The Sino-Japanese Standoff, National Review, p. http://www.nationalreview.com/articles/338852/sinondashjapanese-standoff-michael-auslin?pg=2)</w:t>
      </w:r>
    </w:p>
    <w:p w:rsidR="0039027F" w:rsidRPr="00EF740C" w:rsidRDefault="0039027F" w:rsidP="0039027F">
      <w:pPr>
        <w:rPr>
          <w:sz w:val="14"/>
        </w:rPr>
      </w:pPr>
      <w:r w:rsidRPr="00EF740C">
        <w:rPr>
          <w:sz w:val="14"/>
        </w:rPr>
        <w:t xml:space="preserve">This Sino–Japanese standoff also is a problem for the United States, which has a defense treaty with Tokyo and is pledged to come to the aid of Japanese forces under attack. There are also mechanisms for U.S.–Japanese consultations during a crisis, and if Tokyo requests such military talks, Washington would be forced into a difficult spot, since Beijing would undoubtedly perceive the holding of such talks as a serious provocation. The Obama administration has so far taken pains to stay neutral in the dispute; despite its rhetoric of “pivoting” to the Pacific, it has urged both sides to resolve the issue peacefully. Washington also has avoided any stance on the sovereignty of the Senkakus, supporting instead the status quo of Japanese administration of the islands. That may no longer suffice for Japan, however, since its government saw China’s taking to the air over the Senkakus as a significant escalation and proof that Beijing is in no mind to back down from its claims. </w:t>
      </w:r>
      <w:r w:rsidRPr="00EF740C">
        <w:rPr>
          <w:rStyle w:val="StyleUnderline"/>
        </w:rPr>
        <w:t>One does not have to be an alarmist to see real dangers in play here</w:t>
      </w:r>
      <w:r w:rsidRPr="00EF740C">
        <w:rPr>
          <w:sz w:val="14"/>
        </w:rPr>
        <w:t xml:space="preserve">. As Barbara Tuchman showed in her classic The Guns of August, events have a way of taking on a life of their own (and one doesn’t need a Schlieffen Plan to feel trapped into acting). </w:t>
      </w:r>
      <w:r w:rsidRPr="00EF740C">
        <w:rPr>
          <w:rStyle w:val="StyleUnderline"/>
        </w:rPr>
        <w:t xml:space="preserve">The </w:t>
      </w:r>
      <w:r w:rsidRPr="00EF740C">
        <w:rPr>
          <w:rStyle w:val="StyleUnderline"/>
          <w:highlight w:val="yellow"/>
        </w:rPr>
        <w:t xml:space="preserve">enmity between Japan and China is deep </w:t>
      </w:r>
      <w:r w:rsidRPr="00EF740C">
        <w:rPr>
          <w:rStyle w:val="StyleUnderline"/>
        </w:rPr>
        <w:t>and pervasive</w:t>
      </w:r>
      <w:r w:rsidRPr="00EF740C">
        <w:rPr>
          <w:rStyle w:val="StyleUnderline"/>
          <w:highlight w:val="yellow"/>
        </w:rPr>
        <w:t xml:space="preserve">; there is little good will to </w:t>
      </w:r>
      <w:r w:rsidRPr="00EF740C">
        <w:rPr>
          <w:rStyle w:val="StyleUnderline"/>
        </w:rPr>
        <w:t xml:space="preserve">try and </w:t>
      </w:r>
      <w:r w:rsidRPr="00EF740C">
        <w:rPr>
          <w:rStyle w:val="StyleUnderline"/>
          <w:highlight w:val="yellow"/>
        </w:rPr>
        <w:t>avert conflict</w:t>
      </w:r>
      <w:r w:rsidRPr="00EF740C">
        <w:rPr>
          <w:sz w:val="14"/>
        </w:rPr>
        <w:t xml:space="preserve">. Indeed, the people of </w:t>
      </w:r>
      <w:r w:rsidRPr="00EF740C">
        <w:rPr>
          <w:rStyle w:val="StyleUnderline"/>
        </w:rPr>
        <w:t xml:space="preserve">both countries have abysmally low perceptions of the other. Since they are the two most advanced militaries in Asia, </w:t>
      </w:r>
      <w:r w:rsidRPr="00EF740C">
        <w:rPr>
          <w:rStyle w:val="StyleUnderline"/>
          <w:highlight w:val="yellow"/>
        </w:rPr>
        <w:t>any tension</w:t>
      </w:r>
      <w:r w:rsidRPr="00EF740C">
        <w:rPr>
          <w:rStyle w:val="StyleUnderline"/>
        </w:rPr>
        <w:t xml:space="preserve">-driven military jockeying between them </w:t>
      </w:r>
      <w:r w:rsidRPr="00EF740C">
        <w:rPr>
          <w:rStyle w:val="StyleUnderline"/>
          <w:highlight w:val="yellow"/>
        </w:rPr>
        <w:t xml:space="preserve">is </w:t>
      </w:r>
      <w:r w:rsidRPr="00EF740C">
        <w:rPr>
          <w:rStyle w:val="StyleUnderline"/>
        </w:rPr>
        <w:t xml:space="preserve">inherently </w:t>
      </w:r>
      <w:r w:rsidRPr="00EF740C">
        <w:rPr>
          <w:rStyle w:val="StyleUnderline"/>
          <w:highlight w:val="yellow"/>
        </w:rPr>
        <w:t>destabilizing</w:t>
      </w:r>
      <w:r w:rsidRPr="00EF740C">
        <w:rPr>
          <w:rStyle w:val="StyleUnderline"/>
        </w:rPr>
        <w:t xml:space="preserve"> to the entire region</w:t>
      </w:r>
      <w:r w:rsidRPr="00EF740C">
        <w:rPr>
          <w:sz w:val="14"/>
        </w:rPr>
        <w:t xml:space="preserve">. Perhaps of even greater concern, </w:t>
      </w:r>
      <w:r w:rsidRPr="00EF740C">
        <w:rPr>
          <w:rStyle w:val="StyleUnderline"/>
          <w:highlight w:val="yellow"/>
        </w:rPr>
        <w:t>neither</w:t>
      </w:r>
      <w:r w:rsidRPr="00EF740C">
        <w:rPr>
          <w:rStyle w:val="StyleUnderline"/>
        </w:rPr>
        <w:t xml:space="preserve"> government has </w:t>
      </w:r>
      <w:r w:rsidRPr="00EF740C">
        <w:rPr>
          <w:rStyle w:val="StyleUnderline"/>
          <w:highlight w:val="yellow"/>
        </w:rPr>
        <w:t>shied away from</w:t>
      </w:r>
      <w:r w:rsidRPr="00EF740C">
        <w:rPr>
          <w:rStyle w:val="StyleUnderline"/>
        </w:rPr>
        <w:t xml:space="preserve"> its </w:t>
      </w:r>
      <w:r w:rsidRPr="00EF740C">
        <w:rPr>
          <w:rStyle w:val="StyleUnderline"/>
          <w:highlight w:val="yellow"/>
        </w:rPr>
        <w:t>hardline tactics</w:t>
      </w:r>
      <w:r w:rsidRPr="00EF740C">
        <w:rPr>
          <w:rStyle w:val="StyleUnderline"/>
        </w:rPr>
        <w:t xml:space="preserve"> over the Senkakus, </w:t>
      </w:r>
      <w:r w:rsidRPr="00EF740C">
        <w:rPr>
          <w:rStyle w:val="StyleUnderline"/>
          <w:highlight w:val="yellow"/>
        </w:rPr>
        <w:t>despite</w:t>
      </w:r>
      <w:r w:rsidRPr="00EF740C">
        <w:rPr>
          <w:rStyle w:val="StyleUnderline"/>
        </w:rPr>
        <w:t xml:space="preserve"> the fact that </w:t>
      </w:r>
      <w:r w:rsidRPr="00EF740C">
        <w:rPr>
          <w:rStyle w:val="StyleUnderline"/>
          <w:highlight w:val="yellow"/>
        </w:rPr>
        <w:t>trade</w:t>
      </w:r>
      <w:r w:rsidRPr="00EF740C">
        <w:rPr>
          <w:rStyle w:val="StyleUnderline"/>
        </w:rPr>
        <w:t xml:space="preserve"> between the two has </w:t>
      </w:r>
      <w:r w:rsidRPr="00EF740C">
        <w:rPr>
          <w:rStyle w:val="StyleUnderline"/>
          <w:highlight w:val="yellow"/>
        </w:rPr>
        <w:t>dropped</w:t>
      </w:r>
      <w:r w:rsidRPr="00EF740C">
        <w:rPr>
          <w:rStyle w:val="StyleUnderline"/>
        </w:rPr>
        <w:t xml:space="preserve"> nearly 4 percent</w:t>
      </w:r>
      <w:r w:rsidRPr="00EF740C">
        <w:rPr>
          <w:sz w:val="14"/>
        </w:rPr>
        <w:t xml:space="preserve"> since the crisis began in September. Most worrying, if the two sides don’t agree to return to the status quo ante, </w:t>
      </w:r>
      <w:r w:rsidRPr="00EF740C">
        <w:rPr>
          <w:rStyle w:val="StyleUnderline"/>
        </w:rPr>
        <w:t xml:space="preserve">there are </w:t>
      </w:r>
      <w:r w:rsidRPr="00EF740C">
        <w:rPr>
          <w:rStyle w:val="StyleUnderline"/>
          <w:highlight w:val="yellow"/>
        </w:rPr>
        <w:t xml:space="preserve">only one </w:t>
      </w:r>
      <w:r w:rsidRPr="00EF740C">
        <w:rPr>
          <w:rStyle w:val="StyleUnderline"/>
        </w:rPr>
        <w:t xml:space="preserve">or two </w:t>
      </w:r>
      <w:r w:rsidRPr="00EF740C">
        <w:rPr>
          <w:rStyle w:val="StyleUnderline"/>
          <w:highlight w:val="yellow"/>
        </w:rPr>
        <w:t>more rung</w:t>
      </w:r>
      <w:r w:rsidRPr="00EF740C">
        <w:rPr>
          <w:rStyle w:val="StyleUnderline"/>
        </w:rPr>
        <w:t xml:space="preserve">s on the ladder </w:t>
      </w:r>
      <w:r w:rsidRPr="00EF740C">
        <w:rPr>
          <w:rStyle w:val="StyleUnderline"/>
          <w:highlight w:val="yellow"/>
        </w:rPr>
        <w:t>of</w:t>
      </w:r>
      <w:r w:rsidRPr="00EF740C">
        <w:rPr>
          <w:rStyle w:val="StyleUnderline"/>
        </w:rPr>
        <w:t xml:space="preserve"> military </w:t>
      </w:r>
      <w:r w:rsidRPr="00EF740C">
        <w:rPr>
          <w:rStyle w:val="StyleUnderline"/>
          <w:highlight w:val="yellow"/>
        </w:rPr>
        <w:t>escalation</w:t>
      </w:r>
      <w:r w:rsidRPr="00EF740C">
        <w:rPr>
          <w:rStyle w:val="StyleUnderline"/>
        </w:rPr>
        <w:t xml:space="preserve"> before someone has</w:t>
      </w:r>
      <w:r w:rsidRPr="00EF740C">
        <w:rPr>
          <w:sz w:val="14"/>
        </w:rPr>
        <w:t xml:space="preserve"> to back down or decide </w:t>
      </w:r>
      <w:r w:rsidRPr="00EF740C">
        <w:rPr>
          <w:rStyle w:val="StyleUnderline"/>
        </w:rPr>
        <w:t>to initiate hostilities</w:t>
      </w:r>
      <w:r w:rsidRPr="00EF740C">
        <w:rPr>
          <w:sz w:val="14"/>
        </w:rPr>
        <w:t xml:space="preserve"> when challenged. </w:t>
      </w:r>
      <w:r w:rsidRPr="00EF740C">
        <w:rPr>
          <w:rStyle w:val="StyleUnderline"/>
          <w:highlight w:val="yellow"/>
        </w:rPr>
        <w:t>Whoever does back down will lose</w:t>
      </w:r>
      <w:r w:rsidRPr="00EF740C">
        <w:rPr>
          <w:rStyle w:val="StyleUnderline"/>
        </w:rPr>
        <w:t xml:space="preserve"> an </w:t>
      </w:r>
      <w:r w:rsidRPr="00EF740C">
        <w:rPr>
          <w:rStyle w:val="StyleUnderline"/>
          <w:highlight w:val="yellow"/>
        </w:rPr>
        <w:t>enormous</w:t>
      </w:r>
      <w:r w:rsidRPr="00EF740C">
        <w:rPr>
          <w:rStyle w:val="StyleUnderline"/>
        </w:rPr>
        <w:t xml:space="preserve"> amount of </w:t>
      </w:r>
      <w:r w:rsidRPr="00EF740C">
        <w:rPr>
          <w:rStyle w:val="StyleUnderline"/>
          <w:highlight w:val="yellow"/>
        </w:rPr>
        <w:t>credibility</w:t>
      </w:r>
      <w:r w:rsidRPr="00EF740C">
        <w:rPr>
          <w:rStyle w:val="StyleUnderline"/>
        </w:rPr>
        <w:t xml:space="preserve"> in Asia, and the possibility of major domestic demonstrations</w:t>
      </w:r>
      <w:r w:rsidRPr="00EF740C">
        <w:rPr>
          <w:sz w:val="14"/>
        </w:rPr>
        <w:t xml:space="preserve"> in response. </w:t>
      </w:r>
      <w:r w:rsidRPr="00EF740C">
        <w:rPr>
          <w:rStyle w:val="StyleUnderline"/>
        </w:rPr>
        <w:t xml:space="preserve">The prospect of an armed clash between Asia’s two largest countries is one that should bring both sides to their senses, but instead the two seem to be maneuvering themselves into a corner from which it will be difficult to escape. </w:t>
      </w:r>
      <w:r w:rsidRPr="00EF740C">
        <w:rPr>
          <w:rStyle w:val="StyleUnderline"/>
          <w:highlight w:val="yellow"/>
        </w:rPr>
        <w:t>One trigger-happy</w:t>
      </w:r>
      <w:r w:rsidRPr="00EF740C">
        <w:rPr>
          <w:sz w:val="14"/>
        </w:rPr>
        <w:t xml:space="preserve"> or nervous </w:t>
      </w:r>
      <w:r w:rsidRPr="00EF740C">
        <w:rPr>
          <w:rStyle w:val="StyleUnderline"/>
          <w:highlight w:val="yellow"/>
        </w:rPr>
        <w:t>pilot, and Asia could face its gravest crisis</w:t>
      </w:r>
      <w:r w:rsidRPr="00EF740C">
        <w:rPr>
          <w:rStyle w:val="StyleUnderline"/>
        </w:rPr>
        <w:t xml:space="preserve"> perhaps since World War II</w:t>
      </w:r>
      <w:r w:rsidRPr="00EF740C">
        <w:rPr>
          <w:sz w:val="14"/>
        </w:rPr>
        <w:t>.</w:t>
      </w:r>
    </w:p>
    <w:p w:rsidR="0039027F" w:rsidRPr="00EF740C" w:rsidRDefault="0039027F" w:rsidP="0039027F"/>
    <w:p w:rsidR="00D52094" w:rsidRPr="00EF740C" w:rsidRDefault="00D52094" w:rsidP="00CA5D1D">
      <w:pPr>
        <w:pStyle w:val="Heading3"/>
      </w:pPr>
      <w:r w:rsidRPr="00EF740C">
        <w:t xml:space="preserve">A2 Demo MPCT Turn </w:t>
      </w:r>
    </w:p>
    <w:p w:rsidR="00D52094" w:rsidRPr="00EF740C" w:rsidRDefault="00D52094" w:rsidP="00D52094">
      <w:pPr>
        <w:pStyle w:val="Heading4"/>
        <w:rPr>
          <w:rStyle w:val="Style13ptBold"/>
          <w:b/>
          <w:sz w:val="28"/>
        </w:rPr>
      </w:pPr>
      <w:r w:rsidRPr="00EF740C">
        <w:rPr>
          <w:rStyle w:val="Style13ptBold"/>
          <w:b/>
          <w:sz w:val="28"/>
        </w:rPr>
        <w:t xml:space="preserve">No regime transition - their evidence is tainted by cognitive bias for Western liberalism theories </w:t>
      </w:r>
    </w:p>
    <w:p w:rsidR="00D52094" w:rsidRPr="00EF740C" w:rsidRDefault="00D52094" w:rsidP="00D52094">
      <w:r w:rsidRPr="00EF740C">
        <w:rPr>
          <w:rStyle w:val="Style13ptBold"/>
          <w:sz w:val="28"/>
        </w:rPr>
        <w:t>Dingding 15</w:t>
      </w:r>
      <w:r w:rsidRPr="00EF740C">
        <w:t xml:space="preserve"> Chen Dingding, assistant professor of Government and Public Administration at the University of Macau, and a weekly columnist at The Diplomat, “Sorry, America: China Is NOT Going to Collapse”, The National Interest, March 10</w:t>
      </w:r>
      <w:r w:rsidRPr="00EF740C">
        <w:rPr>
          <w:vertAlign w:val="superscript"/>
        </w:rPr>
        <w:t>th</w:t>
      </w:r>
      <w:r w:rsidRPr="00EF740C">
        <w:t>, 2015, http://nationalinterest.org/feature/sorry-america-china-not-going-collapse-12389</w:t>
      </w:r>
    </w:p>
    <w:p w:rsidR="00D52094" w:rsidRPr="00EF740C" w:rsidRDefault="00D52094" w:rsidP="00D52094">
      <w:r w:rsidRPr="00EF740C">
        <w:t xml:space="preserve">Third, </w:t>
      </w:r>
      <w:r w:rsidRPr="00EF740C">
        <w:rPr>
          <w:rStyle w:val="StyleUnderline"/>
        </w:rPr>
        <w:t>even if a severe economic crisis hits China and causes greater social grievances, why does this mean that social unrest will automatically lead to an uprising against the regime</w:t>
      </w:r>
      <w:r w:rsidRPr="00EF740C">
        <w:t xml:space="preserve">? In other words,, this claim is premised on the belief that the Chinese government’s legitimacy relies solely on economic performance. Unfortunately this assumption, though widely held among scholars, is no longer true. Economic growth is certainly important for most Chinese people, but </w:t>
      </w:r>
      <w:r w:rsidRPr="00EF740C">
        <w:rPr>
          <w:rStyle w:val="StyleUnderline"/>
          <w:highlight w:val="cyan"/>
        </w:rPr>
        <w:t>education, the environment, corruption, and legal justice matter just as much as growth</w:t>
      </w:r>
      <w:r w:rsidRPr="00EF740C">
        <w:t xml:space="preserve">. As long as the Chinese government seriously tackles problems in those areas, support for the CCP will remain high. This explains why </w:t>
      </w:r>
      <w:r w:rsidRPr="00EF740C">
        <w:rPr>
          <w:rStyle w:val="StyleUnderline"/>
        </w:rPr>
        <w:t xml:space="preserve">the </w:t>
      </w:r>
      <w:r w:rsidRPr="00EF740C">
        <w:rPr>
          <w:rStyle w:val="StyleUnderline"/>
          <w:highlight w:val="cyan"/>
        </w:rPr>
        <w:t xml:space="preserve">Xi </w:t>
      </w:r>
      <w:r w:rsidRPr="00EF740C">
        <w:rPr>
          <w:rStyle w:val="StyleUnderline"/>
        </w:rPr>
        <w:t xml:space="preserve">administration </w:t>
      </w:r>
      <w:r w:rsidRPr="00EF740C">
        <w:rPr>
          <w:rStyle w:val="StyleUnderline"/>
          <w:highlight w:val="cyan"/>
        </w:rPr>
        <w:t xml:space="preserve">has initiated bold reforms in all these areas. </w:t>
      </w:r>
      <w:r w:rsidRPr="00EF740C">
        <w:t xml:space="preserve">Finally, even if there is political unrest will it necessarily topple the regime? This depends on the balance of power between the government and the dissenters. Where is the political opposition in China today? Does the </w:t>
      </w:r>
      <w:r w:rsidRPr="00EF740C">
        <w:rPr>
          <w:rStyle w:val="StyleUnderline"/>
          <w:highlight w:val="cyan"/>
        </w:rPr>
        <w:t>political opposition enjoy</w:t>
      </w:r>
      <w:r w:rsidRPr="00EF740C">
        <w:t xml:space="preserve"> the widespread </w:t>
      </w:r>
      <w:r w:rsidRPr="00EF740C">
        <w:rPr>
          <w:rStyle w:val="StyleUnderline"/>
          <w:highlight w:val="cyan"/>
        </w:rPr>
        <w:t>support</w:t>
      </w:r>
      <w:r w:rsidRPr="00EF740C">
        <w:rPr>
          <w:rStyle w:val="StyleUnderline"/>
        </w:rPr>
        <w:t xml:space="preserve"> </w:t>
      </w:r>
      <w:r w:rsidRPr="00EF740C">
        <w:t xml:space="preserve">of ordinary Chinese people? Is there </w:t>
      </w:r>
      <w:r w:rsidRPr="00EF740C">
        <w:rPr>
          <w:rStyle w:val="StyleUnderline"/>
          <w:highlight w:val="cyan"/>
        </w:rPr>
        <w:t>any leader</w:t>
      </w:r>
      <w:r w:rsidRPr="00EF740C">
        <w:rPr>
          <w:rStyle w:val="StyleUnderline"/>
        </w:rPr>
        <w:t xml:space="preserve"> who might want </w:t>
      </w:r>
      <w:r w:rsidRPr="00EF740C">
        <w:rPr>
          <w:rStyle w:val="StyleUnderline"/>
          <w:highlight w:val="cyan"/>
        </w:rPr>
        <w:t>to play</w:t>
      </w:r>
      <w:r w:rsidRPr="00EF740C">
        <w:rPr>
          <w:rStyle w:val="StyleUnderline"/>
        </w:rPr>
        <w:t xml:space="preserve"> the role of </w:t>
      </w:r>
      <w:r w:rsidRPr="00EF740C">
        <w:rPr>
          <w:rStyle w:val="StyleUnderline"/>
          <w:highlight w:val="cyan"/>
        </w:rPr>
        <w:t>Gorbachev? None of these factors exist in China.</w:t>
      </w:r>
      <w:r w:rsidRPr="00EF740C">
        <w:rPr>
          <w:rStyle w:val="StyleUnderline"/>
        </w:rPr>
        <w:t xml:space="preserve"> </w:t>
      </w:r>
      <w:r w:rsidRPr="00EF740C">
        <w:t xml:space="preserve">In sum, in order to make the argument that an economic slowdown would lead to regime change, one would have to make the argument that all of the above factors would come into play. Yet, Shambaugh’s argument does not demonstrate this. Indeed, </w:t>
      </w:r>
      <w:r w:rsidRPr="00EF740C">
        <w:rPr>
          <w:rStyle w:val="StyleUnderline"/>
          <w:highlight w:val="cyan"/>
        </w:rPr>
        <w:t>a slowing economy is actually bringing</w:t>
      </w:r>
      <w:r w:rsidRPr="00EF740C">
        <w:rPr>
          <w:rStyle w:val="StyleUnderline"/>
        </w:rPr>
        <w:t xml:space="preserve"> several benefits to China. A slower but stable growth rate would mean </w:t>
      </w:r>
      <w:r w:rsidRPr="00EF740C">
        <w:rPr>
          <w:rStyle w:val="StyleUnderline"/>
          <w:highlight w:val="cyan"/>
        </w:rPr>
        <w:t>less pollution, fewer land-grabbing incidents, less corruption, less energy consumption, and lower socioeconomic expectations</w:t>
      </w:r>
      <w:r w:rsidRPr="00EF740C">
        <w:rPr>
          <w:rStyle w:val="StyleUnderline"/>
        </w:rPr>
        <w:t xml:space="preserve">, all of </w:t>
      </w:r>
      <w:r w:rsidRPr="00EF740C">
        <w:rPr>
          <w:rStyle w:val="StyleUnderline"/>
          <w:highlight w:val="cyan"/>
        </w:rPr>
        <w:t>which lead to reduced social tensions</w:t>
      </w:r>
      <w:r w:rsidRPr="00EF740C">
        <w:rPr>
          <w:rStyle w:val="StyleUnderline"/>
        </w:rPr>
        <w:t xml:space="preserve"> in China, </w:t>
      </w:r>
      <w:r w:rsidRPr="00EF740C">
        <w:rPr>
          <w:rStyle w:val="StyleUnderline"/>
          <w:highlight w:val="cyan"/>
        </w:rPr>
        <w:t>decreasing the possibility of a regime collapse.</w:t>
      </w:r>
      <w:r w:rsidRPr="00EF740C">
        <w:t xml:space="preserve"> Implicit in Shambaugh's argument is the claim that China and the CCP will collapse unless they adopt Western-style liberal democracy. But he never attempts to answer a simple question: </w:t>
      </w:r>
      <w:r w:rsidRPr="00EF740C">
        <w:rPr>
          <w:rStyle w:val="StyleUnderline"/>
          <w:highlight w:val="cyan"/>
        </w:rPr>
        <w:t>is</w:t>
      </w:r>
      <w:r w:rsidRPr="00EF740C">
        <w:rPr>
          <w:highlight w:val="cyan"/>
        </w:rPr>
        <w:t xml:space="preserve"> </w:t>
      </w:r>
      <w:r w:rsidRPr="00EF740C">
        <w:t xml:space="preserve">Western-style liberal </w:t>
      </w:r>
      <w:r w:rsidRPr="00EF740C">
        <w:rPr>
          <w:rStyle w:val="StyleUnderline"/>
          <w:highlight w:val="cyan"/>
        </w:rPr>
        <w:t>democracy what</w:t>
      </w:r>
      <w:r w:rsidRPr="00EF740C">
        <w:rPr>
          <w:highlight w:val="cyan"/>
        </w:rPr>
        <w:t xml:space="preserve"> </w:t>
      </w:r>
      <w:r w:rsidRPr="00EF740C">
        <w:t xml:space="preserve">most ordinary </w:t>
      </w:r>
      <w:r w:rsidRPr="00EF740C">
        <w:rPr>
          <w:rStyle w:val="StyleUnderline"/>
          <w:highlight w:val="cyan"/>
        </w:rPr>
        <w:t>Chinese people want</w:t>
      </w:r>
      <w:r w:rsidRPr="00EF740C">
        <w:t xml:space="preserve">? As Orville Schell and John Delury point out, wealth and power are the two things that most Chinese people have pursued throughout the last century. Today, with China’s rising power and influence, international respect can be added to this duo. Do the Chinese also desire liberty, democracy, human rights, and so on? Of course they do. My own research, which will be presented in a forthcoming article based on </w:t>
      </w:r>
      <w:r w:rsidRPr="00EF740C">
        <w:rPr>
          <w:rStyle w:val="StyleUnderline"/>
          <w:highlight w:val="cyan"/>
        </w:rPr>
        <w:t>survey data, shows</w:t>
      </w:r>
      <w:r w:rsidRPr="00EF740C">
        <w:rPr>
          <w:highlight w:val="cyan"/>
        </w:rPr>
        <w:t xml:space="preserve"> </w:t>
      </w:r>
      <w:r w:rsidRPr="00EF740C">
        <w:t xml:space="preserve">that </w:t>
      </w:r>
      <w:r w:rsidRPr="00EF740C">
        <w:rPr>
          <w:rStyle w:val="StyleUnderline"/>
          <w:highlight w:val="cyan"/>
        </w:rPr>
        <w:t>even</w:t>
      </w:r>
      <w:r w:rsidRPr="00EF740C">
        <w:rPr>
          <w:highlight w:val="cyan"/>
        </w:rPr>
        <w:t xml:space="preserve"> </w:t>
      </w:r>
      <w:r w:rsidRPr="00EF740C">
        <w:t xml:space="preserve">among </w:t>
      </w:r>
      <w:r w:rsidRPr="00EF740C">
        <w:rPr>
          <w:rStyle w:val="StyleUnderline"/>
          <w:highlight w:val="cyan"/>
        </w:rPr>
        <w:t>the most liberal</w:t>
      </w:r>
      <w:r w:rsidRPr="00EF740C">
        <w:rPr>
          <w:highlight w:val="cyan"/>
        </w:rPr>
        <w:t xml:space="preserve"> </w:t>
      </w:r>
      <w:r w:rsidRPr="00EF740C">
        <w:t xml:space="preserve">Chinese, the desire for liberty and democracy quickly weakens as long as the Chinese government does a good job of tackling corruption, environmental pollution, and inequality. Democracy is </w:t>
      </w:r>
      <w:r w:rsidRPr="00EF740C">
        <w:rPr>
          <w:rStyle w:val="StyleUnderline"/>
          <w:highlight w:val="cyan"/>
        </w:rPr>
        <w:t>see</w:t>
      </w:r>
      <w:r w:rsidRPr="00EF740C">
        <w:t xml:space="preserve">n </w:t>
      </w:r>
      <w:r w:rsidRPr="00EF740C">
        <w:rPr>
          <w:rStyle w:val="StyleUnderline"/>
          <w:highlight w:val="cyan"/>
        </w:rPr>
        <w:t>as a means, rather than as an end.</w:t>
      </w:r>
      <w:r w:rsidRPr="00EF740C">
        <w:t xml:space="preserve"> </w:t>
      </w:r>
      <w:r w:rsidRPr="00EF740C">
        <w:rPr>
          <w:rStyle w:val="StyleUnderline"/>
        </w:rPr>
        <w:t>Research</w:t>
      </w:r>
      <w:r w:rsidRPr="00EF740C">
        <w:t xml:space="preserve"> done by late professor Shi Tianjian also </w:t>
      </w:r>
      <w:r w:rsidRPr="00EF740C">
        <w:rPr>
          <w:rStyle w:val="StyleUnderline"/>
        </w:rPr>
        <w:t>shows that Chinese culture still favors authoritarianism</w:t>
      </w:r>
      <w:r w:rsidRPr="00EF740C">
        <w:t xml:space="preserve"> even as people also desire democracy. Through this context, we can understand that Xi Jinping has become so popular among the Chinese masses because of his bold reform measures, which range from soccer-reform to overhauling state-owned enterprises. Even </w:t>
      </w:r>
      <w:r w:rsidRPr="00EF740C">
        <w:rPr>
          <w:rStyle w:val="StyleUnderline"/>
          <w:highlight w:val="cyan"/>
        </w:rPr>
        <w:t>in</w:t>
      </w:r>
      <w:r w:rsidRPr="00EF740C">
        <w:t xml:space="preserve"> </w:t>
      </w:r>
      <w:r w:rsidRPr="00EF740C">
        <w:rPr>
          <w:rStyle w:val="StyleUnderline"/>
        </w:rPr>
        <w:t>the</w:t>
      </w:r>
      <w:r w:rsidRPr="00EF740C">
        <w:t xml:space="preserve"> area of </w:t>
      </w:r>
      <w:r w:rsidRPr="00EF740C">
        <w:rPr>
          <w:rStyle w:val="StyleUnderline"/>
          <w:highlight w:val="cyan"/>
        </w:rPr>
        <w:t>political reform</w:t>
      </w:r>
      <w:r w:rsidRPr="00EF740C">
        <w:t xml:space="preserve">, </w:t>
      </w:r>
      <w:r w:rsidRPr="00EF740C">
        <w:rPr>
          <w:rStyle w:val="StyleUnderline"/>
          <w:highlight w:val="cyan"/>
        </w:rPr>
        <w:t xml:space="preserve">Xi is proceeding </w:t>
      </w:r>
      <w:r w:rsidRPr="00EF740C">
        <w:rPr>
          <w:rStyle w:val="StyleUnderline"/>
        </w:rPr>
        <w:t>steadily</w:t>
      </w:r>
      <w:r w:rsidRPr="00EF740C">
        <w:t xml:space="preserve"> as consultative </w:t>
      </w:r>
      <w:r w:rsidRPr="00EF740C">
        <w:rPr>
          <w:rStyle w:val="StyleUnderline"/>
          <w:highlight w:val="cyan"/>
        </w:rPr>
        <w:t>democratic mechanisms</w:t>
      </w:r>
      <w:r w:rsidRPr="00EF740C">
        <w:t xml:space="preserve"> will soon be implemented at various governmental levels. Thus, it is no exaggeration to say that Xi has been the most creative leader in the last three decades. If anything, </w:t>
      </w:r>
      <w:r w:rsidRPr="00EF740C">
        <w:rPr>
          <w:rStyle w:val="StyleUnderline"/>
          <w:highlight w:val="cyan"/>
        </w:rPr>
        <w:t>the level of support for the CCP is higher now than</w:t>
      </w:r>
      <w:r w:rsidRPr="00EF740C">
        <w:rPr>
          <w:rStyle w:val="StyleUnderline"/>
        </w:rPr>
        <w:t xml:space="preserve"> it was in </w:t>
      </w:r>
      <w:r w:rsidRPr="00EF740C">
        <w:rPr>
          <w:rStyle w:val="StyleUnderline"/>
          <w:highlight w:val="cyan"/>
        </w:rPr>
        <w:t>the last decade</w:t>
      </w:r>
      <w:r w:rsidRPr="00EF740C">
        <w:t xml:space="preserve">. Ignoring this reality seriously misreads Chinese politics today. Then, why do so many Western analysts not see this reality? What do Shambaugh’s article and similar writings reflect about the mentality of some </w:t>
      </w:r>
      <w:r w:rsidRPr="00EF740C">
        <w:rPr>
          <w:rStyle w:val="StyleUnderline"/>
          <w:highlight w:val="cyan"/>
        </w:rPr>
        <w:t>Western</w:t>
      </w:r>
      <w:r w:rsidRPr="00EF740C">
        <w:t xml:space="preserve"> thinkers and </w:t>
      </w:r>
      <w:r w:rsidRPr="00EF740C">
        <w:rPr>
          <w:rStyle w:val="StyleUnderline"/>
          <w:highlight w:val="cyan"/>
        </w:rPr>
        <w:t>analysts</w:t>
      </w:r>
      <w:r w:rsidRPr="00EF740C">
        <w:t xml:space="preserve">? Perhaps implicit in such arguments is the collective worry or </w:t>
      </w:r>
      <w:r w:rsidRPr="00EF740C">
        <w:rPr>
          <w:rStyle w:val="StyleUnderline"/>
          <w:highlight w:val="cyan"/>
        </w:rPr>
        <w:t>fear that China will continue to become stronger</w:t>
      </w:r>
      <w:r w:rsidRPr="00EF740C">
        <w:t xml:space="preserve">, more prosperous, and more assertive in international affairs. The West has not prepared for a possibility where it is no longer the dominant force in the world. After the Cold War, many Western democracies have adopted the triumphal “End of History” thesis. However, </w:t>
      </w:r>
      <w:r w:rsidRPr="00EF740C">
        <w:rPr>
          <w:rStyle w:val="StyleUnderline"/>
        </w:rPr>
        <w:t xml:space="preserve">now that </w:t>
      </w:r>
      <w:r w:rsidRPr="00EF740C">
        <w:rPr>
          <w:rStyle w:val="StyleUnderline"/>
          <w:highlight w:val="cyan"/>
        </w:rPr>
        <w:t>a strong</w:t>
      </w:r>
      <w:r w:rsidRPr="00EF740C">
        <w:t xml:space="preserve"> and </w:t>
      </w:r>
      <w:r w:rsidRPr="00EF740C">
        <w:rPr>
          <w:rStyle w:val="StyleUnderline"/>
        </w:rPr>
        <w:t xml:space="preserve">authoritarian </w:t>
      </w:r>
      <w:r w:rsidRPr="00EF740C">
        <w:rPr>
          <w:rStyle w:val="StyleUnderline"/>
          <w:highlight w:val="cyan"/>
        </w:rPr>
        <w:t>China has emerged</w:t>
      </w:r>
      <w:r w:rsidRPr="00EF740C">
        <w:t xml:space="preserve">, one </w:t>
      </w:r>
      <w:r w:rsidRPr="00EF740C">
        <w:rPr>
          <w:rStyle w:val="StyleUnderline"/>
        </w:rPr>
        <w:t>not compliant with the</w:t>
      </w:r>
      <w:r w:rsidRPr="00EF740C">
        <w:t xml:space="preserve"> standard “</w:t>
      </w:r>
      <w:r w:rsidRPr="00EF740C">
        <w:rPr>
          <w:rStyle w:val="StyleUnderline"/>
        </w:rPr>
        <w:t>liberal democracy model</w:t>
      </w:r>
      <w:r w:rsidRPr="00EF740C">
        <w:t xml:space="preserve">” advocated by the West, </w:t>
      </w:r>
      <w:r w:rsidRPr="00EF740C">
        <w:rPr>
          <w:rStyle w:val="StyleUnderline"/>
        </w:rPr>
        <w:t xml:space="preserve">it is seen </w:t>
      </w:r>
      <w:r w:rsidRPr="00EF740C">
        <w:rPr>
          <w:rStyle w:val="StyleUnderline"/>
          <w:highlight w:val="cyan"/>
        </w:rPr>
        <w:t>as a threat</w:t>
      </w:r>
      <w:r w:rsidRPr="00EF740C">
        <w:t xml:space="preserve">. The “China threat” </w:t>
      </w:r>
      <w:r w:rsidRPr="00EF740C">
        <w:rPr>
          <w:rStyle w:val="StyleUnderline"/>
          <w:highlight w:val="cyan"/>
        </w:rPr>
        <w:t>narrative</w:t>
      </w:r>
      <w:r w:rsidRPr="00EF740C">
        <w:t xml:space="preserve"> is understandable, as people tend to fear something they do not understand or that looks different. And China today is a great “other,” but because it is strong, it is more threatening than a weak “other.” A strong China causes cognitive dissonance among many Western analysts </w:t>
      </w:r>
      <w:r w:rsidRPr="00EF740C">
        <w:rPr>
          <w:rStyle w:val="StyleUnderline"/>
          <w:highlight w:val="cyan"/>
        </w:rPr>
        <w:t>because</w:t>
      </w:r>
      <w:r w:rsidRPr="00EF740C">
        <w:t xml:space="preserve"> </w:t>
      </w:r>
      <w:r w:rsidRPr="00EF740C">
        <w:rPr>
          <w:rStyle w:val="StyleUnderline"/>
          <w:highlight w:val="cyan"/>
        </w:rPr>
        <w:t>according to their theories, an authoritarian China should be weak</w:t>
      </w:r>
      <w:r w:rsidRPr="00EF740C">
        <w:t xml:space="preserve">. </w:t>
      </w:r>
      <w:r w:rsidRPr="00EF740C">
        <w:rPr>
          <w:rStyle w:val="StyleUnderline"/>
        </w:rPr>
        <w:t>This explains the selective reading</w:t>
      </w:r>
      <w:r w:rsidRPr="00EF740C">
        <w:t xml:space="preserve"> </w:t>
      </w:r>
      <w:r w:rsidRPr="00EF740C">
        <w:rPr>
          <w:rStyle w:val="StyleUnderline"/>
        </w:rPr>
        <w:t>by</w:t>
      </w:r>
      <w:r w:rsidRPr="00EF740C">
        <w:t xml:space="preserve"> Western scholars of China’s political reality.</w:t>
      </w:r>
    </w:p>
    <w:p w:rsidR="00D52094" w:rsidRPr="00EF740C" w:rsidRDefault="00D52094" w:rsidP="00D52094"/>
    <w:p w:rsidR="0039027F" w:rsidRPr="00EF740C" w:rsidRDefault="0039027F" w:rsidP="0039027F">
      <w:pPr>
        <w:pStyle w:val="Heading3"/>
      </w:pPr>
      <w:r w:rsidRPr="00EF740C">
        <w:t>Impacts – Yee 02</w:t>
      </w:r>
    </w:p>
    <w:p w:rsidR="0039027F" w:rsidRPr="00EF740C" w:rsidRDefault="0039027F" w:rsidP="0039027F">
      <w:pPr>
        <w:pStyle w:val="Heading4"/>
        <w:rPr>
          <w:rFonts w:eastAsia="Times New Roman"/>
          <w:sz w:val="28"/>
          <w:szCs w:val="24"/>
          <w:lang w:val="en"/>
        </w:rPr>
      </w:pPr>
      <w:r w:rsidRPr="00EF740C">
        <w:rPr>
          <w:sz w:val="28"/>
        </w:rPr>
        <w:t xml:space="preserve">Extinction </w:t>
      </w:r>
    </w:p>
    <w:p w:rsidR="0039027F" w:rsidRPr="00EF740C" w:rsidRDefault="0039027F" w:rsidP="0039027F">
      <w:r w:rsidRPr="00EF740C">
        <w:rPr>
          <w:rStyle w:val="Style13ptBold"/>
          <w:sz w:val="28"/>
        </w:rPr>
        <w:t>Yee and Storey 02</w:t>
      </w:r>
      <w:r w:rsidRPr="00EF740C">
        <w:t xml:space="preserve"> (Herbert and Ian, Professor of Politics and International Relations at Hong Kong Baptist University, and Lecturer in Defense Studies at Deakin, respectively. “The China Threat: Perceptions, Myths and Reality,” pg. 5) </w:t>
      </w:r>
      <w:hyperlink r:id="rId8" w:anchor="v=onepage&amp;q=The%20fourth%20factor%20contributing%20to%20the%20...to%20its%20neighbours%20and%20the%20world.&amp;f" w:history="1">
        <w:r w:rsidRPr="00EF740C">
          <w:rPr>
            <w:rStyle w:val="Hyperlink"/>
          </w:rPr>
          <w:t>http://books.google.com/booksid=2OMF7rsP7PkC&amp;pg=PA5&amp;lpg=PA5&amp;dq=The+fourth+factor+contributing+to+the+...to+its+neighbours+and+the+world.&amp;source=bl&amp;ots=Ne6OItMjva&amp;sig=m1ukmxcMYmIRRM5vv45XPMRIyac&amp;hl=en&amp;ei=xkBHTMqgDM-jnQfAp_GQBA&amp;sa=X&amp;oi=book_result&amp;ct=result&amp;resnum=1&amp;ved=0CBIQ6AEwAA#v=onepage&amp;q=The%20fourth%20factor%20contributing%20to%20the%20...to%20its%20neighbours%20and%20the%20world.&amp;f</w:t>
        </w:r>
      </w:hyperlink>
      <w:r w:rsidRPr="00EF740C">
        <w:t>=</w:t>
      </w:r>
    </w:p>
    <w:p w:rsidR="0039027F" w:rsidRPr="00EF740C" w:rsidRDefault="0039027F" w:rsidP="0039027F">
      <w:pPr>
        <w:pStyle w:val="NormalWeb"/>
        <w:spacing w:before="0" w:after="0" w:line="240" w:lineRule="auto"/>
        <w:rPr>
          <w:rFonts w:ascii="Calibri" w:hAnsi="Calibri"/>
          <w:sz w:val="22"/>
          <w:u w:val="single"/>
          <w:lang w:val="en"/>
        </w:rPr>
      </w:pPr>
      <w:r w:rsidRPr="00EF740C">
        <w:rPr>
          <w:rFonts w:ascii="Calibri" w:hAnsi="Calibri"/>
          <w:sz w:val="16"/>
          <w:lang w:val="en"/>
        </w:rPr>
        <w:t xml:space="preserve">The fourth factor </w:t>
      </w:r>
      <w:r w:rsidRPr="00EF740C">
        <w:rPr>
          <w:rFonts w:ascii="Calibri" w:hAnsi="Calibri"/>
          <w:sz w:val="22"/>
          <w:u w:val="single"/>
          <w:lang w:val="en"/>
        </w:rPr>
        <w:t xml:space="preserve">contributing to the perception of </w:t>
      </w:r>
      <w:r w:rsidRPr="00EF740C">
        <w:rPr>
          <w:rFonts w:ascii="Calibri" w:hAnsi="Calibri"/>
          <w:sz w:val="22"/>
          <w:highlight w:val="cyan"/>
          <w:u w:val="single"/>
          <w:lang w:val="en"/>
        </w:rPr>
        <w:t>a China</w:t>
      </w:r>
      <w:r w:rsidRPr="00EF740C">
        <w:rPr>
          <w:rFonts w:ascii="Calibri" w:hAnsi="Calibri"/>
          <w:sz w:val="22"/>
          <w:u w:val="single"/>
          <w:lang w:val="en"/>
        </w:rPr>
        <w:t xml:space="preserve"> threat is the fear of </w:t>
      </w:r>
      <w:r w:rsidRPr="00EF740C">
        <w:rPr>
          <w:rFonts w:ascii="Calibri" w:hAnsi="Calibri"/>
          <w:sz w:val="22"/>
          <w:highlight w:val="cyan"/>
          <w:u w:val="single"/>
          <w:lang w:val="en"/>
        </w:rPr>
        <w:t>political</w:t>
      </w:r>
      <w:r w:rsidRPr="00EF740C">
        <w:rPr>
          <w:rFonts w:ascii="Calibri" w:hAnsi="Calibri"/>
          <w:sz w:val="22"/>
          <w:u w:val="single"/>
          <w:lang w:val="en"/>
        </w:rPr>
        <w:t xml:space="preserve"> and economic </w:t>
      </w:r>
      <w:r w:rsidRPr="00EF740C">
        <w:rPr>
          <w:rFonts w:ascii="Calibri" w:hAnsi="Calibri"/>
          <w:sz w:val="22"/>
          <w:highlight w:val="cyan"/>
          <w:u w:val="single"/>
          <w:lang w:val="en"/>
        </w:rPr>
        <w:t>collapse</w:t>
      </w:r>
      <w:r w:rsidRPr="00EF740C">
        <w:rPr>
          <w:rFonts w:ascii="Calibri" w:hAnsi="Calibri"/>
          <w:sz w:val="22"/>
          <w:u w:val="single"/>
          <w:lang w:val="en"/>
        </w:rPr>
        <w:t xml:space="preserve"> in the PRC, </w:t>
      </w:r>
      <w:r w:rsidRPr="00EF740C">
        <w:rPr>
          <w:rFonts w:ascii="Calibri" w:hAnsi="Calibri"/>
          <w:sz w:val="22"/>
          <w:highlight w:val="cyan"/>
          <w:u w:val="single"/>
          <w:lang w:val="en"/>
        </w:rPr>
        <w:t>resulting in</w:t>
      </w:r>
      <w:r w:rsidRPr="00EF740C">
        <w:rPr>
          <w:rFonts w:ascii="Calibri" w:hAnsi="Calibri"/>
          <w:sz w:val="22"/>
          <w:u w:val="single"/>
          <w:lang w:val="en"/>
        </w:rPr>
        <w:t xml:space="preserve"> territorial </w:t>
      </w:r>
      <w:r w:rsidRPr="00EF740C">
        <w:rPr>
          <w:rFonts w:ascii="Calibri" w:hAnsi="Calibri"/>
          <w:sz w:val="22"/>
          <w:highlight w:val="cyan"/>
          <w:u w:val="single"/>
          <w:lang w:val="en"/>
        </w:rPr>
        <w:t>fragmentation, civil war, and</w:t>
      </w:r>
      <w:r w:rsidRPr="00EF740C">
        <w:rPr>
          <w:rFonts w:ascii="Calibri" w:hAnsi="Calibri"/>
          <w:sz w:val="22"/>
          <w:u w:val="single"/>
          <w:lang w:val="en"/>
        </w:rPr>
        <w:t xml:space="preserve"> waves of </w:t>
      </w:r>
      <w:r w:rsidRPr="00EF740C">
        <w:rPr>
          <w:rFonts w:ascii="Calibri" w:hAnsi="Calibri"/>
          <w:sz w:val="22"/>
          <w:highlight w:val="cyan"/>
          <w:u w:val="single"/>
          <w:lang w:val="en"/>
        </w:rPr>
        <w:t>refugees pouring into neighboring countries</w:t>
      </w:r>
      <w:r w:rsidRPr="00EF740C">
        <w:rPr>
          <w:rFonts w:ascii="Calibri" w:hAnsi="Calibri"/>
          <w:sz w:val="22"/>
          <w:u w:val="single"/>
          <w:lang w:val="en"/>
        </w:rPr>
        <w:t>.</w:t>
      </w:r>
      <w:r w:rsidRPr="00EF740C">
        <w:rPr>
          <w:rFonts w:ascii="Calibri" w:hAnsi="Calibri"/>
          <w:sz w:val="16"/>
          <w:lang w:val="en"/>
        </w:rPr>
        <w:t xml:space="preserve"> Naturally, any or all of </w:t>
      </w:r>
      <w:r w:rsidRPr="00EF740C">
        <w:rPr>
          <w:rFonts w:ascii="Calibri" w:hAnsi="Calibri"/>
          <w:sz w:val="22"/>
          <w:u w:val="single"/>
          <w:lang w:val="en"/>
        </w:rPr>
        <w:t xml:space="preserve">these scenarios </w:t>
      </w:r>
      <w:r w:rsidRPr="00EF740C">
        <w:rPr>
          <w:rFonts w:ascii="Calibri" w:hAnsi="Calibri"/>
          <w:sz w:val="22"/>
          <w:highlight w:val="cyan"/>
          <w:u w:val="single"/>
          <w:lang w:val="en"/>
        </w:rPr>
        <w:t>would have a profoundly negative impact on regional stability</w:t>
      </w:r>
      <w:r w:rsidRPr="00EF740C">
        <w:rPr>
          <w:rFonts w:ascii="Calibri" w:hAnsi="Calibri"/>
          <w:sz w:val="22"/>
          <w:u w:val="single"/>
          <w:lang w:val="en"/>
        </w:rPr>
        <w:t>.</w:t>
      </w:r>
      <w:r w:rsidRPr="00EF740C">
        <w:rPr>
          <w:rFonts w:ascii="Calibri" w:hAnsi="Calibri"/>
          <w:sz w:val="16"/>
          <w:lang w:val="en"/>
        </w:rPr>
        <w:t xml:space="preserve"> Today </w:t>
      </w:r>
      <w:r w:rsidRPr="00EF740C">
        <w:rPr>
          <w:rFonts w:ascii="Calibri" w:hAnsi="Calibri"/>
          <w:sz w:val="22"/>
          <w:u w:val="single"/>
          <w:lang w:val="en"/>
        </w:rPr>
        <w:t>the Chinese leadership faces a raft of international problems, including the increasing political demands of its citizens, a growing population, a shortage of natural resources and a deterioration in the natural environment</w:t>
      </w:r>
      <w:r w:rsidRPr="00EF740C">
        <w:rPr>
          <w:rFonts w:ascii="Calibri" w:hAnsi="Calibri"/>
          <w:sz w:val="16"/>
          <w:lang w:val="en"/>
        </w:rPr>
        <w:t xml:space="preserve"> caused by rapid industrialisation and pollution. </w:t>
      </w:r>
      <w:r w:rsidRPr="00EF740C">
        <w:rPr>
          <w:rFonts w:ascii="Calibri" w:hAnsi="Calibri"/>
          <w:sz w:val="22"/>
          <w:u w:val="single"/>
          <w:lang w:val="en"/>
        </w:rPr>
        <w:t xml:space="preserve">These problems are putting a strain on the central government’s ability to govern </w:t>
      </w:r>
      <w:r w:rsidRPr="00EF740C">
        <w:rPr>
          <w:rFonts w:ascii="Calibri" w:hAnsi="Calibri"/>
          <w:sz w:val="16"/>
          <w:lang w:val="en"/>
        </w:rPr>
        <w:t xml:space="preserve">effectively. </w:t>
      </w:r>
      <w:r w:rsidRPr="00EF740C">
        <w:rPr>
          <w:rFonts w:ascii="Calibri" w:hAnsi="Calibri"/>
          <w:sz w:val="22"/>
          <w:u w:val="single"/>
          <w:lang w:val="en"/>
        </w:rPr>
        <w:t>Political disintegration</w:t>
      </w:r>
      <w:r w:rsidRPr="00EF740C">
        <w:rPr>
          <w:rFonts w:ascii="Calibri" w:hAnsi="Calibri"/>
          <w:sz w:val="16"/>
          <w:lang w:val="en"/>
        </w:rPr>
        <w:t xml:space="preserve"> or a Chinese civil war </w:t>
      </w:r>
      <w:r w:rsidRPr="00EF740C">
        <w:rPr>
          <w:rFonts w:ascii="Calibri" w:hAnsi="Calibri"/>
          <w:sz w:val="22"/>
          <w:u w:val="single"/>
          <w:lang w:val="en"/>
        </w:rPr>
        <w:t xml:space="preserve">might result in </w:t>
      </w:r>
      <w:r w:rsidRPr="00EF740C">
        <w:rPr>
          <w:rFonts w:ascii="Calibri" w:hAnsi="Calibri"/>
          <w:sz w:val="22"/>
          <w:highlight w:val="cyan"/>
          <w:u w:val="single"/>
          <w:lang w:val="en"/>
        </w:rPr>
        <w:t>millions of</w:t>
      </w:r>
      <w:r w:rsidRPr="00EF740C">
        <w:rPr>
          <w:rFonts w:ascii="Calibri" w:hAnsi="Calibri"/>
          <w:sz w:val="22"/>
          <w:u w:val="single"/>
          <w:lang w:val="en"/>
        </w:rPr>
        <w:t xml:space="preserve"> Chinese </w:t>
      </w:r>
      <w:r w:rsidRPr="00EF740C">
        <w:rPr>
          <w:rFonts w:ascii="Calibri" w:hAnsi="Calibri"/>
          <w:sz w:val="22"/>
          <w:highlight w:val="cyan"/>
          <w:u w:val="single"/>
          <w:lang w:val="en"/>
        </w:rPr>
        <w:t>refugees seeking asylum</w:t>
      </w:r>
      <w:r w:rsidRPr="00EF740C">
        <w:rPr>
          <w:rFonts w:ascii="Calibri" w:hAnsi="Calibri"/>
          <w:sz w:val="22"/>
          <w:u w:val="single"/>
          <w:lang w:val="en"/>
        </w:rPr>
        <w:t xml:space="preserve"> in neighboring countries. Such</w:t>
      </w:r>
      <w:r w:rsidRPr="00EF740C">
        <w:rPr>
          <w:rFonts w:ascii="Calibri" w:hAnsi="Calibri"/>
          <w:sz w:val="16"/>
          <w:lang w:val="en"/>
        </w:rPr>
        <w:t xml:space="preserve"> an unprecedented exodus of refugees from a collapsed PRC </w:t>
      </w:r>
      <w:r w:rsidRPr="00EF740C">
        <w:rPr>
          <w:rFonts w:ascii="Calibri" w:hAnsi="Calibri"/>
          <w:sz w:val="22"/>
          <w:highlight w:val="cyan"/>
          <w:u w:val="single"/>
          <w:lang w:val="en"/>
        </w:rPr>
        <w:t>would</w:t>
      </w:r>
      <w:r w:rsidRPr="00EF740C">
        <w:rPr>
          <w:rFonts w:ascii="Calibri" w:hAnsi="Calibri"/>
          <w:sz w:val="16"/>
          <w:lang w:val="en"/>
        </w:rPr>
        <w:t xml:space="preserve"> no doubt </w:t>
      </w:r>
      <w:r w:rsidRPr="00EF740C">
        <w:rPr>
          <w:rFonts w:ascii="Calibri" w:hAnsi="Calibri"/>
          <w:sz w:val="22"/>
          <w:highlight w:val="cyan"/>
          <w:u w:val="single"/>
          <w:lang w:val="en"/>
        </w:rPr>
        <w:t>put a severe strain on the limited resources of China’s neighbours</w:t>
      </w:r>
      <w:r w:rsidRPr="00EF740C">
        <w:rPr>
          <w:rFonts w:ascii="Calibri" w:hAnsi="Calibri"/>
          <w:sz w:val="22"/>
          <w:u w:val="single"/>
          <w:lang w:val="en"/>
        </w:rPr>
        <w:t xml:space="preserve">. A </w:t>
      </w:r>
      <w:r w:rsidRPr="00EF740C">
        <w:rPr>
          <w:rFonts w:ascii="Calibri" w:hAnsi="Calibri"/>
          <w:b/>
          <w:sz w:val="22"/>
          <w:u w:val="single"/>
          <w:lang w:val="en"/>
        </w:rPr>
        <w:t xml:space="preserve">fragmented China </w:t>
      </w:r>
      <w:r w:rsidRPr="00EF740C">
        <w:rPr>
          <w:rFonts w:ascii="Calibri" w:hAnsi="Calibri"/>
          <w:sz w:val="22"/>
          <w:u w:val="single"/>
          <w:lang w:val="en"/>
        </w:rPr>
        <w:t>could also result in</w:t>
      </w:r>
      <w:r w:rsidRPr="00EF740C">
        <w:rPr>
          <w:rFonts w:ascii="Calibri" w:hAnsi="Calibri"/>
          <w:sz w:val="16"/>
          <w:lang w:val="en"/>
        </w:rPr>
        <w:t xml:space="preserve"> another nightmare scenario—</w:t>
      </w:r>
      <w:r w:rsidRPr="00EF740C">
        <w:rPr>
          <w:rFonts w:ascii="Calibri" w:hAnsi="Calibri"/>
          <w:b/>
          <w:sz w:val="22"/>
          <w:highlight w:val="cyan"/>
          <w:u w:val="single"/>
          <w:lang w:val="en"/>
        </w:rPr>
        <w:t>nuclear</w:t>
      </w:r>
      <w:r w:rsidRPr="00EF740C">
        <w:rPr>
          <w:rFonts w:ascii="Calibri" w:hAnsi="Calibri"/>
          <w:b/>
          <w:sz w:val="22"/>
          <w:u w:val="single"/>
          <w:lang w:val="en"/>
        </w:rPr>
        <w:t xml:space="preserve"> </w:t>
      </w:r>
      <w:r w:rsidRPr="00EF740C">
        <w:rPr>
          <w:rFonts w:ascii="Calibri" w:hAnsi="Calibri"/>
          <w:b/>
          <w:sz w:val="22"/>
          <w:highlight w:val="cyan"/>
          <w:u w:val="single"/>
          <w:lang w:val="en"/>
        </w:rPr>
        <w:t>weapons falling into the hands of irresponsible</w:t>
      </w:r>
      <w:r w:rsidRPr="00EF740C">
        <w:rPr>
          <w:rFonts w:ascii="Calibri" w:hAnsi="Calibri"/>
          <w:b/>
          <w:sz w:val="22"/>
          <w:u w:val="single"/>
          <w:lang w:val="en"/>
        </w:rPr>
        <w:t xml:space="preserve"> local </w:t>
      </w:r>
      <w:r w:rsidRPr="00EF740C">
        <w:rPr>
          <w:rFonts w:ascii="Calibri" w:hAnsi="Calibri"/>
          <w:b/>
          <w:sz w:val="22"/>
          <w:highlight w:val="cyan"/>
          <w:u w:val="single"/>
          <w:lang w:val="en"/>
        </w:rPr>
        <w:t>provincial leaders</w:t>
      </w:r>
      <w:r w:rsidRPr="00EF740C">
        <w:rPr>
          <w:rFonts w:ascii="Calibri" w:hAnsi="Calibri"/>
          <w:b/>
          <w:sz w:val="22"/>
          <w:u w:val="single"/>
          <w:lang w:val="en"/>
        </w:rPr>
        <w:t xml:space="preserve"> or warlords</w:t>
      </w:r>
      <w:r w:rsidRPr="00EF740C">
        <w:rPr>
          <w:rFonts w:ascii="Calibri" w:hAnsi="Calibri"/>
          <w:sz w:val="16"/>
          <w:lang w:val="en"/>
        </w:rPr>
        <w:t xml:space="preserve">. From this perspective, </w:t>
      </w:r>
      <w:r w:rsidRPr="00EF740C">
        <w:rPr>
          <w:rFonts w:ascii="Calibri" w:hAnsi="Calibri"/>
          <w:b/>
          <w:sz w:val="22"/>
          <w:u w:val="single"/>
          <w:lang w:val="en"/>
        </w:rPr>
        <w:t xml:space="preserve">a disintegrating China </w:t>
      </w:r>
      <w:r w:rsidRPr="00EF740C">
        <w:rPr>
          <w:rFonts w:ascii="Calibri" w:hAnsi="Calibri"/>
          <w:b/>
          <w:sz w:val="22"/>
          <w:highlight w:val="cyan"/>
          <w:u w:val="single"/>
          <w:lang w:val="en"/>
        </w:rPr>
        <w:t>would</w:t>
      </w:r>
      <w:r w:rsidRPr="00EF740C">
        <w:rPr>
          <w:rFonts w:ascii="Calibri" w:hAnsi="Calibri"/>
          <w:b/>
          <w:sz w:val="22"/>
          <w:u w:val="single"/>
          <w:lang w:val="en"/>
        </w:rPr>
        <w:t xml:space="preserve"> also </w:t>
      </w:r>
      <w:r w:rsidRPr="00EF740C">
        <w:rPr>
          <w:rFonts w:ascii="Calibri" w:hAnsi="Calibri"/>
          <w:b/>
          <w:sz w:val="22"/>
          <w:highlight w:val="cyan"/>
          <w:u w:val="single"/>
          <w:lang w:val="en"/>
        </w:rPr>
        <w:t>pose a threat to</w:t>
      </w:r>
      <w:r w:rsidRPr="00EF740C">
        <w:rPr>
          <w:rFonts w:ascii="Calibri" w:hAnsi="Calibri"/>
          <w:sz w:val="22"/>
          <w:u w:val="single"/>
          <w:lang w:val="en"/>
        </w:rPr>
        <w:t xml:space="preserve"> its neighbours and </w:t>
      </w:r>
      <w:r w:rsidRPr="00EF740C">
        <w:rPr>
          <w:rFonts w:ascii="Calibri" w:hAnsi="Calibri"/>
          <w:b/>
          <w:sz w:val="22"/>
          <w:highlight w:val="cyan"/>
          <w:u w:val="single"/>
          <w:lang w:val="en"/>
        </w:rPr>
        <w:t>the world.</w:t>
      </w:r>
    </w:p>
    <w:p w:rsidR="0039027F" w:rsidRPr="00EF740C" w:rsidRDefault="0039027F" w:rsidP="0039027F"/>
    <w:p w:rsidR="0039027F" w:rsidRPr="00EF740C" w:rsidRDefault="0039027F" w:rsidP="0039027F">
      <w:pPr>
        <w:pStyle w:val="Heading3"/>
      </w:pPr>
      <w:r w:rsidRPr="00EF740C">
        <w:t>Impacts – Renxing 05</w:t>
      </w:r>
    </w:p>
    <w:p w:rsidR="0039027F" w:rsidRPr="00EF740C" w:rsidRDefault="0039027F" w:rsidP="0039027F">
      <w:pPr>
        <w:pStyle w:val="Heading4"/>
        <w:rPr>
          <w:sz w:val="28"/>
        </w:rPr>
      </w:pPr>
      <w:r w:rsidRPr="00EF740C">
        <w:rPr>
          <w:sz w:val="28"/>
        </w:rPr>
        <w:t>CCP instability causes lash-out and nuclear war.</w:t>
      </w:r>
    </w:p>
    <w:p w:rsidR="0039027F" w:rsidRPr="00EF740C" w:rsidRDefault="0039027F" w:rsidP="0039027F">
      <w:pPr>
        <w:rPr>
          <w:sz w:val="14"/>
        </w:rPr>
      </w:pPr>
      <w:r w:rsidRPr="00EF740C">
        <w:rPr>
          <w:sz w:val="14"/>
        </w:rPr>
        <w:t xml:space="preserve">San </w:t>
      </w:r>
      <w:r w:rsidRPr="00EF740C">
        <w:rPr>
          <w:rStyle w:val="Style13ptBold"/>
          <w:sz w:val="24"/>
        </w:rPr>
        <w:t>Renxing</w:t>
      </w:r>
      <w:r w:rsidRPr="00EF740C">
        <w:rPr>
          <w:sz w:val="14"/>
        </w:rPr>
        <w:t>, 8-5-</w:t>
      </w:r>
      <w:r w:rsidRPr="00EF740C">
        <w:rPr>
          <w:rStyle w:val="Style13ptBold"/>
          <w:sz w:val="24"/>
        </w:rPr>
        <w:t>05</w:t>
      </w:r>
      <w:r w:rsidRPr="00EF740C">
        <w:rPr>
          <w:sz w:val="14"/>
        </w:rPr>
        <w:t xml:space="preserve">, staff writer, Epoch Times, “The CCP’s Last-ditch Gamble: Biological and Nuclear War,” </w:t>
      </w:r>
      <w:hyperlink r:id="rId9" w:history="1">
        <w:r w:rsidRPr="00EF740C">
          <w:rPr>
            <w:sz w:val="14"/>
          </w:rPr>
          <w:t>http://www.theepochtimes.com/news/5-8-5/30931.html</w:t>
        </w:r>
      </w:hyperlink>
      <w:r w:rsidRPr="00EF740C">
        <w:rPr>
          <w:sz w:val="14"/>
        </w:rPr>
        <w:t xml:space="preserve">  </w:t>
      </w:r>
    </w:p>
    <w:p w:rsidR="0039027F" w:rsidRPr="00EF740C" w:rsidRDefault="0039027F" w:rsidP="0039027F">
      <w:pPr>
        <w:rPr>
          <w:sz w:val="14"/>
        </w:rPr>
      </w:pPr>
      <w:r w:rsidRPr="00EF740C">
        <w:rPr>
          <w:sz w:val="14"/>
        </w:rPr>
        <w:t xml:space="preserve">Since the Party’s life is “above all else,” </w:t>
      </w:r>
      <w:r w:rsidRPr="00EF740C">
        <w:rPr>
          <w:rStyle w:val="StyleUnderline"/>
          <w:sz w:val="20"/>
          <w:highlight w:val="lightGray"/>
        </w:rPr>
        <w:t xml:space="preserve">it would not be surprising if the CCP resorts to the use of biological, chemical, and nuclear weapons in its </w:t>
      </w:r>
      <w:r w:rsidRPr="00EF740C">
        <w:rPr>
          <w:rStyle w:val="Hyperlink"/>
          <w:sz w:val="14"/>
          <w:highlight w:val="lightGray"/>
        </w:rPr>
        <w:t>attempt to extend its life.</w:t>
      </w:r>
      <w:r w:rsidRPr="00EF740C">
        <w:rPr>
          <w:rStyle w:val="StyleUnderline"/>
          <w:sz w:val="20"/>
          <w:highlight w:val="lightGray"/>
        </w:rPr>
        <w:t xml:space="preserve"> The CCP</w:t>
      </w:r>
      <w:r w:rsidRPr="00EF740C">
        <w:rPr>
          <w:sz w:val="14"/>
        </w:rPr>
        <w:t xml:space="preserve">, which disregards human life, </w:t>
      </w:r>
      <w:r w:rsidRPr="00EF740C">
        <w:rPr>
          <w:rStyle w:val="StyleUnderline"/>
          <w:sz w:val="20"/>
          <w:highlight w:val="lightGray"/>
        </w:rPr>
        <w:t>would not hesitate to kill two hundred million Americans, along with</w:t>
      </w:r>
      <w:r w:rsidRPr="00EF740C">
        <w:rPr>
          <w:rStyle w:val="StyleUnderline"/>
          <w:sz w:val="20"/>
        </w:rPr>
        <w:t xml:space="preserve"> seven or </w:t>
      </w:r>
      <w:r w:rsidRPr="00EF740C">
        <w:rPr>
          <w:rStyle w:val="StyleUnderline"/>
          <w:sz w:val="20"/>
          <w:highlight w:val="lightGray"/>
        </w:rPr>
        <w:t>eight hundred million Chinese</w:t>
      </w:r>
      <w:r w:rsidRPr="00EF740C">
        <w:rPr>
          <w:rStyle w:val="StyleUnderline"/>
          <w:sz w:val="20"/>
        </w:rPr>
        <w:t>, to achieve its ends</w:t>
      </w:r>
      <w:r w:rsidRPr="00EF740C">
        <w:rPr>
          <w:sz w:val="14"/>
        </w:rPr>
        <w:t xml:space="preserve">. These speeches let the public see the CCP for what it really is. With evil filling its every cell </w:t>
      </w:r>
      <w:r w:rsidRPr="00EF740C">
        <w:rPr>
          <w:rStyle w:val="StyleUnderline"/>
          <w:sz w:val="20"/>
          <w:highlight w:val="lightGray"/>
        </w:rPr>
        <w:t>the CCP intends to wage a war against humankind in its desperate attempt to cling to life.</w:t>
      </w:r>
      <w:r w:rsidRPr="00EF740C">
        <w:rPr>
          <w:sz w:val="14"/>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w:t>
      </w:r>
    </w:p>
    <w:p w:rsidR="0039027F" w:rsidRPr="00EF740C" w:rsidRDefault="0039027F" w:rsidP="0039027F"/>
    <w:p w:rsidR="00CA5D1D" w:rsidRPr="00EF740C" w:rsidRDefault="00CA5D1D" w:rsidP="00CA5D1D">
      <w:pPr>
        <w:pStyle w:val="Heading3"/>
      </w:pPr>
      <w:r w:rsidRPr="00EF740C">
        <w:t xml:space="preserve">A2 Link Turn </w:t>
      </w:r>
    </w:p>
    <w:p w:rsidR="00CA5D1D" w:rsidRPr="00EF740C" w:rsidRDefault="00CA5D1D" w:rsidP="00CA5D1D">
      <w:pPr>
        <w:pStyle w:val="Heading4"/>
        <w:rPr>
          <w:sz w:val="28"/>
        </w:rPr>
      </w:pPr>
      <w:r w:rsidRPr="00EF740C">
        <w:rPr>
          <w:sz w:val="28"/>
        </w:rPr>
        <w:t xml:space="preserve">The only risk of instability stems from the rural peasantry – changing the narrative from Western </w:t>
      </w:r>
      <w:r w:rsidRPr="00EF740C">
        <w:rPr>
          <w:sz w:val="28"/>
          <w:u w:val="single"/>
        </w:rPr>
        <w:t>resistance to acceptance is a choice</w:t>
      </w:r>
      <w:r w:rsidRPr="00EF740C">
        <w:rPr>
          <w:sz w:val="28"/>
        </w:rPr>
        <w:t xml:space="preserve">, not an inevitability </w:t>
      </w:r>
    </w:p>
    <w:p w:rsidR="00CA5D1D" w:rsidRPr="00EF740C" w:rsidRDefault="00CA5D1D" w:rsidP="00CA5D1D">
      <w:r w:rsidRPr="00EF740C">
        <w:rPr>
          <w:rStyle w:val="Style13ptBold"/>
          <w:sz w:val="28"/>
        </w:rPr>
        <w:t>McGregor 11</w:t>
      </w:r>
      <w:r w:rsidRPr="00EF740C">
        <w:t xml:space="preserve"> Richard McGregor, Former Beijing and Washington Bureau Chief, Financial Times, public policy fellow at the Wilson Center, “5 Myths About the Chinese Communist Party”, Foreign Policy, January 3</w:t>
      </w:r>
      <w:r w:rsidRPr="00EF740C">
        <w:rPr>
          <w:vertAlign w:val="superscript"/>
        </w:rPr>
        <w:t>rd</w:t>
      </w:r>
      <w:r w:rsidRPr="00EF740C">
        <w:t>, 2011, http://foreignpolicy.com/2011/01/03/5-myths-about-the-chinese-communist-party/</w:t>
      </w:r>
    </w:p>
    <w:p w:rsidR="00CA5D1D" w:rsidRPr="00EF740C" w:rsidRDefault="00CA5D1D" w:rsidP="00CA5D1D">
      <w:r w:rsidRPr="00EF740C">
        <w:t xml:space="preserve"> “The Party Can’t Rule Forever.” Yes it can. Or at least for the foreseeable future. Unlike in Taiwan and South Korea</w:t>
      </w:r>
      <w:r w:rsidRPr="00EF740C">
        <w:rPr>
          <w:rStyle w:val="StyleUnderline"/>
        </w:rPr>
        <w:t xml:space="preserve">, </w:t>
      </w:r>
      <w:r w:rsidRPr="00EF740C">
        <w:rPr>
          <w:rStyle w:val="StyleUnderline"/>
          <w:highlight w:val="cyan"/>
        </w:rPr>
        <w:t>China’s middle class has not emerged</w:t>
      </w:r>
      <w:r w:rsidRPr="00EF740C">
        <w:rPr>
          <w:rStyle w:val="StyleUnderline"/>
        </w:rPr>
        <w:t xml:space="preserve"> </w:t>
      </w:r>
      <w:r w:rsidRPr="00EF740C">
        <w:rPr>
          <w:rStyle w:val="StyleUnderline"/>
          <w:highlight w:val="cyan"/>
        </w:rPr>
        <w:t>with any clear demand for Western-</w:t>
      </w:r>
      <w:r w:rsidRPr="00EF740C">
        <w:rPr>
          <w:rStyle w:val="StyleUnderline"/>
        </w:rPr>
        <w:t xml:space="preserve">style </w:t>
      </w:r>
      <w:r w:rsidRPr="00EF740C">
        <w:rPr>
          <w:rStyle w:val="StyleUnderline"/>
          <w:highlight w:val="cyan"/>
        </w:rPr>
        <w:t>democracy</w:t>
      </w:r>
      <w:r w:rsidRPr="00EF740C">
        <w:rPr>
          <w:rStyle w:val="StyleUnderline"/>
        </w:rPr>
        <w:t>.</w:t>
      </w:r>
      <w:r w:rsidRPr="00EF740C">
        <w:t xml:space="preserve"> There are some obvious reasons why. </w:t>
      </w:r>
      <w:r w:rsidRPr="00EF740C">
        <w:rPr>
          <w:rStyle w:val="StyleUnderline"/>
        </w:rPr>
        <w:t>All three of China’s close Asian neighbors</w:t>
      </w:r>
      <w:r w:rsidRPr="00EF740C">
        <w:t xml:space="preserve">, including Japan, </w:t>
      </w:r>
      <w:r w:rsidRPr="00EF740C">
        <w:rPr>
          <w:rStyle w:val="StyleUnderline"/>
        </w:rPr>
        <w:t>became democracies</w:t>
      </w:r>
      <w:r w:rsidRPr="00EF740C">
        <w:t xml:space="preserve"> at different times </w:t>
      </w:r>
      <w:r w:rsidRPr="00EF740C">
        <w:rPr>
          <w:rStyle w:val="StyleUnderline"/>
        </w:rPr>
        <w:t>and</w:t>
      </w:r>
      <w:r w:rsidRPr="00EF740C">
        <w:t xml:space="preserve"> in different circumstances. But all </w:t>
      </w:r>
      <w:r w:rsidRPr="00EF740C">
        <w:rPr>
          <w:rStyle w:val="StyleUnderline"/>
        </w:rPr>
        <w:t>were effectively U.S. protectorates</w:t>
      </w:r>
      <w:r w:rsidRPr="00EF740C">
        <w:t xml:space="preserve">, and Washington was crucial in forcing through democratic change or institutionalizing it. South Korea’s decision to announce elections ahead of the 1988 Seoul Olympics, for example, was made under direct U.S. pressure. Japan and South Korea are also smaller and more homogeneous societies, lacking </w:t>
      </w:r>
      <w:r w:rsidRPr="00EF740C">
        <w:rPr>
          <w:rStyle w:val="StyleUnderline"/>
          <w:highlight w:val="cyan"/>
        </w:rPr>
        <w:t>the</w:t>
      </w:r>
      <w:r w:rsidRPr="00EF740C">
        <w:rPr>
          <w:rStyle w:val="StyleUnderline"/>
        </w:rPr>
        <w:t xml:space="preserve"> vast continental reach of China and its multitude of clashing nationalities</w:t>
      </w:r>
      <w:r w:rsidRPr="00EF740C">
        <w:t xml:space="preserve"> and ethnic groups. </w:t>
      </w:r>
      <w:r w:rsidRPr="00EF740C">
        <w:rPr>
          <w:rStyle w:val="StyleUnderline"/>
        </w:rPr>
        <w:t>And</w:t>
      </w:r>
      <w:r w:rsidRPr="00EF740C">
        <w:t xml:space="preserve"> needless to say, none underwent a </w:t>
      </w:r>
      <w:r w:rsidRPr="00EF740C">
        <w:rPr>
          <w:rStyle w:val="StyleUnderline"/>
          <w:highlight w:val="cyan"/>
        </w:rPr>
        <w:t>communist revolution</w:t>
      </w:r>
      <w:r w:rsidRPr="00EF740C">
        <w:rPr>
          <w:rStyle w:val="StyleUnderline"/>
        </w:rPr>
        <w:t xml:space="preserve"> whose </w:t>
      </w:r>
      <w:r w:rsidRPr="00EF740C">
        <w:rPr>
          <w:rStyle w:val="StyleUnderline"/>
          <w:highlight w:val="cyan"/>
        </w:rPr>
        <w:t>founding principle was driving foreign imperialists out</w:t>
      </w:r>
      <w:r w:rsidRPr="00EF740C">
        <w:rPr>
          <w:rStyle w:val="StyleUnderline"/>
        </w:rPr>
        <w:t xml:space="preserve"> of the country</w:t>
      </w:r>
      <w:r w:rsidRPr="00EF740C">
        <w:t xml:space="preserve">. China’s urban middle class may wish for more political freedom, but it hasn’t dared rise up en masse against the state because it has so much to lose. Over the last three decades, the party has enacted a broad array of economic reforms, even as it has clamped down hard on dissent. The freedom to consume — be it in the form of cars, real estate, or well-stocked supermarkets — is much more attractive than vague notions of democracy, especially when </w:t>
      </w:r>
      <w:r w:rsidRPr="00EF740C">
        <w:rPr>
          <w:rStyle w:val="StyleUnderline"/>
        </w:rPr>
        <w:t>individuals pushing for political reform could lose their livelihoods</w:t>
      </w:r>
      <w:r w:rsidRPr="00EF740C">
        <w:t xml:space="preserve"> and even their freedom. The cost of opposing the party is prohibitively high. Hence </w:t>
      </w:r>
      <w:r w:rsidRPr="00EF740C">
        <w:rPr>
          <w:rStyle w:val="StyleUnderline"/>
          <w:highlight w:val="cyan"/>
        </w:rPr>
        <w:t>the hotbeds of unrest in recent years have mostly been rural areas</w:t>
      </w:r>
      <w:r w:rsidRPr="00EF740C">
        <w:rPr>
          <w:highlight w:val="cyan"/>
        </w:rPr>
        <w:t>,</w:t>
      </w:r>
      <w:r w:rsidRPr="00EF740C">
        <w:t xml:space="preserve"> where China’s poorest, who are least invested in the country’s economic miracle, reside. “Workers of the world unite! You have nothing to lose except your mortgages” doesn’t quite cut it as a revolutionary slogan. All this is why some analysts see splits within the party as a more likely vehicle for political change. Like any large political organization, the Chinese Communist Party is factionalized along multiple lines, ranging from local fiefdoms (exemplified on the national stage by the “Shanghai Gang” under former President Jiang Zemin) to internal party networks (like the senior cadres tied to the Communist Youth League through Jiang’s successor Hu Jintao). </w:t>
      </w:r>
      <w:r w:rsidRPr="00EF740C">
        <w:rPr>
          <w:rStyle w:val="StyleUnderline"/>
          <w:highlight w:val="cyan"/>
        </w:rPr>
        <w:t>There</w:t>
      </w:r>
      <w:r w:rsidRPr="00EF740C">
        <w:rPr>
          <w:highlight w:val="cyan"/>
        </w:rPr>
        <w:t xml:space="preserve"> </w:t>
      </w:r>
      <w:r w:rsidRPr="00EF740C">
        <w:rPr>
          <w:rStyle w:val="StyleUnderline"/>
          <w:highlight w:val="cyan"/>
        </w:rPr>
        <w:t>are</w:t>
      </w:r>
      <w:r w:rsidRPr="00EF740C">
        <w:t xml:space="preserve"> also </w:t>
      </w:r>
      <w:r w:rsidRPr="00EF740C">
        <w:rPr>
          <w:rStyle w:val="StyleUnderline"/>
          <w:highlight w:val="cyan"/>
        </w:rPr>
        <w:t>clear</w:t>
      </w:r>
      <w:r w:rsidRPr="00EF740C">
        <w:t xml:space="preserve"> policy </w:t>
      </w:r>
      <w:r w:rsidRPr="00EF740C">
        <w:rPr>
          <w:rStyle w:val="StyleUnderline"/>
          <w:highlight w:val="cyan"/>
        </w:rPr>
        <w:t>disputes over</w:t>
      </w:r>
      <w:r w:rsidRPr="00EF740C">
        <w:t xml:space="preserve"> everything from </w:t>
      </w:r>
      <w:r w:rsidRPr="00EF740C">
        <w:rPr>
          <w:rStyle w:val="StyleUnderline"/>
          <w:highlight w:val="cyan"/>
        </w:rPr>
        <w:t>the</w:t>
      </w:r>
      <w:r w:rsidRPr="00EF740C">
        <w:rPr>
          <w:rStyle w:val="StyleUnderline"/>
        </w:rPr>
        <w:t xml:space="preserve"> proper </w:t>
      </w:r>
      <w:r w:rsidRPr="00EF740C">
        <w:rPr>
          <w:rStyle w:val="StyleUnderline"/>
          <w:highlight w:val="cyan"/>
        </w:rPr>
        <w:t>pace of political liberalization</w:t>
      </w:r>
      <w:r w:rsidRPr="00EF740C">
        <w:t xml:space="preserve"> to the extent of the private sector’s role in the economy. But highlighting these differences can obscure the larger reality. Since 1989, when the party split at the top and almost came asunder, the cardinal rule has been no public divisions in the Politburo. Today, top-level cooperation is as much the norm as debilitating factional competition. Xi Jinping, the heir apparent, is set to take over at the next party congress in 2012. Assuming his likely deputy, Li Keqiang, follows with the usual five-year term, China’s top leadership seems set until 2022. For the Chinese, the United States looks increasingly like a banana republic by comparison. </w:t>
      </w:r>
      <w:r w:rsidRPr="00EF740C">
        <w:rPr>
          <w:rStyle w:val="StyleUnderline"/>
          <w:highlight w:val="cyan"/>
        </w:rPr>
        <w:t>The idea that China would one day become a democracy</w:t>
      </w:r>
      <w:r w:rsidRPr="00EF740C">
        <w:rPr>
          <w:rStyle w:val="StyleUnderline"/>
        </w:rPr>
        <w:t xml:space="preserve"> </w:t>
      </w:r>
      <w:r w:rsidRPr="00EF740C">
        <w:rPr>
          <w:rStyle w:val="StyleUnderline"/>
          <w:highlight w:val="cyan"/>
        </w:rPr>
        <w:t>was</w:t>
      </w:r>
      <w:r w:rsidRPr="00EF740C">
        <w:rPr>
          <w:rStyle w:val="StyleUnderline"/>
        </w:rPr>
        <w:t xml:space="preserve"> always a Western notion, </w:t>
      </w:r>
      <w:r w:rsidRPr="00EF740C">
        <w:rPr>
          <w:rStyle w:val="StyleUnderline"/>
          <w:highlight w:val="cyan"/>
        </w:rPr>
        <w:t>born of our theories</w:t>
      </w:r>
      <w:r w:rsidRPr="00EF740C">
        <w:rPr>
          <w:rStyle w:val="StyleUnderline"/>
        </w:rPr>
        <w:t xml:space="preserve"> about how political systems evolve. </w:t>
      </w:r>
      <w:r w:rsidRPr="00EF740C">
        <w:rPr>
          <w:rStyle w:val="StyleUnderline"/>
          <w:highlight w:val="cyan"/>
        </w:rPr>
        <w:t>Yet all evidence</w:t>
      </w:r>
      <w:r w:rsidRPr="00EF740C">
        <w:rPr>
          <w:rStyle w:val="StyleUnderline"/>
        </w:rPr>
        <w:t xml:space="preserve"> so far </w:t>
      </w:r>
      <w:r w:rsidRPr="00EF740C">
        <w:rPr>
          <w:rStyle w:val="StyleUnderline"/>
          <w:highlight w:val="cyan"/>
        </w:rPr>
        <w:t>suggests</w:t>
      </w:r>
      <w:r w:rsidRPr="00EF740C">
        <w:rPr>
          <w:rStyle w:val="StyleUnderline"/>
        </w:rPr>
        <w:t xml:space="preserve"> these theories are wrong. </w:t>
      </w:r>
      <w:r w:rsidRPr="00EF740C">
        <w:rPr>
          <w:rStyle w:val="StyleUnderline"/>
          <w:highlight w:val="cyan"/>
        </w:rPr>
        <w:t>The party</w:t>
      </w:r>
      <w:r w:rsidRPr="00EF740C">
        <w:t xml:space="preserve"> means what it says: It </w:t>
      </w:r>
      <w:r w:rsidRPr="00EF740C">
        <w:rPr>
          <w:rStyle w:val="StyleUnderline"/>
          <w:highlight w:val="cyan"/>
        </w:rPr>
        <w:t>doesn’t want China to be a Western democracy — and it seems to have all the tools</w:t>
      </w:r>
      <w:r w:rsidRPr="00EF740C">
        <w:t xml:space="preserve"> it needs to ensure that it doesn’t become one.</w:t>
      </w:r>
    </w:p>
    <w:p w:rsidR="00CA5D1D" w:rsidRPr="00EF740C" w:rsidRDefault="00CA5D1D" w:rsidP="00CA5D1D"/>
    <w:p w:rsidR="00D52094" w:rsidRPr="00EF740C" w:rsidRDefault="00D52094" w:rsidP="00D52094">
      <w:pPr>
        <w:pStyle w:val="Heading3"/>
      </w:pPr>
      <w:r w:rsidRPr="00EF740C">
        <w:t>A2 China Relations Turn</w:t>
      </w:r>
    </w:p>
    <w:p w:rsidR="00D52094" w:rsidRPr="00EF740C" w:rsidRDefault="00D52094" w:rsidP="00D52094">
      <w:pPr>
        <w:pStyle w:val="Heading4"/>
        <w:rPr>
          <w:sz w:val="28"/>
        </w:rPr>
      </w:pPr>
      <w:r w:rsidRPr="00EF740C">
        <w:rPr>
          <w:sz w:val="28"/>
        </w:rPr>
        <w:t xml:space="preserve">Relations are not contingent upon </w:t>
      </w:r>
      <w:r w:rsidR="00BB1A71" w:rsidRPr="00EF740C">
        <w:rPr>
          <w:sz w:val="28"/>
        </w:rPr>
        <w:t xml:space="preserve">engagement – empirics prove </w:t>
      </w:r>
      <w:r w:rsidRPr="00EF740C">
        <w:rPr>
          <w:sz w:val="28"/>
        </w:rPr>
        <w:t xml:space="preserve"> </w:t>
      </w:r>
    </w:p>
    <w:p w:rsidR="00D52094" w:rsidRPr="00EF740C" w:rsidRDefault="00D52094" w:rsidP="00D52094">
      <w:r w:rsidRPr="00EF740C">
        <w:rPr>
          <w:rStyle w:val="Style13ptBold"/>
          <w:sz w:val="28"/>
        </w:rPr>
        <w:t>Zagoria 1/17/13</w:t>
      </w:r>
      <w:r w:rsidRPr="00EF740C">
        <w:t xml:space="preserve"> (Senior Vice President </w:t>
      </w:r>
      <w:r w:rsidRPr="00EF740C">
        <w:rPr>
          <w:sz w:val="12"/>
        </w:rPr>
        <w:t xml:space="preserve"> </w:t>
      </w:r>
      <w:r w:rsidRPr="00EF740C">
        <w:t xml:space="preserve">National Committee on American Foreign Policy, Professor Zagoria earned his B.A. at Rutgers University and his M.A. and Ph.D. at Columbia University., “U.S.-China Strategic Dialogue”, </w:t>
      </w:r>
      <w:hyperlink r:id="rId10" w:history="1">
        <w:r w:rsidRPr="00EF740C">
          <w:rPr>
            <w:rStyle w:val="Hyperlink"/>
          </w:rPr>
          <w:t>http://ncafp.org/cms/wp-content/uploads/2013/03/US-China-Strategic-Dialogue-Report_Jan-2013.pdf</w:t>
        </w:r>
      </w:hyperlink>
      <w:r w:rsidRPr="00EF740C">
        <w:t>)</w:t>
      </w:r>
    </w:p>
    <w:p w:rsidR="00D52094" w:rsidRPr="00EF740C" w:rsidRDefault="00D52094" w:rsidP="00D52094">
      <w:r w:rsidRPr="00EF740C">
        <w:rPr>
          <w:rStyle w:val="StyleUnderline"/>
        </w:rPr>
        <w:t>U.S.-PRC tensions have been aggravated by mutual suspicions</w:t>
      </w:r>
      <w:r w:rsidRPr="00EF740C">
        <w:t xml:space="preserve"> and a lack of trust. They should be addressed on two levels. First, </w:t>
      </w:r>
      <w:r w:rsidRPr="00EF740C">
        <w:rPr>
          <w:rStyle w:val="StyleUnderline"/>
        </w:rPr>
        <w:t>both sides agreed that there should be an early but well-prepared summit between the two leaders</w:t>
      </w:r>
      <w:r w:rsidRPr="00EF740C">
        <w:t>. But there also needs to be greater cooperation on a series of global, regional and bilateral issues and both the United States and the PRC should actively seek out specific areas where they can establish a track record of cooperation.</w:t>
      </w:r>
    </w:p>
    <w:p w:rsidR="00D52094" w:rsidRPr="00EF740C" w:rsidRDefault="00D52094" w:rsidP="00D52094">
      <w:r w:rsidRPr="00EF740C">
        <w:t xml:space="preserve">One piece of good news is that </w:t>
      </w:r>
      <w:r w:rsidRPr="00EF740C">
        <w:rPr>
          <w:rStyle w:val="StyleUnderline"/>
          <w:highlight w:val="green"/>
        </w:rPr>
        <w:t xml:space="preserve">the </w:t>
      </w:r>
      <w:r w:rsidRPr="00EF740C">
        <w:rPr>
          <w:rStyle w:val="StyleUnderline"/>
        </w:rPr>
        <w:t xml:space="preserve">bilateral </w:t>
      </w:r>
      <w:r w:rsidRPr="00EF740C">
        <w:rPr>
          <w:rStyle w:val="StyleUnderline"/>
          <w:highlight w:val="green"/>
        </w:rPr>
        <w:t>military</w:t>
      </w:r>
      <w:r w:rsidRPr="00EF740C">
        <w:rPr>
          <w:rStyle w:val="StyleUnderline"/>
        </w:rPr>
        <w:t xml:space="preserve"> </w:t>
      </w:r>
      <w:r w:rsidRPr="00EF740C">
        <w:rPr>
          <w:rStyle w:val="StyleUnderline"/>
          <w:highlight w:val="green"/>
        </w:rPr>
        <w:t>relationship has picked up some momentum</w:t>
      </w:r>
      <w:r w:rsidRPr="00EF740C">
        <w:rPr>
          <w:rStyle w:val="StyleUnderline"/>
        </w:rPr>
        <w:t xml:space="preserve"> in the past year</w:t>
      </w:r>
      <w:r w:rsidRPr="00EF740C">
        <w:t xml:space="preserve"> and is becoming more productive even though it remains fragile</w:t>
      </w:r>
    </w:p>
    <w:p w:rsidR="00D52094" w:rsidRPr="00EF740C" w:rsidRDefault="00D52094" w:rsidP="00D52094">
      <w:pPr>
        <w:rPr>
          <w:rStyle w:val="StyleUnderline"/>
        </w:rPr>
      </w:pPr>
      <w:r w:rsidRPr="00EF740C">
        <w:t xml:space="preserve">Also, </w:t>
      </w:r>
      <w:r w:rsidRPr="00EF740C">
        <w:rPr>
          <w:rStyle w:val="StyleUnderline"/>
        </w:rPr>
        <w:t xml:space="preserve">the U.S.-China relationship needs to be looked at </w:t>
      </w:r>
      <w:r w:rsidRPr="00EF740C">
        <w:rPr>
          <w:rStyle w:val="StyleUnderline"/>
          <w:highlight w:val="green"/>
        </w:rPr>
        <w:t>in historical perspective</w:t>
      </w:r>
      <w:r w:rsidRPr="00EF740C">
        <w:rPr>
          <w:rStyle w:val="StyleUnderline"/>
        </w:rPr>
        <w:t xml:space="preserve">. On </w:t>
      </w:r>
      <w:r w:rsidRPr="00EF740C">
        <w:rPr>
          <w:rStyle w:val="StyleUnderline"/>
          <w:sz w:val="12"/>
        </w:rPr>
        <w:t xml:space="preserve"> </w:t>
      </w:r>
      <w:r w:rsidRPr="00EF740C">
        <w:rPr>
          <w:rStyle w:val="StyleUnderline"/>
        </w:rPr>
        <w:t xml:space="preserve">balance, </w:t>
      </w:r>
      <w:r w:rsidRPr="00EF740C">
        <w:rPr>
          <w:rStyle w:val="StyleUnderline"/>
          <w:highlight w:val="green"/>
        </w:rPr>
        <w:t>despite ups and downs, U.S.-China relations have been extremely resilient and often  positive.</w:t>
      </w:r>
      <w:r w:rsidRPr="00EF740C">
        <w:rPr>
          <w:highlight w:val="green"/>
        </w:rPr>
        <w:t xml:space="preserve"> </w:t>
      </w:r>
      <w:r w:rsidRPr="00EF740C">
        <w:rPr>
          <w:rStyle w:val="StyleUnderline"/>
          <w:highlight w:val="green"/>
        </w:rPr>
        <w:t>Bilateral ties have expanded across the tenures of seven</w:t>
      </w:r>
      <w:r w:rsidRPr="00EF740C">
        <w:rPr>
          <w:rStyle w:val="StyleUnderline"/>
        </w:rPr>
        <w:t xml:space="preserve"> U.S. </w:t>
      </w:r>
      <w:r w:rsidRPr="00EF740C">
        <w:rPr>
          <w:rStyle w:val="StyleUnderline"/>
          <w:highlight w:val="green"/>
        </w:rPr>
        <w:t>presidents</w:t>
      </w:r>
      <w:r w:rsidRPr="00EF740C">
        <w:rPr>
          <w:rStyle w:val="StyleUnderline"/>
        </w:rPr>
        <w:t xml:space="preserve"> and three</w:t>
      </w:r>
      <w:r w:rsidRPr="00EF740C">
        <w:t xml:space="preserve"> </w:t>
      </w:r>
      <w:r w:rsidRPr="00EF740C">
        <w:rPr>
          <w:sz w:val="12"/>
        </w:rPr>
        <w:t xml:space="preserve"> </w:t>
      </w:r>
      <w:r w:rsidRPr="00EF740C">
        <w:rPr>
          <w:rStyle w:val="StyleUnderline"/>
        </w:rPr>
        <w:t>PRC leaders</w:t>
      </w:r>
      <w:r w:rsidRPr="00EF740C">
        <w:t xml:space="preserve"> since Nixon’s opening to Mao in the early 1970s. </w:t>
      </w:r>
      <w:r w:rsidRPr="00EF740C">
        <w:rPr>
          <w:rStyle w:val="StyleUnderline"/>
          <w:highlight w:val="green"/>
        </w:rPr>
        <w:t>These relations have survived</w:t>
      </w:r>
      <w:r w:rsidRPr="00EF740C">
        <w:rPr>
          <w:rStyle w:val="StyleUnderline"/>
        </w:rPr>
        <w:t xml:space="preserve"> </w:t>
      </w:r>
      <w:r w:rsidRPr="00EF740C">
        <w:rPr>
          <w:rStyle w:val="StyleUnderline"/>
          <w:sz w:val="12"/>
        </w:rPr>
        <w:t xml:space="preserve"> </w:t>
      </w:r>
      <w:r w:rsidRPr="00EF740C">
        <w:rPr>
          <w:rStyle w:val="StyleUnderline"/>
        </w:rPr>
        <w:t xml:space="preserve">several crises and disputes during this period, including </w:t>
      </w:r>
      <w:r w:rsidRPr="00EF740C">
        <w:rPr>
          <w:rStyle w:val="StyleUnderline"/>
          <w:highlight w:val="green"/>
        </w:rPr>
        <w:t>Tiananmen</w:t>
      </w:r>
      <w:r w:rsidRPr="00EF740C">
        <w:rPr>
          <w:rStyle w:val="StyleUnderline"/>
        </w:rPr>
        <w:t xml:space="preserve">, </w:t>
      </w:r>
      <w:r w:rsidRPr="00EF740C">
        <w:rPr>
          <w:rStyle w:val="StyleUnderline"/>
          <w:highlight w:val="green"/>
        </w:rPr>
        <w:t>the Taiwan Straits crisis</w:t>
      </w:r>
      <w:r w:rsidRPr="00EF740C">
        <w:rPr>
          <w:rStyle w:val="StyleUnderline"/>
        </w:rPr>
        <w:t xml:space="preserve">  of 1996, </w:t>
      </w:r>
      <w:r w:rsidRPr="00EF740C">
        <w:rPr>
          <w:rStyle w:val="StyleUnderline"/>
          <w:highlight w:val="green"/>
        </w:rPr>
        <w:t>Taiwan</w:t>
      </w:r>
      <w:r w:rsidRPr="00EF740C">
        <w:rPr>
          <w:rStyle w:val="StyleUnderline"/>
        </w:rPr>
        <w:t xml:space="preserve"> President Chen Shui-bian’s moves towards </w:t>
      </w:r>
      <w:r w:rsidRPr="00EF740C">
        <w:rPr>
          <w:rStyle w:val="StyleUnderline"/>
          <w:highlight w:val="green"/>
        </w:rPr>
        <w:t>independence</w:t>
      </w:r>
      <w:r w:rsidRPr="00EF740C">
        <w:rPr>
          <w:rStyle w:val="StyleUnderline"/>
        </w:rPr>
        <w:t xml:space="preserve">, </w:t>
      </w:r>
      <w:r w:rsidRPr="00EF740C">
        <w:rPr>
          <w:rStyle w:val="StyleUnderline"/>
          <w:highlight w:val="green"/>
        </w:rPr>
        <w:t>differences over  North Korea, Iran, human rights, Chinese dissidents and currency issues.</w:t>
      </w:r>
    </w:p>
    <w:p w:rsidR="00D52094" w:rsidRPr="00EF740C" w:rsidRDefault="00D52094" w:rsidP="00D52094"/>
    <w:p w:rsidR="00D52094" w:rsidRPr="00EF740C" w:rsidRDefault="00D52094" w:rsidP="00D52094">
      <w:pPr>
        <w:pStyle w:val="Heading3"/>
      </w:pPr>
      <w:r w:rsidRPr="00EF740C">
        <w:t>A2 Alt Causes</w:t>
      </w:r>
    </w:p>
    <w:p w:rsidR="00D52094" w:rsidRPr="00EF740C" w:rsidRDefault="00D52094" w:rsidP="00D52094">
      <w:pPr>
        <w:pStyle w:val="Heading4"/>
        <w:rPr>
          <w:sz w:val="28"/>
        </w:rPr>
      </w:pPr>
      <w:r w:rsidRPr="00EF740C">
        <w:rPr>
          <w:sz w:val="28"/>
        </w:rPr>
        <w:t xml:space="preserve">The CCP uses the narrative of Western resistance to account for alt causes – increased democratization disrupts this filter </w:t>
      </w:r>
    </w:p>
    <w:p w:rsidR="00D52094" w:rsidRPr="00EF740C" w:rsidRDefault="00D52094" w:rsidP="00D52094">
      <w:r w:rsidRPr="00EF740C">
        <w:rPr>
          <w:rStyle w:val="Style13ptBold"/>
          <w:sz w:val="28"/>
        </w:rPr>
        <w:t>McGregor 11</w:t>
      </w:r>
      <w:r w:rsidRPr="00EF740C">
        <w:t xml:space="preserve"> Richard McGregor, Former Beijing and Washington Bureau Chief, Financial Times, public policy fellow at the Wilson Center, “5 Myths About the Chinese Communist Party”, Foreign Policy, January 3</w:t>
      </w:r>
      <w:r w:rsidRPr="00EF740C">
        <w:rPr>
          <w:vertAlign w:val="superscript"/>
        </w:rPr>
        <w:t>rd</w:t>
      </w:r>
      <w:r w:rsidRPr="00EF740C">
        <w:t>, 2011, http://foreignpolicy.com/2011/01/03/5-myths-about-the-chinese-communist-party/</w:t>
      </w:r>
    </w:p>
    <w:p w:rsidR="00D52094" w:rsidRPr="00EF740C" w:rsidRDefault="00D52094" w:rsidP="00D52094">
      <w:r w:rsidRPr="00EF740C">
        <w:t xml:space="preserve"> Nope. Bill Clinton famously remarked a decade ago that the efforts of Chinese leaders to control the Internet were doomed, akin to “nailing Jell-O to a wall.” It turns out the former president was right, but not in the way he thought. </w:t>
      </w:r>
      <w:r w:rsidRPr="00EF740C">
        <w:rPr>
          <w:rStyle w:val="StyleUnderline"/>
          <w:highlight w:val="cyan"/>
        </w:rPr>
        <w:t>Far from being a conveyor belt for</w:t>
      </w:r>
      <w:r w:rsidRPr="00EF740C">
        <w:rPr>
          <w:rStyle w:val="StyleUnderline"/>
        </w:rPr>
        <w:t xml:space="preserve"> </w:t>
      </w:r>
      <w:r w:rsidRPr="00EF740C">
        <w:rPr>
          <w:rStyle w:val="StyleUnderline"/>
          <w:highlight w:val="cyan"/>
        </w:rPr>
        <w:t>Western</w:t>
      </w:r>
      <w:r w:rsidRPr="00EF740C">
        <w:rPr>
          <w:rStyle w:val="StyleUnderline"/>
        </w:rPr>
        <w:t xml:space="preserve"> </w:t>
      </w:r>
      <w:r w:rsidRPr="00EF740C">
        <w:rPr>
          <w:rStyle w:val="StyleUnderline"/>
          <w:highlight w:val="cyan"/>
        </w:rPr>
        <w:t>democratic values, the</w:t>
      </w:r>
      <w:r w:rsidRPr="00EF740C">
        <w:t xml:space="preserve"> Internet in China has largely done the opposite. The </w:t>
      </w:r>
      <w:r w:rsidRPr="00EF740C">
        <w:rPr>
          <w:rStyle w:val="StyleUnderline"/>
        </w:rPr>
        <w:t>“</w:t>
      </w:r>
      <w:r w:rsidRPr="00EF740C">
        <w:rPr>
          <w:rStyle w:val="StyleUnderline"/>
          <w:highlight w:val="cyan"/>
        </w:rPr>
        <w:t>Great Firewall” works well in</w:t>
      </w:r>
      <w:r w:rsidRPr="00EF740C">
        <w:rPr>
          <w:rStyle w:val="StyleUnderline"/>
        </w:rPr>
        <w:t xml:space="preserve"> keeping out or at least </w:t>
      </w:r>
      <w:r w:rsidRPr="00EF740C">
        <w:rPr>
          <w:rStyle w:val="StyleUnderline"/>
          <w:highlight w:val="cyan"/>
        </w:rPr>
        <w:t>filtering Western ideas</w:t>
      </w:r>
      <w:r w:rsidRPr="00EF740C">
        <w:rPr>
          <w:rStyle w:val="StyleUnderline"/>
        </w:rPr>
        <w:t>. Behind the firewall</w:t>
      </w:r>
      <w:r w:rsidRPr="00EF740C">
        <w:t xml:space="preserve">, however, hypernationalist netizens have a much freer hand. The Chinese Communist Party has always draped itself in </w:t>
      </w:r>
      <w:r w:rsidRPr="00EF740C">
        <w:rPr>
          <w:rStyle w:val="StyleUnderline"/>
          <w:highlight w:val="cyan"/>
        </w:rPr>
        <w:t>the cloak of nationalism</w:t>
      </w:r>
      <w:r w:rsidRPr="00EF740C">
        <w:rPr>
          <w:rStyle w:val="StyleUnderline"/>
        </w:rPr>
        <w:t xml:space="preserve"> to secure popular support </w:t>
      </w:r>
      <w:r w:rsidRPr="00EF740C">
        <w:t xml:space="preserve">and </w:t>
      </w:r>
      <w:r w:rsidRPr="00EF740C">
        <w:rPr>
          <w:rStyle w:val="StyleUnderline"/>
          <w:highlight w:val="cyan"/>
        </w:rPr>
        <w:t>played up the powerful narrative of China’s historical humiliation by the West.</w:t>
      </w:r>
      <w:r w:rsidRPr="00EF740C">
        <w:rPr>
          <w:rStyle w:val="StyleUnderline"/>
        </w:rPr>
        <w:t xml:space="preserve"> </w:t>
      </w:r>
      <w:r w:rsidRPr="00EF740C">
        <w:rPr>
          <w:rStyle w:val="StyleUnderline"/>
          <w:highlight w:val="cyan"/>
        </w:rPr>
        <w:t>Even run-of-the-mill foreign-investment proposals are sometimes compared to the “Eight Allied Armies</w:t>
      </w:r>
      <w:r w:rsidRPr="00EF740C">
        <w:t xml:space="preserve">” that invaded and occupied Beijing in 1900. But </w:t>
      </w:r>
      <w:r w:rsidRPr="00EF740C">
        <w:rPr>
          <w:rStyle w:val="StyleUnderline"/>
          <w:highlight w:val="cyan"/>
        </w:rPr>
        <w:t>when such views bubble up</w:t>
      </w:r>
      <w:r w:rsidRPr="00EF740C">
        <w:t xml:space="preserve"> on the Internet, </w:t>
      </w:r>
      <w:r w:rsidRPr="00EF740C">
        <w:rPr>
          <w:rStyle w:val="StyleUnderline"/>
          <w:highlight w:val="cyan"/>
        </w:rPr>
        <w:t>the government</w:t>
      </w:r>
      <w:r w:rsidRPr="00EF740C">
        <w:rPr>
          <w:rStyle w:val="StyleUnderline"/>
        </w:rPr>
        <w:t xml:space="preserve"> often </w:t>
      </w:r>
      <w:r w:rsidRPr="00EF740C">
        <w:rPr>
          <w:rStyle w:val="StyleUnderline"/>
          <w:highlight w:val="cyan"/>
        </w:rPr>
        <w:t>skillfully manages to channel them to its own ends,</w:t>
      </w:r>
      <w:r w:rsidRPr="00EF740C">
        <w:rPr>
          <w:rStyle w:val="StyleUnderline"/>
        </w:rPr>
        <w:t xml:space="preserve"> </w:t>
      </w:r>
      <w:r w:rsidRPr="00EF740C">
        <w:t xml:space="preserve">as when Beijing used an online outburst of anti-Japanese sentiment to pressure Tokyo after a Chinese fishing-boat captain was arrested in Japanese waters. Such </w:t>
      </w:r>
      <w:r w:rsidRPr="00EF740C">
        <w:rPr>
          <w:rStyle w:val="StyleUnderline"/>
          <w:highlight w:val="cyan"/>
        </w:rPr>
        <w:t>bullying tactics may not help China’s image abroad, but</w:t>
      </w:r>
      <w:r w:rsidRPr="00EF740C">
        <w:rPr>
          <w:rStyle w:val="StyleUnderline"/>
        </w:rPr>
        <w:t xml:space="preserve"> they </w:t>
      </w:r>
      <w:r w:rsidRPr="00EF740C">
        <w:rPr>
          <w:rStyle w:val="StyleUnderline"/>
          <w:highlight w:val="cyan"/>
        </w:rPr>
        <w:t>have reinforced support at home</w:t>
      </w:r>
      <w:r w:rsidRPr="00EF740C">
        <w:rPr>
          <w:rStyle w:val="StyleUnderline"/>
        </w:rPr>
        <w:t xml:space="preserve"> for the party, which the state media is keen to portray as standing up to foreign powers.</w:t>
      </w:r>
    </w:p>
    <w:p w:rsidR="00D52094" w:rsidRPr="00EF740C" w:rsidRDefault="00D52094" w:rsidP="00D52094">
      <w:pPr>
        <w:pStyle w:val="Heading3"/>
      </w:pPr>
      <w:r w:rsidRPr="00EF740C">
        <w:t xml:space="preserve">A2 Corruption A/C </w:t>
      </w:r>
    </w:p>
    <w:p w:rsidR="00D52094" w:rsidRPr="00EF740C" w:rsidRDefault="00D52094" w:rsidP="00D52094"/>
    <w:p w:rsidR="00D52094" w:rsidRPr="00EF740C" w:rsidRDefault="00D52094" w:rsidP="00D52094">
      <w:pPr>
        <w:pStyle w:val="Heading4"/>
        <w:rPr>
          <w:rStyle w:val="Style13ptBold"/>
          <w:b/>
          <w:sz w:val="28"/>
        </w:rPr>
      </w:pPr>
      <w:r w:rsidRPr="00EF740C">
        <w:rPr>
          <w:rStyle w:val="Style13ptBold"/>
          <w:b/>
          <w:sz w:val="28"/>
        </w:rPr>
        <w:t xml:space="preserve">Empirically denied </w:t>
      </w:r>
    </w:p>
    <w:p w:rsidR="00D52094" w:rsidRPr="00EF740C" w:rsidRDefault="00D52094" w:rsidP="00D52094">
      <w:r w:rsidRPr="00EF740C">
        <w:rPr>
          <w:rStyle w:val="Style13ptBold"/>
          <w:sz w:val="28"/>
        </w:rPr>
        <w:t>Dingding 15</w:t>
      </w:r>
      <w:r w:rsidRPr="00EF740C">
        <w:t xml:space="preserve"> Chen Dingding, assistant professor of Government and Public Administration at the University of Macau, and a weekly columnist at The Diplomat, “Sorry, America: China Is NOT Going to Collapse”, The National Interest, March 10</w:t>
      </w:r>
      <w:r w:rsidRPr="00EF740C">
        <w:rPr>
          <w:vertAlign w:val="superscript"/>
        </w:rPr>
        <w:t>th</w:t>
      </w:r>
      <w:r w:rsidRPr="00EF740C">
        <w:t>, 2015, http://nationalinterest.org/feature/sorry-america-china-not-going-collapse-12389</w:t>
      </w:r>
    </w:p>
    <w:p w:rsidR="00D52094" w:rsidRPr="00EF740C" w:rsidRDefault="00D52094" w:rsidP="00D52094">
      <w:pPr>
        <w:rPr>
          <w:sz w:val="14"/>
        </w:rPr>
      </w:pPr>
      <w:r w:rsidRPr="00EF740C">
        <w:rPr>
          <w:sz w:val="14"/>
        </w:rPr>
        <w:t xml:space="preserve">The second indicator is increasing political repression and CCP insecurity. Actually, not much has changed in this area, compared to the Hu Jintao presidency. </w:t>
      </w:r>
      <w:r w:rsidRPr="00EF740C">
        <w:rPr>
          <w:rStyle w:val="StyleUnderline"/>
          <w:highlight w:val="cyan"/>
        </w:rPr>
        <w:t xml:space="preserve">The party insecurity thesis is an old argument and </w:t>
      </w:r>
      <w:r w:rsidRPr="00EF740C">
        <w:rPr>
          <w:sz w:val="14"/>
        </w:rPr>
        <w:t xml:space="preserve">one can say that </w:t>
      </w:r>
      <w:r w:rsidRPr="00EF740C">
        <w:rPr>
          <w:rStyle w:val="StyleUnderline"/>
          <w:highlight w:val="cyan"/>
        </w:rPr>
        <w:t>the CCP has always been insecure</w:t>
      </w:r>
      <w:r w:rsidRPr="00EF740C">
        <w:rPr>
          <w:sz w:val="14"/>
        </w:rPr>
        <w:t xml:space="preserve">, especially </w:t>
      </w:r>
      <w:r w:rsidRPr="00EF740C">
        <w:rPr>
          <w:rStyle w:val="StyleUnderline"/>
          <w:highlight w:val="cyan"/>
        </w:rPr>
        <w:t>since 1989.</w:t>
      </w:r>
      <w:r w:rsidRPr="00EF740C">
        <w:rPr>
          <w:sz w:val="14"/>
        </w:rPr>
        <w:t xml:space="preserve"> So what is so special about the present that signals the Party’s endgame? Indeed, </w:t>
      </w:r>
      <w:r w:rsidRPr="00EF740C">
        <w:rPr>
          <w:rStyle w:val="StyleUnderline"/>
          <w:highlight w:val="cyan"/>
        </w:rPr>
        <w:t xml:space="preserve">one can argue that the Party’s endgame is soon, no matter what it does. If the Party opens up, then civil society will rise up and overthrow the regime; if the Party continues to be repressive, it will breed insecurity, which will cause its collapse. </w:t>
      </w:r>
      <w:r w:rsidRPr="00EF740C">
        <w:rPr>
          <w:sz w:val="14"/>
        </w:rPr>
        <w:t xml:space="preserve">Third, Shambaugh argues that Chinese officials come across as wooden and bored. But many Chinese officials were always like that, so there is nothing new in this observation. It is definitely not something that can support Shambaugh’s “China collapsing” argument. Fourth, Shambaugh points out there is massive corruption in China. Shambaugh is right about the seriousness of the corruption issue in China. But he neglects to mention that the </w:t>
      </w:r>
      <w:r w:rsidRPr="00EF740C">
        <w:rPr>
          <w:rStyle w:val="StyleUnderline"/>
          <w:highlight w:val="cyan"/>
        </w:rPr>
        <w:t>anti-corruption campaign has been very successful</w:t>
      </w:r>
      <w:r w:rsidRPr="00EF740C">
        <w:rPr>
          <w:rStyle w:val="StyleUnderline"/>
        </w:rPr>
        <w:t xml:space="preserve"> so far</w:t>
      </w:r>
      <w:r w:rsidRPr="00EF740C">
        <w:rPr>
          <w:sz w:val="14"/>
        </w:rPr>
        <w:t xml:space="preserve">, and the main reason for this is </w:t>
      </w:r>
      <w:r w:rsidRPr="00EF740C">
        <w:rPr>
          <w:rStyle w:val="StyleUnderline"/>
          <w:highlight w:val="cyan"/>
        </w:rPr>
        <w:t xml:space="preserve">because it has </w:t>
      </w:r>
      <w:r w:rsidRPr="00EF740C">
        <w:rPr>
          <w:rStyle w:val="StyleUnderline"/>
        </w:rPr>
        <w:t xml:space="preserve">the </w:t>
      </w:r>
      <w:r w:rsidRPr="00EF740C">
        <w:rPr>
          <w:rStyle w:val="StyleUnderline"/>
          <w:highlight w:val="cyan"/>
        </w:rPr>
        <w:t>public</w:t>
      </w:r>
      <w:r w:rsidRPr="00EF740C">
        <w:rPr>
          <w:rStyle w:val="StyleUnderline"/>
        </w:rPr>
        <w:t>'s</w:t>
      </w:r>
      <w:r w:rsidRPr="00EF740C">
        <w:rPr>
          <w:rStyle w:val="StyleUnderline"/>
          <w:highlight w:val="cyan"/>
        </w:rPr>
        <w:t xml:space="preserve"> support</w:t>
      </w:r>
      <w:r w:rsidRPr="00EF740C">
        <w:rPr>
          <w:rStyle w:val="StyleUnderline"/>
        </w:rPr>
        <w:t>. Corrupt officials</w:t>
      </w:r>
      <w:r w:rsidRPr="00EF740C">
        <w:rPr>
          <w:sz w:val="14"/>
        </w:rPr>
        <w:t xml:space="preserve"> know this too, which is why they </w:t>
      </w:r>
      <w:r w:rsidRPr="00EF740C">
        <w:rPr>
          <w:rStyle w:val="StyleUnderline"/>
        </w:rPr>
        <w:t>are unable to fight back</w:t>
      </w:r>
      <w:r w:rsidRPr="00EF740C">
        <w:rPr>
          <w:sz w:val="14"/>
        </w:rPr>
        <w:t>.</w:t>
      </w:r>
    </w:p>
    <w:p w:rsidR="00D52094" w:rsidRPr="00EF740C" w:rsidRDefault="00D52094" w:rsidP="00D52094"/>
    <w:p w:rsidR="00D52094" w:rsidRPr="00EF740C" w:rsidRDefault="00D52094" w:rsidP="00D52094">
      <w:pPr>
        <w:pStyle w:val="Heading3"/>
      </w:pPr>
      <w:r w:rsidRPr="00EF740C">
        <w:t>A2 Econ Decline A/C</w:t>
      </w:r>
    </w:p>
    <w:p w:rsidR="00D52094" w:rsidRPr="00EF740C" w:rsidRDefault="00D52094" w:rsidP="00D52094">
      <w:pPr>
        <w:pStyle w:val="Heading4"/>
        <w:rPr>
          <w:sz w:val="28"/>
        </w:rPr>
      </w:pPr>
      <w:r w:rsidRPr="00EF740C">
        <w:rPr>
          <w:sz w:val="28"/>
        </w:rPr>
        <w:t xml:space="preserve">Their data ignores relative performance and the economics isn’t key </w:t>
      </w:r>
    </w:p>
    <w:p w:rsidR="00D52094" w:rsidRPr="00EF740C" w:rsidRDefault="00D52094" w:rsidP="00D52094">
      <w:r w:rsidRPr="00EF740C">
        <w:rPr>
          <w:rStyle w:val="Style13ptBold"/>
          <w:sz w:val="28"/>
        </w:rPr>
        <w:t>Dingding 15</w:t>
      </w:r>
      <w:r w:rsidRPr="00EF740C">
        <w:t xml:space="preserve"> Chen Dingding, assistant professor of Government and Public Administration at the University of Macau, and a weekly columnist at The Diplomat, “Sorry, America: China Is NOT Going to Collapse”, The National Interest, March 10</w:t>
      </w:r>
      <w:r w:rsidRPr="00EF740C">
        <w:rPr>
          <w:vertAlign w:val="superscript"/>
        </w:rPr>
        <w:t>th</w:t>
      </w:r>
      <w:r w:rsidRPr="00EF740C">
        <w:t>, 2015, http://nationalinterest.org/feature/sorry-america-china-not-going-collapse-12389</w:t>
      </w:r>
    </w:p>
    <w:p w:rsidR="00D52094" w:rsidRPr="00EF740C" w:rsidRDefault="00D52094" w:rsidP="00D52094">
      <w:r w:rsidRPr="00EF740C">
        <w:t xml:space="preserve">First, </w:t>
      </w:r>
      <w:r w:rsidRPr="00EF740C">
        <w:rPr>
          <w:rStyle w:val="StyleUnderline"/>
          <w:highlight w:val="cyan"/>
        </w:rPr>
        <w:t>China’s economic slowdown is not an economic meltdown</w:t>
      </w:r>
      <w:r w:rsidRPr="00EF740C">
        <w:t xml:space="preserve">. It is true that </w:t>
      </w:r>
      <w:r w:rsidRPr="00EF740C">
        <w:rPr>
          <w:rStyle w:val="StyleUnderline"/>
          <w:highlight w:val="cyan"/>
        </w:rPr>
        <w:t>compared to China’s past sensational growth rate,</w:t>
      </w:r>
      <w:r w:rsidRPr="00EF740C">
        <w:t xml:space="preserve"> a six to seven percent growth rate </w:t>
      </w:r>
      <w:r w:rsidRPr="00EF740C">
        <w:rPr>
          <w:rStyle w:val="StyleUnderline"/>
          <w:highlight w:val="cyan"/>
        </w:rPr>
        <w:t>is a slowdown. But</w:t>
      </w:r>
      <w:r w:rsidRPr="00EF740C">
        <w:rPr>
          <w:highlight w:val="cyan"/>
        </w:rPr>
        <w:t xml:space="preserve"> </w:t>
      </w:r>
      <w:r w:rsidRPr="00EF740C">
        <w:t xml:space="preserve">which other major economy can grow at this rate? </w:t>
      </w:r>
      <w:r w:rsidRPr="00EF740C">
        <w:rPr>
          <w:rStyle w:val="StyleUnderline"/>
          <w:highlight w:val="cyan"/>
        </w:rPr>
        <w:t>China’s</w:t>
      </w:r>
      <w:r w:rsidRPr="00EF740C">
        <w:rPr>
          <w:highlight w:val="cyan"/>
        </w:rPr>
        <w:t xml:space="preserve"> </w:t>
      </w:r>
      <w:r w:rsidRPr="00EF740C">
        <w:t xml:space="preserve">economic </w:t>
      </w:r>
      <w:r w:rsidRPr="00EF740C">
        <w:rPr>
          <w:rStyle w:val="StyleUnderline"/>
          <w:highlight w:val="cyan"/>
        </w:rPr>
        <w:t>growth must be viewed in a relative sense</w:t>
      </w:r>
      <w:r w:rsidRPr="00EF740C">
        <w:t xml:space="preserve">. Second, </w:t>
      </w:r>
      <w:r w:rsidRPr="00EF740C">
        <w:rPr>
          <w:rStyle w:val="StyleUnderline"/>
          <w:highlight w:val="cyan"/>
        </w:rPr>
        <w:t xml:space="preserve">would </w:t>
      </w:r>
      <w:r w:rsidRPr="00EF740C">
        <w:rPr>
          <w:rStyle w:val="StyleUnderline"/>
        </w:rPr>
        <w:t xml:space="preserve">a slowdown, or even </w:t>
      </w:r>
      <w:r w:rsidRPr="00EF740C">
        <w:rPr>
          <w:rStyle w:val="StyleUnderline"/>
          <w:highlight w:val="cyan"/>
        </w:rPr>
        <w:t>a</w:t>
      </w:r>
      <w:r w:rsidRPr="00EF740C">
        <w:rPr>
          <w:rStyle w:val="StyleUnderline"/>
        </w:rPr>
        <w:t xml:space="preserve"> massive </w:t>
      </w:r>
      <w:r w:rsidRPr="00EF740C">
        <w:rPr>
          <w:rStyle w:val="StyleUnderline"/>
          <w:highlight w:val="cyan"/>
        </w:rPr>
        <w:t>financial meltdown lead to</w:t>
      </w:r>
      <w:r w:rsidRPr="00EF740C">
        <w:rPr>
          <w:rStyle w:val="StyleUnderline"/>
        </w:rPr>
        <w:t xml:space="preserve"> widespread </w:t>
      </w:r>
      <w:r w:rsidRPr="00EF740C">
        <w:rPr>
          <w:rStyle w:val="StyleUnderline"/>
          <w:highlight w:val="cyan"/>
        </w:rPr>
        <w:t>disruption</w:t>
      </w:r>
      <w:r w:rsidRPr="00EF740C">
        <w:rPr>
          <w:rStyle w:val="StyleUnderline"/>
        </w:rPr>
        <w:t xml:space="preserve"> in Chinese society</w:t>
      </w:r>
      <w:r w:rsidRPr="00EF740C">
        <w:t>? The answer actually depends on how the effects of the slowdown are distributed throughout society. As Confucius pointed out long ago, Chinese people tend to get riled up more about inequality than scarcity(</w:t>
      </w:r>
      <w:r w:rsidRPr="00EF740C">
        <w:rPr>
          <w:rFonts w:ascii="Malgun Gothic" w:eastAsia="Malgun Gothic" w:hAnsi="Malgun Gothic" w:cs="Malgun Gothic" w:hint="eastAsia"/>
        </w:rPr>
        <w:t>患均不患寡</w:t>
      </w:r>
      <w:r w:rsidRPr="00EF740C">
        <w:t xml:space="preserve">), which is just as true today. Most ordinary Chinese hate a high level of inequality, especially if such inequality is a result of corruption rather than legitimate hard work. </w:t>
      </w:r>
      <w:r w:rsidRPr="00EF740C">
        <w:rPr>
          <w:rStyle w:val="StyleUnderline"/>
          <w:highlight w:val="cyan"/>
        </w:rPr>
        <w:t>While a severe crisis would lead to a massive loss of</w:t>
      </w:r>
      <w:r w:rsidRPr="00EF740C">
        <w:rPr>
          <w:rStyle w:val="StyleUnderline"/>
        </w:rPr>
        <w:t xml:space="preserve"> jobs and lower incomes, </w:t>
      </w:r>
      <w:r w:rsidRPr="00EF740C">
        <w:rPr>
          <w:rStyle w:val="StyleUnderline"/>
          <w:highlight w:val="cyan"/>
        </w:rPr>
        <w:t>if the U.S.</w:t>
      </w:r>
      <w:r w:rsidRPr="00EF740C">
        <w:rPr>
          <w:rStyle w:val="StyleUnderline"/>
        </w:rPr>
        <w:t xml:space="preserve"> economy </w:t>
      </w:r>
      <w:r w:rsidRPr="00EF740C">
        <w:rPr>
          <w:rStyle w:val="StyleUnderline"/>
          <w:highlight w:val="cyan"/>
        </w:rPr>
        <w:t>survived</w:t>
      </w:r>
      <w:r w:rsidRPr="00EF740C">
        <w:rPr>
          <w:rStyle w:val="StyleUnderline"/>
        </w:rPr>
        <w:t xml:space="preserve"> the </w:t>
      </w:r>
      <w:r w:rsidRPr="00EF740C">
        <w:rPr>
          <w:rStyle w:val="StyleUnderline"/>
          <w:highlight w:val="cyan"/>
        </w:rPr>
        <w:t>2008</w:t>
      </w:r>
      <w:r w:rsidRPr="00EF740C">
        <w:rPr>
          <w:rStyle w:val="StyleUnderline"/>
        </w:rPr>
        <w:t xml:space="preserve"> global financial crisis, there is no reason to believe </w:t>
      </w:r>
      <w:r w:rsidRPr="00EF740C">
        <w:rPr>
          <w:rStyle w:val="StyleUnderline"/>
          <w:highlight w:val="cyan"/>
        </w:rPr>
        <w:t>the Chinese</w:t>
      </w:r>
      <w:r w:rsidRPr="00EF740C">
        <w:rPr>
          <w:rStyle w:val="StyleUnderline"/>
        </w:rPr>
        <w:t xml:space="preserve"> economy </w:t>
      </w:r>
      <w:r w:rsidRPr="00EF740C">
        <w:rPr>
          <w:rStyle w:val="StyleUnderline"/>
          <w:highlight w:val="cyan"/>
        </w:rPr>
        <w:t>can</w:t>
      </w:r>
      <w:r w:rsidRPr="00EF740C">
        <w:rPr>
          <w:rStyle w:val="StyleUnderline"/>
        </w:rPr>
        <w:t xml:space="preserve">not </w:t>
      </w:r>
      <w:r w:rsidRPr="00EF740C">
        <w:rPr>
          <w:rStyle w:val="StyleUnderline"/>
          <w:highlight w:val="cyan"/>
        </w:rPr>
        <w:t>overcome a similar one</w:t>
      </w:r>
      <w:r w:rsidRPr="00EF740C">
        <w:t>.</w:t>
      </w:r>
    </w:p>
    <w:p w:rsidR="00D52094" w:rsidRPr="00EF740C" w:rsidRDefault="00D52094" w:rsidP="00D52094">
      <w:pPr>
        <w:pStyle w:val="Heading4"/>
        <w:rPr>
          <w:sz w:val="28"/>
        </w:rPr>
      </w:pPr>
      <w:r w:rsidRPr="00EF740C">
        <w:rPr>
          <w:sz w:val="28"/>
        </w:rPr>
        <w:t xml:space="preserve">No capital outflows </w:t>
      </w:r>
    </w:p>
    <w:p w:rsidR="00D52094" w:rsidRPr="00EF740C" w:rsidRDefault="00D52094" w:rsidP="00D52094">
      <w:r w:rsidRPr="00EF740C">
        <w:rPr>
          <w:rStyle w:val="Style13ptBold"/>
          <w:sz w:val="28"/>
        </w:rPr>
        <w:t>Dingding 15</w:t>
      </w:r>
      <w:r w:rsidRPr="00EF740C">
        <w:t xml:space="preserve"> Chen Dingding, assistant professor of Government and Public Administration at the University of Macau, and a weekly columnist at The Diplomat, “Sorry, America: China Is NOT Going to Collapse”, The National Interest, March 10</w:t>
      </w:r>
      <w:r w:rsidRPr="00EF740C">
        <w:rPr>
          <w:vertAlign w:val="superscript"/>
        </w:rPr>
        <w:t>th</w:t>
      </w:r>
      <w:r w:rsidRPr="00EF740C">
        <w:t>, 2015, http://nationalinterest.org/feature/sorry-america-china-not-going-collapse-12389</w:t>
      </w:r>
    </w:p>
    <w:p w:rsidR="00D52094" w:rsidRPr="00EF740C" w:rsidRDefault="00D52094" w:rsidP="00D52094">
      <w:r w:rsidRPr="00EF740C">
        <w:t xml:space="preserve">First, he asserts that wealthy Chinese are fleeing China. Actually, this is only half true. </w:t>
      </w:r>
      <w:r w:rsidRPr="00EF740C">
        <w:rPr>
          <w:rStyle w:val="StyleUnderline"/>
          <w:highlight w:val="cyan"/>
        </w:rPr>
        <w:t xml:space="preserve">While a large number of wealthy Chinese have migrated </w:t>
      </w:r>
      <w:r w:rsidRPr="00EF740C">
        <w:t xml:space="preserve">to countries like Canada, </w:t>
      </w:r>
      <w:r w:rsidRPr="00EF740C">
        <w:rPr>
          <w:rStyle w:val="StyleUnderline"/>
          <w:highlight w:val="cyan"/>
        </w:rPr>
        <w:t xml:space="preserve">most of them still do business in China, meaning that they are still have a positive outlook </w:t>
      </w:r>
      <w:r w:rsidRPr="00EF740C">
        <w:t xml:space="preserve">on China’s future. In any case, </w:t>
      </w:r>
      <w:r w:rsidRPr="00EF740C">
        <w:rPr>
          <w:rStyle w:val="StyleUnderline"/>
          <w:highlight w:val="cyan"/>
        </w:rPr>
        <w:t>a good number of these wealthy people move their assets out of China to avoid corruption charges, which has nothing to do with China’s future development</w:t>
      </w:r>
      <w:r w:rsidRPr="00EF740C">
        <w:t xml:space="preserve">. Moreover, </w:t>
      </w:r>
      <w:r w:rsidRPr="00EF740C">
        <w:rPr>
          <w:rStyle w:val="StyleUnderline"/>
          <w:highlight w:val="cyan"/>
        </w:rPr>
        <w:t>in recent years an increasing number of overseas students have chosen to come back to China</w:t>
      </w:r>
      <w:r w:rsidRPr="00EF740C">
        <w:t xml:space="preserve"> because they have confidence in China’s future.</w:t>
      </w:r>
    </w:p>
    <w:p w:rsidR="00BE1D1F" w:rsidRPr="00EF740C" w:rsidRDefault="00BE1D1F" w:rsidP="00BE1D1F">
      <w:pPr>
        <w:pStyle w:val="Heading3"/>
      </w:pPr>
      <w:r w:rsidRPr="00EF740C">
        <w:t xml:space="preserve">UNQ </w:t>
      </w:r>
    </w:p>
    <w:p w:rsidR="00BE1D1F" w:rsidRPr="00EF740C" w:rsidRDefault="00D4190B" w:rsidP="00BE1D1F">
      <w:pPr>
        <w:pStyle w:val="Heading4"/>
        <w:ind w:left="720" w:hanging="720"/>
        <w:rPr>
          <w:sz w:val="28"/>
        </w:rPr>
      </w:pPr>
      <w:r w:rsidRPr="00EF740C">
        <w:rPr>
          <w:sz w:val="28"/>
        </w:rPr>
        <w:t xml:space="preserve">Authoritarianism stabilizes the regime but Xi is walking a </w:t>
      </w:r>
      <w:r w:rsidRPr="00EF740C">
        <w:rPr>
          <w:sz w:val="28"/>
          <w:u w:val="single"/>
        </w:rPr>
        <w:t>tightrope</w:t>
      </w:r>
      <w:r w:rsidRPr="00EF740C">
        <w:rPr>
          <w:sz w:val="28"/>
        </w:rPr>
        <w:t xml:space="preserve"> between silencing critics while not going to far – the aff empowers liberal opposition</w:t>
      </w:r>
      <w:r w:rsidR="00BE1D1F" w:rsidRPr="00EF740C">
        <w:rPr>
          <w:sz w:val="28"/>
        </w:rPr>
        <w:t xml:space="preserve"> groups that</w:t>
      </w:r>
    </w:p>
    <w:p w:rsidR="002C6536" w:rsidRPr="00EF740C" w:rsidRDefault="00D4190B" w:rsidP="00BE1D1F">
      <w:pPr>
        <w:rPr>
          <w:rStyle w:val="Style13ptBold"/>
          <w:sz w:val="28"/>
        </w:rPr>
      </w:pPr>
      <w:r w:rsidRPr="00EF740C">
        <w:rPr>
          <w:rStyle w:val="Style13ptBold"/>
          <w:sz w:val="28"/>
        </w:rPr>
        <w:t xml:space="preserve">disrupt </w:t>
      </w:r>
      <w:r w:rsidR="00BE1D1F" w:rsidRPr="00EF740C">
        <w:rPr>
          <w:rStyle w:val="Style13ptBold"/>
          <w:sz w:val="28"/>
        </w:rPr>
        <w:t>the</w:t>
      </w:r>
      <w:r w:rsidRPr="00EF740C">
        <w:rPr>
          <w:rStyle w:val="Style13ptBold"/>
          <w:sz w:val="28"/>
        </w:rPr>
        <w:t xml:space="preserve"> balance </w:t>
      </w:r>
    </w:p>
    <w:p w:rsidR="0001691D" w:rsidRPr="00EF740C" w:rsidRDefault="0001691D" w:rsidP="0001691D">
      <w:r w:rsidRPr="00EF740C">
        <w:rPr>
          <w:rStyle w:val="Style13ptBold"/>
          <w:sz w:val="28"/>
        </w:rPr>
        <w:t xml:space="preserve">Kroeber 15 </w:t>
      </w:r>
      <w:r w:rsidRPr="00EF740C">
        <w:t>Arthur Kroeber, International Economics and the board of the Research Center for Chinese Politics and Business at Indiana University, “When Will China’s Government Collapse”, Foreign Policy, March 13</w:t>
      </w:r>
      <w:r w:rsidRPr="00EF740C">
        <w:rPr>
          <w:vertAlign w:val="superscript"/>
        </w:rPr>
        <w:t>th</w:t>
      </w:r>
      <w:r w:rsidRPr="00EF740C">
        <w:t>, 2015, http://foreignpolicy.com/2015/03/13/china_communist_party_collapse_downfall/</w:t>
      </w:r>
    </w:p>
    <w:p w:rsidR="002C6536" w:rsidRPr="00EF740C" w:rsidRDefault="002C6536" w:rsidP="002C6536">
      <w:r w:rsidRPr="00EF740C">
        <w:t xml:space="preserve">Perhaps the next most important point to be made — and it has not been heard enough in this discussion — is that no one knows where China (or the world) is heading 20, or even 10, years down the road. Mao oversaw rapprochement with the United States in order to counter the Soviet Union, and this can be said to have brought capitalism to his country, which was clearly not his aim. </w:t>
      </w:r>
      <w:r w:rsidRPr="00EF740C">
        <w:rPr>
          <w:rStyle w:val="StyleUnderline"/>
          <w:highlight w:val="cyan"/>
        </w:rPr>
        <w:t>Former</w:t>
      </w:r>
      <w:r w:rsidRPr="00EF740C">
        <w:rPr>
          <w:rStyle w:val="StyleUnderline"/>
        </w:rPr>
        <w:t xml:space="preserve"> </w:t>
      </w:r>
      <w:r w:rsidRPr="00EF740C">
        <w:t xml:space="preserve">paramount </w:t>
      </w:r>
      <w:r w:rsidRPr="00EF740C">
        <w:rPr>
          <w:highlight w:val="cyan"/>
        </w:rPr>
        <w:t xml:space="preserve">leader </w:t>
      </w:r>
      <w:r w:rsidRPr="00EF740C">
        <w:rPr>
          <w:rStyle w:val="StyleUnderline"/>
          <w:highlight w:val="cyan"/>
        </w:rPr>
        <w:t>Deng Xiaoping embraced capitalism</w:t>
      </w:r>
      <w:r w:rsidRPr="00EF740C">
        <w:rPr>
          <w:highlight w:val="cyan"/>
        </w:rPr>
        <w:t xml:space="preserve">, </w:t>
      </w:r>
      <w:r w:rsidRPr="00EF740C">
        <w:rPr>
          <w:rStyle w:val="StyleUnderline"/>
          <w:highlight w:val="cyan"/>
        </w:rPr>
        <w:t>and that</w:t>
      </w:r>
      <w:r w:rsidRPr="00EF740C">
        <w:rPr>
          <w:rStyle w:val="StyleUnderline"/>
        </w:rPr>
        <w:t xml:space="preserve"> can be said to have </w:t>
      </w:r>
      <w:r w:rsidRPr="00EF740C">
        <w:rPr>
          <w:rStyle w:val="StyleUnderline"/>
          <w:highlight w:val="cyan"/>
        </w:rPr>
        <w:t>led to a near existential crisis for the party</w:t>
      </w:r>
      <w:r w:rsidRPr="00EF740C">
        <w:rPr>
          <w:rStyle w:val="StyleUnderline"/>
        </w:rPr>
        <w:t xml:space="preserve"> around the issue of democratization</w:t>
      </w:r>
      <w:r w:rsidRPr="00EF740C">
        <w:t xml:space="preserve">. The United States embraced China also in order to balance the Soviet Union, as well as, a bit later, to seek markets. This ended up creating what now appears ever more like a peer rival,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w:t>
      </w:r>
      <w:r w:rsidRPr="00EF740C">
        <w:rPr>
          <w:rStyle w:val="StyleUnderline"/>
          <w:highlight w:val="cyan"/>
        </w:rPr>
        <w:t>Xi’s</w:t>
      </w:r>
      <w:r w:rsidRPr="00EF740C">
        <w:rPr>
          <w:rStyle w:val="StyleUnderline"/>
        </w:rPr>
        <w:t xml:space="preserve"> </w:t>
      </w:r>
      <w:r w:rsidRPr="00EF740C">
        <w:t xml:space="preserve">remarkable apparent </w:t>
      </w:r>
      <w:r w:rsidRPr="00EF740C">
        <w:rPr>
          <w:rStyle w:val="StyleUnderline"/>
          <w:highlight w:val="cyan"/>
        </w:rPr>
        <w:t>confidence is a</w:t>
      </w:r>
      <w:r w:rsidRPr="00EF740C">
        <w:rPr>
          <w:rStyle w:val="StyleUnderline"/>
        </w:rPr>
        <w:t xml:space="preserve"> kind of compensation for deep anxiety at the top in China: a </w:t>
      </w:r>
      <w:r w:rsidRPr="00EF740C">
        <w:rPr>
          <w:rStyle w:val="StyleUnderline"/>
          <w:highlight w:val="cyan"/>
        </w:rPr>
        <w:t>recognition</w:t>
      </w:r>
      <w:r w:rsidRPr="00EF740C">
        <w:rPr>
          <w:rStyle w:val="StyleUnderline"/>
        </w:rPr>
        <w:t xml:space="preserve"> that </w:t>
      </w:r>
      <w:r w:rsidRPr="00EF740C">
        <w:rPr>
          <w:rStyle w:val="StyleUnderline"/>
          <w:highlight w:val="cyan"/>
        </w:rPr>
        <w:t>the country is walking a tightrope</w:t>
      </w:r>
      <w:r w:rsidRPr="00EF740C">
        <w:rPr>
          <w:rStyle w:val="StyleUnderline"/>
        </w:rPr>
        <w:t>.</w:t>
      </w:r>
      <w:r w:rsidR="0001691D" w:rsidRPr="00EF740C">
        <w:rPr>
          <w:rStyle w:val="StyleUnderline"/>
        </w:rPr>
        <w:t xml:space="preserve"> </w:t>
      </w:r>
      <w:r w:rsidRPr="00EF740C">
        <w:t>I defer to others on the specifics of China’s known challenges, but a few points seem fairly obvious. The early, and one might say easy, phase of China’s takeoff is over.</w:t>
      </w:r>
      <w:r w:rsidR="00EE221D" w:rsidRPr="00EF740C">
        <w:t xml:space="preserve"> </w:t>
      </w:r>
      <w:r w:rsidRPr="00EF740C">
        <w:t>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w:t>
      </w:r>
      <w:r w:rsidR="0001691D" w:rsidRPr="00EF740C">
        <w:t xml:space="preserve"> </w:t>
      </w:r>
      <w:r w:rsidRPr="00EF740C">
        <w:t>We don’t know how this is going to turn out. For every success one can point to involving China, it is easy to point to at least one stark and serious problem, or potential failing.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w:t>
      </w:r>
      <w:r w:rsidR="0001691D" w:rsidRPr="00EF740C">
        <w:t xml:space="preserve"> </w:t>
      </w:r>
      <w:r w:rsidRPr="00EF740C">
        <w:t>Yes, the CCP regime is in crisis. But it has muddled through one crisis after another, including the catastrophes of the chaotic, decade-long Cultural Revolution and the 1989 Tiananmen crackdown, by tackling its symptoms. It is too difficult to predict the arrival of the cracking up moment now.</w:t>
      </w:r>
      <w:r w:rsidR="0001691D" w:rsidRPr="00EF740C">
        <w:t xml:space="preserve"> </w:t>
      </w:r>
      <w:r w:rsidRPr="00EF740C">
        <w:t>This current crisis comes after more than three decades of market-oriented economic reform under one-party rule, which has produced a corruptive brand of state capitalism in which power and money ally. The government officials and senior managers in state-owned enterprises (SOEs) have formed strong and exclusive interest groups to pursue economic gains.</w:t>
      </w:r>
      <w:r w:rsidR="0001691D" w:rsidRPr="00EF740C">
        <w:t xml:space="preserve"> </w:t>
      </w:r>
      <w:r w:rsidRPr="00EF740C">
        <w:t>China ranks among the countries of the highest income inequality in the world at a time when China has dismantled its social welfare state, leaving hundreds of millions of citizens without any or adequate provision of healthcare, unemployment insurance, and a variety of other social services. Meanwhile, China has become one of the world’s most polluted countries. The crisis has worsened as China’s economic growth is slowing.</w:t>
      </w:r>
      <w:r w:rsidR="0001691D" w:rsidRPr="00EF740C">
        <w:t xml:space="preserve"> </w:t>
      </w:r>
      <w:r w:rsidRPr="00EF740C">
        <w:t>As the worsening economic, social, and environmental problems cause deep discontent across society and lead many people to take to the streets in protest, China has entered a period of deepening social tensions. Apparently, Beijing is frightened and has relied more and more on coercive forces. The cracking up moment could come when economic growth has significantly slowed, and Beijing is unable to sustain the regime’s legitimacy with its economic performance.</w:t>
      </w:r>
      <w:r w:rsidR="0001691D" w:rsidRPr="00EF740C">
        <w:t xml:space="preserve"> </w:t>
      </w:r>
      <w:r w:rsidRPr="00EF740C">
        <w:t>While scholars such as Shambaugh are warning of this cracking up</w:t>
      </w:r>
      <w:r w:rsidRPr="00EF740C">
        <w:rPr>
          <w:rStyle w:val="StyleUnderline"/>
        </w:rPr>
        <w:t xml:space="preserve">, President Xi Jinping is likely aware of the danger of possible collapse and has been trying to prevent it from happening. Opposite from the prescription by liberal scholars and Western leaders, Xi has seen that </w:t>
      </w:r>
      <w:r w:rsidRPr="00EF740C">
        <w:rPr>
          <w:rStyle w:val="StyleUnderline"/>
          <w:highlight w:val="cyan"/>
        </w:rPr>
        <w:t>the key to keeping the CCP in power is to further empower the authoritarian state led by the Communist Party, reflecting the long struggle</w:t>
      </w:r>
      <w:r w:rsidRPr="00EF740C">
        <w:rPr>
          <w:rStyle w:val="StyleUnderline"/>
        </w:rPr>
        <w:t xml:space="preserve"> of the Chinese political elites </w:t>
      </w:r>
      <w:r w:rsidRPr="00EF740C">
        <w:rPr>
          <w:rStyle w:val="StyleUnderline"/>
          <w:highlight w:val="cyan"/>
        </w:rPr>
        <w:t xml:space="preserve">in </w:t>
      </w:r>
      <w:r w:rsidRPr="00EF740C">
        <w:rPr>
          <w:rStyle w:val="StyleUnderline"/>
        </w:rPr>
        <w:t xml:space="preserve">building and maintaining a powerful state to lead </w:t>
      </w:r>
      <w:r w:rsidRPr="00EF740C">
        <w:rPr>
          <w:rStyle w:val="StyleUnderline"/>
          <w:highlight w:val="cyan"/>
        </w:rPr>
        <w:t>China’s modernization</w:t>
      </w:r>
      <w:r w:rsidRPr="00EF740C">
        <w:t>.</w:t>
      </w:r>
      <w:r w:rsidR="0001691D" w:rsidRPr="00EF740C">
        <w:t xml:space="preserve"> </w:t>
      </w:r>
      <w:r w:rsidRPr="00EF740C">
        <w:t>China scholar Lucian Pye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nationalism.The authority crisis called for the creation of an authoritarian state through revolution and nationalism. The Chinese communist revolution was a collective assertion for the new form of authority and a strong state to build a prosperous Chinese nation. The very essence of CCP legitimacy was partly based upon its ability to establish a powerful state as an organizing and mobilizing force to defend the national independence and launch modernization programs.</w:t>
      </w:r>
      <w:r w:rsidR="0001691D" w:rsidRPr="00EF740C">
        <w:t xml:space="preserve"> </w:t>
      </w:r>
      <w:r w:rsidRPr="00EF740C">
        <w:t xml:space="preserve">To rectify his predecessors’ overemphasis on the transformation of China through reforms that weakened the state’s authority and the CCP central leadership, </w:t>
      </w:r>
      <w:r w:rsidRPr="00EF740C">
        <w:rPr>
          <w:rStyle w:val="StyleUnderline"/>
          <w:highlight w:val="cyan"/>
        </w:rPr>
        <w:t>Xi has made concentrated efforts</w:t>
      </w:r>
      <w:r w:rsidRPr="00EF740C">
        <w:rPr>
          <w:rStyle w:val="StyleUnderline"/>
        </w:rPr>
        <w:t xml:space="preserve"> to over-empower the authoritarian state. Repeatedly warning </w:t>
      </w:r>
      <w:r w:rsidRPr="00EF740C">
        <w:rPr>
          <w:rStyle w:val="StyleUnderline"/>
          <w:highlight w:val="cyan"/>
        </w:rPr>
        <w:t>against “Westernization</w:t>
      </w:r>
      <w:r w:rsidRPr="00EF740C">
        <w:rPr>
          <w:rStyle w:val="StyleUnderline"/>
        </w:rPr>
        <w:t xml:space="preserve">,” Xi emphasizes </w:t>
      </w:r>
      <w:r w:rsidRPr="00EF740C">
        <w:rPr>
          <w:rStyle w:val="StyleUnderline"/>
          <w:highlight w:val="cyan"/>
        </w:rPr>
        <w:t>a unified national ideal</w:t>
      </w:r>
      <w:r w:rsidRPr="00EF740C">
        <w:rPr>
          <w:rStyle w:val="StyleUnderline"/>
        </w:rPr>
        <w:t xml:space="preserve"> </w:t>
      </w:r>
      <w:r w:rsidRPr="00EF740C">
        <w:rPr>
          <w:rStyle w:val="StyleUnderline"/>
          <w:highlight w:val="cyan"/>
        </w:rPr>
        <w:t>of the “China Dream</w:t>
      </w:r>
      <w:r w:rsidRPr="00EF740C">
        <w:rPr>
          <w:rStyle w:val="StyleUnderline"/>
        </w:rPr>
        <w:t xml:space="preserve">” and </w:t>
      </w:r>
      <w:r w:rsidRPr="00EF740C">
        <w:rPr>
          <w:rStyle w:val="StyleUnderline"/>
          <w:highlight w:val="cyan"/>
        </w:rPr>
        <w:t>has</w:t>
      </w:r>
      <w:r w:rsidRPr="00EF740C">
        <w:rPr>
          <w:rStyle w:val="StyleUnderline"/>
        </w:rPr>
        <w:t xml:space="preserve"> </w:t>
      </w:r>
      <w:r w:rsidRPr="00EF740C">
        <w:rPr>
          <w:rStyle w:val="StyleUnderline"/>
          <w:highlight w:val="cyan"/>
        </w:rPr>
        <w:t>allowed the security</w:t>
      </w:r>
      <w:r w:rsidRPr="00EF740C">
        <w:rPr>
          <w:rStyle w:val="StyleUnderline"/>
        </w:rPr>
        <w:t xml:space="preserve">/propaganda axis to </w:t>
      </w:r>
      <w:r w:rsidRPr="00EF740C">
        <w:rPr>
          <w:rStyle w:val="StyleUnderline"/>
          <w:highlight w:val="cyan"/>
        </w:rPr>
        <w:t>tighten</w:t>
      </w:r>
      <w:r w:rsidRPr="00EF740C">
        <w:rPr>
          <w:rStyle w:val="StyleUnderline"/>
        </w:rPr>
        <w:t xml:space="preserve"> up </w:t>
      </w:r>
      <w:r w:rsidRPr="00EF740C">
        <w:rPr>
          <w:rStyle w:val="StyleUnderline"/>
          <w:highlight w:val="cyan"/>
        </w:rPr>
        <w:t>controls on</w:t>
      </w:r>
      <w:r w:rsidRPr="00EF740C">
        <w:rPr>
          <w:rStyle w:val="StyleUnderline"/>
        </w:rPr>
        <w:t xml:space="preserve"> </w:t>
      </w:r>
      <w:r w:rsidRPr="00EF740C">
        <w:rPr>
          <w:rStyle w:val="StyleUnderline"/>
          <w:highlight w:val="cyan"/>
        </w:rPr>
        <w:t>expression</w:t>
      </w:r>
      <w:r w:rsidRPr="00EF740C">
        <w:rPr>
          <w:rStyle w:val="StyleUnderline"/>
        </w:rPr>
        <w:t xml:space="preserve"> </w:t>
      </w:r>
      <w:r w:rsidRPr="00EF740C">
        <w:rPr>
          <w:rStyle w:val="StyleUnderline"/>
          <w:highlight w:val="cyan"/>
        </w:rPr>
        <w:t>of</w:t>
      </w:r>
      <w:r w:rsidRPr="00EF740C">
        <w:rPr>
          <w:rStyle w:val="StyleUnderline"/>
        </w:rPr>
        <w:t xml:space="preserve"> </w:t>
      </w:r>
      <w:r w:rsidRPr="00EF740C">
        <w:rPr>
          <w:rStyle w:val="StyleUnderline"/>
          <w:highlight w:val="cyan"/>
        </w:rPr>
        <w:t>different political</w:t>
      </w:r>
      <w:r w:rsidRPr="00EF740C">
        <w:rPr>
          <w:rStyle w:val="StyleUnderline"/>
        </w:rPr>
        <w:t xml:space="preserve"> </w:t>
      </w:r>
      <w:r w:rsidRPr="00EF740C">
        <w:rPr>
          <w:rStyle w:val="StyleUnderline"/>
          <w:highlight w:val="cyan"/>
        </w:rPr>
        <w:t>ideologies</w:t>
      </w:r>
      <w:r w:rsidRPr="00EF740C">
        <w:rPr>
          <w:rStyle w:val="StyleUnderline"/>
        </w:rPr>
        <w:t xml:space="preserve"> and opinions. Taking strong measures to strengthen central Party and government authority, he set up new and powerful small leadership groups, such as the Central National Security Commission and the Comprehensive Deepening Economic Reform Small Group, with himself as the head. </w:t>
      </w:r>
      <w:r w:rsidRPr="00EF740C">
        <w:t>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w:t>
      </w:r>
      <w:r w:rsidR="0001691D" w:rsidRPr="00EF740C">
        <w:t xml:space="preserve"> </w:t>
      </w:r>
      <w:r w:rsidRPr="00EF740C">
        <w:t xml:space="preserve">Whether or not </w:t>
      </w:r>
      <w:r w:rsidRPr="00EF740C">
        <w:rPr>
          <w:rStyle w:val="StyleUnderline"/>
          <w:highlight w:val="cyan"/>
        </w:rPr>
        <w:t>empowering the authoritarian state</w:t>
      </w:r>
      <w:r w:rsidRPr="00EF740C">
        <w:t xml:space="preserve"> is a long-term solution to the current crisis, it seems to </w:t>
      </w:r>
      <w:r w:rsidRPr="00EF740C">
        <w:rPr>
          <w:rStyle w:val="StyleUnderline"/>
          <w:highlight w:val="cyan"/>
        </w:rPr>
        <w:t>have</w:t>
      </w:r>
      <w:r w:rsidRPr="00EF740C">
        <w:t xml:space="preserve"> targeted some of its symptoms and </w:t>
      </w:r>
      <w:r w:rsidRPr="00EF740C">
        <w:rPr>
          <w:rStyle w:val="StyleUnderline"/>
          <w:highlight w:val="cyan"/>
        </w:rPr>
        <w:t>temporarily</w:t>
      </w:r>
      <w:r w:rsidRPr="00EF740C">
        <w:rPr>
          <w:rStyle w:val="StyleUnderline"/>
        </w:rPr>
        <w:t xml:space="preserve"> </w:t>
      </w:r>
      <w:r w:rsidRPr="00EF740C">
        <w:rPr>
          <w:rStyle w:val="StyleUnderline"/>
          <w:highlight w:val="cyan"/>
        </w:rPr>
        <w:t>silenced its liberal critics</w:t>
      </w:r>
      <w:r w:rsidRPr="00EF740C">
        <w:t xml:space="preserve"> inside China. As a result, </w:t>
      </w:r>
      <w:r w:rsidRPr="00EF740C">
        <w:rPr>
          <w:rStyle w:val="StyleUnderline"/>
          <w:highlight w:val="cyan"/>
        </w:rPr>
        <w:t>it may</w:t>
      </w:r>
      <w:r w:rsidRPr="00EF740C">
        <w:rPr>
          <w:rStyle w:val="StyleUnderline"/>
        </w:rPr>
        <w:t xml:space="preserve"> help </w:t>
      </w:r>
      <w:r w:rsidRPr="00EF740C">
        <w:rPr>
          <w:rStyle w:val="StyleUnderline"/>
          <w:highlight w:val="cyan"/>
        </w:rPr>
        <w:t>postpone the arrival of a cracking up</w:t>
      </w:r>
      <w:r w:rsidRPr="00EF740C">
        <w:rPr>
          <w:rStyle w:val="StyleUnderline"/>
        </w:rPr>
        <w:t xml:space="preserve"> moment</w:t>
      </w:r>
      <w:r w:rsidRPr="00EF740C">
        <w:t xml:space="preserve"> — at least for now.</w:t>
      </w:r>
    </w:p>
    <w:p w:rsidR="00CA5D1D" w:rsidRPr="00EF740C" w:rsidRDefault="00CA5D1D" w:rsidP="00CA5D1D">
      <w:pPr>
        <w:pStyle w:val="Heading3"/>
      </w:pPr>
      <w:r w:rsidRPr="00EF740C">
        <w:t xml:space="preserve">A2 Westernization Now </w:t>
      </w:r>
    </w:p>
    <w:p w:rsidR="00CA5D1D" w:rsidRPr="00EF740C" w:rsidRDefault="00CA5D1D" w:rsidP="00CA5D1D"/>
    <w:p w:rsidR="00CA5D1D" w:rsidRPr="00EF740C" w:rsidRDefault="00CA5D1D" w:rsidP="00CA5D1D">
      <w:pPr>
        <w:pStyle w:val="Heading4"/>
        <w:rPr>
          <w:sz w:val="28"/>
        </w:rPr>
      </w:pPr>
      <w:r w:rsidRPr="00EF740C">
        <w:rPr>
          <w:sz w:val="28"/>
        </w:rPr>
        <w:t xml:space="preserve">Westernization has been allowed only on a </w:t>
      </w:r>
      <w:r w:rsidRPr="00EF740C">
        <w:rPr>
          <w:sz w:val="28"/>
          <w:u w:val="single"/>
        </w:rPr>
        <w:t>strategic basis</w:t>
      </w:r>
      <w:r w:rsidRPr="00EF740C">
        <w:rPr>
          <w:sz w:val="28"/>
        </w:rPr>
        <w:t xml:space="preserve"> to prevent political shifts </w:t>
      </w:r>
    </w:p>
    <w:p w:rsidR="00CA5D1D" w:rsidRPr="00EF740C" w:rsidRDefault="00CA5D1D" w:rsidP="00CA5D1D">
      <w:r w:rsidRPr="00EF740C">
        <w:rPr>
          <w:rStyle w:val="Style13ptBold"/>
          <w:sz w:val="28"/>
        </w:rPr>
        <w:t>McGregor 11</w:t>
      </w:r>
      <w:r w:rsidRPr="00EF740C">
        <w:t xml:space="preserve"> Richard McGregor, Former Beijing and Washington Bureau Chief, Financial Times, public policy fellow at the Wilson Center, “5 Myths About the Chinese Communist Party”, Foreign Policy, January 3</w:t>
      </w:r>
      <w:r w:rsidRPr="00EF740C">
        <w:rPr>
          <w:vertAlign w:val="superscript"/>
        </w:rPr>
        <w:t>rd</w:t>
      </w:r>
      <w:r w:rsidRPr="00EF740C">
        <w:t>, 2011, http://foreignpolicy.com/2011/01/03/5-myths-about-the-chinese-communist-party/</w:t>
      </w:r>
    </w:p>
    <w:p w:rsidR="00CA5D1D" w:rsidRPr="00EF740C" w:rsidRDefault="00CA5D1D" w:rsidP="00CA5D1D">
      <w:pPr>
        <w:rPr>
          <w:sz w:val="14"/>
        </w:rPr>
      </w:pPr>
      <w:r w:rsidRPr="00EF740C">
        <w:rPr>
          <w:sz w:val="14"/>
        </w:rPr>
        <w:t xml:space="preserve">“China Is Communist in Name Only.” Wrong. If Vladimir Lenin were reincarnated in 21st-century Beijing and managed to avert his eyes from the city’s glittering skyscrapers and conspicuous consumption, he would instantly recognize in the ruling Chinese Communist Party a replica of the system he designed nearly a century ago for the victors of the Bolshevik Revolution. </w:t>
      </w:r>
      <w:r w:rsidRPr="00EF740C">
        <w:rPr>
          <w:rStyle w:val="StyleUnderline"/>
        </w:rPr>
        <w:t>One need only look at the party’s structure to see how communist</w:t>
      </w:r>
      <w:r w:rsidRPr="00EF740C">
        <w:rPr>
          <w:sz w:val="14"/>
        </w:rPr>
        <w:t xml:space="preserve"> — and Leninist — </w:t>
      </w:r>
      <w:r w:rsidRPr="00EF740C">
        <w:rPr>
          <w:rStyle w:val="StyleUnderline"/>
        </w:rPr>
        <w:t>China’s political system remains</w:t>
      </w:r>
      <w:r w:rsidRPr="00EF740C">
        <w:rPr>
          <w:sz w:val="14"/>
        </w:rPr>
        <w:t xml:space="preserve">. Sure, China long ago dumped the core of the communist economic system, replacing rigid central planning with commercially minded state enterprises that coexist with a vigorous private sector. Yet </w:t>
      </w:r>
      <w:r w:rsidRPr="00EF740C">
        <w:rPr>
          <w:rStyle w:val="StyleUnderline"/>
          <w:highlight w:val="cyan"/>
        </w:rPr>
        <w:t>for all their liberalization of the economy</w:t>
      </w:r>
      <w:r w:rsidRPr="00EF740C">
        <w:rPr>
          <w:sz w:val="14"/>
        </w:rPr>
        <w:t xml:space="preserve">, Chinese </w:t>
      </w:r>
      <w:r w:rsidRPr="00EF740C">
        <w:rPr>
          <w:rStyle w:val="StyleUnderline"/>
          <w:highlight w:val="cyan"/>
        </w:rPr>
        <w:t>leaders have been careful to keep control of</w:t>
      </w:r>
      <w:r w:rsidRPr="00EF740C">
        <w:rPr>
          <w:sz w:val="14"/>
          <w:highlight w:val="cyan"/>
        </w:rPr>
        <w:t xml:space="preserve"> </w:t>
      </w:r>
      <w:r w:rsidRPr="00EF740C">
        <w:rPr>
          <w:sz w:val="14"/>
        </w:rPr>
        <w:t xml:space="preserve">the commanding heights of politics through </w:t>
      </w:r>
      <w:r w:rsidRPr="00EF740C">
        <w:rPr>
          <w:rStyle w:val="StyleUnderline"/>
        </w:rPr>
        <w:t>the party’s grip on</w:t>
      </w:r>
      <w:r w:rsidRPr="00EF740C">
        <w:rPr>
          <w:sz w:val="14"/>
        </w:rPr>
        <w:t xml:space="preserve"> </w:t>
      </w:r>
      <w:r w:rsidRPr="00EF740C">
        <w:rPr>
          <w:sz w:val="14"/>
          <w:highlight w:val="cyan"/>
        </w:rPr>
        <w:t>t</w:t>
      </w:r>
      <w:r w:rsidRPr="00EF740C">
        <w:rPr>
          <w:sz w:val="14"/>
        </w:rPr>
        <w:t xml:space="preserve">he “three Ps”: </w:t>
      </w:r>
      <w:r w:rsidRPr="00EF740C">
        <w:rPr>
          <w:rStyle w:val="StyleUnderline"/>
          <w:highlight w:val="cyan"/>
        </w:rPr>
        <w:t>personnel, propaganda, and the P</w:t>
      </w:r>
      <w:r w:rsidRPr="00EF740C">
        <w:rPr>
          <w:rStyle w:val="StyleUnderline"/>
        </w:rPr>
        <w:t xml:space="preserve">eople’s </w:t>
      </w:r>
      <w:r w:rsidRPr="00EF740C">
        <w:rPr>
          <w:rStyle w:val="StyleUnderline"/>
          <w:highlight w:val="cyan"/>
        </w:rPr>
        <w:t>L</w:t>
      </w:r>
      <w:r w:rsidRPr="00EF740C">
        <w:rPr>
          <w:rStyle w:val="StyleUnderline"/>
        </w:rPr>
        <w:t xml:space="preserve">iberation </w:t>
      </w:r>
      <w:r w:rsidRPr="00EF740C">
        <w:rPr>
          <w:rStyle w:val="StyleUnderline"/>
          <w:highlight w:val="cyan"/>
        </w:rPr>
        <w:t>A</w:t>
      </w:r>
      <w:r w:rsidRPr="00EF740C">
        <w:rPr>
          <w:rStyle w:val="StyleUnderline"/>
        </w:rPr>
        <w:t>rmy.</w:t>
      </w:r>
      <w:r w:rsidRPr="00EF740C">
        <w:rPr>
          <w:sz w:val="14"/>
        </w:rPr>
        <w:t xml:space="preserve"> The PLA is the party’s military, not the country’s. Unlike in the West, where controversies often arise about the potential politicization of the military, </w:t>
      </w:r>
      <w:r w:rsidRPr="00EF740C">
        <w:rPr>
          <w:rStyle w:val="StyleUnderline"/>
        </w:rPr>
        <w:t xml:space="preserve">in </w:t>
      </w:r>
      <w:r w:rsidRPr="00EF740C">
        <w:rPr>
          <w:rStyle w:val="StyleUnderline"/>
          <w:highlight w:val="cyan"/>
        </w:rPr>
        <w:t>China</w:t>
      </w:r>
      <w:r w:rsidRPr="00EF740C">
        <w:rPr>
          <w:rStyle w:val="StyleUnderline"/>
        </w:rPr>
        <w:t xml:space="preserve"> the party </w:t>
      </w:r>
      <w:r w:rsidRPr="00EF740C">
        <w:rPr>
          <w:rStyle w:val="StyleUnderline"/>
          <w:highlight w:val="cyan"/>
        </w:rPr>
        <w:t>is on constant guard for</w:t>
      </w:r>
      <w:r w:rsidRPr="00EF740C">
        <w:rPr>
          <w:rStyle w:val="StyleUnderline"/>
        </w:rPr>
        <w:t xml:space="preserve"> the</w:t>
      </w:r>
      <w:r w:rsidRPr="00EF740C">
        <w:rPr>
          <w:sz w:val="14"/>
        </w:rPr>
        <w:t xml:space="preserve"> opposite phenomenon, the </w:t>
      </w:r>
      <w:r w:rsidRPr="00EF740C">
        <w:rPr>
          <w:rStyle w:val="StyleUnderline"/>
          <w:highlight w:val="cyan"/>
        </w:rPr>
        <w:t>depoliticization</w:t>
      </w:r>
      <w:r w:rsidRPr="00EF740C">
        <w:rPr>
          <w:rStyle w:val="StyleUnderline"/>
        </w:rPr>
        <w:t xml:space="preserve"> of the military</w:t>
      </w:r>
      <w:r w:rsidRPr="00EF740C">
        <w:rPr>
          <w:sz w:val="14"/>
        </w:rPr>
        <w:t xml:space="preserve">. </w:t>
      </w:r>
      <w:r w:rsidRPr="00EF740C">
        <w:rPr>
          <w:rStyle w:val="StyleUnderline"/>
        </w:rPr>
        <w:t>Their fear is</w:t>
      </w:r>
      <w:r w:rsidRPr="00EF740C">
        <w:rPr>
          <w:sz w:val="14"/>
        </w:rPr>
        <w:t xml:space="preserve"> straightforward: the </w:t>
      </w:r>
      <w:r w:rsidRPr="00EF740C">
        <w:rPr>
          <w:rStyle w:val="StyleUnderline"/>
        </w:rPr>
        <w:t>loss of party control over the generals and their troops</w:t>
      </w:r>
      <w:r w:rsidRPr="00EF740C">
        <w:rPr>
          <w:sz w:val="14"/>
        </w:rPr>
        <w:t xml:space="preserve">. In 1989, one senior general refused to march his soldiers into Beijing to clear students out of Tiananmen Square, an incident now seared into the ruling class’s collective memory. After all, the army’s crackdown on the demonstrations preserved the party’s hold on power in 1989, and its leaders have since worked hard to keep the generals on their side, should they be needed to put down protests again. As in the Soviet Union, the party controls the media through its Propaganda Department, which issues daily directives, both formally on paper and in emails and text messages, and informally over the phone, to the media. The directives set out, often in detail, how news considered sensitive by the party — such as the awarding of the Nobel Peace Prize to Liu Xiaobo — should be handled or whether it should be run at all. Perhaps most importantly, </w:t>
      </w:r>
      <w:r w:rsidRPr="00EF740C">
        <w:rPr>
          <w:rStyle w:val="StyleUnderline"/>
        </w:rPr>
        <w:t xml:space="preserve">the party dictates all senior personnel appointments in ministries and companies, universities and the media, through a shadowy and little-known body called the Organization Department. Through the department, </w:t>
      </w:r>
      <w:r w:rsidRPr="00EF740C">
        <w:rPr>
          <w:rStyle w:val="StyleUnderline"/>
          <w:highlight w:val="cyan"/>
        </w:rPr>
        <w:t xml:space="preserve">the party oversees just about every significant position in every field </w:t>
      </w:r>
      <w:r w:rsidRPr="00EF740C">
        <w:rPr>
          <w:rStyle w:val="StyleUnderline"/>
        </w:rPr>
        <w:t>in the country</w:t>
      </w:r>
      <w:r w:rsidRPr="00EF740C">
        <w:rPr>
          <w:sz w:val="14"/>
        </w:rPr>
        <w:t xml:space="preserve">. Clearly, the Chinese remember Stalin’s dictate that the cadres decide everything. Indeed, if you benchmark the Chinese Communist Party against a definitional checklist authored by Robert Service, the veteran historian of the Soviet Union, the similarities are remarkable. As with communism in its heyday elsewhere, </w:t>
      </w:r>
      <w:r w:rsidRPr="00EF740C">
        <w:rPr>
          <w:rStyle w:val="StyleUnderline"/>
        </w:rPr>
        <w:t xml:space="preserve">the party in China has </w:t>
      </w:r>
      <w:r w:rsidRPr="00EF740C">
        <w:rPr>
          <w:rStyle w:val="StyleUnderline"/>
          <w:highlight w:val="cyan"/>
        </w:rPr>
        <w:t>eradicated</w:t>
      </w:r>
      <w:r w:rsidRPr="00EF740C">
        <w:rPr>
          <w:rStyle w:val="StyleUnderline"/>
        </w:rPr>
        <w:t xml:space="preserve"> or emasculated </w:t>
      </w:r>
      <w:r w:rsidRPr="00EF740C">
        <w:rPr>
          <w:rStyle w:val="StyleUnderline"/>
          <w:highlight w:val="cyan"/>
        </w:rPr>
        <w:t>political rivals, eliminated the autonomy of the courts and media, restricted</w:t>
      </w:r>
      <w:r w:rsidRPr="00EF740C">
        <w:rPr>
          <w:rStyle w:val="StyleUnderline"/>
        </w:rPr>
        <w:t xml:space="preserve"> religion and </w:t>
      </w:r>
      <w:r w:rsidRPr="00EF740C">
        <w:rPr>
          <w:rStyle w:val="StyleUnderline"/>
          <w:highlight w:val="cyan"/>
        </w:rPr>
        <w:t>civil society,</w:t>
      </w:r>
      <w:r w:rsidRPr="00EF740C">
        <w:rPr>
          <w:rStyle w:val="StyleUnderline"/>
        </w:rPr>
        <w:t xml:space="preserve"> denigrated rival versions of nationhood, </w:t>
      </w:r>
      <w:r w:rsidRPr="00EF740C">
        <w:rPr>
          <w:rStyle w:val="StyleUnderline"/>
          <w:highlight w:val="cyan"/>
        </w:rPr>
        <w:t>centralized</w:t>
      </w:r>
      <w:r w:rsidRPr="00EF740C">
        <w:rPr>
          <w:rStyle w:val="StyleUnderline"/>
        </w:rPr>
        <w:t xml:space="preserve"> political </w:t>
      </w:r>
      <w:r w:rsidRPr="00EF740C">
        <w:rPr>
          <w:rStyle w:val="StyleUnderline"/>
          <w:highlight w:val="cyan"/>
        </w:rPr>
        <w:t>power</w:t>
      </w:r>
      <w:r w:rsidRPr="00EF740C">
        <w:rPr>
          <w:rStyle w:val="StyleUnderline"/>
        </w:rPr>
        <w:t xml:space="preserve">, </w:t>
      </w:r>
      <w:r w:rsidRPr="00EF740C">
        <w:rPr>
          <w:rStyle w:val="StyleUnderline"/>
          <w:highlight w:val="cyan"/>
        </w:rPr>
        <w:t>established extensive networks of security police, and dispatched dissidents</w:t>
      </w:r>
      <w:r w:rsidRPr="00EF740C">
        <w:rPr>
          <w:rStyle w:val="StyleUnderline"/>
        </w:rPr>
        <w:t xml:space="preserve"> to labor camps. There is a good reason why the Chinese system is often described as “market-Leninism</w:t>
      </w:r>
      <w:r w:rsidRPr="00EF740C">
        <w:rPr>
          <w:sz w:val="14"/>
        </w:rPr>
        <w:t xml:space="preserve">.” “The Party Controls All Aspects of Life in China.” Not anymore. No question, China was a totalitarian state </w:t>
      </w:r>
      <w:r w:rsidRPr="00EF740C">
        <w:rPr>
          <w:rStyle w:val="StyleUnderline"/>
          <w:highlight w:val="cyan"/>
        </w:rPr>
        <w:t>under Mao</w:t>
      </w:r>
      <w:r w:rsidRPr="00EF740C">
        <w:rPr>
          <w:sz w:val="14"/>
        </w:rPr>
        <w:t xml:space="preserve"> Zedong’s rule from 1949 until his death in 1976. In those bad old days, ordinary workers had to ask their supervisors’ permission not only to get married, but to move in with their spouses. </w:t>
      </w:r>
      <w:r w:rsidRPr="00EF740C">
        <w:rPr>
          <w:rStyle w:val="StyleUnderline"/>
          <w:highlight w:val="cyan"/>
        </w:rPr>
        <w:t>Even the precise timing for starting a family relied on a nod from on high</w:t>
      </w:r>
      <w:r w:rsidRPr="00EF740C">
        <w:rPr>
          <w:sz w:val="14"/>
          <w:highlight w:val="cyan"/>
        </w:rPr>
        <w:t xml:space="preserve">. </w:t>
      </w:r>
      <w:r w:rsidRPr="00EF740C">
        <w:rPr>
          <w:rStyle w:val="StyleUnderline"/>
          <w:highlight w:val="cyan"/>
        </w:rPr>
        <w:t>Since then, the</w:t>
      </w:r>
      <w:r w:rsidRPr="00EF740C">
        <w:rPr>
          <w:rStyle w:val="StyleUnderline"/>
        </w:rPr>
        <w:t xml:space="preserve"> </w:t>
      </w:r>
      <w:r w:rsidRPr="00EF740C">
        <w:rPr>
          <w:rStyle w:val="StyleUnderline"/>
          <w:highlight w:val="cyan"/>
        </w:rPr>
        <w:t>C</w:t>
      </w:r>
      <w:r w:rsidRPr="00EF740C">
        <w:rPr>
          <w:rStyle w:val="StyleUnderline"/>
        </w:rPr>
        <w:t xml:space="preserve">hinese </w:t>
      </w:r>
      <w:r w:rsidRPr="00EF740C">
        <w:rPr>
          <w:rStyle w:val="StyleUnderline"/>
          <w:highlight w:val="cyan"/>
        </w:rPr>
        <w:t>C</w:t>
      </w:r>
      <w:r w:rsidRPr="00EF740C">
        <w:rPr>
          <w:rStyle w:val="StyleUnderline"/>
        </w:rPr>
        <w:t xml:space="preserve">ommunist </w:t>
      </w:r>
      <w:r w:rsidRPr="00EF740C">
        <w:rPr>
          <w:rStyle w:val="StyleUnderline"/>
          <w:highlight w:val="cyan"/>
        </w:rPr>
        <w:t>P</w:t>
      </w:r>
      <w:r w:rsidRPr="00EF740C">
        <w:rPr>
          <w:rStyle w:val="StyleUnderline"/>
        </w:rPr>
        <w:t xml:space="preserve">arty </w:t>
      </w:r>
      <w:r w:rsidRPr="00EF740C">
        <w:rPr>
          <w:rStyle w:val="StyleUnderline"/>
          <w:highlight w:val="cyan"/>
        </w:rPr>
        <w:t>has recognized</w:t>
      </w:r>
      <w:r w:rsidRPr="00EF740C">
        <w:rPr>
          <w:rStyle w:val="StyleUnderline"/>
        </w:rPr>
        <w:t xml:space="preserve"> that such </w:t>
      </w:r>
      <w:r w:rsidRPr="00EF740C">
        <w:rPr>
          <w:rStyle w:val="StyleUnderline"/>
          <w:highlight w:val="cyan"/>
        </w:rPr>
        <w:t>intensive interference</w:t>
      </w:r>
      <w:r w:rsidRPr="00EF740C">
        <w:rPr>
          <w:rStyle w:val="StyleUnderline"/>
        </w:rPr>
        <w:t xml:space="preserve"> in people’s personal lives </w:t>
      </w:r>
      <w:r w:rsidRPr="00EF740C">
        <w:rPr>
          <w:rStyle w:val="StyleUnderline"/>
          <w:highlight w:val="cyan"/>
        </w:rPr>
        <w:t>is a liability</w:t>
      </w:r>
      <w:r w:rsidRPr="00EF740C">
        <w:rPr>
          <w:rStyle w:val="StyleUnderline"/>
        </w:rPr>
        <w:t xml:space="preserve"> in building a modern economy.</w:t>
      </w:r>
      <w:r w:rsidRPr="00EF740C">
        <w:rPr>
          <w:sz w:val="14"/>
        </w:rPr>
        <w:t xml:space="preserve"> Under the reforms kick-started by Deng Xiaoping in the late 1970s, the party has gradually removed itself from the private lives of all but the most recalcitrant of dissidents. The waning in the 1980s and 1990s of the old cradle-to-grave system of state workplaces, health care, and other social services also dismantled an intricate system of controls centered on neighborhood committees, which among other purposes were used for snooping on ordinary citizens. </w:t>
      </w:r>
      <w:r w:rsidRPr="00EF740C">
        <w:rPr>
          <w:rStyle w:val="StyleUnderline"/>
          <w:highlight w:val="cyan"/>
        </w:rPr>
        <w:t>The party has benefited hugely from this shift,</w:t>
      </w:r>
      <w:r w:rsidRPr="00EF740C">
        <w:rPr>
          <w:sz w:val="14"/>
        </w:rPr>
        <w:t xml:space="preserve"> even if many young people these days have little knowledge of what the party does and consider it irrelevant to their lives. That suits party leaders perfectly. Ordinary people are not encouraged to take an interest in the party’s internal operations, anyway. </w:t>
      </w:r>
      <w:r w:rsidRPr="00EF740C">
        <w:rPr>
          <w:rStyle w:val="StyleUnderline"/>
        </w:rPr>
        <w:t>Powerful party organs</w:t>
      </w:r>
      <w:r w:rsidRPr="00EF740C">
        <w:rPr>
          <w:sz w:val="14"/>
        </w:rPr>
        <w:t xml:space="preserve"> like the Organization and Propaganda Departments do not have signs outside their offices. They have no listed phone numbers. Their low </w:t>
      </w:r>
      <w:r w:rsidRPr="00EF740C">
        <w:rPr>
          <w:rStyle w:val="StyleUnderline"/>
        </w:rPr>
        <w:t xml:space="preserve">profile has been </w:t>
      </w:r>
      <w:r w:rsidRPr="00EF740C">
        <w:rPr>
          <w:rStyle w:val="StyleUnderline"/>
          <w:highlight w:val="cyan"/>
        </w:rPr>
        <w:t>strategically</w:t>
      </w:r>
      <w:r w:rsidRPr="00EF740C">
        <w:rPr>
          <w:rStyle w:val="StyleUnderline"/>
        </w:rPr>
        <w:t xml:space="preserve"> smart</w:t>
      </w:r>
      <w:r w:rsidRPr="00EF740C">
        <w:rPr>
          <w:sz w:val="14"/>
        </w:rPr>
        <w:t xml:space="preserve">, keeping their day-to-day doings out of public view while allowing the party to take full credit for the country’s rapid economic growth. This is how China’s grand bargain works: </w:t>
      </w:r>
      <w:r w:rsidRPr="00EF740C">
        <w:rPr>
          <w:rStyle w:val="StyleUnderline"/>
        </w:rPr>
        <w:t xml:space="preserve">The party </w:t>
      </w:r>
      <w:r w:rsidRPr="00EF740C">
        <w:rPr>
          <w:rStyle w:val="StyleUnderline"/>
          <w:highlight w:val="cyan"/>
        </w:rPr>
        <w:t>allows</w:t>
      </w:r>
      <w:r w:rsidRPr="00EF740C">
        <w:rPr>
          <w:rStyle w:val="StyleUnderline"/>
        </w:rPr>
        <w:t xml:space="preserve"> </w:t>
      </w:r>
      <w:r w:rsidRPr="00EF740C">
        <w:rPr>
          <w:rStyle w:val="StyleUnderline"/>
          <w:highlight w:val="cyan"/>
        </w:rPr>
        <w:t>citizens great leeway</w:t>
      </w:r>
      <w:r w:rsidRPr="00EF740C">
        <w:rPr>
          <w:rStyle w:val="StyleUnderline"/>
        </w:rPr>
        <w:t xml:space="preserve"> to improve their lives, </w:t>
      </w:r>
      <w:r w:rsidRPr="00EF740C">
        <w:rPr>
          <w:rStyle w:val="StyleUnderline"/>
          <w:highlight w:val="cyan"/>
        </w:rPr>
        <w:t>as long as they keep out of politics</w:t>
      </w:r>
      <w:r w:rsidRPr="00EF740C">
        <w:rPr>
          <w:sz w:val="14"/>
          <w:highlight w:val="cyan"/>
        </w:rPr>
        <w:t>.</w:t>
      </w:r>
    </w:p>
    <w:p w:rsidR="00161097" w:rsidRPr="00EF740C" w:rsidRDefault="00161097" w:rsidP="005B0543">
      <w:pPr>
        <w:pStyle w:val="Heading3"/>
      </w:pPr>
      <w:r w:rsidRPr="00EF740C">
        <w:t>Alliance New Generic Shell 1NC</w:t>
      </w:r>
    </w:p>
    <w:p w:rsidR="00432296" w:rsidRPr="00EF740C" w:rsidRDefault="00432296" w:rsidP="00432296">
      <w:pPr>
        <w:pStyle w:val="Heading4"/>
        <w:rPr>
          <w:rStyle w:val="Style13ptBold"/>
          <w:b/>
          <w:sz w:val="28"/>
        </w:rPr>
      </w:pPr>
      <w:r w:rsidRPr="00EF740C">
        <w:rPr>
          <w:rStyle w:val="Style13ptBold"/>
          <w:b/>
          <w:sz w:val="28"/>
        </w:rPr>
        <w:t xml:space="preserve">Alliances are overall high now but engagement with China causes war in the Senkakus </w:t>
      </w:r>
    </w:p>
    <w:p w:rsidR="00161097" w:rsidRPr="00EF740C" w:rsidRDefault="009E5380" w:rsidP="00161097">
      <w:r w:rsidRPr="00EF740C">
        <w:rPr>
          <w:rStyle w:val="Style13ptBold"/>
          <w:sz w:val="28"/>
        </w:rPr>
        <w:t xml:space="preserve">Yu 15 </w:t>
      </w:r>
      <w:r w:rsidRPr="00EF740C">
        <w:t>Miles Maochun Yu, professor of East Asia and military history at the United States Naval Academy, holds degrees from the University of California, Berkeley, Swarthmore College, and Nankai University</w:t>
      </w:r>
      <w:r w:rsidR="00432296" w:rsidRPr="00EF740C">
        <w:t>, “The Protection of US Allies”, The Hoover Institute, https://www.scribd.com/doc/290467120/Alliance-Engagement-and-America-s-Indolent-China-Strategy-by-Miles-Maochun-Yu</w:t>
      </w:r>
    </w:p>
    <w:p w:rsidR="009E5380" w:rsidRPr="00EF740C" w:rsidRDefault="00161097" w:rsidP="009E5380">
      <w:r w:rsidRPr="00EF740C">
        <w:t xml:space="preserve">The fact remains indisputable that </w:t>
      </w:r>
      <w:r w:rsidRPr="00EF740C">
        <w:rPr>
          <w:rStyle w:val="StyleUnderline"/>
          <w:highlight w:val="cyan"/>
        </w:rPr>
        <w:t>the</w:t>
      </w:r>
      <w:r w:rsidRPr="00EF740C">
        <w:rPr>
          <w:rStyle w:val="StyleUnderline"/>
        </w:rPr>
        <w:t xml:space="preserve"> </w:t>
      </w:r>
      <w:r w:rsidRPr="00EF740C">
        <w:rPr>
          <w:rStyle w:val="StyleUnderline"/>
          <w:highlight w:val="cyan"/>
        </w:rPr>
        <w:t>U</w:t>
      </w:r>
      <w:r w:rsidRPr="00EF740C">
        <w:rPr>
          <w:rStyle w:val="StyleUnderline"/>
        </w:rPr>
        <w:t xml:space="preserve">nited </w:t>
      </w:r>
      <w:r w:rsidRPr="00EF740C">
        <w:rPr>
          <w:rStyle w:val="StyleUnderline"/>
          <w:highlight w:val="cyan"/>
        </w:rPr>
        <w:t>S</w:t>
      </w:r>
      <w:r w:rsidRPr="00EF740C">
        <w:rPr>
          <w:rStyle w:val="StyleUnderline"/>
        </w:rPr>
        <w:t xml:space="preserve">tates </w:t>
      </w:r>
      <w:r w:rsidRPr="00EF740C">
        <w:rPr>
          <w:rStyle w:val="StyleUnderline"/>
          <w:highlight w:val="cyan"/>
        </w:rPr>
        <w:t>has been the most consequential superpower</w:t>
      </w:r>
      <w:r w:rsidRPr="00EF740C">
        <w:rPr>
          <w:rStyle w:val="StyleUnderline"/>
        </w:rPr>
        <w:t xml:space="preserve"> in the worl</w:t>
      </w:r>
      <w:r w:rsidRPr="00EF740C">
        <w:t xml:space="preserve">d for the last seven decades. Yet the supremacy of the United States in world affairs has not come as the result of a global military conquest, but rather as mainly an outcome of America’s ability to use its superpower status and the ecumenical appeals of its political, economic, and cultural institutions, as well as its founding values, to forge an elaborate system of alliances worldwide against common threats, regional and global. </w:t>
      </w:r>
      <w:r w:rsidRPr="00EF740C">
        <w:rPr>
          <w:rStyle w:val="StyleUnderline"/>
          <w:highlight w:val="cyan"/>
        </w:rPr>
        <w:t>This</w:t>
      </w:r>
      <w:r w:rsidRPr="00EF740C">
        <w:rPr>
          <w:rStyle w:val="StyleUnderline"/>
        </w:rPr>
        <w:t xml:space="preserve"> US-led </w:t>
      </w:r>
      <w:r w:rsidRPr="00EF740C">
        <w:rPr>
          <w:rStyle w:val="StyleUnderline"/>
          <w:highlight w:val="cyan"/>
        </w:rPr>
        <w:t>alliance</w:t>
      </w:r>
      <w:r w:rsidRPr="00EF740C">
        <w:rPr>
          <w:rStyle w:val="StyleUnderline"/>
        </w:rPr>
        <w:t xml:space="preserve"> </w:t>
      </w:r>
      <w:r w:rsidRPr="00EF740C">
        <w:rPr>
          <w:rStyle w:val="StyleUnderline"/>
          <w:highlight w:val="cyan"/>
        </w:rPr>
        <w:t>system has been the most effective guarantee</w:t>
      </w:r>
      <w:r w:rsidRPr="00EF740C">
        <w:rPr>
          <w:rStyle w:val="StyleUnderline"/>
        </w:rPr>
        <w:t xml:space="preserve"> and protection </w:t>
      </w:r>
      <w:r w:rsidRPr="00EF740C">
        <w:rPr>
          <w:rStyle w:val="StyleUnderline"/>
          <w:highlight w:val="cyan"/>
        </w:rPr>
        <w:t>of international peace</w:t>
      </w:r>
      <w:r w:rsidRPr="00EF740C">
        <w:rPr>
          <w:rStyle w:val="StyleUnderline"/>
        </w:rPr>
        <w:t xml:space="preserve"> and global commons, including the freedom of navigation, free trade and flow of information, economic prosperity, </w:t>
      </w:r>
      <w:r w:rsidRPr="00EF740C">
        <w:rPr>
          <w:rStyle w:val="StyleUnderline"/>
          <w:highlight w:val="cyan"/>
        </w:rPr>
        <w:t>and</w:t>
      </w:r>
      <w:r w:rsidRPr="00EF740C">
        <w:rPr>
          <w:rStyle w:val="StyleUnderline"/>
        </w:rPr>
        <w:t xml:space="preserve"> political democratization.</w:t>
      </w:r>
      <w:r w:rsidRPr="00EF740C">
        <w:t xml:space="preserve"> Backed by the military might that the American taxpayers have helped to create and maintain, </w:t>
      </w:r>
      <w:r w:rsidRPr="00EF740C">
        <w:rPr>
          <w:rStyle w:val="StyleUnderline"/>
        </w:rPr>
        <w:t xml:space="preserve">the United States has been able to establish credible </w:t>
      </w:r>
      <w:r w:rsidRPr="00EF740C">
        <w:rPr>
          <w:rStyle w:val="StyleUnderline"/>
          <w:highlight w:val="cyan"/>
        </w:rPr>
        <w:t>strategic deterrence</w:t>
      </w:r>
      <w:r w:rsidRPr="00EF740C">
        <w:rPr>
          <w:rStyle w:val="StyleUnderline"/>
        </w:rPr>
        <w:t xml:space="preserve"> </w:t>
      </w:r>
      <w:r w:rsidRPr="00EF740C">
        <w:rPr>
          <w:rStyle w:val="StyleUnderline"/>
          <w:highlight w:val="cyan"/>
        </w:rPr>
        <w:t>against expansionist</w:t>
      </w:r>
      <w:r w:rsidRPr="00EF740C">
        <w:rPr>
          <w:rStyle w:val="StyleUnderline"/>
        </w:rPr>
        <w:t xml:space="preserve"> and revisionist </w:t>
      </w:r>
      <w:r w:rsidRPr="00EF740C">
        <w:rPr>
          <w:rStyle w:val="StyleUnderline"/>
          <w:highlight w:val="cyan"/>
        </w:rPr>
        <w:t>regimes</w:t>
      </w:r>
      <w:r w:rsidRPr="00EF740C">
        <w:t xml:space="preserve"> such as the Soviet Union, North Korea, and China during the Cold War, the Iraq regime under Saddam Hussein, and the Islamic fundamentalist state of Iran </w:t>
      </w:r>
      <w:r w:rsidRPr="00EF740C">
        <w:rPr>
          <w:rStyle w:val="StyleUnderline"/>
        </w:rPr>
        <w:t>since the Cold War</w:t>
      </w:r>
      <w:r w:rsidRPr="00EF740C">
        <w:t>.</w:t>
      </w:r>
      <w:r w:rsidR="00432296" w:rsidRPr="00EF740C">
        <w:t xml:space="preserve"> </w:t>
      </w:r>
      <w:r w:rsidRPr="00EF740C">
        <w:rPr>
          <w:rStyle w:val="StyleUnderline"/>
        </w:rPr>
        <w:t>At the core of this alliance system are the various collective defense arrangements Washington has signed</w:t>
      </w:r>
      <w:r w:rsidRPr="00EF740C">
        <w:t xml:space="preserve"> with its allies, including the North Atlantic Treaty and various bilateral treaties with the Philippines, Japan, South Korea, and Thailand, resulting in hundreds of thousands of America’s soldiers being forward-deployed in the world’s trouble spots since the end of World War II.1</w:t>
      </w:r>
      <w:r w:rsidR="00432296" w:rsidRPr="00EF740C">
        <w:t xml:space="preserve"> </w:t>
      </w:r>
      <w:r w:rsidRPr="00EF740C">
        <w:t xml:space="preserve">While wordings are slightly different, these collective defense arrangements all stipulate that an armed attack against one or more of the signatory nations shall be considered an attack against them all; and that each signatory nation within that particular arrangement agrees that it will act to meet the common danger in accordance with its constitutional processes. </w:t>
      </w:r>
      <w:r w:rsidRPr="00EF740C">
        <w:rPr>
          <w:rStyle w:val="StyleUnderline"/>
        </w:rPr>
        <w:t xml:space="preserve">To make such collective defense arrangements work, </w:t>
      </w:r>
      <w:r w:rsidRPr="00EF740C">
        <w:rPr>
          <w:rStyle w:val="StyleUnderline"/>
          <w:highlight w:val="cyan"/>
        </w:rPr>
        <w:t>America’s</w:t>
      </w:r>
      <w:r w:rsidRPr="00EF740C">
        <w:rPr>
          <w:rStyle w:val="StyleUnderline"/>
        </w:rPr>
        <w:t xml:space="preserve"> leadership and </w:t>
      </w:r>
      <w:r w:rsidRPr="00EF740C">
        <w:rPr>
          <w:rStyle w:val="StyleUnderline"/>
          <w:highlight w:val="cyan"/>
        </w:rPr>
        <w:t>unwavering pledge of its treaty obligations</w:t>
      </w:r>
      <w:r w:rsidRPr="00EF740C">
        <w:rPr>
          <w:rStyle w:val="StyleUnderline"/>
        </w:rPr>
        <w:t xml:space="preserve"> </w:t>
      </w:r>
      <w:r w:rsidRPr="00EF740C">
        <w:rPr>
          <w:rStyle w:val="StyleUnderline"/>
          <w:highlight w:val="cyan"/>
        </w:rPr>
        <w:t>have been crucial factors in the</w:t>
      </w:r>
      <w:r w:rsidRPr="00EF740C">
        <w:rPr>
          <w:rStyle w:val="StyleUnderline"/>
        </w:rPr>
        <w:t xml:space="preserve"> spectacular </w:t>
      </w:r>
      <w:r w:rsidRPr="00EF740C">
        <w:rPr>
          <w:rStyle w:val="StyleUnderline"/>
          <w:highlight w:val="cyan"/>
        </w:rPr>
        <w:t>success of this</w:t>
      </w:r>
      <w:r w:rsidRPr="00EF740C">
        <w:rPr>
          <w:rStyle w:val="StyleUnderline"/>
        </w:rPr>
        <w:t xml:space="preserve"> global alliance </w:t>
      </w:r>
      <w:r w:rsidRPr="00EF740C">
        <w:rPr>
          <w:rStyle w:val="StyleUnderline"/>
          <w:highlight w:val="cyan"/>
        </w:rPr>
        <w:t>system</w:t>
      </w:r>
      <w:r w:rsidRPr="00EF740C">
        <w:t>.</w:t>
      </w:r>
      <w:r w:rsidR="00432296" w:rsidRPr="00EF740C">
        <w:t xml:space="preserve"> </w:t>
      </w:r>
      <w:r w:rsidRPr="00EF740C">
        <w:rPr>
          <w:rStyle w:val="StyleUnderline"/>
        </w:rPr>
        <w:t xml:space="preserve">American leadership has also manifested itself as a mature and just arbiter </w:t>
      </w:r>
      <w:r w:rsidRPr="00EF740C">
        <w:t>within the alliance, in part because the United States has been able to utilize its prestige and respect to proactively prevent internecine spats over old wounds and narrow nationalistic surges of territorial disputes among many of its allies.</w:t>
      </w:r>
      <w:r w:rsidR="00432296" w:rsidRPr="00EF740C">
        <w:t xml:space="preserve"> </w:t>
      </w:r>
      <w:r w:rsidRPr="00EF740C">
        <w:t>In Europe, America’s adroit play of the arbiter role has helped prevent regional conflicts among its European allies. This remarkable phenomenon has been noticeably articulated by the American political scientist Josef Joffe in his influential 1984 essay, “Europe’s American Pacifier,” which argues that the overwhelming influence of the United States in European affairs had served as the most meaningful and effective factor in keeping peace and preventing conflicts in Europe, which had witnessed centuries of internal strife and instability.2</w:t>
      </w:r>
      <w:r w:rsidR="00432296" w:rsidRPr="00EF740C">
        <w:t xml:space="preserve"> </w:t>
      </w:r>
      <w:r w:rsidRPr="00EF740C">
        <w:rPr>
          <w:rStyle w:val="StyleUnderline"/>
          <w:highlight w:val="cyan"/>
        </w:rPr>
        <w:t>In East</w:t>
      </w:r>
      <w:r w:rsidRPr="00EF740C">
        <w:rPr>
          <w:rStyle w:val="StyleUnderline"/>
        </w:rPr>
        <w:t xml:space="preserve"> and Northeast </w:t>
      </w:r>
      <w:r w:rsidRPr="00EF740C">
        <w:rPr>
          <w:rStyle w:val="StyleUnderline"/>
          <w:highlight w:val="cyan"/>
        </w:rPr>
        <w:t>Asia</w:t>
      </w:r>
      <w:r w:rsidRPr="00EF740C">
        <w:rPr>
          <w:rStyle w:val="StyleUnderline"/>
        </w:rPr>
        <w:t>, the most destabilizing political entities have been China</w:t>
      </w:r>
      <w:r w:rsidRPr="00EF740C">
        <w:t xml:space="preserve"> and the handful of nations within the Chinese geopolitical orbit, especially North Vietnam before 1975 and North Korea since 1950. As in Europe, </w:t>
      </w:r>
      <w:r w:rsidRPr="00EF740C">
        <w:rPr>
          <w:rStyle w:val="StyleUnderline"/>
          <w:highlight w:val="cyan"/>
        </w:rPr>
        <w:t>the</w:t>
      </w:r>
      <w:r w:rsidRPr="00EF740C">
        <w:rPr>
          <w:rStyle w:val="StyleUnderline"/>
        </w:rPr>
        <w:t xml:space="preserve"> </w:t>
      </w:r>
      <w:r w:rsidRPr="00EF740C">
        <w:rPr>
          <w:rStyle w:val="StyleUnderline"/>
          <w:highlight w:val="cyan"/>
        </w:rPr>
        <w:t>U</w:t>
      </w:r>
      <w:r w:rsidRPr="00EF740C">
        <w:rPr>
          <w:rStyle w:val="StyleUnderline"/>
        </w:rPr>
        <w:t xml:space="preserve">nited </w:t>
      </w:r>
      <w:r w:rsidRPr="00EF740C">
        <w:rPr>
          <w:rStyle w:val="StyleUnderline"/>
          <w:highlight w:val="cyan"/>
        </w:rPr>
        <w:t>S</w:t>
      </w:r>
      <w:r w:rsidRPr="00EF740C">
        <w:rPr>
          <w:rStyle w:val="StyleUnderline"/>
        </w:rPr>
        <w:t xml:space="preserve">tates </w:t>
      </w:r>
      <w:r w:rsidRPr="00EF740C">
        <w:rPr>
          <w:rStyle w:val="StyleUnderline"/>
          <w:highlight w:val="cyan"/>
        </w:rPr>
        <w:t>has</w:t>
      </w:r>
      <w:r w:rsidRPr="00EF740C">
        <w:t xml:space="preserve"> also </w:t>
      </w:r>
      <w:r w:rsidRPr="00EF740C">
        <w:rPr>
          <w:rStyle w:val="StyleUnderline"/>
          <w:highlight w:val="cyan"/>
        </w:rPr>
        <w:t>been a great “pacifier”</w:t>
      </w:r>
      <w:r w:rsidRPr="00EF740C">
        <w:rPr>
          <w:rStyle w:val="StyleUnderline"/>
        </w:rPr>
        <w:t xml:space="preserve"> in this region, leading a powerful defense alliance centered</w:t>
      </w:r>
      <w:r w:rsidRPr="00EF740C">
        <w:t xml:space="preserve"> </w:t>
      </w:r>
      <w:r w:rsidRPr="00EF740C">
        <w:rPr>
          <w:rStyle w:val="StyleUnderline"/>
        </w:rPr>
        <w:t>on the Washington-Tokyo-Seoul axis to prevent military provocations and defend the allies</w:t>
      </w:r>
      <w:r w:rsidRPr="00EF740C">
        <w:t xml:space="preserve"> if and when military conflicts arise. More importantly, </w:t>
      </w:r>
      <w:r w:rsidRPr="00EF740C">
        <w:rPr>
          <w:rStyle w:val="StyleUnderline"/>
        </w:rPr>
        <w:t xml:space="preserve">US </w:t>
      </w:r>
      <w:r w:rsidRPr="00EF740C">
        <w:rPr>
          <w:rStyle w:val="StyleUnderline"/>
          <w:highlight w:val="cyan"/>
        </w:rPr>
        <w:t xml:space="preserve">leadership and prestige </w:t>
      </w:r>
      <w:r w:rsidRPr="00EF740C">
        <w:rPr>
          <w:rStyle w:val="StyleUnderline"/>
        </w:rPr>
        <w:t xml:space="preserve">have been instrumental in gluing its Asian allies together by </w:t>
      </w:r>
      <w:r w:rsidRPr="00EF740C">
        <w:rPr>
          <w:rStyle w:val="StyleUnderline"/>
          <w:highlight w:val="cyan"/>
        </w:rPr>
        <w:t>transcend</w:t>
      </w:r>
      <w:r w:rsidRPr="00EF740C">
        <w:rPr>
          <w:rStyle w:val="StyleUnderline"/>
        </w:rPr>
        <w:t xml:space="preserve">ing internecine </w:t>
      </w:r>
      <w:r w:rsidRPr="00EF740C">
        <w:rPr>
          <w:rStyle w:val="StyleUnderline"/>
          <w:highlight w:val="cyan"/>
        </w:rPr>
        <w:t>bickering and historical grievances to focus on</w:t>
      </w:r>
      <w:r w:rsidRPr="00EF740C">
        <w:rPr>
          <w:rStyle w:val="StyleUnderline"/>
        </w:rPr>
        <w:t xml:space="preserve"> primary and </w:t>
      </w:r>
      <w:r w:rsidRPr="00EF740C">
        <w:rPr>
          <w:rStyle w:val="StyleUnderline"/>
          <w:highlight w:val="cyan"/>
        </w:rPr>
        <w:t xml:space="preserve">existential </w:t>
      </w:r>
      <w:r w:rsidRPr="00EF740C">
        <w:rPr>
          <w:rStyle w:val="StyleUnderline"/>
        </w:rPr>
        <w:t xml:space="preserve">security </w:t>
      </w:r>
      <w:r w:rsidRPr="00EF740C">
        <w:rPr>
          <w:rStyle w:val="StyleUnderline"/>
          <w:highlight w:val="cyan"/>
        </w:rPr>
        <w:t>threats</w:t>
      </w:r>
      <w:r w:rsidRPr="00EF740C">
        <w:t xml:space="preserve"> from the region’s chief sources of instability, </w:t>
      </w:r>
      <w:r w:rsidRPr="00EF740C">
        <w:rPr>
          <w:rStyle w:val="StyleUnderline"/>
        </w:rPr>
        <w:t>in particular</w:t>
      </w:r>
      <w:r w:rsidRPr="00EF740C">
        <w:t xml:space="preserve"> North Korea and </w:t>
      </w:r>
      <w:r w:rsidRPr="00EF740C">
        <w:rPr>
          <w:rStyle w:val="StyleUnderline"/>
        </w:rPr>
        <w:t>China</w:t>
      </w:r>
      <w:r w:rsidRPr="00EF740C">
        <w:t xml:space="preserve">. </w:t>
      </w:r>
      <w:r w:rsidRPr="00EF740C">
        <w:rPr>
          <w:rStyle w:val="StyleUnderline"/>
        </w:rPr>
        <w:t>To that end, the United States has had its largest overseas forward-deployed military force, the Seventh Fleet, headquartered in Yokosuka, Japan, since the Korean War, in addition to the 28,000 American troops stationed in South Korea</w:t>
      </w:r>
      <w:r w:rsidRPr="00EF740C">
        <w:t>.</w:t>
      </w:r>
      <w:r w:rsidR="00432296" w:rsidRPr="00EF740C">
        <w:t xml:space="preserve"> </w:t>
      </w:r>
      <w:r w:rsidRPr="00EF740C">
        <w:rPr>
          <w:rStyle w:val="StyleUnderline"/>
          <w:highlight w:val="cyan"/>
        </w:rPr>
        <w:t>However</w:t>
      </w:r>
      <w:r w:rsidRPr="00EF740C">
        <w:t xml:space="preserve">, another fact is also indisputable: </w:t>
      </w:r>
      <w:r w:rsidRPr="00EF740C">
        <w:rPr>
          <w:rStyle w:val="StyleUnderline"/>
          <w:highlight w:val="cyan"/>
        </w:rPr>
        <w:t>the</w:t>
      </w:r>
      <w:r w:rsidRPr="00EF740C">
        <w:rPr>
          <w:rStyle w:val="StyleUnderline"/>
        </w:rPr>
        <w:t xml:space="preserve"> US-led Asia-Pacific </w:t>
      </w:r>
      <w:r w:rsidRPr="00EF740C">
        <w:rPr>
          <w:rStyle w:val="StyleUnderline"/>
          <w:highlight w:val="cyan"/>
        </w:rPr>
        <w:t>alliance</w:t>
      </w:r>
      <w:r w:rsidRPr="00EF740C">
        <w:rPr>
          <w:highlight w:val="cyan"/>
        </w:rPr>
        <w:t xml:space="preserve"> </w:t>
      </w:r>
      <w:r w:rsidRPr="00EF740C">
        <w:rPr>
          <w:rStyle w:val="StyleUnderline"/>
          <w:highlight w:val="cyan"/>
        </w:rPr>
        <w:t>is</w:t>
      </w:r>
      <w:r w:rsidRPr="00EF740C">
        <w:t xml:space="preserve"> now </w:t>
      </w:r>
      <w:r w:rsidRPr="00EF740C">
        <w:rPr>
          <w:rStyle w:val="StyleUnderline"/>
          <w:highlight w:val="cyan"/>
        </w:rPr>
        <w:t>in</w:t>
      </w:r>
      <w:r w:rsidRPr="00EF740C">
        <w:t xml:space="preserve"> a major </w:t>
      </w:r>
      <w:r w:rsidRPr="00EF740C">
        <w:rPr>
          <w:rStyle w:val="StyleUnderline"/>
          <w:highlight w:val="cyan"/>
        </w:rPr>
        <w:t>crisis, mainly caused by</w:t>
      </w:r>
      <w:r w:rsidRPr="00EF740C">
        <w:rPr>
          <w:rStyle w:val="StyleUnderline"/>
        </w:rPr>
        <w:t xml:space="preserve"> America’s deep </w:t>
      </w:r>
      <w:r w:rsidRPr="00EF740C">
        <w:rPr>
          <w:rStyle w:val="StyleUnderline"/>
          <w:highlight w:val="cyan"/>
        </w:rPr>
        <w:t>belief in the effectiveness</w:t>
      </w:r>
      <w:r w:rsidRPr="00EF740C">
        <w:rPr>
          <w:highlight w:val="cyan"/>
        </w:rPr>
        <w:t xml:space="preserve"> </w:t>
      </w:r>
      <w:r w:rsidRPr="00EF740C">
        <w:rPr>
          <w:rStyle w:val="StyleUnderline"/>
          <w:highlight w:val="cyan"/>
        </w:rPr>
        <w:t>of</w:t>
      </w:r>
      <w:r w:rsidRPr="00EF740C">
        <w:t xml:space="preserve"> a comprehensive policy of </w:t>
      </w:r>
      <w:r w:rsidRPr="00EF740C">
        <w:rPr>
          <w:rStyle w:val="StyleUnderline"/>
          <w:highlight w:val="cyan"/>
        </w:rPr>
        <w:t xml:space="preserve">engagement </w:t>
      </w:r>
      <w:r w:rsidRPr="00EF740C">
        <w:rPr>
          <w:rStyle w:val="StyleUnderline"/>
        </w:rPr>
        <w:t>with a revisionist and aggressive China in order to temper China’s appetite for changing the geopolitical status quo</w:t>
      </w:r>
      <w:r w:rsidRPr="00EF740C">
        <w:t>. This policy has greatly eroded America’s alliance leadership and prestige, with a devastating cascading effect on the very strategic framework the United States has so elaborately built since the end of World War II. Nowhere is more manifest of the pernicious consequences of America’s weakening hegemony in world affairs than East and Northeast Asia, where a rising China is directly challenging America’s preeminent leadership in the region and the unity of the Washington-led defense alliances is in great danger. In the West Pacific region, the United States is no longer determining the course of events or setting the direction of geopolitical movements. Instead, China has been taking strategic initiatives, while the United States and its allies are merely responding to what China says and does.</w:t>
      </w:r>
      <w:r w:rsidR="00432296" w:rsidRPr="00EF740C">
        <w:t xml:space="preserve"> </w:t>
      </w:r>
      <w:r w:rsidRPr="00EF740C">
        <w:t xml:space="preserve">Since 2008, China has dramatically increased its bellicosity and provocation in the western Pacific, including the East China and South China seas. Beijing has unilaterally raised tensions with almost all of its half-dozen maritime neighbors over issues long considered dormant or settled. </w:t>
      </w:r>
      <w:r w:rsidRPr="00EF740C">
        <w:rPr>
          <w:rStyle w:val="StyleUnderline"/>
          <w:highlight w:val="cyan"/>
        </w:rPr>
        <w:t>China’s dispute with Japan over</w:t>
      </w:r>
      <w:r w:rsidRPr="00EF740C">
        <w:rPr>
          <w:rStyle w:val="StyleUnderline"/>
        </w:rPr>
        <w:t xml:space="preserve"> the uninhabited specks of isles in </w:t>
      </w:r>
      <w:r w:rsidRPr="00EF740C">
        <w:rPr>
          <w:rStyle w:val="StyleUnderline"/>
          <w:highlight w:val="cyan"/>
        </w:rPr>
        <w:t>the East China Sea</w:t>
      </w:r>
      <w:r w:rsidRPr="00EF740C">
        <w:rPr>
          <w:rStyle w:val="StyleUnderline"/>
        </w:rPr>
        <w:t xml:space="preserve"> known as the Senkakus,</w:t>
      </w:r>
      <w:r w:rsidRPr="00EF740C">
        <w:t xml:space="preserve"> which are under Japanese administration, </w:t>
      </w:r>
      <w:r w:rsidRPr="00EF740C">
        <w:rPr>
          <w:rStyle w:val="StyleUnderline"/>
          <w:highlight w:val="cyan"/>
        </w:rPr>
        <w:t>has constantly brought the two</w:t>
      </w:r>
      <w:r w:rsidRPr="00EF740C">
        <w:rPr>
          <w:rStyle w:val="StyleUnderline"/>
        </w:rPr>
        <w:t xml:space="preserve"> nations ever </w:t>
      </w:r>
      <w:r w:rsidRPr="00EF740C">
        <w:rPr>
          <w:rStyle w:val="StyleUnderline"/>
          <w:highlight w:val="cyan"/>
        </w:rPr>
        <w:t xml:space="preserve">closer to </w:t>
      </w:r>
      <w:r w:rsidRPr="00EF740C">
        <w:rPr>
          <w:rStyle w:val="StyleUnderline"/>
        </w:rPr>
        <w:t xml:space="preserve">an </w:t>
      </w:r>
      <w:r w:rsidRPr="00EF740C">
        <w:rPr>
          <w:rStyle w:val="StyleUnderline"/>
          <w:highlight w:val="cyan"/>
        </w:rPr>
        <w:t>armed confrontation</w:t>
      </w:r>
      <w:r w:rsidRPr="00EF740C">
        <w:rPr>
          <w:rStyle w:val="StyleUnderline"/>
        </w:rPr>
        <w:t>,</w:t>
      </w:r>
      <w:r w:rsidRPr="00EF740C">
        <w:t xml:space="preserve"> with each side increasing armed patrols and fortifications around the isles. </w:t>
      </w:r>
      <w:r w:rsidRPr="00EF740C">
        <w:rPr>
          <w:rStyle w:val="StyleUnderline"/>
        </w:rPr>
        <w:t>The number of near misses</w:t>
      </w:r>
      <w:r w:rsidRPr="00EF740C">
        <w:t xml:space="preserve"> or close encounters in the air and on the sea between Chinese and Japanese warships and warplanes </w:t>
      </w:r>
      <w:r w:rsidRPr="00EF740C">
        <w:rPr>
          <w:rStyle w:val="StyleUnderline"/>
        </w:rPr>
        <w:t>has reached an alarming level, challenging the strength and credibility of the US-Japan mutual defense alliance and presenting Washington with the macabre prospect of bringing the world’s three largest economies</w:t>
      </w:r>
      <w:r w:rsidRPr="00EF740C">
        <w:t>—the United States, China, and Japan—</w:t>
      </w:r>
      <w:r w:rsidRPr="00EF740C">
        <w:rPr>
          <w:rStyle w:val="StyleUnderline"/>
        </w:rPr>
        <w:t>into</w:t>
      </w:r>
      <w:r w:rsidRPr="00EF740C">
        <w:t xml:space="preserve"> a general </w:t>
      </w:r>
      <w:r w:rsidRPr="00EF740C">
        <w:rPr>
          <w:rStyle w:val="StyleUnderline"/>
        </w:rPr>
        <w:t>war</w:t>
      </w:r>
      <w:r w:rsidRPr="00EF740C">
        <w:t>.</w:t>
      </w:r>
      <w:r w:rsidR="00432296" w:rsidRPr="00EF740C">
        <w:t xml:space="preserve"> </w:t>
      </w:r>
      <w:r w:rsidRPr="00EF740C">
        <w:t>In addition, China has entered the implementation stage of its extravagant claims over virtually the entire South China Sea, pitting Beijing against nations in the region—Vietnam, the Philippines, Taiwan, Brunei, Malaysia, and lately Indonesia—that have legitimate territorial control of waters that overlap China’s claims. To defy international laws, regional protests, and US warnings, the Chinese navy has recently pumped vast amounts of sand to form artificial islands in the Spratly Islands chain in the South China Sea, upon which to build aircraft landing strips, anchorage facilities, and lighthouses.</w:t>
      </w:r>
      <w:r w:rsidR="00432296" w:rsidRPr="00EF740C">
        <w:t xml:space="preserve"> </w:t>
      </w:r>
      <w:r w:rsidRPr="00EF740C">
        <w:t xml:space="preserve">Yet, the United States, which has the nation’s largest overseas military deployment in the region with scores of warships and tens of thousands of troops, is not acting strongly enough to rebuff China’s challenges, because </w:t>
      </w:r>
      <w:r w:rsidRPr="00EF740C">
        <w:rPr>
          <w:rStyle w:val="StyleUnderline"/>
          <w:highlight w:val="cyan"/>
        </w:rPr>
        <w:t>Washington has been blindsided by a cult of “engagement</w:t>
      </w:r>
      <w:r w:rsidRPr="00EF740C">
        <w:t xml:space="preserve">,” a geopolitical policy that is </w:t>
      </w:r>
      <w:r w:rsidRPr="00EF740C">
        <w:rPr>
          <w:rStyle w:val="StyleUnderline"/>
          <w:highlight w:val="cyan"/>
        </w:rPr>
        <w:t>based upon the concept that if the U</w:t>
      </w:r>
      <w:r w:rsidRPr="00EF740C">
        <w:rPr>
          <w:rStyle w:val="StyleUnderline"/>
        </w:rPr>
        <w:t>nited</w:t>
      </w:r>
      <w:r w:rsidRPr="00EF740C">
        <w:rPr>
          <w:rStyle w:val="StyleUnderline"/>
          <w:highlight w:val="cyan"/>
        </w:rPr>
        <w:t xml:space="preserve"> S</w:t>
      </w:r>
      <w:r w:rsidRPr="00EF740C">
        <w:rPr>
          <w:rStyle w:val="StyleUnderline"/>
        </w:rPr>
        <w:t>tates</w:t>
      </w:r>
      <w:r w:rsidRPr="00EF740C">
        <w:rPr>
          <w:rStyle w:val="StyleUnderline"/>
          <w:highlight w:val="cyan"/>
        </w:rPr>
        <w:t xml:space="preserve"> is nice to a bully, the bully will stop being a bully</w:t>
      </w:r>
      <w:r w:rsidRPr="00EF740C">
        <w:rPr>
          <w:rStyle w:val="StyleUnderline"/>
        </w:rPr>
        <w:t>.</w:t>
      </w:r>
      <w:r w:rsidR="00432296" w:rsidRPr="00EF740C">
        <w:rPr>
          <w:rStyle w:val="StyleUnderline"/>
        </w:rPr>
        <w:t xml:space="preserve"> </w:t>
      </w:r>
      <w:r w:rsidRPr="00EF740C">
        <w:t>The United States has only made anemic statements to evoke the US-Japan mutual defense obligation in response to China’s threat of war against Japan over the Senkakus. Under the Obama administration, the primary strategic initiative in Asia and the Pacific region is not related to the ominous China threat, but to the Trans-Pacific Partnership trade negotiations. When China took a unilateral move to pump massive amounts of sand in the Spratlys to form artificial islands as its own sovereign territory, a move in blatant violation of international laws, it took the United States five months to send a lone destroyer to sail through one of the man-made isles within the twelve nautical miles of “sovereign” Chinese waters, followed immediately by a friendly visit of Chinese naval warships to America’s Atlantic sea ports and an accompanying high-level US naval delegation to Beijing to “engage” the Chinese provocateurs.</w:t>
      </w:r>
      <w:r w:rsidR="00432296" w:rsidRPr="00EF740C">
        <w:t xml:space="preserve"> </w:t>
      </w:r>
      <w:r w:rsidRPr="00EF740C">
        <w:t xml:space="preserve">The centrality of the </w:t>
      </w:r>
      <w:r w:rsidRPr="00EF740C">
        <w:rPr>
          <w:rStyle w:val="StyleUnderline"/>
        </w:rPr>
        <w:t>engagement</w:t>
      </w:r>
      <w:r w:rsidRPr="00EF740C">
        <w:t xml:space="preserve"> strategy in America’s China policy </w:t>
      </w:r>
      <w:r w:rsidRPr="00EF740C">
        <w:rPr>
          <w:rStyle w:val="StyleUnderline"/>
        </w:rPr>
        <w:t>has severe consequences that affect America’s alliances</w:t>
      </w:r>
      <w:r w:rsidRPr="00EF740C">
        <w:t xml:space="preserve"> in Asia, the bedrock of our relationship and presence in that part of the world.</w:t>
      </w:r>
      <w:r w:rsidR="00432296" w:rsidRPr="00EF740C">
        <w:t xml:space="preserve"> </w:t>
      </w:r>
      <w:r w:rsidR="009E5380" w:rsidRPr="00EF740C">
        <w:t xml:space="preserve">First of all, emphasis on </w:t>
      </w:r>
      <w:r w:rsidR="009E5380" w:rsidRPr="00EF740C">
        <w:rPr>
          <w:rStyle w:val="StyleUnderline"/>
          <w:highlight w:val="cyan"/>
        </w:rPr>
        <w:t>engagement with</w:t>
      </w:r>
      <w:r w:rsidR="009E5380" w:rsidRPr="00EF740C">
        <w:rPr>
          <w:rStyle w:val="StyleUnderline"/>
        </w:rPr>
        <w:t xml:space="preserve"> a bellicose </w:t>
      </w:r>
      <w:r w:rsidR="009E5380" w:rsidRPr="00EF740C">
        <w:rPr>
          <w:rStyle w:val="StyleUnderline"/>
          <w:highlight w:val="cyan"/>
        </w:rPr>
        <w:t>China has greatly eroded the unity of the Washington-led alliance. Japan</w:t>
      </w:r>
      <w:r w:rsidR="009E5380" w:rsidRPr="00EF740C">
        <w:rPr>
          <w:rStyle w:val="StyleUnderline"/>
        </w:rPr>
        <w:t>,</w:t>
      </w:r>
      <w:r w:rsidR="009E5380" w:rsidRPr="00EF740C">
        <w:t xml:space="preserve"> the most important and reliable ally of all in the region, </w:t>
      </w:r>
      <w:r w:rsidR="009E5380" w:rsidRPr="00EF740C">
        <w:rPr>
          <w:rStyle w:val="StyleUnderline"/>
          <w:highlight w:val="cyan"/>
        </w:rPr>
        <w:t xml:space="preserve">has interpreted this </w:t>
      </w:r>
      <w:r w:rsidR="009E5380" w:rsidRPr="00EF740C">
        <w:rPr>
          <w:rStyle w:val="StyleUnderline"/>
        </w:rPr>
        <w:t xml:space="preserve">comprehensive, and excessive, engagement with China </w:t>
      </w:r>
      <w:r w:rsidR="009E5380" w:rsidRPr="00EF740C">
        <w:rPr>
          <w:rStyle w:val="StyleUnderline"/>
          <w:highlight w:val="cyan"/>
        </w:rPr>
        <w:t>as a softening of the US commitment to Japan’s defense</w:t>
      </w:r>
      <w:r w:rsidR="009E5380" w:rsidRPr="00EF740C">
        <w:t>. While various US political and defense officials have stated that the United States will fulfill its mutual defense treaty obligations to defend Japan if the Senkakus ever come under attack from China, many in Japan view these statements as a reluctant, passive clarification of legal obligations with Japan, but not categorical support for it. As a rule, the official US reiterations of America’s mutual defense terms are followed by waves of senior US defense officials and military officers flying to Beijing to “engage” with their counterparts in the communist government. Those trips are viewed as missions to seek explanations from the aggressor. This sends a signal to America’s traditional allies that confrontation, which is the opposite of engagement, with China may have become a policy impossibility for Washington, no matter how unpreventable the confrontation might have become.</w:t>
      </w:r>
      <w:r w:rsidR="00432296" w:rsidRPr="00EF740C">
        <w:t xml:space="preserve"> </w:t>
      </w:r>
      <w:r w:rsidR="009E5380" w:rsidRPr="00EF740C">
        <w:rPr>
          <w:rStyle w:val="StyleUnderline"/>
        </w:rPr>
        <w:t xml:space="preserve">This obsession with </w:t>
      </w:r>
      <w:r w:rsidR="009E5380" w:rsidRPr="00EF740C">
        <w:rPr>
          <w:rStyle w:val="StyleUnderline"/>
          <w:highlight w:val="cyan"/>
        </w:rPr>
        <w:t>engaging China militarily has been a primary reason in Japan for the rise of an autonomy-seeking defense strategy</w:t>
      </w:r>
      <w:r w:rsidR="009E5380" w:rsidRPr="00EF740C">
        <w:t xml:space="preserve"> under Prime Minister Shinzo Abe. Confidence in America’s categorical support for Japan’s defense against a potential Chinese attack is eroding, despite the perfunctory announcements of treaty obligations.</w:t>
      </w:r>
      <w:r w:rsidR="00432296" w:rsidRPr="00EF740C">
        <w:t xml:space="preserve"> </w:t>
      </w:r>
      <w:r w:rsidR="009E5380" w:rsidRPr="00EF740C">
        <w:t>Of all US allies in the world, there is perhaps only one that is capable of defending itself on its own. That country is Israel, which is eternally grateful to the United States for its consistent defense pledge and political support, but nevertheless is suspicious of the vagaries of America’s political environment. Now Japan is fast moving toward becoming another Israel with its own defense capability to fight China, with or without America’s involvement. The fundamental difference between Israel and Japan is that the former has a powerful influence in America’s domestic politics while Japan does not. This makes Japan even more vulnerable to the pernicious consequences of Washington’s reluctance to offend China and to lead in the mutual alliance, and it makes it more likely for Japan to act alone, without America’s leadership as the ultimate “pacifier,” a dangerous path to revive old regional woes and a recipe for yet another geopolitical mess.</w:t>
      </w:r>
      <w:r w:rsidR="00432296" w:rsidRPr="00EF740C">
        <w:t xml:space="preserve"> </w:t>
      </w:r>
      <w:r w:rsidR="009E5380" w:rsidRPr="00EF740C">
        <w:t xml:space="preserve">Mostly out of concern for America’s commitment to mutual alliance, under Prime Minister Abe’s helmsmanship, Japan has jettisoned its decades-long self-imposed ban on conducting military operations outside of Japanese soil. Japan has also passed a set of sweeping national security laws that dramatically redefine Japan’s role in the world and at home as a “normal” nation with a highly modernized defense force featuring world-class military design and engineering capabilities. But more significantly, </w:t>
      </w:r>
      <w:r w:rsidR="009E5380" w:rsidRPr="00EF740C">
        <w:rPr>
          <w:rStyle w:val="StyleUnderline"/>
          <w:highlight w:val="cyan"/>
        </w:rPr>
        <w:t xml:space="preserve">Japan has </w:t>
      </w:r>
      <w:r w:rsidR="009E5380" w:rsidRPr="00EF740C">
        <w:rPr>
          <w:rStyle w:val="StyleUnderline"/>
        </w:rPr>
        <w:t xml:space="preserve">increased its defense budget and </w:t>
      </w:r>
      <w:r w:rsidR="009E5380" w:rsidRPr="00EF740C">
        <w:rPr>
          <w:rStyle w:val="StyleUnderline"/>
          <w:highlight w:val="cyan"/>
        </w:rPr>
        <w:t>re-prioritized its defense weapons systems</w:t>
      </w:r>
      <w:r w:rsidR="009E5380" w:rsidRPr="00EF740C">
        <w:rPr>
          <w:rStyle w:val="StyleUnderline"/>
        </w:rPr>
        <w:t xml:space="preserve"> to focus on instruments of war that will deal with the specific military challenges from China, </w:t>
      </w:r>
      <w:r w:rsidR="009E5380" w:rsidRPr="00EF740C">
        <w:rPr>
          <w:rStyle w:val="StyleUnderline"/>
          <w:highlight w:val="cyan"/>
        </w:rPr>
        <w:t>including the launch of</w:t>
      </w:r>
      <w:r w:rsidR="009E5380" w:rsidRPr="00EF740C">
        <w:rPr>
          <w:rStyle w:val="StyleUnderline"/>
        </w:rPr>
        <w:t xml:space="preserve"> the </w:t>
      </w:r>
      <w:r w:rsidR="009E5380" w:rsidRPr="00EF740C">
        <w:rPr>
          <w:rStyle w:val="StyleUnderline"/>
          <w:highlight w:val="cyan"/>
        </w:rPr>
        <w:t>Izumo-</w:t>
      </w:r>
      <w:r w:rsidR="009E5380" w:rsidRPr="00EF740C">
        <w:rPr>
          <w:rStyle w:val="StyleUnderline"/>
        </w:rPr>
        <w:t xml:space="preserve">class </w:t>
      </w:r>
      <w:r w:rsidR="009E5380" w:rsidRPr="00EF740C">
        <w:rPr>
          <w:rStyle w:val="StyleUnderline"/>
          <w:highlight w:val="cyan"/>
        </w:rPr>
        <w:t>flattop vessels</w:t>
      </w:r>
      <w:r w:rsidR="009E5380" w:rsidRPr="00EF740C">
        <w:rPr>
          <w:rStyle w:val="StyleUnderline"/>
        </w:rPr>
        <w:t xml:space="preserve"> that in real terms are functional aircraft carriers, </w:t>
      </w:r>
      <w:r w:rsidR="009E5380" w:rsidRPr="00EF740C">
        <w:rPr>
          <w:rStyle w:val="StyleUnderline"/>
          <w:highlight w:val="cyan"/>
        </w:rPr>
        <w:t>suitable for a naval showdown with China over the disputed isles in the E</w:t>
      </w:r>
      <w:r w:rsidR="009E5380" w:rsidRPr="00EF740C">
        <w:rPr>
          <w:rStyle w:val="StyleUnderline"/>
        </w:rPr>
        <w:t>ast</w:t>
      </w:r>
      <w:r w:rsidR="009E5380" w:rsidRPr="00EF740C">
        <w:rPr>
          <w:rStyle w:val="StyleUnderline"/>
          <w:highlight w:val="cyan"/>
        </w:rPr>
        <w:t xml:space="preserve"> C</w:t>
      </w:r>
      <w:r w:rsidR="009E5380" w:rsidRPr="00EF740C">
        <w:rPr>
          <w:rStyle w:val="StyleUnderline"/>
        </w:rPr>
        <w:t>hina</w:t>
      </w:r>
      <w:r w:rsidR="009E5380" w:rsidRPr="00EF740C">
        <w:rPr>
          <w:rStyle w:val="StyleUnderline"/>
          <w:highlight w:val="cyan"/>
        </w:rPr>
        <w:t xml:space="preserve"> S</w:t>
      </w:r>
      <w:r w:rsidR="009E5380" w:rsidRPr="00EF740C">
        <w:rPr>
          <w:rStyle w:val="StyleUnderline"/>
        </w:rPr>
        <w:t>ea</w:t>
      </w:r>
      <w:r w:rsidR="009E5380" w:rsidRPr="00EF740C">
        <w:t>.</w:t>
      </w:r>
    </w:p>
    <w:p w:rsidR="00432296" w:rsidRPr="00EF740C" w:rsidRDefault="00432296" w:rsidP="00432296">
      <w:pPr>
        <w:pStyle w:val="Heading4"/>
        <w:rPr>
          <w:sz w:val="28"/>
        </w:rPr>
      </w:pPr>
      <w:r w:rsidRPr="00EF740C">
        <w:rPr>
          <w:sz w:val="28"/>
        </w:rPr>
        <w:t>Great power nuclear war</w:t>
      </w:r>
    </w:p>
    <w:p w:rsidR="00432296" w:rsidRPr="00EF740C" w:rsidRDefault="00432296" w:rsidP="00432296">
      <w:r w:rsidRPr="00EF740C">
        <w:rPr>
          <w:rStyle w:val="Style13ptBold"/>
          <w:sz w:val="28"/>
        </w:rPr>
        <w:t xml:space="preserve">Blaxland 13 </w:t>
      </w:r>
      <w:r w:rsidRPr="00EF740C">
        <w:t xml:space="preserve">(John Blaxland, Senior Fellow at the Strategic and Defence Studies Centre, the Australian National University, and Rikki Kersten, Professor of modern Japanese political history in the School of International, Political and Strategic Studies at the College of Asia and the Pacific, the Australian National University, 2/13/13, “Escalating territorial tension in East Asia echoes Europe’s descent into world war,” </w:t>
      </w:r>
      <w:hyperlink r:id="rId11" w:history="1">
        <w:r w:rsidRPr="00EF740C">
          <w:rPr>
            <w:rStyle w:val="Hyperlink"/>
          </w:rPr>
          <w:t>http://www.eastasiaforum.org/2013/02/13/escalating-territorial-tension-in-east-asia-echoes-europes-descent-into-world-war/</w:t>
        </w:r>
      </w:hyperlink>
      <w:r w:rsidRPr="00EF740C">
        <w:t>)</w:t>
      </w:r>
    </w:p>
    <w:p w:rsidR="00432296" w:rsidRPr="00EF740C" w:rsidRDefault="00432296" w:rsidP="00432296">
      <w:pPr>
        <w:rPr>
          <w:szCs w:val="14"/>
        </w:rPr>
      </w:pPr>
      <w:r w:rsidRPr="00EF740C">
        <w:t xml:space="preserve">A century on, many of the same observations can be made in East Asia. China’s rise is coupled with a disturbing surge in jingoism across East and Southeast Asia. </w:t>
      </w:r>
      <w:r w:rsidRPr="00EF740C">
        <w:rPr>
          <w:highlight w:val="yellow"/>
          <w:u w:val="single"/>
        </w:rPr>
        <w:t>China resents</w:t>
      </w:r>
      <w:r w:rsidRPr="00EF740C">
        <w:rPr>
          <w:u w:val="single"/>
        </w:rPr>
        <w:t xml:space="preserve"> the territorial resolution</w:t>
      </w:r>
      <w:r w:rsidRPr="00EF740C">
        <w:t xml:space="preserve"> of World War II, </w:t>
      </w:r>
      <w:r w:rsidRPr="00EF740C">
        <w:rPr>
          <w:u w:val="single"/>
        </w:rPr>
        <w:t>in which the U</w:t>
      </w:r>
      <w:r w:rsidRPr="00EF740C">
        <w:t xml:space="preserve">nited </w:t>
      </w:r>
      <w:r w:rsidRPr="00EF740C">
        <w:rPr>
          <w:u w:val="single"/>
        </w:rPr>
        <w:t>S</w:t>
      </w:r>
      <w:r w:rsidRPr="00EF740C">
        <w:t xml:space="preserve">tates </w:t>
      </w:r>
      <w:r w:rsidRPr="00EF740C">
        <w:rPr>
          <w:u w:val="single"/>
        </w:rPr>
        <w:t>handed</w:t>
      </w:r>
      <w:r w:rsidRPr="00EF740C">
        <w:t xml:space="preserve"> responsibility for the </w:t>
      </w:r>
      <w:r w:rsidRPr="00EF740C">
        <w:rPr>
          <w:highlight w:val="yellow"/>
          <w:u w:val="single"/>
        </w:rPr>
        <w:t>Senkaku</w:t>
      </w:r>
      <w:r w:rsidRPr="00EF740C">
        <w:rPr>
          <w:u w:val="single"/>
        </w:rPr>
        <w:t>/Diaoyu islands to Japan</w:t>
      </w:r>
      <w:r w:rsidRPr="00EF740C">
        <w:t xml:space="preserve"> while large </w:t>
      </w:r>
      <w:r w:rsidRPr="00EF740C">
        <w:rPr>
          <w:color w:val="000000"/>
        </w:rPr>
        <w:t>chunks of the South China Sea</w:t>
      </w:r>
      <w:r w:rsidRPr="00EF740C">
        <w:t xml:space="preserve"> were claimed and occupied by countries that emerged in Southeast Asia’s post-colonial order. </w:t>
      </w:r>
      <w:r w:rsidRPr="00EF740C">
        <w:rPr>
          <w:b/>
          <w:highlight w:val="yellow"/>
          <w:u w:val="single"/>
          <w:bdr w:val="single" w:sz="4" w:space="0" w:color="auto"/>
        </w:rPr>
        <w:t>Oil and gas reserves</w:t>
      </w:r>
      <w:r w:rsidRPr="00EF740C">
        <w:rPr>
          <w:b/>
          <w:highlight w:val="yellow"/>
          <w:u w:val="single"/>
        </w:rPr>
        <w:t xml:space="preserve"> are </w:t>
      </w:r>
      <w:r w:rsidRPr="00EF740C">
        <w:rPr>
          <w:b/>
          <w:highlight w:val="yellow"/>
          <w:u w:val="single"/>
          <w:bdr w:val="single" w:sz="4" w:space="0" w:color="auto"/>
        </w:rPr>
        <w:t>attractive reasons</w:t>
      </w:r>
      <w:r w:rsidRPr="00EF740C">
        <w:rPr>
          <w:b/>
          <w:highlight w:val="yellow"/>
          <w:u w:val="single"/>
        </w:rPr>
        <w:t xml:space="preserve"> for China to assert itself,</w:t>
      </w:r>
      <w:r w:rsidRPr="00EF740C">
        <w:t xml:space="preserve"> but challenging the US place in East Asian waters is the main objective. China resents </w:t>
      </w:r>
      <w:r w:rsidRPr="00EF740C">
        <w:rPr>
          <w:color w:val="000000"/>
        </w:rPr>
        <w:t>American ‘re-balancing</w:t>
      </w:r>
      <w:r w:rsidRPr="00EF740C">
        <w:t> ‘as an attempt at ‘containment’, even though US dependence on Chinese trade and finance makes that notion implausible. China is pushing the boundaries of the accepted post-Second World War order championed by the United States and embodied by the UN.</w:t>
      </w:r>
      <w:r w:rsidRPr="00EF740C">
        <w:rPr>
          <w:highlight w:val="yellow"/>
        </w:rPr>
        <w:t xml:space="preserve"> </w:t>
      </w:r>
      <w:r w:rsidRPr="00EF740C">
        <w:t xml:space="preserve">China’s rapid rise and long-held grievances mean its powerbrokers are reluctant to use institutions like the ICJ. But </w:t>
      </w:r>
      <w:r w:rsidRPr="00EF740C">
        <w:rPr>
          <w:rStyle w:val="StyleUnderline"/>
          <w:highlight w:val="yellow"/>
        </w:rPr>
        <w:t>China’s assertiveness</w:t>
      </w:r>
      <w:r w:rsidRPr="00EF740C">
        <w:t xml:space="preserve"> is driving regional states closer into the arms of the United States. Intimidation and assertive maritime acts have been carried out, ostensibly by elements not linked to China’s armed forces. China’s white-painted Chinese Maritime Services and Fisheries Law Enforcement Command vessels operating in the South China Sea and around the Senkaku/Diaoyu islands have evoked strong reactions. </w:t>
      </w:r>
      <w:r w:rsidRPr="00EF740C">
        <w:rPr>
          <w:szCs w:val="14"/>
        </w:rPr>
        <w:t xml:space="preserve">But </w:t>
      </w:r>
      <w:r w:rsidRPr="00EF740C">
        <w:rPr>
          <w:u w:val="single"/>
        </w:rPr>
        <w:t>Japan’s</w:t>
      </w:r>
      <w:r w:rsidRPr="00EF740C">
        <w:rPr>
          <w:szCs w:val="14"/>
        </w:rPr>
        <w:t xml:space="preserve"> recent </w:t>
      </w:r>
      <w:r w:rsidRPr="00EF740C">
        <w:rPr>
          <w:u w:val="single"/>
        </w:rPr>
        <w:t>allegation that China used active radars</w:t>
      </w:r>
      <w:r w:rsidRPr="00EF740C">
        <w:rPr>
          <w:szCs w:val="14"/>
        </w:rPr>
        <w:t xml:space="preserve"> is a significant escalation. Assuming it happened, this latest move </w:t>
      </w:r>
      <w:r w:rsidRPr="00EF740C">
        <w:rPr>
          <w:rStyle w:val="StyleUnderline"/>
          <w:highlight w:val="yellow"/>
        </w:rPr>
        <w:t xml:space="preserve">could trigger a </w:t>
      </w:r>
      <w:r w:rsidRPr="00EF740C">
        <w:rPr>
          <w:rStyle w:val="StyleUnderline"/>
          <w:highlight w:val="yellow"/>
          <w:bdr w:val="single" w:sz="4" w:space="0" w:color="auto"/>
        </w:rPr>
        <w:t>stronger reaction</w:t>
      </w:r>
      <w:r w:rsidRPr="00EF740C">
        <w:rPr>
          <w:rStyle w:val="StyleUnderline"/>
          <w:highlight w:val="yellow"/>
        </w:rPr>
        <w:t xml:space="preserve"> from Japan.</w:t>
      </w:r>
      <w:r w:rsidRPr="00EF740C">
        <w:rPr>
          <w:szCs w:val="14"/>
        </w:rPr>
        <w:t xml:space="preserve"> China looks increasingly as if it is not prepared to abide by UN-related conventions. International law has been established mostly by powers China sees as having exploited it during its ‘century of humiliation’. Yet arguably, it is in the defence of these international institutions that the peaceful rise of China is most likely to be assured. </w:t>
      </w:r>
      <w:r w:rsidRPr="00EF740C">
        <w:rPr>
          <w:rStyle w:val="StyleUnderline"/>
          <w:highlight w:val="yellow"/>
        </w:rPr>
        <w:t xml:space="preserve">China’s </w:t>
      </w:r>
      <w:r w:rsidRPr="00EF740C">
        <w:rPr>
          <w:rStyle w:val="StyleUnderline"/>
          <w:highlight w:val="yellow"/>
          <w:bdr w:val="single" w:sz="4" w:space="0" w:color="auto"/>
        </w:rPr>
        <w:t>refusal</w:t>
      </w:r>
      <w:r w:rsidRPr="00EF740C">
        <w:rPr>
          <w:rStyle w:val="StyleUnderline"/>
          <w:highlight w:val="yellow"/>
        </w:rPr>
        <w:t xml:space="preserve"> to submit to</w:t>
      </w:r>
      <w:r w:rsidRPr="00EF740C">
        <w:rPr>
          <w:rStyle w:val="StyleUnderline"/>
        </w:rPr>
        <w:t xml:space="preserve"> such </w:t>
      </w:r>
      <w:r w:rsidRPr="00EF740C">
        <w:rPr>
          <w:rStyle w:val="StyleUnderline"/>
          <w:highlight w:val="yellow"/>
        </w:rPr>
        <w:t>mechanisms</w:t>
      </w:r>
      <w:r w:rsidRPr="00EF740C">
        <w:rPr>
          <w:rStyle w:val="StyleUnderline"/>
        </w:rPr>
        <w:t xml:space="preserve"> as the ICJ </w:t>
      </w:r>
      <w:r w:rsidRPr="00EF740C">
        <w:rPr>
          <w:rStyle w:val="StyleUnderline"/>
          <w:highlight w:val="yellow"/>
          <w:bdr w:val="single" w:sz="4" w:space="0" w:color="auto"/>
        </w:rPr>
        <w:t>increases the prospect of conflict.</w:t>
      </w:r>
      <w:r w:rsidRPr="00EF740C">
        <w:rPr>
          <w:szCs w:val="14"/>
        </w:rPr>
        <w:t xml:space="preserve"> For the moment, Japan’s conservative prime minister will need to exercise great skill and restraint in managing domestic fear and resentment over China’s assertiveness and the military’s hair-trigger defence powers. A </w:t>
      </w:r>
      <w:r w:rsidRPr="00EF740C">
        <w:rPr>
          <w:rStyle w:val="StyleUnderline"/>
        </w:rPr>
        <w:t xml:space="preserve">near-term </w:t>
      </w:r>
      <w:r w:rsidRPr="00EF740C">
        <w:rPr>
          <w:rStyle w:val="StyleUnderline"/>
          <w:highlight w:val="yellow"/>
          <w:bdr w:val="single" w:sz="4" w:space="0" w:color="auto"/>
        </w:rPr>
        <w:t>escalation cannot be ruled out.</w:t>
      </w:r>
      <w:r w:rsidRPr="00EF740C">
        <w:rPr>
          <w:szCs w:val="14"/>
        </w:rPr>
        <w:t xml:space="preserve"> After all, Japan recognises that </w:t>
      </w:r>
      <w:r w:rsidRPr="00EF740C">
        <w:rPr>
          <w:highlight w:val="yellow"/>
          <w:u w:val="single"/>
        </w:rPr>
        <w:t>China</w:t>
      </w:r>
      <w:r w:rsidRPr="00EF740C">
        <w:rPr>
          <w:szCs w:val="14"/>
        </w:rPr>
        <w:t xml:space="preserve"> is not yet ready to </w:t>
      </w:r>
      <w:r w:rsidRPr="00EF740C">
        <w:rPr>
          <w:rStyle w:val="StyleUnderline"/>
          <w:highlight w:val="yellow"/>
        </w:rPr>
        <w:t>inflict</w:t>
      </w:r>
      <w:r w:rsidRPr="00EF740C">
        <w:rPr>
          <w:szCs w:val="14"/>
        </w:rPr>
        <w:t xml:space="preserve"> a major military defeat on Japan without </w:t>
      </w:r>
      <w:r w:rsidRPr="00EF740C">
        <w:rPr>
          <w:rStyle w:val="StyleUnderline"/>
          <w:highlight w:val="yellow"/>
          <w:bdr w:val="single" w:sz="4" w:space="0" w:color="auto"/>
        </w:rPr>
        <w:t>resorting to nuclear weapons</w:t>
      </w:r>
      <w:r w:rsidRPr="00EF740C">
        <w:rPr>
          <w:szCs w:val="14"/>
        </w:rPr>
        <w:t xml:space="preserve"> and without </w:t>
      </w:r>
      <w:r w:rsidRPr="00EF740C">
        <w:rPr>
          <w:rStyle w:val="StyleUnderline"/>
          <w:highlight w:val="yellow"/>
        </w:rPr>
        <w:t>triggering</w:t>
      </w:r>
      <w:r w:rsidRPr="00EF740C">
        <w:rPr>
          <w:szCs w:val="14"/>
        </w:rPr>
        <w:t xml:space="preserve"> a damaging </w:t>
      </w:r>
      <w:r w:rsidRPr="00EF740C">
        <w:rPr>
          <w:rStyle w:val="StyleUnderline"/>
          <w:highlight w:val="yellow"/>
        </w:rPr>
        <w:t>response from the U</w:t>
      </w:r>
      <w:r w:rsidRPr="00EF740C">
        <w:rPr>
          <w:szCs w:val="14"/>
        </w:rPr>
        <w:t xml:space="preserve">nited </w:t>
      </w:r>
      <w:r w:rsidRPr="00EF740C">
        <w:rPr>
          <w:rStyle w:val="StyleUnderline"/>
          <w:highlight w:val="yellow"/>
        </w:rPr>
        <w:t>S</w:t>
      </w:r>
      <w:r w:rsidRPr="00EF740C">
        <w:rPr>
          <w:szCs w:val="14"/>
        </w:rPr>
        <w:t>tates.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w:t>
      </w:r>
    </w:p>
    <w:p w:rsidR="00432296" w:rsidRPr="00EF740C" w:rsidRDefault="00432296" w:rsidP="009E5380"/>
    <w:p w:rsidR="005B0543" w:rsidRPr="00EF740C" w:rsidRDefault="005B0543" w:rsidP="005B0543">
      <w:pPr>
        <w:pStyle w:val="Heading3"/>
      </w:pPr>
      <w:r w:rsidRPr="00EF740C">
        <w:t>Case – China Say No</w:t>
      </w:r>
    </w:p>
    <w:p w:rsidR="005B0543" w:rsidRPr="00EF740C" w:rsidRDefault="00F137BD" w:rsidP="008C770E">
      <w:pPr>
        <w:pStyle w:val="Heading4"/>
        <w:rPr>
          <w:sz w:val="28"/>
        </w:rPr>
      </w:pPr>
      <w:r w:rsidRPr="00EF740C">
        <w:rPr>
          <w:sz w:val="28"/>
        </w:rPr>
        <w:t xml:space="preserve">No relations – China structurally lacks the </w:t>
      </w:r>
      <w:r w:rsidRPr="00EF740C">
        <w:rPr>
          <w:rStyle w:val="StyleUnderline"/>
          <w:sz w:val="28"/>
        </w:rPr>
        <w:t>institutional capacity</w:t>
      </w:r>
      <w:r w:rsidRPr="00EF740C">
        <w:rPr>
          <w:sz w:val="28"/>
        </w:rPr>
        <w:t xml:space="preserve"> to engage and even if they do will reject enforcement monitoring for </w:t>
      </w:r>
      <w:r w:rsidRPr="00EF740C">
        <w:rPr>
          <w:sz w:val="28"/>
          <w:u w:val="single"/>
        </w:rPr>
        <w:t>security purposes</w:t>
      </w:r>
      <w:r w:rsidRPr="00EF740C">
        <w:rPr>
          <w:sz w:val="28"/>
        </w:rPr>
        <w:t xml:space="preserve">  </w:t>
      </w:r>
    </w:p>
    <w:p w:rsidR="008C770E" w:rsidRPr="00EF740C" w:rsidRDefault="008C770E" w:rsidP="008C770E">
      <w:r w:rsidRPr="00EF740C">
        <w:rPr>
          <w:rStyle w:val="Style13ptBold"/>
          <w:sz w:val="28"/>
        </w:rPr>
        <w:t>Lee 11</w:t>
      </w:r>
      <w:r w:rsidRPr="00EF740C">
        <w:t xml:space="preserve"> John Lee, Michael Hintze fellow and an adjunct associate professor at the Centre for International Security Studies in Sydney University and a nonresident scholar at the Hudson Institute, “Cooperation and the Chinese Hydra”, The National Interest, January 19</w:t>
      </w:r>
      <w:r w:rsidRPr="00EF740C">
        <w:rPr>
          <w:vertAlign w:val="superscript"/>
        </w:rPr>
        <w:t>th</w:t>
      </w:r>
      <w:r w:rsidRPr="00EF740C">
        <w:t>, 2011, http://nationalinterest.org/commentary/cooperation-the-chinese-hydra-4742</w:t>
      </w:r>
    </w:p>
    <w:p w:rsidR="008C770E" w:rsidRPr="00EF740C" w:rsidRDefault="005B0543" w:rsidP="008C770E">
      <w:r w:rsidRPr="00EF740C">
        <w:t xml:space="preserve">That Beijing seeks to make decisions by “consensus” is not unique to China. Besides, Chinese decision making has long been a “black box” within which manifold actors and interests now exert influence. But </w:t>
      </w:r>
      <w:r w:rsidRPr="00EF740C">
        <w:rPr>
          <w:rStyle w:val="StyleUnderline"/>
        </w:rPr>
        <w:t xml:space="preserve">the problem is that </w:t>
      </w:r>
      <w:r w:rsidRPr="00EF740C">
        <w:rPr>
          <w:rStyle w:val="StyleUnderline"/>
          <w:highlight w:val="cyan"/>
        </w:rPr>
        <w:t>the omnipresent CCP</w:t>
      </w:r>
      <w:r w:rsidRPr="00EF740C">
        <w:rPr>
          <w:rStyle w:val="StyleUnderline"/>
        </w:rPr>
        <w:t xml:space="preserve"> now </w:t>
      </w:r>
      <w:r w:rsidRPr="00EF740C">
        <w:rPr>
          <w:rStyle w:val="StyleUnderline"/>
          <w:highlight w:val="cyan"/>
        </w:rPr>
        <w:t>consists</w:t>
      </w:r>
      <w:r w:rsidRPr="00EF740C">
        <w:rPr>
          <w:rStyle w:val="StyleUnderline"/>
        </w:rPr>
        <w:t xml:space="preserve"> </w:t>
      </w:r>
      <w:r w:rsidRPr="00EF740C">
        <w:rPr>
          <w:rStyle w:val="StyleUnderline"/>
          <w:highlight w:val="cyan"/>
        </w:rPr>
        <w:t>of</w:t>
      </w:r>
      <w:r w:rsidRPr="00EF740C">
        <w:rPr>
          <w:rStyle w:val="StyleUnderline"/>
        </w:rPr>
        <w:t xml:space="preserve"> some </w:t>
      </w:r>
      <w:r w:rsidRPr="00EF740C">
        <w:rPr>
          <w:rStyle w:val="StyleUnderline"/>
          <w:highlight w:val="cyan"/>
        </w:rPr>
        <w:t>80 million members</w:t>
      </w:r>
      <w:r w:rsidRPr="00EF740C">
        <w:rPr>
          <w:rStyle w:val="StyleUnderline"/>
        </w:rPr>
        <w:t xml:space="preserve"> representing </w:t>
      </w:r>
      <w:r w:rsidRPr="00EF740C">
        <w:rPr>
          <w:rStyle w:val="StyleUnderline"/>
          <w:highlight w:val="cyan"/>
        </w:rPr>
        <w:t>all facets of power</w:t>
      </w:r>
      <w:r w:rsidRPr="00EF740C">
        <w:rPr>
          <w:rStyle w:val="StyleUnderline"/>
        </w:rPr>
        <w:t xml:space="preserve"> in modern China: not just the leaders in Beijing but </w:t>
      </w:r>
      <w:r w:rsidRPr="00EF740C">
        <w:rPr>
          <w:rStyle w:val="StyleUnderline"/>
          <w:highlight w:val="cyan"/>
        </w:rPr>
        <w:t>the</w:t>
      </w:r>
      <w:r w:rsidRPr="00EF740C">
        <w:rPr>
          <w:rStyle w:val="StyleUnderline"/>
        </w:rPr>
        <w:t xml:space="preserve"> powerful People's Liberation Army (</w:t>
      </w:r>
      <w:r w:rsidRPr="00EF740C">
        <w:rPr>
          <w:rStyle w:val="StyleUnderline"/>
          <w:highlight w:val="cyan"/>
        </w:rPr>
        <w:t>PLA</w:t>
      </w:r>
      <w:r w:rsidRPr="00EF740C">
        <w:rPr>
          <w:rStyle w:val="StyleUnderline"/>
        </w:rPr>
        <w:t xml:space="preserve">), the enormous </w:t>
      </w:r>
      <w:r w:rsidRPr="00EF740C">
        <w:rPr>
          <w:rStyle w:val="StyleUnderline"/>
          <w:highlight w:val="cyan"/>
        </w:rPr>
        <w:t>state-owned champions such as</w:t>
      </w:r>
      <w:r w:rsidRPr="00EF740C">
        <w:rPr>
          <w:rStyle w:val="StyleUnderline"/>
        </w:rPr>
        <w:t xml:space="preserve"> Sinopec and </w:t>
      </w:r>
      <w:r w:rsidRPr="00EF740C">
        <w:rPr>
          <w:rStyle w:val="StyleUnderline"/>
          <w:highlight w:val="cyan"/>
        </w:rPr>
        <w:t>C</w:t>
      </w:r>
      <w:r w:rsidRPr="00EF740C">
        <w:rPr>
          <w:rStyle w:val="StyleUnderline"/>
        </w:rPr>
        <w:t xml:space="preserve">hina </w:t>
      </w:r>
      <w:r w:rsidRPr="00EF740C">
        <w:rPr>
          <w:rStyle w:val="StyleUnderline"/>
          <w:highlight w:val="cyan"/>
        </w:rPr>
        <w:t>N</w:t>
      </w:r>
      <w:r w:rsidRPr="00EF740C">
        <w:rPr>
          <w:rStyle w:val="StyleUnderline"/>
        </w:rPr>
        <w:t xml:space="preserve">ational </w:t>
      </w:r>
      <w:r w:rsidRPr="00EF740C">
        <w:rPr>
          <w:rStyle w:val="StyleUnderline"/>
          <w:highlight w:val="cyan"/>
        </w:rPr>
        <w:t>P</w:t>
      </w:r>
      <w:r w:rsidRPr="00EF740C">
        <w:rPr>
          <w:rStyle w:val="StyleUnderline"/>
        </w:rPr>
        <w:t xml:space="preserve">etroleum, influential figures within key ministries such as Commerce, State Security, and Public Security, </w:t>
      </w:r>
      <w:r w:rsidRPr="00EF740C">
        <w:rPr>
          <w:rStyle w:val="StyleUnderline"/>
          <w:highlight w:val="cyan"/>
        </w:rPr>
        <w:t>and</w:t>
      </w:r>
      <w:r w:rsidRPr="00EF740C">
        <w:rPr>
          <w:rStyle w:val="StyleUnderline"/>
        </w:rPr>
        <w:t xml:space="preserve"> </w:t>
      </w:r>
      <w:r w:rsidRPr="00EF740C">
        <w:rPr>
          <w:rStyle w:val="StyleUnderline"/>
          <w:highlight w:val="cyan"/>
        </w:rPr>
        <w:t>provincial leaders</w:t>
      </w:r>
      <w:r w:rsidRPr="00EF740C">
        <w:rPr>
          <w:rStyle w:val="StyleUnderline"/>
        </w:rPr>
        <w:t xml:space="preserve"> who sometimes run their territories like fiefdoms. All are CCP members and the influential </w:t>
      </w:r>
      <w:r w:rsidRPr="00EF740C">
        <w:rPr>
          <w:rStyle w:val="StyleUnderline"/>
          <w:highlight w:val="cyan"/>
        </w:rPr>
        <w:t xml:space="preserve">hold official or semiformal positions within China's vast labyrinth of </w:t>
      </w:r>
      <w:r w:rsidRPr="00EF740C">
        <w:rPr>
          <w:rStyle w:val="StyleUnderline"/>
        </w:rPr>
        <w:t xml:space="preserve">committees, subcommittees and </w:t>
      </w:r>
      <w:r w:rsidRPr="00EF740C">
        <w:rPr>
          <w:rStyle w:val="StyleUnderline"/>
          <w:highlight w:val="cyan"/>
        </w:rPr>
        <w:t>ad hoc decision-making bodies</w:t>
      </w:r>
      <w:r w:rsidRPr="00EF740C">
        <w:rPr>
          <w:rStyle w:val="StyleUnderline"/>
        </w:rPr>
        <w:t xml:space="preserve">. </w:t>
      </w:r>
      <w:r w:rsidRPr="00EF740C">
        <w:rPr>
          <w:rStyle w:val="StyleUnderline"/>
          <w:highlight w:val="cyan"/>
        </w:rPr>
        <w:t>For an insecure regime</w:t>
      </w:r>
      <w:r w:rsidRPr="00EF740C">
        <w:rPr>
          <w:rStyle w:val="StyleUnderline"/>
        </w:rPr>
        <w:t xml:space="preserve"> in which </w:t>
      </w:r>
      <w:r w:rsidRPr="00EF740C">
        <w:rPr>
          <w:rStyle w:val="StyleUnderline"/>
          <w:highlight w:val="cyan"/>
        </w:rPr>
        <w:t>the</w:t>
      </w:r>
      <w:r w:rsidRPr="00EF740C">
        <w:rPr>
          <w:rStyle w:val="StyleUnderline"/>
        </w:rPr>
        <w:t xml:space="preserve"> appearance of harmony is all-important, </w:t>
      </w:r>
      <w:r w:rsidRPr="00EF740C">
        <w:rPr>
          <w:rStyle w:val="StyleUnderline"/>
          <w:highlight w:val="cyan"/>
        </w:rPr>
        <w:t>President</w:t>
      </w:r>
      <w:r w:rsidRPr="00EF740C">
        <w:rPr>
          <w:rStyle w:val="StyleUnderline"/>
        </w:rPr>
        <w:t xml:space="preserve"> Hu </w:t>
      </w:r>
      <w:r w:rsidRPr="00EF740C">
        <w:rPr>
          <w:rStyle w:val="StyleUnderline"/>
          <w:highlight w:val="cyan"/>
        </w:rPr>
        <w:t>and</w:t>
      </w:r>
      <w:r w:rsidRPr="00EF740C">
        <w:rPr>
          <w:rStyle w:val="StyleUnderline"/>
        </w:rPr>
        <w:t xml:space="preserve"> </w:t>
      </w:r>
      <w:r w:rsidRPr="00EF740C">
        <w:rPr>
          <w:rStyle w:val="StyleUnderline"/>
          <w:highlight w:val="cyan"/>
        </w:rPr>
        <w:t>Premier</w:t>
      </w:r>
      <w:r w:rsidRPr="00EF740C">
        <w:rPr>
          <w:rStyle w:val="StyleUnderline"/>
        </w:rPr>
        <w:t xml:space="preserve"> Wen Jiabao </w:t>
      </w:r>
      <w:r w:rsidRPr="00EF740C">
        <w:rPr>
          <w:rStyle w:val="StyleUnderline"/>
          <w:highlight w:val="cyan"/>
        </w:rPr>
        <w:t>lack the basic authority</w:t>
      </w:r>
      <w:r w:rsidRPr="00EF740C">
        <w:rPr>
          <w:rStyle w:val="StyleUnderline"/>
        </w:rPr>
        <w:t xml:space="preserve"> and legitimacy </w:t>
      </w:r>
      <w:r w:rsidRPr="00EF740C">
        <w:rPr>
          <w:rStyle w:val="StyleUnderline"/>
          <w:highlight w:val="cyan"/>
        </w:rPr>
        <w:t>to make decisions that affect the</w:t>
      </w:r>
      <w:r w:rsidRPr="00EF740C">
        <w:rPr>
          <w:rStyle w:val="StyleUnderline"/>
        </w:rPr>
        <w:t xml:space="preserve"> interests of the disparate factions and entities within the </w:t>
      </w:r>
      <w:r w:rsidRPr="00EF740C">
        <w:rPr>
          <w:rStyle w:val="StyleUnderline"/>
          <w:highlight w:val="cyan"/>
        </w:rPr>
        <w:t>CCP</w:t>
      </w:r>
      <w:r w:rsidRPr="00EF740C">
        <w:t>.</w:t>
      </w:r>
      <w:r w:rsidR="00C62DD8" w:rsidRPr="00EF740C">
        <w:t xml:space="preserve"> </w:t>
      </w:r>
      <w:r w:rsidRPr="00EF740C">
        <w:t xml:space="preserve">This paralysis was most evident in the fiasco of the Copenhagen climate change summit in December, 2009. The fiasco was not just President Obama's inability to secure a deal but on the Chinese side as well. When President Obama left Beijing a month before, he did so under the impression that President Hu was willing to do a deal at the summit. But </w:t>
      </w:r>
      <w:r w:rsidRPr="00EF740C">
        <w:rPr>
          <w:rStyle w:val="StyleUnderline"/>
          <w:highlight w:val="cyan"/>
        </w:rPr>
        <w:t>the fact</w:t>
      </w:r>
      <w:r w:rsidRPr="00EF740C">
        <w:rPr>
          <w:rStyle w:val="StyleUnderline"/>
        </w:rPr>
        <w:t xml:space="preserve"> </w:t>
      </w:r>
      <w:r w:rsidRPr="00EF740C">
        <w:rPr>
          <w:rStyle w:val="StyleUnderline"/>
          <w:highlight w:val="cyan"/>
        </w:rPr>
        <w:t>that President</w:t>
      </w:r>
      <w:r w:rsidRPr="00EF740C">
        <w:rPr>
          <w:rStyle w:val="StyleUnderline"/>
        </w:rPr>
        <w:t xml:space="preserve"> </w:t>
      </w:r>
      <w:r w:rsidRPr="00EF740C">
        <w:rPr>
          <w:rStyle w:val="StyleUnderline"/>
          <w:highlight w:val="cyan"/>
        </w:rPr>
        <w:t>Hu</w:t>
      </w:r>
      <w:r w:rsidRPr="00EF740C">
        <w:rPr>
          <w:rStyle w:val="StyleUnderline"/>
        </w:rPr>
        <w:t xml:space="preserve"> subsequently</w:t>
      </w:r>
      <w:r w:rsidRPr="00EF740C">
        <w:t xml:space="preserve"> </w:t>
      </w:r>
      <w:r w:rsidRPr="00EF740C">
        <w:rPr>
          <w:rStyle w:val="StyleUnderline"/>
          <w:highlight w:val="cyan"/>
        </w:rPr>
        <w:t>stonewalled</w:t>
      </w:r>
      <w:r w:rsidRPr="00EF740C">
        <w:t xml:space="preserve"> any agreement </w:t>
      </w:r>
      <w:r w:rsidRPr="00EF740C">
        <w:rPr>
          <w:rStyle w:val="StyleUnderline"/>
          <w:highlight w:val="cyan"/>
        </w:rPr>
        <w:t>at Copenhagen is more a statement about the institutional incapacity of</w:t>
      </w:r>
      <w:r w:rsidRPr="00EF740C">
        <w:rPr>
          <w:rStyle w:val="StyleUnderline"/>
        </w:rPr>
        <w:t xml:space="preserve"> </w:t>
      </w:r>
      <w:r w:rsidRPr="00EF740C">
        <w:rPr>
          <w:rStyle w:val="StyleUnderline"/>
          <w:highlight w:val="cyan"/>
        </w:rPr>
        <w:t xml:space="preserve">any Chinese leader </w:t>
      </w:r>
      <w:r w:rsidRPr="00EF740C">
        <w:rPr>
          <w:rStyle w:val="StyleUnderline"/>
        </w:rPr>
        <w:t xml:space="preserve">to make big decisions </w:t>
      </w:r>
      <w:r w:rsidRPr="00EF740C">
        <w:rPr>
          <w:rStyle w:val="StyleUnderline"/>
          <w:highlight w:val="cyan"/>
        </w:rPr>
        <w:t>than it is about Beijing's treachery</w:t>
      </w:r>
      <w:r w:rsidRPr="00EF740C">
        <w:rPr>
          <w:highlight w:val="cyan"/>
        </w:rPr>
        <w:t>.</w:t>
      </w:r>
      <w:r w:rsidR="00C62DD8" w:rsidRPr="00EF740C">
        <w:t xml:space="preserve"> </w:t>
      </w:r>
      <w:r w:rsidRPr="00EF740C">
        <w:t xml:space="preserve">Leading up to the climate talks, key figures from the Ministry of Commerce—in league with some of the country's most formidable state-owned enterprises—were adamant that China not commit to any targets. The Ministry of Public Security, as well as </w:t>
      </w:r>
      <w:r w:rsidRPr="00EF740C">
        <w:rPr>
          <w:rStyle w:val="StyleUnderline"/>
          <w:highlight w:val="cyan"/>
        </w:rPr>
        <w:t>influential generals</w:t>
      </w:r>
      <w:r w:rsidRPr="00EF740C">
        <w:rPr>
          <w:rStyle w:val="StyleUnderline"/>
        </w:rPr>
        <w:t xml:space="preserve"> within the People's Armed Police, </w:t>
      </w:r>
      <w:r w:rsidRPr="00EF740C">
        <w:rPr>
          <w:rStyle w:val="StyleUnderline"/>
          <w:highlight w:val="cyan"/>
        </w:rPr>
        <w:t>would brook no mention of international monitoring commissions</w:t>
      </w:r>
      <w:r w:rsidRPr="00EF740C">
        <w:t xml:space="preserve"> roaming throughout China to monitor carbon emissions. Provincial leaders declared that they could not implement or monitor any agreement. By the time it came to the climate negotiations, it was impossible for President Hu to sign on to any binding agreement.</w:t>
      </w:r>
      <w:r w:rsidR="008C770E" w:rsidRPr="00EF740C">
        <w:t xml:space="preserve"> It is similar story to issues such as China's currency policy. When Chinese leaders quietly looked into significantly revising the yuan upwards against the greenback in March 2010, influential officials within the Ministry of Commerce and formidable local CCP leaders from the export powerhouse of Guangdong province stood firmly against it, citing stress-test results. Likewise, any Chinese cooperation on sanctions against Iran will have to pass muster with the PLA and Chinese state-owned giants investing in the Iranian oil industry.</w:t>
      </w:r>
      <w:r w:rsidR="00C62DD8" w:rsidRPr="00EF740C">
        <w:t xml:space="preserve"> </w:t>
      </w:r>
      <w:r w:rsidR="008C770E" w:rsidRPr="00EF740C">
        <w:t xml:space="preserve">All governments—democratic or authoritarian—need to balance the interests of different groups when making decisions. The difference is that CCP decision-making mechanisms do not always give the leader the final say. </w:t>
      </w:r>
      <w:r w:rsidR="008C770E" w:rsidRPr="00EF740C">
        <w:rPr>
          <w:rStyle w:val="StyleUnderline"/>
          <w:highlight w:val="cyan"/>
        </w:rPr>
        <w:t>When you have such a vast</w:t>
      </w:r>
      <w:r w:rsidR="008C770E" w:rsidRPr="00EF740C">
        <w:rPr>
          <w:rStyle w:val="StyleUnderline"/>
        </w:rPr>
        <w:t xml:space="preserve"> semiformal </w:t>
      </w:r>
      <w:r w:rsidR="008C770E" w:rsidRPr="00EF740C">
        <w:rPr>
          <w:rStyle w:val="StyleUnderline"/>
          <w:highlight w:val="cyan"/>
        </w:rPr>
        <w:t>network</w:t>
      </w:r>
      <w:r w:rsidR="008C770E" w:rsidRPr="00EF740C">
        <w:rPr>
          <w:rStyle w:val="StyleUnderline"/>
        </w:rPr>
        <w:t xml:space="preserve"> </w:t>
      </w:r>
      <w:r w:rsidR="008C770E" w:rsidRPr="00EF740C">
        <w:rPr>
          <w:rStyle w:val="StyleUnderline"/>
          <w:highlight w:val="cyan"/>
        </w:rPr>
        <w:t>of</w:t>
      </w:r>
      <w:r w:rsidR="008C770E" w:rsidRPr="00EF740C">
        <w:rPr>
          <w:rStyle w:val="StyleUnderline"/>
        </w:rPr>
        <w:t xml:space="preserve"> influence and </w:t>
      </w:r>
      <w:r w:rsidR="008C770E" w:rsidRPr="00EF740C">
        <w:rPr>
          <w:rStyle w:val="StyleUnderline"/>
          <w:highlight w:val="cyan"/>
        </w:rPr>
        <w:t xml:space="preserve">interests under the one </w:t>
      </w:r>
      <w:r w:rsidR="008C770E" w:rsidRPr="00EF740C">
        <w:rPr>
          <w:rStyle w:val="StyleUnderline"/>
        </w:rPr>
        <w:t xml:space="preserve">political </w:t>
      </w:r>
      <w:r w:rsidR="008C770E" w:rsidRPr="00EF740C">
        <w:rPr>
          <w:rStyle w:val="StyleUnderline"/>
          <w:highlight w:val="cyan"/>
        </w:rPr>
        <w:t>organization, getting the Chinese</w:t>
      </w:r>
      <w:r w:rsidR="008C770E" w:rsidRPr="00EF740C">
        <w:t xml:space="preserve"> president </w:t>
      </w:r>
      <w:r w:rsidR="008C770E" w:rsidRPr="00EF740C">
        <w:rPr>
          <w:rStyle w:val="StyleUnderline"/>
          <w:highlight w:val="cyan"/>
        </w:rPr>
        <w:t xml:space="preserve">to sign on </w:t>
      </w:r>
      <w:r w:rsidR="008C770E" w:rsidRPr="00EF740C">
        <w:rPr>
          <w:rStyle w:val="StyleUnderline"/>
        </w:rPr>
        <w:t xml:space="preserve">the dotted line </w:t>
      </w:r>
      <w:r w:rsidR="008C770E" w:rsidRPr="00EF740C">
        <w:rPr>
          <w:rStyle w:val="StyleUnderline"/>
          <w:highlight w:val="cyan"/>
        </w:rPr>
        <w:t>and commit to any agreement is extremely difficult</w:t>
      </w:r>
      <w:r w:rsidR="008C770E" w:rsidRPr="00EF740C">
        <w:t>.</w:t>
      </w:r>
      <w:r w:rsidR="00C62DD8" w:rsidRPr="00EF740C">
        <w:t xml:space="preserve"> </w:t>
      </w:r>
      <w:r w:rsidR="008C770E" w:rsidRPr="00EF740C">
        <w:t xml:space="preserve">It is noteworthy that successful </w:t>
      </w:r>
      <w:r w:rsidR="008C770E" w:rsidRPr="00EF740C">
        <w:rPr>
          <w:rStyle w:val="StyleUnderline"/>
          <w:highlight w:val="cyan"/>
        </w:rPr>
        <w:t>instances of formalized U.S.-China cooperation have more to do with agreement about processes than issues themselves</w:t>
      </w:r>
      <w:r w:rsidR="008C770E" w:rsidRPr="00EF740C">
        <w:rPr>
          <w:rStyle w:val="StyleUnderline"/>
        </w:rPr>
        <w:t>.</w:t>
      </w:r>
      <w:r w:rsidR="008C770E" w:rsidRPr="00EF740C">
        <w:t xml:space="preserve"> The U.S.-China Strategic Economic Dialogue (which has become the Strategic and Economic Dialogue) is a perfect example. Few factions and entities within the CCP network would disagree with the initiative.</w:t>
      </w:r>
      <w:r w:rsidR="00C62DD8" w:rsidRPr="00EF740C">
        <w:t xml:space="preserve"> </w:t>
      </w:r>
      <w:r w:rsidR="008C770E" w:rsidRPr="00EF740C">
        <w:t xml:space="preserve">President Obama needs to recognize that </w:t>
      </w:r>
      <w:r w:rsidR="008C770E" w:rsidRPr="00EF740C">
        <w:rPr>
          <w:rStyle w:val="StyleUnderline"/>
          <w:highlight w:val="cyan"/>
        </w:rPr>
        <w:t>the CCP is a many-headed dragon and the</w:t>
      </w:r>
      <w:r w:rsidR="008C770E" w:rsidRPr="00EF740C">
        <w:rPr>
          <w:rStyle w:val="StyleUnderline"/>
        </w:rPr>
        <w:t xml:space="preserve"> Chinese </w:t>
      </w:r>
      <w:r w:rsidR="008C770E" w:rsidRPr="00EF740C">
        <w:rPr>
          <w:rStyle w:val="StyleUnderline"/>
          <w:highlight w:val="cyan"/>
        </w:rPr>
        <w:t>leader is not steering the beast but</w:t>
      </w:r>
      <w:r w:rsidR="008C770E" w:rsidRPr="00EF740C">
        <w:rPr>
          <w:rStyle w:val="StyleUnderline"/>
        </w:rPr>
        <w:t xml:space="preserve"> only </w:t>
      </w:r>
      <w:r w:rsidR="008C770E" w:rsidRPr="00EF740C">
        <w:rPr>
          <w:rStyle w:val="StyleUnderline"/>
          <w:highlight w:val="cyan"/>
        </w:rPr>
        <w:t>holding the reins</w:t>
      </w:r>
      <w:r w:rsidR="008C770E" w:rsidRPr="00EF740C">
        <w:rPr>
          <w:rStyle w:val="StyleUnderline"/>
        </w:rPr>
        <w:t xml:space="preserve">. </w:t>
      </w:r>
      <w:r w:rsidR="008C770E" w:rsidRPr="00EF740C">
        <w:rPr>
          <w:rStyle w:val="StyleUnderline"/>
          <w:highlight w:val="cyan"/>
        </w:rPr>
        <w:t>As far as the</w:t>
      </w:r>
      <w:r w:rsidR="008C770E" w:rsidRPr="00EF740C">
        <w:rPr>
          <w:rStyle w:val="StyleUnderline"/>
        </w:rPr>
        <w:t xml:space="preserve"> secretary-general of the </w:t>
      </w:r>
      <w:r w:rsidR="008C770E" w:rsidRPr="00EF740C">
        <w:rPr>
          <w:rStyle w:val="StyleUnderline"/>
          <w:highlight w:val="cyan"/>
        </w:rPr>
        <w:t>CCP is concerned, preventing the multiple heads</w:t>
      </w:r>
      <w:r w:rsidR="008C770E" w:rsidRPr="00EF740C">
        <w:rPr>
          <w:rStyle w:val="StyleUnderline"/>
        </w:rPr>
        <w:t xml:space="preserve"> of the dragon </w:t>
      </w:r>
      <w:r w:rsidR="008C770E" w:rsidRPr="00EF740C">
        <w:rPr>
          <w:rStyle w:val="StyleUnderline"/>
          <w:highlight w:val="cyan"/>
        </w:rPr>
        <w:t>from pulling the regime apart—not an era of cooperation with America—is his primary task</w:t>
      </w:r>
      <w:r w:rsidR="008C770E" w:rsidRPr="00EF740C">
        <w:rPr>
          <w:highlight w:val="cyan"/>
        </w:rPr>
        <w:t>.</w:t>
      </w:r>
    </w:p>
    <w:p w:rsidR="005B0543" w:rsidRPr="00EF740C" w:rsidRDefault="005B0543" w:rsidP="005B0543"/>
    <w:p w:rsidR="00CA5D1D" w:rsidRPr="00EF740C" w:rsidRDefault="008F4183" w:rsidP="008F4183">
      <w:pPr>
        <w:pStyle w:val="Heading2"/>
      </w:pPr>
      <w:r w:rsidRPr="00EF740C">
        <w:t xml:space="preserve">Aff </w:t>
      </w:r>
      <w:r w:rsidR="005B0543" w:rsidRPr="00EF740C">
        <w:t xml:space="preserve">Answers </w:t>
      </w:r>
    </w:p>
    <w:p w:rsidR="008F4183" w:rsidRPr="00EF740C" w:rsidRDefault="008F4183" w:rsidP="008F4183">
      <w:pPr>
        <w:pStyle w:val="Heading3"/>
      </w:pPr>
      <w:r w:rsidRPr="00EF740C">
        <w:t xml:space="preserve">2AC </w:t>
      </w:r>
      <w:r w:rsidR="00D52094" w:rsidRPr="00EF740C">
        <w:t>No Impact</w:t>
      </w:r>
      <w:r w:rsidRPr="00EF740C">
        <w:t xml:space="preserve"> </w:t>
      </w:r>
    </w:p>
    <w:p w:rsidR="008F4183" w:rsidRPr="00EF740C" w:rsidRDefault="008F4183" w:rsidP="008F4183">
      <w:pPr>
        <w:pStyle w:val="Heading4"/>
        <w:rPr>
          <w:sz w:val="28"/>
        </w:rPr>
      </w:pPr>
      <w:r w:rsidRPr="00EF740C">
        <w:rPr>
          <w:sz w:val="28"/>
        </w:rPr>
        <w:t>The transition will be stable.</w:t>
      </w:r>
    </w:p>
    <w:p w:rsidR="008F4183" w:rsidRPr="00EF740C" w:rsidRDefault="008F4183" w:rsidP="008F4183">
      <w:r w:rsidRPr="00EF740C">
        <w:rPr>
          <w:rStyle w:val="Style13ptBold"/>
          <w:sz w:val="28"/>
        </w:rPr>
        <w:t>Gilley 7</w:t>
      </w:r>
      <w:r w:rsidRPr="00EF740C">
        <w:t>—Bruce Gilley, Assistant professor of political studies at Queen's University in Canada, and former contributing editor at the Far Eastern Economic Review [January 2007, “Is China Stuck?” Journal of Democracy, 18.1, Project Muse]</w:t>
      </w:r>
    </w:p>
    <w:p w:rsidR="008F4183" w:rsidRPr="00EF740C" w:rsidRDefault="008F4183" w:rsidP="008F4183">
      <w:r w:rsidRPr="00EF740C">
        <w:t xml:space="preserve">Yet </w:t>
      </w:r>
      <w:r w:rsidRPr="00EF740C">
        <w:rPr>
          <w:rStyle w:val="StyleUnderline"/>
        </w:rPr>
        <w:t>what if the CCP is actually quite responsive?</w:t>
      </w:r>
      <w:r w:rsidRPr="00EF740C">
        <w:t xml:space="preserve"> What if it is in tune with popular demands, and finds ways to move and adapt as those demands change? In other words, </w:t>
      </w:r>
      <w:r w:rsidRPr="00EF740C">
        <w:rPr>
          <w:rStyle w:val="StyleUnderline"/>
        </w:rPr>
        <w:t>what if the party stays or goes because of</w:t>
      </w:r>
      <w:r w:rsidRPr="00EF740C">
        <w:t xml:space="preserve"> [End Page 173] </w:t>
      </w:r>
      <w:r w:rsidRPr="00EF740C">
        <w:rPr>
          <w:rStyle w:val="StyleUnderline"/>
        </w:rPr>
        <w:t>popular pressures? Pei</w:t>
      </w:r>
      <w:r w:rsidRPr="00EF740C">
        <w:t xml:space="preserve"> himself recognizes this possibility. He </w:t>
      </w:r>
      <w:r w:rsidRPr="00EF740C">
        <w:rPr>
          <w:rStyle w:val="StyleUnderline"/>
        </w:rPr>
        <w:t>cites "</w:t>
      </w:r>
      <w:r w:rsidRPr="00EF740C">
        <w:rPr>
          <w:rStyle w:val="StyleUnderline"/>
          <w:highlight w:val="yellow"/>
        </w:rPr>
        <w:t>rising public dissatisfaction</w:t>
      </w:r>
      <w:r w:rsidRPr="00EF740C">
        <w:rPr>
          <w:rStyle w:val="StyleUnderline"/>
        </w:rPr>
        <w:t>"</w:t>
      </w:r>
      <w:r w:rsidRPr="00EF740C">
        <w:t xml:space="preserve"> (p.14) </w:t>
      </w:r>
      <w:r w:rsidRPr="00EF740C">
        <w:rPr>
          <w:rStyle w:val="StyleUnderline"/>
        </w:rPr>
        <w:t xml:space="preserve">as one thing that </w:t>
      </w:r>
      <w:r w:rsidRPr="00EF740C">
        <w:rPr>
          <w:rStyle w:val="StyleUnderline"/>
          <w:highlight w:val="yellow"/>
        </w:rPr>
        <w:t>would prod the regime to change</w:t>
      </w:r>
      <w:r w:rsidRPr="00EF740C">
        <w:t>. "</w:t>
      </w:r>
      <w:r w:rsidRPr="00EF740C">
        <w:rPr>
          <w:rStyle w:val="StyleUnderline"/>
          <w:highlight w:val="yellow"/>
        </w:rPr>
        <w:t>A democratic opening may emerge</w:t>
      </w:r>
      <w:r w:rsidRPr="00EF740C">
        <w:t xml:space="preserve"> in the end, but </w:t>
      </w:r>
      <w:r w:rsidRPr="00EF740C">
        <w:rPr>
          <w:rStyle w:val="StyleUnderline"/>
        </w:rPr>
        <w:t xml:space="preserve">not as a regime-initiated strategy undertaken at its own choosing, but more likely </w:t>
      </w:r>
      <w:r w:rsidRPr="00EF740C">
        <w:rPr>
          <w:rStyle w:val="StyleUnderline"/>
          <w:highlight w:val="yellow"/>
        </w:rPr>
        <w:t>as the result of a sudden crisis</w:t>
      </w:r>
      <w:r w:rsidRPr="00EF740C">
        <w:t xml:space="preserve">" (p. 44).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EF740C">
        <w:rPr>
          <w:rStyle w:val="StyleUnderline"/>
          <w:highlight w:val="yellow"/>
        </w:rPr>
        <w:t>Such a crisis wil</w:t>
      </w:r>
      <w:r w:rsidRPr="00EF740C">
        <w:rPr>
          <w:rStyle w:val="StyleUnderline"/>
        </w:rPr>
        <w:t>l</w:t>
      </w:r>
      <w:r w:rsidRPr="00EF740C">
        <w:t xml:space="preserve"> not require democracy to rise upon the ashes of a razed public square, but rather will </w:t>
      </w:r>
      <w:r w:rsidRPr="00EF740C">
        <w:rPr>
          <w:rStyle w:val="StyleUnderline"/>
        </w:rPr>
        <w:t xml:space="preserve">stir </w:t>
      </w:r>
      <w:r w:rsidRPr="00EF740C">
        <w:rPr>
          <w:rStyle w:val="StyleUnderline"/>
          <w:highlight w:val="yellow"/>
        </w:rPr>
        <w:t>the regime to recognize that its time has come, and to do the right thing by going</w:t>
      </w:r>
      <w:r w:rsidRPr="00EF740C">
        <w:rPr>
          <w:rStyle w:val="StyleUnderline"/>
        </w:rPr>
        <w:t xml:space="preserve"> fairly </w:t>
      </w:r>
      <w:r w:rsidRPr="00EF740C">
        <w:rPr>
          <w:rStyle w:val="StyleUnderline"/>
          <w:highlight w:val="yellow"/>
        </w:rPr>
        <w:t>gentle</w:t>
      </w:r>
      <w:r w:rsidRPr="00EF740C">
        <w:rPr>
          <w:rStyle w:val="StyleUnderline"/>
        </w:rPr>
        <w:t xml:space="preserve"> into that good night</w:t>
      </w:r>
      <w:r w:rsidRPr="00EF740C">
        <w:t xml:space="preserve">. If so, then </w:t>
      </w:r>
      <w:r w:rsidRPr="00EF740C">
        <w:rPr>
          <w:rStyle w:val="StyleUnderline"/>
          <w:highlight w:val="yellow"/>
        </w:rPr>
        <w:t>the prospects for a</w:t>
      </w:r>
      <w:r w:rsidRPr="00EF740C">
        <w:rPr>
          <w:rStyle w:val="StyleUnderline"/>
        </w:rPr>
        <w:t xml:space="preserve"> relatively </w:t>
      </w:r>
      <w:r w:rsidRPr="00EF740C">
        <w:rPr>
          <w:rStyle w:val="StyleUnderline"/>
          <w:highlight w:val="yellow"/>
        </w:rPr>
        <w:t>smooth democratic transition</w:t>
      </w:r>
      <w:r w:rsidRPr="00EF740C">
        <w:rPr>
          <w:rStyle w:val="StyleUnderline"/>
        </w:rPr>
        <w:t xml:space="preserve"> in </w:t>
      </w:r>
      <w:r w:rsidRPr="00EF740C">
        <w:rPr>
          <w:rStyle w:val="StyleUnderline"/>
          <w:highlight w:val="yellow"/>
        </w:rPr>
        <w:t>China are bright and no collapse is likely</w:t>
      </w:r>
      <w:r w:rsidRPr="00EF740C">
        <w:t>.</w:t>
      </w:r>
    </w:p>
    <w:p w:rsidR="002A32A2" w:rsidRPr="00EF740C" w:rsidRDefault="002A32A2" w:rsidP="002A32A2">
      <w:pPr>
        <w:pStyle w:val="Heading4"/>
        <w:rPr>
          <w:sz w:val="28"/>
        </w:rPr>
      </w:pPr>
      <w:r w:rsidRPr="00EF740C">
        <w:rPr>
          <w:sz w:val="28"/>
        </w:rPr>
        <w:t>Regime collapse won’t cause catastrophe --- impact claims are just fearmongering to support propaganda</w:t>
      </w:r>
    </w:p>
    <w:p w:rsidR="002A32A2" w:rsidRPr="00EF740C" w:rsidRDefault="002A32A2" w:rsidP="002A32A2">
      <w:r w:rsidRPr="00EF740C">
        <w:t xml:space="preserve">Bruce </w:t>
      </w:r>
      <w:r w:rsidRPr="00EF740C">
        <w:rPr>
          <w:rStyle w:val="Style13ptBold"/>
          <w:sz w:val="28"/>
        </w:rPr>
        <w:t>Gilley, 2000</w:t>
      </w:r>
      <w:r w:rsidRPr="00EF740C">
        <w:rPr>
          <w:b/>
        </w:rPr>
        <w:t xml:space="preserve"> </w:t>
      </w:r>
      <w:r w:rsidRPr="00EF740C">
        <w:t>PhD Candidate Politics @ Princeton U. and Adjunct Prof. Int’l. Affairs @ New School U. “China's Democratic Future: How it Will Happen and where it Will Lead,” p. 115-116, Google Print.</w:t>
      </w:r>
    </w:p>
    <w:p w:rsidR="002A32A2" w:rsidRPr="00EF740C" w:rsidRDefault="002A32A2" w:rsidP="002A32A2">
      <w:r w:rsidRPr="00EF740C">
        <w:t xml:space="preserve">Would the entire PRC edifice simply collapse from the accumulated pressures of crisis and mass protest? In cross-country comparisons, "post-totalitarian" states like China are the most vulnerable to collapse because they are unable to respond creatively to protest and yet there is no organized opposition to assume control. The East German regime was a perfect example. It simply collapsed when huge defections from the state occurred at every level and there was no organized opposition ready to take over.  In the German case, there was a neighboring fraternal state whose arms provided some cushion for the collapse. China would not have the same support. For this reason, </w:t>
      </w:r>
      <w:r w:rsidRPr="00EF740C">
        <w:rPr>
          <w:highlight w:val="yellow"/>
          <w:u w:val="single"/>
        </w:rPr>
        <w:t>the CCP and</w:t>
      </w:r>
      <w:r w:rsidRPr="00EF740C">
        <w:rPr>
          <w:u w:val="single"/>
        </w:rPr>
        <w:t xml:space="preserve"> many of its supporters </w:t>
      </w:r>
      <w:r w:rsidRPr="00EF740C">
        <w:rPr>
          <w:highlight w:val="yellow"/>
          <w:u w:val="single"/>
        </w:rPr>
        <w:t>have warned of the dangers of collapse in words designed to scare the regime's opponents into quiescence.  Fear-mongering about the consequences of regime collapse</w:t>
      </w:r>
      <w:r w:rsidRPr="00EF740C">
        <w:rPr>
          <w:u w:val="single"/>
        </w:rPr>
        <w:t xml:space="preserve"> in China </w:t>
      </w:r>
      <w:r w:rsidRPr="00EF740C">
        <w:rPr>
          <w:highlight w:val="yellow"/>
          <w:u w:val="single"/>
        </w:rPr>
        <w:t>has been a staple of PRC propaganda</w:t>
      </w:r>
      <w:r w:rsidRPr="00EF740C">
        <w:rPr>
          <w:u w:val="single"/>
        </w:rPr>
        <w:t xml:space="preserve"> since reforms began</w:t>
      </w:r>
      <w:r w:rsidRPr="00EF740C">
        <w:t xml:space="preserve">. Deng said: "If the political situation in china became unstable the trouble would spread to the rest of the world, with consequences that would be hard to imagine." Foreign scholars have taken up the histrionics with relish. One has worried about "societal disintegration" and even "the fragmentation of China into several competing polities." Another warns: "At worst the resulting chaos from a collapsing China would have a profound effect on the stability of Asia and on the U.S. policy to guarantee the security of its Asian allies. At the least, China could turn to the West for economic relief and reconstruction, the price tag of which would be overwhelming."  Yet </w:t>
      </w:r>
      <w:r w:rsidRPr="00EF740C">
        <w:rPr>
          <w:highlight w:val="yellow"/>
          <w:u w:val="single"/>
        </w:rPr>
        <w:t>these fears appear overblown or misplaced</w:t>
      </w:r>
      <w:r w:rsidRPr="00EF740C">
        <w:t xml:space="preserve">. First, as we saw in the last part, </w:t>
      </w:r>
      <w:r w:rsidRPr="00EF740C">
        <w:rPr>
          <w:u w:val="single"/>
        </w:rPr>
        <w:t xml:space="preserve">many of these </w:t>
      </w:r>
      <w:r w:rsidRPr="00EF740C">
        <w:rPr>
          <w:highlight w:val="yellow"/>
          <w:u w:val="single"/>
        </w:rPr>
        <w:t>dire predictions are an accurate portrayal of China today</w:t>
      </w:r>
      <w:r w:rsidRPr="00EF740C">
        <w:t xml:space="preserve">. The problems of Party rule have created the very crisis that the fear-mongers alluded to. </w:t>
      </w:r>
      <w:r w:rsidRPr="00EF740C">
        <w:rPr>
          <w:highlight w:val="yellow"/>
          <w:u w:val="single"/>
        </w:rPr>
        <w:t>China already has an AIDs crisis, an illegal emigration crisis, a pollution crisis, and an economic crisis</w:t>
      </w:r>
      <w:r w:rsidRPr="00EF740C">
        <w:rPr>
          <w:u w:val="single"/>
        </w:rPr>
        <w:t xml:space="preserve">. Given its well-established state and social cohesion, </w:t>
      </w:r>
      <w:r w:rsidRPr="00EF740C">
        <w:rPr>
          <w:highlight w:val="yellow"/>
          <w:u w:val="single"/>
        </w:rPr>
        <w:t>China has far more to gain than to lose from political liberalization</w:t>
      </w:r>
      <w:r w:rsidRPr="00EF740C">
        <w:t xml:space="preserve">.  Second, there is a good argument that </w:t>
      </w:r>
      <w:r w:rsidRPr="00EF740C">
        <w:rPr>
          <w:u w:val="single"/>
        </w:rPr>
        <w:t xml:space="preserve">when there was often no rule at the top, as </w:t>
      </w:r>
      <w:r w:rsidRPr="00EF740C">
        <w:rPr>
          <w:highlight w:val="yellow"/>
          <w:u w:val="single"/>
        </w:rPr>
        <w:t>governance in China will not collapse further even with a top leadership in crisis. The country actually functioned quite normally during the Cultural Revolution, a result of strong local governments and</w:t>
      </w:r>
      <w:r w:rsidRPr="00EF740C">
        <w:rPr>
          <w:u w:val="single"/>
        </w:rPr>
        <w:t xml:space="preserve"> a </w:t>
      </w:r>
      <w:r w:rsidRPr="00EF740C">
        <w:rPr>
          <w:highlight w:val="yellow"/>
          <w:u w:val="single"/>
        </w:rPr>
        <w:t>social fabric</w:t>
      </w:r>
      <w:r w:rsidRPr="00EF740C">
        <w:rPr>
          <w:u w:val="single"/>
        </w:rPr>
        <w:t xml:space="preserve"> that held together</w:t>
      </w:r>
      <w:r w:rsidRPr="00EF740C">
        <w:t xml:space="preserve">. At this state, with protests in full swing, a military on good behavior and a regime trying to confront the possibility of change, there is no reason to believe that the country will abruptly disintegrate. </w:t>
      </w:r>
      <w:r w:rsidRPr="00EF740C">
        <w:rPr>
          <w:u w:val="single"/>
        </w:rPr>
        <w:t>As in 1989</w:t>
      </w:r>
      <w:r w:rsidRPr="00EF740C">
        <w:t xml:space="preserve">, in fact, </w:t>
      </w:r>
      <w:r w:rsidRPr="00EF740C">
        <w:rPr>
          <w:u w:val="single"/>
        </w:rPr>
        <w:t>there is every reason to believe that people will act better toward each other and that local governments will look kindly upon the movement, an outpouring of civic behavior linked with the ideals of democracy</w:t>
      </w:r>
      <w:r w:rsidRPr="00EF740C">
        <w:t xml:space="preserve">.  Finally, as above, if we are concerned with the creation of a more just system, then some degree of "chaos" relating to unstable government may be a worthwhile price to pay, including for the world. </w:t>
      </w:r>
      <w:r w:rsidRPr="00EF740C">
        <w:rPr>
          <w:u w:val="single"/>
        </w:rPr>
        <w:t>Claims by some U.S. foreign policy analysts that "there is</w:t>
      </w:r>
      <w:r w:rsidRPr="00EF740C">
        <w:t xml:space="preserve"> as </w:t>
      </w:r>
      <w:r w:rsidRPr="00EF740C">
        <w:rPr>
          <w:u w:val="single"/>
        </w:rPr>
        <w:t>great</w:t>
      </w:r>
      <w:r w:rsidRPr="00EF740C">
        <w:t xml:space="preserve"> a </w:t>
      </w:r>
      <w:r w:rsidRPr="00EF740C">
        <w:rPr>
          <w:u w:val="single"/>
        </w:rPr>
        <w:t xml:space="preserve">'threat' to US interests from a weak and unstable China </w:t>
      </w:r>
      <w:r w:rsidRPr="00EF740C">
        <w:t xml:space="preserve">as there is from a strong and antagonistic China" </w:t>
      </w:r>
      <w:r w:rsidRPr="00EF740C">
        <w:rPr>
          <w:u w:val="single"/>
        </w:rPr>
        <w:t>are based on a highly instrumental and even the flawed view of U.S., and world, interests</w:t>
      </w:r>
      <w:r w:rsidRPr="00EF740C">
        <w:t xml:space="preserve">. A world community committed to the principles of justice through democracy has an overriding interest in its realization in China. To the extent that instability in China worsens conditions for greater justice there or abroad, it would indeed "threaten" world interests. But if the instability, despite its costs, leads to greater gains through a more just order in China and, through it, abroad, then this is very much in the world's interests. Few Americans, French, Croats, Romanians, South Africans, Filipinos, South Koreans, or Indonesians would say the "chaos" of their democratic revolutions was not a price worth paying. China's people should be allowed to make the same choice. </w:t>
      </w:r>
    </w:p>
    <w:p w:rsidR="002A32A2" w:rsidRPr="00EF740C" w:rsidRDefault="002A32A2" w:rsidP="008F4183"/>
    <w:p w:rsidR="00D52094" w:rsidRPr="00EF740C" w:rsidRDefault="00D52094" w:rsidP="00D52094">
      <w:pPr>
        <w:pStyle w:val="Heading3"/>
      </w:pPr>
      <w:r w:rsidRPr="00EF740C">
        <w:t xml:space="preserve">2AC Inevitable </w:t>
      </w:r>
    </w:p>
    <w:p w:rsidR="00D52094" w:rsidRPr="00EF740C" w:rsidRDefault="00D52094" w:rsidP="00D52094">
      <w:pPr>
        <w:pStyle w:val="Heading4"/>
        <w:rPr>
          <w:sz w:val="28"/>
        </w:rPr>
      </w:pPr>
      <w:r w:rsidRPr="00EF740C">
        <w:rPr>
          <w:sz w:val="28"/>
        </w:rPr>
        <w:t xml:space="preserve">Chinese crony capitalism makes growth structurally unsustainable – best </w:t>
      </w:r>
      <w:r w:rsidRPr="00EF740C">
        <w:rPr>
          <w:sz w:val="28"/>
          <w:u w:val="single"/>
        </w:rPr>
        <w:t>economic indicators</w:t>
      </w:r>
      <w:r w:rsidRPr="00EF740C">
        <w:rPr>
          <w:sz w:val="28"/>
        </w:rPr>
        <w:t xml:space="preserve"> go our way – waiting delays true political reform and makes the collapse worse </w:t>
      </w:r>
    </w:p>
    <w:p w:rsidR="00D52094" w:rsidRPr="00EF740C" w:rsidRDefault="00D52094" w:rsidP="00D52094">
      <w:r w:rsidRPr="00EF740C">
        <w:rPr>
          <w:rStyle w:val="Style13ptBold"/>
          <w:sz w:val="28"/>
        </w:rPr>
        <w:t>Chang 15</w:t>
      </w:r>
      <w:r w:rsidRPr="00EF740C">
        <w:t xml:space="preserve"> Gordon Chang, JD Cornell Law, “Will 2016 Bring the Collapse of China’s Economy?”, The National Interest, December 29</w:t>
      </w:r>
      <w:r w:rsidRPr="00EF740C">
        <w:rPr>
          <w:vertAlign w:val="superscript"/>
        </w:rPr>
        <w:t>th</w:t>
      </w:r>
      <w:r w:rsidRPr="00EF740C">
        <w:t>, 2015 http://nationalinterest.org/feature/will-2016-bring-the-collapse-chinas-economy-14753?page=2</w:t>
      </w:r>
    </w:p>
    <w:p w:rsidR="00D52094" w:rsidRPr="00EF740C" w:rsidRDefault="00D52094" w:rsidP="00D52094">
      <w:pPr>
        <w:rPr>
          <w:sz w:val="14"/>
        </w:rPr>
      </w:pPr>
      <w:r w:rsidRPr="00EF740C">
        <w:rPr>
          <w:sz w:val="14"/>
        </w:rPr>
        <w:t xml:space="preserve">Last Monday, at the conclusion of China’s closed-door Central Economic Work Conference, </w:t>
      </w:r>
      <w:r w:rsidRPr="00EF740C">
        <w:rPr>
          <w:rStyle w:val="StyleUnderline"/>
        </w:rPr>
        <w:t>Beijing’s public relations machine went into high gear to show that the country’s leaders had come up with a viable plan to rescue the economy</w:t>
      </w:r>
      <w:r w:rsidRPr="00EF740C">
        <w:rPr>
          <w:sz w:val="14"/>
        </w:rPr>
        <w:t xml:space="preserve">. Unfortunately, </w:t>
      </w:r>
      <w:r w:rsidRPr="00EF740C">
        <w:rPr>
          <w:rStyle w:val="StyleUnderline"/>
        </w:rPr>
        <w:t xml:space="preserve">they do not now have </w:t>
      </w:r>
      <w:r w:rsidRPr="00EF740C">
        <w:rPr>
          <w:sz w:val="14"/>
        </w:rPr>
        <w:t xml:space="preserve">such </w:t>
      </w:r>
      <w:r w:rsidRPr="00EF740C">
        <w:rPr>
          <w:rStyle w:val="StyleUnderline"/>
        </w:rPr>
        <w:t>a plan</w:t>
      </w:r>
      <w:r w:rsidRPr="00EF740C">
        <w:rPr>
          <w:sz w:val="14"/>
        </w:rPr>
        <w:t xml:space="preserve">. In reality, </w:t>
      </w:r>
      <w:r w:rsidRPr="00EF740C">
        <w:rPr>
          <w:rStyle w:val="StyleUnderline"/>
        </w:rPr>
        <w:t>they decided to continue strategies that both created China’s current predicament and failed this year to restart growth</w:t>
      </w:r>
      <w:r w:rsidRPr="00EF740C">
        <w:rPr>
          <w:sz w:val="14"/>
        </w:rPr>
        <w:t xml:space="preserve">. </w:t>
      </w:r>
      <w:r w:rsidRPr="00EF740C">
        <w:rPr>
          <w:rStyle w:val="StyleUnderline"/>
        </w:rPr>
        <w:t xml:space="preserve">The severity of </w:t>
      </w:r>
      <w:r w:rsidRPr="00EF740C">
        <w:rPr>
          <w:rStyle w:val="StyleUnderline"/>
          <w:highlight w:val="cyan"/>
        </w:rPr>
        <w:t>China’s</w:t>
      </w:r>
      <w:r w:rsidRPr="00EF740C">
        <w:rPr>
          <w:rStyle w:val="StyleUnderline"/>
        </w:rPr>
        <w:t xml:space="preserve"> economic problems—and the </w:t>
      </w:r>
      <w:r w:rsidRPr="00EF740C">
        <w:rPr>
          <w:rStyle w:val="StyleUnderline"/>
          <w:highlight w:val="cyan"/>
        </w:rPr>
        <w:t xml:space="preserve">inability to implement long-term solutions—mean almost all geopolitical assumptions </w:t>
      </w:r>
      <w:r w:rsidRPr="00EF740C">
        <w:rPr>
          <w:rStyle w:val="StyleUnderline"/>
        </w:rPr>
        <w:t xml:space="preserve">about tomorrow </w:t>
      </w:r>
      <w:r w:rsidRPr="00EF740C">
        <w:rPr>
          <w:rStyle w:val="StyleUnderline"/>
          <w:highlight w:val="cyan"/>
        </w:rPr>
        <w:t>are wrong</w:t>
      </w:r>
      <w:r w:rsidRPr="00EF740C">
        <w:rPr>
          <w:rStyle w:val="StyleUnderline"/>
        </w:rPr>
        <w:t xml:space="preserve">. Virtually everyone today sees China as a major power in the future. Yet the country’s </w:t>
      </w:r>
      <w:r w:rsidRPr="00EF740C">
        <w:rPr>
          <w:rStyle w:val="StyleUnderline"/>
          <w:highlight w:val="cyan"/>
        </w:rPr>
        <w:t>extraordinary economic difficulties will result in a collapse or a long-term decline</w:t>
      </w:r>
      <w:r w:rsidRPr="00EF740C">
        <w:rPr>
          <w:rStyle w:val="StyleUnderline"/>
        </w:rPr>
        <w:t>, and either outcome suggests China will return to the ranks of weak states</w:t>
      </w:r>
      <w:r w:rsidRPr="00EF740C">
        <w:rPr>
          <w:sz w:val="14"/>
        </w:rPr>
        <w:t xml:space="preserve">. As an initial matter, </w:t>
      </w:r>
      <w:r w:rsidRPr="00EF740C">
        <w:rPr>
          <w:rStyle w:val="StyleUnderline"/>
          <w:highlight w:val="cyan"/>
        </w:rPr>
        <w:t>China’s</w:t>
      </w:r>
      <w:r w:rsidRPr="00EF740C">
        <w:rPr>
          <w:rStyle w:val="StyleUnderline"/>
        </w:rPr>
        <w:t xml:space="preserve"> current </w:t>
      </w:r>
      <w:r w:rsidRPr="00EF740C">
        <w:rPr>
          <w:rStyle w:val="StyleUnderline"/>
          <w:highlight w:val="cyan"/>
        </w:rPr>
        <w:t>situation is far worse than the</w:t>
      </w:r>
      <w:r w:rsidRPr="00EF740C">
        <w:rPr>
          <w:rStyle w:val="StyleUnderline"/>
        </w:rPr>
        <w:t xml:space="preserve"> official </w:t>
      </w:r>
      <w:r w:rsidRPr="00EF740C">
        <w:rPr>
          <w:rStyle w:val="StyleUnderline"/>
          <w:highlight w:val="cyan"/>
        </w:rPr>
        <w:t>N</w:t>
      </w:r>
      <w:r w:rsidRPr="00EF740C">
        <w:rPr>
          <w:rStyle w:val="StyleUnderline"/>
        </w:rPr>
        <w:t xml:space="preserve">ational </w:t>
      </w:r>
      <w:r w:rsidRPr="00EF740C">
        <w:rPr>
          <w:rStyle w:val="StyleUnderline"/>
          <w:highlight w:val="cyan"/>
        </w:rPr>
        <w:t>B</w:t>
      </w:r>
      <w:r w:rsidRPr="00EF740C">
        <w:rPr>
          <w:rStyle w:val="StyleUnderline"/>
        </w:rPr>
        <w:t xml:space="preserve">ureau of </w:t>
      </w:r>
      <w:r w:rsidRPr="00EF740C">
        <w:rPr>
          <w:rStyle w:val="StyleUnderline"/>
          <w:highlight w:val="cyan"/>
        </w:rPr>
        <w:t>S</w:t>
      </w:r>
      <w:r w:rsidRPr="00EF740C">
        <w:rPr>
          <w:rStyle w:val="StyleUnderline"/>
        </w:rPr>
        <w:t xml:space="preserve">tatistics </w:t>
      </w:r>
      <w:r w:rsidRPr="00EF740C">
        <w:rPr>
          <w:rStyle w:val="StyleUnderline"/>
          <w:highlight w:val="cyan"/>
        </w:rPr>
        <w:t>reports</w:t>
      </w:r>
      <w:r w:rsidRPr="00EF740C">
        <w:rPr>
          <w:sz w:val="14"/>
        </w:rPr>
        <w:t xml:space="preserve">. The NBS maintains that the country’s gross domestic product rose 6.9 percent during the third calendar quarter of this year after increases of 7.0 percent during each of the first two quarters. Willem Buiter, Citigroup’s chief economist, a few months ago suggested the rate was closer to 4 percent, and growth could be as low as the 2.2 percent that people in Beijing were privately talking about mid-year. </w:t>
      </w:r>
      <w:r w:rsidRPr="00EF740C">
        <w:rPr>
          <w:rStyle w:val="StyleUnderline"/>
          <w:highlight w:val="cyan"/>
        </w:rPr>
        <w:t>The most reliable indicator of Chinese economic activity remains</w:t>
      </w:r>
      <w:r w:rsidRPr="00EF740C">
        <w:rPr>
          <w:rStyle w:val="StyleUnderline"/>
        </w:rPr>
        <w:t xml:space="preserve"> the consumption of </w:t>
      </w:r>
      <w:r w:rsidRPr="00EF740C">
        <w:rPr>
          <w:rStyle w:val="StyleUnderline"/>
          <w:highlight w:val="cyan"/>
        </w:rPr>
        <w:t>electricity</w:t>
      </w:r>
      <w:r w:rsidRPr="00EF740C">
        <w:rPr>
          <w:rStyle w:val="StyleUnderline"/>
        </w:rPr>
        <w:t xml:space="preserve">, </w:t>
      </w:r>
      <w:r w:rsidRPr="00EF740C">
        <w:rPr>
          <w:rStyle w:val="StyleUnderline"/>
          <w:highlight w:val="cyan"/>
        </w:rPr>
        <w:t>and</w:t>
      </w:r>
      <w:r w:rsidRPr="00EF740C">
        <w:rPr>
          <w:rStyle w:val="StyleUnderline"/>
        </w:rPr>
        <w:t xml:space="preserve"> for the first eleven months of the year electricity consumption increased by only 0.7</w:t>
      </w:r>
      <w:r w:rsidRPr="00EF740C">
        <w:rPr>
          <w:sz w:val="14"/>
        </w:rPr>
        <w:t xml:space="preserve"> percent according to China’s National Energy Administration. Other </w:t>
      </w:r>
      <w:r w:rsidRPr="00EF740C">
        <w:rPr>
          <w:rStyle w:val="StyleUnderline"/>
          <w:highlight w:val="cyan"/>
        </w:rPr>
        <w:t>statistics confirm extremely slow growth</w:t>
      </w:r>
      <w:r w:rsidRPr="00EF740C">
        <w:rPr>
          <w:sz w:val="14"/>
        </w:rPr>
        <w:t xml:space="preserve">. For instance, </w:t>
      </w:r>
      <w:r w:rsidRPr="00EF740C">
        <w:rPr>
          <w:rStyle w:val="StyleUnderline"/>
          <w:highlight w:val="cyan"/>
        </w:rPr>
        <w:t>imports</w:t>
      </w:r>
      <w:r w:rsidRPr="00EF740C">
        <w:rPr>
          <w:rStyle w:val="StyleUnderline"/>
        </w:rPr>
        <w:t xml:space="preserve">, a sign of both manufacturing </w:t>
      </w:r>
      <w:r w:rsidRPr="00EF740C">
        <w:rPr>
          <w:rStyle w:val="StyleUnderline"/>
          <w:highlight w:val="cyan"/>
        </w:rPr>
        <w:t>and</w:t>
      </w:r>
      <w:r w:rsidRPr="00EF740C">
        <w:rPr>
          <w:rStyle w:val="StyleUnderline"/>
        </w:rPr>
        <w:t xml:space="preserve"> consumption</w:t>
      </w:r>
      <w:r w:rsidRPr="00EF740C">
        <w:rPr>
          <w:sz w:val="14"/>
        </w:rPr>
        <w:t xml:space="preserve"> trends, </w:t>
      </w:r>
      <w:r w:rsidRPr="00EF740C">
        <w:rPr>
          <w:rStyle w:val="StyleUnderline"/>
        </w:rPr>
        <w:t>fell 8.7 percent</w:t>
      </w:r>
      <w:r w:rsidRPr="00EF740C">
        <w:rPr>
          <w:sz w:val="14"/>
        </w:rPr>
        <w:t xml:space="preserve"> in November in dollar terms, marking a record thirteen straight months of decline. </w:t>
      </w:r>
      <w:r w:rsidRPr="00EF740C">
        <w:rPr>
          <w:rStyle w:val="StyleUnderline"/>
          <w:highlight w:val="cyan"/>
        </w:rPr>
        <w:t>Exports</w:t>
      </w:r>
      <w:r w:rsidRPr="00EF740C">
        <w:rPr>
          <w:rStyle w:val="StyleUnderline"/>
        </w:rPr>
        <w:t xml:space="preserve"> </w:t>
      </w:r>
      <w:r w:rsidRPr="00EF740C">
        <w:rPr>
          <w:rStyle w:val="StyleUnderline"/>
          <w:highlight w:val="cyan"/>
        </w:rPr>
        <w:t>were</w:t>
      </w:r>
      <w:r w:rsidRPr="00EF740C">
        <w:rPr>
          <w:rStyle w:val="StyleUnderline"/>
        </w:rPr>
        <w:t xml:space="preserve"> </w:t>
      </w:r>
      <w:r w:rsidRPr="00EF740C">
        <w:rPr>
          <w:rStyle w:val="StyleUnderline"/>
          <w:highlight w:val="cyan"/>
        </w:rPr>
        <w:t>down</w:t>
      </w:r>
      <w:r w:rsidRPr="00EF740C">
        <w:rPr>
          <w:rStyle w:val="StyleUnderline"/>
        </w:rPr>
        <w:t xml:space="preserve"> 6.8 percent</w:t>
      </w:r>
      <w:r w:rsidRPr="00EF740C">
        <w:rPr>
          <w:sz w:val="14"/>
        </w:rPr>
        <w:t xml:space="preserve">, the fifth straight month in the red. </w:t>
      </w:r>
      <w:r w:rsidRPr="00EF740C">
        <w:rPr>
          <w:rStyle w:val="StyleUnderline"/>
        </w:rPr>
        <w:t>Especially disturbing is price data</w:t>
      </w:r>
      <w:r w:rsidRPr="00EF740C">
        <w:rPr>
          <w:sz w:val="14"/>
        </w:rPr>
        <w:t xml:space="preserve">. In Q3, nominal GDP growth of 6.2 percent was less than the officially reported real growth of 6.9 percent. </w:t>
      </w:r>
      <w:r w:rsidRPr="00EF740C">
        <w:rPr>
          <w:rStyle w:val="StyleUnderline"/>
        </w:rPr>
        <w:t>China</w:t>
      </w:r>
      <w:r w:rsidRPr="00EF740C">
        <w:rPr>
          <w:sz w:val="14"/>
        </w:rPr>
        <w:t xml:space="preserve">, therefore, </w:t>
      </w:r>
      <w:r w:rsidRPr="00EF740C">
        <w:rPr>
          <w:rStyle w:val="StyleUnderline"/>
        </w:rPr>
        <w:t>looks</w:t>
      </w:r>
      <w:r w:rsidRPr="00EF740C">
        <w:rPr>
          <w:sz w:val="14"/>
        </w:rPr>
        <w:t xml:space="preserve"> like it is now </w:t>
      </w:r>
      <w:r w:rsidRPr="00EF740C">
        <w:rPr>
          <w:rStyle w:val="StyleUnderline"/>
        </w:rPr>
        <w:t xml:space="preserve">caught in the deflationary trap of falling prices. </w:t>
      </w:r>
      <w:r w:rsidRPr="00EF740C">
        <w:rPr>
          <w:rStyle w:val="StyleUnderline"/>
          <w:highlight w:val="cyan"/>
        </w:rPr>
        <w:t>Deflation</w:t>
      </w:r>
      <w:r w:rsidRPr="00EF740C">
        <w:rPr>
          <w:rStyle w:val="StyleUnderline"/>
        </w:rPr>
        <w:t>,</w:t>
      </w:r>
      <w:r w:rsidRPr="00EF740C">
        <w:rPr>
          <w:sz w:val="14"/>
        </w:rPr>
        <w:t xml:space="preserve"> in turn, </w:t>
      </w:r>
      <w:r w:rsidRPr="00EF740C">
        <w:rPr>
          <w:rStyle w:val="StyleUnderline"/>
          <w:highlight w:val="cyan"/>
        </w:rPr>
        <w:t>suggests a 1930s-style crash is increasingly possible. China has too much debt</w:t>
      </w:r>
      <w:r w:rsidRPr="00EF740C">
        <w:rPr>
          <w:sz w:val="14"/>
        </w:rPr>
        <w:t>—perhaps as much as 350 percent of GDP at the moment—</w:t>
      </w:r>
      <w:r w:rsidRPr="00EF740C">
        <w:rPr>
          <w:rStyle w:val="StyleUnderline"/>
          <w:highlight w:val="cyan"/>
        </w:rPr>
        <w:t xml:space="preserve">which becomes </w:t>
      </w:r>
      <w:r w:rsidRPr="00EF740C">
        <w:rPr>
          <w:rStyle w:val="StyleUnderline"/>
        </w:rPr>
        <w:t>impossible to service in an era of rapidly declining prices.</w:t>
      </w:r>
      <w:r w:rsidRPr="00EF740C">
        <w:rPr>
          <w:sz w:val="14"/>
        </w:rPr>
        <w:t xml:space="preserve"> </w:t>
      </w:r>
      <w:r w:rsidRPr="00EF740C">
        <w:rPr>
          <w:rStyle w:val="StyleUnderline"/>
        </w:rPr>
        <w:t>The country</w:t>
      </w:r>
      <w:r w:rsidRPr="00EF740C">
        <w:rPr>
          <w:sz w:val="14"/>
        </w:rPr>
        <w:t xml:space="preserve"> </w:t>
      </w:r>
      <w:r w:rsidRPr="00EF740C">
        <w:rPr>
          <w:rStyle w:val="StyleUnderline"/>
        </w:rPr>
        <w:t xml:space="preserve">over the last year has seen </w:t>
      </w:r>
      <w:r w:rsidRPr="00EF740C">
        <w:rPr>
          <w:rStyle w:val="StyleUnderline"/>
          <w:highlight w:val="cyan"/>
        </w:rPr>
        <w:t>a number of “first” defaults</w:t>
      </w:r>
      <w:r w:rsidRPr="00EF740C">
        <w:rPr>
          <w:sz w:val="14"/>
        </w:rPr>
        <w:t xml:space="preserve">. So far, the central and provincial authorities have managed rescues for many of the obligors, but at some point they will have no choice but to let failing borrowers go under in far greater numbers. In these circumstances, the best case scenario for China is several decades of recession or recession-like stagnation, much like Japan experienced in the 1990s and the first decade of this century. China’s leaders won’t say the goal of the just-completed Work Conference was to avoid the sudden adjustment of a collapse, but that appears to be the case. To their credit, however, Beijing has been more candid in recent days. “The economy will follow an L-shaped path, and it won’t be a V-shaped path going forward,” said “a senior Chinese official with direct knowledge of the meeting” to the Wall Street Journal, indicating growth rates will not recover soon. Chinese technocrats see consumption saving the economy, but that’s unlikely to be the case. </w:t>
      </w:r>
      <w:r w:rsidRPr="00EF740C">
        <w:rPr>
          <w:rStyle w:val="StyleUnderline"/>
          <w:highlight w:val="cyan"/>
        </w:rPr>
        <w:t>Consumer demand</w:t>
      </w:r>
      <w:r w:rsidRPr="00EF740C">
        <w:rPr>
          <w:rStyle w:val="StyleUnderline"/>
        </w:rPr>
        <w:t xml:space="preserve"> is not high</w:t>
      </w:r>
      <w:r w:rsidRPr="00EF740C">
        <w:rPr>
          <w:sz w:val="14"/>
        </w:rPr>
        <w:t xml:space="preserve">, despite what unnamed officials told the media at the conclusion of the Work Conference. Indicators, such as the </w:t>
      </w:r>
      <w:r w:rsidRPr="00EF740C">
        <w:rPr>
          <w:rStyle w:val="StyleUnderline"/>
        </w:rPr>
        <w:t xml:space="preserve">corporate earnings of retailers and consumer products companies, </w:t>
      </w:r>
      <w:r w:rsidRPr="00EF740C">
        <w:rPr>
          <w:rStyle w:val="StyleUnderline"/>
          <w:highlight w:val="cyan"/>
        </w:rPr>
        <w:t>paint a picture of spending</w:t>
      </w:r>
      <w:r w:rsidRPr="00EF740C">
        <w:rPr>
          <w:rStyle w:val="StyleUnderline"/>
        </w:rPr>
        <w:t xml:space="preserve"> in China </w:t>
      </w:r>
      <w:r w:rsidRPr="00EF740C">
        <w:rPr>
          <w:rStyle w:val="StyleUnderline"/>
          <w:highlight w:val="cyan"/>
        </w:rPr>
        <w:t>growing at an anemic pace</w:t>
      </w:r>
      <w:r w:rsidRPr="00EF740C">
        <w:rPr>
          <w:sz w:val="14"/>
        </w:rPr>
        <w:t xml:space="preserve">. At the same time, manufacturing, the heart of the economy for decades, </w:t>
      </w:r>
      <w:r w:rsidRPr="00EF740C">
        <w:rPr>
          <w:rStyle w:val="StyleUnderline"/>
        </w:rPr>
        <w:t>looks like it is contracting quickly, and services growth, despite official numbers, is low</w:t>
      </w:r>
      <w:r w:rsidRPr="00EF740C">
        <w:rPr>
          <w:sz w:val="14"/>
        </w:rPr>
        <w:t xml:space="preserve">. Both these developments have implications for consumption. </w:t>
      </w:r>
      <w:r w:rsidRPr="00EF740C">
        <w:rPr>
          <w:rStyle w:val="StyleUnderline"/>
        </w:rPr>
        <w:t>In China, consumption has been the result of growth, not the cause of it, and it is unlikely spending can power the economy on its own for long</w:t>
      </w:r>
      <w:r w:rsidRPr="00EF740C">
        <w:rPr>
          <w:sz w:val="14"/>
        </w:rPr>
        <w:t xml:space="preserve">. </w:t>
      </w:r>
      <w:r w:rsidRPr="00EF740C">
        <w:rPr>
          <w:rStyle w:val="StyleUnderline"/>
        </w:rPr>
        <w:t>Beijing’s technocrats say</w:t>
      </w:r>
      <w:r w:rsidRPr="00EF740C">
        <w:rPr>
          <w:sz w:val="14"/>
        </w:rPr>
        <w:t xml:space="preserve"> observers should not be concerned by the overall picture. “A lot of countries always worry about the slowing down of the Chinese economy and they worry about a lack of policy stimulus in China,” said “a senior Chinese policy official familiar with the planning” to the Financial Times. “</w:t>
      </w:r>
      <w:r w:rsidRPr="00EF740C">
        <w:rPr>
          <w:rStyle w:val="StyleUnderline"/>
        </w:rPr>
        <w:t>This worry is unwarranted</w:t>
      </w:r>
      <w:r w:rsidRPr="00EF740C">
        <w:rPr>
          <w:sz w:val="14"/>
        </w:rPr>
        <w:t xml:space="preserve"> because fiscal and monetary policy—and other policies—will still be quite accommodative compared to the other major economies.” There are two principal things wrong with the statement from the insider official. First, </w:t>
      </w:r>
      <w:r w:rsidRPr="00EF740C">
        <w:rPr>
          <w:rStyle w:val="StyleUnderline"/>
          <w:highlight w:val="cyan"/>
        </w:rPr>
        <w:t>only reform offers China sustainable growth, but Beijing is</w:t>
      </w:r>
      <w:r w:rsidRPr="00EF740C">
        <w:rPr>
          <w:rStyle w:val="StyleUnderline"/>
        </w:rPr>
        <w:t xml:space="preserve"> opting for stimulus instead</w:t>
      </w:r>
      <w:r w:rsidRPr="00EF740C">
        <w:rPr>
          <w:sz w:val="14"/>
        </w:rPr>
        <w:t xml:space="preserve">. Accordingly, </w:t>
      </w:r>
      <w:r w:rsidRPr="00EF740C">
        <w:rPr>
          <w:rStyle w:val="StyleUnderline"/>
        </w:rPr>
        <w:t>China is</w:t>
      </w:r>
      <w:r w:rsidRPr="00EF740C">
        <w:rPr>
          <w:sz w:val="14"/>
        </w:rPr>
        <w:t xml:space="preserve"> </w:t>
      </w:r>
      <w:r w:rsidRPr="00EF740C">
        <w:rPr>
          <w:rStyle w:val="StyleUnderline"/>
          <w:highlight w:val="cyan"/>
        </w:rPr>
        <w:t>about to embark on another</w:t>
      </w:r>
      <w:r w:rsidRPr="00EF740C">
        <w:rPr>
          <w:rStyle w:val="StyleUnderline"/>
        </w:rPr>
        <w:t xml:space="preserve"> </w:t>
      </w:r>
      <w:r w:rsidRPr="00EF740C">
        <w:rPr>
          <w:rStyle w:val="StyleUnderline"/>
          <w:highlight w:val="cyan"/>
        </w:rPr>
        <w:t>debt binge</w:t>
      </w:r>
      <w:r w:rsidRPr="00EF740C">
        <w:rPr>
          <w:sz w:val="14"/>
          <w:highlight w:val="cyan"/>
        </w:rPr>
        <w:t>.</w:t>
      </w:r>
      <w:r w:rsidRPr="00EF740C">
        <w:rPr>
          <w:sz w:val="14"/>
        </w:rPr>
        <w:t xml:space="preserve"> As Chen Long of Gavekal Dragonomics told the Financial Times, </w:t>
      </w:r>
      <w:r w:rsidRPr="00EF740C">
        <w:rPr>
          <w:rStyle w:val="StyleUnderline"/>
        </w:rPr>
        <w:t xml:space="preserve">the central government will take on larger fiscal deficits and permit lower-tier governments to dive even deeper into bonds. At the same time, said Long, local government finance vehicles “will be allowed to borrow at full speed.” </w:t>
      </w:r>
      <w:r w:rsidRPr="00EF740C">
        <w:rPr>
          <w:rStyle w:val="StyleUnderline"/>
          <w:highlight w:val="cyan"/>
        </w:rPr>
        <w:t>Stimulus</w:t>
      </w:r>
      <w:r w:rsidRPr="00EF740C">
        <w:rPr>
          <w:sz w:val="14"/>
        </w:rPr>
        <w:t xml:space="preserve">, at this late stage, </w:t>
      </w:r>
      <w:r w:rsidRPr="00EF740C">
        <w:rPr>
          <w:rStyle w:val="StyleUnderline"/>
          <w:highlight w:val="cyan"/>
        </w:rPr>
        <w:t>will go into unproductive investment</w:t>
      </w:r>
      <w:r w:rsidRPr="00EF740C">
        <w:rPr>
          <w:rStyle w:val="StyleUnderline"/>
        </w:rPr>
        <w:t xml:space="preserve"> just </w:t>
      </w:r>
      <w:r w:rsidRPr="00EF740C">
        <w:rPr>
          <w:rStyle w:val="StyleUnderline"/>
          <w:highlight w:val="cyan"/>
        </w:rPr>
        <w:t>as it did after the last credit splurge</w:t>
      </w:r>
      <w:r w:rsidRPr="00EF740C">
        <w:rPr>
          <w:rStyle w:val="StyleUnderline"/>
        </w:rPr>
        <w:t>,</w:t>
      </w:r>
      <w:r w:rsidRPr="00EF740C">
        <w:rPr>
          <w:sz w:val="14"/>
        </w:rPr>
        <w:t xml:space="preserve"> which then-premier Wen Jiabao authorized at the end of 2008. And </w:t>
      </w:r>
      <w:r w:rsidRPr="00EF740C">
        <w:rPr>
          <w:rStyle w:val="StyleUnderline"/>
        </w:rPr>
        <w:t>the problem has grown worse over time</w:t>
      </w:r>
      <w:r w:rsidRPr="00EF740C">
        <w:rPr>
          <w:sz w:val="14"/>
        </w:rPr>
        <w:t xml:space="preserve">. In 2007, each dollar of new credit added 83 cents of output. By 2013, that figure had dropped to 17 cents, and now it is probably even less. The efficiency of investment is important because new obligations must eventually be paid back. So </w:t>
      </w:r>
      <w:r w:rsidRPr="00EF740C">
        <w:rPr>
          <w:rStyle w:val="StyleUnderline"/>
        </w:rPr>
        <w:t>Beijing</w:t>
      </w:r>
      <w:r w:rsidRPr="00EF740C">
        <w:rPr>
          <w:rStyle w:val="StyleUnderline"/>
          <w:highlight w:val="cyan"/>
        </w:rPr>
        <w:t>, in effect,</w:t>
      </w:r>
      <w:r w:rsidRPr="00EF740C">
        <w:rPr>
          <w:rStyle w:val="StyleUnderline"/>
        </w:rPr>
        <w:t xml:space="preserve"> is buying growth by making its critical debt problem even worse</w:t>
      </w:r>
      <w:r w:rsidRPr="00EF740C">
        <w:rPr>
          <w:sz w:val="14"/>
        </w:rPr>
        <w:t xml:space="preserve">. Yes, </w:t>
      </w:r>
      <w:r w:rsidRPr="00EF740C">
        <w:rPr>
          <w:rStyle w:val="StyleUnderline"/>
          <w:highlight w:val="cyan"/>
        </w:rPr>
        <w:t>building another “ghost city</w:t>
      </w:r>
      <w:r w:rsidRPr="00EF740C">
        <w:rPr>
          <w:rStyle w:val="StyleUnderline"/>
        </w:rPr>
        <w:t>”</w:t>
      </w:r>
      <w:r w:rsidRPr="00EF740C">
        <w:rPr>
          <w:sz w:val="14"/>
        </w:rPr>
        <w:t xml:space="preserve"> creates gross domestic product during construction, but such a project just </w:t>
      </w:r>
      <w:r w:rsidRPr="00EF740C">
        <w:rPr>
          <w:rStyle w:val="StyleUnderline"/>
        </w:rPr>
        <w:t>drags down the economy from the moment the workers pack up their tools</w:t>
      </w:r>
      <w:r w:rsidRPr="00EF740C">
        <w:rPr>
          <w:sz w:val="14"/>
        </w:rPr>
        <w:t xml:space="preserve">. Second, Beijing’s stimulus has not been working for more than a year. For instance, six </w:t>
      </w:r>
      <w:r w:rsidRPr="00EF740C">
        <w:rPr>
          <w:rStyle w:val="StyleUnderline"/>
          <w:highlight w:val="cyan"/>
        </w:rPr>
        <w:t xml:space="preserve">reductions in </w:t>
      </w:r>
      <w:r w:rsidRPr="00EF740C">
        <w:rPr>
          <w:rStyle w:val="StyleUnderline"/>
        </w:rPr>
        <w:t xml:space="preserve">benchmark </w:t>
      </w:r>
      <w:r w:rsidRPr="00EF740C">
        <w:rPr>
          <w:rStyle w:val="StyleUnderline"/>
          <w:highlight w:val="cyan"/>
        </w:rPr>
        <w:t>interest rates</w:t>
      </w:r>
      <w:r w:rsidRPr="00EF740C">
        <w:rPr>
          <w:sz w:val="14"/>
        </w:rPr>
        <w:t xml:space="preserve"> since November of last year </w:t>
      </w:r>
      <w:r w:rsidRPr="00EF740C">
        <w:rPr>
          <w:rStyle w:val="StyleUnderline"/>
        </w:rPr>
        <w:t>and</w:t>
      </w:r>
      <w:r w:rsidRPr="00EF740C">
        <w:rPr>
          <w:sz w:val="14"/>
        </w:rPr>
        <w:t xml:space="preserve"> five </w:t>
      </w:r>
      <w:r w:rsidRPr="00EF740C">
        <w:rPr>
          <w:rStyle w:val="StyleUnderline"/>
        </w:rPr>
        <w:t>reductions of the bank reserve-requirement ratio</w:t>
      </w:r>
      <w:r w:rsidRPr="00EF740C">
        <w:rPr>
          <w:sz w:val="14"/>
        </w:rPr>
        <w:t xml:space="preserve"> since </w:t>
      </w:r>
      <w:r w:rsidRPr="00EF740C">
        <w:rPr>
          <w:rStyle w:val="StyleUnderline"/>
        </w:rPr>
        <w:t xml:space="preserve">February </w:t>
      </w:r>
      <w:r w:rsidRPr="00EF740C">
        <w:rPr>
          <w:rStyle w:val="StyleUnderline"/>
          <w:highlight w:val="cyan"/>
        </w:rPr>
        <w:t>have had no noticeable effect</w:t>
      </w:r>
      <w:r w:rsidRPr="00EF740C">
        <w:rPr>
          <w:sz w:val="14"/>
        </w:rPr>
        <w:t xml:space="preserve">. This monetary stimulus has been unproductive because </w:t>
      </w:r>
      <w:r w:rsidRPr="00EF740C">
        <w:rPr>
          <w:rStyle w:val="StyleUnderline"/>
          <w:highlight w:val="cyan"/>
        </w:rPr>
        <w:t>there has been a lack of demand for money</w:t>
      </w:r>
      <w:r w:rsidRPr="00EF740C">
        <w:rPr>
          <w:sz w:val="14"/>
        </w:rPr>
        <w:t xml:space="preserve">. Central government technocrats have been busy creating cash—M2, the broad gauge of money supply, was up 13.5 percent in October and a 17-month high of 13.7 percent last month—but few see a need for it. So creating money this year has not in fact resulted in growth. And the same can also be said for fiscal stimulus. Fiscal spending, a good measure of the government’s overall stimulative efforts, has accelerated as the year has progressed, now reaching fantastic numbers, up 25.9 percent in August, 26.9 percent in September, 36.1 percent in October and 25.9 percent last month. For the first eleven months, such spending rose 18.9 percent while revenue increased only 8 percent. Chinese officials can promise more fiscal and monetary stimulus, but it’s hard to see how any of the pump priming will change the downward momentum. </w:t>
      </w:r>
      <w:r w:rsidRPr="00EF740C">
        <w:rPr>
          <w:rStyle w:val="StyleUnderline"/>
        </w:rPr>
        <w:t xml:space="preserve">The Chinese people have </w:t>
      </w:r>
      <w:r w:rsidRPr="00EF740C">
        <w:rPr>
          <w:sz w:val="14"/>
        </w:rPr>
        <w:t xml:space="preserve">not been buying what their government has been saying about the economy. How do we know this? They have </w:t>
      </w:r>
      <w:r w:rsidRPr="00EF740C">
        <w:rPr>
          <w:rStyle w:val="StyleUnderline"/>
        </w:rPr>
        <w:t xml:space="preserve">been taking their money out of the country as fast as they can. </w:t>
      </w:r>
      <w:r w:rsidRPr="00EF740C">
        <w:rPr>
          <w:rStyle w:val="StyleUnderline"/>
          <w:highlight w:val="cyan"/>
        </w:rPr>
        <w:t>In Q3, there was $460.6 billion of net capital outflow</w:t>
      </w:r>
      <w:r w:rsidRPr="00EF740C">
        <w:rPr>
          <w:sz w:val="14"/>
        </w:rPr>
        <w:t xml:space="preserve">, as documented by Bloomberg. Bloomberg reports the outflow in October was $62 billion. Beijing was able to slow the flood that month by imposing informal capital controls on top of its official array of barriers. Last month, however, the outflow appears to have picked up from October as foreign exchange reserves fell by an officially reported $87.2 billion—and perhaps the decline was larger as Beijing has in the second half of the year been underreporting the reductions in its reserves. </w:t>
      </w:r>
      <w:r w:rsidRPr="00EF740C">
        <w:rPr>
          <w:rStyle w:val="StyleUnderline"/>
          <w:highlight w:val="cyan"/>
        </w:rPr>
        <w:t>No economy—</w:t>
      </w:r>
      <w:r w:rsidRPr="00EF740C">
        <w:rPr>
          <w:rStyle w:val="StyleUnderline"/>
        </w:rPr>
        <w:t>not even one the size of China’s—</w:t>
      </w:r>
      <w:r w:rsidRPr="00EF740C">
        <w:rPr>
          <w:rStyle w:val="StyleUnderline"/>
          <w:highlight w:val="cyan"/>
        </w:rPr>
        <w:t>can survive outflows of this dimension</w:t>
      </w:r>
      <w:r w:rsidRPr="00EF740C">
        <w:rPr>
          <w:sz w:val="14"/>
        </w:rPr>
        <w:t xml:space="preserve">. </w:t>
      </w:r>
      <w:r w:rsidRPr="00EF740C">
        <w:rPr>
          <w:rStyle w:val="StyleUnderline"/>
          <w:highlight w:val="cyan"/>
        </w:rPr>
        <w:t>The Chinese economy has never made sense</w:t>
      </w:r>
      <w:r w:rsidRPr="00EF740C">
        <w:rPr>
          <w:sz w:val="14"/>
        </w:rPr>
        <w:t xml:space="preserve">, but confidence, both inside and outside the country, held it together. </w:t>
      </w:r>
      <w:r w:rsidRPr="00EF740C">
        <w:rPr>
          <w:rStyle w:val="StyleUnderline"/>
          <w:highlight w:val="cyan"/>
        </w:rPr>
        <w:t>Now</w:t>
      </w:r>
      <w:r w:rsidRPr="00EF740C">
        <w:rPr>
          <w:sz w:val="14"/>
        </w:rPr>
        <w:t xml:space="preserve">, the </w:t>
      </w:r>
      <w:r w:rsidRPr="00EF740C">
        <w:rPr>
          <w:rStyle w:val="StyleUnderline"/>
          <w:highlight w:val="cyan"/>
        </w:rPr>
        <w:t>confidence is disappearing</w:t>
      </w:r>
      <w:r w:rsidRPr="00EF740C">
        <w:rPr>
          <w:rStyle w:val="StyleUnderline"/>
        </w:rPr>
        <w:t xml:space="preserve"> fast</w:t>
      </w:r>
      <w:r w:rsidRPr="00EF740C">
        <w:rPr>
          <w:sz w:val="14"/>
        </w:rPr>
        <w:t xml:space="preserve">, and Beijing does not know how to get it back, except by repackaging solutions that have not worked. </w:t>
      </w:r>
      <w:r w:rsidRPr="00EF740C">
        <w:rPr>
          <w:rStyle w:val="StyleUnderline"/>
          <w:highlight w:val="cyan"/>
        </w:rPr>
        <w:t>China’s</w:t>
      </w:r>
      <w:r w:rsidRPr="00EF740C">
        <w:rPr>
          <w:rStyle w:val="StyleUnderline"/>
        </w:rPr>
        <w:t xml:space="preserve"> technocratic </w:t>
      </w:r>
      <w:r w:rsidRPr="00EF740C">
        <w:rPr>
          <w:rStyle w:val="StyleUnderline"/>
          <w:highlight w:val="cyan"/>
        </w:rPr>
        <w:t>leaders cannot change the</w:t>
      </w:r>
      <w:r w:rsidRPr="00EF740C">
        <w:rPr>
          <w:rStyle w:val="StyleUnderline"/>
        </w:rPr>
        <w:t xml:space="preserve"> downward </w:t>
      </w:r>
      <w:r w:rsidRPr="00EF740C">
        <w:rPr>
          <w:rStyle w:val="StyleUnderline"/>
          <w:highlight w:val="cyan"/>
        </w:rPr>
        <w:t>direction</w:t>
      </w:r>
      <w:r w:rsidRPr="00EF740C">
        <w:rPr>
          <w:rStyle w:val="StyleUnderline"/>
        </w:rPr>
        <w:t xml:space="preserve"> of their economy</w:t>
      </w:r>
      <w:r w:rsidRPr="00EF740C">
        <w:rPr>
          <w:sz w:val="14"/>
        </w:rPr>
        <w:t xml:space="preserve">. </w:t>
      </w:r>
      <w:r w:rsidRPr="00EF740C">
        <w:rPr>
          <w:rStyle w:val="StyleUnderline"/>
          <w:highlight w:val="cyan"/>
        </w:rPr>
        <w:t>The</w:t>
      </w:r>
      <w:r w:rsidRPr="00EF740C">
        <w:rPr>
          <w:rStyle w:val="StyleUnderline"/>
        </w:rPr>
        <w:t xml:space="preserve"> most they can do now is </w:t>
      </w:r>
      <w:r w:rsidRPr="00EF740C">
        <w:rPr>
          <w:rStyle w:val="StyleUnderline"/>
          <w:highlight w:val="cyan"/>
        </w:rPr>
        <w:t>slow</w:t>
      </w:r>
      <w:r w:rsidRPr="00EF740C">
        <w:rPr>
          <w:rStyle w:val="StyleUnderline"/>
        </w:rPr>
        <w:t xml:space="preserve"> the rate of </w:t>
      </w:r>
      <w:r w:rsidRPr="00EF740C">
        <w:rPr>
          <w:rStyle w:val="StyleUnderline"/>
          <w:highlight w:val="cyan"/>
        </w:rPr>
        <w:t>descent</w:t>
      </w:r>
      <w:r w:rsidRPr="00EF740C">
        <w:rPr>
          <w:rStyle w:val="StyleUnderline"/>
        </w:rPr>
        <w:t xml:space="preserve"> with </w:t>
      </w:r>
      <w:r w:rsidRPr="00EF740C">
        <w:rPr>
          <w:rStyle w:val="StyleUnderline"/>
          <w:highlight w:val="cyan"/>
        </w:rPr>
        <w:t>policies</w:t>
      </w:r>
      <w:r w:rsidRPr="00EF740C">
        <w:rPr>
          <w:rStyle w:val="StyleUnderline"/>
        </w:rPr>
        <w:t xml:space="preserve"> that </w:t>
      </w:r>
      <w:r w:rsidRPr="00EF740C">
        <w:rPr>
          <w:rStyle w:val="StyleUnderline"/>
          <w:highlight w:val="cyan"/>
        </w:rPr>
        <w:t>will likely make the ultimate reckoning even worse</w:t>
      </w:r>
      <w:r w:rsidRPr="00EF740C">
        <w:rPr>
          <w:sz w:val="14"/>
        </w:rPr>
        <w:t>.</w:t>
      </w:r>
    </w:p>
    <w:p w:rsidR="00D52094" w:rsidRPr="00EF740C" w:rsidRDefault="00D52094" w:rsidP="00D52094"/>
    <w:p w:rsidR="008F4183" w:rsidRPr="00EF740C" w:rsidRDefault="008F4183" w:rsidP="008F4183"/>
    <w:p w:rsidR="005B0543" w:rsidRPr="00EF740C" w:rsidRDefault="005B0543" w:rsidP="005B0543"/>
    <w:p w:rsidR="008F4183" w:rsidRPr="00EF740C" w:rsidRDefault="008F4183" w:rsidP="008F4183">
      <w:pPr>
        <w:pStyle w:val="Heading3"/>
      </w:pPr>
      <w:r w:rsidRPr="00EF740C">
        <w:t>2AC Offense (CCP Instability Good)</w:t>
      </w:r>
    </w:p>
    <w:p w:rsidR="008F4183" w:rsidRPr="00EF740C" w:rsidRDefault="008F4183" w:rsidP="008F4183">
      <w:pPr>
        <w:pStyle w:val="Heading4"/>
        <w:rPr>
          <w:sz w:val="28"/>
        </w:rPr>
      </w:pPr>
      <w:r w:rsidRPr="00EF740C">
        <w:rPr>
          <w:sz w:val="28"/>
        </w:rPr>
        <w:t>CCP instability is key to Chinese democratization—pressure will trigger limited democratic reforms—these will snowball into full democracy.</w:t>
      </w:r>
    </w:p>
    <w:p w:rsidR="008F4183" w:rsidRPr="00EF740C" w:rsidRDefault="008F4183" w:rsidP="008F4183">
      <w:r w:rsidRPr="00EF740C">
        <w:rPr>
          <w:rStyle w:val="Style13ptBold"/>
          <w:sz w:val="28"/>
        </w:rPr>
        <w:t>Waldron 4</w:t>
      </w:r>
      <w:r w:rsidRPr="00EF740C">
        <w:rPr>
          <w:lang w:bidi="en-US"/>
        </w:rPr>
        <w:t xml:space="preserve">—Arthur </w:t>
      </w:r>
      <w:r w:rsidRPr="00EF740C">
        <w:t xml:space="preserve">Waldron, </w:t>
      </w:r>
      <w:r w:rsidRPr="00EF740C">
        <w:rPr>
          <w:lang w:bidi="en-US"/>
        </w:rPr>
        <w:t xml:space="preserve">Senior Fellow of </w:t>
      </w:r>
      <w:r w:rsidRPr="00EF740C">
        <w:t>Foreign Policy Research Institute</w:t>
      </w:r>
      <w:r w:rsidRPr="00EF740C">
        <w:rPr>
          <w:lang w:bidi="en-US"/>
        </w:rPr>
        <w:t xml:space="preserve"> and the Lauder Professor of International Relations at the University of Pennsylvania</w:t>
      </w:r>
      <w:r w:rsidRPr="00EF740C">
        <w:t xml:space="preserve"> [Spring 2004, “</w:t>
      </w:r>
      <w:r w:rsidRPr="00EF740C">
        <w:rPr>
          <w:lang w:bidi="en-US"/>
        </w:rPr>
        <w:t>Democratization and Greater China</w:t>
      </w:r>
      <w:r w:rsidRPr="00EF740C">
        <w:t xml:space="preserve">: </w:t>
      </w:r>
      <w:r w:rsidRPr="00EF740C">
        <w:rPr>
          <w:lang w:bidi="en-US"/>
        </w:rPr>
        <w:t>How Would Democracy Change China?</w:t>
      </w:r>
      <w:r w:rsidRPr="00EF740C">
        <w:t xml:space="preserve">” Orbis, </w:t>
      </w:r>
      <w:r w:rsidRPr="00EF740C">
        <w:rPr>
          <w:lang w:bidi="en-US"/>
        </w:rPr>
        <w:t>www.fpri.org/orbis/4802/waldron.democracychangechina.pdf</w:t>
      </w:r>
      <w:r w:rsidRPr="00EF740C">
        <w:t>]</w:t>
      </w:r>
    </w:p>
    <w:p w:rsidR="008F4183" w:rsidRPr="00EF740C" w:rsidRDefault="008F4183" w:rsidP="008F4183">
      <w:r w:rsidRPr="00EF740C">
        <w:rPr>
          <w:lang w:bidi="en-US"/>
        </w:rPr>
        <w:t xml:space="preserve">More surprisingly, </w:t>
      </w:r>
      <w:r w:rsidRPr="00EF740C">
        <w:rPr>
          <w:rStyle w:val="StyleUnderline"/>
        </w:rPr>
        <w:t>Hu has at least paid lip service to democracy for the citizenry as well</w:t>
      </w:r>
      <w:r w:rsidRPr="00EF740C">
        <w:rPr>
          <w:lang w:bidi="en-US"/>
        </w:rPr>
        <w:t xml:space="preserve">. On the eve of National Day, October 1, he made a speech that asserted: ‘‘We must enrich the forms of democracy, make democratic procedures complete, expand citizens’ orderly political participa- tion and ensure that the people can exercise democratic elections, democratic decision making, democratic administration, and democratic scrutiny.’’18 Why is Hu saying this? </w:t>
      </w:r>
      <w:r w:rsidRPr="00EF740C">
        <w:rPr>
          <w:rStyle w:val="StyleUnderline"/>
        </w:rPr>
        <w:t xml:space="preserve">Other </w:t>
      </w:r>
      <w:r w:rsidRPr="00EF740C">
        <w:rPr>
          <w:rStyle w:val="StyleUnderline"/>
          <w:highlight w:val="yellow"/>
        </w:rPr>
        <w:t>Chinese have been forthright in their demands that their country adopt</w:t>
      </w:r>
      <w:r w:rsidRPr="00EF740C">
        <w:rPr>
          <w:rStyle w:val="StyleUnderline"/>
        </w:rPr>
        <w:t xml:space="preserve"> what journalists still often refer to as Western-style </w:t>
      </w:r>
      <w:r w:rsidRPr="00EF740C">
        <w:rPr>
          <w:rStyle w:val="StyleUnderline"/>
          <w:highlight w:val="yellow"/>
        </w:rPr>
        <w:t>democracy</w:t>
      </w:r>
      <w:r w:rsidRPr="00EF740C">
        <w:rPr>
          <w:lang w:bidi="en-US"/>
        </w:rPr>
        <w:t xml:space="preserve">—even though Japan, India, South Korea, Taiwan, the Philippines, and other Asian states have democratic lineages in many cases far longer than many of the West’s ‘‘new democracies.’’ Thus, on the eve of a Party meeting called for mid-October to discuss amending the constitution, the respected Beijing constitutional scholar and economist Cao Siyuan published China’s Constitution Revision—Protect Everyone’s Legal Rights, which he sent to every member of the Politburo. In it he advocates immediate steps to discard Marxist rhetoric, give priority to citizens’ rights, and enforce the presumption of innocence in court proceedings. He urges holding direct elections at all levels, empowering local and provincial legislatures, privatizing the media, and guaranteeing freedom of speech, press, and religion.19 The immediate ofﬁcial response to these suggestions was to place Cao under 24-hour security police surveillance (now lifted). Almost simultaneously with Cao’s calls came news that an experimental, directly elected community council may be envisaged for a Beijing neighborhood.20 Reporters did not expect a dramatic democratic breakthrough, but was this a straw in the wind? </w:t>
      </w:r>
      <w:r w:rsidRPr="00EF740C">
        <w:rPr>
          <w:rStyle w:val="StyleUnderline"/>
        </w:rPr>
        <w:t xml:space="preserve">This is not to suggest that the Communist Party has changed its colors and is preparing to lead China through a transformation to democracy. But evidently </w:t>
      </w:r>
      <w:r w:rsidRPr="00EF740C">
        <w:rPr>
          <w:rStyle w:val="StyleUnderline"/>
          <w:highlight w:val="yellow"/>
        </w:rPr>
        <w:t>the issue is alive in China and the Party is attempting to deal with it.</w:t>
      </w:r>
      <w:r w:rsidRPr="00EF740C">
        <w:rPr>
          <w:rStyle w:val="StyleUnderline"/>
        </w:rPr>
        <w:t xml:space="preserve"> Almost inevitably, </w:t>
      </w:r>
      <w:r w:rsidRPr="00EF740C">
        <w:rPr>
          <w:rStyle w:val="StyleUnderline"/>
          <w:highlight w:val="yellow"/>
        </w:rPr>
        <w:t>that will lead to experiments in limited opening—and those</w:t>
      </w:r>
      <w:r w:rsidRPr="00EF740C">
        <w:rPr>
          <w:rStyle w:val="StyleUnderline"/>
        </w:rPr>
        <w:t>, as we saw in the late</w:t>
      </w:r>
      <w:r w:rsidRPr="00EF740C">
        <w:rPr>
          <w:lang w:bidi="en-US"/>
        </w:rPr>
        <w:t xml:space="preserve"> 19</w:t>
      </w:r>
      <w:r w:rsidRPr="00EF740C">
        <w:rPr>
          <w:rStyle w:val="StyleUnderline"/>
        </w:rPr>
        <w:t>80s</w:t>
      </w:r>
      <w:r w:rsidRPr="00EF740C">
        <w:rPr>
          <w:lang w:bidi="en-US"/>
        </w:rPr>
        <w:t xml:space="preserve"> and early 1990s, </w:t>
      </w:r>
      <w:r w:rsidRPr="00EF740C">
        <w:rPr>
          <w:rStyle w:val="StyleUnderline"/>
          <w:highlight w:val="yellow"/>
        </w:rPr>
        <w:t>usually lead to far greater changes than their authors envisage</w:t>
      </w:r>
      <w:r w:rsidRPr="00EF740C">
        <w:rPr>
          <w:highlight w:val="yellow"/>
          <w:lang w:bidi="en-US"/>
        </w:rPr>
        <w:t xml:space="preserve">. </w:t>
      </w:r>
      <w:r w:rsidRPr="00EF740C">
        <w:rPr>
          <w:rStyle w:val="StyleUnderline"/>
          <w:highlight w:val="yellow"/>
        </w:rPr>
        <w:t>The reason that the Party is playing with democratic ﬁre is</w:t>
      </w:r>
      <w:r w:rsidRPr="00EF740C">
        <w:rPr>
          <w:rStyle w:val="StyleUnderline"/>
        </w:rPr>
        <w:t xml:space="preserve"> simple: </w:t>
      </w:r>
      <w:r w:rsidRPr="00EF740C">
        <w:rPr>
          <w:rStyle w:val="StyleUnderline"/>
          <w:highlight w:val="yellow"/>
        </w:rPr>
        <w:t>popular pressure</w:t>
      </w:r>
      <w:r w:rsidRPr="00EF740C">
        <w:rPr>
          <w:lang w:bidi="en-US"/>
        </w:rPr>
        <w:t>, at home and from the Chinese diaspora, and the knowledge within the political class that whoever succeeds in channeling into democratic institutions the aspirations and free-ﬂoating resentments of today’s China will emerge as a winner.</w:t>
      </w:r>
      <w:r w:rsidRPr="00EF740C">
        <w:t xml:space="preserve"> </w:t>
      </w:r>
    </w:p>
    <w:p w:rsidR="008F4183" w:rsidRPr="00EF740C" w:rsidRDefault="008F4183" w:rsidP="008F4183"/>
    <w:p w:rsidR="008F4183" w:rsidRPr="00EF740C" w:rsidRDefault="008F4183" w:rsidP="008F4183">
      <w:pPr>
        <w:pStyle w:val="Heading4"/>
        <w:rPr>
          <w:sz w:val="28"/>
        </w:rPr>
      </w:pPr>
      <w:r w:rsidRPr="00EF740C">
        <w:rPr>
          <w:sz w:val="28"/>
        </w:rPr>
        <w:t>Prefer our evidence—western analysts often mistake progress towards democratization as a crisis in CCP leadership.</w:t>
      </w:r>
    </w:p>
    <w:p w:rsidR="008F4183" w:rsidRPr="00EF740C" w:rsidRDefault="008F4183" w:rsidP="008F4183">
      <w:r w:rsidRPr="00EF740C">
        <w:rPr>
          <w:rStyle w:val="Style13ptBold"/>
          <w:sz w:val="28"/>
        </w:rPr>
        <w:t>Sydney Morning Herald 8</w:t>
      </w:r>
      <w:r w:rsidRPr="00EF740C">
        <w:t xml:space="preserve"> [11/27/2008, “Outbreak of transparency,” http://www.smh.com.au/news/world/outbreak-of-transparency/2008/11/26/1227491636668.html]</w:t>
      </w:r>
    </w:p>
    <w:p w:rsidR="008F4183" w:rsidRPr="00EF740C" w:rsidRDefault="008F4183" w:rsidP="008F4183">
      <w:r w:rsidRPr="00EF740C">
        <w:rPr>
          <w:rStyle w:val="StyleUnderline"/>
        </w:rPr>
        <w:t>A WAVE of protest and riots has spread across China, igniting debate over whether it shows rising political instability or a new tolerance for democracy</w:t>
      </w:r>
      <w:r w:rsidRPr="00EF740C">
        <w:t xml:space="preserve">. Official media, predominantly the Government's flagship Xinhua news agency, have promptly and prominently reported violent protests that began with thousands of taxi drivers in China's largest city, Chongqing, on November 3. The nationwide coverage appears to have encouraged taxi drivers, disgruntled land owners and laid-off workers to take to the streets in at least eight provinces. The Communist Party's Guangzhou Daily reported that 2000 toy factory workers had ransacked company offices and overturned a police car in Dongguan, a manufacturing city that has been badly hit by the global financial crisis. This week Guizhou, Hunan and Shaanxi provinces and the city of Shantou in Guangdong have also been rocked by mass unrest. Last night </w:t>
      </w:r>
      <w:r w:rsidRPr="00EF740C">
        <w:rPr>
          <w:rStyle w:val="StyleUnderline"/>
        </w:rPr>
        <w:t>Xinhua quoted the Premier, Wen Jiabao, as telling a closed-door meeting of advisers: "Difficult times require more scientific and democratic decision-making".</w:t>
      </w:r>
      <w:r w:rsidRPr="00EF740C">
        <w:t xml:space="preserve"> The report said Mr Wen had called for "strengthened democratic supervision". Some local governments appear to have legitimised the right to protest by acceding to demonstrators' demands. In Chongqing, the local government promised taxi drivers lower licence fees and stricter enforcement against unlicensed competitors following an audience with Chongqing's high-ranking party secretary, Bo Xilai. "</w:t>
      </w:r>
      <w:r w:rsidRPr="00EF740C">
        <w:rPr>
          <w:rStyle w:val="StyleUnderline"/>
        </w:rPr>
        <w:t>In the old thinking, strikes meant instability," wrote Zhang Yongsheng</w:t>
      </w:r>
      <w:r w:rsidRPr="00EF740C">
        <w:t>, a researcher at the State Council's Development Research Centre, in an essay to be posted today on a blog affiliated with the Australian National University. "</w:t>
      </w:r>
      <w:r w:rsidRPr="00EF740C">
        <w:rPr>
          <w:rStyle w:val="StyleUnderline"/>
        </w:rPr>
        <w:t xml:space="preserve">But actually </w:t>
      </w:r>
      <w:r w:rsidRPr="00EF740C">
        <w:rPr>
          <w:rStyle w:val="StyleUnderline"/>
          <w:highlight w:val="yellow"/>
        </w:rPr>
        <w:t>strikes are a sign that Chinese society is becoming more</w:t>
      </w:r>
      <w:r w:rsidRPr="00EF740C">
        <w:rPr>
          <w:rStyle w:val="StyleUnderline"/>
        </w:rPr>
        <w:t xml:space="preserve"> and more </w:t>
      </w:r>
      <w:r w:rsidRPr="00EF740C">
        <w:rPr>
          <w:rStyle w:val="StyleUnderline"/>
          <w:highlight w:val="yellow"/>
        </w:rPr>
        <w:t>open, transparent and democratic since the people can now protest publicly</w:t>
      </w:r>
      <w:r w:rsidRPr="00EF740C">
        <w:rPr>
          <w:rStyle w:val="StyleUnderline"/>
        </w:rPr>
        <w:t xml:space="preserve"> and the Government has to solve problems through reforming and disciplining their own behaviour</w:t>
      </w:r>
      <w:r w:rsidRPr="00EF740C">
        <w:t xml:space="preserve">." Mr </w:t>
      </w:r>
      <w:r w:rsidRPr="00EF740C">
        <w:rPr>
          <w:rStyle w:val="StyleUnderline"/>
        </w:rPr>
        <w:t xml:space="preserve">Zhang said some </w:t>
      </w:r>
      <w:r w:rsidRPr="00EF740C">
        <w:rPr>
          <w:rStyle w:val="StyleUnderline"/>
          <w:highlight w:val="yellow"/>
        </w:rPr>
        <w:t>Western media reports had mistaken progress towards democratisation for instability and</w:t>
      </w:r>
      <w:r w:rsidRPr="00EF740C">
        <w:rPr>
          <w:rStyle w:val="StyleUnderline"/>
        </w:rPr>
        <w:t xml:space="preserve"> even </w:t>
      </w:r>
      <w:r w:rsidRPr="00EF740C">
        <w:rPr>
          <w:rStyle w:val="StyleUnderline"/>
          <w:highlight w:val="yellow"/>
        </w:rPr>
        <w:t>a crisis in Communist Party rule</w:t>
      </w:r>
      <w:r w:rsidRPr="00EF740C">
        <w:t>.</w:t>
      </w:r>
    </w:p>
    <w:p w:rsidR="008F4183" w:rsidRPr="00EF740C" w:rsidRDefault="008F4183" w:rsidP="008F4183">
      <w:pPr>
        <w:pStyle w:val="Heading4"/>
        <w:rPr>
          <w:sz w:val="28"/>
        </w:rPr>
      </w:pPr>
      <w:r w:rsidRPr="00EF740C">
        <w:rPr>
          <w:sz w:val="28"/>
        </w:rPr>
        <w:t>China key to global democracy—they bailout authoritarian regimes and prevent global consolidation.</w:t>
      </w:r>
    </w:p>
    <w:p w:rsidR="008F4183" w:rsidRPr="00EF740C" w:rsidRDefault="008F4183" w:rsidP="008F4183">
      <w:r w:rsidRPr="00EF740C">
        <w:rPr>
          <w:rStyle w:val="Style13ptBold"/>
          <w:sz w:val="28"/>
        </w:rPr>
        <w:t>Friedman 9</w:t>
      </w:r>
      <w:r w:rsidRPr="00EF740C">
        <w:t xml:space="preserve">—Edward Friedman, Professor in the Department of Political Science at the University of Wisconsin, Madison, where he specializes in Chinese politics [Winter 2009, “China: A Threat to or Threatened by Democracy?” </w:t>
      </w:r>
      <w:r w:rsidRPr="00EF740C">
        <w:rPr>
          <w:i/>
        </w:rPr>
        <w:t>Dissent</w:t>
      </w:r>
      <w:r w:rsidRPr="00EF740C">
        <w:t xml:space="preserve"> 56.1, Project Muse]</w:t>
      </w:r>
    </w:p>
    <w:p w:rsidR="008F4183" w:rsidRPr="00EF740C" w:rsidRDefault="008F4183" w:rsidP="008F4183">
      <w:r w:rsidRPr="00EF740C">
        <w:t xml:space="preserve">There is no other long-lasting basis for trustful cooperation with the government in Beijing than to accept the regime's legitimacy. CCP ruling groups imagine foreign democracy promotion as a threat to China's—and the world's—better future, identified, of course, as at one with the interests of CCP ruling groups. Can the world afford not to treat China as the superpower it is? </w:t>
      </w:r>
      <w:r w:rsidRPr="00EF740C">
        <w:rPr>
          <w:rStyle w:val="StyleUnderline"/>
        </w:rPr>
        <w:t>The CCP imagines a chaotic and war-prone world disorder of American-led democracy-promotion being replaced by a beneficent Chinese world order of authoritarian growth with stability</w:t>
      </w:r>
      <w:r w:rsidRPr="00EF740C">
        <w:t xml:space="preserve">. There may be far less of a challenge to China from democracy than there is a challenge to democracy from China. Democracy-promoter </w:t>
      </w:r>
      <w:r w:rsidRPr="00EF740C">
        <w:rPr>
          <w:rStyle w:val="StyleUnderline"/>
        </w:rPr>
        <w:t>Larry Diamond concludes</w:t>
      </w:r>
      <w:r w:rsidRPr="00EF740C">
        <w:t xml:space="preserve"> in his recent book The Spirit of Democracy </w:t>
      </w:r>
      <w:r w:rsidRPr="00EF740C">
        <w:rPr>
          <w:rStyle w:val="StyleUnderline"/>
        </w:rPr>
        <w:t xml:space="preserve">that </w:t>
      </w:r>
      <w:r w:rsidRPr="00EF740C">
        <w:rPr>
          <w:rStyle w:val="StyleUnderline"/>
          <w:highlight w:val="yellow"/>
        </w:rPr>
        <w:t xml:space="preserve">democracy is in trouble across the world because </w:t>
      </w:r>
      <w:r w:rsidRPr="00EF740C">
        <w:rPr>
          <w:rStyle w:val="StyleUnderline"/>
        </w:rPr>
        <w:t xml:space="preserve">of the rise of </w:t>
      </w:r>
      <w:r w:rsidRPr="00EF740C">
        <w:rPr>
          <w:rStyle w:val="StyleUnderline"/>
          <w:highlight w:val="yellow"/>
        </w:rPr>
        <w:t>China</w:t>
      </w:r>
      <w:r w:rsidRPr="00EF740C">
        <w:t xml:space="preserve">, </w:t>
      </w:r>
      <w:r w:rsidRPr="00EF740C">
        <w:rPr>
          <w:rStyle w:val="StyleUnderline"/>
        </w:rPr>
        <w:t xml:space="preserve">an authoritarian superpower that </w:t>
      </w:r>
      <w:r w:rsidRPr="00EF740C">
        <w:rPr>
          <w:rStyle w:val="StyleUnderline"/>
          <w:highlight w:val="yellow"/>
        </w:rPr>
        <w:t>has the economic clout to back</w:t>
      </w:r>
      <w:r w:rsidRPr="00EF740C">
        <w:rPr>
          <w:rStyle w:val="StyleUnderline"/>
        </w:rPr>
        <w:t xml:space="preserve"> and bail out </w:t>
      </w:r>
      <w:r w:rsidRPr="00EF740C">
        <w:rPr>
          <w:rStyle w:val="StyleUnderline"/>
          <w:highlight w:val="yellow"/>
        </w:rPr>
        <w:t>authoritarian regimes</w:t>
      </w:r>
      <w:r w:rsidRPr="00EF740C">
        <w:rPr>
          <w:rStyle w:val="StyleUnderline"/>
        </w:rPr>
        <w:t xml:space="preserve"> around the globe</w:t>
      </w:r>
      <w:r w:rsidRPr="00EF740C">
        <w:t>. "</w:t>
      </w:r>
      <w:r w:rsidRPr="00EF740C">
        <w:rPr>
          <w:rStyle w:val="StyleUnderline"/>
          <w:highlight w:val="yellow"/>
        </w:rPr>
        <w:t>Singapore</w:t>
      </w:r>
      <w:r w:rsidRPr="00EF740C">
        <w:t xml:space="preserve"> . . . </w:t>
      </w:r>
      <w:r w:rsidRPr="00EF740C">
        <w:rPr>
          <w:rStyle w:val="StyleUnderline"/>
          <w:highlight w:val="yellow"/>
        </w:rPr>
        <w:t>could foreshadow a resilient form of</w:t>
      </w:r>
      <w:r w:rsidRPr="00EF740C">
        <w:rPr>
          <w:rStyle w:val="StyleUnderline"/>
        </w:rPr>
        <w:t xml:space="preserve"> capitalist-</w:t>
      </w:r>
      <w:r w:rsidRPr="00EF740C">
        <w:rPr>
          <w:rStyle w:val="StyleUnderline"/>
          <w:highlight w:val="yellow"/>
        </w:rPr>
        <w:t>authoritarianism by China, Vietnam, and elsewhere</w:t>
      </w:r>
      <w:r w:rsidRPr="00EF740C">
        <w:rPr>
          <w:rStyle w:val="StyleUnderline"/>
        </w:rPr>
        <w:t xml:space="preserve"> in Asia</w:t>
      </w:r>
      <w:r w:rsidRPr="00EF740C">
        <w:t>," which delivers "booming development, political stability, low levels of corruption, affordable housing, and a secure pension system." Joined by ever richer and more influential petro powers leveraging the enormous wealth of Sovereign Investment Funds, "</w:t>
      </w:r>
      <w:r w:rsidRPr="00EF740C">
        <w:rPr>
          <w:rStyle w:val="StyleUnderline"/>
          <w:highlight w:val="yellow"/>
        </w:rPr>
        <w:t>Asia will determine the fate of democracy</w:t>
      </w:r>
      <w:r w:rsidRPr="00EF740C">
        <w:t xml:space="preserve">," at least in the foreseeable future. </w:t>
      </w:r>
      <w:r w:rsidRPr="00EF740C">
        <w:rPr>
          <w:rStyle w:val="StyleUnderline"/>
          <w:highlight w:val="yellow"/>
        </w:rPr>
        <w:t>Authoritarian China</w:t>
      </w:r>
      <w:r w:rsidRPr="00EF740C">
        <w:rPr>
          <w:rStyle w:val="StyleUnderline"/>
        </w:rPr>
        <w:t xml:space="preserve">, joined by its authoritarian friends, </w:t>
      </w:r>
      <w:r w:rsidRPr="00EF740C">
        <w:rPr>
          <w:rStyle w:val="StyleUnderline"/>
          <w:highlight w:val="yellow"/>
        </w:rPr>
        <w:t>is well on the way to defeating</w:t>
      </w:r>
      <w:r w:rsidRPr="00EF740C">
        <w:rPr>
          <w:rStyle w:val="StyleUnderline"/>
        </w:rPr>
        <w:t xml:space="preserve"> the </w:t>
      </w:r>
      <w:r w:rsidRPr="00EF740C">
        <w:rPr>
          <w:rStyle w:val="StyleUnderline"/>
          <w:highlight w:val="yellow"/>
        </w:rPr>
        <w:t>global</w:t>
      </w:r>
      <w:r w:rsidRPr="00EF740C">
        <w:rPr>
          <w:rStyle w:val="StyleUnderline"/>
        </w:rPr>
        <w:t xml:space="preserve"> forces of </w:t>
      </w:r>
      <w:r w:rsidRPr="00EF740C">
        <w:rPr>
          <w:rStyle w:val="StyleUnderline"/>
          <w:highlight w:val="yellow"/>
        </w:rPr>
        <w:t>democracy</w:t>
      </w:r>
      <w:r w:rsidRPr="00EF740C">
        <w:t>.</w:t>
      </w:r>
    </w:p>
    <w:p w:rsidR="008F4183" w:rsidRPr="00EF740C" w:rsidRDefault="008F4183" w:rsidP="008F4183"/>
    <w:p w:rsidR="008F4183" w:rsidRPr="00EF740C" w:rsidRDefault="008F4183" w:rsidP="008F4183">
      <w:pPr>
        <w:pStyle w:val="Heading4"/>
        <w:rPr>
          <w:sz w:val="28"/>
        </w:rPr>
      </w:pPr>
      <w:r w:rsidRPr="00EF740C">
        <w:rPr>
          <w:sz w:val="28"/>
        </w:rPr>
        <w:t>That’s key to prevent multiple scenarios for extinction.</w:t>
      </w:r>
    </w:p>
    <w:p w:rsidR="008F4183" w:rsidRPr="00EF740C" w:rsidRDefault="008F4183" w:rsidP="008F4183">
      <w:r w:rsidRPr="00EF740C">
        <w:rPr>
          <w:rStyle w:val="Style13ptBold"/>
          <w:sz w:val="28"/>
        </w:rPr>
        <w:t>Diamond 95</w:t>
      </w:r>
      <w:r w:rsidRPr="00EF740C">
        <w:t>—Larry Diamond, Senior fellow at the Hoover Institution [December 1995, “Promoting Democracy in the 1990s,” http://wwics.si.edu/subsites/ccpdc/pubs/di/1.htm]</w:t>
      </w:r>
    </w:p>
    <w:p w:rsidR="008F4183" w:rsidRPr="00EF740C" w:rsidRDefault="008F4183" w:rsidP="008F4183">
      <w:pPr>
        <w:rPr>
          <w:szCs w:val="20"/>
        </w:rPr>
      </w:pPr>
      <w:r w:rsidRPr="00EF740C">
        <w:rPr>
          <w:rStyle w:val="StyleUnderline"/>
        </w:rPr>
        <w:t>On any list of the most important potential threats to world order</w:t>
      </w:r>
      <w:r w:rsidRPr="00EF740C">
        <w:rPr>
          <w:szCs w:val="20"/>
        </w:rPr>
        <w:t xml:space="preserve"> and national security in the coming decade, these six should figure prominently: a hostile, expansionist Russia; a hostile, expansionist China; the spread of fundamentalist Islamic, anti-Western regimes; the spread of political terrorism from all sources; sharply increased immigration pressures; and ethnic conflict that escalates into large-scale violence, civil war, refugee flows, state collapse, and general anarchy. Some of these potential threats interact in significant ways with one another, but </w:t>
      </w:r>
      <w:r w:rsidRPr="00EF740C">
        <w:rPr>
          <w:rStyle w:val="StyleUnderline"/>
        </w:rPr>
        <w:t xml:space="preserve">they all share a common underlying connection. In each instance, the development of </w:t>
      </w:r>
      <w:r w:rsidRPr="00EF740C">
        <w:rPr>
          <w:rStyle w:val="StyleUnderline"/>
          <w:highlight w:val="yellow"/>
        </w:rPr>
        <w:t>democracy is</w:t>
      </w:r>
      <w:r w:rsidRPr="00EF740C">
        <w:rPr>
          <w:szCs w:val="20"/>
        </w:rPr>
        <w:t xml:space="preserve"> an important prophylactic, and in some cases </w:t>
      </w:r>
      <w:r w:rsidRPr="00EF740C">
        <w:rPr>
          <w:rStyle w:val="StyleUnderline"/>
          <w:highlight w:val="yellow"/>
        </w:rPr>
        <w:t>the only long- term protection</w:t>
      </w:r>
      <w:r w:rsidRPr="00EF740C">
        <w:rPr>
          <w:rStyle w:val="StyleUnderline"/>
        </w:rPr>
        <w:t>, against disaster</w:t>
      </w:r>
      <w:r w:rsidRPr="00EF740C">
        <w:rPr>
          <w:szCs w:val="20"/>
        </w:rPr>
        <w:t xml:space="preserve">. A HOSTILE, EXPANSIONIST RUSSIA </w:t>
      </w:r>
      <w:r w:rsidRPr="00EF740C">
        <w:rPr>
          <w:rStyle w:val="StyleUnderline"/>
        </w:rPr>
        <w:t xml:space="preserve">Chief </w:t>
      </w:r>
      <w:r w:rsidRPr="00EF740C">
        <w:rPr>
          <w:rStyle w:val="StyleUnderline"/>
          <w:highlight w:val="yellow"/>
        </w:rPr>
        <w:t>among</w:t>
      </w:r>
      <w:r w:rsidRPr="00EF740C">
        <w:rPr>
          <w:rStyle w:val="StyleUnderline"/>
        </w:rPr>
        <w:t xml:space="preserve"> the threats</w:t>
      </w:r>
      <w:r w:rsidRPr="00EF740C">
        <w:rPr>
          <w:szCs w:val="20"/>
        </w:rPr>
        <w:t xml:space="preserve"> to the security of Europe, the United States, and Japan </w:t>
      </w:r>
      <w:r w:rsidRPr="00EF740C">
        <w:rPr>
          <w:rStyle w:val="StyleUnderline"/>
        </w:rPr>
        <w:t xml:space="preserve">would be </w:t>
      </w:r>
      <w:r w:rsidRPr="00EF740C">
        <w:rPr>
          <w:rStyle w:val="StyleUnderline"/>
          <w:highlight w:val="yellow"/>
        </w:rPr>
        <w:t>the reversion of Russia</w:t>
      </w:r>
      <w:r w:rsidRPr="00EF740C">
        <w:rPr>
          <w:szCs w:val="20"/>
        </w:rPr>
        <w:t>--with its still very substantial nuclear, scientific, and military prowess--</w:t>
      </w:r>
      <w:r w:rsidRPr="00EF740C">
        <w:rPr>
          <w:rStyle w:val="StyleUnderline"/>
          <w:highlight w:val="yellow"/>
        </w:rPr>
        <w:t>to a hostile posture</w:t>
      </w:r>
      <w:r w:rsidRPr="00EF740C">
        <w:rPr>
          <w:rStyle w:val="StyleUnderline"/>
        </w:rPr>
        <w:t xml:space="preserve"> toward the West. Today, </w:t>
      </w:r>
      <w:r w:rsidRPr="00EF740C">
        <w:rPr>
          <w:rStyle w:val="StyleUnderline"/>
          <w:highlight w:val="yellow"/>
        </w:rPr>
        <w:t>the Russian state</w:t>
      </w:r>
      <w:r w:rsidRPr="00EF740C">
        <w:rPr>
          <w:szCs w:val="20"/>
        </w:rPr>
        <w:t xml:space="preserve"> (insofar as it continues to exist) </w:t>
      </w:r>
      <w:r w:rsidRPr="00EF740C">
        <w:rPr>
          <w:rStyle w:val="StyleUnderline"/>
          <w:highlight w:val="yellow"/>
        </w:rPr>
        <w:t>appears perched on the precipice of capture by ultranationalist</w:t>
      </w:r>
      <w:r w:rsidRPr="00EF740C">
        <w:rPr>
          <w:szCs w:val="20"/>
        </w:rPr>
        <w:t xml:space="preserve">, anti-Semitic, </w:t>
      </w:r>
      <w:r w:rsidRPr="00EF740C">
        <w:rPr>
          <w:rStyle w:val="StyleUnderline"/>
          <w:highlight w:val="yellow"/>
        </w:rPr>
        <w:t>neo-imperialist forces seeking a new era of</w:t>
      </w:r>
      <w:r w:rsidRPr="00EF740C">
        <w:rPr>
          <w:szCs w:val="20"/>
        </w:rPr>
        <w:t xml:space="preserve"> pogroms, </w:t>
      </w:r>
      <w:r w:rsidRPr="00EF740C">
        <w:rPr>
          <w:rStyle w:val="StyleUnderline"/>
          <w:highlight w:val="yellow"/>
        </w:rPr>
        <w:t>conquest</w:t>
      </w:r>
      <w:r w:rsidRPr="00EF740C">
        <w:rPr>
          <w:rStyle w:val="StyleUnderline"/>
        </w:rPr>
        <w:t>, and "greatness."</w:t>
      </w:r>
      <w:r w:rsidRPr="00EF740C">
        <w:rPr>
          <w:szCs w:val="20"/>
        </w:rPr>
        <w:t xml:space="preserve"> </w:t>
      </w:r>
      <w:r w:rsidRPr="00EF740C">
        <w:rPr>
          <w:rStyle w:val="StyleUnderline"/>
        </w:rPr>
        <w:t>These forces feed on the weakness of democratic institutions, the divisions among democratic forces</w:t>
      </w:r>
      <w:r w:rsidRPr="00EF740C">
        <w:rPr>
          <w:szCs w:val="20"/>
        </w:rPr>
        <w:t xml:space="preserve">, and the generally dismal economic and political state of the country under civilian, constitutional rule. Numerous observers speak of "Weimar Russia." As in Germany in the 1920s, </w:t>
      </w:r>
      <w:r w:rsidRPr="00EF740C">
        <w:rPr>
          <w:rStyle w:val="StyleUnderline"/>
          <w:highlight w:val="yellow"/>
        </w:rPr>
        <w:t>the only alternative</w:t>
      </w:r>
      <w:r w:rsidRPr="00EF740C">
        <w:rPr>
          <w:szCs w:val="20"/>
        </w:rPr>
        <w:t xml:space="preserve"> to a triumph of fascism (or some related "ism" deeply hostile to freedom and to the West) </w:t>
      </w:r>
      <w:r w:rsidRPr="00EF740C">
        <w:rPr>
          <w:rStyle w:val="StyleUnderline"/>
          <w:highlight w:val="yellow"/>
        </w:rPr>
        <w:t>is</w:t>
      </w:r>
      <w:r w:rsidRPr="00EF740C">
        <w:rPr>
          <w:rStyle w:val="StyleUnderline"/>
        </w:rPr>
        <w:t xml:space="preserve"> the development of an effective </w:t>
      </w:r>
      <w:r w:rsidRPr="00EF740C">
        <w:rPr>
          <w:rStyle w:val="StyleUnderline"/>
          <w:highlight w:val="yellow"/>
        </w:rPr>
        <w:t>democratic order</w:t>
      </w:r>
      <w:r w:rsidRPr="00EF740C">
        <w:rPr>
          <w:szCs w:val="20"/>
          <w:highlight w:val="yellow"/>
        </w:rPr>
        <w:t>.</w:t>
      </w:r>
      <w:r w:rsidRPr="00EF740C">
        <w:rPr>
          <w:szCs w:val="20"/>
        </w:rPr>
        <w:t xml:space="preserve"> Now, as then, this project must struggle against great historical and political odds, and it seems feasible only with international economic aid and support for democratic forces and institutions. A HOSTILE, EXPANSIONIST CHINA In China, the threat to the West emanates from success rather than failure and is less amenable to explicit international assistance and inducement. Still, a China moving toward democracy--gradually constructing a real constitutional order, with established ground rules for political competition and succession and civilian control over the military--seems a much better prospect to be a responsible player on the regional and international stage. Unfair trade practices, naval power projection, </w:t>
      </w:r>
      <w:r w:rsidRPr="00EF740C">
        <w:rPr>
          <w:rStyle w:val="StyleUnderline"/>
        </w:rPr>
        <w:t>territorial expansion, subversion of neighboring regimes, and bullying of democratic forces in Hong Kong and Taiwan are all more likely the more China resists political liberalization</w:t>
      </w:r>
      <w:r w:rsidRPr="00EF740C">
        <w:rPr>
          <w:szCs w:val="20"/>
        </w:rPr>
        <w:t xml:space="preserve">. So is a political succession crisis that could disrupt incremental patterns of reform and induce competing power players to take risks internationally to advance their power positions at home. A China that is building an effective rule of law seems a much better prospect to respect international trading rules that mandate protection for intellectual property and forbid the use of prison labor. And on these matters of legal, electoral, and institutional development, international actors can help. THE SPREAD OF ISLAMIC FUNDAMENTALISM Increasingly, Europeans and Americans worry about the threat from fundamentalist Islam. But </w:t>
      </w:r>
      <w:r w:rsidRPr="00EF740C">
        <w:rPr>
          <w:rStyle w:val="StyleUnderline"/>
          <w:highlight w:val="yellow"/>
        </w:rPr>
        <w:t>fundamentalist movements</w:t>
      </w:r>
      <w:r w:rsidRPr="00EF740C">
        <w:rPr>
          <w:szCs w:val="20"/>
        </w:rPr>
        <w:t xml:space="preserve"> do not mobilize righteous anger and absolute commitment in a vacuum. They </w:t>
      </w:r>
      <w:r w:rsidRPr="00EF740C">
        <w:rPr>
          <w:rStyle w:val="StyleUnderline"/>
          <w:highlight w:val="yellow"/>
        </w:rPr>
        <w:t>feed on the</w:t>
      </w:r>
      <w:r w:rsidRPr="00EF740C">
        <w:rPr>
          <w:rStyle w:val="StyleUnderline"/>
        </w:rPr>
        <w:t xml:space="preserve"> utter </w:t>
      </w:r>
      <w:r w:rsidRPr="00EF740C">
        <w:rPr>
          <w:rStyle w:val="StyleUnderline"/>
          <w:highlight w:val="yellow"/>
        </w:rPr>
        <w:t>failure of decadent political systems to meet</w:t>
      </w:r>
      <w:r w:rsidRPr="00EF740C">
        <w:rPr>
          <w:rStyle w:val="StyleUnderline"/>
        </w:rPr>
        <w:t xml:space="preserve"> the most elementary expectations for material progress and </w:t>
      </w:r>
      <w:r w:rsidRPr="00EF740C">
        <w:rPr>
          <w:rStyle w:val="StyleUnderline"/>
          <w:highlight w:val="yellow"/>
        </w:rPr>
        <w:t>social justice</w:t>
      </w:r>
      <w:r w:rsidRPr="00EF740C">
        <w:rPr>
          <w:szCs w:val="20"/>
        </w:rPr>
        <w:t xml:space="preserve">. </w:t>
      </w:r>
      <w:r w:rsidRPr="00EF740C">
        <w:rPr>
          <w:rStyle w:val="StyleUnderline"/>
        </w:rPr>
        <w:t>Some say the West must choose between corrupt, repressive regimes</w:t>
      </w:r>
      <w:r w:rsidRPr="00EF740C">
        <w:rPr>
          <w:szCs w:val="20"/>
        </w:rPr>
        <w:t xml:space="preserve"> that are at least secular and pro-Western </w:t>
      </w:r>
      <w:r w:rsidRPr="00EF740C">
        <w:rPr>
          <w:rStyle w:val="StyleUnderline"/>
        </w:rPr>
        <w:t>and Islamic fundamentalist regimes</w:t>
      </w:r>
      <w:r w:rsidRPr="00EF740C">
        <w:rPr>
          <w:szCs w:val="20"/>
        </w:rPr>
        <w:t xml:space="preserve"> that will be no less repressive, but anti-Western. </w:t>
      </w:r>
      <w:r w:rsidRPr="00EF740C">
        <w:rPr>
          <w:rStyle w:val="StyleUnderline"/>
        </w:rPr>
        <w:t>That is a false choice</w:t>
      </w:r>
      <w:r w:rsidRPr="00EF740C">
        <w:rPr>
          <w:szCs w:val="20"/>
        </w:rPr>
        <w:t xml:space="preserve"> in Egypt </w:t>
      </w:r>
      <w:r w:rsidRPr="00EF740C">
        <w:rPr>
          <w:rStyle w:val="StyleUnderline"/>
        </w:rPr>
        <w:t>today</w:t>
      </w:r>
      <w:r w:rsidRPr="00EF740C">
        <w:rPr>
          <w:szCs w:val="20"/>
        </w:rPr>
        <w:t xml:space="preserve">, as it was in Iran or Algeria--at least until their societies became so polarized as to virtually obliterate the liberal center. It is precisely the corruption, arrogance, oppression, and gross inefficacy of ruling regimes like the current one in Egypt that stimulate the Islamic fundamentalist alternative. Though force may be needed--and legitimate--to meet an armed challenge, history teaches that decadent regimes cannot hang on forever through force alone. In the long run, </w:t>
      </w:r>
      <w:r w:rsidRPr="00EF740C">
        <w:rPr>
          <w:rStyle w:val="StyleUnderline"/>
        </w:rPr>
        <w:t xml:space="preserve">the only reliable bulwark against revolution or anarchy is good governance--and that requires far-reaching </w:t>
      </w:r>
      <w:r w:rsidRPr="00EF740C">
        <w:rPr>
          <w:rStyle w:val="StyleUnderline"/>
          <w:highlight w:val="yellow"/>
        </w:rPr>
        <w:t>political reform</w:t>
      </w:r>
      <w:r w:rsidRPr="00EF740C">
        <w:rPr>
          <w:szCs w:val="20"/>
        </w:rPr>
        <w:t xml:space="preserve">. In Egypt and some other Arab countries, such reform would entail a gradual program of political liberalization </w:t>
      </w:r>
      <w:r w:rsidRPr="00EF740C">
        <w:rPr>
          <w:rStyle w:val="StyleUnderline"/>
        </w:rPr>
        <w:t>that counters corruption</w:t>
      </w:r>
      <w:r w:rsidRPr="00EF740C">
        <w:rPr>
          <w:szCs w:val="20"/>
        </w:rPr>
        <w:t xml:space="preserve">, reduces state interference in the economy, </w:t>
      </w:r>
      <w:r w:rsidRPr="00EF740C">
        <w:rPr>
          <w:rStyle w:val="StyleUnderline"/>
        </w:rPr>
        <w:t xml:space="preserve">responds to social needs, and </w:t>
      </w:r>
      <w:r w:rsidRPr="00EF740C">
        <w:rPr>
          <w:rStyle w:val="StyleUnderline"/>
          <w:highlight w:val="yellow"/>
        </w:rPr>
        <w:t>gives space for moderate forces</w:t>
      </w:r>
      <w:r w:rsidRPr="00EF740C">
        <w:rPr>
          <w:rStyle w:val="StyleUnderline"/>
        </w:rPr>
        <w:t xml:space="preserve"> in civil society </w:t>
      </w:r>
      <w:r w:rsidRPr="00EF740C">
        <w:rPr>
          <w:rStyle w:val="StyleUnderline"/>
          <w:highlight w:val="yellow"/>
        </w:rPr>
        <w:t>to build public support</w:t>
      </w:r>
      <w:r w:rsidRPr="00EF740C">
        <w:rPr>
          <w:rStyle w:val="StyleUnderline"/>
        </w:rPr>
        <w:t xml:space="preserve"> and understanding for further liberalizing reforms</w:t>
      </w:r>
      <w:r w:rsidRPr="00EF740C">
        <w:rPr>
          <w:szCs w:val="20"/>
        </w:rPr>
        <w:t xml:space="preserve">. In Pakistan and Turkey, it would mean making democracy work: stamping out corruption, reforming the economy, mobilizing state resources efficiently to address social needs, devolving power, guaranteeing the rights of ethnic and religious minorities, and--not least-- reasserting civilian control over the military. In either case, </w:t>
      </w:r>
      <w:r w:rsidRPr="00EF740C">
        <w:rPr>
          <w:rStyle w:val="StyleUnderline"/>
        </w:rPr>
        <w:t>the fundamentalist challenge can be met only by moving</w:t>
      </w:r>
      <w:r w:rsidRPr="00EF740C">
        <w:rPr>
          <w:szCs w:val="20"/>
        </w:rPr>
        <w:t xml:space="preserve"> (at varying speeds) </w:t>
      </w:r>
      <w:r w:rsidRPr="00EF740C">
        <w:rPr>
          <w:rStyle w:val="StyleUnderline"/>
        </w:rPr>
        <w:t>toward, not away from, democracy</w:t>
      </w:r>
      <w:r w:rsidRPr="00EF740C">
        <w:rPr>
          <w:szCs w:val="20"/>
        </w:rPr>
        <w:t xml:space="preserve">. POLITICAL TERRORISM Terrorism and immigration pressures also commonly have their origins in political exclusion, social injustice, and bad, abusive, or tyrannical governance. </w:t>
      </w:r>
      <w:r w:rsidRPr="00EF740C">
        <w:rPr>
          <w:rStyle w:val="StyleUnderline"/>
        </w:rPr>
        <w:t xml:space="preserve">Overwhelmingly, </w:t>
      </w:r>
      <w:r w:rsidRPr="00EF740C">
        <w:rPr>
          <w:rStyle w:val="StyleUnderline"/>
          <w:highlight w:val="yellow"/>
        </w:rPr>
        <w:t>the sponsors of international terrorism are</w:t>
      </w:r>
      <w:r w:rsidRPr="00EF740C">
        <w:rPr>
          <w:rStyle w:val="StyleUnderline"/>
        </w:rPr>
        <w:t xml:space="preserve"> among </w:t>
      </w:r>
      <w:r w:rsidRPr="00EF740C">
        <w:rPr>
          <w:rStyle w:val="StyleUnderline"/>
          <w:highlight w:val="yellow"/>
        </w:rPr>
        <w:t>the world's most authoritarian regimes</w:t>
      </w:r>
      <w:r w:rsidRPr="00EF740C">
        <w:rPr>
          <w:szCs w:val="20"/>
        </w:rPr>
        <w:t xml:space="preserve">: Iran, Iraq, Syria, Libya, Sudan. </w:t>
      </w:r>
      <w:r w:rsidRPr="00EF740C">
        <w:rPr>
          <w:rStyle w:val="StyleUnderline"/>
        </w:rPr>
        <w:t>And</w:t>
      </w:r>
      <w:r w:rsidRPr="00EF740C">
        <w:rPr>
          <w:szCs w:val="20"/>
        </w:rPr>
        <w:t xml:space="preserve"> locally within countries, </w:t>
      </w:r>
      <w:r w:rsidRPr="00EF740C">
        <w:rPr>
          <w:rStyle w:val="StyleUnderline"/>
        </w:rPr>
        <w:t>the agents of terrorism tend to be either the fanatics of antidemocratic</w:t>
      </w:r>
      <w:r w:rsidRPr="00EF740C">
        <w:rPr>
          <w:szCs w:val="20"/>
        </w:rPr>
        <w:t xml:space="preserve">, ideological </w:t>
      </w:r>
      <w:r w:rsidRPr="00EF740C">
        <w:rPr>
          <w:rStyle w:val="StyleUnderline"/>
        </w:rPr>
        <w:t>movements or aggrieved</w:t>
      </w:r>
      <w:r w:rsidRPr="00EF740C">
        <w:rPr>
          <w:szCs w:val="20"/>
        </w:rPr>
        <w:t xml:space="preserve"> ethnic and regional </w:t>
      </w:r>
      <w:r w:rsidRPr="00EF740C">
        <w:rPr>
          <w:rStyle w:val="StyleUnderline"/>
        </w:rPr>
        <w:t>minorities who have felt themselves socially marginalized and politically excluded and insecure</w:t>
      </w:r>
      <w:r w:rsidRPr="00EF740C">
        <w:rPr>
          <w:szCs w:val="20"/>
        </w:rPr>
        <w:t xml:space="preserve">: </w:t>
      </w:r>
      <w:r w:rsidRPr="00EF740C">
        <w:t>Sri Lanka's Tamils, Turkey's Kurds, India's Sikhs and Kashmiris. To be sure, democracies must vigorously mobilize their legitimate instruments of law enforcement to counter this growing threat to their security. But a more fundamental and enduring assault on international terrorism requires political change to bring down zealous, paranoiac dictatorships and to allow aggrieved groups in all countries to pursue their interests through open, peaceful, and constitutional means. As for immigration, it is true that people everywhere are drawn to prosperous, open, dynamic societies like those of the United States, Canada, and Western Europe. But the sources of large (and rapid) immigration flows to the West increasingly tend to be countries in the grip of civil war, political turmoil, economic disarray, and poor governance: Vietnam, Cuba, Haiti, Central America, Algeria. And in Mexico, authoritarianism, corruption, and social injustice have held back human development in ways that have spawned the largest sustained flow of immigrants to any Western country--a flow that threatens to become a floodtide if the Zedillo government cannot rebuild Mexico's economy and societal consensus around authentic democatic reform. In other cases--Ethiopia, Sudan, Nigeria, Afghanistan--immigration to the West has been modest only because of the greater logistical and political difficulties. However, in impoverished areas of Africa and Asia more remote from the West, disarray is felt in the flows of refugees across borders, hardly a benign development for world order. Of course, population growth also heavily drives these pressures. But a common factor underlying all of these crisis-ridden emigration points is the absence of democracy. And, strikingly, populations grow faster in authoritarian than democratic regimes.4 ETHNIC CONFLICT Apologists for authoritarian rule--as in Kenya and Indonesia--are wont to argue that multiparty electoral competition breeds ethnic rivalry and polarization, while strong central control keeps the lid on conflict. But when multiple ethnic and national identities are forcibly suppressed, the lid may violently pop when the regime falls apart. The fate of Yugoslavia, or of Rwanda, dramatically refutes the canard that authoritarian rule is a better means for containing ethnic conflict. Indeed, so does the recent experience of Kenya, where ethnic hatred, land grabs, and violence have been deliberately fostered by the regime of President Daniel arap Moi in a desperate bid to divide the people and thereby cling to power. Overwhelmingly, theory and evidence show that the path to peaceful management of ethnic pluralism lies not through suppressing ethnic identities and superimposing the hegemony of one group over others. Eventually, such a formula is bound to crumble or be challenged violently. Rather, sustained interethnic moderation and peace follow from the frank recognition of plural identities, legal protection for group and individual rights, devolution of power to various localities and regions, and political institutions that encourage bargaining and accommodation at the center. Such institutional provisions and protections are not only significantly more likely under democracy, they are only possible with some considerable degree of democracy.5 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EF740C">
        <w:rPr>
          <w:szCs w:val="20"/>
        </w:rPr>
        <w:t xml:space="preserve">. </w:t>
      </w:r>
      <w:r w:rsidRPr="00EF740C">
        <w:rPr>
          <w:rStyle w:val="StyleUnderline"/>
        </w:rPr>
        <w:t>Nuclear, chemical, and biological weapons continue to proliferate. The very source of life on Earth, the global ecosystem, appears increasingly endangered. Most of these new</w:t>
      </w:r>
      <w:r w:rsidRPr="00EF740C">
        <w:rPr>
          <w:szCs w:val="20"/>
        </w:rPr>
        <w:t xml:space="preserve"> and unconventional </w:t>
      </w:r>
      <w:r w:rsidRPr="00EF740C">
        <w:rPr>
          <w:rStyle w:val="StyleUnderline"/>
        </w:rPr>
        <w:t>threats</w:t>
      </w:r>
      <w:r w:rsidRPr="00EF740C">
        <w:rPr>
          <w:szCs w:val="20"/>
        </w:rPr>
        <w:t xml:space="preserve"> to security </w:t>
      </w:r>
      <w:r w:rsidRPr="00EF740C">
        <w:rPr>
          <w:rStyle w:val="StyleUnderline"/>
        </w:rPr>
        <w:t>are associated with or aggravated by the weakness or absence of democracy</w:t>
      </w:r>
      <w:r w:rsidRPr="00EF740C">
        <w:rPr>
          <w:szCs w:val="20"/>
        </w:rPr>
        <w:t xml:space="preserve">, with its provisions for legality, accountability, popular sovereignty, and openness. LESSONS OF THE TWENTIETH CENTURY The experience of this century offers important lessons. </w:t>
      </w:r>
      <w:r w:rsidRPr="00EF740C">
        <w:rPr>
          <w:rStyle w:val="StyleUnderline"/>
          <w:highlight w:val="yellow"/>
        </w:rPr>
        <w:t>Countries that govern themselves in a</w:t>
      </w:r>
      <w:r w:rsidRPr="00EF740C">
        <w:rPr>
          <w:rStyle w:val="StyleUnderline"/>
        </w:rPr>
        <w:t xml:space="preserve"> truly </w:t>
      </w:r>
      <w:r w:rsidRPr="00EF740C">
        <w:rPr>
          <w:rStyle w:val="StyleUnderline"/>
          <w:highlight w:val="yellow"/>
        </w:rPr>
        <w:t>democratic fashion do not go to war</w:t>
      </w:r>
      <w:r w:rsidRPr="00EF740C">
        <w:rPr>
          <w:rStyle w:val="StyleUnderline"/>
        </w:rPr>
        <w:t xml:space="preserve"> with one another</w:t>
      </w:r>
      <w:r w:rsidRPr="00EF740C">
        <w:rPr>
          <w:szCs w:val="20"/>
        </w:rPr>
        <w:t xml:space="preserve">. </w:t>
      </w:r>
      <w:r w:rsidRPr="00EF740C">
        <w:rPr>
          <w:rStyle w:val="StyleUnderline"/>
        </w:rPr>
        <w:t>They do not aggress against their neighbors</w:t>
      </w:r>
      <w:r w:rsidRPr="00EF740C">
        <w:rPr>
          <w:szCs w:val="20"/>
        </w:rPr>
        <w:t xml:space="preserve"> to aggrandize themselves or glorify their leaders. Democratic governments do not ethnically "cleanse" their own populations, and they are much less likely to face ethnic insurgency. </w:t>
      </w:r>
      <w:r w:rsidRPr="00EF740C">
        <w:rPr>
          <w:rStyle w:val="StyleUnderline"/>
          <w:highlight w:val="yellow"/>
        </w:rPr>
        <w:t>Democracies do not sponsor terrorism</w:t>
      </w:r>
      <w:r w:rsidRPr="00EF740C">
        <w:rPr>
          <w:szCs w:val="20"/>
        </w:rPr>
        <w:t xml:space="preserve"> against one another. </w:t>
      </w:r>
      <w:r w:rsidRPr="00EF740C">
        <w:rPr>
          <w:rStyle w:val="StyleUnderline"/>
          <w:highlight w:val="yellow"/>
        </w:rPr>
        <w:t>They do not build weapons of mass destruction</w:t>
      </w:r>
      <w:r w:rsidRPr="00EF740C">
        <w:rPr>
          <w:szCs w:val="20"/>
        </w:rPr>
        <w:t xml:space="preserve"> to use on or to threaten one another. Democratic countries form more reliable, open, and enduring trading partnerships. In the long run they offer better and more stable climates for investment. </w:t>
      </w:r>
      <w:r w:rsidRPr="00EF740C">
        <w:rPr>
          <w:rStyle w:val="StyleUnderline"/>
          <w:highlight w:val="yellow"/>
        </w:rPr>
        <w:t>They are more environmentally responsible</w:t>
      </w:r>
      <w:r w:rsidRPr="00EF740C">
        <w:rPr>
          <w:rStyle w:val="StyleUnderline"/>
        </w:rPr>
        <w:t xml:space="preserve"> because they must answer to their own citizens, who organize to protest the destruction of their environments</w:t>
      </w:r>
      <w:r w:rsidRPr="00EF740C">
        <w:rPr>
          <w:szCs w:val="20"/>
        </w:rPr>
        <w:t>.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8F4183" w:rsidRPr="00EF740C" w:rsidRDefault="008F4183" w:rsidP="008F4183">
      <w:pPr>
        <w:pStyle w:val="Heading4"/>
        <w:rPr>
          <w:sz w:val="28"/>
        </w:rPr>
      </w:pPr>
      <w:r w:rsidRPr="00EF740C">
        <w:rPr>
          <w:sz w:val="28"/>
        </w:rPr>
        <w:t>Democracy key to public influence on environmental policy—that’s the key to preventing environmental destruction in China</w:t>
      </w:r>
    </w:p>
    <w:p w:rsidR="008F4183" w:rsidRPr="00EF740C" w:rsidRDefault="008F4183" w:rsidP="008F4183">
      <w:r w:rsidRPr="00EF740C">
        <w:rPr>
          <w:rStyle w:val="Style13ptBold"/>
          <w:sz w:val="28"/>
        </w:rPr>
        <w:t>Yue 6</w:t>
      </w:r>
      <w:r w:rsidRPr="00EF740C">
        <w:t>—Pan Yue, Deputy director of China's State Environmental Protection Administration (SEPA) [12/5/2006, “The environment needs public participation,” China Dialogue, http://www.chinadialogue.net/article/show/single/en/604-The-environment-needs-public-participation]</w:t>
      </w:r>
    </w:p>
    <w:p w:rsidR="008F4183" w:rsidRPr="00EF740C" w:rsidRDefault="008F4183" w:rsidP="008F4183">
      <w:r w:rsidRPr="00EF740C">
        <w:rPr>
          <w:rStyle w:val="StyleUnderline"/>
        </w:rPr>
        <w:t>In China, environmental protection is an increasingly pressing issue</w:t>
      </w:r>
      <w:r w:rsidRPr="00EF740C">
        <w:t xml:space="preserve">. </w:t>
      </w:r>
      <w:r w:rsidRPr="00EF740C">
        <w:rPr>
          <w:rStyle w:val="StyleUnderline"/>
        </w:rPr>
        <w:t>Not only are pollution and ecological degradation becoming ever more serious, but also people are more and more unsatisfied</w:t>
      </w:r>
      <w:r w:rsidRPr="00EF740C">
        <w:t xml:space="preserve"> about the situation. The speed with which we are polluting the environment far outstrips our efforts to clean it up. Why is this? China has a large population but few resources, and our production and consumption methods are too out of date. But </w:t>
      </w:r>
      <w:r w:rsidRPr="00EF740C">
        <w:rPr>
          <w:rStyle w:val="StyleUnderline"/>
          <w:highlight w:val="yellow"/>
        </w:rPr>
        <w:t>at the root of the problem lies</w:t>
      </w:r>
      <w:r w:rsidRPr="00EF740C">
        <w:rPr>
          <w:rStyle w:val="StyleUnderline"/>
        </w:rPr>
        <w:t xml:space="preserve"> a more significant cause -- </w:t>
      </w:r>
      <w:r w:rsidRPr="00EF740C">
        <w:rPr>
          <w:rStyle w:val="StyleUnderline"/>
          <w:highlight w:val="yellow"/>
        </w:rPr>
        <w:t>the lack of public participation in China</w:t>
      </w:r>
      <w:r w:rsidRPr="00EF740C">
        <w:t xml:space="preserve">. </w:t>
      </w:r>
      <w:r w:rsidRPr="00EF740C">
        <w:rPr>
          <w:rStyle w:val="StyleUnderline"/>
        </w:rPr>
        <w:t>The initial motivation for the world environmental protection movement came from the public</w:t>
      </w:r>
      <w:r w:rsidRPr="00EF740C">
        <w:t xml:space="preserve">, without their participation it would not exist. In 1962, the US marine biologist Rachel Carson published her landmark book, Silent Spring, which focused on the environmental and human costs of pesticide use. This was a starting point in the development of environmental protection. On April 22, 1970, 20 million Americans took part in environmental demonstrations across the US. “Earth Day” is still celebrated on that date, and was a major event in the development of modern environmental participation. Take </w:t>
      </w:r>
      <w:r w:rsidRPr="00EF740C">
        <w:rPr>
          <w:rStyle w:val="StyleUnderline"/>
          <w:highlight w:val="yellow"/>
        </w:rPr>
        <w:t>Japan</w:t>
      </w:r>
      <w:r w:rsidRPr="00EF740C">
        <w:t xml:space="preserve"> as an example; </w:t>
      </w:r>
      <w:r w:rsidRPr="00EF740C">
        <w:rPr>
          <w:rStyle w:val="StyleUnderline"/>
        </w:rPr>
        <w:t>although the country faces a greater pressure on resources than China</w:t>
      </w:r>
      <w:r w:rsidRPr="00EF740C">
        <w:t xml:space="preserve">, it </w:t>
      </w:r>
      <w:r w:rsidRPr="00EF740C">
        <w:rPr>
          <w:rStyle w:val="StyleUnderline"/>
          <w:highlight w:val="yellow"/>
        </w:rPr>
        <w:t>is a world leader in protecting the environment</w:t>
      </w:r>
      <w:r w:rsidRPr="00EF740C">
        <w:t xml:space="preserve">. Visitors to Japan in recent years are invariably impressed by the country’s clean environment. But </w:t>
      </w:r>
      <w:r w:rsidRPr="00EF740C">
        <w:rPr>
          <w:rStyle w:val="StyleUnderline"/>
        </w:rPr>
        <w:t>Japan also experienced the serious social consequences of pollution</w:t>
      </w:r>
      <w:r w:rsidRPr="00EF740C">
        <w:t xml:space="preserve"> midway through the last century, </w:t>
      </w:r>
      <w:r w:rsidRPr="00EF740C">
        <w:rPr>
          <w:rStyle w:val="StyleUnderline"/>
        </w:rPr>
        <w:t>when it underwent large-scale industrialisation</w:t>
      </w:r>
      <w:r w:rsidRPr="00EF740C">
        <w:t xml:space="preserve">. In the 1960s, Japanese victims of pollution first brought lawsuits against the companies responsible for environmental degradation. Japan’s media began to investigate and report on environmental accidents. In many places, </w:t>
      </w:r>
      <w:r w:rsidRPr="00EF740C">
        <w:rPr>
          <w:rStyle w:val="StyleUnderline"/>
          <w:highlight w:val="yellow"/>
        </w:rPr>
        <w:t>grass-roots environmental groups were founded to combat polluting industries</w:t>
      </w:r>
      <w:r w:rsidRPr="00EF740C">
        <w:t xml:space="preserve">. By 1970, 45% of Japanese citizens opposed economic development that did not take environmental protection into account, overwhelming the 33% who polled in favour of unrestricted economic growth. </w:t>
      </w:r>
      <w:r w:rsidRPr="00EF740C">
        <w:rPr>
          <w:rStyle w:val="StyleUnderline"/>
          <w:highlight w:val="yellow"/>
        </w:rPr>
        <w:t>Electoral support for</w:t>
      </w:r>
      <w:r w:rsidRPr="00EF740C">
        <w:rPr>
          <w:rStyle w:val="StyleUnderline"/>
        </w:rPr>
        <w:t xml:space="preserve"> Japan’s</w:t>
      </w:r>
      <w:r w:rsidRPr="00EF740C">
        <w:t xml:space="preserve"> Liberal Democratic Party (</w:t>
      </w:r>
      <w:r w:rsidRPr="00EF740C">
        <w:rPr>
          <w:rStyle w:val="StyleUnderline"/>
          <w:highlight w:val="yellow"/>
        </w:rPr>
        <w:t>LDP</w:t>
      </w:r>
      <w:r w:rsidRPr="00EF740C">
        <w:rPr>
          <w:highlight w:val="yellow"/>
        </w:rPr>
        <w:t xml:space="preserve">) </w:t>
      </w:r>
      <w:r w:rsidRPr="00EF740C">
        <w:rPr>
          <w:rStyle w:val="StyleUnderline"/>
          <w:highlight w:val="yellow"/>
        </w:rPr>
        <w:t>declined</w:t>
      </w:r>
      <w:r w:rsidRPr="00EF740C">
        <w:rPr>
          <w:rStyle w:val="StyleUnderline"/>
        </w:rPr>
        <w:t xml:space="preserve"> from 58% to 48% as a result. </w:t>
      </w:r>
      <w:r w:rsidRPr="00EF740C">
        <w:rPr>
          <w:rStyle w:val="StyleUnderline"/>
          <w:highlight w:val="yellow"/>
        </w:rPr>
        <w:t>Broad public participation forced</w:t>
      </w:r>
      <w:r w:rsidRPr="00EF740C">
        <w:t xml:space="preserve"> both </w:t>
      </w:r>
      <w:r w:rsidRPr="00EF740C">
        <w:rPr>
          <w:rStyle w:val="StyleUnderline"/>
          <w:highlight w:val="yellow"/>
        </w:rPr>
        <w:t>the LDP</w:t>
      </w:r>
      <w:r w:rsidRPr="00EF740C">
        <w:t xml:space="preserve"> and the Diet </w:t>
      </w:r>
      <w:r w:rsidRPr="00EF740C">
        <w:rPr>
          <w:rStyle w:val="StyleUnderline"/>
          <w:highlight w:val="yellow"/>
        </w:rPr>
        <w:t>to take notice</w:t>
      </w:r>
      <w:r w:rsidRPr="00EF740C">
        <w:rPr>
          <w:rStyle w:val="StyleUnderline"/>
        </w:rPr>
        <w:t xml:space="preserve"> of the environmental and social effects of pollution</w:t>
      </w:r>
      <w:r w:rsidRPr="00EF740C">
        <w:t xml:space="preserve">. In 1967, Japan issued the Basic Law for Environmental Pollution Control, and enacted the Law for the Compensation of Pollution-Related Health Injuries in 1973. A series of other environmental rules and regulations were put into place in the following years. In particular, the Basic Law for the Recycling–based Society employs the concept of “environmental culture” to promote public awareness of environmental protection and its moral value. The law promotes the use of new energy sources and compulsory limits on the consumption of natural resources. It not only regulates waste output but also encourages recycling and the safe disposal of non-recyclable waste. In the past 10 years, Japan has become a recycling-based society which strikes a balance between environmental protection and economic growth. Their example can show us that </w:t>
      </w:r>
      <w:r w:rsidRPr="00EF740C">
        <w:rPr>
          <w:rStyle w:val="StyleUnderline"/>
        </w:rPr>
        <w:t xml:space="preserve">resolving the problems of pollution needs both governmental and citizen engagement, and that public participation and a democratic legal system are important factors in environmental protection. </w:t>
      </w:r>
      <w:r w:rsidRPr="00EF740C">
        <w:rPr>
          <w:rStyle w:val="StyleUnderline"/>
          <w:highlight w:val="yellow"/>
        </w:rPr>
        <w:t>In China, the major problem is that environmental protection laws are not</w:t>
      </w:r>
      <w:r w:rsidRPr="00EF740C">
        <w:rPr>
          <w:rStyle w:val="StyleUnderline"/>
        </w:rPr>
        <w:t xml:space="preserve"> strictly observed and </w:t>
      </w:r>
      <w:r w:rsidRPr="00EF740C">
        <w:rPr>
          <w:rStyle w:val="StyleUnderline"/>
          <w:highlight w:val="yellow"/>
        </w:rPr>
        <w:t>implemented due to a lack of democratic legal mechanisms for public participation</w:t>
      </w:r>
      <w:r w:rsidRPr="00EF740C">
        <w:t>. As early as 1978, the government stated clearly that where serious pollution is occurring, if no measures are put in place to improve this for a long time, it will be established who is personally responsible, and the enterprise in question will be shut down. Financial penalties are also to be applied and legal action taken in serious cases. But in the past 20 years, how many polluters -- businesspeople or officials -- have ever been penalised? How many government policies that have caused pollution and ecological damage have ever been corrected? And to what extent are we following the sustainable development strategy that was put forward in 1992?</w:t>
      </w:r>
    </w:p>
    <w:p w:rsidR="008F4183" w:rsidRPr="00EF740C" w:rsidRDefault="008F4183" w:rsidP="008F4183"/>
    <w:p w:rsidR="008F4183" w:rsidRPr="00EF740C" w:rsidRDefault="008F4183" w:rsidP="008F4183">
      <w:pPr>
        <w:pStyle w:val="Heading4"/>
        <w:rPr>
          <w:sz w:val="28"/>
        </w:rPr>
      </w:pPr>
      <w:r w:rsidRPr="00EF740C">
        <w:rPr>
          <w:sz w:val="28"/>
        </w:rPr>
        <w:t>Chinese environmental destruction causes extinction.</w:t>
      </w:r>
    </w:p>
    <w:p w:rsidR="008F4183" w:rsidRPr="00EF740C" w:rsidRDefault="008F4183" w:rsidP="008F4183">
      <w:r w:rsidRPr="00EF740C">
        <w:rPr>
          <w:rStyle w:val="Style13ptBold"/>
          <w:sz w:val="28"/>
        </w:rPr>
        <w:t>Salon 97</w:t>
      </w:r>
      <w:r w:rsidRPr="00EF740C">
        <w:t xml:space="preserve"> [10/29/1997, “The real China threat,” http://www.salon.com/news/1997/10/29news.html]</w:t>
      </w:r>
    </w:p>
    <w:p w:rsidR="008F4183" w:rsidRPr="00EF740C" w:rsidRDefault="008F4183" w:rsidP="008F4183">
      <w:r w:rsidRPr="00EF740C">
        <w:rPr>
          <w:rStyle w:val="StyleUnderline"/>
          <w:highlight w:val="yellow"/>
        </w:rPr>
        <w:t>China's environmental disaster threatens</w:t>
      </w:r>
      <w:r w:rsidRPr="00EF740C">
        <w:rPr>
          <w:rStyle w:val="StyleUnderline"/>
        </w:rPr>
        <w:t xml:space="preserve"> not only the Chinese people</w:t>
      </w:r>
      <w:r w:rsidRPr="00EF740C">
        <w:t xml:space="preserve"> -- who are dying in the hundreds of thousands every year from staggering levels of air and water pollution -- </w:t>
      </w:r>
      <w:r w:rsidRPr="00EF740C">
        <w:rPr>
          <w:rStyle w:val="StyleUnderline"/>
        </w:rPr>
        <w:t xml:space="preserve">but </w:t>
      </w:r>
      <w:r w:rsidRPr="00EF740C">
        <w:rPr>
          <w:rStyle w:val="StyleUnderline"/>
          <w:highlight w:val="yellow"/>
        </w:rPr>
        <w:t>all humanity</w:t>
      </w:r>
      <w:r w:rsidRPr="00EF740C">
        <w:rPr>
          <w:rStyle w:val="StyleUnderline"/>
        </w:rPr>
        <w:t xml:space="preserve">. With its gigantic population and booming economy, </w:t>
      </w:r>
      <w:r w:rsidRPr="00EF740C">
        <w:rPr>
          <w:rStyle w:val="StyleUnderline"/>
          <w:highlight w:val="yellow"/>
        </w:rPr>
        <w:t>China can single-handedly guarantee that climate change, ozone depletion and other</w:t>
      </w:r>
      <w:r w:rsidRPr="00EF740C">
        <w:rPr>
          <w:rStyle w:val="StyleUnderline"/>
        </w:rPr>
        <w:t xml:space="preserve"> deadly </w:t>
      </w:r>
      <w:r w:rsidRPr="00EF740C">
        <w:rPr>
          <w:rStyle w:val="StyleUnderline"/>
          <w:highlight w:val="yellow"/>
        </w:rPr>
        <w:t>hazards become a reality</w:t>
      </w:r>
      <w:r w:rsidRPr="00EF740C">
        <w:rPr>
          <w:rStyle w:val="StyleUnderline"/>
        </w:rPr>
        <w:t xml:space="preserve"> for people the world over</w:t>
      </w:r>
      <w:r w:rsidRPr="00EF740C">
        <w:t xml:space="preserve">. In the back of our minds, Americans may suspect that China is an environmental wasteland -- after all, we know what happened in the Soviet Union. But the truth has yet to be revealed in all its ghastly vividness, not least because of China's restrictions on foreign journalists. I recently spent six weeks traveling unmonitored throughout China, interviewing everyone from senior government officials and scientific experts to unpaid workers and newly prosperous peasants. Everywhere, it seemed, the land had been scalped, the water poisoned, the air made toxic and dark </w:t>
      </w:r>
      <w:r w:rsidRPr="00EF740C">
        <w:rPr>
          <w:rStyle w:val="StyleUnderline"/>
          <w:highlight w:val="yellow"/>
        </w:rPr>
        <w:t>Five of the</w:t>
      </w:r>
      <w:r w:rsidRPr="00EF740C">
        <w:rPr>
          <w:rStyle w:val="StyleUnderline"/>
        </w:rPr>
        <w:t xml:space="preserve"> 10 </w:t>
      </w:r>
      <w:r w:rsidRPr="00EF740C">
        <w:rPr>
          <w:rStyle w:val="StyleUnderline"/>
          <w:highlight w:val="yellow"/>
        </w:rPr>
        <w:t>most air-polluted cities</w:t>
      </w:r>
      <w:r w:rsidRPr="00EF740C">
        <w:rPr>
          <w:rStyle w:val="StyleUnderline"/>
        </w:rPr>
        <w:t xml:space="preserve"> in the world </w:t>
      </w:r>
      <w:r w:rsidRPr="00EF740C">
        <w:rPr>
          <w:rStyle w:val="StyleUnderline"/>
          <w:highlight w:val="yellow"/>
        </w:rPr>
        <w:t>are in China, and one of every four deaths is caused by lung disease</w:t>
      </w:r>
      <w:r w:rsidRPr="00EF740C">
        <w:rPr>
          <w:rStyle w:val="StyleUnderline"/>
        </w:rPr>
        <w:t>. Yet coal consumption will triple over the next 25 years, making China the world's leading greenhouse gas producer and all but dooming global efforts to reduce carbon dioxide emissions</w:t>
      </w:r>
      <w:r w:rsidRPr="00EF740C">
        <w:t xml:space="preserve"> by the 60 to 80 percent recommended by U.N. scientists.</w:t>
      </w:r>
    </w:p>
    <w:p w:rsidR="001B58E4" w:rsidRPr="00EF740C" w:rsidRDefault="001B58E4" w:rsidP="00D52094">
      <w:pPr>
        <w:pStyle w:val="Heading3"/>
      </w:pPr>
      <w:r w:rsidRPr="00EF740C">
        <w:t xml:space="preserve">A2 No Demo Transition </w:t>
      </w:r>
    </w:p>
    <w:p w:rsidR="001B58E4" w:rsidRPr="00EF740C" w:rsidRDefault="001B58E4" w:rsidP="001B58E4">
      <w:pPr>
        <w:pStyle w:val="Heading4"/>
        <w:rPr>
          <w:sz w:val="28"/>
        </w:rPr>
      </w:pPr>
      <w:r w:rsidRPr="00EF740C">
        <w:rPr>
          <w:sz w:val="28"/>
        </w:rPr>
        <w:t>Social pressure will trigger Chinese democratization—the revolutionary elders and military are no longer in the way.</w:t>
      </w:r>
    </w:p>
    <w:p w:rsidR="001B58E4" w:rsidRPr="00EF740C" w:rsidRDefault="001B58E4" w:rsidP="001B58E4">
      <w:r w:rsidRPr="00EF740C">
        <w:rPr>
          <w:rStyle w:val="Style13ptBold"/>
          <w:sz w:val="28"/>
        </w:rPr>
        <w:t>Goldman 5</w:t>
      </w:r>
      <w:r w:rsidRPr="00EF740C">
        <w:t xml:space="preserve">—Merle Goldman, Professor emeritus of Chinese history at Boston University, and associate of the Fairbank Center for East Asian Research at Harvard University [January 2005, “What's in Store for China,” </w:t>
      </w:r>
      <w:r w:rsidRPr="00EF740C">
        <w:rPr>
          <w:i/>
        </w:rPr>
        <w:t>Journal of Democracy</w:t>
      </w:r>
      <w:r w:rsidRPr="00EF740C">
        <w:t xml:space="preserve"> 16.1, Project Muse]</w:t>
      </w:r>
    </w:p>
    <w:p w:rsidR="001B58E4" w:rsidRPr="00EF740C" w:rsidRDefault="001B58E4" w:rsidP="001B58E4">
      <w:r w:rsidRPr="00EF740C">
        <w:rPr>
          <w:rStyle w:val="StyleUnderline"/>
        </w:rPr>
        <w:t xml:space="preserve">Will </w:t>
      </w:r>
      <w:r w:rsidRPr="00EF740C">
        <w:rPr>
          <w:rStyle w:val="StyleUnderline"/>
          <w:highlight w:val="yellow"/>
        </w:rPr>
        <w:t>China become a democratic country</w:t>
      </w:r>
      <w:r w:rsidRPr="00EF740C">
        <w:rPr>
          <w:rStyle w:val="StyleUnderline"/>
        </w:rPr>
        <w:t xml:space="preserve"> within the next twenty years?</w:t>
      </w:r>
      <w:r w:rsidRPr="00EF740C">
        <w:t xml:space="preserve"> At present, the lack of opposition political parties, nationwide free elections, the rule of law, a developed civil society, a free press, and an independent middle class, legislature, and judiciary makes the possibility of a democratic China seem far-fetched. Yet Bruce </w:t>
      </w:r>
      <w:r w:rsidRPr="00EF740C">
        <w:rPr>
          <w:rStyle w:val="StyleUnderline"/>
        </w:rPr>
        <w:t>Gilley</w:t>
      </w:r>
      <w:r w:rsidRPr="00EF740C">
        <w:t xml:space="preserve">, a former journalist for the Far Eastern Economic Review, </w:t>
      </w:r>
      <w:r w:rsidRPr="00EF740C">
        <w:rPr>
          <w:rStyle w:val="StyleUnderline"/>
        </w:rPr>
        <w:t xml:space="preserve">sees such </w:t>
      </w:r>
      <w:r w:rsidRPr="00EF740C">
        <w:rPr>
          <w:rStyle w:val="StyleUnderline"/>
          <w:highlight w:val="yellow"/>
        </w:rPr>
        <w:t>a possibility materializing</w:t>
      </w:r>
      <w:r w:rsidRPr="00EF740C">
        <w:rPr>
          <w:highlight w:val="yellow"/>
        </w:rPr>
        <w:t>.</w:t>
      </w:r>
      <w:r w:rsidRPr="00EF740C">
        <w:t xml:space="preserve"> In his new book, Gilley supports his thesis by marshaling a number of thoughtful, substantive arguments, presented in a comparative context. </w:t>
      </w:r>
      <w:r w:rsidRPr="00EF740C">
        <w:rPr>
          <w:rStyle w:val="StyleUnderline"/>
          <w:highlight w:val="yellow"/>
        </w:rPr>
        <w:t>He foresees an elite-led</w:t>
      </w:r>
      <w:r w:rsidRPr="00EF740C">
        <w:rPr>
          <w:rStyle w:val="StyleUnderline"/>
        </w:rPr>
        <w:t xml:space="preserve"> process of </w:t>
      </w:r>
      <w:r w:rsidRPr="00EF740C">
        <w:rPr>
          <w:rStyle w:val="StyleUnderline"/>
          <w:highlight w:val="yellow"/>
        </w:rPr>
        <w:t>democratization, spurred by pressures from below</w:t>
      </w:r>
      <w:r w:rsidRPr="00EF740C">
        <w:rPr>
          <w:rStyle w:val="StyleUnderline"/>
        </w:rPr>
        <w:t xml:space="preserve"> but within the context of the well-established Chinese state, </w:t>
      </w:r>
      <w:r w:rsidRPr="00EF740C">
        <w:rPr>
          <w:rStyle w:val="StyleUnderline"/>
          <w:highlight w:val="yellow"/>
        </w:rPr>
        <w:t>unfolding</w:t>
      </w:r>
      <w:r w:rsidRPr="00EF740C">
        <w:rPr>
          <w:rStyle w:val="StyleUnderline"/>
        </w:rPr>
        <w:t xml:space="preserve"> in the early decades of the twenty-first century</w:t>
      </w:r>
      <w:r w:rsidRPr="00EF740C">
        <w:t xml:space="preserve">. </w:t>
      </w:r>
      <w:r w:rsidRPr="00EF740C">
        <w:rPr>
          <w:rStyle w:val="StyleUnderline"/>
        </w:rPr>
        <w:t>Gilley finds prodemocratic legacies in China's premodern history</w:t>
      </w:r>
      <w:r w:rsidRPr="00EF740C">
        <w:t xml:space="preserve">: bureaucratic meritocracy, Confucian accountability, and Buddhist tolerance. He also points to 1912, when the fall of the last imperial dynasty led to the establishment of the Republic of China, and 20 million Chinese voters elected a national government in free and fair elections. Although the results of those elections were nullified by outbursts of warlordism that lasted almost until China's 1949 communist revolution, Gilley expects to see the hundredth anniversary of those elections celebrated with another round of voting in 2012, in a second attempt at founding an enduring democracy in China. There is no question, as Gilley points out, that the post-Mao economic reforms launched in the last two decades of the twentieth century [End Page 168] worked in democracy's favor. As they shifted China away from centralized planning and toward a market economy, these reforms also transformed Chinese society by limiting the government's power, fostering autonomous transactions among individuals, and loosening state control over people's personal lives. Yet despite these changes, Gilley notes, the Leninist "vanguard party" system remains intact. Thus, when students and ordinary citizens demonstrated in Beijing's Tiananmen Square in the spring of 1989, demanding democracy and calling for an end to corruption and inflation, the Mao-generation elders of the Chinese Communist Party (CCP) sent in troops on June 4 to suppress the movement with gunfire. Yet, </w:t>
      </w:r>
      <w:r w:rsidRPr="00EF740C">
        <w:rPr>
          <w:rStyle w:val="StyleUnderline"/>
        </w:rPr>
        <w:t xml:space="preserve">despite the tragic end to </w:t>
      </w:r>
      <w:r w:rsidRPr="00EF740C">
        <w:rPr>
          <w:rStyle w:val="StyleUnderline"/>
          <w:highlight w:val="yellow"/>
        </w:rPr>
        <w:t>the</w:t>
      </w:r>
      <w:r w:rsidRPr="00EF740C">
        <w:rPr>
          <w:rStyle w:val="StyleUnderline"/>
        </w:rPr>
        <w:t xml:space="preserve"> promising </w:t>
      </w:r>
      <w:r w:rsidRPr="00EF740C">
        <w:rPr>
          <w:rStyle w:val="StyleUnderline"/>
          <w:highlight w:val="yellow"/>
        </w:rPr>
        <w:t>events of</w:t>
      </w:r>
      <w:r w:rsidRPr="00EF740C">
        <w:t xml:space="preserve"> 19</w:t>
      </w:r>
      <w:r w:rsidRPr="00EF740C">
        <w:rPr>
          <w:rStyle w:val="StyleUnderline"/>
          <w:highlight w:val="yellow"/>
        </w:rPr>
        <w:t>89</w:t>
      </w:r>
      <w:r w:rsidRPr="00EF740C">
        <w:t xml:space="preserve">, </w:t>
      </w:r>
      <w:r w:rsidRPr="00EF740C">
        <w:rPr>
          <w:rStyle w:val="StyleUnderline"/>
        </w:rPr>
        <w:t xml:space="preserve">Gilley sees them as </w:t>
      </w:r>
      <w:r w:rsidRPr="00EF740C">
        <w:rPr>
          <w:rStyle w:val="StyleUnderline"/>
          <w:highlight w:val="yellow"/>
        </w:rPr>
        <w:t>a prelude to democratization</w:t>
      </w:r>
      <w:r w:rsidRPr="00EF740C">
        <w:rPr>
          <w:rStyle w:val="StyleUnderline"/>
        </w:rPr>
        <w:t xml:space="preserve">, for </w:t>
      </w:r>
      <w:r w:rsidRPr="00EF740C">
        <w:rPr>
          <w:rStyle w:val="StyleUnderline"/>
          <w:highlight w:val="yellow"/>
        </w:rPr>
        <w:t>they revealed a</w:t>
      </w:r>
      <w:r w:rsidRPr="00EF740C">
        <w:rPr>
          <w:rStyle w:val="StyleUnderline"/>
        </w:rPr>
        <w:t xml:space="preserve"> nascent </w:t>
      </w:r>
      <w:r w:rsidRPr="00EF740C">
        <w:rPr>
          <w:rStyle w:val="StyleUnderline"/>
          <w:highlight w:val="yellow"/>
        </w:rPr>
        <w:t>civil society with global linkages</w:t>
      </w:r>
      <w:r w:rsidRPr="00EF740C">
        <w:rPr>
          <w:rStyle w:val="StyleUnderline"/>
        </w:rPr>
        <w:t xml:space="preserve"> on the issues of democracy and human rights, as well as the first glimmers of negotiations between the regime and the opposition</w:t>
      </w:r>
      <w:r w:rsidRPr="00EF740C">
        <w:t xml:space="preserve">. In the 1990s, accelerating economic reforms unleashed other problems—growing economic, social, and regional inequalities; rampant corruption at every level of government; and unregulated environmental pollution—which have made the move toward democracy, as a way to deal with these problems, all the more urgent. Gilley explains that </w:t>
      </w:r>
      <w:r w:rsidRPr="00EF740C">
        <w:rPr>
          <w:rStyle w:val="StyleUnderline"/>
          <w:highlight w:val="yellow"/>
        </w:rPr>
        <w:t>such obstacles as the CCP's</w:t>
      </w:r>
      <w:r w:rsidRPr="00EF740C">
        <w:rPr>
          <w:rStyle w:val="StyleUnderline"/>
        </w:rPr>
        <w:t xml:space="preserve"> revolutionary </w:t>
      </w:r>
      <w:r w:rsidRPr="00EF740C">
        <w:rPr>
          <w:rStyle w:val="StyleUnderline"/>
          <w:highlight w:val="yellow"/>
        </w:rPr>
        <w:t>elders</w:t>
      </w:r>
      <w:r w:rsidRPr="00EF740C">
        <w:rPr>
          <w:rStyle w:val="StyleUnderline"/>
        </w:rPr>
        <w:t xml:space="preserve"> (most of whom have already died</w:t>
      </w:r>
      <w:r w:rsidRPr="00EF740C">
        <w:rPr>
          <w:rStyle w:val="StyleUnderline"/>
          <w:highlight w:val="yellow"/>
        </w:rPr>
        <w:t>) and the military</w:t>
      </w:r>
      <w:r w:rsidRPr="00EF740C">
        <w:rPr>
          <w:rStyle w:val="StyleUnderline"/>
        </w:rPr>
        <w:t xml:space="preserve">, which had become neutralized by the start of the twenty-first century, </w:t>
      </w:r>
      <w:r w:rsidRPr="00EF740C">
        <w:rPr>
          <w:rStyle w:val="StyleUnderline"/>
          <w:highlight w:val="yellow"/>
        </w:rPr>
        <w:t>no longer block</w:t>
      </w:r>
      <w:r w:rsidRPr="00EF740C">
        <w:rPr>
          <w:rStyle w:val="StyleUnderline"/>
        </w:rPr>
        <w:t xml:space="preserve"> China's road to </w:t>
      </w:r>
      <w:r w:rsidRPr="00EF740C">
        <w:rPr>
          <w:rStyle w:val="StyleUnderline"/>
          <w:highlight w:val="yellow"/>
        </w:rPr>
        <w:t>democracy</w:t>
      </w:r>
      <w:r w:rsidRPr="00EF740C">
        <w:t xml:space="preserve">. And the growth of a broad and increasingly wealthy middle class has created a new force for democratization. As Gilley explains, "the middle class seeks recognition and protection of its growing interests from the state, mainly through improved legal guarantees and openness." By the turn of the century, this urbanized class accounted for 10 to 15 percent of China's population. Gilley cautions, however, that democratization may be delayed when business interests collude with the authoritarian state. This is already the case in China, as business leaders have begun forming close alliances with officials in a variety of economic endeavors at both the national and local levels. In fact, in the past few years, the CCP has been actively recruiting millions of businesspeople into its ranks, thereby coopting them into the system and making them less likely to be a force for change. Although it is clear that Chinese society has grown stronger since the end of the Mao era in 1976, it has not yet become robust enough to challenge the state: This is still being prevented by continuing clientelist ties between the state and the business community. Thus the main force for political change in China is not the members of the business community but rather the intellectuals on the margins of the establishment—those who were purged from the establishment due to earlier political activism and those forced to become workers or small entrepreneurs. While new laws safeguard the integrity of business transactions, [End Page 169]there is little legislation to protect political and civil activities. People seeking to bring about political change, such as those who in 1998 tried to establish an alternative political party called the China Democracy Party, have met with severe repression; most of their leaders are now in jail. One of the most insightful discussions in Gilley's book considers Chinese political change in comparative perspective. He cites a wide range of sources on the "third wave" of democratization (the transition of dozens of countries from nondemocratic to democratic political systems beginning in the mid-1970s), pointing especially to the success of the new democracies created after the collapse of the communist regimes of Eastern Europe, which he attributes primarily to their precommunist democratic legacies. But as Gilley notes, China differs in some important respects from the third-wave and post-Soviet democracies. Although the country had important democratic thinkers and the beginnings of a civil society in several cities during the early decades of the twentieth century, these developments were repressed during the time of Chiang Kai-shek (1928-49) and then destroyed during Mao's rule. </w:t>
      </w:r>
      <w:r w:rsidRPr="00EF740C">
        <w:rPr>
          <w:rStyle w:val="StyleUnderline"/>
        </w:rPr>
        <w:t xml:space="preserve">Gilley argues that </w:t>
      </w:r>
      <w:r w:rsidRPr="00EF740C">
        <w:rPr>
          <w:rStyle w:val="StyleUnderline"/>
          <w:highlight w:val="yellow"/>
        </w:rPr>
        <w:t>China</w:t>
      </w:r>
      <w:r w:rsidRPr="00EF740C">
        <w:rPr>
          <w:rStyle w:val="StyleUnderline"/>
        </w:rPr>
        <w:t xml:space="preserve"> at present more </w:t>
      </w:r>
      <w:r w:rsidRPr="00EF740C">
        <w:rPr>
          <w:rStyle w:val="StyleUnderline"/>
          <w:highlight w:val="yellow"/>
        </w:rPr>
        <w:t>resembles the "authoritarian pluralism" that existed in South Korea and Taiwan before their democratic breakthroughs</w:t>
      </w:r>
      <w:r w:rsidRPr="00EF740C">
        <w:rPr>
          <w:rStyle w:val="StyleUnderline"/>
        </w:rPr>
        <w:t xml:space="preserve">. In both those cases, </w:t>
      </w:r>
      <w:r w:rsidRPr="00EF740C">
        <w:rPr>
          <w:rStyle w:val="StyleUnderline"/>
          <w:highlight w:val="yellow"/>
        </w:rPr>
        <w:t>democracy came about through pressure from below that the</w:t>
      </w:r>
      <w:r w:rsidRPr="00EF740C">
        <w:rPr>
          <w:rStyle w:val="StyleUnderline"/>
        </w:rPr>
        <w:t xml:space="preserve"> top </w:t>
      </w:r>
      <w:r w:rsidRPr="00EF740C">
        <w:rPr>
          <w:rStyle w:val="StyleUnderline"/>
          <w:highlight w:val="yellow"/>
        </w:rPr>
        <w:t>leadership</w:t>
      </w:r>
      <w:r w:rsidRPr="00EF740C">
        <w:rPr>
          <w:rStyle w:val="StyleUnderline"/>
        </w:rPr>
        <w:t xml:space="preserve"> eventually </w:t>
      </w:r>
      <w:r w:rsidRPr="00EF740C">
        <w:rPr>
          <w:rStyle w:val="StyleUnderline"/>
          <w:highlight w:val="yellow"/>
        </w:rPr>
        <w:t>was unable to ignore</w:t>
      </w:r>
      <w:r w:rsidRPr="00EF740C">
        <w:t>. Taiwan, for example, began to elect village heads and village councils in the early 1950s, gradually moving these elections to higher administrative levels. At the same time, organized political groups were established and the media began to open up. Thus, when Taiwan's President Chiang Ching-kuo lifted martial law in 1987 and allowed these democratic institutions to flourish, he was only recognizing what in fact already existed.</w:t>
      </w:r>
    </w:p>
    <w:p w:rsidR="001B58E4" w:rsidRPr="00EF740C" w:rsidRDefault="001B58E4" w:rsidP="001B58E4">
      <w:pPr>
        <w:pStyle w:val="Heading4"/>
        <w:rPr>
          <w:sz w:val="28"/>
        </w:rPr>
      </w:pPr>
      <w:r w:rsidRPr="00EF740C">
        <w:rPr>
          <w:sz w:val="28"/>
        </w:rPr>
        <w:t>Reformed CCP would be able to survive in a democratic China—they will accept democracy if they have to.</w:t>
      </w:r>
    </w:p>
    <w:p w:rsidR="001B58E4" w:rsidRPr="00EF740C" w:rsidRDefault="001B58E4" w:rsidP="001B58E4">
      <w:r w:rsidRPr="00EF740C">
        <w:rPr>
          <w:rStyle w:val="Style13ptBold"/>
          <w:sz w:val="28"/>
        </w:rPr>
        <w:t>Democracy Digest 7</w:t>
      </w:r>
      <w:r w:rsidRPr="00EF740C">
        <w:t xml:space="preserve"> [September 2007, “Chinese Democracy: Too Much of "a Good Thing"?” http://www.demdigest.net/issues/sept07.html]</w:t>
      </w:r>
    </w:p>
    <w:p w:rsidR="001B58E4" w:rsidRPr="00EF740C" w:rsidRDefault="001B58E4" w:rsidP="001B58E4">
      <w:r w:rsidRPr="00EF740C">
        <w:rPr>
          <w:rStyle w:val="StyleUnderline"/>
          <w:highlight w:val="yellow"/>
        </w:rPr>
        <w:t>Party leaders realize that China's citizens</w:t>
      </w:r>
      <w:r w:rsidRPr="00EF740C">
        <w:rPr>
          <w:rStyle w:val="StyleUnderline"/>
        </w:rPr>
        <w:t xml:space="preserve"> will eventually </w:t>
      </w:r>
      <w:r w:rsidRPr="00EF740C">
        <w:rPr>
          <w:rStyle w:val="StyleUnderline"/>
          <w:highlight w:val="yellow"/>
        </w:rPr>
        <w:t>aspire to</w:t>
      </w:r>
      <w:r w:rsidRPr="00EF740C">
        <w:t xml:space="preserve"> dignity, </w:t>
      </w:r>
      <w:r w:rsidRPr="00EF740C">
        <w:rPr>
          <w:rStyle w:val="StyleUnderline"/>
          <w:highlight w:val="yellow"/>
        </w:rPr>
        <w:t>participation</w:t>
      </w:r>
      <w:r w:rsidRPr="00EF740C">
        <w:rPr>
          <w:rStyle w:val="StyleUnderline"/>
        </w:rPr>
        <w:t xml:space="preserve"> and self-expression, says Gilley</w:t>
      </w:r>
      <w:r w:rsidRPr="00EF740C">
        <w:t>. "</w:t>
      </w:r>
      <w:r w:rsidRPr="00EF740C">
        <w:rPr>
          <w:rStyle w:val="StyleUnderline"/>
        </w:rPr>
        <w:t xml:space="preserve">All democratic transitions depend on the loss in belief in dictatorship inside the ruling party itself," he argues, </w:t>
      </w:r>
      <w:r w:rsidRPr="00EF740C">
        <w:rPr>
          <w:rStyle w:val="StyleUnderline"/>
          <w:highlight w:val="yellow"/>
        </w:rPr>
        <w:t>a process</w:t>
      </w:r>
      <w:r w:rsidRPr="00EF740C">
        <w:rPr>
          <w:rStyle w:val="StyleUnderline"/>
        </w:rPr>
        <w:t xml:space="preserve"> “now </w:t>
      </w:r>
      <w:r w:rsidRPr="00EF740C">
        <w:rPr>
          <w:rStyle w:val="StyleUnderline"/>
          <w:highlight w:val="yellow"/>
        </w:rPr>
        <w:t>well under way” within the CCP</w:t>
      </w:r>
      <w:r w:rsidRPr="00EF740C">
        <w:t>. "Democracy is a Good Thing", wrote party theorist Yu Keping earlier this year while an article in the party-backed Yanhuang Chunqiu journal asserted that "</w:t>
      </w:r>
      <w:r w:rsidRPr="00EF740C">
        <w:rPr>
          <w:rStyle w:val="StyleUnderline"/>
        </w:rPr>
        <w:t>only constitutional democracy can fundamentally solve the ruling party's problems</w:t>
      </w:r>
      <w:r w:rsidRPr="00EF740C">
        <w:t xml:space="preserve"> of corruption and graft." Yet a healthy degree of skepticism is justifiable so long as the party continues its monopoly on power and repressive rule. One reason why the CCP has stressed "political order and technocratic governance rather than popular participation and regime transformation," says Dali Yang, is that China remains one of the world's most unequal societies, according to World Bank data. While the party's third generation of leaders opened up political space in the late 1990s, notes Merle Goldman, the fourth generation has "arrested defense lawyers, freelance intellectuals, editors, journalists and cyber-dissidents… [and] reinforced the authoritarian party-state." </w:t>
      </w:r>
      <w:r w:rsidRPr="00EF740C">
        <w:rPr>
          <w:rStyle w:val="StyleUnderline"/>
        </w:rPr>
        <w:t>Gilley</w:t>
      </w:r>
      <w:r w:rsidRPr="00EF740C">
        <w:t xml:space="preserve">, a proponent of actively promoting democracy in China, </w:t>
      </w:r>
      <w:r w:rsidRPr="00EF740C">
        <w:rPr>
          <w:rStyle w:val="StyleUnderline"/>
        </w:rPr>
        <w:t xml:space="preserve">believes </w:t>
      </w:r>
      <w:r w:rsidRPr="00EF740C">
        <w:rPr>
          <w:rStyle w:val="StyleUnderline"/>
          <w:highlight w:val="yellow"/>
        </w:rPr>
        <w:t>a majority of the party will accept democratization when its</w:t>
      </w:r>
      <w:r w:rsidRPr="00EF740C">
        <w:rPr>
          <w:rStyle w:val="StyleUnderline"/>
        </w:rPr>
        <w:t xml:space="preserve"> Yeltsin </w:t>
      </w:r>
      <w:r w:rsidRPr="00EF740C">
        <w:rPr>
          <w:rStyle w:val="StyleUnderline"/>
          <w:highlight w:val="yellow"/>
        </w:rPr>
        <w:t>moment arrives and</w:t>
      </w:r>
      <w:r w:rsidRPr="00EF740C">
        <w:rPr>
          <w:rStyle w:val="StyleUnderline"/>
        </w:rPr>
        <w:t xml:space="preserve"> that “</w:t>
      </w:r>
      <w:r w:rsidRPr="00EF740C">
        <w:rPr>
          <w:rStyle w:val="StyleUnderline"/>
          <w:highlight w:val="yellow"/>
        </w:rPr>
        <w:t>a reformed CCP could enjoy electoral success</w:t>
      </w:r>
      <w:r w:rsidRPr="00EF740C">
        <w:rPr>
          <w:rStyle w:val="StyleUnderline"/>
        </w:rPr>
        <w:t xml:space="preserve"> in a democratic China.”</w:t>
      </w:r>
      <w:r w:rsidRPr="00EF740C">
        <w:t xml:space="preserve"> But the country's transition will not be determined by the party elite alone. The process will be negotiated and contested by diverse interests, notes </w:t>
      </w:r>
      <w:r w:rsidRPr="00EF740C">
        <w:rPr>
          <w:rStyle w:val="StyleUnderline"/>
        </w:rPr>
        <w:t>Yang. China's leaders will need to “learn to lead and even to accommodate an increasingly educated and well-informed populace, with its rising expectations in matters of</w:t>
      </w:r>
      <w:r w:rsidRPr="00EF740C">
        <w:t xml:space="preserve"> liberty, </w:t>
      </w:r>
      <w:r w:rsidRPr="00EF740C">
        <w:rPr>
          <w:rStyle w:val="StyleUnderline"/>
        </w:rPr>
        <w:t>political participation, and democratic governance.”</w:t>
      </w:r>
    </w:p>
    <w:p w:rsidR="001B58E4" w:rsidRPr="00EF740C" w:rsidRDefault="001B58E4" w:rsidP="001B58E4">
      <w:r w:rsidRPr="00EF740C">
        <w:t>* Bruce Gilley is Assistant professor of political studies at Queen's University in Canada, and former contributing editor at the Far Eastern Economic Review.</w:t>
      </w:r>
    </w:p>
    <w:p w:rsidR="001B58E4" w:rsidRPr="00EF740C" w:rsidRDefault="001B58E4" w:rsidP="001B58E4"/>
    <w:p w:rsidR="008F4183" w:rsidRPr="00EF740C" w:rsidRDefault="00D52094" w:rsidP="00D52094">
      <w:pPr>
        <w:pStyle w:val="Heading3"/>
      </w:pPr>
      <w:r w:rsidRPr="00EF740C">
        <w:t>CCP Demo Solves Asian War</w:t>
      </w:r>
    </w:p>
    <w:p w:rsidR="00D52094" w:rsidRPr="00EF740C" w:rsidRDefault="00D52094" w:rsidP="00D52094">
      <w:pPr>
        <w:pStyle w:val="Heading4"/>
        <w:rPr>
          <w:sz w:val="28"/>
        </w:rPr>
      </w:pPr>
      <w:r w:rsidRPr="00EF740C">
        <w:rPr>
          <w:sz w:val="28"/>
        </w:rPr>
        <w:t xml:space="preserve">Chinese democracy structurally shifts that solve Asia war – try or die for the aff </w:t>
      </w:r>
    </w:p>
    <w:p w:rsidR="00D52094" w:rsidRPr="00EF740C" w:rsidRDefault="00D52094" w:rsidP="00D52094">
      <w:r w:rsidRPr="00EF740C">
        <w:rPr>
          <w:rStyle w:val="Style13ptBold"/>
          <w:sz w:val="28"/>
        </w:rPr>
        <w:t>Waldron 4</w:t>
      </w:r>
      <w:r w:rsidRPr="00EF740C">
        <w:rPr>
          <w:lang w:bidi="en-US"/>
        </w:rPr>
        <w:t xml:space="preserve">—Arthur </w:t>
      </w:r>
      <w:r w:rsidRPr="00EF740C">
        <w:t xml:space="preserve">Waldron, </w:t>
      </w:r>
      <w:r w:rsidRPr="00EF740C">
        <w:rPr>
          <w:lang w:bidi="en-US"/>
        </w:rPr>
        <w:t xml:space="preserve">Senior Fellow of </w:t>
      </w:r>
      <w:r w:rsidRPr="00EF740C">
        <w:t>Foreign Policy Research Institute</w:t>
      </w:r>
      <w:r w:rsidRPr="00EF740C">
        <w:rPr>
          <w:lang w:bidi="en-US"/>
        </w:rPr>
        <w:t xml:space="preserve"> and the Lauder Professor of International Relations at the University of Pennsylvania</w:t>
      </w:r>
      <w:r w:rsidRPr="00EF740C">
        <w:t xml:space="preserve"> [Spring 2004, “</w:t>
      </w:r>
      <w:r w:rsidRPr="00EF740C">
        <w:rPr>
          <w:lang w:bidi="en-US"/>
        </w:rPr>
        <w:t>Democratization and Greater China</w:t>
      </w:r>
      <w:r w:rsidRPr="00EF740C">
        <w:t xml:space="preserve">: </w:t>
      </w:r>
      <w:r w:rsidRPr="00EF740C">
        <w:rPr>
          <w:lang w:bidi="en-US"/>
        </w:rPr>
        <w:t>How Would Democracy Change China?</w:t>
      </w:r>
      <w:r w:rsidRPr="00EF740C">
        <w:t xml:space="preserve">” Orbis, </w:t>
      </w:r>
      <w:r w:rsidRPr="00EF740C">
        <w:rPr>
          <w:lang w:bidi="en-US"/>
        </w:rPr>
        <w:t>www.fpri.org/orbis/4802/waldron.democracychangechina.pdf</w:t>
      </w:r>
      <w:r w:rsidRPr="00EF740C">
        <w:t>]</w:t>
      </w:r>
    </w:p>
    <w:p w:rsidR="00D52094" w:rsidRPr="00EF740C" w:rsidRDefault="00D52094" w:rsidP="00D52094">
      <w:r w:rsidRPr="00EF740C">
        <w:rPr>
          <w:lang w:bidi="en-US"/>
        </w:rPr>
        <w:t xml:space="preserve">How would </w:t>
      </w:r>
      <w:r w:rsidRPr="00EF740C">
        <w:rPr>
          <w:rStyle w:val="StyleUnderline"/>
          <w:highlight w:val="yellow"/>
        </w:rPr>
        <w:t>a democratic Chinese parliament</w:t>
      </w:r>
      <w:r w:rsidRPr="00EF740C">
        <w:rPr>
          <w:lang w:bidi="en-US"/>
        </w:rPr>
        <w:t xml:space="preserve"> assess Chinese national interests? First, it </w:t>
      </w:r>
      <w:r w:rsidRPr="00EF740C">
        <w:rPr>
          <w:rStyle w:val="StyleUnderline"/>
          <w:highlight w:val="yellow"/>
        </w:rPr>
        <w:t>would be interested in improving the living standards</w:t>
      </w:r>
      <w:r w:rsidRPr="00EF740C">
        <w:rPr>
          <w:rStyle w:val="StyleUnderline"/>
        </w:rPr>
        <w:t xml:space="preserve"> of the country’s hundreds of millions of impoverished people. </w:t>
      </w:r>
      <w:r w:rsidRPr="00EF740C">
        <w:rPr>
          <w:rStyle w:val="StyleUnderline"/>
          <w:highlight w:val="yellow"/>
        </w:rPr>
        <w:t>The only way to free resources</w:t>
      </w:r>
      <w:r w:rsidRPr="00EF740C">
        <w:rPr>
          <w:rStyle w:val="StyleUnderline"/>
        </w:rPr>
        <w:t xml:space="preserve"> for this </w:t>
      </w:r>
      <w:r w:rsidRPr="00EF740C">
        <w:rPr>
          <w:rStyle w:val="StyleUnderline"/>
          <w:highlight w:val="yellow"/>
        </w:rPr>
        <w:t xml:space="preserve">would be to change </w:t>
      </w:r>
      <w:r w:rsidRPr="00EF740C">
        <w:rPr>
          <w:rStyle w:val="StyleUnderline"/>
        </w:rPr>
        <w:t xml:space="preserve">the </w:t>
      </w:r>
      <w:r w:rsidRPr="00EF740C">
        <w:rPr>
          <w:rStyle w:val="StyleUnderline"/>
          <w:highlight w:val="yellow"/>
        </w:rPr>
        <w:t>foreign policy</w:t>
      </w:r>
      <w:r w:rsidRPr="00EF740C">
        <w:rPr>
          <w:rStyle w:val="StyleUnderline"/>
        </w:rPr>
        <w:t xml:space="preserve"> that demands</w:t>
      </w:r>
      <w:r w:rsidRPr="00EF740C">
        <w:rPr>
          <w:lang w:bidi="en-US"/>
        </w:rPr>
        <w:t xml:space="preserve">, for example, </w:t>
      </w:r>
      <w:r w:rsidRPr="00EF740C">
        <w:rPr>
          <w:rStyle w:val="StyleUnderline"/>
        </w:rPr>
        <w:t>such vast military expenditures</w:t>
      </w:r>
      <w:r w:rsidRPr="00EF740C">
        <w:rPr>
          <w:lang w:bidi="en-US"/>
        </w:rPr>
        <w:t xml:space="preserve">. </w:t>
      </w:r>
      <w:r w:rsidRPr="00EF740C">
        <w:rPr>
          <w:rStyle w:val="StyleUnderline"/>
          <w:highlight w:val="yellow"/>
        </w:rPr>
        <w:t>This would entail shifting friend- ships away from the</w:t>
      </w:r>
      <w:r w:rsidRPr="00EF740C">
        <w:rPr>
          <w:rStyle w:val="StyleUnderline"/>
        </w:rPr>
        <w:t xml:space="preserve"> few </w:t>
      </w:r>
      <w:r w:rsidRPr="00EF740C">
        <w:rPr>
          <w:rStyle w:val="StyleUnderline"/>
          <w:highlight w:val="yellow"/>
        </w:rPr>
        <w:t>countries that seek to counter U.S. dominance</w:t>
      </w:r>
      <w:r w:rsidRPr="00EF740C">
        <w:rPr>
          <w:lang w:bidi="en-US"/>
        </w:rPr>
        <w:t xml:space="preserve"> in the world </w:t>
      </w:r>
      <w:r w:rsidRPr="00EF740C">
        <w:rPr>
          <w:rStyle w:val="StyleUnderline"/>
          <w:highlight w:val="yellow"/>
        </w:rPr>
        <w:t>and reorienting toward the countries that provide the most to China economically</w:t>
      </w:r>
      <w:r w:rsidRPr="00EF740C">
        <w:rPr>
          <w:lang w:bidi="en-US"/>
        </w:rPr>
        <w:t xml:space="preserve">. In other words, </w:t>
      </w:r>
      <w:r w:rsidRPr="00EF740C">
        <w:rPr>
          <w:rStyle w:val="StyleUnderline"/>
          <w:highlight w:val="yellow"/>
        </w:rPr>
        <w:t>Beijing would have to become friendly with the</w:t>
      </w:r>
      <w:r w:rsidRPr="00EF740C">
        <w:rPr>
          <w:lang w:bidi="en-US"/>
        </w:rPr>
        <w:t xml:space="preserve"> </w:t>
      </w:r>
      <w:r w:rsidRPr="00EF740C">
        <w:rPr>
          <w:rStyle w:val="StyleUnderline"/>
          <w:highlight w:val="yellow"/>
        </w:rPr>
        <w:t>U</w:t>
      </w:r>
      <w:r w:rsidRPr="00EF740C">
        <w:rPr>
          <w:lang w:bidi="en-US"/>
        </w:rPr>
        <w:t xml:space="preserve">nited </w:t>
      </w:r>
      <w:r w:rsidRPr="00EF740C">
        <w:rPr>
          <w:rStyle w:val="StyleUnderline"/>
          <w:highlight w:val="yellow"/>
        </w:rPr>
        <w:t>S</w:t>
      </w:r>
      <w:r w:rsidRPr="00EF740C">
        <w:rPr>
          <w:lang w:bidi="en-US"/>
        </w:rPr>
        <w:t xml:space="preserve">tates, its biggest market; </w:t>
      </w:r>
      <w:r w:rsidRPr="00EF740C">
        <w:rPr>
          <w:rStyle w:val="StyleUnderline"/>
          <w:highlight w:val="yellow"/>
        </w:rPr>
        <w:t>Japan</w:t>
      </w:r>
      <w:r w:rsidRPr="00EF740C">
        <w:rPr>
          <w:lang w:bidi="en-US"/>
        </w:rPr>
        <w:t xml:space="preserve">, another major trading partner and, to a lesser extent, investor; </w:t>
      </w:r>
      <w:r w:rsidRPr="00EF740C">
        <w:rPr>
          <w:rStyle w:val="StyleUnderline"/>
          <w:highlight w:val="yellow"/>
        </w:rPr>
        <w:t>South Korea and Taiwan</w:t>
      </w:r>
      <w:r w:rsidRPr="00EF740C">
        <w:rPr>
          <w:lang w:bidi="en-US"/>
        </w:rPr>
        <w:t xml:space="preserve">, both important trading partners and major investors (China’s info-tech industry is owned roughly 70 percent by Taiwan and 15 percent by South Korea); </w:t>
      </w:r>
      <w:r w:rsidRPr="00EF740C">
        <w:rPr>
          <w:rStyle w:val="StyleUnderline"/>
          <w:highlight w:val="yellow"/>
        </w:rPr>
        <w:t>Europe</w:t>
      </w:r>
      <w:r w:rsidRPr="00EF740C">
        <w:rPr>
          <w:lang w:bidi="en-US"/>
        </w:rPr>
        <w:t xml:space="preserve"> (a major market and investor); </w:t>
      </w:r>
      <w:r w:rsidRPr="00EF740C">
        <w:rPr>
          <w:rStyle w:val="StyleUnderline"/>
          <w:highlight w:val="yellow"/>
        </w:rPr>
        <w:t>and Australia</w:t>
      </w:r>
      <w:r w:rsidRPr="00EF740C">
        <w:rPr>
          <w:lang w:bidi="en-US"/>
        </w:rPr>
        <w:t xml:space="preserve"> (a major trading partner, particularly in raw materials). And being rid of its empire, it could enter into genuine friendship, or at least correct relations, with peoples who had previously despised it for its colonial rule. Hitherto, Beijing has placed disproportionate stress on supporting other dictatorships. It is deeply involved in Myanmar (whose human rights record, it must be admitted, is somewhat better than China’s). It continues to subsidize North Korea, providing Pyongyang with items of trade that can be used for military programs. It has supported Pakistan’s nuclear program. Its support for Serbia as NATO attempted to dislodge Slobodan Milosevic in 1999 was massive. </w:t>
      </w:r>
      <w:r w:rsidRPr="00EF740C">
        <w:rPr>
          <w:rStyle w:val="StyleUnderline"/>
        </w:rPr>
        <w:t>Beijing continues to undermine its relationship with Washington through its rigid</w:t>
      </w:r>
      <w:r w:rsidRPr="00EF740C">
        <w:t xml:space="preserve"> </w:t>
      </w:r>
      <w:r w:rsidRPr="00EF740C">
        <w:rPr>
          <w:lang w:bidi="en-US"/>
        </w:rPr>
        <w:t xml:space="preserve">14 </w:t>
      </w:r>
      <w:r w:rsidRPr="00EF740C">
        <w:rPr>
          <w:rStyle w:val="StyleUnderline"/>
        </w:rPr>
        <w:t>approach to Taiwan, which should be its partner, and its interest in Cuba</w:t>
      </w:r>
      <w:r w:rsidRPr="00EF740C">
        <w:rPr>
          <w:lang w:bidi="en-US"/>
        </w:rPr>
        <w:t xml:space="preserve">, in particular in the former Soviet signals intelligence facilities there. China has been reported, at least in the past, to be involved in supporting a range of unsavory regimes in the Middle East and to maintain a close clandestine military relationship with Israel. This political and military club is not one to which China should want to belong. </w:t>
      </w:r>
      <w:r w:rsidRPr="00EF740C">
        <w:rPr>
          <w:rStyle w:val="StyleUnderline"/>
          <w:highlight w:val="yellow"/>
        </w:rPr>
        <w:t>Under conditions of</w:t>
      </w:r>
      <w:r w:rsidRPr="00EF740C">
        <w:rPr>
          <w:rStyle w:val="StyleUnderline"/>
        </w:rPr>
        <w:t xml:space="preserve"> freedom and </w:t>
      </w:r>
      <w:r w:rsidRPr="00EF740C">
        <w:rPr>
          <w:rStyle w:val="StyleUnderline"/>
          <w:highlight w:val="yellow"/>
        </w:rPr>
        <w:t>democracy, China would move to non-belligerence toward the West, cooperation, and increasing openness. This would</w:t>
      </w:r>
      <w:r w:rsidRPr="00EF740C">
        <w:rPr>
          <w:lang w:bidi="en-US"/>
        </w:rPr>
        <w:t xml:space="preserve"> of course greatly beneﬁt China’s neighbors and the United States, </w:t>
      </w:r>
      <w:r w:rsidRPr="00EF740C">
        <w:rPr>
          <w:rStyle w:val="StyleUnderline"/>
          <w:highlight w:val="yellow"/>
        </w:rPr>
        <w:t>end</w:t>
      </w:r>
      <w:r w:rsidRPr="00EF740C">
        <w:rPr>
          <w:lang w:bidi="en-US"/>
        </w:rPr>
        <w:t xml:space="preserve">ing </w:t>
      </w:r>
      <w:r w:rsidRPr="00EF740C">
        <w:rPr>
          <w:rStyle w:val="StyleUnderline"/>
          <w:highlight w:val="yellow"/>
        </w:rPr>
        <w:t>the accelerating arms race that</w:t>
      </w:r>
      <w:r w:rsidRPr="00EF740C">
        <w:rPr>
          <w:lang w:bidi="en-US"/>
        </w:rPr>
        <w:t xml:space="preserve"> wastes so much money and </w:t>
      </w:r>
      <w:r w:rsidRPr="00EF740C">
        <w:rPr>
          <w:rStyle w:val="StyleUnderline"/>
          <w:highlight w:val="yellow"/>
        </w:rPr>
        <w:t>creates so much danger in Asia today</w:t>
      </w:r>
      <w:r w:rsidRPr="00EF740C">
        <w:rPr>
          <w:highlight w:val="yellow"/>
          <w:lang w:bidi="en-US"/>
        </w:rPr>
        <w:t>.</w:t>
      </w:r>
      <w:r w:rsidRPr="00EF740C">
        <w:rPr>
          <w:lang w:bidi="en-US"/>
        </w:rPr>
        <w:t xml:space="preserve"> But for now China remains a dictatorship, and as such it cannot welcome the prospect of other dictatorships’ becoming free. China is an odd ﬁt: its culture, from the time of Confucius, has contained plenty of liberal elements, and in the past century, democracy was the shared demand of most of the intelligentsia, some of whom imagined that communism would be democratic.15 Not only that, until 1949 China was, politically, far freer than it is today. True, it was ruled autocratically, but ideas could be published and discussed, universities harbored genuinely free thought, and entrepreneurship was relatively untrammeled. So </w:t>
      </w:r>
      <w:r w:rsidRPr="00EF740C">
        <w:rPr>
          <w:rStyle w:val="StyleUnderline"/>
        </w:rPr>
        <w:t>China’s current global policies, far from being a natural consequence of Chinese tradition and national interest, are anomalous</w:t>
      </w:r>
      <w:r w:rsidRPr="00EF740C">
        <w:rPr>
          <w:lang w:bidi="en-US"/>
        </w:rPr>
        <w:t>.</w:t>
      </w:r>
      <w:r w:rsidRPr="00EF740C">
        <w:t xml:space="preserve"> </w:t>
      </w:r>
    </w:p>
    <w:p w:rsidR="00D52094" w:rsidRPr="00EF740C" w:rsidRDefault="00D52094" w:rsidP="00D52094"/>
    <w:sectPr w:rsidR="00D52094" w:rsidRPr="00EF7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auto"/>
    <w:pitch w:val="variable"/>
    <w:sig w:usb0="E00002FF" w:usb1="6AC7FDFB" w:usb2="08000012" w:usb3="00000000" w:csb0="0002009F" w:csb1="00000000"/>
  </w:font>
  <w:font w:name="MingLiU">
    <w:altName w:val="Microsoft JhengHei UI"/>
    <w:panose1 w:val="02010609000101010101"/>
    <w:charset w:val="88"/>
    <w:family w:val="modern"/>
    <w:pitch w:val="fixed"/>
    <w:sig w:usb0="A00002FF" w:usb1="28CFFCFA" w:usb2="00000016" w:usb3="00000000" w:csb0="00100001"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C6536"/>
    <w:rsid w:val="000139A3"/>
    <w:rsid w:val="0001691D"/>
    <w:rsid w:val="00023F71"/>
    <w:rsid w:val="00046808"/>
    <w:rsid w:val="00062703"/>
    <w:rsid w:val="00100833"/>
    <w:rsid w:val="00104529"/>
    <w:rsid w:val="00105942"/>
    <w:rsid w:val="00107396"/>
    <w:rsid w:val="00144A4C"/>
    <w:rsid w:val="00161097"/>
    <w:rsid w:val="00176AB0"/>
    <w:rsid w:val="00177B7D"/>
    <w:rsid w:val="0018322D"/>
    <w:rsid w:val="0019376C"/>
    <w:rsid w:val="001B5776"/>
    <w:rsid w:val="001B58E4"/>
    <w:rsid w:val="001D0FB7"/>
    <w:rsid w:val="001E527A"/>
    <w:rsid w:val="001F1538"/>
    <w:rsid w:val="001F78CE"/>
    <w:rsid w:val="00207A2D"/>
    <w:rsid w:val="00251FC7"/>
    <w:rsid w:val="002855A7"/>
    <w:rsid w:val="002A32A2"/>
    <w:rsid w:val="002B146A"/>
    <w:rsid w:val="002B5E17"/>
    <w:rsid w:val="002C6536"/>
    <w:rsid w:val="002E316E"/>
    <w:rsid w:val="00315690"/>
    <w:rsid w:val="00316B75"/>
    <w:rsid w:val="00325646"/>
    <w:rsid w:val="003460F2"/>
    <w:rsid w:val="0038158C"/>
    <w:rsid w:val="0039027F"/>
    <w:rsid w:val="003902BA"/>
    <w:rsid w:val="003A09E2"/>
    <w:rsid w:val="003B7D88"/>
    <w:rsid w:val="003C19B8"/>
    <w:rsid w:val="003E16C0"/>
    <w:rsid w:val="00407037"/>
    <w:rsid w:val="00432296"/>
    <w:rsid w:val="004605D6"/>
    <w:rsid w:val="00491E92"/>
    <w:rsid w:val="004C60E8"/>
    <w:rsid w:val="004E3579"/>
    <w:rsid w:val="004E728B"/>
    <w:rsid w:val="004F39E0"/>
    <w:rsid w:val="00537BD5"/>
    <w:rsid w:val="0057268A"/>
    <w:rsid w:val="005B0543"/>
    <w:rsid w:val="005D2912"/>
    <w:rsid w:val="006065BD"/>
    <w:rsid w:val="00645FA9"/>
    <w:rsid w:val="00647866"/>
    <w:rsid w:val="00665003"/>
    <w:rsid w:val="006A2AD0"/>
    <w:rsid w:val="006C2375"/>
    <w:rsid w:val="006C5D00"/>
    <w:rsid w:val="006D4ECC"/>
    <w:rsid w:val="006D6766"/>
    <w:rsid w:val="007144DD"/>
    <w:rsid w:val="00722258"/>
    <w:rsid w:val="007243E5"/>
    <w:rsid w:val="00766EA0"/>
    <w:rsid w:val="007A2226"/>
    <w:rsid w:val="007F5B66"/>
    <w:rsid w:val="00822EC3"/>
    <w:rsid w:val="00823A1C"/>
    <w:rsid w:val="00845B9D"/>
    <w:rsid w:val="00860984"/>
    <w:rsid w:val="008B3ECB"/>
    <w:rsid w:val="008B4E85"/>
    <w:rsid w:val="008C1B2E"/>
    <w:rsid w:val="008C770E"/>
    <w:rsid w:val="008F4183"/>
    <w:rsid w:val="008F4D4D"/>
    <w:rsid w:val="0091627E"/>
    <w:rsid w:val="0097032B"/>
    <w:rsid w:val="00997C5C"/>
    <w:rsid w:val="009D2EAD"/>
    <w:rsid w:val="009D54B2"/>
    <w:rsid w:val="009E1922"/>
    <w:rsid w:val="009E5380"/>
    <w:rsid w:val="009F7ED2"/>
    <w:rsid w:val="00A75FA7"/>
    <w:rsid w:val="00A93661"/>
    <w:rsid w:val="00A95652"/>
    <w:rsid w:val="00AC0AB8"/>
    <w:rsid w:val="00B33C6D"/>
    <w:rsid w:val="00B4508F"/>
    <w:rsid w:val="00B55AD5"/>
    <w:rsid w:val="00B8057C"/>
    <w:rsid w:val="00B84549"/>
    <w:rsid w:val="00BB1A71"/>
    <w:rsid w:val="00BD5312"/>
    <w:rsid w:val="00BD6238"/>
    <w:rsid w:val="00BE1D1F"/>
    <w:rsid w:val="00BF593B"/>
    <w:rsid w:val="00BF773A"/>
    <w:rsid w:val="00BF7E81"/>
    <w:rsid w:val="00C0044F"/>
    <w:rsid w:val="00C13773"/>
    <w:rsid w:val="00C17CC8"/>
    <w:rsid w:val="00C62DD8"/>
    <w:rsid w:val="00C83417"/>
    <w:rsid w:val="00C930AC"/>
    <w:rsid w:val="00C9604F"/>
    <w:rsid w:val="00CA19AA"/>
    <w:rsid w:val="00CA5D1D"/>
    <w:rsid w:val="00CC5298"/>
    <w:rsid w:val="00CD736E"/>
    <w:rsid w:val="00CD798D"/>
    <w:rsid w:val="00CE161E"/>
    <w:rsid w:val="00CF59A8"/>
    <w:rsid w:val="00D15CE4"/>
    <w:rsid w:val="00D325A9"/>
    <w:rsid w:val="00D36A8A"/>
    <w:rsid w:val="00D4190B"/>
    <w:rsid w:val="00D51A5D"/>
    <w:rsid w:val="00D52094"/>
    <w:rsid w:val="00D61409"/>
    <w:rsid w:val="00D63EE2"/>
    <w:rsid w:val="00D6691E"/>
    <w:rsid w:val="00D71170"/>
    <w:rsid w:val="00DA1C92"/>
    <w:rsid w:val="00DA25D4"/>
    <w:rsid w:val="00DA6538"/>
    <w:rsid w:val="00DA6A6B"/>
    <w:rsid w:val="00E15E75"/>
    <w:rsid w:val="00E5262C"/>
    <w:rsid w:val="00E96620"/>
    <w:rsid w:val="00EC78D0"/>
    <w:rsid w:val="00EC7DC4"/>
    <w:rsid w:val="00ED1E8D"/>
    <w:rsid w:val="00ED30CF"/>
    <w:rsid w:val="00EE221D"/>
    <w:rsid w:val="00EF740C"/>
    <w:rsid w:val="00F137BD"/>
    <w:rsid w:val="00F176EF"/>
    <w:rsid w:val="00F45E10"/>
    <w:rsid w:val="00F6364A"/>
    <w:rsid w:val="00F7285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D81C1-739F-45C2-9D8B-A2881509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F740C"/>
    <w:rPr>
      <w:rFonts w:ascii="Calibri" w:hAnsi="Calibri"/>
      <w:sz w:val="16"/>
    </w:rPr>
  </w:style>
  <w:style w:type="paragraph" w:styleId="Heading1">
    <w:name w:val="heading 1"/>
    <w:aliases w:val="Pocket"/>
    <w:basedOn w:val="Normal"/>
    <w:next w:val="Normal"/>
    <w:link w:val="Heading1Char"/>
    <w:qFormat/>
    <w:rsid w:val="00EF74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74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74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5,No Spacing21,Card,Tags,tags,No Spacing1111,ta,tag"/>
    <w:basedOn w:val="Normal"/>
    <w:next w:val="Normal"/>
    <w:link w:val="Heading4Char"/>
    <w:uiPriority w:val="3"/>
    <w:unhideWhenUsed/>
    <w:qFormat/>
    <w:rsid w:val="00EF74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74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40C"/>
  </w:style>
  <w:style w:type="character" w:customStyle="1" w:styleId="Heading1Char">
    <w:name w:val="Heading 1 Char"/>
    <w:aliases w:val="Pocket Char"/>
    <w:basedOn w:val="DefaultParagraphFont"/>
    <w:link w:val="Heading1"/>
    <w:rsid w:val="00EF74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74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74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Card Char"/>
    <w:basedOn w:val="DefaultParagraphFont"/>
    <w:link w:val="Heading4"/>
    <w:uiPriority w:val="3"/>
    <w:rsid w:val="00EF740C"/>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
    <w:basedOn w:val="DefaultParagraphFont"/>
    <w:uiPriority w:val="7"/>
    <w:qFormat/>
    <w:rsid w:val="00EF740C"/>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EF740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EF740C"/>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EF740C"/>
    <w:rPr>
      <w:color w:val="auto"/>
      <w:u w:val="none"/>
    </w:rPr>
  </w:style>
  <w:style w:type="character" w:styleId="FollowedHyperlink">
    <w:name w:val="FollowedHyperlink"/>
    <w:basedOn w:val="DefaultParagraphFont"/>
    <w:uiPriority w:val="99"/>
    <w:semiHidden/>
    <w:unhideWhenUsed/>
    <w:rsid w:val="00EF740C"/>
    <w:rPr>
      <w:color w:val="auto"/>
      <w:u w:val="none"/>
    </w:rPr>
  </w:style>
  <w:style w:type="paragraph" w:styleId="NormalWeb">
    <w:name w:val="Normal (Web)"/>
    <w:basedOn w:val="Normal"/>
    <w:uiPriority w:val="99"/>
    <w:unhideWhenUsed/>
    <w:rsid w:val="00491E92"/>
    <w:pPr>
      <w:spacing w:before="96" w:after="120" w:line="360" w:lineRule="atLeas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s.google.com/booksid=2OMF7rsP7PkC&amp;pg=PA5&amp;lpg=PA5&amp;dq=The+fourth+factor+contributing+to+the+...to+its+neighbours+and+the+world.&amp;source=bl&amp;ots=Ne6OItMjva&amp;sig=m1ukmxcMYmIRRM5vv45XPMRIyac&amp;hl=en&amp;ei=xkBHTMqgDM-jnQfAp_GQBA&amp;sa=X&amp;oi=book_result&amp;ct=result&amp;resnum=1&amp;ved=0CBIQ6AEwA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eastasiaforum.org/2013/02/13/escalating-territorial-tension-in-east-asia-echoes-europes-descent-into-world-wa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astasiaforum.org/2013/03/02/japans-dilemma-maritime-disputes-in-east-asia/" TargetMode="External"/><Relationship Id="rId11" Type="http://schemas.openxmlformats.org/officeDocument/2006/relationships/hyperlink" Target="http://www.eastasiaforum.org/2013/02/13/escalating-territorial-tension-in-east-asia-echoes-europes-descent-into-world-war/" TargetMode="External"/><Relationship Id="rId5" Type="http://schemas.openxmlformats.org/officeDocument/2006/relationships/webSettings" Target="webSettings.xml"/><Relationship Id="rId10" Type="http://schemas.openxmlformats.org/officeDocument/2006/relationships/hyperlink" Target="http://ncafp.org/cms/wp-content/uploads/2013/03/US-China-Strategic-Dialogue-Report_Jan-2013.pdf" TargetMode="External"/><Relationship Id="rId4" Type="http://schemas.openxmlformats.org/officeDocument/2006/relationships/settings" Target="settings.xml"/><Relationship Id="rId9" Type="http://schemas.openxmlformats.org/officeDocument/2006/relationships/hyperlink" Target="http://www.theepochtimes.com/news/5-8-5/3093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69EB-8BF1-466F-9BC8-CDC93985A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278</TotalTime>
  <Pages>1</Pages>
  <Words>20430</Words>
  <Characters>116456</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Clatyon</dc:creator>
  <cp:keywords>5.1.1</cp:keywords>
  <dc:description/>
  <cp:lastModifiedBy>Joe Hamaker</cp:lastModifiedBy>
  <cp:revision>5</cp:revision>
  <dcterms:created xsi:type="dcterms:W3CDTF">2016-06-29T04:57:00Z</dcterms:created>
  <dcterms:modified xsi:type="dcterms:W3CDTF">2016-07-01T03:15:00Z</dcterms:modified>
</cp:coreProperties>
</file>