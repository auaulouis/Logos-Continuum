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50D" w:rsidRDefault="008F5349" w:rsidP="00EA2E28">
      <w:pPr>
        <w:pStyle w:val="Heading1"/>
      </w:pPr>
      <w:r>
        <w:t>Endangered Species</w:t>
      </w:r>
      <w:r w:rsidR="0018750D">
        <w:t xml:space="preserve"> Negative</w:t>
      </w:r>
      <w:r w:rsidR="00DF6084">
        <w:t>—RKS Seniors 2016</w:t>
      </w:r>
    </w:p>
    <w:p w:rsidR="0032433C" w:rsidRDefault="0032433C" w:rsidP="0032433C">
      <w:pPr>
        <w:pStyle w:val="Heading2"/>
      </w:pPr>
      <w:r>
        <w:t>Louis Shulman</w:t>
      </w:r>
    </w:p>
    <w:p w:rsidR="009F2DDB" w:rsidRPr="005301DD" w:rsidRDefault="009F2DDB" w:rsidP="009F2DDB">
      <w:pPr>
        <w:jc w:val="center"/>
        <w:rPr>
          <w:sz w:val="36"/>
        </w:rPr>
      </w:pPr>
      <w:r w:rsidRPr="005301DD">
        <w:rPr>
          <w:sz w:val="36"/>
        </w:rPr>
        <w:t xml:space="preserve">If you are looking for a </w:t>
      </w:r>
      <w:r w:rsidRPr="00B459DF">
        <w:rPr>
          <w:sz w:val="36"/>
          <w:highlight w:val="yellow"/>
        </w:rPr>
        <w:t>highlighted</w:t>
      </w:r>
      <w:r>
        <w:rPr>
          <w:sz w:val="36"/>
        </w:rPr>
        <w:t xml:space="preserve"> file… you</w:t>
      </w:r>
      <w:r w:rsidRPr="005301DD">
        <w:rPr>
          <w:sz w:val="36"/>
        </w:rPr>
        <w:t xml:space="preserve"> </w:t>
      </w:r>
      <w:r>
        <w:rPr>
          <w:sz w:val="36"/>
        </w:rPr>
        <w:t>are in the</w:t>
      </w:r>
      <w:r w:rsidRPr="005301DD">
        <w:rPr>
          <w:sz w:val="36"/>
        </w:rPr>
        <w:t xml:space="preserve"> right place</w:t>
      </w:r>
      <w:r>
        <w:rPr>
          <w:sz w:val="36"/>
        </w:rPr>
        <w:t>.</w:t>
      </w:r>
    </w:p>
    <w:p w:rsidR="00CF3BE9" w:rsidRDefault="00CF3BE9" w:rsidP="00CF3BE9">
      <w:pPr>
        <w:pStyle w:val="Heading3"/>
      </w:pPr>
      <w:r>
        <w:t>Notes</w:t>
      </w:r>
    </w:p>
    <w:p w:rsidR="00F5027E" w:rsidRDefault="00F5027E" w:rsidP="00F5027E">
      <w:r>
        <w:t>Dear Reader,</w:t>
      </w:r>
    </w:p>
    <w:p w:rsidR="00F5027E" w:rsidRPr="00F5027E" w:rsidRDefault="00F5027E" w:rsidP="00F5027E">
      <w:r>
        <w:t>These notes include a few off case ideas/ recommendations, explanations of the off</w:t>
      </w:r>
      <w:r w:rsidR="009F2DDB">
        <w:t xml:space="preserve"> </w:t>
      </w:r>
      <w:r>
        <w:t>case</w:t>
      </w:r>
      <w:r w:rsidR="009F2DDB">
        <w:t xml:space="preserve"> positions</w:t>
      </w:r>
      <w:r>
        <w:t xml:space="preserve"> in this file, and </w:t>
      </w:r>
      <w:r w:rsidR="009F2DDB">
        <w:t xml:space="preserve">a </w:t>
      </w:r>
      <w:r>
        <w:t>basic understanding of the affirmative’s advantages... Enjoy</w:t>
      </w:r>
    </w:p>
    <w:p w:rsidR="001F7ABB" w:rsidRPr="00AF12A5" w:rsidRDefault="00282572" w:rsidP="00AF12A5">
      <w:pPr>
        <w:rPr>
          <w:b/>
        </w:rPr>
      </w:pPr>
      <w:r>
        <w:rPr>
          <w:b/>
        </w:rPr>
        <w:t>Off Case Ideas</w:t>
      </w:r>
      <w:r w:rsidR="00F5027E">
        <w:rPr>
          <w:b/>
        </w:rPr>
        <w:t>/ Recommendations</w:t>
      </w:r>
      <w:r w:rsidR="001F7ABB" w:rsidRPr="00AF12A5">
        <w:rPr>
          <w:b/>
        </w:rPr>
        <w:t>:</w:t>
      </w:r>
    </w:p>
    <w:p w:rsidR="004F48EE" w:rsidRDefault="004F48EE" w:rsidP="004F48EE">
      <w:r>
        <w:t xml:space="preserve">T: T Can’t Be a Quid Pro Quo, T “Economic” excludes wildlife </w:t>
      </w:r>
      <w:proofErr w:type="gramStart"/>
      <w:r>
        <w:t>trade,</w:t>
      </w:r>
      <w:proofErr w:type="gramEnd"/>
      <w:r>
        <w:t xml:space="preserve"> T “increase” </w:t>
      </w:r>
      <w:proofErr w:type="spellStart"/>
      <w:r>
        <w:t>aff</w:t>
      </w:r>
      <w:proofErr w:type="spellEnd"/>
      <w:r>
        <w:t xml:space="preserve"> doesn’t increase trade</w:t>
      </w:r>
    </w:p>
    <w:p w:rsidR="006D7524" w:rsidRDefault="004F48EE" w:rsidP="004F48EE">
      <w:r>
        <w:t xml:space="preserve">K: </w:t>
      </w:r>
      <w:proofErr w:type="spellStart"/>
      <w:r w:rsidR="001F7ABB">
        <w:t>Anthro</w:t>
      </w:r>
      <w:proofErr w:type="spellEnd"/>
      <w:r w:rsidR="001F7ABB">
        <w:t xml:space="preserve"> K</w:t>
      </w:r>
      <w:r>
        <w:t>, Terror Talk</w:t>
      </w:r>
      <w:r w:rsidR="005E09BD">
        <w:t xml:space="preserve"> K (Only if they read the terror scenario)</w:t>
      </w:r>
    </w:p>
    <w:p w:rsidR="006D7524" w:rsidRDefault="004F48EE" w:rsidP="004F48EE">
      <w:r>
        <w:t xml:space="preserve">CP: </w:t>
      </w:r>
      <w:r w:rsidR="00FD5898">
        <w:t xml:space="preserve">Pressure CP, </w:t>
      </w:r>
      <w:r w:rsidR="00CB545B">
        <w:t>AFRICOM</w:t>
      </w:r>
      <w:r w:rsidR="006D7524">
        <w:t xml:space="preserve"> CP</w:t>
      </w:r>
    </w:p>
    <w:p w:rsidR="00DF37E3" w:rsidRDefault="004F48EE" w:rsidP="004F48EE">
      <w:r>
        <w:t>DA:</w:t>
      </w:r>
      <w:r w:rsidR="00A56E82">
        <w:t xml:space="preserve"> </w:t>
      </w:r>
      <w:r>
        <w:t xml:space="preserve"> </w:t>
      </w:r>
      <w:r w:rsidR="00A56E82">
        <w:t xml:space="preserve">Russia China Relations DA, </w:t>
      </w:r>
      <w:r w:rsidR="00722BF3">
        <w:t>Elections (Chi</w:t>
      </w:r>
      <w:r w:rsidR="00A56E82">
        <w:t>na bashing links, CITES links)</w:t>
      </w:r>
      <w:r w:rsidR="00C3557C">
        <w:t xml:space="preserve">, DA that are predicated off of </w:t>
      </w:r>
      <w:r w:rsidR="0017609E">
        <w:t>cooperating with</w:t>
      </w:r>
      <w:r w:rsidR="00C3557C">
        <w:t xml:space="preserve"> China</w:t>
      </w:r>
      <w:r w:rsidR="0017609E">
        <w:t>,</w:t>
      </w:r>
    </w:p>
    <w:p w:rsidR="003858AA" w:rsidRDefault="003858AA" w:rsidP="00AF12A5">
      <w:pPr>
        <w:rPr>
          <w:b/>
        </w:rPr>
      </w:pPr>
      <w:r>
        <w:rPr>
          <w:b/>
        </w:rPr>
        <w:t>The Advantages:</w:t>
      </w:r>
    </w:p>
    <w:p w:rsidR="005E09BD" w:rsidRDefault="005E167A" w:rsidP="005E167A">
      <w:r w:rsidRPr="005E09BD">
        <w:rPr>
          <w:rStyle w:val="StyleUnderline"/>
        </w:rPr>
        <w:t>Biodiversity</w:t>
      </w:r>
      <w:r>
        <w:t>:</w:t>
      </w:r>
      <w:r w:rsidR="005E09BD">
        <w:t xml:space="preserve"> The best arguments against </w:t>
      </w:r>
      <w:proofErr w:type="gramStart"/>
      <w:r w:rsidR="005E09BD">
        <w:t>this advantages</w:t>
      </w:r>
      <w:proofErr w:type="gramEnd"/>
      <w:r w:rsidR="005E09BD">
        <w:t xml:space="preserve"> are alt causes to biodiversity loss and the lack of a definite threshold/ time frame for the impact. Many of the largest contributors to biodiversity loss are habitat loss, climate change, pollution, and invasive species. The </w:t>
      </w:r>
      <w:proofErr w:type="spellStart"/>
      <w:r w:rsidR="005E09BD">
        <w:t>aff</w:t>
      </w:r>
      <w:proofErr w:type="spellEnd"/>
      <w:r w:rsidR="005E09BD">
        <w:t xml:space="preserve"> most likely doesn’t directly resolve those issues meaning the loss of biodiversity will continue to </w:t>
      </w:r>
      <w:proofErr w:type="gramStart"/>
      <w:r w:rsidR="005E09BD">
        <w:t>happen</w:t>
      </w:r>
      <w:proofErr w:type="gramEnd"/>
      <w:r w:rsidR="005E09BD">
        <w:t xml:space="preserve"> post plan. At the impact level, the </w:t>
      </w:r>
      <w:proofErr w:type="spellStart"/>
      <w:r w:rsidR="005E09BD">
        <w:t>aff</w:t>
      </w:r>
      <w:proofErr w:type="spellEnd"/>
      <w:r w:rsidR="005E09BD">
        <w:t xml:space="preserve"> doesn’t have any specific thresholds that are like if we lose these specific species we will all go </w:t>
      </w:r>
      <w:proofErr w:type="gramStart"/>
      <w:r w:rsidR="005E09BD">
        <w:t>extinct,</w:t>
      </w:r>
      <w:proofErr w:type="gramEnd"/>
      <w:r w:rsidR="005E09BD">
        <w:t xml:space="preserve"> rather it relies on saying that losing species is generally bad. Pester the </w:t>
      </w:r>
      <w:proofErr w:type="spellStart"/>
      <w:r w:rsidR="005E09BD">
        <w:t>aff</w:t>
      </w:r>
      <w:proofErr w:type="spellEnd"/>
      <w:r w:rsidR="005E09BD">
        <w:t xml:space="preserve"> on what specific species we are losing and how those cause the impacts.</w:t>
      </w:r>
    </w:p>
    <w:p w:rsidR="005E09BD" w:rsidRDefault="005E167A" w:rsidP="005E167A">
      <w:r w:rsidRPr="005E09BD">
        <w:rPr>
          <w:rStyle w:val="StyleUnderline"/>
        </w:rPr>
        <w:t>Social Unrest</w:t>
      </w:r>
      <w:r>
        <w:t>:</w:t>
      </w:r>
      <w:r w:rsidR="005E09BD">
        <w:t xml:space="preserve"> This advantage relies on a few internal links and if you can exploit them, you are in a good place to mitigate the impact. The </w:t>
      </w:r>
      <w:proofErr w:type="spellStart"/>
      <w:r w:rsidR="005E09BD">
        <w:t>aff</w:t>
      </w:r>
      <w:proofErr w:type="spellEnd"/>
      <w:r w:rsidR="005E09BD">
        <w:t xml:space="preserve"> relies on poaching and trading endangered species as a major source of funding for militias in Africa. If you can win that they will still find other funding, the risk of the advantage is decreased. The impact to the advantage is Africa War. You can probably beat this argument by using historical examples to disprove wars in Africa spreading beyond Africa. </w:t>
      </w:r>
    </w:p>
    <w:p w:rsidR="005E167A" w:rsidRPr="005E167A" w:rsidRDefault="005E167A" w:rsidP="005E167A">
      <w:r w:rsidRPr="005E09BD">
        <w:rPr>
          <w:rStyle w:val="StyleUnderline"/>
        </w:rPr>
        <w:t>Terrorism</w:t>
      </w:r>
      <w:r>
        <w:t>:</w:t>
      </w:r>
      <w:r w:rsidR="002E61DA">
        <w:t xml:space="preserve"> This advantage relies on very similar internal links. If terrorists will get funding elsewhere and carry out successful attacks outside of Africa, then it doesn’t matter if they solve terror in Africa because terror is still a problem</w:t>
      </w:r>
      <w:r w:rsidR="00A56E82">
        <w:t xml:space="preserve">. Read the impact defense and maybe throw some analytics in the 1NC about why you doubt the </w:t>
      </w:r>
      <w:proofErr w:type="spellStart"/>
      <w:r w:rsidR="00A56E82">
        <w:t>aff</w:t>
      </w:r>
      <w:proofErr w:type="spellEnd"/>
      <w:r w:rsidR="00A56E82">
        <w:t xml:space="preserve"> can solve and that should be sufficient. </w:t>
      </w:r>
    </w:p>
    <w:p w:rsidR="004461D7" w:rsidRPr="004461D7" w:rsidRDefault="004461D7" w:rsidP="004461D7">
      <w:pPr>
        <w:rPr>
          <w:b/>
        </w:rPr>
      </w:pPr>
      <w:r w:rsidRPr="004461D7">
        <w:rPr>
          <w:b/>
        </w:rPr>
        <w:t>Updates/ Ideas:</w:t>
      </w:r>
    </w:p>
    <w:p w:rsidR="004461D7" w:rsidRDefault="004461D7" w:rsidP="004461D7">
      <w:pPr>
        <w:pStyle w:val="ListParagraph"/>
        <w:numPr>
          <w:ilvl w:val="0"/>
          <w:numId w:val="17"/>
        </w:numPr>
      </w:pPr>
      <w:r>
        <w:t>Check to see if some status quo policies have improved the problem</w:t>
      </w:r>
    </w:p>
    <w:p w:rsidR="004461D7" w:rsidRDefault="004461D7" w:rsidP="009C17AE">
      <w:pPr>
        <w:pStyle w:val="ListParagraph"/>
        <w:numPr>
          <w:ilvl w:val="0"/>
          <w:numId w:val="17"/>
        </w:numPr>
      </w:pPr>
      <w:r>
        <w:t>Update the Terror Defense to say the United States is beating all the groups</w:t>
      </w:r>
    </w:p>
    <w:p w:rsidR="009C17AE" w:rsidRDefault="004F4F52" w:rsidP="009C17AE">
      <w:pPr>
        <w:pStyle w:val="ListParagraph"/>
        <w:numPr>
          <w:ilvl w:val="0"/>
          <w:numId w:val="17"/>
        </w:numPr>
      </w:pPr>
      <w:r>
        <w:t>Update the Social Unrest impact defense saying those organizations</w:t>
      </w:r>
      <w:r w:rsidR="004C0F58">
        <w:t xml:space="preserve"> (African </w:t>
      </w:r>
      <w:proofErr w:type="spellStart"/>
      <w:r w:rsidR="004C0F58">
        <w:t>Militas</w:t>
      </w:r>
      <w:proofErr w:type="spellEnd"/>
      <w:r w:rsidR="004C0F58">
        <w:t>)</w:t>
      </w:r>
      <w:r>
        <w:t xml:space="preserve"> are weak</w:t>
      </w:r>
    </w:p>
    <w:p w:rsidR="004F4F52" w:rsidRPr="005E167A" w:rsidRDefault="004F4F52" w:rsidP="009C17AE">
      <w:pPr>
        <w:pStyle w:val="ListParagraph"/>
        <w:numPr>
          <w:ilvl w:val="0"/>
          <w:numId w:val="17"/>
        </w:numPr>
      </w:pPr>
      <w:r>
        <w:t xml:space="preserve">Evidence that says that </w:t>
      </w:r>
      <w:r w:rsidR="00882601">
        <w:t>species aren’t going extinct</w:t>
      </w:r>
    </w:p>
    <w:p w:rsidR="001F7ABB" w:rsidRDefault="001F7ABB" w:rsidP="00AF12A5">
      <w:pPr>
        <w:rPr>
          <w:b/>
        </w:rPr>
      </w:pPr>
      <w:r w:rsidRPr="00AF12A5">
        <w:rPr>
          <w:b/>
        </w:rPr>
        <w:t>Pressure CP:</w:t>
      </w:r>
    </w:p>
    <w:p w:rsidR="005E167A" w:rsidRDefault="00551102" w:rsidP="00551102">
      <w:r>
        <w:t xml:space="preserve">This counterplan is also a good option. I would rewrite the counterplan text depending on which net benefit you choose. This camp did put out a pressure CP file, so I would look there for more cards. This would work well with an appeasement DA or anything that talks about how being nice to China is bad. </w:t>
      </w:r>
    </w:p>
    <w:p w:rsidR="004461D7" w:rsidRPr="00AF12A5" w:rsidRDefault="004461D7" w:rsidP="004461D7">
      <w:pPr>
        <w:rPr>
          <w:b/>
        </w:rPr>
      </w:pPr>
      <w:r w:rsidRPr="00AF12A5">
        <w:rPr>
          <w:b/>
        </w:rPr>
        <w:t>AFRICOM CP:</w:t>
      </w:r>
    </w:p>
    <w:p w:rsidR="004461D7" w:rsidRDefault="004461D7" w:rsidP="004461D7">
      <w:r>
        <w:t xml:space="preserve">This counterplan probably solves the </w:t>
      </w:r>
      <w:proofErr w:type="spellStart"/>
      <w:r>
        <w:t>aff</w:t>
      </w:r>
      <w:proofErr w:type="spellEnd"/>
      <w:r w:rsidR="000C1670">
        <w:t>;</w:t>
      </w:r>
      <w:r>
        <w:t xml:space="preserve"> I would’ve made it the plan text had it been topical. It avoids all engagement with China which is good because the link to whatever net benefit you pick will probably be based on the China part of the </w:t>
      </w:r>
      <w:proofErr w:type="spellStart"/>
      <w:r>
        <w:t>aff</w:t>
      </w:r>
      <w:proofErr w:type="spellEnd"/>
      <w:r>
        <w:t xml:space="preserve">. This is the recommendation of the 1AC authors, so make that a framing question. The </w:t>
      </w:r>
      <w:proofErr w:type="spellStart"/>
      <w:r>
        <w:t>affs</w:t>
      </w:r>
      <w:proofErr w:type="spellEnd"/>
      <w:r>
        <w:t xml:space="preserve"> best answer will be the permutation because the two really aren’t mutually exclusive, so you really need to have a link to the net benefit to beat the permutation.</w:t>
      </w:r>
    </w:p>
    <w:p w:rsidR="00C70C8E" w:rsidRDefault="00C70C8E" w:rsidP="001F7ABB">
      <w:r>
        <w:t xml:space="preserve">Read the above notes and you should have all the tools you need to succeed on the negative. This file isn’t exhaustive, but it </w:t>
      </w:r>
      <w:r w:rsidR="009E3265">
        <w:t>should have</w:t>
      </w:r>
      <w:r>
        <w:t xml:space="preserve"> enough to answer the </w:t>
      </w:r>
      <w:r w:rsidR="00ED6D5D">
        <w:t>1AC</w:t>
      </w:r>
      <w:r w:rsidR="00360764">
        <w:t xml:space="preserve"> on case</w:t>
      </w:r>
      <w:r w:rsidR="00ED6D5D">
        <w:t>, s</w:t>
      </w:r>
      <w:r>
        <w:t>upplem</w:t>
      </w:r>
      <w:r w:rsidR="0094273F">
        <w:t xml:space="preserve">ent with your favorite </w:t>
      </w:r>
      <w:r w:rsidR="0043525E">
        <w:t xml:space="preserve">impact defense, </w:t>
      </w:r>
      <w:r w:rsidR="0094273F">
        <w:t xml:space="preserve">off case, </w:t>
      </w:r>
      <w:proofErr w:type="gramStart"/>
      <w:r w:rsidR="0094273F">
        <w:t>offense, …</w:t>
      </w:r>
      <w:r w:rsidR="00360764">
        <w:t>and</w:t>
      </w:r>
      <w:proofErr w:type="gramEnd"/>
      <w:r w:rsidR="00360764">
        <w:t xml:space="preserve"> then you</w:t>
      </w:r>
      <w:r>
        <w:t xml:space="preserve"> are golden</w:t>
      </w:r>
      <w:r w:rsidR="00ED6D5D">
        <w:t>.</w:t>
      </w:r>
    </w:p>
    <w:p w:rsidR="001F7ABB" w:rsidRDefault="001F7ABB" w:rsidP="001F7ABB">
      <w:r>
        <w:t>Best of luck,</w:t>
      </w:r>
    </w:p>
    <w:p w:rsidR="001F7ABB" w:rsidRPr="001F7ABB" w:rsidRDefault="001F7ABB" w:rsidP="001F7ABB">
      <w:r>
        <w:t>Louis Shulman</w:t>
      </w:r>
      <w:r w:rsidR="00EA77BA">
        <w:t xml:space="preserve"> – Coronado High School</w:t>
      </w:r>
    </w:p>
    <w:p w:rsidR="005E09BD" w:rsidRDefault="005E09BD" w:rsidP="005E09BD">
      <w:pPr>
        <w:pStyle w:val="Heading2"/>
      </w:pPr>
      <w:r>
        <w:t>Biodiversity</w:t>
      </w:r>
    </w:p>
    <w:p w:rsidR="005E09BD" w:rsidRDefault="005E09BD" w:rsidP="005E09BD">
      <w:pPr>
        <w:pStyle w:val="Heading3"/>
      </w:pPr>
      <w:r>
        <w:t>Non UQ—CITES</w:t>
      </w:r>
    </w:p>
    <w:p w:rsidR="005E09BD" w:rsidRPr="00F46E66" w:rsidRDefault="005E09BD" w:rsidP="005E09BD">
      <w:pPr>
        <w:pStyle w:val="Heading4"/>
      </w:pPr>
      <w:r w:rsidRPr="00F46E66">
        <w:t>CITES has literally commended China for their enforcement of CITES guidelines</w:t>
      </w:r>
      <w:r>
        <w:t>—No problem in SQUO</w:t>
      </w:r>
    </w:p>
    <w:p w:rsidR="005E09BD" w:rsidRDefault="005E09BD" w:rsidP="005E09BD">
      <w:r w:rsidRPr="00F81948">
        <w:rPr>
          <w:rStyle w:val="Style13ptBold"/>
        </w:rPr>
        <w:t>CITES</w:t>
      </w:r>
      <w:r>
        <w:t xml:space="preserve">.org </w:t>
      </w:r>
      <w:r w:rsidRPr="00F81948">
        <w:rPr>
          <w:rStyle w:val="Style13ptBold"/>
        </w:rPr>
        <w:t>2012</w:t>
      </w:r>
      <w:r>
        <w:t xml:space="preserve"> (CITES.org, 5-9-2012, "CITES Secretariat praises China for major nationwide wildlife law enforcement operations," No Publication, </w:t>
      </w:r>
      <w:hyperlink r:id="rId7" w:history="1">
        <w:r w:rsidRPr="00284E3A">
          <w:rPr>
            <w:rStyle w:val="Hyperlink"/>
          </w:rPr>
          <w:t>https://cites.org/eng/news/pr/2012/20120509_certificate_cn.php</w:t>
        </w:r>
      </w:hyperlink>
      <w:r>
        <w:t>) – Coronado LS</w:t>
      </w:r>
    </w:p>
    <w:p w:rsidR="005E09BD" w:rsidRDefault="005E09BD" w:rsidP="005E09BD">
      <w:r w:rsidRPr="00F81948">
        <w:rPr>
          <w:sz w:val="14"/>
        </w:rPr>
        <w:t xml:space="preserve">Geneva/Guangzhou, 9 May 2012 – </w:t>
      </w:r>
      <w:r w:rsidRPr="00E41A2F">
        <w:rPr>
          <w:rStyle w:val="StyleUnderline"/>
          <w:highlight w:val="yellow"/>
        </w:rPr>
        <w:t>The Secretary-General of</w:t>
      </w:r>
      <w:r w:rsidRPr="00D008D5">
        <w:rPr>
          <w:rStyle w:val="StyleUnderline"/>
        </w:rPr>
        <w:t xml:space="preserve"> the Convention on International Trade in Endangered Species of Wild Fauna and Flora (</w:t>
      </w:r>
      <w:r w:rsidRPr="00E41A2F">
        <w:rPr>
          <w:rStyle w:val="StyleUnderline"/>
          <w:highlight w:val="yellow"/>
        </w:rPr>
        <w:t>CITES</w:t>
      </w:r>
      <w:r w:rsidRPr="00D008D5">
        <w:rPr>
          <w:rStyle w:val="StyleUnderline"/>
        </w:rPr>
        <w:t xml:space="preserve">), </w:t>
      </w:r>
      <w:proofErr w:type="spellStart"/>
      <w:r w:rsidRPr="00D008D5">
        <w:rPr>
          <w:rStyle w:val="StyleUnderline"/>
        </w:rPr>
        <w:t>Mr</w:t>
      </w:r>
      <w:proofErr w:type="spellEnd"/>
      <w:r w:rsidRPr="00D008D5">
        <w:rPr>
          <w:rStyle w:val="StyleUnderline"/>
        </w:rPr>
        <w:t xml:space="preserve"> John E. Scanlon, has today </w:t>
      </w:r>
      <w:r w:rsidRPr="00E41A2F">
        <w:rPr>
          <w:rStyle w:val="StyleUnderline"/>
          <w:highlight w:val="yellow"/>
        </w:rPr>
        <w:t>awarded</w:t>
      </w:r>
      <w:r w:rsidRPr="00D008D5">
        <w:rPr>
          <w:rStyle w:val="StyleUnderline"/>
        </w:rPr>
        <w:t xml:space="preserve"> a Certificate of </w:t>
      </w:r>
      <w:r w:rsidRPr="00E41A2F">
        <w:rPr>
          <w:rStyle w:val="StyleUnderline"/>
          <w:highlight w:val="yellow"/>
        </w:rPr>
        <w:t>Commendation</w:t>
      </w:r>
      <w:r w:rsidRPr="00D008D5">
        <w:rPr>
          <w:rStyle w:val="StyleUnderline"/>
        </w:rPr>
        <w:t xml:space="preserve"> to </w:t>
      </w:r>
      <w:r w:rsidRPr="00E41A2F">
        <w:rPr>
          <w:rStyle w:val="StyleUnderline"/>
          <w:highlight w:val="yellow"/>
        </w:rPr>
        <w:t>the</w:t>
      </w:r>
      <w:r w:rsidRPr="00D008D5">
        <w:rPr>
          <w:rStyle w:val="StyleUnderline"/>
        </w:rPr>
        <w:t xml:space="preserve"> National Inter-Agency CITES Enforcement Collaboration Group (NICECG) of </w:t>
      </w:r>
      <w:r w:rsidRPr="00E41A2F">
        <w:rPr>
          <w:rStyle w:val="StyleUnderline"/>
          <w:highlight w:val="yellow"/>
        </w:rPr>
        <w:t>China in recognition</w:t>
      </w:r>
      <w:r w:rsidRPr="00D008D5">
        <w:rPr>
          <w:rStyle w:val="StyleUnderline"/>
        </w:rPr>
        <w:t xml:space="preserve"> </w:t>
      </w:r>
      <w:r w:rsidRPr="00E41A2F">
        <w:rPr>
          <w:rStyle w:val="StyleUnderline"/>
          <w:highlight w:val="yellow"/>
        </w:rPr>
        <w:t>of</w:t>
      </w:r>
      <w:r w:rsidRPr="00D008D5">
        <w:rPr>
          <w:rStyle w:val="StyleUnderline"/>
        </w:rPr>
        <w:t xml:space="preserve"> two </w:t>
      </w:r>
      <w:r w:rsidRPr="00E41A2F">
        <w:rPr>
          <w:rStyle w:val="StyleUnderline"/>
          <w:highlight w:val="yellow"/>
        </w:rPr>
        <w:t>nationwide wildlife law enforcement operations</w:t>
      </w:r>
      <w:r w:rsidRPr="00D008D5">
        <w:rPr>
          <w:rStyle w:val="StyleUnderline"/>
        </w:rPr>
        <w:t xml:space="preserve"> carried out earlier this year</w:t>
      </w:r>
      <w:r w:rsidRPr="00F81948">
        <w:rPr>
          <w:sz w:val="14"/>
        </w:rPr>
        <w:t xml:space="preserve">. Over 100,000 enforcement officers were </w:t>
      </w:r>
      <w:proofErr w:type="spellStart"/>
      <w:r w:rsidRPr="00F81948">
        <w:rPr>
          <w:sz w:val="14"/>
        </w:rPr>
        <w:t>mobilised</w:t>
      </w:r>
      <w:proofErr w:type="spellEnd"/>
      <w:r w:rsidRPr="00F81948">
        <w:rPr>
          <w:sz w:val="14"/>
        </w:rPr>
        <w:t xml:space="preserve"> in this effective offensive against wildlife crime. During the Forest Police Operation, organized by the State Forestry Administration, more than 700 cases of illegal wildlife trade were uncovered</w:t>
      </w:r>
      <w:r w:rsidRPr="00D008D5">
        <w:rPr>
          <w:rStyle w:val="StyleUnderline"/>
        </w:rPr>
        <w:t>; 7,155 illegal wildlife stalls and shops as well as 628 illegal online wildlife shops were shut down; 520 websites believed to offer for sale illegal wildlife were closely monitored; enforcement action was taken against 1,031 wildlife dealers involved in illegal activities; 13 wildlife-related criminal networks were dismantled and approximately 130,000 wild animals; 2,000 wildlife products and 147 wild animal skins were confi</w:t>
      </w:r>
      <w:r>
        <w:rPr>
          <w:rStyle w:val="StyleUnderline"/>
        </w:rPr>
        <w:t>s</w:t>
      </w:r>
      <w:r w:rsidRPr="00D008D5">
        <w:rPr>
          <w:rStyle w:val="StyleUnderline"/>
        </w:rPr>
        <w:t>cated.</w:t>
      </w:r>
      <w:r>
        <w:rPr>
          <w:rStyle w:val="StyleUnderline"/>
        </w:rPr>
        <w:t xml:space="preserve"> </w:t>
      </w:r>
      <w:r w:rsidRPr="00F81948">
        <w:rPr>
          <w:sz w:val="14"/>
        </w:rPr>
        <w:t xml:space="preserve">During the Customs Authorities Operation, organized by the General Administration of Customs, 13 suspects were arrested; 1,366.3 kg of ivory, 337,400 kg of red sandal wood; and approximately 30,000 kg of yew timber and 876 horns of </w:t>
      </w:r>
      <w:proofErr w:type="spellStart"/>
      <w:r w:rsidRPr="00F81948">
        <w:rPr>
          <w:sz w:val="14"/>
        </w:rPr>
        <w:t>saiga</w:t>
      </w:r>
      <w:proofErr w:type="spellEnd"/>
      <w:r w:rsidRPr="00F81948">
        <w:rPr>
          <w:sz w:val="14"/>
        </w:rPr>
        <w:t xml:space="preserve"> antelope were seized. </w:t>
      </w:r>
      <w:r w:rsidRPr="00E41A2F">
        <w:rPr>
          <w:rStyle w:val="StyleUnderline"/>
          <w:highlight w:val="yellow"/>
        </w:rPr>
        <w:t>These</w:t>
      </w:r>
      <w:r w:rsidRPr="00D008D5">
        <w:rPr>
          <w:rStyle w:val="StyleUnderline"/>
        </w:rPr>
        <w:t xml:space="preserve"> two major </w:t>
      </w:r>
      <w:r w:rsidRPr="00E41A2F">
        <w:rPr>
          <w:rStyle w:val="StyleUnderline"/>
          <w:highlight w:val="yellow"/>
        </w:rPr>
        <w:t>operations were carried out</w:t>
      </w:r>
      <w:r w:rsidRPr="00D008D5">
        <w:rPr>
          <w:rStyle w:val="StyleUnderline"/>
        </w:rPr>
        <w:t xml:space="preserve"> under the auspices of NICECG, which was established in December 2011 </w:t>
      </w:r>
      <w:r w:rsidRPr="00E41A2F">
        <w:rPr>
          <w:rStyle w:val="StyleUnderline"/>
          <w:highlight w:val="yellow"/>
        </w:rPr>
        <w:t>in order to facilitate</w:t>
      </w:r>
      <w:r w:rsidRPr="00D008D5">
        <w:rPr>
          <w:rStyle w:val="StyleUnderline"/>
        </w:rPr>
        <w:t xml:space="preserve"> the collection and </w:t>
      </w:r>
      <w:r w:rsidRPr="00E41A2F">
        <w:rPr>
          <w:rStyle w:val="StyleUnderline"/>
          <w:highlight w:val="yellow"/>
        </w:rPr>
        <w:t>exchange of intelligence</w:t>
      </w:r>
      <w:r w:rsidRPr="00D008D5">
        <w:rPr>
          <w:rStyle w:val="StyleUnderline"/>
        </w:rPr>
        <w:t xml:space="preserve">, enhance </w:t>
      </w:r>
      <w:r w:rsidRPr="00E41A2F">
        <w:rPr>
          <w:rStyle w:val="StyleUnderline"/>
          <w:highlight w:val="yellow"/>
        </w:rPr>
        <w:t>capacity building</w:t>
      </w:r>
      <w:r w:rsidRPr="00F81948">
        <w:rPr>
          <w:rStyle w:val="StyleUnderline"/>
        </w:rPr>
        <w:t>,</w:t>
      </w:r>
      <w:r w:rsidRPr="00D008D5">
        <w:rPr>
          <w:rStyle w:val="StyleUnderline"/>
        </w:rPr>
        <w:t xml:space="preserve"> </w:t>
      </w:r>
      <w:r w:rsidRPr="00E41A2F">
        <w:rPr>
          <w:rStyle w:val="StyleUnderline"/>
          <w:highlight w:val="yellow"/>
        </w:rPr>
        <w:t>and</w:t>
      </w:r>
      <w:r w:rsidRPr="00D008D5">
        <w:rPr>
          <w:rStyle w:val="StyleUnderline"/>
        </w:rPr>
        <w:t xml:space="preserve"> coordinate </w:t>
      </w:r>
      <w:r w:rsidRPr="00E41A2F">
        <w:rPr>
          <w:rStyle w:val="StyleUnderline"/>
          <w:highlight w:val="yellow"/>
        </w:rPr>
        <w:t>joint enforcement activities.</w:t>
      </w:r>
      <w:r w:rsidRPr="00F81948">
        <w:rPr>
          <w:sz w:val="14"/>
        </w:rPr>
        <w:t xml:space="preserve"> NICECG comprises the State Forestry Administration, the Ministry of Public Security, the General Administration of Customs, the Ministry of Agriculture and the Administration of Industry and Commerce. The CITES Management Authority of China, hosted by the State Forestry Administration, is the coordinating body of NICECG. </w:t>
      </w:r>
      <w:r w:rsidRPr="00F81948">
        <w:rPr>
          <w:rStyle w:val="StyleUnderline"/>
        </w:rPr>
        <w:t xml:space="preserve">The CITES Secretary-General, </w:t>
      </w:r>
      <w:proofErr w:type="spellStart"/>
      <w:r w:rsidRPr="00F81948">
        <w:rPr>
          <w:rStyle w:val="StyleUnderline"/>
        </w:rPr>
        <w:t>Mr</w:t>
      </w:r>
      <w:proofErr w:type="spellEnd"/>
      <w:r w:rsidRPr="00F81948">
        <w:rPr>
          <w:rStyle w:val="StyleUnderline"/>
        </w:rPr>
        <w:t xml:space="preserve"> John E Scanlon</w:t>
      </w:r>
      <w:r w:rsidRPr="00F81948">
        <w:rPr>
          <w:sz w:val="14"/>
        </w:rPr>
        <w:t xml:space="preserve">, presented the </w:t>
      </w:r>
      <w:proofErr w:type="spellStart"/>
      <w:r w:rsidRPr="00F81948">
        <w:rPr>
          <w:sz w:val="14"/>
        </w:rPr>
        <w:t>Certficate</w:t>
      </w:r>
      <w:proofErr w:type="spellEnd"/>
      <w:r w:rsidRPr="00F81948">
        <w:rPr>
          <w:sz w:val="14"/>
        </w:rPr>
        <w:t xml:space="preserve"> of Commendation to the Chair of NICECG and Vice Minister of the State Forestry Administration, </w:t>
      </w:r>
      <w:proofErr w:type="spellStart"/>
      <w:r w:rsidRPr="00F81948">
        <w:rPr>
          <w:sz w:val="14"/>
        </w:rPr>
        <w:t>Ms</w:t>
      </w:r>
      <w:proofErr w:type="spellEnd"/>
      <w:r w:rsidRPr="00F81948">
        <w:rPr>
          <w:sz w:val="14"/>
        </w:rPr>
        <w:t xml:space="preserve"> Yin Hong, at the opening ceremony of a meeting hosted by China on the Development of CITES E-Permitting Systems, which is being held in Guangzhou and attended by participants from 14 CITES member States. </w:t>
      </w:r>
      <w:proofErr w:type="spellStart"/>
      <w:r w:rsidRPr="00F81948">
        <w:rPr>
          <w:sz w:val="14"/>
        </w:rPr>
        <w:t>Mr</w:t>
      </w:r>
      <w:proofErr w:type="spellEnd"/>
      <w:r w:rsidRPr="00F81948">
        <w:rPr>
          <w:sz w:val="14"/>
        </w:rPr>
        <w:t xml:space="preserve"> Scanlon declared: “</w:t>
      </w:r>
      <w:r w:rsidRPr="00E41A2F">
        <w:rPr>
          <w:rStyle w:val="StyleUnderline"/>
          <w:highlight w:val="yellow"/>
        </w:rPr>
        <w:t>The</w:t>
      </w:r>
      <w:r w:rsidRPr="00F81948">
        <w:rPr>
          <w:rStyle w:val="StyleUnderline"/>
        </w:rPr>
        <w:t xml:space="preserve"> sheer scale, </w:t>
      </w:r>
      <w:r w:rsidRPr="00E41A2F">
        <w:rPr>
          <w:rStyle w:val="StyleUnderline"/>
          <w:highlight w:val="yellow"/>
        </w:rPr>
        <w:t>extent of coordination, and level of success</w:t>
      </w:r>
      <w:r w:rsidRPr="00F81948">
        <w:rPr>
          <w:rStyle w:val="StyleUnderline"/>
        </w:rPr>
        <w:t xml:space="preserve"> of these intelligence-driven operations </w:t>
      </w:r>
      <w:r w:rsidRPr="00E41A2F">
        <w:rPr>
          <w:rStyle w:val="StyleUnderline"/>
          <w:highlight w:val="yellow"/>
        </w:rPr>
        <w:t>exemplify the coordinated enforcement</w:t>
      </w:r>
      <w:r w:rsidRPr="00F81948">
        <w:rPr>
          <w:rStyle w:val="StyleUnderline"/>
        </w:rPr>
        <w:t xml:space="preserve"> effort that is required at the national and sub-national levels </w:t>
      </w:r>
      <w:r w:rsidRPr="00E41A2F">
        <w:rPr>
          <w:rStyle w:val="StyleUnderline"/>
          <w:highlight w:val="yellow"/>
        </w:rPr>
        <w:t>to combat wildlife crime successfully</w:t>
      </w:r>
      <w:r w:rsidRPr="00F81948">
        <w:rPr>
          <w:rStyle w:val="StyleUnderline"/>
        </w:rPr>
        <w:t>. We commend the Chinese Government for this excellent initiative, which echoes the coordinated enforcement approach that we are promoting through the International Consortium on Combatting Wildlife Crime (ICCWC</w:t>
      </w:r>
      <w:r w:rsidRPr="00F81948">
        <w:rPr>
          <w:sz w:val="14"/>
        </w:rPr>
        <w:t xml:space="preserve">).” At the acceptance of the Certificate of Commendation, </w:t>
      </w:r>
      <w:proofErr w:type="spellStart"/>
      <w:r w:rsidRPr="00F81948">
        <w:rPr>
          <w:sz w:val="14"/>
        </w:rPr>
        <w:t>Ms</w:t>
      </w:r>
      <w:proofErr w:type="spellEnd"/>
      <w:r w:rsidRPr="00F81948">
        <w:rPr>
          <w:sz w:val="14"/>
        </w:rPr>
        <w:t xml:space="preserve"> Yin Hong, stated: “The Government of China attaches great importance to the protection of the ecological system, and has always given high priority to the protection of biological diversity and wildlife law enforcement</w:t>
      </w:r>
      <w:r w:rsidRPr="00F81948">
        <w:rPr>
          <w:rStyle w:val="StyleUnderline"/>
        </w:rPr>
        <w:t xml:space="preserve">. </w:t>
      </w:r>
      <w:r w:rsidRPr="00E41A2F">
        <w:rPr>
          <w:rStyle w:val="StyleUnderline"/>
          <w:highlight w:val="yellow"/>
        </w:rPr>
        <w:t>China is committed to</w:t>
      </w:r>
      <w:r w:rsidRPr="00F81948">
        <w:rPr>
          <w:rStyle w:val="StyleUnderline"/>
        </w:rPr>
        <w:t xml:space="preserve"> work with the international community to </w:t>
      </w:r>
      <w:r w:rsidRPr="00E41A2F">
        <w:rPr>
          <w:rStyle w:val="StyleUnderline"/>
          <w:highlight w:val="yellow"/>
        </w:rPr>
        <w:t>enhance the implementation and enforcement of CITES</w:t>
      </w:r>
      <w:r w:rsidRPr="00F81948">
        <w:rPr>
          <w:sz w:val="14"/>
        </w:rPr>
        <w:t xml:space="preserve">.” Although China has been conducting nationwide wildlife enforcement actions for many years, the new operations coordinated by NICECG, have clearly given new impetus to CITES implementation. NICECG is also serving as a model at the provincial level, with five CITES enforcement inter-agency groups being set up. </w:t>
      </w:r>
      <w:proofErr w:type="spellStart"/>
      <w:r w:rsidRPr="00F81948">
        <w:rPr>
          <w:sz w:val="14"/>
        </w:rPr>
        <w:t>Dr</w:t>
      </w:r>
      <w:proofErr w:type="spellEnd"/>
      <w:r w:rsidRPr="00F81948">
        <w:rPr>
          <w:sz w:val="14"/>
        </w:rPr>
        <w:t xml:space="preserve"> </w:t>
      </w:r>
      <w:proofErr w:type="spellStart"/>
      <w:r w:rsidRPr="00F81948">
        <w:rPr>
          <w:sz w:val="14"/>
        </w:rPr>
        <w:t>Meng</w:t>
      </w:r>
      <w:proofErr w:type="spellEnd"/>
      <w:r w:rsidRPr="00F81948">
        <w:rPr>
          <w:sz w:val="14"/>
        </w:rPr>
        <w:t xml:space="preserve"> </w:t>
      </w:r>
      <w:proofErr w:type="spellStart"/>
      <w:r w:rsidRPr="00F81948">
        <w:rPr>
          <w:sz w:val="14"/>
        </w:rPr>
        <w:t>Xianlin</w:t>
      </w:r>
      <w:proofErr w:type="spellEnd"/>
      <w:r w:rsidRPr="00F81948">
        <w:rPr>
          <w:sz w:val="14"/>
        </w:rPr>
        <w:t xml:space="preserve">, Executive Director-General of the CITES Management Authority of China, said: “We see the Certificate of Commendation from the CITES Secretary-General as a very positive recognition of the law enforcement efforts made by China in the implementation of CITES, one for which we are extremely grateful. This is an invaluable encouragement to all the wildlife law enforcement officers across China. NICECG will spare no efforts to bring its power into full play in order to gather concerted efforts of all relevant authorities in combating illegal activities in wildlife and to curb illegal wildlife trade effectively. ” </w:t>
      </w:r>
      <w:r w:rsidRPr="00F81948">
        <w:rPr>
          <w:rStyle w:val="StyleUnderline"/>
        </w:rPr>
        <w:t>CITES implementation has also recently been brought to the fore at the highest political level. In the joint statement issued after the fourth round of the U.S.-China Strategic and Economic Dialogue held from 3 to 4 May in Beijing, article 47 states that: “We decide to jointly support the wildlife law enforcement efforts and to combat the smuggling of endangered and protected species. China and the United States will attend the Special Investigation Group Meeting held from 20 to 21 June 2012 in Nanning, China, led by ASEAN-WEN. At the meeting, wildlife investigators and forensic experts will identify and recommend improved enforcement and inspection efforts.”</w:t>
      </w:r>
      <w:r>
        <w:rPr>
          <w:rStyle w:val="StyleUnderline"/>
        </w:rPr>
        <w:t xml:space="preserve"> </w:t>
      </w:r>
      <w:r>
        <w:t xml:space="preserve">Note to editors: For more information, please contact Juan Carlos Vasquez à +41 22 917 8156 or </w:t>
      </w:r>
      <w:hyperlink r:id="rId8" w:history="1">
        <w:r w:rsidRPr="00566658">
          <w:rPr>
            <w:rStyle w:val="Hyperlink"/>
          </w:rPr>
          <w:t>juan.vasquez@cites.org</w:t>
        </w:r>
      </w:hyperlink>
      <w:r>
        <w:t>.</w:t>
      </w:r>
    </w:p>
    <w:p w:rsidR="005E09BD" w:rsidRDefault="005E09BD" w:rsidP="005E09BD">
      <w:pPr>
        <w:pStyle w:val="Heading3"/>
      </w:pPr>
      <w:r>
        <w:t>Alt Causes</w:t>
      </w:r>
      <w:r w:rsidR="00B854EC">
        <w:t>—Biodiversity</w:t>
      </w:r>
    </w:p>
    <w:p w:rsidR="005E09BD" w:rsidRPr="00E679A4" w:rsidRDefault="005E09BD" w:rsidP="005E09BD">
      <w:pPr>
        <w:pStyle w:val="Heading4"/>
      </w:pPr>
      <w:r w:rsidRPr="00E679A4">
        <w:t xml:space="preserve">The </w:t>
      </w:r>
      <w:proofErr w:type="spellStart"/>
      <w:r w:rsidRPr="00E679A4">
        <w:t>affs</w:t>
      </w:r>
      <w:proofErr w:type="spellEnd"/>
      <w:r w:rsidRPr="00E679A4">
        <w:t xml:space="preserve"> approach to stopping biodiversity loss is flawed, a preventative approach is key—the </w:t>
      </w:r>
      <w:proofErr w:type="spellStart"/>
      <w:r w:rsidRPr="00E679A4">
        <w:t>aff</w:t>
      </w:r>
      <w:proofErr w:type="spellEnd"/>
      <w:r w:rsidRPr="00E679A4">
        <w:t xml:space="preserve"> is responsive</w:t>
      </w:r>
    </w:p>
    <w:p w:rsidR="005E09BD" w:rsidRPr="00E679A4" w:rsidRDefault="005E09BD" w:rsidP="005E09BD">
      <w:proofErr w:type="spellStart"/>
      <w:r w:rsidRPr="00E679A4">
        <w:rPr>
          <w:rStyle w:val="Style13ptBold"/>
        </w:rPr>
        <w:t>Haluzan</w:t>
      </w:r>
      <w:proofErr w:type="spellEnd"/>
      <w:r w:rsidRPr="00E679A4">
        <w:t xml:space="preserve"> </w:t>
      </w:r>
      <w:r w:rsidRPr="00E679A4">
        <w:rPr>
          <w:rStyle w:val="Style13ptBold"/>
        </w:rPr>
        <w:t>2011</w:t>
      </w:r>
      <w:r w:rsidRPr="00E679A4">
        <w:t xml:space="preserve"> (Ned </w:t>
      </w:r>
      <w:proofErr w:type="spellStart"/>
      <w:r w:rsidRPr="00E679A4">
        <w:t>Haluzan</w:t>
      </w:r>
      <w:proofErr w:type="spellEnd"/>
      <w:r w:rsidRPr="00E679A4">
        <w:t xml:space="preserve">, 3-16-2011, "Possible solutions to halt biodiversity loss," No Publication, </w:t>
      </w:r>
      <w:hyperlink r:id="rId9" w:history="1">
        <w:r w:rsidRPr="00E679A4">
          <w:rPr>
            <w:rStyle w:val="Hyperlink"/>
          </w:rPr>
          <w:t>http://ecological-problems.blogspot.com/2011/03/possible-solutions-to-halt-biodiversity.html</w:t>
        </w:r>
      </w:hyperlink>
      <w:r w:rsidRPr="00E679A4">
        <w:t>) – Coronado LS</w:t>
      </w:r>
    </w:p>
    <w:p w:rsidR="005E09BD" w:rsidRPr="00E679A4" w:rsidRDefault="005E09BD" w:rsidP="005E09BD">
      <w:pPr>
        <w:rPr>
          <w:rStyle w:val="StyleUnderline"/>
        </w:rPr>
      </w:pPr>
      <w:r w:rsidRPr="00E679A4">
        <w:rPr>
          <w:sz w:val="14"/>
        </w:rPr>
        <w:t xml:space="preserve">The loss of biodiversity on our planet is happening faster than even </w:t>
      </w:r>
      <w:proofErr w:type="gramStart"/>
      <w:r w:rsidRPr="00E679A4">
        <w:rPr>
          <w:sz w:val="14"/>
        </w:rPr>
        <w:t>before,</w:t>
      </w:r>
      <w:proofErr w:type="gramEnd"/>
      <w:r w:rsidRPr="00E679A4">
        <w:rPr>
          <w:sz w:val="14"/>
        </w:rPr>
        <w:t xml:space="preserve"> some scientists even claim that even the last mass extinction which happened some 65 </w:t>
      </w:r>
      <w:proofErr w:type="spellStart"/>
      <w:r w:rsidRPr="00E679A4">
        <w:rPr>
          <w:sz w:val="14"/>
        </w:rPr>
        <w:t>millions</w:t>
      </w:r>
      <w:proofErr w:type="spellEnd"/>
      <w:r w:rsidRPr="00E679A4">
        <w:rPr>
          <w:sz w:val="14"/>
        </w:rPr>
        <w:t xml:space="preserve"> years ago wasn't characterized with such rapid decline in number of species. Biodiversity loss must be stopped or otherwise our future generations will find it extremely hard to survive. Here are some possible solutions on how to halt biodiversity loss. 1. </w:t>
      </w:r>
      <w:r w:rsidRPr="00E679A4">
        <w:rPr>
          <w:rStyle w:val="StyleUnderline"/>
        </w:rPr>
        <w:t xml:space="preserve">First of all there is </w:t>
      </w:r>
      <w:r w:rsidRPr="00E41A2F">
        <w:rPr>
          <w:rStyle w:val="StyleUnderline"/>
          <w:highlight w:val="yellow"/>
        </w:rPr>
        <w:t>a habitat loss</w:t>
      </w:r>
      <w:r w:rsidRPr="00E679A4">
        <w:rPr>
          <w:rStyle w:val="StyleUnderline"/>
        </w:rPr>
        <w:t xml:space="preserve"> issue. Human population is constantly growing, needing new areas to live in which reduces the animal habitats. Many animals are going extinct because their habitats are constantly shrinking (for instance Bengal tiger). World needs to establish more protected areas free of humans because this is the only way to stop further decline of many animal species.</w:t>
      </w:r>
      <w:r>
        <w:rPr>
          <w:rStyle w:val="StyleUnderline"/>
        </w:rPr>
        <w:t xml:space="preserve"> </w:t>
      </w:r>
      <w:r w:rsidRPr="00E679A4">
        <w:rPr>
          <w:rStyle w:val="StyleUnderline"/>
        </w:rPr>
        <w:t xml:space="preserve">2. Stop climate </w:t>
      </w:r>
      <w:r w:rsidRPr="00E41A2F">
        <w:rPr>
          <w:rStyle w:val="StyleUnderline"/>
          <w:highlight w:val="yellow"/>
        </w:rPr>
        <w:t>change from running out of control.</w:t>
      </w:r>
      <w:r w:rsidRPr="00E679A4">
        <w:rPr>
          <w:rStyle w:val="StyleUnderline"/>
        </w:rPr>
        <w:t xml:space="preserve"> Many plants and animals are finding it very hard to cope with the changes in climate, and many of them will forever perish from the face of our planet unless we stop climate change from becoming worse. In order to tackle climate change world needs international climate deal that would reduce greenhouse gas emissions on global level.</w:t>
      </w:r>
      <w:r>
        <w:rPr>
          <w:rStyle w:val="StyleUnderline"/>
        </w:rPr>
        <w:t xml:space="preserve"> </w:t>
      </w:r>
      <w:r w:rsidRPr="00E679A4">
        <w:rPr>
          <w:rStyle w:val="StyleUnderline"/>
        </w:rPr>
        <w:t xml:space="preserve">3. </w:t>
      </w:r>
      <w:r w:rsidRPr="00E41A2F">
        <w:rPr>
          <w:rStyle w:val="StyleUnderline"/>
          <w:highlight w:val="yellow"/>
        </w:rPr>
        <w:t>Stop deforestation. Tropical rainforests are the areas of the richest biodiversity in our planet, providing living environment for millions of different species</w:t>
      </w:r>
      <w:r w:rsidRPr="00E679A4">
        <w:rPr>
          <w:rStyle w:val="StyleUnderline"/>
        </w:rPr>
        <w:t>. Rainforests also play important role in sinking carbon dioxide (CO2) from the atmosphere which is extremely helpful in fight against climate change.</w:t>
      </w:r>
      <w:r>
        <w:rPr>
          <w:rStyle w:val="StyleUnderline"/>
        </w:rPr>
        <w:t xml:space="preserve"> </w:t>
      </w:r>
      <w:r w:rsidRPr="00E679A4">
        <w:rPr>
          <w:rStyle w:val="StyleUnderline"/>
        </w:rPr>
        <w:t>4</w:t>
      </w:r>
      <w:r w:rsidRPr="00E41A2F">
        <w:rPr>
          <w:rStyle w:val="StyleUnderline"/>
          <w:highlight w:val="yellow"/>
        </w:rPr>
        <w:t>. Reduce environmental pollution</w:t>
      </w:r>
      <w:r w:rsidRPr="00E679A4">
        <w:rPr>
          <w:rStyle w:val="StyleUnderline"/>
        </w:rPr>
        <w:t>. Many plants and animals are finding it extremely hard to survive in polluted environment. Pollution is not only happening in land but also in our oceans having very negative impact on marine biodiversity. Animals and plants can't thrive in polluted environment.</w:t>
      </w:r>
      <w:r>
        <w:rPr>
          <w:rStyle w:val="StyleUnderline"/>
        </w:rPr>
        <w:t xml:space="preserve"> </w:t>
      </w:r>
      <w:r w:rsidRPr="00E679A4">
        <w:rPr>
          <w:rStyle w:val="StyleUnderline"/>
        </w:rPr>
        <w:t xml:space="preserve">5. </w:t>
      </w:r>
      <w:r w:rsidRPr="00E41A2F">
        <w:rPr>
          <w:rStyle w:val="StyleUnderline"/>
          <w:highlight w:val="yellow"/>
        </w:rPr>
        <w:t>Protect native ecosystems from invasive species</w:t>
      </w:r>
      <w:r w:rsidRPr="00E679A4">
        <w:rPr>
          <w:rStyle w:val="StyleUnderline"/>
        </w:rPr>
        <w:t>. Invasive species more often than not do serious damage to native ecosystems, and reduce the success rate of conservation efforts</w:t>
      </w:r>
      <w:r w:rsidRPr="00E41A2F">
        <w:rPr>
          <w:rStyle w:val="StyleUnderline"/>
          <w:highlight w:val="yellow"/>
        </w:rPr>
        <w:t>. 6. Biodiversity also needs to be more studied i</w:t>
      </w:r>
      <w:r w:rsidRPr="00E679A4">
        <w:rPr>
          <w:rStyle w:val="StyleUnderline"/>
        </w:rPr>
        <w:t>n order to give us the necessary knowledge needed to protect animal and plant species from going extinct.</w:t>
      </w:r>
    </w:p>
    <w:p w:rsidR="005E09BD" w:rsidRPr="007868A8" w:rsidRDefault="005E09BD" w:rsidP="005E09BD">
      <w:pPr>
        <w:pStyle w:val="Heading4"/>
      </w:pPr>
      <w:r>
        <w:t xml:space="preserve">Alt causes to loss of biodiversity—no way the </w:t>
      </w:r>
      <w:proofErr w:type="spellStart"/>
      <w:r>
        <w:t>aff</w:t>
      </w:r>
      <w:proofErr w:type="spellEnd"/>
      <w:r>
        <w:t xml:space="preserve"> can solve</w:t>
      </w:r>
    </w:p>
    <w:p w:rsidR="005E09BD" w:rsidRDefault="005E09BD" w:rsidP="005E09BD">
      <w:proofErr w:type="spellStart"/>
      <w:r w:rsidRPr="007868A8">
        <w:rPr>
          <w:rStyle w:val="Style13ptBold"/>
        </w:rPr>
        <w:t>Eniscuola</w:t>
      </w:r>
      <w:proofErr w:type="spellEnd"/>
      <w:r>
        <w:t xml:space="preserve"> </w:t>
      </w:r>
      <w:r w:rsidRPr="007868A8">
        <w:rPr>
          <w:rStyle w:val="Style13ptBold"/>
        </w:rPr>
        <w:t>No</w:t>
      </w:r>
      <w:r>
        <w:t xml:space="preserve"> </w:t>
      </w:r>
      <w:proofErr w:type="gramStart"/>
      <w:r w:rsidRPr="007868A8">
        <w:rPr>
          <w:rStyle w:val="Style13ptBold"/>
        </w:rPr>
        <w:t>Date</w:t>
      </w:r>
      <w:r>
        <w:t>(</w:t>
      </w:r>
      <w:proofErr w:type="spellStart"/>
      <w:proofErr w:type="gramEnd"/>
      <w:r>
        <w:t>Eniscuola</w:t>
      </w:r>
      <w:proofErr w:type="spellEnd"/>
      <w:r>
        <w:t xml:space="preserve">, No Date, "Causes of the loss of biodiversity," </w:t>
      </w:r>
      <w:proofErr w:type="spellStart"/>
      <w:r>
        <w:t>Eniscuola</w:t>
      </w:r>
      <w:proofErr w:type="spellEnd"/>
      <w:r>
        <w:t xml:space="preserve">, </w:t>
      </w:r>
      <w:hyperlink r:id="rId10" w:history="1">
        <w:r w:rsidRPr="00284E3A">
          <w:rPr>
            <w:rStyle w:val="Hyperlink"/>
          </w:rPr>
          <w:t>http://www.eniscuola.net/en/argomento/biodiversity1/loss-of-biodiversity/causes-of-the-loss-of-biodiversity/</w:t>
        </w:r>
      </w:hyperlink>
      <w:r>
        <w:t>) – Coronado LS</w:t>
      </w:r>
    </w:p>
    <w:p w:rsidR="005E09BD" w:rsidRDefault="005E09BD" w:rsidP="005E09BD">
      <w:pPr>
        <w:rPr>
          <w:sz w:val="10"/>
        </w:rPr>
      </w:pPr>
      <w:r w:rsidRPr="007868A8">
        <w:rPr>
          <w:sz w:val="10"/>
        </w:rPr>
        <w:t xml:space="preserve">Loss of biodiversity Causes of the loss of </w:t>
      </w:r>
      <w:r w:rsidRPr="007868A8">
        <w:rPr>
          <w:rStyle w:val="StyleUnderline"/>
        </w:rPr>
        <w:t xml:space="preserve">biodiversity </w:t>
      </w:r>
      <w:r w:rsidRPr="00E41A2F">
        <w:rPr>
          <w:rStyle w:val="StyleUnderline"/>
          <w:highlight w:val="yellow"/>
        </w:rPr>
        <w:t>The main cause of the loss of biodiversity can be attributed to the influence of human beings on the world’s ecosystem</w:t>
      </w:r>
      <w:r w:rsidRPr="007868A8">
        <w:rPr>
          <w:sz w:val="10"/>
        </w:rPr>
        <w:t xml:space="preserve">, </w:t>
      </w:r>
      <w:r w:rsidRPr="007868A8">
        <w:rPr>
          <w:rStyle w:val="StyleUnderline"/>
        </w:rPr>
        <w:t xml:space="preserve">In fact human beings have deeply altered the environment, and have modified the territory, exploiting the species directly, for example by fishing and hunting, changing the biogeochemical cycles and transferring species from one area to another of the Planet. The </w:t>
      </w:r>
      <w:r w:rsidRPr="00E41A2F">
        <w:rPr>
          <w:rStyle w:val="StyleUnderline"/>
          <w:highlight w:val="yellow"/>
        </w:rPr>
        <w:t>threats to biodiversity</w:t>
      </w:r>
      <w:r w:rsidRPr="007868A8">
        <w:rPr>
          <w:rStyle w:val="StyleUnderline"/>
        </w:rPr>
        <w:t xml:space="preserve"> </w:t>
      </w:r>
      <w:r w:rsidRPr="00E41A2F">
        <w:rPr>
          <w:rStyle w:val="StyleUnderline"/>
          <w:highlight w:val="yellow"/>
        </w:rPr>
        <w:t>can be summarized in the following main points: 1.</w:t>
      </w:r>
      <w:r w:rsidRPr="007868A8">
        <w:rPr>
          <w:rStyle w:val="StyleUnderline"/>
        </w:rPr>
        <w:t xml:space="preserve"> </w:t>
      </w:r>
      <w:r w:rsidRPr="00E41A2F">
        <w:rPr>
          <w:rStyle w:val="StyleUnderline"/>
          <w:highlight w:val="yellow"/>
        </w:rPr>
        <w:t>Alteration and loss of the habitats</w:t>
      </w:r>
      <w:r w:rsidRPr="007868A8">
        <w:rPr>
          <w:rStyle w:val="StyleUnderline"/>
        </w:rPr>
        <w:t xml:space="preserve">: the transformation of the natural areas determines not only the loss of the vegetable species, but also a decrease in the animal species associated to them. Refer to “Alteration and loss of the habitats”. </w:t>
      </w:r>
      <w:r w:rsidRPr="00E41A2F">
        <w:rPr>
          <w:rStyle w:val="StyleUnderline"/>
          <w:highlight w:val="yellow"/>
        </w:rPr>
        <w:t>2. Introduction of exotic species and genetically modified organisms</w:t>
      </w:r>
      <w:r w:rsidRPr="007868A8">
        <w:rPr>
          <w:rStyle w:val="StyleUnderline"/>
        </w:rPr>
        <w:t xml:space="preserve">; species originating from a particular area, introduced into new natural environments can lead to different forms of imbalance in the ecological equilibrium. Refer to, “Introduction of exotic species and genetically modified organisms”. </w:t>
      </w:r>
      <w:r w:rsidRPr="00E41A2F">
        <w:rPr>
          <w:rStyle w:val="StyleUnderline"/>
          <w:highlight w:val="yellow"/>
        </w:rPr>
        <w:t>3. Pollution:</w:t>
      </w:r>
      <w:r w:rsidRPr="007868A8">
        <w:rPr>
          <w:rStyle w:val="StyleUnderline"/>
        </w:rPr>
        <w:t xml:space="preserve"> human activity influences the natural environment producing negative, direct or indirect, </w:t>
      </w:r>
      <w:r w:rsidRPr="00E41A2F">
        <w:rPr>
          <w:rStyle w:val="StyleUnderline"/>
          <w:highlight w:val="yellow"/>
        </w:rPr>
        <w:t>effects</w:t>
      </w:r>
      <w:r w:rsidRPr="007868A8">
        <w:rPr>
          <w:rStyle w:val="StyleUnderline"/>
        </w:rPr>
        <w:t xml:space="preserve"> that </w:t>
      </w:r>
      <w:r w:rsidRPr="00E41A2F">
        <w:rPr>
          <w:rStyle w:val="StyleUnderline"/>
          <w:highlight w:val="yellow"/>
        </w:rPr>
        <w:t>alter</w:t>
      </w:r>
      <w:r w:rsidRPr="007868A8">
        <w:rPr>
          <w:rStyle w:val="StyleUnderline"/>
        </w:rPr>
        <w:t xml:space="preserve"> the flow of energy, the chemical and physical </w:t>
      </w:r>
      <w:r w:rsidRPr="00E41A2F">
        <w:rPr>
          <w:rStyle w:val="StyleUnderline"/>
          <w:highlight w:val="yellow"/>
        </w:rPr>
        <w:t>constitution</w:t>
      </w:r>
      <w:r w:rsidRPr="007868A8">
        <w:rPr>
          <w:rStyle w:val="StyleUnderline"/>
        </w:rPr>
        <w:t xml:space="preserve"> of the environment </w:t>
      </w:r>
      <w:r w:rsidRPr="00E41A2F">
        <w:rPr>
          <w:rStyle w:val="StyleUnderline"/>
          <w:highlight w:val="yellow"/>
        </w:rPr>
        <w:t>and abundance of</w:t>
      </w:r>
      <w:r w:rsidRPr="007868A8">
        <w:rPr>
          <w:rStyle w:val="StyleUnderline"/>
        </w:rPr>
        <w:t xml:space="preserve"> the </w:t>
      </w:r>
      <w:r w:rsidRPr="00E41A2F">
        <w:rPr>
          <w:rStyle w:val="StyleUnderline"/>
          <w:highlight w:val="yellow"/>
        </w:rPr>
        <w:t>species</w:t>
      </w:r>
      <w:r w:rsidRPr="007868A8">
        <w:rPr>
          <w:rStyle w:val="StyleUnderline"/>
        </w:rPr>
        <w:t xml:space="preserve">; </w:t>
      </w:r>
      <w:r w:rsidRPr="00E41A2F">
        <w:rPr>
          <w:rStyle w:val="StyleUnderline"/>
          <w:highlight w:val="yellow"/>
        </w:rPr>
        <w:t>4. Climate change</w:t>
      </w:r>
      <w:r w:rsidRPr="007868A8">
        <w:rPr>
          <w:rStyle w:val="StyleUnderline"/>
        </w:rPr>
        <w:t xml:space="preserve">: for example, </w:t>
      </w:r>
      <w:r w:rsidRPr="00E41A2F">
        <w:rPr>
          <w:rStyle w:val="StyleUnderline"/>
          <w:highlight w:val="yellow"/>
        </w:rPr>
        <w:t>heating of the Earth’s surface affects biodiversity because it endangers all the species that adapted to the cold due to the latitude (</w:t>
      </w:r>
      <w:r w:rsidRPr="007868A8">
        <w:rPr>
          <w:rStyle w:val="StyleUnderline"/>
        </w:rPr>
        <w:t xml:space="preserve">the Polar species) or the altitude (mountain species). </w:t>
      </w:r>
      <w:r w:rsidRPr="00E41A2F">
        <w:rPr>
          <w:rStyle w:val="StyleUnderline"/>
          <w:highlight w:val="yellow"/>
        </w:rPr>
        <w:t>5. Overexploitation of resources</w:t>
      </w:r>
      <w:r w:rsidRPr="007868A8">
        <w:rPr>
          <w:rStyle w:val="StyleUnderline"/>
        </w:rPr>
        <w:t>:</w:t>
      </w:r>
      <w:r w:rsidRPr="007868A8">
        <w:rPr>
          <w:sz w:val="10"/>
        </w:rPr>
        <w:t xml:space="preserve"> when the activities connected with capturing and harvesting (hunting, fishing, farming) a renewable natural resource in a particular area is excessively intense, the resource itself may become exhausted, as for example, is the case of sardines, herrings, cod, tuna and many other species that man captures without leaving enough time for the organisms to reproduce. Changes in and loss of habitats </w:t>
      </w:r>
      <w:proofErr w:type="gramStart"/>
      <w:r w:rsidRPr="007868A8">
        <w:rPr>
          <w:rStyle w:val="StyleUnderline"/>
        </w:rPr>
        <w:t>One</w:t>
      </w:r>
      <w:proofErr w:type="gramEnd"/>
      <w:r w:rsidRPr="007868A8">
        <w:rPr>
          <w:rStyle w:val="StyleUnderline"/>
        </w:rPr>
        <w:t xml:space="preserve"> of the greatest threats for the survival of the species are the changes, loss and fragmentation of their habitat. Human beings, in fact, have deeply modified the territory, as a result of a large growth in the population, industrial development, the expansion of transportation networks, and agriculture and fishing on an industrial scale. </w:t>
      </w:r>
      <w:r w:rsidRPr="007868A8">
        <w:rPr>
          <w:sz w:val="10"/>
        </w:rPr>
        <w:t xml:space="preserve">An example of the consequences of the changes in the habitats can be seen In the Mediterranean Sea. </w:t>
      </w:r>
      <w:proofErr w:type="spellStart"/>
      <w:r w:rsidRPr="007868A8">
        <w:rPr>
          <w:sz w:val="10"/>
        </w:rPr>
        <w:t>Posidonia</w:t>
      </w:r>
      <w:proofErr w:type="spellEnd"/>
      <w:r w:rsidRPr="007868A8">
        <w:rPr>
          <w:sz w:val="10"/>
        </w:rPr>
        <w:t xml:space="preserve"> </w:t>
      </w:r>
      <w:proofErr w:type="spellStart"/>
      <w:r w:rsidRPr="007868A8">
        <w:rPr>
          <w:sz w:val="10"/>
        </w:rPr>
        <w:t>oceanica</w:t>
      </w:r>
      <w:proofErr w:type="spellEnd"/>
      <w:r w:rsidRPr="007868A8">
        <w:rPr>
          <w:sz w:val="10"/>
        </w:rPr>
        <w:t xml:space="preserve"> is an endemic marine plant in the Mediterranean that forms submerged sea grass meadows on the sandy </w:t>
      </w:r>
      <w:proofErr w:type="gramStart"/>
      <w:r w:rsidRPr="007868A8">
        <w:rPr>
          <w:sz w:val="10"/>
        </w:rPr>
        <w:t>bottom, which are</w:t>
      </w:r>
      <w:proofErr w:type="gramEnd"/>
      <w:r w:rsidRPr="007868A8">
        <w:rPr>
          <w:sz w:val="10"/>
        </w:rPr>
        <w:t xml:space="preserve"> a fundamental component of the equilibrium and of the richness of the sea coast environment. This plant has a great environmental </w:t>
      </w:r>
      <w:proofErr w:type="gramStart"/>
      <w:r w:rsidRPr="007868A8">
        <w:rPr>
          <w:sz w:val="10"/>
        </w:rPr>
        <w:t>value,</w:t>
      </w:r>
      <w:proofErr w:type="gramEnd"/>
      <w:r w:rsidRPr="007868A8">
        <w:rPr>
          <w:sz w:val="10"/>
        </w:rPr>
        <w:t xml:space="preserve"> in fact, one square </w:t>
      </w:r>
      <w:proofErr w:type="spellStart"/>
      <w:r w:rsidRPr="007868A8">
        <w:rPr>
          <w:sz w:val="10"/>
        </w:rPr>
        <w:t>metre</w:t>
      </w:r>
      <w:proofErr w:type="spellEnd"/>
      <w:r w:rsidRPr="007868A8">
        <w:rPr>
          <w:sz w:val="10"/>
        </w:rPr>
        <w:t xml:space="preserve"> of sea grass meadow can produce 10 to 15 </w:t>
      </w:r>
      <w:proofErr w:type="spellStart"/>
      <w:r w:rsidRPr="007868A8">
        <w:rPr>
          <w:sz w:val="10"/>
        </w:rPr>
        <w:t>litres</w:t>
      </w:r>
      <w:proofErr w:type="spellEnd"/>
      <w:r w:rsidRPr="007868A8">
        <w:rPr>
          <w:sz w:val="10"/>
        </w:rPr>
        <w:t xml:space="preserve"> of oxygen per day. Furthermore the meadows give shelter to a great variability of biological species, both vegetable and animal, (400 vegetable species and approximately 1000 animal species)</w:t>
      </w:r>
      <w:proofErr w:type="gramStart"/>
      <w:r w:rsidRPr="007868A8">
        <w:rPr>
          <w:sz w:val="10"/>
        </w:rPr>
        <w:t>,</w:t>
      </w:r>
      <w:proofErr w:type="gramEnd"/>
      <w:r w:rsidRPr="007868A8">
        <w:rPr>
          <w:sz w:val="10"/>
        </w:rPr>
        <w:t xml:space="preserve"> in fact many animals find food and shelter there. Another important function carried out by </w:t>
      </w:r>
      <w:proofErr w:type="spellStart"/>
      <w:r w:rsidRPr="007868A8">
        <w:rPr>
          <w:sz w:val="10"/>
        </w:rPr>
        <w:t>Posidonia</w:t>
      </w:r>
      <w:proofErr w:type="spellEnd"/>
      <w:r w:rsidRPr="007868A8">
        <w:rPr>
          <w:sz w:val="10"/>
        </w:rPr>
        <w:t xml:space="preserve"> is to protect the sea coast, where it guarantees stability, acting as a protection from sea currents and the waves. It has been calculated that a regression of only one </w:t>
      </w:r>
      <w:proofErr w:type="spellStart"/>
      <w:r w:rsidRPr="007868A8">
        <w:rPr>
          <w:sz w:val="10"/>
        </w:rPr>
        <w:t>metre</w:t>
      </w:r>
      <w:proofErr w:type="spellEnd"/>
      <w:r w:rsidRPr="007868A8">
        <w:rPr>
          <w:sz w:val="10"/>
        </w:rPr>
        <w:t xml:space="preserve"> of the sea grass meadows can lead to a loss of about 15-18 </w:t>
      </w:r>
      <w:proofErr w:type="spellStart"/>
      <w:r w:rsidRPr="007868A8">
        <w:rPr>
          <w:sz w:val="10"/>
        </w:rPr>
        <w:t>metres</w:t>
      </w:r>
      <w:proofErr w:type="spellEnd"/>
      <w:r w:rsidRPr="007868A8">
        <w:rPr>
          <w:sz w:val="10"/>
        </w:rPr>
        <w:t xml:space="preserve"> of sandy coastline. Among the principal causes of danger for the </w:t>
      </w:r>
      <w:proofErr w:type="spellStart"/>
      <w:r w:rsidRPr="007868A8">
        <w:rPr>
          <w:sz w:val="10"/>
        </w:rPr>
        <w:t>Posidonia</w:t>
      </w:r>
      <w:proofErr w:type="spellEnd"/>
      <w:r w:rsidRPr="007868A8">
        <w:rPr>
          <w:sz w:val="10"/>
        </w:rPr>
        <w:t xml:space="preserve"> sea grass meadows is the fishing activity with bottom trawling nets that tear away the plants leaving the subsoil uncovered; and subsequent recolonization of these plants becomes difficult. If the meadows disappear, the principal effects will be: a loss of biodiversity, a change in the trophic network, a decrease in productivity with consequent damage to fishing itself, a change in the metabolizing process of trophic chains, an increase in coastal erosion, and the consequent decrease in the quality of the environment. During the last century, changes in the territory consisted mainly of an increase in the surface area taken by agriculture and livestock farming, an increase in the urban areas, the development of road networks and the related infrastructures</w:t>
      </w:r>
      <w:proofErr w:type="gramStart"/>
      <w:r w:rsidRPr="007868A8">
        <w:rPr>
          <w:sz w:val="10"/>
        </w:rPr>
        <w:t>,  Home</w:t>
      </w:r>
      <w:proofErr w:type="gramEnd"/>
      <w:r w:rsidRPr="007868A8">
        <w:rPr>
          <w:sz w:val="10"/>
        </w:rPr>
        <w:t xml:space="preserve"> / Life / Biodiversity the construction of hydroelectric plants and hydraulic plants, exploitation of underground deposits and fishing with more powerful boats and more efficient nets. Due to these changes, the natural environments are changed, destroyed and subdivided, which cause the loss, and division into small parts, of the habitats. The importance of the loss of the habitats is surely intuitive, while the concept of “fragmentation” is more difficult to understand. Fragmentation of the habitat is a division of the territory into various smaller areas that can remain, in some way connected to each other or may be totally isolated. The consequence of this leads to the subdivision of populations distributed in that particular area which are, therefore, less consistent than the original population. For this reason populations become more vulnerable to external stress, to climatic changes, to anthropic disturbance, epidemics and genetic deterioration due to cross- breeding among the population that is “related”. For example, it is calculated that every year approximately one million specimens of amphibians in the region of Lombardy, are affected by car traffic. In particular, the species that are most affected by this problem are the green frogs (Rana kl. </w:t>
      </w:r>
      <w:proofErr w:type="spellStart"/>
      <w:r w:rsidRPr="007868A8">
        <w:rPr>
          <w:sz w:val="10"/>
        </w:rPr>
        <w:t>esculenta</w:t>
      </w:r>
      <w:proofErr w:type="spellEnd"/>
      <w:r w:rsidRPr="007868A8">
        <w:rPr>
          <w:sz w:val="10"/>
        </w:rPr>
        <w:t>) and the common toads (</w:t>
      </w:r>
      <w:proofErr w:type="spellStart"/>
      <w:r w:rsidRPr="007868A8">
        <w:rPr>
          <w:sz w:val="10"/>
        </w:rPr>
        <w:t>Bufo</w:t>
      </w:r>
      <w:proofErr w:type="spellEnd"/>
      <w:r w:rsidRPr="007868A8">
        <w:rPr>
          <w:sz w:val="10"/>
        </w:rPr>
        <w:t xml:space="preserve"> </w:t>
      </w:r>
      <w:proofErr w:type="spellStart"/>
      <w:r w:rsidRPr="007868A8">
        <w:rPr>
          <w:sz w:val="10"/>
        </w:rPr>
        <w:t>bufo</w:t>
      </w:r>
      <w:proofErr w:type="spellEnd"/>
      <w:r w:rsidRPr="007868A8">
        <w:rPr>
          <w:sz w:val="10"/>
        </w:rPr>
        <w:t xml:space="preserve">). When these animals move toward the reproduction areas, they are forced to cross a number of asphalted roads that are often found around the waterways in Lombardy. Therefore the adult breeder specimens face mass extermination due to their slow and clumsy movement at dusk or during the night hours, before they have laid their eggs. It has been shown that the impact of roads can cause the extinction of these populations of amphibians. Introduction of exotic species and genetically modified organisms (GMO) Often a very important factor is neglected, which is the introduction of </w:t>
      </w:r>
      <w:proofErr w:type="spellStart"/>
      <w:r w:rsidRPr="007868A8">
        <w:rPr>
          <w:sz w:val="10"/>
        </w:rPr>
        <w:t>allochthonous</w:t>
      </w:r>
      <w:proofErr w:type="spellEnd"/>
      <w:r w:rsidRPr="007868A8">
        <w:rPr>
          <w:sz w:val="10"/>
        </w:rPr>
        <w:t xml:space="preserve"> species, i.e. species whose origin is in other geographic areas and that therefore have not adapted, through the long natural selection processes, to the new environment in which they are introduced. It has been calculated that approximately 20% of the cases of extinction of birds and mammals is due to the direct action of animals introduced by man. The reason for this extinction can be attributed to various causes: to competition for limited resources, to predation by the “new” species, to the diffusion of new diseases and to the damages that the species that have been introduced can cause to the natural vegetation, to the cultivations and to </w:t>
      </w:r>
      <w:proofErr w:type="spellStart"/>
      <w:r w:rsidRPr="007868A8">
        <w:rPr>
          <w:sz w:val="10"/>
        </w:rPr>
        <w:t>zootechnics</w:t>
      </w:r>
      <w:proofErr w:type="spellEnd"/>
      <w:r w:rsidRPr="007868A8">
        <w:rPr>
          <w:sz w:val="10"/>
        </w:rPr>
        <w:t>. An example of the problem in Europe is seen in the introduction of the grey squirrel (</w:t>
      </w:r>
      <w:proofErr w:type="spellStart"/>
      <w:r w:rsidRPr="007868A8">
        <w:rPr>
          <w:sz w:val="10"/>
        </w:rPr>
        <w:t>Sciurus</w:t>
      </w:r>
      <w:proofErr w:type="spellEnd"/>
      <w:r w:rsidRPr="007868A8">
        <w:rPr>
          <w:sz w:val="10"/>
        </w:rPr>
        <w:t xml:space="preserve"> </w:t>
      </w:r>
      <w:proofErr w:type="spellStart"/>
      <w:r w:rsidRPr="007868A8">
        <w:rPr>
          <w:sz w:val="10"/>
        </w:rPr>
        <w:t>carolinensis</w:t>
      </w:r>
      <w:proofErr w:type="spellEnd"/>
      <w:r w:rsidRPr="007868A8">
        <w:rPr>
          <w:sz w:val="10"/>
        </w:rPr>
        <w:t>) imported from North America, that is replacing the red European squirrels (</w:t>
      </w:r>
      <w:proofErr w:type="spellStart"/>
      <w:r w:rsidRPr="007868A8">
        <w:rPr>
          <w:sz w:val="10"/>
        </w:rPr>
        <w:t>Sciurus</w:t>
      </w:r>
      <w:proofErr w:type="spellEnd"/>
      <w:r w:rsidRPr="007868A8">
        <w:rPr>
          <w:sz w:val="10"/>
        </w:rPr>
        <w:t xml:space="preserve"> vulgaris). Also the red eared slider (</w:t>
      </w:r>
      <w:proofErr w:type="spellStart"/>
      <w:r w:rsidRPr="007868A8">
        <w:rPr>
          <w:sz w:val="10"/>
        </w:rPr>
        <w:t>Trachemis</w:t>
      </w:r>
      <w:proofErr w:type="spellEnd"/>
      <w:r w:rsidRPr="007868A8">
        <w:rPr>
          <w:sz w:val="10"/>
        </w:rPr>
        <w:t xml:space="preserve"> </w:t>
      </w:r>
      <w:proofErr w:type="spellStart"/>
      <w:r w:rsidRPr="007868A8">
        <w:rPr>
          <w:sz w:val="10"/>
        </w:rPr>
        <w:t>scripta</w:t>
      </w:r>
      <w:proofErr w:type="spellEnd"/>
      <w:r w:rsidRPr="007868A8">
        <w:rPr>
          <w:sz w:val="10"/>
        </w:rPr>
        <w:t xml:space="preserve"> </w:t>
      </w:r>
      <w:proofErr w:type="spellStart"/>
      <w:r w:rsidRPr="007868A8">
        <w:rPr>
          <w:sz w:val="10"/>
        </w:rPr>
        <w:t>elegans</w:t>
      </w:r>
      <w:proofErr w:type="spellEnd"/>
      <w:r w:rsidRPr="007868A8">
        <w:rPr>
          <w:sz w:val="10"/>
        </w:rPr>
        <w:t>) was imported into Italy from the United States as a pet animal, but when people started to free them in the ponds (because they became too big) this triggered a competitive mechanism between the American slider and the European pond turtle (</w:t>
      </w:r>
      <w:proofErr w:type="spellStart"/>
      <w:r w:rsidRPr="007868A8">
        <w:rPr>
          <w:sz w:val="10"/>
        </w:rPr>
        <w:t>Emys</w:t>
      </w:r>
      <w:proofErr w:type="spellEnd"/>
      <w:r w:rsidRPr="007868A8">
        <w:rPr>
          <w:sz w:val="10"/>
        </w:rPr>
        <w:t xml:space="preserve"> orbicularis</w:t>
      </w:r>
      <w:r w:rsidRPr="007868A8">
        <w:rPr>
          <w:rStyle w:val="StyleUnderline"/>
        </w:rPr>
        <w:t>). Another problem that causes the loss of biodiversity is to be attributed to the introduction in the environment of genetically modified organisms (GMO) that are also known as transgenic organisms</w:t>
      </w:r>
      <w:r w:rsidRPr="007868A8">
        <w:rPr>
          <w:sz w:val="10"/>
        </w:rPr>
        <w:t xml:space="preserve">. A GMO is an organism, in whose chromosomes a foreign gene, taken from an organism of a different species, is inserted with genetic engineering techniques. In this way it is possible to create a new organism with particular desired characteristics: for example some organisms of the vegetable kingdom may become more resistant to herbicides or harmful insects; some livestock animals become more productive or more resistant to infections. With regard to the potential harmfulness of the GMO there is a violent debate between those who believe that the advantages for medicine and for society are greater than the possible effects on the environment, and those who state that too little is known to be able to use them, and that the environment will feel the effect of the genetic pollution of the natural species with numerous consequences: the involuntary transmission of resistance to herbicides in infesting plants, the evolution of more resistant parasites, the increased use of herbicides, the disappearance of species of insects and as a consequence the loss of biodiversity. Examples of GMO are to be found in two particular plants: maize and soya. In maize, resistance to harmful insects is obtained by introducing the </w:t>
      </w:r>
      <w:proofErr w:type="spellStart"/>
      <w:proofErr w:type="gramStart"/>
      <w:r w:rsidRPr="007868A8">
        <w:rPr>
          <w:sz w:val="10"/>
        </w:rPr>
        <w:t>Bt</w:t>
      </w:r>
      <w:proofErr w:type="spellEnd"/>
      <w:proofErr w:type="gramEnd"/>
      <w:r w:rsidRPr="007868A8">
        <w:rPr>
          <w:sz w:val="10"/>
        </w:rPr>
        <w:t xml:space="preserve"> gene of the Bacillus thuringiensis bacterium. This </w:t>
      </w:r>
      <w:proofErr w:type="gramStart"/>
      <w:r w:rsidRPr="007868A8">
        <w:rPr>
          <w:sz w:val="10"/>
        </w:rPr>
        <w:t>bacterium, that lives in the soil,</w:t>
      </w:r>
      <w:proofErr w:type="gramEnd"/>
      <w:r w:rsidRPr="007868A8">
        <w:rPr>
          <w:sz w:val="10"/>
        </w:rPr>
        <w:t xml:space="preserve"> produces a protein that becomes toxic only in the insect’s intestine, and causes its death. The protein is not toxic for humans nor for other animals, in fact, before the invention of these sophisticated techniques in genetic engineering, </w:t>
      </w:r>
      <w:proofErr w:type="gramStart"/>
      <w:r w:rsidRPr="007868A8">
        <w:rPr>
          <w:sz w:val="10"/>
        </w:rPr>
        <w:t>it was</w:t>
      </w:r>
      <w:proofErr w:type="gramEnd"/>
      <w:r w:rsidRPr="007868A8">
        <w:rPr>
          <w:sz w:val="10"/>
        </w:rPr>
        <w:t xml:space="preserve"> used as a natural insecticide, particularly in Canada to protect the forests from insect attacks. This technology, for the maize plants, leads to a decrease in the harmful insects and contamination by bacteria, virus and fungi, that can produce mycotoxins that are carcinogenic. The above technique is applied to soya in order to make it more resistant </w:t>
      </w:r>
      <w:proofErr w:type="gramStart"/>
      <w:r w:rsidRPr="007868A8">
        <w:rPr>
          <w:sz w:val="10"/>
        </w:rPr>
        <w:t>to  Home</w:t>
      </w:r>
      <w:proofErr w:type="gramEnd"/>
      <w:r w:rsidRPr="007868A8">
        <w:rPr>
          <w:sz w:val="10"/>
        </w:rPr>
        <w:t xml:space="preserve"> / Life / Biodiversity herbicides; in particular to glyphosate and </w:t>
      </w:r>
      <w:proofErr w:type="spellStart"/>
      <w:r w:rsidRPr="007868A8">
        <w:rPr>
          <w:sz w:val="10"/>
        </w:rPr>
        <w:t>glyphosinate</w:t>
      </w:r>
      <w:proofErr w:type="spellEnd"/>
      <w:r w:rsidRPr="007868A8">
        <w:rPr>
          <w:sz w:val="10"/>
        </w:rPr>
        <w:t xml:space="preserve">, that are biodegradable herbicides that are harmless for man and animals, but can kill all the plants. In this way it is possible to eradicate all the infesting plants without the need for further treatments with products that are extremely harmful for man and the environment. </w:t>
      </w:r>
    </w:p>
    <w:p w:rsidR="005E09BD" w:rsidRDefault="005E09BD" w:rsidP="005E09BD">
      <w:pPr>
        <w:pStyle w:val="Heading3"/>
      </w:pPr>
      <w:r>
        <w:t>I/L Turn</w:t>
      </w:r>
      <w:r w:rsidR="00B854EC">
        <w:t>—</w:t>
      </w:r>
      <w:r>
        <w:t>Speciation</w:t>
      </w:r>
    </w:p>
    <w:p w:rsidR="005E09BD" w:rsidRPr="00AC4F5D" w:rsidRDefault="005E09BD" w:rsidP="005E09BD">
      <w:pPr>
        <w:pStyle w:val="Heading4"/>
      </w:pPr>
      <w:r>
        <w:t xml:space="preserve">Internal Link Turn—Human activity actually is creating new species, offsets </w:t>
      </w:r>
      <w:proofErr w:type="spellStart"/>
      <w:r>
        <w:t>bioD</w:t>
      </w:r>
      <w:proofErr w:type="spellEnd"/>
      <w:r>
        <w:t xml:space="preserve"> loss</w:t>
      </w:r>
    </w:p>
    <w:p w:rsidR="005E09BD" w:rsidRDefault="005E09BD" w:rsidP="005E09BD">
      <w:proofErr w:type="spellStart"/>
      <w:r w:rsidRPr="00AC4F5D">
        <w:rPr>
          <w:rStyle w:val="Style13ptBold"/>
        </w:rPr>
        <w:t>Puiu</w:t>
      </w:r>
      <w:proofErr w:type="spellEnd"/>
      <w:r w:rsidRPr="00AC4F5D">
        <w:rPr>
          <w:rStyle w:val="Style13ptBold"/>
        </w:rPr>
        <w:t xml:space="preserve"> 6-30-2016</w:t>
      </w:r>
      <w:r>
        <w:t xml:space="preserve"> (</w:t>
      </w:r>
      <w:proofErr w:type="spellStart"/>
      <w:r>
        <w:t>Tibi</w:t>
      </w:r>
      <w:proofErr w:type="spellEnd"/>
      <w:r>
        <w:t xml:space="preserve"> </w:t>
      </w:r>
      <w:proofErr w:type="spellStart"/>
      <w:r>
        <w:t>Puiu</w:t>
      </w:r>
      <w:proofErr w:type="spellEnd"/>
      <w:r>
        <w:t xml:space="preserve">, 6-30-2016, "Humanity is driving thousands of species extinct, but there's a flip side," ZME Science, </w:t>
      </w:r>
      <w:hyperlink r:id="rId11" w:history="1">
        <w:r w:rsidRPr="001D0F37">
          <w:rPr>
            <w:rStyle w:val="Hyperlink"/>
          </w:rPr>
          <w:t>http://www.zmescience.com/science/extinct-and-news-species-man/</w:t>
        </w:r>
      </w:hyperlink>
      <w:r>
        <w:t>) – Coronado LS</w:t>
      </w:r>
    </w:p>
    <w:p w:rsidR="005E09BD" w:rsidRPr="00AC4F5D" w:rsidRDefault="005E09BD" w:rsidP="005E09BD">
      <w:pPr>
        <w:rPr>
          <w:u w:val="single"/>
        </w:rPr>
      </w:pPr>
      <w:r w:rsidRPr="0026483A">
        <w:rPr>
          <w:sz w:val="14"/>
        </w:rPr>
        <w:t>We’re all used to the depressing headlines of yet another species having gone extinct (or is just about to) due to human interference. Logging, pollution, hunting, urban expansion — these and much more take their toll on wildlife and only a select few can adapt. Sometimes, though</w:t>
      </w:r>
      <w:r w:rsidRPr="00E41A2F">
        <w:rPr>
          <w:sz w:val="14"/>
          <w:highlight w:val="yellow"/>
        </w:rPr>
        <w:t xml:space="preserve">, </w:t>
      </w:r>
      <w:r w:rsidRPr="00E41A2F">
        <w:rPr>
          <w:rStyle w:val="StyleUnderline"/>
          <w:highlight w:val="yellow"/>
        </w:rPr>
        <w:t>humans can act as a prime driver for speciation</w:t>
      </w:r>
      <w:r w:rsidRPr="0026483A">
        <w:rPr>
          <w:sz w:val="14"/>
        </w:rPr>
        <w:t xml:space="preserve">. </w:t>
      </w:r>
      <w:r w:rsidRPr="00AC4F5D">
        <w:rPr>
          <w:rStyle w:val="StyleUnderline"/>
        </w:rPr>
        <w:t xml:space="preserve">One example </w:t>
      </w:r>
      <w:r w:rsidRPr="00E41A2F">
        <w:rPr>
          <w:rStyle w:val="StyleUnderline"/>
          <w:highlight w:val="yellow"/>
        </w:rPr>
        <w:t>includes a new species of mosquito</w:t>
      </w:r>
      <w:r w:rsidRPr="00AC4F5D">
        <w:rPr>
          <w:rStyle w:val="StyleUnderline"/>
        </w:rPr>
        <w:t xml:space="preserve"> that dwells in the undergrounds of London and can’t breed with mosquitos that fly at the surface. </w:t>
      </w:r>
      <w:r w:rsidRPr="00E41A2F">
        <w:rPr>
          <w:rStyle w:val="StyleUnderline"/>
          <w:highlight w:val="yellow"/>
        </w:rPr>
        <w:t>It’s an entirely new species, shaped by an ecosystem that we created</w:t>
      </w:r>
      <w:r w:rsidRPr="00AC4F5D">
        <w:rPr>
          <w:rStyle w:val="StyleUnderline"/>
        </w:rPr>
        <w:t>.</w:t>
      </w:r>
      <w:r>
        <w:rPr>
          <w:rStyle w:val="StyleUnderline"/>
        </w:rPr>
        <w:t xml:space="preserve"> </w:t>
      </w:r>
      <w:r w:rsidRPr="00AC4F5D">
        <w:rPr>
          <w:rStyle w:val="StyleUnderline"/>
        </w:rPr>
        <w:t>The</w:t>
      </w:r>
      <w:r>
        <w:rPr>
          <w:rStyle w:val="StyleUnderline"/>
        </w:rPr>
        <w:t xml:space="preserve"> </w:t>
      </w:r>
      <w:r w:rsidRPr="00AC4F5D">
        <w:rPr>
          <w:rStyle w:val="StyleUnderline"/>
        </w:rPr>
        <w:t xml:space="preserve">‘London Underground mosquito’ is not alone, as other </w:t>
      </w:r>
      <w:r w:rsidRPr="00E41A2F">
        <w:rPr>
          <w:rStyle w:val="StyleUnderline"/>
          <w:highlight w:val="yellow"/>
        </w:rPr>
        <w:t>examples are plentiful</w:t>
      </w:r>
      <w:r w:rsidRPr="00AC4F5D">
        <w:rPr>
          <w:rStyle w:val="StyleUnderline"/>
        </w:rPr>
        <w:t xml:space="preserve">. Writing in a new report titled ‘How humans drive speciation as well as </w:t>
      </w:r>
      <w:proofErr w:type="gramStart"/>
      <w:r w:rsidRPr="00AC4F5D">
        <w:rPr>
          <w:rStyle w:val="StyleUnderline"/>
        </w:rPr>
        <w:t>extinction’,</w:t>
      </w:r>
      <w:proofErr w:type="gramEnd"/>
      <w:r w:rsidRPr="00AC4F5D">
        <w:rPr>
          <w:rStyle w:val="StyleUnderline"/>
        </w:rPr>
        <w:t xml:space="preserve"> two researchers discuss the mechanisms that drive the formation of human-mediated speciation.</w:t>
      </w:r>
      <w:r>
        <w:rPr>
          <w:rStyle w:val="StyleUnderline"/>
        </w:rPr>
        <w:t xml:space="preserve"> </w:t>
      </w:r>
      <w:r w:rsidRPr="0026483A">
        <w:rPr>
          <w:sz w:val="14"/>
        </w:rPr>
        <w:t xml:space="preserve">The London Underground Mosquito, found in underground systems worldwide. </w:t>
      </w:r>
      <w:proofErr w:type="gramStart"/>
      <w:r w:rsidRPr="0026483A">
        <w:rPr>
          <w:sz w:val="14"/>
        </w:rPr>
        <w:t>Presumed to have evolved from standard house mosquito.</w:t>
      </w:r>
      <w:proofErr w:type="gramEnd"/>
      <w:r w:rsidRPr="0026483A">
        <w:rPr>
          <w:sz w:val="14"/>
        </w:rPr>
        <w:t xml:space="preserve"> (Credit: Wikimedia Commons) The London Underground Mosquito, found in underground systems worldwide. </w:t>
      </w:r>
      <w:proofErr w:type="gramStart"/>
      <w:r w:rsidRPr="0026483A">
        <w:rPr>
          <w:sz w:val="14"/>
        </w:rPr>
        <w:t>Presumed to have evolved from standard house mosquito.</w:t>
      </w:r>
      <w:proofErr w:type="gramEnd"/>
      <w:r w:rsidRPr="0026483A">
        <w:rPr>
          <w:sz w:val="14"/>
        </w:rPr>
        <w:t xml:space="preserve"> (Credit: Wikimedia Commons) There are around five to eight million eukaryotic species living on this planet, and 1.0–2.2% of these species become extinct every decade or so. At this rate, many scientists warn, the world is headed for a sixth mass extinction — the only one that won’t be caused by nature. Humans are the obvious culprit, </w:t>
      </w:r>
      <w:r w:rsidRPr="00AC4F5D">
        <w:rPr>
          <w:rStyle w:val="StyleUnderline"/>
        </w:rPr>
        <w:t>but the authors of the new study say humans also drive the formation of new species. They argue that there are various ways that mediate this process, like human induced physical barriers or selective pressures applied to specific members of a species</w:t>
      </w:r>
      <w:r w:rsidRPr="0026483A">
        <w:rPr>
          <w:sz w:val="14"/>
        </w:rPr>
        <w:t xml:space="preserve">. “The prospect of ‘artificially’ gaining novel species through human activities is unlikely to elicit the feeling that it can offset losses of ‘natural’ species. Indeed, many people might find the prospect of an artificially biodiverse world just as daunting as an artificially impoverished one” study author Joseph Bull from the Center for </w:t>
      </w:r>
      <w:proofErr w:type="spellStart"/>
      <w:r w:rsidRPr="0026483A">
        <w:rPr>
          <w:sz w:val="14"/>
        </w:rPr>
        <w:t>Macroecology</w:t>
      </w:r>
      <w:proofErr w:type="spellEnd"/>
      <w:r w:rsidRPr="0026483A">
        <w:rPr>
          <w:sz w:val="14"/>
        </w:rPr>
        <w:t xml:space="preserve">, Evolution and Climate at the University of Copenhagen, said in a statement. Of course, </w:t>
      </w:r>
      <w:r w:rsidRPr="00AC4F5D">
        <w:rPr>
          <w:rStyle w:val="StyleUnderline"/>
        </w:rPr>
        <w:t xml:space="preserve">the most obvious way </w:t>
      </w:r>
      <w:r w:rsidRPr="00E41A2F">
        <w:rPr>
          <w:rStyle w:val="StyleUnderline"/>
          <w:highlight w:val="yellow"/>
        </w:rPr>
        <w:t>humans create new species is through domestication</w:t>
      </w:r>
      <w:r w:rsidRPr="00AC4F5D">
        <w:rPr>
          <w:rStyle w:val="StyleUnderline"/>
        </w:rPr>
        <w:t xml:space="preserve">. Since the advent of agriculture 8,000 years ago countless species of plants, be them crops or flowers, have been selected and interbred until they look and behave nothing like the original wild species. </w:t>
      </w:r>
      <w:r w:rsidRPr="00E41A2F">
        <w:rPr>
          <w:rStyle w:val="StyleUnderline"/>
          <w:highlight w:val="yellow"/>
        </w:rPr>
        <w:t>Wild boars became pigs, wolves became dogs</w:t>
      </w:r>
      <w:r w:rsidRPr="00AC4F5D">
        <w:rPr>
          <w:rStyle w:val="StyleUnderline"/>
        </w:rPr>
        <w:t>, and “</w:t>
      </w:r>
      <w:r w:rsidRPr="00E41A2F">
        <w:rPr>
          <w:rStyle w:val="StyleUnderline"/>
          <w:highlight w:val="yellow"/>
        </w:rPr>
        <w:t>at least six of the world’s 40 most important agricultural crops are considered entirely new</w:t>
      </w:r>
      <w:r w:rsidRPr="00AC4F5D">
        <w:rPr>
          <w:rStyle w:val="StyleUnderline"/>
        </w:rPr>
        <w:t>” explains Joseph Bull.</w:t>
      </w:r>
    </w:p>
    <w:p w:rsidR="005E09BD" w:rsidRPr="009A28F3" w:rsidRDefault="005E09BD" w:rsidP="005E09BD">
      <w:pPr>
        <w:pStyle w:val="Heading3"/>
      </w:pPr>
      <w:r>
        <w:t>Impact Defense</w:t>
      </w:r>
      <w:r w:rsidR="00E62920">
        <w:t>—</w:t>
      </w:r>
      <w:r>
        <w:t>Tech Solves</w:t>
      </w:r>
    </w:p>
    <w:p w:rsidR="005E09BD" w:rsidRPr="00CE620B" w:rsidRDefault="005E09BD" w:rsidP="005E09BD">
      <w:pPr>
        <w:pStyle w:val="Heading4"/>
      </w:pPr>
      <w:r>
        <w:t>Human activity creates new species—technology prevents an impact from species loss and advancements will allow de-extinction</w:t>
      </w:r>
    </w:p>
    <w:p w:rsidR="005E09BD" w:rsidRDefault="005E09BD" w:rsidP="005E09BD">
      <w:proofErr w:type="spellStart"/>
      <w:r w:rsidRPr="00AC4F5D">
        <w:rPr>
          <w:rStyle w:val="Style13ptBold"/>
        </w:rPr>
        <w:t>Puiu</w:t>
      </w:r>
      <w:proofErr w:type="spellEnd"/>
      <w:r w:rsidRPr="00AC4F5D">
        <w:rPr>
          <w:rStyle w:val="Style13ptBold"/>
        </w:rPr>
        <w:t xml:space="preserve"> 6-30-2016</w:t>
      </w:r>
      <w:r>
        <w:t xml:space="preserve"> (</w:t>
      </w:r>
      <w:proofErr w:type="spellStart"/>
      <w:r>
        <w:t>Tibi</w:t>
      </w:r>
      <w:proofErr w:type="spellEnd"/>
      <w:r>
        <w:t xml:space="preserve"> </w:t>
      </w:r>
      <w:proofErr w:type="spellStart"/>
      <w:r>
        <w:t>Puiu</w:t>
      </w:r>
      <w:proofErr w:type="spellEnd"/>
      <w:r>
        <w:t xml:space="preserve">, 6-30-2016, "Humanity is driving thousands of species extinct, but there's a flip side," ZME Science, </w:t>
      </w:r>
      <w:hyperlink r:id="rId12" w:history="1">
        <w:r w:rsidRPr="001D0F37">
          <w:rPr>
            <w:rStyle w:val="Hyperlink"/>
          </w:rPr>
          <w:t>http://www.zmescience.com/science/extinct-and-news-species-man/</w:t>
        </w:r>
      </w:hyperlink>
      <w:r>
        <w:t>) – Coronado LS</w:t>
      </w:r>
    </w:p>
    <w:p w:rsidR="005E09BD" w:rsidRDefault="005E09BD" w:rsidP="005E09BD">
      <w:pPr>
        <w:rPr>
          <w:sz w:val="14"/>
        </w:rPr>
      </w:pPr>
      <w:r w:rsidRPr="0026483A">
        <w:rPr>
          <w:sz w:val="14"/>
        </w:rPr>
        <w:t>While domestication is deliberate</w:t>
      </w:r>
      <w:r w:rsidRPr="00AC4F5D">
        <w:rPr>
          <w:rStyle w:val="StyleUnderline"/>
        </w:rPr>
        <w:t xml:space="preserve">, most new species which the researchers have identified as being </w:t>
      </w:r>
      <w:proofErr w:type="spellStart"/>
      <w:r w:rsidRPr="00AC4F5D">
        <w:rPr>
          <w:rStyle w:val="StyleUnderline"/>
        </w:rPr>
        <w:t>speciated</w:t>
      </w:r>
      <w:proofErr w:type="spellEnd"/>
      <w:r w:rsidRPr="00AC4F5D">
        <w:rPr>
          <w:rStyle w:val="StyleUnderline"/>
        </w:rPr>
        <w:t xml:space="preserve"> by human activity are the result of unnatural selection. </w:t>
      </w:r>
      <w:r w:rsidRPr="00E41A2F">
        <w:rPr>
          <w:rStyle w:val="StyleUnderline"/>
          <w:highlight w:val="yellow"/>
        </w:rPr>
        <w:t>Hunting</w:t>
      </w:r>
      <w:r w:rsidRPr="00AC4F5D">
        <w:rPr>
          <w:rStyle w:val="StyleUnderline"/>
        </w:rPr>
        <w:t xml:space="preserve">, for instance, </w:t>
      </w:r>
      <w:r w:rsidRPr="00E41A2F">
        <w:rPr>
          <w:rStyle w:val="StyleUnderline"/>
          <w:highlight w:val="yellow"/>
        </w:rPr>
        <w:t>can lead to the adaptation of new traits in animals</w:t>
      </w:r>
      <w:r w:rsidRPr="00AC4F5D">
        <w:rPr>
          <w:rStyle w:val="StyleUnderline"/>
        </w:rPr>
        <w:t xml:space="preserve">, which eventually leads to new species. </w:t>
      </w:r>
      <w:r w:rsidRPr="00E41A2F">
        <w:rPr>
          <w:rStyle w:val="StyleUnderline"/>
          <w:highlight w:val="yellow"/>
        </w:rPr>
        <w:t>Relocating species</w:t>
      </w:r>
      <w:r w:rsidRPr="00AC4F5D">
        <w:rPr>
          <w:rStyle w:val="StyleUnderline"/>
        </w:rPr>
        <w:t xml:space="preserve">, either deliberately or by accident, </w:t>
      </w:r>
      <w:r w:rsidRPr="00E41A2F">
        <w:rPr>
          <w:rStyle w:val="StyleUnderline"/>
          <w:highlight w:val="yellow"/>
        </w:rPr>
        <w:t>can also lead to the hybridization of species</w:t>
      </w:r>
      <w:r w:rsidRPr="00AC4F5D">
        <w:rPr>
          <w:rStyle w:val="StyleUnderline"/>
        </w:rPr>
        <w:t xml:space="preserve">. In the last three centuries in Europe, at least, due to the relocation of species </w:t>
      </w:r>
      <w:r w:rsidRPr="00E41A2F">
        <w:rPr>
          <w:rStyle w:val="StyleUnderline"/>
          <w:sz w:val="32"/>
          <w:highlight w:val="yellow"/>
        </w:rPr>
        <w:t>more new plant species have appeared than those who went extinct</w:t>
      </w:r>
      <w:r w:rsidRPr="007D42F7">
        <w:rPr>
          <w:rStyle w:val="StyleUnderline"/>
          <w:sz w:val="32"/>
        </w:rPr>
        <w:t xml:space="preserve">. </w:t>
      </w:r>
      <w:r w:rsidRPr="0026483A">
        <w:rPr>
          <w:sz w:val="14"/>
        </w:rPr>
        <w:t xml:space="preserve">Then, of course, we have the most disruptive human-driven speciation mechanism: the creation of entirely novel ecosystems. Humans have built cities, farms and underground railways like the one the new mosquito species calls home. </w:t>
      </w:r>
      <w:r w:rsidRPr="00AC4F5D">
        <w:rPr>
          <w:rStyle w:val="StyleUnderline"/>
        </w:rPr>
        <w:t>Finally, t</w:t>
      </w:r>
      <w:r w:rsidRPr="00E41A2F">
        <w:rPr>
          <w:rStyle w:val="StyleUnderline"/>
          <w:highlight w:val="yellow"/>
        </w:rPr>
        <w:t>he researchers note that technology might drive more speciation than ever before. E</w:t>
      </w:r>
      <w:r w:rsidRPr="00AC4F5D">
        <w:rPr>
          <w:rStyle w:val="StyleUnderline"/>
        </w:rPr>
        <w:t xml:space="preserve">xamples include </w:t>
      </w:r>
      <w:r w:rsidRPr="00E41A2F">
        <w:rPr>
          <w:rStyle w:val="StyleUnderline"/>
          <w:highlight w:val="yellow"/>
        </w:rPr>
        <w:t>genetically modified organisms</w:t>
      </w:r>
      <w:r w:rsidRPr="00AC4F5D">
        <w:rPr>
          <w:rStyle w:val="StyleUnderline"/>
        </w:rPr>
        <w:t xml:space="preserve">, which although are not new species may have the capacity to generate self-sustaining populations or hybridize with wild species. </w:t>
      </w:r>
      <w:r w:rsidRPr="00E41A2F">
        <w:rPr>
          <w:rStyle w:val="StyleUnderline"/>
          <w:highlight w:val="yellow"/>
        </w:rPr>
        <w:t>Technology may soon also allow re-creation of extinct species (de-extinction</w:t>
      </w:r>
      <w:r w:rsidRPr="0026483A">
        <w:rPr>
          <w:sz w:val="14"/>
        </w:rPr>
        <w:t xml:space="preserve">), despite deep practical and moral arguments against doing so. “In this context, ‘number of species’ becomes a deeply unsatisfactory measure of conservation trends, because it does not reflect many important aspects of biodiversity. Achieving a neutral net outcome for species numbers cannot be considered acceptable if weighing wild fauna against relatively homogenous domesticated species. </w:t>
      </w:r>
      <w:r w:rsidRPr="00AC4F5D">
        <w:rPr>
          <w:rStyle w:val="StyleUnderline"/>
        </w:rPr>
        <w:t xml:space="preserve">However, </w:t>
      </w:r>
      <w:r w:rsidRPr="00E41A2F">
        <w:rPr>
          <w:rStyle w:val="StyleUnderline"/>
          <w:highlight w:val="yellow"/>
        </w:rPr>
        <w:t>considering speciation</w:t>
      </w:r>
      <w:r w:rsidRPr="00AC4F5D">
        <w:rPr>
          <w:rStyle w:val="StyleUnderline"/>
        </w:rPr>
        <w:t xml:space="preserve"> alongside extinction </w:t>
      </w:r>
      <w:r w:rsidRPr="00E41A2F">
        <w:rPr>
          <w:rStyle w:val="StyleUnderline"/>
          <w:highlight w:val="yellow"/>
        </w:rPr>
        <w:t>may well prove important in developing a better understanding of our impact upon global biodiversity</w:t>
      </w:r>
      <w:r w:rsidRPr="0026483A">
        <w:rPr>
          <w:sz w:val="14"/>
        </w:rPr>
        <w:t xml:space="preserve">. We call for a discussion about what we, as a society, actually want to conserve about nature”, says Associate Professor Martine </w:t>
      </w:r>
      <w:proofErr w:type="spellStart"/>
      <w:r w:rsidRPr="0026483A">
        <w:rPr>
          <w:sz w:val="14"/>
        </w:rPr>
        <w:t>Maron</w:t>
      </w:r>
      <w:proofErr w:type="spellEnd"/>
      <w:r w:rsidRPr="0026483A">
        <w:rPr>
          <w:sz w:val="14"/>
        </w:rPr>
        <w:t xml:space="preserve"> from the University of Queensland.</w:t>
      </w:r>
    </w:p>
    <w:p w:rsidR="00EA580D" w:rsidRPr="00352621" w:rsidRDefault="00FD5898" w:rsidP="00EA580D">
      <w:pPr>
        <w:pStyle w:val="Heading2"/>
      </w:pPr>
      <w:r>
        <w:t>Transnational Crime—</w:t>
      </w:r>
      <w:r w:rsidR="00EA580D" w:rsidRPr="00352621">
        <w:t>Social</w:t>
      </w:r>
      <w:r w:rsidR="00EA580D">
        <w:t xml:space="preserve"> Unrest</w:t>
      </w:r>
      <w:r w:rsidR="00EA580D" w:rsidRPr="00352621">
        <w:t xml:space="preserve"> </w:t>
      </w:r>
    </w:p>
    <w:p w:rsidR="00B854EC" w:rsidRPr="00D978AB" w:rsidRDefault="00B854EC" w:rsidP="00B854EC">
      <w:pPr>
        <w:pStyle w:val="Heading3"/>
      </w:pPr>
      <w:r>
        <w:t>Alt Cause—Internet</w:t>
      </w:r>
    </w:p>
    <w:p w:rsidR="00B854EC" w:rsidRPr="00743585" w:rsidRDefault="00B854EC" w:rsidP="00B854EC">
      <w:pPr>
        <w:pStyle w:val="Heading4"/>
      </w:pPr>
      <w:r w:rsidRPr="00743585">
        <w:t xml:space="preserve">E-commerce and social media are terminal alt causes to the </w:t>
      </w:r>
      <w:proofErr w:type="spellStart"/>
      <w:r w:rsidRPr="00743585">
        <w:t>aff</w:t>
      </w:r>
      <w:proofErr w:type="spellEnd"/>
    </w:p>
    <w:p w:rsidR="00B854EC" w:rsidRDefault="00B854EC" w:rsidP="00B854EC">
      <w:r w:rsidRPr="00CC08DF">
        <w:rPr>
          <w:rStyle w:val="Style13ptBold"/>
        </w:rPr>
        <w:t>Gold</w:t>
      </w:r>
      <w:r>
        <w:t xml:space="preserve"> </w:t>
      </w:r>
      <w:r w:rsidRPr="00CC08DF">
        <w:rPr>
          <w:rStyle w:val="Style13ptBold"/>
        </w:rPr>
        <w:t>2015</w:t>
      </w:r>
      <w:r>
        <w:t xml:space="preserve"> (Daniel Carpenter-Gold, 11-23-2015, "[ELRS] Is CITES Endangered</w:t>
      </w:r>
      <w:proofErr w:type="gramStart"/>
      <w:r>
        <w:t>?,</w:t>
      </w:r>
      <w:proofErr w:type="gramEnd"/>
      <w:r>
        <w:t xml:space="preserve">" Harvard Environmental Law Review, </w:t>
      </w:r>
      <w:hyperlink r:id="rId13" w:history="1">
        <w:r w:rsidRPr="00284E3A">
          <w:rPr>
            <w:rStyle w:val="Hyperlink"/>
          </w:rPr>
          <w:t>http://harvardelr.com/2015/11/23/elrs-is-cites-endangered/</w:t>
        </w:r>
      </w:hyperlink>
      <w:r>
        <w:t>) – Coronado LS</w:t>
      </w:r>
    </w:p>
    <w:p w:rsidR="00B854EC" w:rsidRDefault="00B854EC" w:rsidP="00B854EC">
      <w:pPr>
        <w:rPr>
          <w:rStyle w:val="StyleUnderline"/>
        </w:rPr>
      </w:pPr>
      <w:r w:rsidRPr="00CC08DF">
        <w:rPr>
          <w:rStyle w:val="StyleUnderline"/>
        </w:rPr>
        <w:t xml:space="preserve">The growth of </w:t>
      </w:r>
      <w:r w:rsidRPr="00E41A2F">
        <w:rPr>
          <w:rStyle w:val="StyleUnderline"/>
          <w:highlight w:val="yellow"/>
        </w:rPr>
        <w:t>e-commerce in the global marketplace has</w:t>
      </w:r>
      <w:r w:rsidRPr="00CC08DF">
        <w:rPr>
          <w:rStyle w:val="StyleUnderline"/>
        </w:rPr>
        <w:t xml:space="preserve"> </w:t>
      </w:r>
      <w:r w:rsidRPr="00E41A2F">
        <w:rPr>
          <w:rStyle w:val="StyleUnderline"/>
          <w:highlight w:val="yellow"/>
        </w:rPr>
        <w:t>made facilitation of illegal transac</w:t>
      </w:r>
      <w:r w:rsidRPr="00CC08DF">
        <w:rPr>
          <w:rStyle w:val="StyleUnderline"/>
        </w:rPr>
        <w:t xml:space="preserve">tions increasingly </w:t>
      </w:r>
      <w:r w:rsidRPr="00E41A2F">
        <w:rPr>
          <w:rStyle w:val="StyleUnderline"/>
          <w:highlight w:val="yellow"/>
        </w:rPr>
        <w:t>efficient</w:t>
      </w:r>
      <w:r w:rsidRPr="00CC08DF">
        <w:rPr>
          <w:rStyle w:val="StyleUnderline"/>
        </w:rPr>
        <w:t xml:space="preserve"> for would-be consumers while protecting their anonymity, </w:t>
      </w:r>
      <w:r w:rsidRPr="00E41A2F">
        <w:rPr>
          <w:rStyle w:val="StyleUnderline"/>
          <w:highlight w:val="yellow"/>
        </w:rPr>
        <w:t xml:space="preserve">and </w:t>
      </w:r>
      <w:r w:rsidRPr="00CC08DF">
        <w:rPr>
          <w:rStyle w:val="StyleUnderline"/>
        </w:rPr>
        <w:t xml:space="preserve">has thus </w:t>
      </w:r>
      <w:r w:rsidRPr="00E41A2F">
        <w:rPr>
          <w:rStyle w:val="StyleUnderline"/>
          <w:highlight w:val="yellow"/>
        </w:rPr>
        <w:t>made</w:t>
      </w:r>
      <w:r w:rsidRPr="00CC08DF">
        <w:rPr>
          <w:rStyle w:val="StyleUnderline"/>
        </w:rPr>
        <w:t xml:space="preserve"> effective </w:t>
      </w:r>
      <w:r w:rsidRPr="00E41A2F">
        <w:rPr>
          <w:rStyle w:val="StyleUnderline"/>
          <w:highlight w:val="yellow"/>
        </w:rPr>
        <w:t>prosecution</w:t>
      </w:r>
      <w:r w:rsidRPr="00CC08DF">
        <w:rPr>
          <w:rStyle w:val="StyleUnderline"/>
        </w:rPr>
        <w:t xml:space="preserve"> increasingly </w:t>
      </w:r>
      <w:r w:rsidRPr="00E41A2F">
        <w:rPr>
          <w:rStyle w:val="StyleUnderline"/>
          <w:highlight w:val="yellow"/>
        </w:rPr>
        <w:t>difficult</w:t>
      </w:r>
      <w:r w:rsidRPr="00CC08DF">
        <w:rPr>
          <w:sz w:val="16"/>
        </w:rPr>
        <w:t xml:space="preserve">. The International Fund for Animal Welfare found in a recent study that </w:t>
      </w:r>
      <w:r w:rsidRPr="00CC08DF">
        <w:rPr>
          <w:rStyle w:val="StyleUnderline"/>
        </w:rPr>
        <w:t xml:space="preserve">the number of </w:t>
      </w:r>
      <w:r w:rsidRPr="00E41A2F">
        <w:rPr>
          <w:rStyle w:val="StyleUnderline"/>
          <w:highlight w:val="yellow"/>
        </w:rPr>
        <w:t>online</w:t>
      </w:r>
      <w:r w:rsidRPr="00CC08DF">
        <w:rPr>
          <w:rStyle w:val="StyleUnderline"/>
        </w:rPr>
        <w:t xml:space="preserve"> </w:t>
      </w:r>
      <w:r w:rsidRPr="00E41A2F">
        <w:rPr>
          <w:rStyle w:val="StyleUnderline"/>
          <w:highlight w:val="yellow"/>
        </w:rPr>
        <w:t>advertisements</w:t>
      </w:r>
      <w:r w:rsidRPr="00CC08DF">
        <w:rPr>
          <w:rStyle w:val="StyleUnderline"/>
        </w:rPr>
        <w:t xml:space="preserve"> for CITES</w:t>
      </w:r>
      <w:r w:rsidRPr="00CC08DF">
        <w:rPr>
          <w:sz w:val="16"/>
        </w:rPr>
        <w:t xml:space="preserve"> Appendix I-</w:t>
      </w:r>
      <w:r w:rsidRPr="00CC08DF">
        <w:rPr>
          <w:rStyle w:val="StyleUnderline"/>
        </w:rPr>
        <w:t xml:space="preserve">listed species in China alone had </w:t>
      </w:r>
      <w:r w:rsidRPr="00E41A2F">
        <w:rPr>
          <w:rStyle w:val="StyleUnderline"/>
          <w:highlight w:val="yellow"/>
        </w:rPr>
        <w:t>increased</w:t>
      </w:r>
      <w:r w:rsidRPr="00CC08DF">
        <w:rPr>
          <w:rStyle w:val="StyleUnderline"/>
        </w:rPr>
        <w:t xml:space="preserve"> </w:t>
      </w:r>
      <w:r w:rsidRPr="00E41A2F">
        <w:rPr>
          <w:rStyle w:val="StyleUnderline"/>
          <w:highlight w:val="yellow"/>
        </w:rPr>
        <w:t>by</w:t>
      </w:r>
      <w:r w:rsidRPr="00CC08DF">
        <w:rPr>
          <w:rStyle w:val="StyleUnderline"/>
        </w:rPr>
        <w:t xml:space="preserve"> </w:t>
      </w:r>
      <w:r w:rsidRPr="00E41A2F">
        <w:rPr>
          <w:rStyle w:val="StyleUnderline"/>
          <w:highlight w:val="yellow"/>
        </w:rPr>
        <w:t>279 percent</w:t>
      </w:r>
      <w:r w:rsidRPr="00CC08DF">
        <w:rPr>
          <w:rStyle w:val="StyleUnderline"/>
        </w:rPr>
        <w:t xml:space="preserve"> in the past six years</w:t>
      </w:r>
      <w:r w:rsidRPr="00CC08DF">
        <w:rPr>
          <w:sz w:val="16"/>
        </w:rPr>
        <w:t>, jumping from 544 advertisements identified in 2008 to 2,106 in 2014</w:t>
      </w:r>
      <w:proofErr w:type="gramStart"/>
      <w:r w:rsidRPr="00CC08DF">
        <w:rPr>
          <w:sz w:val="16"/>
        </w:rPr>
        <w:t>.[</w:t>
      </w:r>
      <w:proofErr w:type="gramEnd"/>
      <w:r w:rsidRPr="00CC08DF">
        <w:rPr>
          <w:sz w:val="16"/>
        </w:rPr>
        <w:t xml:space="preserve">6] </w:t>
      </w:r>
      <w:r w:rsidRPr="00CC08DF">
        <w:rPr>
          <w:rStyle w:val="StyleUnderline"/>
        </w:rPr>
        <w:t xml:space="preserve">Furthermore, the widespread use of </w:t>
      </w:r>
      <w:r w:rsidRPr="00E41A2F">
        <w:rPr>
          <w:rStyle w:val="StyleUnderline"/>
          <w:highlight w:val="yellow"/>
        </w:rPr>
        <w:t>social media seems to have facilitated new means of contact between buyers and sellers.[7]</w:t>
      </w:r>
    </w:p>
    <w:p w:rsidR="00B854EC" w:rsidRPr="00D978AB" w:rsidRDefault="00B854EC" w:rsidP="00B854EC">
      <w:pPr>
        <w:pStyle w:val="Heading3"/>
      </w:pPr>
      <w:r w:rsidRPr="00D978AB">
        <w:t>Alt Cause—Horn of Africa</w:t>
      </w:r>
    </w:p>
    <w:p w:rsidR="00B854EC" w:rsidRPr="00264281" w:rsidRDefault="00B854EC" w:rsidP="00B854EC">
      <w:pPr>
        <w:pStyle w:val="Heading4"/>
      </w:pPr>
      <w:r>
        <w:t xml:space="preserve">The horn of Africa is a terminal alt cause to the </w:t>
      </w:r>
      <w:proofErr w:type="spellStart"/>
      <w:r>
        <w:t>aff</w:t>
      </w:r>
      <w:proofErr w:type="spellEnd"/>
      <w:r>
        <w:t xml:space="preserve"> both in terms of source and demand of illegal trade—the </w:t>
      </w:r>
      <w:proofErr w:type="spellStart"/>
      <w:r>
        <w:t>aff</w:t>
      </w:r>
      <w:proofErr w:type="spellEnd"/>
      <w:r>
        <w:t xml:space="preserve"> evidence is in the context of poaching in central and southern </w:t>
      </w:r>
      <w:proofErr w:type="spellStart"/>
      <w:proofErr w:type="gramStart"/>
      <w:r>
        <w:t>africa</w:t>
      </w:r>
      <w:proofErr w:type="spellEnd"/>
      <w:proofErr w:type="gramEnd"/>
    </w:p>
    <w:p w:rsidR="00B854EC" w:rsidRDefault="00B854EC" w:rsidP="00B854EC">
      <w:r w:rsidRPr="00A527A9">
        <w:rPr>
          <w:rStyle w:val="Style13ptBold"/>
        </w:rPr>
        <w:t>IFAW 06-14-2016</w:t>
      </w:r>
      <w:r>
        <w:t xml:space="preserve"> (IFAW - International Fund for Animal Welfare, 6-14-2016, "UWA, Conservation Partners Strengthen Law Enforcement Response to Wildlife Crime," </w:t>
      </w:r>
      <w:hyperlink r:id="rId14" w:history="1">
        <w:r w:rsidRPr="00F42571">
          <w:rPr>
            <w:rStyle w:val="Hyperlink"/>
          </w:rPr>
          <w:t>http://www.ifaw.org/australia/news/uwa-conservation-partners-strengthen-law-enforcement-response-wildlife-crime</w:t>
        </w:r>
      </w:hyperlink>
      <w:r>
        <w:t>) – Coronado LS</w:t>
      </w:r>
    </w:p>
    <w:p w:rsidR="00B854EC" w:rsidRDefault="00B854EC" w:rsidP="00B854EC">
      <w:pPr>
        <w:rPr>
          <w:sz w:val="12"/>
        </w:rPr>
      </w:pPr>
      <w:r w:rsidRPr="00A527A9">
        <w:rPr>
          <w:sz w:val="12"/>
        </w:rPr>
        <w:t xml:space="preserve">The Uganda Wildlife Authority (UWA), African Wildlife Foundation (AWF) and the International Fund for Animal Welfare (IFAW) today began a three-day Wildlife Judicial and Prosecutorial Assistance Training in Kampala. </w:t>
      </w:r>
      <w:r w:rsidRPr="00A527A9">
        <w:rPr>
          <w:rStyle w:val="StyleUnderline"/>
        </w:rPr>
        <w:t>Magistrates, prosecutors and members of Uganda’s police and customs authority are attending the training, the theme of which is “</w:t>
      </w:r>
      <w:r w:rsidRPr="00E41A2F">
        <w:rPr>
          <w:rStyle w:val="StyleUnderline"/>
          <w:highlight w:val="yellow"/>
        </w:rPr>
        <w:t>Strengthening Wildlife Law Enforcement through Judicial Interventions</w:t>
      </w:r>
      <w:r w:rsidRPr="00A527A9">
        <w:rPr>
          <w:rStyle w:val="StyleUnderline"/>
        </w:rPr>
        <w:t>.” “The conservation of wildlife and all other natural resources in Uganda requires concerted efforts from all relevant stakeholders</w:t>
      </w:r>
      <w:r w:rsidRPr="00A527A9">
        <w:rPr>
          <w:sz w:val="12"/>
        </w:rPr>
        <w:t xml:space="preserve">. </w:t>
      </w:r>
      <w:r w:rsidRPr="00A527A9">
        <w:rPr>
          <w:rStyle w:val="StyleUnderline"/>
        </w:rPr>
        <w:t>The prosecution of wildlife crime involves several stakeholders for success to be achieved and all the stakeholders play a fundamental role and without the cooperation of any of the stakeholders, a case cannot be successfully prosecuted</w:t>
      </w:r>
      <w:r w:rsidRPr="00A527A9">
        <w:rPr>
          <w:sz w:val="12"/>
        </w:rPr>
        <w:t xml:space="preserve">. The police have to investigate a crime, the office of the Director of Public Prosecutions (DPP) sanctions and </w:t>
      </w:r>
      <w:proofErr w:type="gramStart"/>
      <w:r w:rsidRPr="00A527A9">
        <w:rPr>
          <w:sz w:val="12"/>
        </w:rPr>
        <w:t>prosecutes</w:t>
      </w:r>
      <w:proofErr w:type="gramEnd"/>
      <w:r w:rsidRPr="00A527A9">
        <w:rPr>
          <w:sz w:val="12"/>
        </w:rPr>
        <w:t>, the judiciary determines the case and hands a verdict and passes appropriate sentence which is administered by the prisons</w:t>
      </w:r>
      <w:r w:rsidRPr="00A527A9">
        <w:rPr>
          <w:rStyle w:val="StyleUnderline"/>
        </w:rPr>
        <w:t xml:space="preserve">. These are all </w:t>
      </w:r>
      <w:r w:rsidRPr="00E41A2F">
        <w:rPr>
          <w:rStyle w:val="StyleUnderline"/>
          <w:highlight w:val="yellow"/>
        </w:rPr>
        <w:t>independent institutions</w:t>
      </w:r>
      <w:r w:rsidRPr="00A527A9">
        <w:rPr>
          <w:rStyle w:val="StyleUnderline"/>
        </w:rPr>
        <w:t xml:space="preserve"> that </w:t>
      </w:r>
      <w:r w:rsidRPr="00E41A2F">
        <w:rPr>
          <w:rStyle w:val="StyleUnderline"/>
          <w:highlight w:val="yellow"/>
        </w:rPr>
        <w:t>must play a role for the successful prosecution of wildlife crime cases</w:t>
      </w:r>
      <w:r w:rsidRPr="00A527A9">
        <w:rPr>
          <w:sz w:val="12"/>
        </w:rPr>
        <w:t xml:space="preserve">. UWA values the contribution of all these institutions among others and appeals to them to support the efforts of conservation for the benefit of the present and future generations of this country and the global community," said </w:t>
      </w:r>
      <w:proofErr w:type="spellStart"/>
      <w:r w:rsidRPr="00A527A9">
        <w:rPr>
          <w:sz w:val="12"/>
        </w:rPr>
        <w:t>Chemonges</w:t>
      </w:r>
      <w:proofErr w:type="spellEnd"/>
      <w:r w:rsidRPr="00A527A9">
        <w:rPr>
          <w:sz w:val="12"/>
        </w:rPr>
        <w:t xml:space="preserve"> M. </w:t>
      </w:r>
      <w:proofErr w:type="spellStart"/>
      <w:r w:rsidRPr="00A527A9">
        <w:rPr>
          <w:sz w:val="12"/>
        </w:rPr>
        <w:t>Sabilla</w:t>
      </w:r>
      <w:proofErr w:type="spellEnd"/>
      <w:r w:rsidRPr="00A527A9">
        <w:rPr>
          <w:sz w:val="12"/>
        </w:rPr>
        <w:t xml:space="preserve">, Deputy Director, Legal and Corporate Affairs at Uganda Wildlife Authority. </w:t>
      </w:r>
      <w:r w:rsidRPr="00A527A9">
        <w:rPr>
          <w:rStyle w:val="StyleUnderline"/>
        </w:rPr>
        <w:t xml:space="preserve">Among other objectives of the training, attendees will gain a clearer perspective about wildlife crime in Uganda, and identify and overcome weaknesses in investigative and prosecutorial processes aimed at combating wildlife crime. </w:t>
      </w:r>
      <w:r w:rsidRPr="00A527A9">
        <w:rPr>
          <w:sz w:val="12"/>
        </w:rPr>
        <w:t>‘</w:t>
      </w:r>
      <w:r w:rsidRPr="00A527A9">
        <w:rPr>
          <w:rStyle w:val="StyleUnderline"/>
        </w:rPr>
        <w:t>Wildlife law enforcement officers including the investigators, prosecutors and those in the judiciary are important actors in ensuring that Africa’s wildlife resource</w:t>
      </w:r>
      <w:r w:rsidRPr="00A527A9">
        <w:rPr>
          <w:sz w:val="12"/>
        </w:rPr>
        <w:t xml:space="preserve"> – species and habitats – is secured in the first place; then we can apply these resources to the sustainable development agenda of our countries,” said Dr. Philip </w:t>
      </w:r>
      <w:proofErr w:type="spellStart"/>
      <w:r w:rsidRPr="00A527A9">
        <w:rPr>
          <w:sz w:val="12"/>
        </w:rPr>
        <w:t>Muruthi</w:t>
      </w:r>
      <w:proofErr w:type="spellEnd"/>
      <w:r w:rsidRPr="00A527A9">
        <w:rPr>
          <w:sz w:val="12"/>
        </w:rPr>
        <w:t xml:space="preserve">, Vice President of Species Conservation at African Wildlife Foundation </w:t>
      </w:r>
      <w:r w:rsidRPr="00E41A2F">
        <w:rPr>
          <w:sz w:val="12"/>
          <w:highlight w:val="yellow"/>
        </w:rPr>
        <w:t>“</w:t>
      </w:r>
      <w:r w:rsidRPr="00E41A2F">
        <w:rPr>
          <w:rStyle w:val="StyleUnderline"/>
          <w:highlight w:val="yellow"/>
        </w:rPr>
        <w:t>To combat wildlife trafficking there is an urgent need for strengthening of collaborative agencies including law enforcement and judiciary not only in Uganda but regionally</w:t>
      </w:r>
      <w:r w:rsidRPr="00A527A9">
        <w:rPr>
          <w:rStyle w:val="StyleUnderline"/>
        </w:rPr>
        <w:t>. There is also a need to enhance intelligence gathering and sharing of information amongst officers to enhance the chances of arrest of perpetrators of wildlife crime and guarantee their prosecution and appropriate punishment</w:t>
      </w:r>
      <w:r w:rsidRPr="00A527A9">
        <w:rPr>
          <w:sz w:val="12"/>
        </w:rPr>
        <w:t xml:space="preserve">. This capacity building workshop is an integral step in forming linkages or networks that allow for structured and sustained coordination and collaboration,” said James </w:t>
      </w:r>
      <w:proofErr w:type="spellStart"/>
      <w:r w:rsidRPr="00A527A9">
        <w:rPr>
          <w:sz w:val="12"/>
        </w:rPr>
        <w:t>Isiche</w:t>
      </w:r>
      <w:proofErr w:type="spellEnd"/>
      <w:r w:rsidRPr="00A527A9">
        <w:rPr>
          <w:sz w:val="12"/>
        </w:rPr>
        <w:t xml:space="preserve">, Regional Director IFAW East Africa. Uganda and </w:t>
      </w:r>
      <w:proofErr w:type="spellStart"/>
      <w:r w:rsidRPr="00A527A9">
        <w:rPr>
          <w:sz w:val="12"/>
        </w:rPr>
        <w:t>neighbours</w:t>
      </w:r>
      <w:proofErr w:type="spellEnd"/>
      <w:r w:rsidRPr="00A527A9">
        <w:rPr>
          <w:sz w:val="12"/>
        </w:rPr>
        <w:t xml:space="preserve"> - Kenya and Tanzania–were named in 2013 along with five other countries by </w:t>
      </w:r>
      <w:r w:rsidRPr="00A527A9">
        <w:rPr>
          <w:rStyle w:val="StyleUnderline"/>
        </w:rPr>
        <w:t>CITES as playing a primary role in the illegal wildlife trade, whether as source, transit or demand countries for illegal wildlife products. Uganda serves as a major transit hub in the wildlife supply chain, with ivory and other wildlife products seized by authorities moving toward ports in Kenya and Tanzania. T</w:t>
      </w:r>
      <w:r w:rsidRPr="00A527A9">
        <w:rPr>
          <w:sz w:val="12"/>
        </w:rPr>
        <w:t xml:space="preserve">he CITES Standing Committee insisted that Uganda and the other “gang of eight” countries must develop clear targets for reducing trade in ivory and other wildlife products or face trade sanctions. Since then, Uganda has started to take key steps in order to curb poaching and trafficking of wildlife. The training is part of a larger program called the Horn of Africa Wildlife Crime Prevention Program, which is funded by the Foreign Affairs Ministry of the Kingdom of the Netherlands and implemented in partnership with the IUCN NL (National Committee of The Netherlands) and the Horn of Africa Regional Environment Centre and Network. This two-year </w:t>
      </w:r>
      <w:proofErr w:type="spellStart"/>
      <w:r w:rsidRPr="00A527A9">
        <w:rPr>
          <w:sz w:val="12"/>
        </w:rPr>
        <w:t>programme</w:t>
      </w:r>
      <w:proofErr w:type="spellEnd"/>
      <w:r w:rsidRPr="00A527A9">
        <w:rPr>
          <w:sz w:val="12"/>
        </w:rPr>
        <w:t xml:space="preserve"> aims to prevent and combat wildlife crime </w:t>
      </w:r>
      <w:r w:rsidRPr="00E41A2F">
        <w:rPr>
          <w:sz w:val="12"/>
          <w:highlight w:val="yellow"/>
        </w:rPr>
        <w:t xml:space="preserve">in </w:t>
      </w:r>
      <w:r w:rsidRPr="00E41A2F">
        <w:rPr>
          <w:rStyle w:val="StyleUnderline"/>
          <w:highlight w:val="yellow"/>
        </w:rPr>
        <w:t>the Horn of Africa</w:t>
      </w:r>
      <w:r w:rsidRPr="00A527A9">
        <w:rPr>
          <w:rStyle w:val="StyleUnderline"/>
        </w:rPr>
        <w:t xml:space="preserve">, </w:t>
      </w:r>
      <w:r w:rsidRPr="00264281">
        <w:rPr>
          <w:rStyle w:val="StyleUnderline"/>
        </w:rPr>
        <w:t xml:space="preserve">which </w:t>
      </w:r>
      <w:r w:rsidRPr="00E41A2F">
        <w:rPr>
          <w:rStyle w:val="StyleUnderline"/>
          <w:highlight w:val="yellow"/>
        </w:rPr>
        <w:t>is</w:t>
      </w:r>
      <w:r w:rsidRPr="00A527A9">
        <w:rPr>
          <w:rStyle w:val="StyleUnderline"/>
        </w:rPr>
        <w:t xml:space="preserve"> emerging as a major region and </w:t>
      </w:r>
      <w:r w:rsidRPr="00E41A2F">
        <w:rPr>
          <w:rStyle w:val="StyleUnderline"/>
          <w:highlight w:val="yellow"/>
        </w:rPr>
        <w:t>hotspot for wildlife crime worldwide, both as a source and a transit route for illicit trafficking of wildlife products</w:t>
      </w:r>
      <w:r w:rsidRPr="00A527A9">
        <w:rPr>
          <w:rStyle w:val="StyleUnderline"/>
        </w:rPr>
        <w:t xml:space="preserve">. </w:t>
      </w:r>
      <w:r w:rsidRPr="00A527A9">
        <w:rPr>
          <w:sz w:val="12"/>
        </w:rPr>
        <w:t xml:space="preserve">Additional support was provided by AWF. About Uganda Wildlife Authority Uganda Wildlife Authority (UWA) was established in August 1996 by the Uganda Wildlife Statute, which merged the Uganda National parks and the Game department. It is governed by a Board of trustees appointed by the Minister responsible for wildlife. UWA’s mission is to conserve, economically develop and sustainably manage the wildlife and protected areas of Uganda in partnership with the neighboring communities and other stakeholders for the benefit of the people of Uganda and the global community. UWA is mandated to ensure sustainable management of wildlife resources and supervise wildlife activities in Uganda both within and outside the protected areas and it manages10 national parks and 12 wildlife reserves. It is at the vanguard of prosecuting all wildlife crimes in the country. www.ugandawildlife.org About African Wildlife Foundation </w:t>
      </w:r>
      <w:proofErr w:type="gramStart"/>
      <w:r w:rsidRPr="00A527A9">
        <w:rPr>
          <w:sz w:val="12"/>
        </w:rPr>
        <w:t>The</w:t>
      </w:r>
      <w:proofErr w:type="gramEnd"/>
      <w:r w:rsidRPr="00A527A9">
        <w:rPr>
          <w:sz w:val="12"/>
        </w:rPr>
        <w:t xml:space="preserve"> African Wildlife Foundation is the primary advocate for the protection of wildlife and wild lands as an essential part of a modern and prosperous Africa. Founded in 1961 to focus on Africa’s unique conservation needs, we articulate a uniquely African vision, bridge science and public policy and demonstrate the benefits of conservation to ensure the survival of the continent’s wildlife and wild lands. To learn more, please visit www.awf.org. About IFAW (International Fund for Animal Welfare) Founded in 1969, IFAW rescues and protects animals around the world. With projects in more than 40 countries, IFAW rescues individual animals, works to prevent cruelty to animals, and advocates for the protection of wildlife and habitats. For more information, visit www.ifaw.org. Follow us on Facebook and Twitter.</w:t>
      </w:r>
    </w:p>
    <w:p w:rsidR="0085369A" w:rsidRDefault="0085369A" w:rsidP="0085369A">
      <w:pPr>
        <w:pStyle w:val="Heading3"/>
      </w:pPr>
      <w:r>
        <w:t>I/L—Flawed Studies</w:t>
      </w:r>
    </w:p>
    <w:p w:rsidR="0085369A" w:rsidRDefault="0085369A" w:rsidP="0085369A">
      <w:pPr>
        <w:pStyle w:val="Heading4"/>
      </w:pPr>
      <w:r>
        <w:t>The evidence to support the link between poaching and crime is wrong—their specific studies have been disproven</w:t>
      </w:r>
    </w:p>
    <w:p w:rsidR="0085369A" w:rsidRPr="009F2D90" w:rsidRDefault="0085369A" w:rsidP="0085369A">
      <w:r w:rsidRPr="009F2D90">
        <w:rPr>
          <w:rStyle w:val="Style13ptBold"/>
        </w:rPr>
        <w:t>McConnell</w:t>
      </w:r>
      <w:r>
        <w:t xml:space="preserve"> </w:t>
      </w:r>
      <w:r w:rsidRPr="009F2D90">
        <w:rPr>
          <w:rStyle w:val="Style13ptBold"/>
        </w:rPr>
        <w:t>2014</w:t>
      </w:r>
      <w:r>
        <w:t>(</w:t>
      </w:r>
      <w:r w:rsidRPr="009F2D90">
        <w:t>Tristan McConnell on </w:t>
      </w:r>
      <w:r>
        <w:t xml:space="preserve">Nov 14, 2014, Global Post, The claim that illegal ivory is funding a major terror group in Africa may not be true, </w:t>
      </w:r>
      <w:hyperlink r:id="rId15" w:history="1">
        <w:r w:rsidRPr="001D0F37">
          <w:rPr>
            <w:rStyle w:val="Hyperlink"/>
          </w:rPr>
          <w:t>http://www.globalpost.com/dispatch/news/regions/africa/141113/white-gold-jihad-al-shabaab-ivory-trade-story-sounds-true</w:t>
        </w:r>
      </w:hyperlink>
      <w:r>
        <w:t>) – Coronado LS</w:t>
      </w:r>
    </w:p>
    <w:p w:rsidR="0085369A" w:rsidRPr="007D4118" w:rsidRDefault="0085369A" w:rsidP="0085369A">
      <w:pPr>
        <w:rPr>
          <w:rStyle w:val="StyleUnderline"/>
          <w:sz w:val="12"/>
          <w:u w:val="none"/>
        </w:rPr>
      </w:pPr>
      <w:r w:rsidRPr="009F2D90">
        <w:rPr>
          <w:sz w:val="12"/>
        </w:rPr>
        <w:t xml:space="preserve">NAIROBI, Kenya — Hollywood director Kathryn Bigelow has made a 3-minute animated short called "Last Days," telling the story of ivory poaching and the threat it poses to elephants. The film begins in the markets of Beijing and New York, then rewinds to Africa, where elephants are being hunted and killed at an astonishing rate. It is mostly a 2-D animation but also features footage from last year’s Westgate Mall attack in Nairobi because, according to Bigelow’s film, Al </w:t>
      </w:r>
      <w:proofErr w:type="spellStart"/>
      <w:r w:rsidRPr="009F2D90">
        <w:rPr>
          <w:sz w:val="12"/>
        </w:rPr>
        <w:t>Shabaab</w:t>
      </w:r>
      <w:proofErr w:type="spellEnd"/>
      <w:r w:rsidRPr="009F2D90">
        <w:rPr>
          <w:sz w:val="12"/>
        </w:rPr>
        <w:t xml:space="preserve">, the Somalia-based Al Qaeda group responsible for the attack, earns money from poaching elephants. Terrorists killing elephants to fund their atrocities is a powerful, troubling story that deftly taps two hot-button issues linking them in one awful, unified </w:t>
      </w:r>
      <w:proofErr w:type="gramStart"/>
      <w:r w:rsidRPr="009F2D90">
        <w:rPr>
          <w:sz w:val="12"/>
        </w:rPr>
        <w:t>narrative.</w:t>
      </w:r>
      <w:proofErr w:type="gramEnd"/>
      <w:r w:rsidRPr="009F2D90">
        <w:rPr>
          <w:sz w:val="12"/>
        </w:rPr>
        <w:t xml:space="preserve"> No wonder it grabs attention. But is it true? At first glance the weight of evidence for poaching funding terrorism appears overwhelming. Former Secretary of State Hillary Clinton talks about it on behalf of the Clinton Foundation and Clinton Global Initiative; so does her former British counterpart William Hague and an array of US legislators. Kenya’s president Uhuru Kenyatta linked ivory and the Westgate attack in a Wall Street Journal op-ed. The former head of the Kenya Wildlife Service and the UN Office on Drugs and Crime have highlighted </w:t>
      </w:r>
      <w:proofErr w:type="spellStart"/>
      <w:r w:rsidRPr="009F2D90">
        <w:rPr>
          <w:sz w:val="12"/>
        </w:rPr>
        <w:t>Shabaab’s</w:t>
      </w:r>
      <w:proofErr w:type="spellEnd"/>
      <w:r w:rsidRPr="009F2D90">
        <w:rPr>
          <w:sz w:val="12"/>
        </w:rPr>
        <w:t xml:space="preserve"> role in elephant poaching, while many of the world’s leading elephant protection advocates and charities eagerly repeat the allegations. Unsurprisingly, the world’s press has plastered the </w:t>
      </w:r>
      <w:proofErr w:type="spellStart"/>
      <w:r w:rsidRPr="009F2D90">
        <w:rPr>
          <w:sz w:val="12"/>
        </w:rPr>
        <w:t>Shabaab</w:t>
      </w:r>
      <w:proofErr w:type="spellEnd"/>
      <w:r w:rsidRPr="009F2D90">
        <w:rPr>
          <w:sz w:val="12"/>
        </w:rPr>
        <w:t xml:space="preserve">-ivory story across their pages and websites, and the story gained new momentum in the wake of the 2013 Westgate attack. “Al </w:t>
      </w:r>
      <w:proofErr w:type="spellStart"/>
      <w:r w:rsidRPr="009F2D90">
        <w:rPr>
          <w:sz w:val="12"/>
        </w:rPr>
        <w:t>Shabaab</w:t>
      </w:r>
      <w:proofErr w:type="spellEnd"/>
      <w:r w:rsidRPr="009F2D90">
        <w:rPr>
          <w:sz w:val="12"/>
        </w:rPr>
        <w:t xml:space="preserve"> mounted September’s attack on Nairobi’s Westgate shopping mall in which more than 70 people died. By some estimates, just ten tusks would have been enough to finance that operation,” said Britain’s Daily Mail. The UK’s Independent reported on the issue as part of its campaign to protect elephants. The New Yorker has made passing reference to the link as if it were accepted fact. Slate and New Scientist have both posted on the subject. The Financial Times has expanded the allegations to include rhino poaching. We here at </w:t>
      </w:r>
      <w:proofErr w:type="spellStart"/>
      <w:r w:rsidRPr="009F2D90">
        <w:rPr>
          <w:sz w:val="12"/>
        </w:rPr>
        <w:t>GlobalPost</w:t>
      </w:r>
      <w:proofErr w:type="spellEnd"/>
      <w:r w:rsidRPr="009F2D90">
        <w:rPr>
          <w:sz w:val="12"/>
        </w:rPr>
        <w:t xml:space="preserve"> have also reported on the issue. </w:t>
      </w:r>
      <w:r w:rsidRPr="000F4B47">
        <w:rPr>
          <w:rStyle w:val="StyleUnderline"/>
        </w:rPr>
        <w:t xml:space="preserve">The trouble is that </w:t>
      </w:r>
      <w:r w:rsidRPr="00E41A2F">
        <w:rPr>
          <w:rStyle w:val="StyleUnderline"/>
          <w:highlight w:val="yellow"/>
        </w:rPr>
        <w:t>all of the above reference the same study</w:t>
      </w:r>
      <w:r w:rsidRPr="000F4B47">
        <w:rPr>
          <w:rStyle w:val="StyleUnderline"/>
        </w:rPr>
        <w:t xml:space="preserve"> published online by a US-registered nonprofit called the Elephant Action League (EAL) in early 2013.</w:t>
      </w:r>
      <w:r>
        <w:rPr>
          <w:rStyle w:val="StyleUnderline"/>
        </w:rPr>
        <w:t xml:space="preserve"> </w:t>
      </w:r>
      <w:r w:rsidRPr="009F2D90">
        <w:rPr>
          <w:sz w:val="12"/>
        </w:rPr>
        <w:t xml:space="preserve">"Africa’s White Gold of Jihad: al-Shabaab and Conflict Ivory" outlines findings from what the EAL describes as an 18-month undercover investigation and asserts that </w:t>
      </w:r>
      <w:proofErr w:type="spellStart"/>
      <w:r w:rsidRPr="009F2D90">
        <w:rPr>
          <w:sz w:val="12"/>
        </w:rPr>
        <w:t>Shabaab</w:t>
      </w:r>
      <w:proofErr w:type="spellEnd"/>
      <w:r w:rsidRPr="009F2D90">
        <w:rPr>
          <w:sz w:val="12"/>
        </w:rPr>
        <w:t xml:space="preserve"> earns “up to 40 percent” of its income from poaching and trading illegal ivory. “According to a source within the militant group, between one to three tons of ivory, fetching a price of roughly US$200 per kilo, pass through the ports in southern Somalia every month. A quick calculation puts </w:t>
      </w:r>
      <w:proofErr w:type="spellStart"/>
      <w:r w:rsidRPr="009F2D90">
        <w:rPr>
          <w:sz w:val="12"/>
        </w:rPr>
        <w:t>Shabaab’s</w:t>
      </w:r>
      <w:proofErr w:type="spellEnd"/>
      <w:r w:rsidRPr="009F2D90">
        <w:rPr>
          <w:sz w:val="12"/>
        </w:rPr>
        <w:t xml:space="preserve"> monthly income from ivory at between US$200,000 and US$600</w:t>
      </w:r>
      <w:proofErr w:type="gramStart"/>
      <w:r w:rsidRPr="009F2D90">
        <w:rPr>
          <w:sz w:val="12"/>
        </w:rPr>
        <w:t>,000</w:t>
      </w:r>
      <w:proofErr w:type="gramEnd"/>
      <w:r w:rsidRPr="009F2D90">
        <w:rPr>
          <w:sz w:val="12"/>
        </w:rPr>
        <w:t xml:space="preserve">,” the report states. </w:t>
      </w:r>
      <w:r w:rsidRPr="00E41A2F">
        <w:rPr>
          <w:rStyle w:val="StyleUnderline"/>
          <w:highlight w:val="yellow"/>
        </w:rPr>
        <w:t>The citing of a single, unnamed source</w:t>
      </w:r>
      <w:r w:rsidRPr="000F4B47">
        <w:rPr>
          <w:rStyle w:val="StyleUnderline"/>
        </w:rPr>
        <w:t xml:space="preserve"> and the scale of the claim </w:t>
      </w:r>
      <w:r w:rsidRPr="00E41A2F">
        <w:rPr>
          <w:rStyle w:val="StyleUnderline"/>
          <w:highlight w:val="yellow"/>
        </w:rPr>
        <w:t>has led</w:t>
      </w:r>
      <w:r w:rsidRPr="000F4B47">
        <w:rPr>
          <w:rStyle w:val="StyleUnderline"/>
        </w:rPr>
        <w:t xml:space="preserve"> some </w:t>
      </w:r>
      <w:r w:rsidRPr="00E41A2F">
        <w:rPr>
          <w:rStyle w:val="StyleUnderline"/>
          <w:highlight w:val="yellow"/>
        </w:rPr>
        <w:t>to question the veracity of the investigation</w:t>
      </w:r>
      <w:r w:rsidRPr="000F4B47">
        <w:rPr>
          <w:rStyle w:val="StyleUnderline"/>
        </w:rPr>
        <w:t xml:space="preserve"> on which media reports, advocacy, </w:t>
      </w:r>
      <w:proofErr w:type="gramStart"/>
      <w:r w:rsidRPr="000F4B47">
        <w:rPr>
          <w:rStyle w:val="StyleUnderline"/>
        </w:rPr>
        <w:t>fund</w:t>
      </w:r>
      <w:proofErr w:type="gramEnd"/>
      <w:r w:rsidRPr="000F4B47">
        <w:rPr>
          <w:rStyle w:val="StyleUnderline"/>
        </w:rPr>
        <w:t>-raising and increasingly policy is based.</w:t>
      </w:r>
      <w:r>
        <w:rPr>
          <w:rStyle w:val="StyleUnderline"/>
        </w:rPr>
        <w:t xml:space="preserve"> </w:t>
      </w:r>
      <w:proofErr w:type="spellStart"/>
      <w:r w:rsidRPr="009F2D90">
        <w:rPr>
          <w:sz w:val="12"/>
        </w:rPr>
        <w:t>Nir</w:t>
      </w:r>
      <w:proofErr w:type="spellEnd"/>
      <w:r w:rsidRPr="009F2D90">
        <w:rPr>
          <w:sz w:val="12"/>
        </w:rPr>
        <w:t xml:space="preserve"> </w:t>
      </w:r>
      <w:proofErr w:type="spellStart"/>
      <w:r w:rsidRPr="009F2D90">
        <w:rPr>
          <w:sz w:val="12"/>
        </w:rPr>
        <w:t>Kalron</w:t>
      </w:r>
      <w:proofErr w:type="spellEnd"/>
      <w:r w:rsidRPr="009F2D90">
        <w:rPr>
          <w:sz w:val="12"/>
        </w:rPr>
        <w:t xml:space="preserve">, chief executive of Tel Aviv-based </w:t>
      </w:r>
      <w:proofErr w:type="spellStart"/>
      <w:r w:rsidRPr="009F2D90">
        <w:rPr>
          <w:sz w:val="12"/>
        </w:rPr>
        <w:t>Maisha</w:t>
      </w:r>
      <w:proofErr w:type="spellEnd"/>
      <w:r w:rsidRPr="009F2D90">
        <w:rPr>
          <w:sz w:val="12"/>
        </w:rPr>
        <w:t xml:space="preserve"> Consulting, conducted the investigation back in 2010. He said </w:t>
      </w:r>
      <w:r w:rsidRPr="000F4B47">
        <w:rPr>
          <w:rStyle w:val="StyleUnderline"/>
        </w:rPr>
        <w:t>the version published by EAL is “a journalistic summary</w:t>
      </w:r>
      <w:r w:rsidRPr="009F2D90">
        <w:rPr>
          <w:sz w:val="12"/>
        </w:rPr>
        <w:t xml:space="preserve">” and insisted that his sources cited in the report were reliable and cross-referenced. He added that he has video and photographic evidence to back the thesis that </w:t>
      </w:r>
      <w:proofErr w:type="spellStart"/>
      <w:r w:rsidRPr="009F2D90">
        <w:rPr>
          <w:sz w:val="12"/>
        </w:rPr>
        <w:t>Shabaab</w:t>
      </w:r>
      <w:proofErr w:type="spellEnd"/>
      <w:r w:rsidRPr="009F2D90">
        <w:rPr>
          <w:sz w:val="12"/>
        </w:rPr>
        <w:t xml:space="preserve"> is involved in the ivory trade, if not the figures. “You could argue that that had we put a more deep disclaimer on that specific piece of evidence, of one to three tons a month saying ‘an unconfirmed source claimed,’ then we wouldn’t be in this debate,” said </w:t>
      </w:r>
      <w:proofErr w:type="spellStart"/>
      <w:r w:rsidRPr="009F2D90">
        <w:rPr>
          <w:sz w:val="12"/>
        </w:rPr>
        <w:t>Kalron</w:t>
      </w:r>
      <w:proofErr w:type="spellEnd"/>
      <w:r w:rsidRPr="009F2D90">
        <w:rPr>
          <w:sz w:val="12"/>
        </w:rPr>
        <w:t xml:space="preserve">, “but the bottom line is confirmed 150 percent and we stand 200 percent behind our sources and our work.” “The numbers aren’t really important, the facts are important, and the facts are that there is ivory being trafficked through Somalia, there is ivory in Somalia,” he said. A bull Elephant </w:t>
      </w:r>
      <w:proofErr w:type="spellStart"/>
      <w:r w:rsidRPr="009F2D90">
        <w:rPr>
          <w:sz w:val="12"/>
        </w:rPr>
        <w:t>forrages</w:t>
      </w:r>
      <w:proofErr w:type="spellEnd"/>
      <w:r w:rsidRPr="009F2D90">
        <w:rPr>
          <w:sz w:val="12"/>
        </w:rPr>
        <w:t xml:space="preserve"> in the evening light on August 7, 2014 at the </w:t>
      </w:r>
      <w:proofErr w:type="spellStart"/>
      <w:r w:rsidRPr="009F2D90">
        <w:rPr>
          <w:sz w:val="12"/>
        </w:rPr>
        <w:t>Ol</w:t>
      </w:r>
      <w:proofErr w:type="spellEnd"/>
      <w:r w:rsidRPr="009F2D90">
        <w:rPr>
          <w:sz w:val="12"/>
        </w:rPr>
        <w:t xml:space="preserve"> Jogi rhino sanctuary, in the </w:t>
      </w:r>
      <w:proofErr w:type="spellStart"/>
      <w:r w:rsidRPr="009F2D90">
        <w:rPr>
          <w:sz w:val="12"/>
        </w:rPr>
        <w:t>Laikipia</w:t>
      </w:r>
      <w:proofErr w:type="spellEnd"/>
      <w:r w:rsidRPr="009F2D90">
        <w:rPr>
          <w:sz w:val="12"/>
        </w:rPr>
        <w:t xml:space="preserve"> county, approximately 300 </w:t>
      </w:r>
      <w:proofErr w:type="spellStart"/>
      <w:r w:rsidRPr="009F2D90">
        <w:rPr>
          <w:sz w:val="12"/>
        </w:rPr>
        <w:t>kilometres</w:t>
      </w:r>
      <w:proofErr w:type="spellEnd"/>
      <w:r w:rsidRPr="009F2D90">
        <w:rPr>
          <w:sz w:val="12"/>
        </w:rPr>
        <w:t xml:space="preserve"> north of the Kenyan capital, Nairobi. AFP/Getty Images In the days after the Westgate attack </w:t>
      </w:r>
      <w:proofErr w:type="spellStart"/>
      <w:r w:rsidRPr="009F2D90">
        <w:rPr>
          <w:sz w:val="12"/>
        </w:rPr>
        <w:t>Kalron</w:t>
      </w:r>
      <w:proofErr w:type="spellEnd"/>
      <w:r w:rsidRPr="009F2D90">
        <w:rPr>
          <w:sz w:val="12"/>
        </w:rPr>
        <w:t xml:space="preserve"> and the EAL’s executive director Andrea </w:t>
      </w:r>
      <w:proofErr w:type="spellStart"/>
      <w:r w:rsidRPr="009F2D90">
        <w:rPr>
          <w:sz w:val="12"/>
        </w:rPr>
        <w:t>Crosta</w:t>
      </w:r>
      <w:proofErr w:type="spellEnd"/>
      <w:r w:rsidRPr="009F2D90">
        <w:rPr>
          <w:sz w:val="12"/>
        </w:rPr>
        <w:t xml:space="preserve">, together with author Laurel </w:t>
      </w:r>
      <w:proofErr w:type="spellStart"/>
      <w:r w:rsidRPr="009F2D90">
        <w:rPr>
          <w:sz w:val="12"/>
        </w:rPr>
        <w:t>Neme</w:t>
      </w:r>
      <w:proofErr w:type="spellEnd"/>
      <w:r w:rsidRPr="009F2D90">
        <w:rPr>
          <w:sz w:val="12"/>
        </w:rPr>
        <w:t>, wrote op-</w:t>
      </w:r>
      <w:proofErr w:type="spellStart"/>
      <w:r w:rsidRPr="009F2D90">
        <w:rPr>
          <w:sz w:val="12"/>
        </w:rPr>
        <w:t>pds</w:t>
      </w:r>
      <w:proofErr w:type="spellEnd"/>
      <w:r w:rsidRPr="009F2D90">
        <w:rPr>
          <w:sz w:val="12"/>
        </w:rPr>
        <w:t xml:space="preserve"> in the LA Times and </w:t>
      </w:r>
      <w:proofErr w:type="spellStart"/>
      <w:r w:rsidRPr="009F2D90">
        <w:rPr>
          <w:sz w:val="12"/>
        </w:rPr>
        <w:t>NatGeo</w:t>
      </w:r>
      <w:proofErr w:type="spellEnd"/>
      <w:r w:rsidRPr="009F2D90">
        <w:rPr>
          <w:sz w:val="12"/>
        </w:rPr>
        <w:t xml:space="preserve">. Similar arguments were published in the opinion pages of The New York Times, Washington Post and elsewhere. </w:t>
      </w:r>
      <w:r w:rsidRPr="000F4B47">
        <w:rPr>
          <w:rStyle w:val="StyleUnderline"/>
        </w:rPr>
        <w:t xml:space="preserve">Yet </w:t>
      </w:r>
      <w:r w:rsidRPr="00E41A2F">
        <w:rPr>
          <w:rStyle w:val="StyleUnderline"/>
          <w:highlight w:val="yellow"/>
        </w:rPr>
        <w:t>there is a great degree of skepticism</w:t>
      </w:r>
      <w:r w:rsidRPr="000F4B47">
        <w:rPr>
          <w:rStyle w:val="StyleUnderline"/>
        </w:rPr>
        <w:t xml:space="preserve"> among others who have investigated the link, and come up with nothing.</w:t>
      </w:r>
      <w:r>
        <w:rPr>
          <w:rStyle w:val="StyleUnderline"/>
        </w:rPr>
        <w:t xml:space="preserve"> </w:t>
      </w:r>
      <w:r w:rsidRPr="000F4B47">
        <w:rPr>
          <w:rStyle w:val="StyleUnderline"/>
        </w:rPr>
        <w:t>“</w:t>
      </w:r>
      <w:proofErr w:type="gramStart"/>
      <w:r w:rsidRPr="00E41A2F">
        <w:rPr>
          <w:rStyle w:val="StyleUnderline"/>
          <w:highlight w:val="yellow"/>
        </w:rPr>
        <w:t>It’s</w:t>
      </w:r>
      <w:proofErr w:type="gramEnd"/>
      <w:r w:rsidRPr="00E41A2F">
        <w:rPr>
          <w:rStyle w:val="StyleUnderline"/>
          <w:highlight w:val="yellow"/>
        </w:rPr>
        <w:t xml:space="preserve"> total nonsense</w:t>
      </w:r>
      <w:r w:rsidRPr="000F4B47">
        <w:rPr>
          <w:rStyle w:val="StyleUnderline"/>
        </w:rPr>
        <w:t xml:space="preserve">,” said Christian </w:t>
      </w:r>
      <w:proofErr w:type="spellStart"/>
      <w:r w:rsidRPr="000F4B47">
        <w:rPr>
          <w:rStyle w:val="StyleUnderline"/>
        </w:rPr>
        <w:t>Nelleman</w:t>
      </w:r>
      <w:proofErr w:type="spellEnd"/>
      <w:r w:rsidRPr="000F4B47">
        <w:rPr>
          <w:rStyle w:val="StyleUnderline"/>
        </w:rPr>
        <w:t xml:space="preserve">, one of the authors of "The Environmental Crime Crisis" published this year by global anti-crime agency Interpol and the UN Environment </w:t>
      </w:r>
      <w:proofErr w:type="spellStart"/>
      <w:r w:rsidRPr="000F4B47">
        <w:rPr>
          <w:rStyle w:val="StyleUnderline"/>
        </w:rPr>
        <w:t>Programme</w:t>
      </w:r>
      <w:proofErr w:type="spellEnd"/>
      <w:r w:rsidRPr="000F4B47">
        <w:rPr>
          <w:rStyle w:val="StyleUnderline"/>
        </w:rPr>
        <w:t xml:space="preserve"> (UNEP).</w:t>
      </w:r>
      <w:r>
        <w:rPr>
          <w:rStyle w:val="StyleUnderline"/>
        </w:rPr>
        <w:t xml:space="preserve"> </w:t>
      </w:r>
      <w:proofErr w:type="spellStart"/>
      <w:r w:rsidRPr="000F4B47">
        <w:rPr>
          <w:rStyle w:val="StyleUnderline"/>
        </w:rPr>
        <w:t>Nelleman’s</w:t>
      </w:r>
      <w:proofErr w:type="spellEnd"/>
      <w:r w:rsidRPr="000F4B47">
        <w:rPr>
          <w:rStyle w:val="StyleUnderline"/>
        </w:rPr>
        <w:t xml:space="preserve"> research failed to find any evidence to back claims that </w:t>
      </w:r>
      <w:proofErr w:type="spellStart"/>
      <w:r w:rsidRPr="000F4B47">
        <w:rPr>
          <w:rStyle w:val="StyleUnderline"/>
        </w:rPr>
        <w:t>Shabaab</w:t>
      </w:r>
      <w:proofErr w:type="spellEnd"/>
      <w:r w:rsidRPr="000F4B47">
        <w:rPr>
          <w:rStyle w:val="StyleUnderline"/>
        </w:rPr>
        <w:t xml:space="preserve"> was shipping an amount of ivory equivalent to “3,600 elephants per year … or nearly all ivory from killed elephants from west, central and eastern Africa.” The report concluded that </w:t>
      </w:r>
      <w:r w:rsidRPr="00E41A2F">
        <w:rPr>
          <w:rStyle w:val="StyleUnderline"/>
          <w:highlight w:val="yellow"/>
        </w:rPr>
        <w:t>EAL’s findings were “highly unreliable</w:t>
      </w:r>
      <w:r w:rsidRPr="000F4B47">
        <w:rPr>
          <w:rStyle w:val="StyleUnderline"/>
        </w:rPr>
        <w:t>.”</w:t>
      </w:r>
      <w:r>
        <w:rPr>
          <w:rStyle w:val="StyleUnderline"/>
        </w:rPr>
        <w:t xml:space="preserve"> </w:t>
      </w:r>
      <w:r w:rsidRPr="009F2D90">
        <w:rPr>
          <w:sz w:val="12"/>
        </w:rPr>
        <w:t xml:space="preserve">The EAL’s </w:t>
      </w:r>
      <w:proofErr w:type="spellStart"/>
      <w:r w:rsidRPr="009F2D90">
        <w:rPr>
          <w:sz w:val="12"/>
        </w:rPr>
        <w:t>Crosta</w:t>
      </w:r>
      <w:proofErr w:type="spellEnd"/>
      <w:r w:rsidRPr="009F2D90">
        <w:rPr>
          <w:sz w:val="12"/>
        </w:rPr>
        <w:t xml:space="preserve"> bristled at the criticism. He said that Interpol and UNEP “always criticized our research and yet they were the only two organizations that never bothered to get in touch with us to ask [for] more info.” “The current elephant crisis happened under UNEP and Interpol's watch, so my suggestion [to them] is to be more humble and collaborative,” he said. But it is not just Interpol and UNEP who have raised questions about the investigation. </w:t>
      </w:r>
      <w:r w:rsidRPr="00E41A2F">
        <w:rPr>
          <w:rStyle w:val="StyleUnderline"/>
          <w:highlight w:val="yellow"/>
        </w:rPr>
        <w:t>The leading authority</w:t>
      </w:r>
      <w:r w:rsidRPr="000F4B47">
        <w:rPr>
          <w:rStyle w:val="StyleUnderline"/>
        </w:rPr>
        <w:t xml:space="preserve"> on the illegal wildlife trade is monitoring network TRAFFIC. The organization’s elephant and rhino program coordinator Tom Milliken </w:t>
      </w:r>
      <w:r w:rsidRPr="00E41A2F">
        <w:rPr>
          <w:rStyle w:val="StyleUnderline"/>
          <w:highlight w:val="yellow"/>
        </w:rPr>
        <w:t>said</w:t>
      </w:r>
      <w:r w:rsidRPr="000F4B47">
        <w:rPr>
          <w:rStyle w:val="StyleUnderline"/>
        </w:rPr>
        <w:t xml:space="preserve"> of the report: “</w:t>
      </w:r>
      <w:r w:rsidRPr="00E41A2F">
        <w:rPr>
          <w:rStyle w:val="StyleUnderline"/>
          <w:highlight w:val="yellow"/>
        </w:rPr>
        <w:t>TRAFFIC has never been able to verify</w:t>
      </w:r>
      <w:r w:rsidRPr="000F4B47">
        <w:rPr>
          <w:rStyle w:val="StyleUnderline"/>
        </w:rPr>
        <w:t xml:space="preserve"> the claim that 40 percent of al-Shabaab’s revenues </w:t>
      </w:r>
      <w:proofErr w:type="gramStart"/>
      <w:r w:rsidRPr="000F4B47">
        <w:rPr>
          <w:rStyle w:val="StyleUnderline"/>
        </w:rPr>
        <w:t>is</w:t>
      </w:r>
      <w:proofErr w:type="gramEnd"/>
      <w:r w:rsidRPr="000F4B47">
        <w:rPr>
          <w:rStyle w:val="StyleUnderline"/>
        </w:rPr>
        <w:t xml:space="preserve"> related to ivory trade.”</w:t>
      </w:r>
      <w:r>
        <w:rPr>
          <w:rStyle w:val="StyleUnderline"/>
        </w:rPr>
        <w:t xml:space="preserve"> </w:t>
      </w:r>
      <w:r w:rsidRPr="009F2D90">
        <w:rPr>
          <w:sz w:val="12"/>
        </w:rPr>
        <w:t xml:space="preserve">“Operationally, Al </w:t>
      </w:r>
      <w:proofErr w:type="spellStart"/>
      <w:r w:rsidRPr="009F2D90">
        <w:rPr>
          <w:sz w:val="12"/>
        </w:rPr>
        <w:t>Shabaab</w:t>
      </w:r>
      <w:proofErr w:type="spellEnd"/>
      <w:r w:rsidRPr="009F2D90">
        <w:rPr>
          <w:sz w:val="12"/>
        </w:rPr>
        <w:t xml:space="preserve"> lies well beyond most extant large elephant populations so it is difficult to see how they could possibly sustain ivory trade on the scale that EAL claim,” said Milliken. “</w:t>
      </w:r>
      <w:r w:rsidRPr="000F4B47">
        <w:rPr>
          <w:rStyle w:val="StyleUnderline"/>
        </w:rPr>
        <w:t>Occasional, opportunistic trafficking in small volumes of ivory is a possibility, but not sustained large-scale involvement in the trade,” he said.</w:t>
      </w:r>
      <w:r w:rsidRPr="009F2D90">
        <w:rPr>
          <w:sz w:val="12"/>
        </w:rPr>
        <w:t xml:space="preserve"> Milliken runs the Elephant Trade Information System for CITES (the Convention on International Trade in Endangered Species), which has been gathering information on ivory seizures since 1989. In that database, “Somalia is noticeably absent from any hint of trade,” he said. Somalia has only been implicated in 10 seizures totaling a tiny 39 </w:t>
      </w:r>
      <w:proofErr w:type="spellStart"/>
      <w:r w:rsidRPr="009F2D90">
        <w:rPr>
          <w:sz w:val="12"/>
        </w:rPr>
        <w:t>kgs</w:t>
      </w:r>
      <w:proofErr w:type="spellEnd"/>
      <w:r w:rsidRPr="009F2D90">
        <w:rPr>
          <w:sz w:val="12"/>
        </w:rPr>
        <w:t xml:space="preserve"> in 25 years, most recently in 2003, before </w:t>
      </w:r>
      <w:proofErr w:type="spellStart"/>
      <w:r w:rsidRPr="009F2D90">
        <w:rPr>
          <w:sz w:val="12"/>
        </w:rPr>
        <w:t>Shabaab</w:t>
      </w:r>
      <w:proofErr w:type="spellEnd"/>
      <w:r w:rsidRPr="009F2D90">
        <w:rPr>
          <w:sz w:val="12"/>
        </w:rPr>
        <w:t xml:space="preserve"> formed. </w:t>
      </w:r>
      <w:proofErr w:type="spellStart"/>
      <w:r w:rsidRPr="009F2D90">
        <w:rPr>
          <w:sz w:val="12"/>
        </w:rPr>
        <w:t>Nelleman</w:t>
      </w:r>
      <w:proofErr w:type="spellEnd"/>
      <w:r w:rsidRPr="009F2D90">
        <w:rPr>
          <w:sz w:val="12"/>
        </w:rPr>
        <w:t xml:space="preserve"> agreed that the possibility some people linked to </w:t>
      </w:r>
      <w:proofErr w:type="spellStart"/>
      <w:r w:rsidRPr="009F2D90">
        <w:rPr>
          <w:sz w:val="12"/>
        </w:rPr>
        <w:t>Shabaab</w:t>
      </w:r>
      <w:proofErr w:type="spellEnd"/>
      <w:r w:rsidRPr="009F2D90">
        <w:rPr>
          <w:sz w:val="12"/>
        </w:rPr>
        <w:t xml:space="preserve"> (or, just some Somalis) may have some involvement in the illegal ivory trade could not be ruled out, but argued that it was a “peripheral” activity at best. </w:t>
      </w:r>
      <w:r w:rsidRPr="000F4B47">
        <w:rPr>
          <w:rStyle w:val="StyleUnderline"/>
        </w:rPr>
        <w:t xml:space="preserve">For </w:t>
      </w:r>
      <w:proofErr w:type="spellStart"/>
      <w:r w:rsidRPr="000F4B47">
        <w:rPr>
          <w:rStyle w:val="StyleUnderline"/>
        </w:rPr>
        <w:t>Shabaab</w:t>
      </w:r>
      <w:proofErr w:type="spellEnd"/>
      <w:r w:rsidRPr="000F4B47">
        <w:rPr>
          <w:rStyle w:val="StyleUnderline"/>
        </w:rPr>
        <w:t xml:space="preserve"> there are less risky, highly lucrative and much closer sources of income, including charcoal, taxation and extortion.</w:t>
      </w:r>
      <w:r>
        <w:rPr>
          <w:rStyle w:val="StyleUnderline"/>
        </w:rPr>
        <w:t xml:space="preserve"> </w:t>
      </w:r>
      <w:r w:rsidRPr="000F4B47">
        <w:rPr>
          <w:rStyle w:val="StyleUnderline"/>
        </w:rPr>
        <w:t>“</w:t>
      </w:r>
      <w:r w:rsidRPr="00E41A2F">
        <w:rPr>
          <w:rStyle w:val="StyleUnderline"/>
          <w:highlight w:val="yellow"/>
        </w:rPr>
        <w:t>The whole issue of terrorists getting income from poaching is vastly exaggerated</w:t>
      </w:r>
      <w:r w:rsidRPr="000F4B47">
        <w:rPr>
          <w:rStyle w:val="StyleUnderline"/>
        </w:rPr>
        <w:t xml:space="preserve">,” said </w:t>
      </w:r>
      <w:proofErr w:type="spellStart"/>
      <w:r w:rsidRPr="000F4B47">
        <w:rPr>
          <w:rStyle w:val="StyleUnderline"/>
        </w:rPr>
        <w:t>Nelleman</w:t>
      </w:r>
      <w:proofErr w:type="spellEnd"/>
      <w:r w:rsidRPr="000F4B47">
        <w:rPr>
          <w:rStyle w:val="StyleUnderline"/>
        </w:rPr>
        <w:t>.</w:t>
      </w:r>
      <w:r>
        <w:rPr>
          <w:rStyle w:val="StyleUnderline"/>
        </w:rPr>
        <w:t xml:space="preserve"> </w:t>
      </w:r>
      <w:r w:rsidRPr="009F2D90">
        <w:rPr>
          <w:sz w:val="12"/>
        </w:rPr>
        <w:t xml:space="preserve">Somali men carry weapons during a demonstration organized by the </w:t>
      </w:r>
      <w:proofErr w:type="spellStart"/>
      <w:proofErr w:type="gramStart"/>
      <w:r w:rsidRPr="009F2D90">
        <w:rPr>
          <w:sz w:val="12"/>
        </w:rPr>
        <w:t>islamist</w:t>
      </w:r>
      <w:proofErr w:type="spellEnd"/>
      <w:proofErr w:type="gramEnd"/>
      <w:r w:rsidRPr="009F2D90">
        <w:rPr>
          <w:sz w:val="12"/>
        </w:rPr>
        <w:t xml:space="preserve"> Al-Shabaab group which is fighting the Somali government in </w:t>
      </w:r>
      <w:proofErr w:type="spellStart"/>
      <w:r w:rsidRPr="009F2D90">
        <w:rPr>
          <w:sz w:val="12"/>
        </w:rPr>
        <w:t>Suqa</w:t>
      </w:r>
      <w:proofErr w:type="spellEnd"/>
      <w:r w:rsidRPr="009F2D90">
        <w:rPr>
          <w:sz w:val="12"/>
        </w:rPr>
        <w:t xml:space="preserve"> </w:t>
      </w:r>
      <w:proofErr w:type="spellStart"/>
      <w:r w:rsidRPr="009F2D90">
        <w:rPr>
          <w:sz w:val="12"/>
        </w:rPr>
        <w:t>Holaha</w:t>
      </w:r>
      <w:proofErr w:type="spellEnd"/>
      <w:r w:rsidRPr="009F2D90">
        <w:rPr>
          <w:sz w:val="12"/>
        </w:rPr>
        <w:t xml:space="preserve"> neighborhood of Mogadishu, on July 5, 2010. AFP/Getty Images </w:t>
      </w:r>
      <w:r w:rsidRPr="000F4B47">
        <w:rPr>
          <w:rStyle w:val="StyleUnderline"/>
        </w:rPr>
        <w:t xml:space="preserve">The UN Monitoring Group for Somalia and Eritrea, investigators tasked with uncovering </w:t>
      </w:r>
      <w:proofErr w:type="spellStart"/>
      <w:r w:rsidRPr="000F4B47">
        <w:rPr>
          <w:rStyle w:val="StyleUnderline"/>
        </w:rPr>
        <w:t>Shabaab’s</w:t>
      </w:r>
      <w:proofErr w:type="spellEnd"/>
      <w:r w:rsidRPr="000F4B47">
        <w:rPr>
          <w:rStyle w:val="StyleUnderline"/>
        </w:rPr>
        <w:t xml:space="preserve"> sources of finance, has never found evidence of ivory trading in any of its reports.</w:t>
      </w:r>
      <w:r>
        <w:rPr>
          <w:rStyle w:val="StyleUnderline"/>
        </w:rPr>
        <w:t xml:space="preserve"> </w:t>
      </w:r>
      <w:r w:rsidRPr="009F2D90">
        <w:rPr>
          <w:sz w:val="12"/>
        </w:rPr>
        <w:t xml:space="preserve">Matt </w:t>
      </w:r>
      <w:proofErr w:type="spellStart"/>
      <w:r w:rsidRPr="009F2D90">
        <w:rPr>
          <w:sz w:val="12"/>
        </w:rPr>
        <w:t>Bryden</w:t>
      </w:r>
      <w:proofErr w:type="spellEnd"/>
      <w:r w:rsidRPr="009F2D90">
        <w:rPr>
          <w:sz w:val="12"/>
        </w:rPr>
        <w:t xml:space="preserve">, director of Nairobi-based </w:t>
      </w:r>
      <w:proofErr w:type="spellStart"/>
      <w:r w:rsidRPr="009F2D90">
        <w:rPr>
          <w:sz w:val="12"/>
        </w:rPr>
        <w:t>Sahan</w:t>
      </w:r>
      <w:proofErr w:type="spellEnd"/>
      <w:r w:rsidRPr="009F2D90">
        <w:rPr>
          <w:sz w:val="12"/>
        </w:rPr>
        <w:t xml:space="preserve"> Research, ran the UN Monitoring Group for four years until 2012. “We saw nothing and we heard nothing about ivory, and that’s strange because we were looking at the exact same smuggling routes,” he said. </w:t>
      </w:r>
      <w:proofErr w:type="spellStart"/>
      <w:r w:rsidRPr="009F2D90">
        <w:rPr>
          <w:sz w:val="12"/>
        </w:rPr>
        <w:t>Bryden</w:t>
      </w:r>
      <w:proofErr w:type="spellEnd"/>
      <w:r w:rsidRPr="009F2D90">
        <w:rPr>
          <w:sz w:val="12"/>
        </w:rPr>
        <w:t xml:space="preserve"> said a more likely scenario might be one in which Somali poachers, who have operated in Kenya for years, smuggle their contraband through </w:t>
      </w:r>
      <w:proofErr w:type="spellStart"/>
      <w:r w:rsidRPr="009F2D90">
        <w:rPr>
          <w:sz w:val="12"/>
        </w:rPr>
        <w:t>Shabaab</w:t>
      </w:r>
      <w:proofErr w:type="spellEnd"/>
      <w:r w:rsidRPr="009F2D90">
        <w:rPr>
          <w:sz w:val="12"/>
        </w:rPr>
        <w:t xml:space="preserve"> territory paying taxes along the way. He said this would represent a barely significant source of funding for the terrorist group. Despite the paucity of evidence, </w:t>
      </w:r>
      <w:proofErr w:type="spellStart"/>
      <w:r w:rsidRPr="009F2D90">
        <w:rPr>
          <w:sz w:val="12"/>
        </w:rPr>
        <w:t>Shabaab</w:t>
      </w:r>
      <w:proofErr w:type="spellEnd"/>
      <w:r w:rsidRPr="009F2D90">
        <w:rPr>
          <w:sz w:val="12"/>
        </w:rPr>
        <w:t xml:space="preserve"> is routinely lumped in with the Lord’s Resistance Army (LRA) and Sudan’s </w:t>
      </w:r>
      <w:proofErr w:type="spellStart"/>
      <w:r w:rsidRPr="009F2D90">
        <w:rPr>
          <w:sz w:val="12"/>
        </w:rPr>
        <w:t>janjaweed</w:t>
      </w:r>
      <w:proofErr w:type="spellEnd"/>
      <w:r w:rsidRPr="009F2D90">
        <w:rPr>
          <w:sz w:val="12"/>
        </w:rPr>
        <w:t xml:space="preserve"> militias, both of which have a well-documented involvement in poaching. Recently, Nigeria-based terror group Boko Haram has also been slipped into the terrorism-ivory discussion, though without apparent evidence. There is no doubt Africa’s poaching crisis needs addressing. Those responsible are sophisticated, well-resourced, well-equipped and well-armed criminal gangs that pose a very real threat to security in the often-poor countries where elephants are still found. Shifting attention toward the alleged involvement of terrorists has seemed to distract from the real and likely much bigger poaching threats posed by criminal gangs and, to a lesser extent, armed militias. Yet environmental activists have eagerly repeated the terrorism allegations. After all, it’s a good story: it grabs attention and therefore funds. At a panel discussion after Bigelow’s film was shown at the New York Film Festival in September, the "Point Break" and "Zero Dark Thirty" director was joined by, among others, the chief executive of </w:t>
      </w:r>
      <w:proofErr w:type="spellStart"/>
      <w:r w:rsidRPr="009F2D90">
        <w:rPr>
          <w:sz w:val="12"/>
        </w:rPr>
        <w:t>WildAid</w:t>
      </w:r>
      <w:proofErr w:type="spellEnd"/>
      <w:r w:rsidRPr="009F2D90">
        <w:rPr>
          <w:sz w:val="12"/>
        </w:rPr>
        <w:t>, an animal charity that will help distribute the film. “It’s not about the facts,” said Peter Knights, “it’s about the emotion.”</w:t>
      </w:r>
    </w:p>
    <w:p w:rsidR="0085369A" w:rsidRDefault="0085369A" w:rsidP="0085369A">
      <w:pPr>
        <w:pStyle w:val="Heading3"/>
      </w:pPr>
      <w:r>
        <w:t>Impact Defense—Africa War</w:t>
      </w:r>
    </w:p>
    <w:p w:rsidR="0085369A" w:rsidRDefault="0085369A" w:rsidP="0085369A">
      <w:pPr>
        <w:pStyle w:val="Heading4"/>
      </w:pPr>
      <w:r>
        <w:t>War in Africa won’t escalate</w:t>
      </w:r>
    </w:p>
    <w:p w:rsidR="0085369A" w:rsidRPr="00CC0D6E" w:rsidRDefault="0085369A" w:rsidP="0085369A">
      <w:r w:rsidRPr="00CC0D6E">
        <w:rPr>
          <w:rStyle w:val="Style13ptBold"/>
        </w:rPr>
        <w:t>ALEXANDER 1995</w:t>
      </w:r>
      <w:r w:rsidRPr="00CC0D6E">
        <w:t xml:space="preserve"> </w:t>
      </w:r>
      <w:r w:rsidRPr="00CC0D6E">
        <w:rPr>
          <w:sz w:val="20"/>
        </w:rPr>
        <w:t xml:space="preserve">(Bevin, Professor and Director of the Inter-University Institution for Terrorism Studies, </w:t>
      </w:r>
      <w:proofErr w:type="gramStart"/>
      <w:r w:rsidRPr="00CC0D6E">
        <w:rPr>
          <w:sz w:val="20"/>
        </w:rPr>
        <w:t>The</w:t>
      </w:r>
      <w:proofErr w:type="gramEnd"/>
      <w:r w:rsidRPr="00CC0D6E">
        <w:rPr>
          <w:sz w:val="20"/>
        </w:rPr>
        <w:t xml:space="preserve"> Future of Warfare)</w:t>
      </w:r>
    </w:p>
    <w:p w:rsidR="0085369A" w:rsidRPr="00F91BB2" w:rsidRDefault="0085369A" w:rsidP="0085369A">
      <w:pPr>
        <w:rPr>
          <w:sz w:val="16"/>
        </w:rPr>
      </w:pPr>
      <w:r w:rsidRPr="000E0B70">
        <w:rPr>
          <w:highlight w:val="yellow"/>
          <w:u w:val="single"/>
        </w:rPr>
        <w:t>The U</w:t>
      </w:r>
      <w:r w:rsidRPr="00CC0D6E">
        <w:rPr>
          <w:u w:val="single"/>
        </w:rPr>
        <w:t xml:space="preserve">nited </w:t>
      </w:r>
      <w:r w:rsidRPr="000E0B70">
        <w:rPr>
          <w:highlight w:val="yellow"/>
          <w:u w:val="single"/>
        </w:rPr>
        <w:t>S</w:t>
      </w:r>
      <w:r w:rsidRPr="00CC0D6E">
        <w:rPr>
          <w:u w:val="single"/>
        </w:rPr>
        <w:t>tates</w:t>
      </w:r>
      <w:r w:rsidRPr="00CC0D6E">
        <w:rPr>
          <w:sz w:val="16"/>
        </w:rPr>
        <w:t xml:space="preserve"> also </w:t>
      </w:r>
      <w:r w:rsidRPr="000E0B70">
        <w:rPr>
          <w:highlight w:val="yellow"/>
          <w:u w:val="single"/>
        </w:rPr>
        <w:t>will be reluctant to enter into conflicts in Africa</w:t>
      </w:r>
      <w:r w:rsidRPr="00CC0D6E">
        <w:rPr>
          <w:sz w:val="16"/>
        </w:rPr>
        <w:t xml:space="preserve">, unless a major outside power tries to gain control of a region, as was the case with Soviet incursions during the Cold War, or unless one power attempts to corral the supply of vital minerals such as cobalt, chromium, or manganese.  Without such incursions, </w:t>
      </w:r>
      <w:r w:rsidRPr="000E0B70">
        <w:rPr>
          <w:highlight w:val="yellow"/>
          <w:u w:val="single"/>
        </w:rPr>
        <w:t>African conflicts constitute little international danger</w:t>
      </w:r>
      <w:r w:rsidRPr="00CC0D6E">
        <w:rPr>
          <w:u w:val="single"/>
        </w:rPr>
        <w:t xml:space="preserve"> because the continent does not possess enough inherent military or economic power to threaten the world.  </w:t>
      </w:r>
      <w:r w:rsidRPr="000E0B70">
        <w:rPr>
          <w:highlight w:val="yellow"/>
          <w:u w:val="single"/>
        </w:rPr>
        <w:t>That is why the United States has ignored</w:t>
      </w:r>
      <w:r w:rsidRPr="00CC0D6E">
        <w:rPr>
          <w:sz w:val="16"/>
        </w:rPr>
        <w:t xml:space="preserve">, militarily at least, the </w:t>
      </w:r>
      <w:r w:rsidRPr="000E0B70">
        <w:rPr>
          <w:highlight w:val="yellow"/>
          <w:u w:val="single"/>
        </w:rPr>
        <w:t>civil wars or ethnic conflicts</w:t>
      </w:r>
      <w:r w:rsidRPr="00CC0D6E">
        <w:rPr>
          <w:sz w:val="16"/>
        </w:rPr>
        <w:t xml:space="preserve"> in Rwanda, Liberia, Chad, Mozambique, Sudan, and elsewhere.  It intervened in Somalia primarily to halt starvation.</w:t>
      </w:r>
    </w:p>
    <w:p w:rsidR="00421CB3" w:rsidRDefault="00421CB3" w:rsidP="00421CB3">
      <w:pPr>
        <w:pStyle w:val="Heading3"/>
      </w:pPr>
      <w:r>
        <w:t>No Solvency—</w:t>
      </w:r>
      <w:r w:rsidR="00B854EC">
        <w:t>Trade Small</w:t>
      </w:r>
    </w:p>
    <w:p w:rsidR="00421CB3" w:rsidRDefault="00421CB3" w:rsidP="00421CB3">
      <w:pPr>
        <w:pStyle w:val="Heading4"/>
      </w:pPr>
      <w:r>
        <w:t xml:space="preserve">Their </w:t>
      </w:r>
      <w:proofErr w:type="spellStart"/>
      <w:proofErr w:type="gramStart"/>
      <w:r>
        <w:t>ev</w:t>
      </w:r>
      <w:proofErr w:type="spellEnd"/>
      <w:proofErr w:type="gramEnd"/>
      <w:r>
        <w:t xml:space="preserve"> is overhyped—the wildlife trade is significantly smaller than they frame it</w:t>
      </w:r>
    </w:p>
    <w:p w:rsidR="00421CB3" w:rsidRDefault="00421CB3" w:rsidP="00421CB3">
      <w:pPr>
        <w:rPr>
          <w:sz w:val="16"/>
        </w:rPr>
      </w:pPr>
      <w:proofErr w:type="spellStart"/>
      <w:r w:rsidRPr="001B3F46">
        <w:rPr>
          <w:rStyle w:val="Style13ptBold"/>
        </w:rPr>
        <w:t>Spottiswoode</w:t>
      </w:r>
      <w:proofErr w:type="spellEnd"/>
      <w:r>
        <w:rPr>
          <w:sz w:val="16"/>
        </w:rPr>
        <w:t xml:space="preserve"> </w:t>
      </w:r>
      <w:r w:rsidRPr="001B3F46">
        <w:rPr>
          <w:rStyle w:val="Style13ptBold"/>
        </w:rPr>
        <w:t>14</w:t>
      </w:r>
      <w:r>
        <w:rPr>
          <w:sz w:val="16"/>
        </w:rPr>
        <w:t xml:space="preserve"> (Owen </w:t>
      </w:r>
      <w:proofErr w:type="spellStart"/>
      <w:r>
        <w:rPr>
          <w:sz w:val="16"/>
        </w:rPr>
        <w:t>Spottiswoode</w:t>
      </w:r>
      <w:proofErr w:type="spellEnd"/>
      <w:r>
        <w:rPr>
          <w:sz w:val="16"/>
        </w:rPr>
        <w:t>, 2-12-2014, "Is the illegal trade in wildlife the fourth largest in the world</w:t>
      </w:r>
      <w:proofErr w:type="gramStart"/>
      <w:r>
        <w:rPr>
          <w:sz w:val="16"/>
        </w:rPr>
        <w:t>?,</w:t>
      </w:r>
      <w:proofErr w:type="gramEnd"/>
      <w:r>
        <w:rPr>
          <w:sz w:val="16"/>
        </w:rPr>
        <w:t xml:space="preserve">" Full Fact, </w:t>
      </w:r>
      <w:hyperlink r:id="rId16" w:history="1">
        <w:r w:rsidRPr="001D0F37">
          <w:rPr>
            <w:rStyle w:val="Hyperlink"/>
            <w:sz w:val="16"/>
          </w:rPr>
          <w:t>https://fullfact.org/crime/illegal-trade-wildlife-fourth-largest-world/</w:t>
        </w:r>
      </w:hyperlink>
      <w:r>
        <w:rPr>
          <w:sz w:val="16"/>
        </w:rPr>
        <w:t>) – Coronado LS</w:t>
      </w:r>
    </w:p>
    <w:p w:rsidR="00421CB3" w:rsidRPr="00421CB3" w:rsidRDefault="00421CB3" w:rsidP="00421CB3">
      <w:pPr>
        <w:rPr>
          <w:sz w:val="12"/>
        </w:rPr>
      </w:pPr>
      <w:r w:rsidRPr="00B33A72">
        <w:rPr>
          <w:sz w:val="12"/>
        </w:rPr>
        <w:t xml:space="preserve">"The illegal wildlife trade is now the fourth most lucrative transnational crime after drugs, arms and human trafficking. It is estimated to be worth between 10 and 20 billion dollars each year." Prince William, 12 February 2014 Prince William's role in promoting this week's symposium on international wildlife trafficking proved more controversial than expected when he was reported to have attended a hunting trip in Spain beforehand. However he attracted more </w:t>
      </w:r>
      <w:proofErr w:type="spellStart"/>
      <w:r w:rsidRPr="00B33A72">
        <w:rPr>
          <w:sz w:val="12"/>
        </w:rPr>
        <w:t>favourable</w:t>
      </w:r>
      <w:proofErr w:type="spellEnd"/>
      <w:r w:rsidRPr="00B33A72">
        <w:rPr>
          <w:sz w:val="12"/>
        </w:rPr>
        <w:t xml:space="preserve"> media attention with his keynote address, with several, including the Daily Express, picking up his claim that criminal wildlife trading was the fourth most valuable illegal trade in the world. </w:t>
      </w:r>
      <w:r w:rsidRPr="00B33A72">
        <w:rPr>
          <w:rStyle w:val="StyleUnderline"/>
        </w:rPr>
        <w:t>The claim has been used by a number of different wildlife charities</w:t>
      </w:r>
      <w:r w:rsidRPr="00B33A72">
        <w:rPr>
          <w:sz w:val="12"/>
        </w:rPr>
        <w:t xml:space="preserve"> - including the WWF, the International Union for the Conservation of Nature and United for Wildlife (which is </w:t>
      </w:r>
      <w:proofErr w:type="spellStart"/>
      <w:r w:rsidRPr="00B33A72">
        <w:rPr>
          <w:sz w:val="12"/>
        </w:rPr>
        <w:t>organising</w:t>
      </w:r>
      <w:proofErr w:type="spellEnd"/>
      <w:r w:rsidRPr="00B33A72">
        <w:rPr>
          <w:sz w:val="12"/>
        </w:rPr>
        <w:t xml:space="preserve"> the London symposium) - </w:t>
      </w:r>
      <w:r w:rsidRPr="00B33A72">
        <w:rPr>
          <w:rStyle w:val="StyleUnderline"/>
        </w:rPr>
        <w:t xml:space="preserve">although unfortunately, </w:t>
      </w:r>
      <w:r w:rsidRPr="00E41A2F">
        <w:rPr>
          <w:rStyle w:val="StyleUnderline"/>
          <w:highlight w:val="yellow"/>
        </w:rPr>
        <w:t>none provide a source for the statistic</w:t>
      </w:r>
      <w:r w:rsidRPr="00B33A72">
        <w:rPr>
          <w:sz w:val="12"/>
        </w:rPr>
        <w:t xml:space="preserve">. We've contacted each group to ask for more details and will update when we receive a response. </w:t>
      </w:r>
      <w:r w:rsidRPr="00E41A2F">
        <w:rPr>
          <w:rStyle w:val="StyleUnderline"/>
          <w:highlight w:val="yellow"/>
        </w:rPr>
        <w:t>Without</w:t>
      </w:r>
      <w:r w:rsidRPr="00B33A72">
        <w:rPr>
          <w:rStyle w:val="StyleUnderline"/>
        </w:rPr>
        <w:t xml:space="preserve"> seeing the </w:t>
      </w:r>
      <w:r w:rsidRPr="00E41A2F">
        <w:rPr>
          <w:rStyle w:val="StyleUnderline"/>
          <w:highlight w:val="yellow"/>
        </w:rPr>
        <w:t>research</w:t>
      </w:r>
      <w:r w:rsidRPr="00B33A72">
        <w:rPr>
          <w:rStyle w:val="StyleUnderline"/>
        </w:rPr>
        <w:t xml:space="preserve"> behind the claim, it's difficult to know what is being included in the 'illegal wildlife trade', and this could be crucial. The Anti-Corruption Resource Centre has said that:</w:t>
      </w:r>
      <w:r>
        <w:rPr>
          <w:rStyle w:val="StyleUnderline"/>
        </w:rPr>
        <w:t xml:space="preserve"> </w:t>
      </w:r>
      <w:r w:rsidRPr="00B33A72">
        <w:rPr>
          <w:sz w:val="12"/>
        </w:rPr>
        <w:t>"Combined with fisheries and timber, illegal trade in wildlife crimes comprises the fourth largest global illegal trade after drugs, counterfeit goods, and human trafficking." The source for this version of the claim is a 2011 report by Global Financial Integrity, which estimated that illegal trade in wildlife was worth between $7.8 billion and $10 billion annually (the report's findings were also used by the UN Office on Drugs and Crime when it values the various illicit global markets). On its own, this placed it fifth in terms of value of the various illicit trades considered by the report, although taken together with illegal timber trading (worth $7 billion per year) and fishing (worth between $4.2-9.5 billion), it places fourth. [</w:t>
      </w:r>
      <w:proofErr w:type="gramStart"/>
      <w:r w:rsidRPr="00B33A72">
        <w:rPr>
          <w:sz w:val="12"/>
        </w:rPr>
        <w:t>caption</w:t>
      </w:r>
      <w:proofErr w:type="gramEnd"/>
      <w:r w:rsidRPr="00B33A72">
        <w:rPr>
          <w:sz w:val="12"/>
        </w:rPr>
        <w:t xml:space="preserve"> id="attachment_29351" align="</w:t>
      </w:r>
      <w:proofErr w:type="spellStart"/>
      <w:r w:rsidRPr="00B33A72">
        <w:rPr>
          <w:sz w:val="12"/>
        </w:rPr>
        <w:t>alignnone</w:t>
      </w:r>
      <w:proofErr w:type="spellEnd"/>
      <w:r w:rsidRPr="00B33A72">
        <w:rPr>
          <w:sz w:val="12"/>
        </w:rPr>
        <w:t xml:space="preserve">" width="601"]Illegal trades by value Illegal trades by value[/caption] While the total value of the illicit trade in wildlife and its position in the list of the most lucrative illegal markets given here seems to roughly tally with Prince William's claim, </w:t>
      </w:r>
      <w:r w:rsidRPr="00B33A72">
        <w:rPr>
          <w:rStyle w:val="StyleUnderline"/>
        </w:rPr>
        <w:t>t</w:t>
      </w:r>
      <w:r w:rsidRPr="00E41A2F">
        <w:rPr>
          <w:rStyle w:val="StyleUnderline"/>
          <w:highlight w:val="yellow"/>
        </w:rPr>
        <w:t>he specifics are a little less clear.</w:t>
      </w:r>
      <w:r>
        <w:rPr>
          <w:rStyle w:val="StyleUnderline"/>
        </w:rPr>
        <w:t xml:space="preserve"> </w:t>
      </w:r>
      <w:r w:rsidRPr="00B33A72">
        <w:rPr>
          <w:sz w:val="12"/>
        </w:rPr>
        <w:t xml:space="preserve">Prince William places the illicit trade in arms above the trading of wildlife in terms of </w:t>
      </w:r>
      <w:proofErr w:type="gramStart"/>
      <w:r w:rsidRPr="00B33A72">
        <w:rPr>
          <w:sz w:val="12"/>
        </w:rPr>
        <w:t>value,</w:t>
      </w:r>
      <w:proofErr w:type="gramEnd"/>
      <w:r w:rsidRPr="00B33A72">
        <w:rPr>
          <w:sz w:val="12"/>
        </w:rPr>
        <w:t xml:space="preserve"> </w:t>
      </w:r>
      <w:r w:rsidRPr="00B33A72">
        <w:rPr>
          <w:rStyle w:val="StyleUnderline"/>
        </w:rPr>
        <w:t xml:space="preserve">however the Global Financial Integrity report only looks at small arms and light weapons, whose </w:t>
      </w:r>
      <w:r w:rsidRPr="00E41A2F">
        <w:rPr>
          <w:rStyle w:val="StyleUnderline"/>
          <w:highlight w:val="yellow"/>
        </w:rPr>
        <w:t>value is relatively small</w:t>
      </w:r>
      <w:r w:rsidRPr="00B33A72">
        <w:rPr>
          <w:rStyle w:val="StyleUnderline"/>
        </w:rPr>
        <w:t>. Instead</w:t>
      </w:r>
      <w:r w:rsidRPr="00B33A72">
        <w:rPr>
          <w:sz w:val="12"/>
        </w:rPr>
        <w:t xml:space="preserve">, the report considers the trade in counterfeit goods to be considerably more valuable than the trade in wildlife, estimated to be worth $250 million. </w:t>
      </w:r>
      <w:r w:rsidRPr="00E41A2F">
        <w:rPr>
          <w:rStyle w:val="StyleUnderline"/>
          <w:highlight w:val="yellow"/>
        </w:rPr>
        <w:t>This</w:t>
      </w:r>
      <w:r w:rsidRPr="00B33A72">
        <w:rPr>
          <w:rStyle w:val="StyleUnderline"/>
        </w:rPr>
        <w:t xml:space="preserve"> actually </w:t>
      </w:r>
      <w:r w:rsidRPr="00E41A2F">
        <w:rPr>
          <w:rStyle w:val="StyleUnderline"/>
          <w:highlight w:val="yellow"/>
        </w:rPr>
        <w:t>reveals</w:t>
      </w:r>
      <w:r w:rsidRPr="00B33A72">
        <w:rPr>
          <w:rStyle w:val="StyleUnderline"/>
        </w:rPr>
        <w:t xml:space="preserve"> </w:t>
      </w:r>
      <w:r w:rsidRPr="00E41A2F">
        <w:rPr>
          <w:rStyle w:val="StyleUnderline"/>
          <w:highlight w:val="yellow"/>
        </w:rPr>
        <w:t xml:space="preserve">another </w:t>
      </w:r>
      <w:r w:rsidRPr="00B33A72">
        <w:rPr>
          <w:rStyle w:val="StyleUnderline"/>
        </w:rPr>
        <w:t xml:space="preserve">potential </w:t>
      </w:r>
      <w:r w:rsidRPr="00E41A2F">
        <w:rPr>
          <w:rStyle w:val="StyleUnderline"/>
          <w:highlight w:val="yellow"/>
        </w:rPr>
        <w:t>limitation</w:t>
      </w:r>
      <w:r w:rsidRPr="00B33A72">
        <w:rPr>
          <w:sz w:val="12"/>
        </w:rPr>
        <w:t xml:space="preserve"> with Prince William's claim: although criminal </w:t>
      </w:r>
      <w:r w:rsidRPr="00E41A2F">
        <w:rPr>
          <w:rStyle w:val="StyleUnderline"/>
          <w:highlight w:val="yellow"/>
        </w:rPr>
        <w:t>wildlife trading</w:t>
      </w:r>
      <w:r w:rsidRPr="00B33A72">
        <w:rPr>
          <w:rStyle w:val="StyleUnderline"/>
        </w:rPr>
        <w:t xml:space="preserve"> ranks fairly highly in a list of valuable illegal markets, it still ac</w:t>
      </w:r>
      <w:r w:rsidRPr="00E41A2F">
        <w:rPr>
          <w:rStyle w:val="StyleUnderline"/>
          <w:highlight w:val="yellow"/>
        </w:rPr>
        <w:t>counts for a relatively small share of the total value</w:t>
      </w:r>
      <w:r w:rsidRPr="00B33A72">
        <w:rPr>
          <w:rStyle w:val="StyleUnderline"/>
        </w:rPr>
        <w:t xml:space="preserve">. Even if we bundle wildlife trading with fishing and timber trading and take the upper estimate of each's value, it </w:t>
      </w:r>
      <w:r w:rsidRPr="00E41A2F">
        <w:rPr>
          <w:rStyle w:val="StyleUnderline"/>
          <w:highlight w:val="yellow"/>
        </w:rPr>
        <w:t>still accounts for less than 5% of the total worth</w:t>
      </w:r>
      <w:r w:rsidRPr="00B33A72">
        <w:rPr>
          <w:rStyle w:val="StyleUnderline"/>
        </w:rPr>
        <w:t xml:space="preserve"> of illicit international trade</w:t>
      </w:r>
      <w:r w:rsidRPr="00B33A72">
        <w:rPr>
          <w:sz w:val="12"/>
        </w:rPr>
        <w:t>. This is because the two largest illegal markets - drugs and counterfeit goods - account for nearly 90% of the total alone, according to these estimates. While we haven't yet seen the research behind the claim being used by Prince William and various wildlife charities, the published evidence that is available suggests that he is at least in the right ballpark. This isn't surprising: the Global Financial Integrity report uses estimates done by many of the charities themselves to inform its own conclusion that the illicit trade in wildlife is worth $7.8 billion to £10 billion. However whether this tells us much about the scale of the global criminal trade in wildlife is more contentious. Looked at in terms of their value alone, the illegal wildlife trade is dwarfed by the trade in drugs and counterfeit goods.</w:t>
      </w:r>
    </w:p>
    <w:p w:rsidR="00EA580D" w:rsidRDefault="003F6FF5" w:rsidP="00EA580D">
      <w:pPr>
        <w:pStyle w:val="Heading2"/>
      </w:pPr>
      <w:r>
        <w:t>T</w:t>
      </w:r>
      <w:r w:rsidR="00FD5898">
        <w:t xml:space="preserve">ransnational </w:t>
      </w:r>
      <w:r>
        <w:t>C</w:t>
      </w:r>
      <w:r w:rsidR="00FD5898">
        <w:t>rime</w:t>
      </w:r>
      <w:r>
        <w:t>—</w:t>
      </w:r>
      <w:r w:rsidR="00EA580D">
        <w:t>Terrorism</w:t>
      </w:r>
    </w:p>
    <w:p w:rsidR="0085369A" w:rsidRDefault="0085369A" w:rsidP="0085369A">
      <w:pPr>
        <w:pStyle w:val="Heading3"/>
      </w:pPr>
      <w:r>
        <w:t>Alt Causes—</w:t>
      </w:r>
      <w:r w:rsidRPr="00E721A8">
        <w:t xml:space="preserve">Al </w:t>
      </w:r>
      <w:proofErr w:type="spellStart"/>
      <w:r>
        <w:t>Shaabab</w:t>
      </w:r>
      <w:proofErr w:type="spellEnd"/>
    </w:p>
    <w:p w:rsidR="0085369A" w:rsidRDefault="0085369A" w:rsidP="0085369A">
      <w:pPr>
        <w:pStyle w:val="Heading4"/>
      </w:pPr>
      <w:r>
        <w:t xml:space="preserve">Alt Causes to Al </w:t>
      </w:r>
      <w:proofErr w:type="spellStart"/>
      <w:r>
        <w:t>Shabaab</w:t>
      </w:r>
      <w:proofErr w:type="spellEnd"/>
      <w:r>
        <w:t xml:space="preserve"> success—the US hasn’t even engaged in a full military confrontation</w:t>
      </w:r>
    </w:p>
    <w:p w:rsidR="0085369A" w:rsidRPr="00003E67" w:rsidRDefault="0085369A" w:rsidP="0085369A">
      <w:proofErr w:type="spellStart"/>
      <w:r w:rsidRPr="00003E67">
        <w:rPr>
          <w:rStyle w:val="Style13ptBold"/>
        </w:rPr>
        <w:t>Khalif</w:t>
      </w:r>
      <w:proofErr w:type="spellEnd"/>
      <w:r>
        <w:t xml:space="preserve"> </w:t>
      </w:r>
      <w:r w:rsidRPr="00003E67">
        <w:rPr>
          <w:rStyle w:val="Style13ptBold"/>
        </w:rPr>
        <w:t>and</w:t>
      </w:r>
      <w:r>
        <w:t xml:space="preserve"> </w:t>
      </w:r>
      <w:r w:rsidRPr="00003E67">
        <w:rPr>
          <w:rStyle w:val="Style13ptBold"/>
        </w:rPr>
        <w:t>Barnes</w:t>
      </w:r>
      <w:r>
        <w:t xml:space="preserve"> </w:t>
      </w:r>
      <w:r w:rsidRPr="00003E67">
        <w:rPr>
          <w:rStyle w:val="Style13ptBold"/>
        </w:rPr>
        <w:t>2016</w:t>
      </w:r>
      <w:r>
        <w:t xml:space="preserve"> (Abdul </w:t>
      </w:r>
      <w:proofErr w:type="spellStart"/>
      <w:r>
        <w:t>Khalif</w:t>
      </w:r>
      <w:proofErr w:type="spellEnd"/>
      <w:r>
        <w:t xml:space="preserve"> Cedric Barnes, 2-11-2016, "Somalia: Why is Al-Shabaab Still A Potent Threat</w:t>
      </w:r>
      <w:proofErr w:type="gramStart"/>
      <w:r>
        <w:t>?,</w:t>
      </w:r>
      <w:proofErr w:type="gramEnd"/>
      <w:r>
        <w:t xml:space="preserve">" No Publication, </w:t>
      </w:r>
      <w:hyperlink r:id="rId17" w:history="1">
        <w:r w:rsidRPr="001D0F37">
          <w:rPr>
            <w:rStyle w:val="Hyperlink"/>
          </w:rPr>
          <w:t>http://blog.crisisgroup.org/africa/somalia/2016/02/11/somalia-why-is-al-shabaab-still-a-potent-threat/</w:t>
        </w:r>
      </w:hyperlink>
      <w:r>
        <w:t>) – Coronado LS</w:t>
      </w:r>
    </w:p>
    <w:p w:rsidR="0085369A" w:rsidRDefault="0085369A" w:rsidP="0085369A">
      <w:pPr>
        <w:rPr>
          <w:rStyle w:val="StyleUnderline"/>
        </w:rPr>
      </w:pPr>
      <w:r w:rsidRPr="007A4F02">
        <w:rPr>
          <w:sz w:val="16"/>
        </w:rPr>
        <w:t xml:space="preserve">Whatever the failings and remedies to be identified, </w:t>
      </w:r>
      <w:r w:rsidRPr="00E41A2F">
        <w:rPr>
          <w:rStyle w:val="StyleUnderline"/>
          <w:highlight w:val="yellow"/>
        </w:rPr>
        <w:t>the</w:t>
      </w:r>
      <w:r w:rsidRPr="00003E67">
        <w:rPr>
          <w:rStyle w:val="StyleUnderline"/>
        </w:rPr>
        <w:t xml:space="preserve"> mission’s </w:t>
      </w:r>
      <w:r w:rsidRPr="00E41A2F">
        <w:rPr>
          <w:rStyle w:val="StyleUnderline"/>
          <w:highlight w:val="yellow"/>
        </w:rPr>
        <w:t>vulnerabilities</w:t>
      </w:r>
      <w:r w:rsidRPr="00003E67">
        <w:rPr>
          <w:rStyle w:val="StyleUnderline"/>
        </w:rPr>
        <w:t xml:space="preserve"> ultimately </w:t>
      </w:r>
      <w:r w:rsidRPr="00E41A2F">
        <w:rPr>
          <w:rStyle w:val="StyleUnderline"/>
          <w:highlight w:val="yellow"/>
        </w:rPr>
        <w:t>stem from the lack of a political settlement in Somalia</w:t>
      </w:r>
      <w:r w:rsidRPr="007A4F02">
        <w:rPr>
          <w:sz w:val="16"/>
        </w:rPr>
        <w:t xml:space="preserve">. AMISOM is again being forced to up the military ante, </w:t>
      </w:r>
      <w:r w:rsidRPr="00003E67">
        <w:rPr>
          <w:rStyle w:val="StyleUnderline"/>
        </w:rPr>
        <w:t>in response to Al</w:t>
      </w:r>
      <w:r w:rsidRPr="00E41A2F">
        <w:rPr>
          <w:rStyle w:val="StyleUnderline"/>
          <w:highlight w:val="yellow"/>
        </w:rPr>
        <w:t>-Shabaab’s tactical switch to guerrilla-style attacks</w:t>
      </w:r>
      <w:r w:rsidRPr="00003E67">
        <w:rPr>
          <w:rStyle w:val="StyleUnderline"/>
        </w:rPr>
        <w:t xml:space="preserve">. Its rural insurgency has exposed </w:t>
      </w:r>
      <w:r w:rsidRPr="00E41A2F">
        <w:rPr>
          <w:rStyle w:val="StyleUnderline"/>
          <w:highlight w:val="yellow"/>
        </w:rPr>
        <w:t>AMISOM’s territorial overstretch</w:t>
      </w:r>
      <w:r w:rsidRPr="00003E67">
        <w:rPr>
          <w:rStyle w:val="StyleUnderline"/>
        </w:rPr>
        <w:t xml:space="preserve"> after a previous expanded mandate allowed the large-scale Operation Eagle and Operation Indian Ocean, which both began in 2014</w:t>
      </w:r>
      <w:r w:rsidRPr="007A4F02">
        <w:rPr>
          <w:sz w:val="16"/>
        </w:rPr>
        <w:t xml:space="preserve">. These offensives resulted in the “liberation” of much of south central Somalia, which in certain areas has looked more like “occupation” by outsiders. </w:t>
      </w:r>
      <w:r w:rsidRPr="00003E67">
        <w:rPr>
          <w:rStyle w:val="StyleUnderline"/>
        </w:rPr>
        <w:t xml:space="preserve">In addition to the longstanding problem of </w:t>
      </w:r>
      <w:r w:rsidRPr="00E41A2F">
        <w:rPr>
          <w:rStyle w:val="StyleUnderline"/>
          <w:highlight w:val="yellow"/>
        </w:rPr>
        <w:t xml:space="preserve">Somalia’s </w:t>
      </w:r>
      <w:proofErr w:type="spellStart"/>
      <w:r w:rsidRPr="00E41A2F">
        <w:rPr>
          <w:rStyle w:val="StyleUnderline"/>
          <w:highlight w:val="yellow"/>
        </w:rPr>
        <w:t>neighbours</w:t>
      </w:r>
      <w:proofErr w:type="spellEnd"/>
      <w:r w:rsidRPr="00E41A2F">
        <w:rPr>
          <w:rStyle w:val="StyleUnderline"/>
          <w:highlight w:val="yellow"/>
        </w:rPr>
        <w:t xml:space="preserve"> as troop contributing countries, the interim federal administrations</w:t>
      </w:r>
      <w:r w:rsidRPr="00003E67">
        <w:rPr>
          <w:rStyle w:val="StyleUnderline"/>
        </w:rPr>
        <w:t xml:space="preserve"> and the Somali National Army that followed in AMISOM’s wake are still largely clan-based, and locally identified as such.</w:t>
      </w:r>
      <w:r w:rsidRPr="007A4F02">
        <w:rPr>
          <w:sz w:val="16"/>
        </w:rPr>
        <w:t xml:space="preserve"> The two recent AMISOM reversals took place in Gedo and Lower </w:t>
      </w:r>
      <w:proofErr w:type="spellStart"/>
      <w:r w:rsidRPr="007A4F02">
        <w:rPr>
          <w:sz w:val="16"/>
        </w:rPr>
        <w:t>Shabelle</w:t>
      </w:r>
      <w:proofErr w:type="spellEnd"/>
      <w:r w:rsidRPr="007A4F02">
        <w:rPr>
          <w:sz w:val="16"/>
        </w:rPr>
        <w:t xml:space="preserve">, both of which were subsumed into the new Interim Juba Administration and Interim South West State of Somalia, respectively, and are still disputed by or between local populations. A </w:t>
      </w:r>
      <w:r w:rsidRPr="00003E67">
        <w:rPr>
          <w:rStyle w:val="StyleUnderline"/>
        </w:rPr>
        <w:t>combination of factors accounts for the success of Al-Shabaab’s El-</w:t>
      </w:r>
      <w:proofErr w:type="spellStart"/>
      <w:r w:rsidRPr="00003E67">
        <w:rPr>
          <w:rStyle w:val="StyleUnderline"/>
        </w:rPr>
        <w:t>Adde</w:t>
      </w:r>
      <w:proofErr w:type="spellEnd"/>
      <w:r w:rsidRPr="00003E67">
        <w:rPr>
          <w:rStyle w:val="StyleUnderline"/>
        </w:rPr>
        <w:t xml:space="preserve"> attack: </w:t>
      </w:r>
      <w:r w:rsidRPr="00E41A2F">
        <w:rPr>
          <w:rStyle w:val="StyleUnderline"/>
          <w:highlight w:val="yellow"/>
        </w:rPr>
        <w:t>blunders and conspiracy</w:t>
      </w:r>
      <w:r w:rsidRPr="00003E67">
        <w:rPr>
          <w:rStyle w:val="StyleUnderline"/>
        </w:rPr>
        <w:t xml:space="preserve"> can be applied in equal measure. But most importantly, Al-Shabaab has not been defeated politically and socially in the south-western region of Gedo. To simplify a </w:t>
      </w:r>
      <w:r w:rsidRPr="00E41A2F">
        <w:rPr>
          <w:rStyle w:val="StyleUnderline"/>
          <w:highlight w:val="yellow"/>
        </w:rPr>
        <w:t>many-layered context, local communities,</w:t>
      </w:r>
      <w:r w:rsidRPr="00003E67">
        <w:rPr>
          <w:rStyle w:val="StyleUnderline"/>
        </w:rPr>
        <w:t xml:space="preserve"> belonging predominantly to the </w:t>
      </w:r>
      <w:proofErr w:type="spellStart"/>
      <w:r w:rsidRPr="00003E67">
        <w:rPr>
          <w:rStyle w:val="StyleUnderline"/>
        </w:rPr>
        <w:t>Marehan-Darod</w:t>
      </w:r>
      <w:proofErr w:type="spellEnd"/>
      <w:r w:rsidRPr="00003E67">
        <w:rPr>
          <w:rStyle w:val="StyleUnderline"/>
        </w:rPr>
        <w:t xml:space="preserve"> clan, are caught between an Interim Juba Administration</w:t>
      </w:r>
      <w:r w:rsidRPr="007A4F02">
        <w:rPr>
          <w:sz w:val="16"/>
        </w:rPr>
        <w:t xml:space="preserve"> which they did not fight for and which is led by a rival clan based in distant </w:t>
      </w:r>
      <w:proofErr w:type="spellStart"/>
      <w:r w:rsidRPr="007A4F02">
        <w:rPr>
          <w:sz w:val="16"/>
        </w:rPr>
        <w:t>Kismayo</w:t>
      </w:r>
      <w:proofErr w:type="spellEnd"/>
      <w:r w:rsidRPr="007A4F02">
        <w:rPr>
          <w:sz w:val="16"/>
        </w:rPr>
        <w:t>; Kenyan and Ethiopian AMISOM contingents who have different priorities and local clients; and a federal government that can’t project beyond its mostly Hawiye-clan heartland</w:t>
      </w:r>
      <w:r w:rsidRPr="00003E67">
        <w:rPr>
          <w:rStyle w:val="StyleUnderline"/>
        </w:rPr>
        <w:t xml:space="preserve">s. </w:t>
      </w:r>
      <w:r w:rsidRPr="00E41A2F">
        <w:rPr>
          <w:rStyle w:val="StyleUnderline"/>
          <w:highlight w:val="yellow"/>
        </w:rPr>
        <w:t>The</w:t>
      </w:r>
      <w:r w:rsidRPr="00003E67">
        <w:rPr>
          <w:rStyle w:val="StyleUnderline"/>
        </w:rPr>
        <w:t xml:space="preserve"> El-</w:t>
      </w:r>
      <w:proofErr w:type="spellStart"/>
      <w:r w:rsidRPr="00003E67">
        <w:rPr>
          <w:rStyle w:val="StyleUnderline"/>
        </w:rPr>
        <w:t>Adde</w:t>
      </w:r>
      <w:proofErr w:type="spellEnd"/>
      <w:r w:rsidRPr="00003E67">
        <w:rPr>
          <w:rStyle w:val="StyleUnderline"/>
        </w:rPr>
        <w:t xml:space="preserve"> </w:t>
      </w:r>
      <w:r w:rsidRPr="00E41A2F">
        <w:rPr>
          <w:rStyle w:val="StyleUnderline"/>
          <w:highlight w:val="yellow"/>
        </w:rPr>
        <w:t xml:space="preserve">communities have little reason to intercept Al-Shabaab </w:t>
      </w:r>
      <w:proofErr w:type="spellStart"/>
      <w:r w:rsidRPr="00E41A2F">
        <w:rPr>
          <w:rStyle w:val="StyleUnderline"/>
          <w:highlight w:val="yellow"/>
        </w:rPr>
        <w:t>sympathisers</w:t>
      </w:r>
      <w:proofErr w:type="spellEnd"/>
      <w:r w:rsidRPr="00E41A2F">
        <w:rPr>
          <w:rStyle w:val="StyleUnderline"/>
          <w:highlight w:val="yellow"/>
        </w:rPr>
        <w:t xml:space="preserve"> and fighters, let alone confront them militarily.</w:t>
      </w:r>
    </w:p>
    <w:p w:rsidR="00C74C82" w:rsidRDefault="00C74C82" w:rsidP="00C74C82">
      <w:pPr>
        <w:pStyle w:val="Heading3"/>
      </w:pPr>
      <w:r>
        <w:t>I/L—Poaching and Terrorism</w:t>
      </w:r>
    </w:p>
    <w:p w:rsidR="00C74C82" w:rsidRDefault="00C74C82" w:rsidP="00C74C82">
      <w:pPr>
        <w:pStyle w:val="Heading4"/>
      </w:pPr>
      <w:r>
        <w:t>No link between poaching and terrorism—terrorists get funded from other sources—no impact to smaller national actors like Janjaweed and LRA--</w:t>
      </w:r>
    </w:p>
    <w:p w:rsidR="00C74C82" w:rsidRPr="00764277" w:rsidRDefault="00C74C82" w:rsidP="00C74C82">
      <w:proofErr w:type="spellStart"/>
      <w:r w:rsidRPr="00764277">
        <w:rPr>
          <w:rStyle w:val="Style13ptBold"/>
        </w:rPr>
        <w:t>Mcconnell</w:t>
      </w:r>
      <w:proofErr w:type="spellEnd"/>
      <w:r>
        <w:t xml:space="preserve"> </w:t>
      </w:r>
      <w:r w:rsidRPr="00764277">
        <w:rPr>
          <w:rStyle w:val="Style13ptBold"/>
        </w:rPr>
        <w:t>2015</w:t>
      </w:r>
      <w:r>
        <w:t xml:space="preserve"> (</w:t>
      </w:r>
      <w:r w:rsidRPr="00764277">
        <w:t xml:space="preserve">Tristan </w:t>
      </w:r>
      <w:proofErr w:type="spellStart"/>
      <w:r w:rsidRPr="00764277">
        <w:t>Mcconnell</w:t>
      </w:r>
      <w:proofErr w:type="spellEnd"/>
      <w:r w:rsidRPr="00764277">
        <w:t xml:space="preserve">, Tristan McConnell is a freelance journalist based in Nairobi, Kenya., 10-29-2015, "The Ivory-Funded Terrorism Myth," International New York Times, </w:t>
      </w:r>
      <w:hyperlink r:id="rId18" w:history="1">
        <w:r w:rsidRPr="001D0F37">
          <w:rPr>
            <w:rStyle w:val="Hyperlink"/>
          </w:rPr>
          <w:t>http://www.nytimes.com/2015/10/30/opinion/the-ivory-funded-terrorism-myth.html</w:t>
        </w:r>
      </w:hyperlink>
      <w:r>
        <w:t>) -Coronado LS</w:t>
      </w:r>
    </w:p>
    <w:p w:rsidR="00C74C82" w:rsidRDefault="00C74C82" w:rsidP="00C74C82">
      <w:pPr>
        <w:rPr>
          <w:sz w:val="14"/>
        </w:rPr>
      </w:pPr>
      <w:r w:rsidRPr="00764277">
        <w:rPr>
          <w:sz w:val="14"/>
        </w:rPr>
        <w:t xml:space="preserve">NAIROBI, Kenya — </w:t>
      </w:r>
      <w:proofErr w:type="gramStart"/>
      <w:r w:rsidRPr="00764277">
        <w:rPr>
          <w:sz w:val="14"/>
        </w:rPr>
        <w:t>Late</w:t>
      </w:r>
      <w:proofErr w:type="gramEnd"/>
      <w:r w:rsidRPr="00764277">
        <w:rPr>
          <w:sz w:val="14"/>
        </w:rPr>
        <w:t xml:space="preserve"> last year, the Oscar-winning director Kathryn Bigelow produced a powerful short called “Last Days,” about the dangers and depredations of “ivory-funded terrorism.” Viewers — and Ms. Bigelow’s celebrity friends — were encouraged to share #</w:t>
      </w:r>
      <w:proofErr w:type="spellStart"/>
      <w:r w:rsidRPr="00764277">
        <w:rPr>
          <w:sz w:val="14"/>
        </w:rPr>
        <w:t>LastDays</w:t>
      </w:r>
      <w:proofErr w:type="spellEnd"/>
      <w:r w:rsidRPr="00764277">
        <w:rPr>
          <w:sz w:val="14"/>
        </w:rPr>
        <w:t xml:space="preserve"> on social media, which many duly did. Their efforts gave yet another boost to the widely accepted belief that terrorists across Africa are killing elephants and selling the ivory to finance their attacks. But like her full-length feature film “Zero Dark Thirty,” Ms. Bigelow is offering a beguiling story divorced from reality. She is not alone in accepting the ivory-terrorism connection. It has been widely reported that Al Qaeda’s East Africa branch, the </w:t>
      </w:r>
      <w:proofErr w:type="spellStart"/>
      <w:r w:rsidRPr="00764277">
        <w:rPr>
          <w:sz w:val="14"/>
        </w:rPr>
        <w:t>Shabab</w:t>
      </w:r>
      <w:proofErr w:type="spellEnd"/>
      <w:r w:rsidRPr="00764277">
        <w:rPr>
          <w:sz w:val="14"/>
        </w:rPr>
        <w:t xml:space="preserve">, uses ivory sales to fund deadly attacks like the one on Nairobi’s Westgate mall in 2013. Some also claim that Boko Haram, Islamic State’s West Africa affiliate, is in part underwritten by ivory. Hillary Clinton and other politicians have made repeated assertions that ivory funds terrorism. There is “growing evidence that the terrorist groups stalking Africa, including the </w:t>
      </w:r>
      <w:proofErr w:type="spellStart"/>
      <w:r w:rsidRPr="00764277">
        <w:rPr>
          <w:sz w:val="14"/>
        </w:rPr>
        <w:t>Shabab</w:t>
      </w:r>
      <w:proofErr w:type="spellEnd"/>
      <w:r w:rsidRPr="00764277">
        <w:rPr>
          <w:sz w:val="14"/>
        </w:rPr>
        <w:t xml:space="preserve"> with its horrific attack on the mall in Nairobi, fund their terrorist activities to a great extent from ivory trafficking,” Ms. Clinton said in 2013 at a meeting of her Clinton Global Initiative, where $80 million was promised to fight poaching. It</w:t>
      </w:r>
      <w:r w:rsidRPr="00764277">
        <w:rPr>
          <w:rStyle w:val="StyleUnderline"/>
        </w:rPr>
        <w:t xml:space="preserve"> is a message with broad popular appeal: Save the elephants and stop terrorists at the same time.</w:t>
      </w:r>
      <w:r>
        <w:rPr>
          <w:rStyle w:val="StyleUnderline"/>
        </w:rPr>
        <w:t xml:space="preserve"> </w:t>
      </w:r>
      <w:r w:rsidRPr="00764277">
        <w:t>Yet</w:t>
      </w:r>
      <w:r w:rsidRPr="00764277">
        <w:rPr>
          <w:rStyle w:val="StyleUnderline"/>
        </w:rPr>
        <w:t xml:space="preserve"> </w:t>
      </w:r>
      <w:r w:rsidRPr="00E41A2F">
        <w:rPr>
          <w:rStyle w:val="StyleUnderline"/>
          <w:highlight w:val="yellow"/>
        </w:rPr>
        <w:t>there’s no credible evidence that international terrorist groups like Al Qaeda or the Islamic State are involved</w:t>
      </w:r>
      <w:r w:rsidRPr="00764277">
        <w:rPr>
          <w:rStyle w:val="StyleUnderline"/>
        </w:rPr>
        <w:t xml:space="preserve">. And though it is true that murderous regional militias like </w:t>
      </w:r>
      <w:r w:rsidRPr="00E41A2F">
        <w:rPr>
          <w:rStyle w:val="StyleUnderline"/>
          <w:highlight w:val="yellow"/>
        </w:rPr>
        <w:t>the</w:t>
      </w:r>
      <w:r w:rsidRPr="00764277">
        <w:rPr>
          <w:rStyle w:val="StyleUnderline"/>
        </w:rPr>
        <w:t xml:space="preserve"> </w:t>
      </w:r>
      <w:r w:rsidRPr="00E41A2F">
        <w:rPr>
          <w:rStyle w:val="StyleUnderline"/>
          <w:highlight w:val="yellow"/>
        </w:rPr>
        <w:t>L</w:t>
      </w:r>
      <w:r w:rsidRPr="00764277">
        <w:rPr>
          <w:rStyle w:val="StyleUnderline"/>
        </w:rPr>
        <w:t xml:space="preserve">ord’s </w:t>
      </w:r>
      <w:r w:rsidRPr="00E41A2F">
        <w:rPr>
          <w:rStyle w:val="StyleUnderline"/>
          <w:highlight w:val="yellow"/>
        </w:rPr>
        <w:t>R</w:t>
      </w:r>
      <w:r w:rsidRPr="00764277">
        <w:rPr>
          <w:rStyle w:val="StyleUnderline"/>
        </w:rPr>
        <w:t xml:space="preserve">esistance </w:t>
      </w:r>
      <w:r w:rsidRPr="00E41A2F">
        <w:rPr>
          <w:rStyle w:val="StyleUnderline"/>
          <w:highlight w:val="yellow"/>
        </w:rPr>
        <w:t>A</w:t>
      </w:r>
      <w:r w:rsidRPr="00764277">
        <w:rPr>
          <w:rStyle w:val="StyleUnderline"/>
        </w:rPr>
        <w:t xml:space="preserve">rmy </w:t>
      </w:r>
      <w:r w:rsidRPr="00E41A2F">
        <w:rPr>
          <w:rStyle w:val="StyleUnderline"/>
          <w:highlight w:val="yellow"/>
        </w:rPr>
        <w:t>and</w:t>
      </w:r>
      <w:r w:rsidRPr="00764277">
        <w:rPr>
          <w:rStyle w:val="StyleUnderline"/>
        </w:rPr>
        <w:t xml:space="preserve"> Sudan’s </w:t>
      </w:r>
      <w:r w:rsidRPr="00E41A2F">
        <w:rPr>
          <w:rStyle w:val="StyleUnderline"/>
          <w:highlight w:val="yellow"/>
        </w:rPr>
        <w:t>Janjaweed</w:t>
      </w:r>
      <w:r w:rsidRPr="00764277">
        <w:rPr>
          <w:rStyle w:val="StyleUnderline"/>
        </w:rPr>
        <w:t xml:space="preserve"> deal in illegal ivory, unlike the </w:t>
      </w:r>
      <w:proofErr w:type="spellStart"/>
      <w:r w:rsidRPr="00764277">
        <w:rPr>
          <w:rStyle w:val="StyleUnderline"/>
        </w:rPr>
        <w:t>Shabab</w:t>
      </w:r>
      <w:proofErr w:type="spellEnd"/>
      <w:r w:rsidRPr="00764277">
        <w:rPr>
          <w:rStyle w:val="StyleUnderline"/>
        </w:rPr>
        <w:t xml:space="preserve">, Boko Haram or the Islamic State, they </w:t>
      </w:r>
      <w:r w:rsidRPr="00E41A2F">
        <w:rPr>
          <w:rStyle w:val="StyleUnderline"/>
          <w:highlight w:val="yellow"/>
        </w:rPr>
        <w:t>do not have</w:t>
      </w:r>
      <w:r w:rsidRPr="00764277">
        <w:rPr>
          <w:rStyle w:val="StyleUnderline"/>
        </w:rPr>
        <w:t xml:space="preserve"> an </w:t>
      </w:r>
      <w:r w:rsidRPr="00E41A2F">
        <w:rPr>
          <w:rStyle w:val="StyleUnderline"/>
          <w:highlight w:val="yellow"/>
        </w:rPr>
        <w:t>expansionist ideology</w:t>
      </w:r>
      <w:r w:rsidRPr="00764277">
        <w:rPr>
          <w:rStyle w:val="StyleUnderline"/>
        </w:rPr>
        <w:t xml:space="preserve"> with international aspirations.</w:t>
      </w:r>
      <w:r>
        <w:rPr>
          <w:rStyle w:val="StyleUnderline"/>
        </w:rPr>
        <w:t xml:space="preserve"> </w:t>
      </w:r>
      <w:r w:rsidRPr="00764277">
        <w:rPr>
          <w:sz w:val="14"/>
        </w:rPr>
        <w:t xml:space="preserve">Why does that matter? </w:t>
      </w:r>
      <w:r w:rsidRPr="00764277">
        <w:rPr>
          <w:rStyle w:val="StyleUnderline"/>
        </w:rPr>
        <w:t>Perhaps differentiating between global terrorists and regional militias is making a distinction without a difference. After all, terrorists are bad and poaching is bad so why fuss over the details?</w:t>
      </w:r>
      <w:r w:rsidRPr="00764277">
        <w:rPr>
          <w:sz w:val="14"/>
        </w:rPr>
        <w:t xml:space="preserve"> It matters because </w:t>
      </w:r>
      <w:r w:rsidRPr="00764277">
        <w:rPr>
          <w:rStyle w:val="StyleUnderline"/>
        </w:rPr>
        <w:t xml:space="preserve">global </w:t>
      </w:r>
      <w:r w:rsidRPr="00E41A2F">
        <w:rPr>
          <w:rStyle w:val="StyleUnderline"/>
          <w:highlight w:val="yellow"/>
        </w:rPr>
        <w:t>terrorism</w:t>
      </w:r>
      <w:r w:rsidRPr="00764277">
        <w:rPr>
          <w:rStyle w:val="StyleUnderline"/>
        </w:rPr>
        <w:t xml:space="preserve"> </w:t>
      </w:r>
      <w:r w:rsidRPr="00E41A2F">
        <w:rPr>
          <w:rStyle w:val="StyleUnderline"/>
          <w:highlight w:val="yellow"/>
        </w:rPr>
        <w:t>and</w:t>
      </w:r>
      <w:r w:rsidRPr="00764277">
        <w:rPr>
          <w:rStyle w:val="StyleUnderline"/>
        </w:rPr>
        <w:t xml:space="preserve"> the international </w:t>
      </w:r>
      <w:r w:rsidRPr="00E41A2F">
        <w:rPr>
          <w:rStyle w:val="StyleUnderline"/>
          <w:highlight w:val="yellow"/>
        </w:rPr>
        <w:t>ivory trade are distinct problems</w:t>
      </w:r>
      <w:r w:rsidRPr="00764277">
        <w:rPr>
          <w:rStyle w:val="StyleUnderline"/>
        </w:rPr>
        <w:t>, requiring different strategies; conflating the two risks undermining the fight against both</w:t>
      </w:r>
      <w:r w:rsidRPr="00764277">
        <w:rPr>
          <w:sz w:val="14"/>
        </w:rPr>
        <w:t xml:space="preserve">. </w:t>
      </w:r>
      <w:r w:rsidRPr="00764277">
        <w:rPr>
          <w:rStyle w:val="StyleUnderline"/>
        </w:rPr>
        <w:t>Halting the illegal ivory trade demands much more than stopping the poachers with guns (they, after all, are a symptom not a cause); it requires targeting entrenched transnational criminal gangs and the corruption they thrive</w:t>
      </w:r>
      <w:r w:rsidRPr="00764277">
        <w:rPr>
          <w:sz w:val="14"/>
        </w:rPr>
        <w:t xml:space="preserve"> upon as well as suppressing global consumer demand, especially in Asia. </w:t>
      </w:r>
      <w:r w:rsidRPr="00764277">
        <w:rPr>
          <w:rStyle w:val="StyleUnderline"/>
        </w:rPr>
        <w:t>Claiming terrorist involvement in the ivory business shields the real criminal drivers of the trade, while also obscuring, and therefore helping to leave intact, the true sources of terror financing.</w:t>
      </w:r>
      <w:r>
        <w:rPr>
          <w:rStyle w:val="StyleUnderline"/>
        </w:rPr>
        <w:t xml:space="preserve"> </w:t>
      </w:r>
      <w:r w:rsidRPr="00764277">
        <w:rPr>
          <w:sz w:val="14"/>
        </w:rPr>
        <w:t xml:space="preserve">The real killers of African elephants are criminal enterprises with the ability to establish and maintain supply chains stretching from the forests of Africa to the markets of Asia, greasing palms and paying off corrupt officials every step of the way. If you want to stop poaching you need to aim at the right target — corruption, criminals and the buyers of illegal ivory — and use the right law enforcement weapons. Mobile phone records can be used to map and expose criminal networks, paper trails reveal the shipping and freight companies that move ivory, while financial investigations expose the people behind the trade and the corrupt officials they pay off. In short, what’s needed is good detective work, not sophisticated military-grade equipment rerouted from the war on terror. The influx of war-fighting </w:t>
      </w:r>
      <w:proofErr w:type="spellStart"/>
      <w:r w:rsidRPr="00764277">
        <w:rPr>
          <w:sz w:val="14"/>
        </w:rPr>
        <w:t>matériel</w:t>
      </w:r>
      <w:proofErr w:type="spellEnd"/>
      <w:r w:rsidRPr="00764277">
        <w:rPr>
          <w:sz w:val="14"/>
        </w:rPr>
        <w:t xml:space="preserve"> is already having a worrying impact on conservation in Africa, where an arms race is underway as national wildlife agencies fall over one another to tool up to fight the supposed terrorists behind the trade, while foreign governments eagerly provide them with the means to do it. Surveillance drones, night-vision goggles and radios may be helpful in thwarting poachers, but do nothing to address the cause of the illegal ivory trade and will not, alone, end it. Terrorist organizations, meanwhile, benefit from their portrayal as the beneficiaries of ivory money because it misdirects efforts to target their financing. </w:t>
      </w:r>
      <w:r w:rsidRPr="00764277">
        <w:rPr>
          <w:rStyle w:val="StyleUnderline"/>
        </w:rPr>
        <w:t xml:space="preserve">The </w:t>
      </w:r>
      <w:proofErr w:type="spellStart"/>
      <w:r w:rsidRPr="00E41A2F">
        <w:rPr>
          <w:rStyle w:val="StyleUnderline"/>
          <w:highlight w:val="yellow"/>
        </w:rPr>
        <w:t>Shabab</w:t>
      </w:r>
      <w:proofErr w:type="spellEnd"/>
      <w:r w:rsidRPr="00764277">
        <w:rPr>
          <w:sz w:val="14"/>
        </w:rPr>
        <w:t xml:space="preserve">, for example, </w:t>
      </w:r>
      <w:r w:rsidRPr="00E41A2F">
        <w:rPr>
          <w:rStyle w:val="StyleUnderline"/>
          <w:highlight w:val="yellow"/>
        </w:rPr>
        <w:t>funds itself through local taxation on businesses and extortion</w:t>
      </w:r>
      <w:r w:rsidRPr="00764277">
        <w:rPr>
          <w:rStyle w:val="StyleUnderline"/>
        </w:rPr>
        <w:t xml:space="preserve"> at roadblocks in the areas it controls, donations from sympathizers abroad and involvement in the large-scale smuggling of charcoal and sugar</w:t>
      </w:r>
      <w:r w:rsidRPr="00764277">
        <w:rPr>
          <w:sz w:val="14"/>
        </w:rPr>
        <w:t xml:space="preserve">. The primary source for the ivory-terrorism narrative is a report published online in 2011 by the California-based nonprofit, Elephant Action League, entitled “Africa’s White Gold of Jihad: Al-Shabaab and Conflict Ivory,” in which a single unnamed source “within the militant group” claims the </w:t>
      </w:r>
      <w:proofErr w:type="spellStart"/>
      <w:r w:rsidRPr="00764277">
        <w:rPr>
          <w:sz w:val="14"/>
        </w:rPr>
        <w:t>Shabab</w:t>
      </w:r>
      <w:proofErr w:type="spellEnd"/>
      <w:r w:rsidRPr="00764277">
        <w:rPr>
          <w:sz w:val="14"/>
        </w:rPr>
        <w:t xml:space="preserve"> earns “up to 40 percent” of its money from ivory, equivalent to a monthly income of “between $200,000 and $600,000.” The story metastasized after the Westgate assault, when a string of commentators — including Kenya’s president and the people behind the Elephant Action League report — linked the killing of at least 67 people by four </w:t>
      </w:r>
      <w:proofErr w:type="spellStart"/>
      <w:r w:rsidRPr="00764277">
        <w:rPr>
          <w:sz w:val="14"/>
        </w:rPr>
        <w:t>Shabab</w:t>
      </w:r>
      <w:proofErr w:type="spellEnd"/>
      <w:r w:rsidRPr="00764277">
        <w:rPr>
          <w:sz w:val="14"/>
        </w:rPr>
        <w:t xml:space="preserve"> gunmen to the ivory trade. But </w:t>
      </w:r>
      <w:r w:rsidRPr="00E41A2F">
        <w:rPr>
          <w:rStyle w:val="StyleUnderline"/>
          <w:highlight w:val="yellow"/>
        </w:rPr>
        <w:t>that link is “total nonsense,”</w:t>
      </w:r>
      <w:r w:rsidRPr="00764277">
        <w:rPr>
          <w:rStyle w:val="StyleUnderline"/>
        </w:rPr>
        <w:t xml:space="preserve"> according to Christian </w:t>
      </w:r>
      <w:proofErr w:type="spellStart"/>
      <w:r w:rsidRPr="00764277">
        <w:rPr>
          <w:rStyle w:val="StyleUnderline"/>
        </w:rPr>
        <w:t>Nellemann</w:t>
      </w:r>
      <w:proofErr w:type="spellEnd"/>
      <w:r w:rsidRPr="00764277">
        <w:rPr>
          <w:rStyle w:val="StyleUnderline"/>
        </w:rPr>
        <w:t xml:space="preserve">, author of a joint United Nations Environment Program and Interpol report on global environmental crime. Matt </w:t>
      </w:r>
      <w:proofErr w:type="spellStart"/>
      <w:r w:rsidRPr="00764277">
        <w:rPr>
          <w:rStyle w:val="StyleUnderline"/>
        </w:rPr>
        <w:t>Bryden</w:t>
      </w:r>
      <w:proofErr w:type="spellEnd"/>
      <w:r w:rsidRPr="00764277">
        <w:rPr>
          <w:rStyle w:val="StyleUnderline"/>
        </w:rPr>
        <w:t>, a former coordinator of the United Nations Monitoring Group on Somalia and Eritrea told me, “We saw nothing and we heard nothing about ivory” during the four years he was in charge. His successors concurred</w:t>
      </w:r>
      <w:r w:rsidRPr="00764277">
        <w:rPr>
          <w:sz w:val="14"/>
        </w:rPr>
        <w:t xml:space="preserve">. In September, the Royal United Services Institute, a respected London-based think tank, published a deeply researched paper entitled “An Illusion of Complicity: Terrorism and the Illegal Ivory Trade in East Africa” picking apart the ivory-terrorism story. “The illusion of a terrorism-ivory trade nexus distracts policy makers and law-enforcement agencies,” the authors, Tom Maguire and Cathy </w:t>
      </w:r>
      <w:proofErr w:type="spellStart"/>
      <w:r w:rsidRPr="00764277">
        <w:rPr>
          <w:sz w:val="14"/>
        </w:rPr>
        <w:t>Haenlein</w:t>
      </w:r>
      <w:proofErr w:type="spellEnd"/>
      <w:r w:rsidRPr="00764277">
        <w:rPr>
          <w:sz w:val="14"/>
        </w:rPr>
        <w:t xml:space="preserve">, warned. They said that the ivory-terrorism narrative relies on conflating Somali poachers with the </w:t>
      </w:r>
      <w:proofErr w:type="spellStart"/>
      <w:r w:rsidRPr="00764277">
        <w:rPr>
          <w:sz w:val="14"/>
        </w:rPr>
        <w:t>Shabab</w:t>
      </w:r>
      <w:proofErr w:type="spellEnd"/>
      <w:r w:rsidRPr="00764277">
        <w:rPr>
          <w:sz w:val="14"/>
        </w:rPr>
        <w:t xml:space="preserve">, and African militias with international terrorists, and misdirects attention that should be paid to “highly networked organized crime groups, brokers and corrupt government officials.” </w:t>
      </w:r>
      <w:r w:rsidRPr="00E41A2F">
        <w:rPr>
          <w:rStyle w:val="StyleUnderline"/>
          <w:highlight w:val="yellow"/>
        </w:rPr>
        <w:t>Terrorism and the illegal</w:t>
      </w:r>
      <w:r w:rsidRPr="00764277">
        <w:rPr>
          <w:rStyle w:val="StyleUnderline"/>
        </w:rPr>
        <w:t xml:space="preserve"> ivory </w:t>
      </w:r>
      <w:r w:rsidRPr="00E41A2F">
        <w:rPr>
          <w:rStyle w:val="StyleUnderline"/>
          <w:highlight w:val="yellow"/>
        </w:rPr>
        <w:t>trade</w:t>
      </w:r>
      <w:r w:rsidRPr="00764277">
        <w:rPr>
          <w:rStyle w:val="StyleUnderline"/>
        </w:rPr>
        <w:t xml:space="preserve"> are both serious concerns, but they </w:t>
      </w:r>
      <w:r w:rsidRPr="00E41A2F">
        <w:rPr>
          <w:rStyle w:val="StyleUnderline"/>
          <w:highlight w:val="yellow"/>
        </w:rPr>
        <w:t>are not the same</w:t>
      </w:r>
      <w:r w:rsidRPr="00764277">
        <w:rPr>
          <w:rStyle w:val="StyleUnderline"/>
        </w:rPr>
        <w:t>. Entangling the two grabs attention but it misleads the public and distracts policy makers and law enforcement officials from their real quarry. It undermines efforts to fight both terrorism and poaching effectively and is dangerous, for both elephants — whose criminal predators remain hidden in the shadows — and the people who fall victim to terrorist groups whose real sources of financing remain intact.</w:t>
      </w:r>
      <w:r>
        <w:rPr>
          <w:rStyle w:val="StyleUnderline"/>
        </w:rPr>
        <w:t xml:space="preserve"> </w:t>
      </w:r>
      <w:r w:rsidRPr="00764277">
        <w:rPr>
          <w:sz w:val="14"/>
        </w:rPr>
        <w:t>Tristan McConnell is a freelance journalist based in Nairobi, Kenya.</w:t>
      </w:r>
    </w:p>
    <w:p w:rsidR="00EA580D" w:rsidRDefault="00EA580D" w:rsidP="00EA580D">
      <w:pPr>
        <w:pStyle w:val="Heading4"/>
      </w:pPr>
      <w:r>
        <w:t>The link between the wildlife trade and terrorism is hyped—there is no impact</w:t>
      </w:r>
    </w:p>
    <w:p w:rsidR="00EA580D" w:rsidRDefault="00EA580D" w:rsidP="00EA580D">
      <w:proofErr w:type="spellStart"/>
      <w:r w:rsidRPr="00E5370D">
        <w:rPr>
          <w:rStyle w:val="Style13ptBold"/>
        </w:rPr>
        <w:t>Thelemaque</w:t>
      </w:r>
      <w:proofErr w:type="spellEnd"/>
      <w:r w:rsidRPr="00E5370D">
        <w:rPr>
          <w:rStyle w:val="Style13ptBold"/>
        </w:rPr>
        <w:t xml:space="preserve"> and Noel 2015</w:t>
      </w:r>
      <w:r>
        <w:t xml:space="preserve"> (</w:t>
      </w:r>
      <w:proofErr w:type="spellStart"/>
      <w:r w:rsidRPr="00C0063F">
        <w:t>Ilioney</w:t>
      </w:r>
      <w:proofErr w:type="spellEnd"/>
      <w:r w:rsidRPr="00C0063F">
        <w:t xml:space="preserve"> </w:t>
      </w:r>
      <w:proofErr w:type="spellStart"/>
      <w:r w:rsidRPr="00C0063F">
        <w:t>Thelemaque</w:t>
      </w:r>
      <w:proofErr w:type="spellEnd"/>
      <w:r w:rsidRPr="00C0063F">
        <w:t xml:space="preserv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19" w:history="1">
        <w:r w:rsidRPr="00566658">
          <w:rPr>
            <w:rStyle w:val="Hyperlink"/>
          </w:rPr>
          <w:t>https://maga.fiu.edu/academic-tracks/capstone-project/2015-capstone-working-papers/capstone-final-paper_fred_illioney-editedddt.pdf</w:t>
        </w:r>
      </w:hyperlink>
      <w:r>
        <w:t>) – Coronado LS</w:t>
      </w:r>
    </w:p>
    <w:p w:rsidR="00EA580D" w:rsidRDefault="00EA580D" w:rsidP="00EA580D">
      <w:pPr>
        <w:rPr>
          <w:rStyle w:val="StyleUnderline"/>
        </w:rPr>
      </w:pPr>
      <w:r w:rsidRPr="00E41A2F">
        <w:rPr>
          <w:rStyle w:val="StyleUnderline"/>
          <w:highlight w:val="yellow"/>
        </w:rPr>
        <w:t>Despite</w:t>
      </w:r>
      <w:r w:rsidRPr="00E502C6">
        <w:rPr>
          <w:rStyle w:val="StyleUnderline"/>
        </w:rPr>
        <w:t xml:space="preserve"> the </w:t>
      </w:r>
      <w:r w:rsidRPr="00E41A2F">
        <w:rPr>
          <w:rStyle w:val="StyleUnderline"/>
          <w:highlight w:val="yellow"/>
        </w:rPr>
        <w:t>growing evidence about the</w:t>
      </w:r>
      <w:r w:rsidRPr="00E502C6">
        <w:rPr>
          <w:rStyle w:val="StyleUnderline"/>
        </w:rPr>
        <w:t xml:space="preserve"> possible </w:t>
      </w:r>
      <w:r w:rsidRPr="00E41A2F">
        <w:rPr>
          <w:rStyle w:val="StyleUnderline"/>
          <w:highlight w:val="yellow"/>
        </w:rPr>
        <w:t>link</w:t>
      </w:r>
      <w:r w:rsidRPr="00E502C6">
        <w:rPr>
          <w:rStyle w:val="StyleUnderline"/>
        </w:rPr>
        <w:t xml:space="preserve"> that seems to exist </w:t>
      </w:r>
      <w:r w:rsidRPr="00E41A2F">
        <w:rPr>
          <w:rStyle w:val="StyleUnderline"/>
          <w:highlight w:val="yellow"/>
        </w:rPr>
        <w:t>between wildlife trafficking</w:t>
      </w:r>
      <w:r w:rsidRPr="00E502C6">
        <w:rPr>
          <w:rStyle w:val="StyleUnderline"/>
        </w:rPr>
        <w:t xml:space="preserve"> </w:t>
      </w:r>
      <w:r w:rsidRPr="00E41A2F">
        <w:rPr>
          <w:rStyle w:val="StyleUnderline"/>
          <w:highlight w:val="yellow"/>
        </w:rPr>
        <w:t>and terrorist funding</w:t>
      </w:r>
      <w:r w:rsidRPr="00E502C6">
        <w:rPr>
          <w:rStyle w:val="StyleUnderline"/>
        </w:rPr>
        <w:t xml:space="preserve">, some </w:t>
      </w:r>
      <w:r w:rsidRPr="00E41A2F">
        <w:rPr>
          <w:rStyle w:val="StyleUnderline"/>
          <w:highlight w:val="yellow"/>
        </w:rPr>
        <w:t>scholars are reluctant to make such claims</w:t>
      </w:r>
      <w:r w:rsidRPr="00E502C6">
        <w:rPr>
          <w:rStyle w:val="StyleUnderline"/>
        </w:rPr>
        <w:t>. While the EAL claims that 40</w:t>
      </w:r>
      <w:r w:rsidRPr="00757341">
        <w:rPr>
          <w:sz w:val="10"/>
        </w:rPr>
        <w:t xml:space="preserve"> percent of Al-Shabaab funds came from wildlife trafficking, </w:t>
      </w:r>
      <w:proofErr w:type="spellStart"/>
      <w:r w:rsidRPr="00E502C6">
        <w:rPr>
          <w:rStyle w:val="StyleUnderline"/>
        </w:rPr>
        <w:t>Nelleman’s</w:t>
      </w:r>
      <w:proofErr w:type="spellEnd"/>
      <w:r w:rsidRPr="00E502C6">
        <w:rPr>
          <w:rStyle w:val="StyleUnderline"/>
        </w:rPr>
        <w:t xml:space="preserve"> research and </w:t>
      </w:r>
      <w:r w:rsidRPr="00E41A2F">
        <w:rPr>
          <w:rStyle w:val="StyleUnderline"/>
          <w:highlight w:val="yellow"/>
        </w:rPr>
        <w:t>TRAFFIC fails to find any evidence to back claims that Al-Shabaab was shipping</w:t>
      </w:r>
      <w:r w:rsidRPr="00E502C6">
        <w:rPr>
          <w:rStyle w:val="StyleUnderline"/>
        </w:rPr>
        <w:t xml:space="preserve"> an amount of </w:t>
      </w:r>
      <w:r w:rsidRPr="00E41A2F">
        <w:rPr>
          <w:rStyle w:val="StyleUnderline"/>
          <w:highlight w:val="yellow"/>
        </w:rPr>
        <w:t>ivory</w:t>
      </w:r>
      <w:r w:rsidRPr="00E502C6">
        <w:rPr>
          <w:rStyle w:val="StyleUnderline"/>
        </w:rPr>
        <w:t xml:space="preserve"> equivalent to “3,600 elephants per year or nearly all ivory from killed elephants from west, central and eastern Africa”(McConnell, 2014).</w:t>
      </w:r>
      <w:r w:rsidRPr="00757341">
        <w:rPr>
          <w:sz w:val="10"/>
        </w:rPr>
        <w:t xml:space="preserve"> Concerning the involvement of Al-Shabaab in wildlife trafficking, Tom Milliken is cited stating that </w:t>
      </w:r>
      <w:r w:rsidRPr="00E502C6">
        <w:rPr>
          <w:rStyle w:val="StyleUnderline"/>
        </w:rPr>
        <w:t>TRAFFIC, which</w:t>
      </w:r>
      <w:r w:rsidRPr="00757341">
        <w:rPr>
          <w:sz w:val="10"/>
        </w:rPr>
        <w:t xml:space="preserve"> is the leading authority in monitoring networks in the illegal wildlife trade, “</w:t>
      </w:r>
      <w:r w:rsidRPr="00E502C6">
        <w:rPr>
          <w:rStyle w:val="StyleUnderline"/>
        </w:rPr>
        <w:t xml:space="preserve">has never been able to verify the claim that 40 percent of Al-Shabaab’s revenues </w:t>
      </w:r>
      <w:proofErr w:type="gramStart"/>
      <w:r w:rsidRPr="00E502C6">
        <w:rPr>
          <w:rStyle w:val="StyleUnderline"/>
        </w:rPr>
        <w:t>is</w:t>
      </w:r>
      <w:proofErr w:type="gramEnd"/>
      <w:r w:rsidRPr="00E502C6">
        <w:rPr>
          <w:rStyle w:val="StyleUnderline"/>
        </w:rPr>
        <w:t xml:space="preserve"> related to ivory trade.</w:t>
      </w:r>
      <w:r w:rsidRPr="00757341">
        <w:rPr>
          <w:sz w:val="10"/>
        </w:rPr>
        <w:t>” He also states that, “</w:t>
      </w:r>
      <w:r w:rsidRPr="00E502C6">
        <w:rPr>
          <w:rStyle w:val="StyleUnderline"/>
        </w:rPr>
        <w:t>Occasional, opportunistic trafficking in small volumes of ivory is a possibility, but not sustained large-scale involvement in the trade.”</w:t>
      </w:r>
      <w:r w:rsidRPr="00757341">
        <w:rPr>
          <w:sz w:val="10"/>
        </w:rPr>
        <w:t xml:space="preserve"> Moreover, Milliken who runs the Elephant Trade Information System for the Convention on International Trade in Endangered Species of Wild Fauna and Flora (CITES), which has been gathering information on ivory seizures since 1989, points out that, “</w:t>
      </w:r>
      <w:r w:rsidRPr="00E41A2F">
        <w:rPr>
          <w:rStyle w:val="StyleUnderline"/>
          <w:highlight w:val="yellow"/>
        </w:rPr>
        <w:t>Somalia is noticeably absent from any hint of trade</w:t>
      </w:r>
      <w:r w:rsidRPr="00757341">
        <w:rPr>
          <w:rStyle w:val="StyleUnderline"/>
        </w:rPr>
        <w:t>.”</w:t>
      </w:r>
      <w:r w:rsidRPr="00757341">
        <w:rPr>
          <w:sz w:val="10"/>
        </w:rPr>
        <w:t xml:space="preserve"> He continues to express that Somalia has only been implicated in 10 seizures, which totaled a small amount of 39 kilograms in 25 years. These events most recently occurred in 2003, before the formation of Al-Shabaab. Furthermore, </w:t>
      </w:r>
      <w:proofErr w:type="spellStart"/>
      <w:r w:rsidRPr="00757341">
        <w:rPr>
          <w:sz w:val="10"/>
        </w:rPr>
        <w:t>Nelleman</w:t>
      </w:r>
      <w:proofErr w:type="spellEnd"/>
      <w:r w:rsidRPr="00757341">
        <w:rPr>
          <w:sz w:val="10"/>
        </w:rPr>
        <w:t xml:space="preserve"> is cited pointing out that the involvement of Al-Shabaab in the illegal ivory trade is true, but argued that this was a “peripheral” activity, at best. According to the United Nations (UN) Monitoring Group for Somalia and Eritrea</w:t>
      </w:r>
      <w:r w:rsidRPr="00757341">
        <w:rPr>
          <w:rStyle w:val="StyleUnderline"/>
        </w:rPr>
        <w:t xml:space="preserve">, </w:t>
      </w:r>
      <w:r w:rsidRPr="00E41A2F">
        <w:rPr>
          <w:rStyle w:val="StyleUnderline"/>
          <w:highlight w:val="yellow"/>
        </w:rPr>
        <w:t>investigators whose duty was to uncover Al-Shabaab’s sources of finance have never found evidence of ivory trading</w:t>
      </w:r>
      <w:r w:rsidRPr="00E41A2F">
        <w:rPr>
          <w:sz w:val="10"/>
          <w:highlight w:val="yellow"/>
        </w:rPr>
        <w:t>.</w:t>
      </w:r>
      <w:r w:rsidRPr="00757341">
        <w:rPr>
          <w:sz w:val="10"/>
        </w:rPr>
        <w:t xml:space="preserve"> Facing criticism, </w:t>
      </w:r>
      <w:proofErr w:type="spellStart"/>
      <w:r w:rsidRPr="00757341">
        <w:rPr>
          <w:sz w:val="10"/>
        </w:rPr>
        <w:t>Crosta</w:t>
      </w:r>
      <w:proofErr w:type="spellEnd"/>
      <w:r w:rsidRPr="00757341">
        <w:rPr>
          <w:sz w:val="10"/>
        </w:rPr>
        <w:t xml:space="preserve">, the Elephant African League’s executive chief, is quoted as saying that “Interpol and UNEP never accepted the findings of his research, and they always criticized him” (McConnell, 2014). Vanda </w:t>
      </w:r>
      <w:proofErr w:type="spellStart"/>
      <w:r w:rsidRPr="00757341">
        <w:rPr>
          <w:sz w:val="10"/>
        </w:rPr>
        <w:t>Felbab</w:t>
      </w:r>
      <w:proofErr w:type="spellEnd"/>
      <w:r w:rsidRPr="00757341">
        <w:rPr>
          <w:sz w:val="10"/>
        </w:rPr>
        <w:t>-Brown, an expert on international and internal conflicts and nontraditional security threats, is cited by Ted Poe (2014), chairman of the House Subcommittee on Terrorism, Non-proliferation and Trade, and a member of the House Foreign Affairs Committee, as affirming: “</w:t>
      </w:r>
      <w:r w:rsidRPr="00E41A2F">
        <w:rPr>
          <w:rStyle w:val="StyleUnderline"/>
          <w:highlight w:val="yellow"/>
        </w:rPr>
        <w:t>Terrorism is not proliferating because of poaching</w:t>
      </w:r>
      <w:r w:rsidRPr="00757341">
        <w:rPr>
          <w:rStyle w:val="StyleUnderline"/>
        </w:rPr>
        <w:t>.” It has its own driving forces, and poaching is not fueling terrorism</w:t>
      </w:r>
      <w:r w:rsidRPr="00757341">
        <w:rPr>
          <w:sz w:val="10"/>
        </w:rPr>
        <w:t xml:space="preserve">. Consequently, it is not correct to say that poaching in Tanzania, Ethiopia, Kenya and South Africa has something to do with terrorism. Poe (2014) continues to cite Vanda </w:t>
      </w:r>
      <w:proofErr w:type="spellStart"/>
      <w:r w:rsidRPr="00757341">
        <w:rPr>
          <w:sz w:val="10"/>
        </w:rPr>
        <w:t>Felbab</w:t>
      </w:r>
      <w:proofErr w:type="spellEnd"/>
      <w:r w:rsidRPr="00757341">
        <w:rPr>
          <w:sz w:val="10"/>
        </w:rPr>
        <w:t>-Brown saying that the Elephant Action League (EAL)’s evidence upon which everyone relies to claim the link between wildlife trafficking and terrorism is not compelling. He also cites Mary Rice, the Executive Director of Environmental Investigation Agency (EIA), by stating that EAL was not working for them. Brown goes on to say that a Lion Aid News request to the Elephant Action League for verification of their investigation and the reliability of their “informants” has remained unanswered. Furthermore, she holds that nobody noticed the 2011 EAL report until the attack on the Westgate Mall in Nairobi.</w:t>
      </w:r>
      <w:r w:rsidRPr="00757341">
        <w:rPr>
          <w:rStyle w:val="StyleUnderline"/>
        </w:rPr>
        <w:t xml:space="preserve"> Al-Shabaab announced that it was responsible for the attacks, and as a result, a link was formed between elephants poached in Kenya and funds required for the attack. </w:t>
      </w:r>
    </w:p>
    <w:p w:rsidR="00EA580D" w:rsidRPr="00A70E77" w:rsidRDefault="00EA580D" w:rsidP="00EA580D">
      <w:pPr>
        <w:pStyle w:val="Heading3"/>
      </w:pPr>
      <w:r w:rsidRPr="00A70E77">
        <w:t>No Impact</w:t>
      </w:r>
      <w:r>
        <w:t>—Al Qaida</w:t>
      </w:r>
    </w:p>
    <w:p w:rsidR="00EA580D" w:rsidRPr="00B22914" w:rsidRDefault="00EA580D" w:rsidP="00EA580D">
      <w:pPr>
        <w:pStyle w:val="Heading4"/>
      </w:pPr>
      <w:r>
        <w:t>No threat from Al Qaeda – anti terror efforts succeed</w:t>
      </w:r>
    </w:p>
    <w:p w:rsidR="00EA580D" w:rsidRPr="00F1607E" w:rsidRDefault="00EA580D" w:rsidP="00EA580D">
      <w:r w:rsidRPr="007B6309">
        <w:rPr>
          <w:rStyle w:val="Style13ptBold"/>
        </w:rPr>
        <w:t>Pike</w:t>
      </w:r>
      <w:r>
        <w:t xml:space="preserve"> </w:t>
      </w:r>
      <w:r w:rsidRPr="007B6309">
        <w:rPr>
          <w:rStyle w:val="Style13ptBold"/>
        </w:rPr>
        <w:t>2015</w:t>
      </w:r>
      <w:r>
        <w:t xml:space="preserve"> (John Pike, 12/17/2015, "Al-Qaida / Al-Qaeda (The Base)," Global Security, </w:t>
      </w:r>
      <w:hyperlink r:id="rId20" w:history="1">
        <w:r w:rsidRPr="00284643">
          <w:rPr>
            <w:rStyle w:val="Hyperlink"/>
          </w:rPr>
          <w:t>http://www.globalsecurity.org/military/world/para/al-qaida.htm</w:t>
        </w:r>
      </w:hyperlink>
      <w:r>
        <w:t>) – Coronado LS</w:t>
      </w:r>
    </w:p>
    <w:p w:rsidR="00EA580D" w:rsidRDefault="00EA580D" w:rsidP="00EA580D">
      <w:pPr>
        <w:rPr>
          <w:rStyle w:val="StyleUnderline"/>
        </w:rPr>
      </w:pPr>
      <w:r>
        <w:t xml:space="preserve">A small group of al Qaeda members, many of whom have intermarried with local clans and forged ties with Afghan and Pakistani insurgents, remains active in the remote valleys of northeastern Afghanistan. </w:t>
      </w:r>
      <w:r w:rsidRPr="00F1607E">
        <w:rPr>
          <w:rStyle w:val="StyleUnderline"/>
        </w:rPr>
        <w:t xml:space="preserve">However, </w:t>
      </w:r>
      <w:r w:rsidRPr="00E41A2F">
        <w:rPr>
          <w:rStyle w:val="StyleUnderline"/>
          <w:highlight w:val="yellow"/>
        </w:rPr>
        <w:t>as a result of sustained U.S. and Afghan counterterrorism operations</w:t>
      </w:r>
      <w:r w:rsidRPr="00F1607E">
        <w:rPr>
          <w:rStyle w:val="StyleUnderline"/>
        </w:rPr>
        <w:t xml:space="preserve">, this group of </w:t>
      </w:r>
      <w:r w:rsidRPr="00E41A2F">
        <w:rPr>
          <w:rStyle w:val="StyleUnderline"/>
          <w:highlight w:val="yellow"/>
        </w:rPr>
        <w:t>al Qaeda members does not currently pose an imminent threat to the U.S. and Western nations</w:t>
      </w:r>
      <w:r w:rsidRPr="00F1607E">
        <w:rPr>
          <w:rStyle w:val="StyleUnderline"/>
        </w:rPr>
        <w:t xml:space="preserve">. Further, so long as adequate pressure is maintained via U.S. and Afghan counterterrorism operations, </w:t>
      </w:r>
      <w:r w:rsidRPr="00E41A2F">
        <w:rPr>
          <w:rStyle w:val="StyleUnderline"/>
          <w:highlight w:val="yellow"/>
        </w:rPr>
        <w:t>the group is unlikely to regenerate the capability to become a substantial threat</w:t>
      </w:r>
      <w:r w:rsidRPr="00F1607E">
        <w:rPr>
          <w:rStyle w:val="StyleUnderline"/>
        </w:rPr>
        <w:t xml:space="preserve"> in the 2015–2018 timeframe.</w:t>
      </w:r>
    </w:p>
    <w:p w:rsidR="00593783" w:rsidRDefault="00593783" w:rsidP="00593783">
      <w:pPr>
        <w:pStyle w:val="Heading3"/>
      </w:pPr>
      <w:r>
        <w:t xml:space="preserve">No Impact—Al </w:t>
      </w:r>
      <w:proofErr w:type="spellStart"/>
      <w:r>
        <w:t>Shabaab</w:t>
      </w:r>
      <w:proofErr w:type="spellEnd"/>
    </w:p>
    <w:p w:rsidR="00593783" w:rsidRDefault="00593783" w:rsidP="00593783">
      <w:pPr>
        <w:pStyle w:val="Heading4"/>
      </w:pPr>
      <w:r>
        <w:t xml:space="preserve">1-US military capacity is key to stop Al </w:t>
      </w:r>
      <w:proofErr w:type="spellStart"/>
      <w:r>
        <w:t>Shabaab</w:t>
      </w:r>
      <w:proofErr w:type="spellEnd"/>
      <w:r>
        <w:t xml:space="preserve"> and current military presence strong, who cares if they can or </w:t>
      </w:r>
      <w:proofErr w:type="spellStart"/>
      <w:r>
        <w:t>cant</w:t>
      </w:r>
      <w:proofErr w:type="spellEnd"/>
      <w:r>
        <w:t xml:space="preserve"> sell elephants</w:t>
      </w:r>
    </w:p>
    <w:p w:rsidR="00593783" w:rsidRDefault="00593783" w:rsidP="00593783">
      <w:pPr>
        <w:pStyle w:val="Heading4"/>
      </w:pPr>
      <w:r>
        <w:t xml:space="preserve">2-African Countries can handle Al </w:t>
      </w:r>
      <w:proofErr w:type="spellStart"/>
      <w:r>
        <w:t>Shabaab</w:t>
      </w:r>
      <w:proofErr w:type="spellEnd"/>
      <w:r>
        <w:t>—Ethiopia proves</w:t>
      </w:r>
    </w:p>
    <w:p w:rsidR="00593783" w:rsidRPr="00545209" w:rsidRDefault="00593783" w:rsidP="00593783">
      <w:r w:rsidRPr="00545209">
        <w:rPr>
          <w:rStyle w:val="Style13ptBold"/>
        </w:rPr>
        <w:t>Wolf</w:t>
      </w:r>
      <w:r>
        <w:t xml:space="preserve"> </w:t>
      </w:r>
      <w:r w:rsidRPr="00545209">
        <w:rPr>
          <w:rStyle w:val="Style13ptBold"/>
        </w:rPr>
        <w:t>2015</w:t>
      </w:r>
      <w:r>
        <w:t xml:space="preserve"> (</w:t>
      </w:r>
      <w:proofErr w:type="spellStart"/>
      <w:r>
        <w:t>Marthe</w:t>
      </w:r>
      <w:proofErr w:type="spellEnd"/>
      <w:r>
        <w:t xml:space="preserve"> Van Der Wolf, 5-17-2015, "Ethiopia Successful in Preventing Al-</w:t>
      </w:r>
      <w:proofErr w:type="spellStart"/>
      <w:r>
        <w:t>Shabab's</w:t>
      </w:r>
      <w:proofErr w:type="spellEnd"/>
      <w:r>
        <w:t xml:space="preserve"> </w:t>
      </w:r>
      <w:proofErr w:type="gramStart"/>
      <w:r>
        <w:t>Attacks ,</w:t>
      </w:r>
      <w:proofErr w:type="gramEnd"/>
      <w:r>
        <w:t xml:space="preserve">" VOA, </w:t>
      </w:r>
      <w:hyperlink r:id="rId21" w:history="1">
        <w:r w:rsidRPr="001D0F37">
          <w:rPr>
            <w:rStyle w:val="Hyperlink"/>
          </w:rPr>
          <w:t>http://www.voanews.com/content/ethiopia-avoids-al-shabab-attacks/2969120.html</w:t>
        </w:r>
      </w:hyperlink>
      <w:r>
        <w:t>) – Coronado LS</w:t>
      </w:r>
    </w:p>
    <w:p w:rsidR="00593783" w:rsidRDefault="00593783" w:rsidP="00593783">
      <w:pPr>
        <w:rPr>
          <w:sz w:val="16"/>
        </w:rPr>
      </w:pPr>
      <w:r w:rsidRPr="00545209">
        <w:rPr>
          <w:sz w:val="16"/>
        </w:rPr>
        <w:t>ADDIS ABABA— Over the past five years, Kenya, Uganda, Djibouti and the self-declared republic of Somaliland have all been attacked by Somalia-based Al-</w:t>
      </w:r>
      <w:proofErr w:type="spellStart"/>
      <w:r w:rsidRPr="00545209">
        <w:rPr>
          <w:sz w:val="16"/>
        </w:rPr>
        <w:t>Shabab</w:t>
      </w:r>
      <w:proofErr w:type="spellEnd"/>
      <w:r w:rsidRPr="00545209">
        <w:rPr>
          <w:sz w:val="16"/>
        </w:rPr>
        <w:t xml:space="preserve"> militants. </w:t>
      </w:r>
      <w:r w:rsidRPr="00E41A2F">
        <w:rPr>
          <w:rStyle w:val="StyleUnderline"/>
          <w:highlight w:val="yellow"/>
        </w:rPr>
        <w:t>Ethiopia</w:t>
      </w:r>
      <w:r w:rsidRPr="00545209">
        <w:rPr>
          <w:rStyle w:val="StyleUnderline"/>
        </w:rPr>
        <w:t>, which invaded Somalia in 2006 to fight Al-</w:t>
      </w:r>
      <w:proofErr w:type="spellStart"/>
      <w:r w:rsidRPr="00545209">
        <w:rPr>
          <w:rStyle w:val="StyleUnderline"/>
        </w:rPr>
        <w:t>Shabab</w:t>
      </w:r>
      <w:proofErr w:type="spellEnd"/>
      <w:r w:rsidRPr="00545209">
        <w:rPr>
          <w:rStyle w:val="StyleUnderline"/>
        </w:rPr>
        <w:t xml:space="preserve">, </w:t>
      </w:r>
      <w:r w:rsidRPr="00E41A2F">
        <w:rPr>
          <w:rStyle w:val="StyleUnderline"/>
          <w:highlight w:val="yellow"/>
        </w:rPr>
        <w:t>has since evaded a large-scale attack</w:t>
      </w:r>
      <w:r w:rsidRPr="00545209">
        <w:rPr>
          <w:rStyle w:val="StyleUnderline"/>
        </w:rPr>
        <w:t>.</w:t>
      </w:r>
      <w:r>
        <w:rPr>
          <w:rStyle w:val="StyleUnderline"/>
        </w:rPr>
        <w:t xml:space="preserve"> </w:t>
      </w:r>
      <w:r w:rsidRPr="00545209">
        <w:rPr>
          <w:rStyle w:val="StyleUnderline"/>
        </w:rPr>
        <w:t xml:space="preserve">According to </w:t>
      </w:r>
      <w:proofErr w:type="spellStart"/>
      <w:r w:rsidRPr="00545209">
        <w:rPr>
          <w:rStyle w:val="StyleUnderline"/>
        </w:rPr>
        <w:t>Tewolde</w:t>
      </w:r>
      <w:proofErr w:type="spellEnd"/>
      <w:r w:rsidRPr="00545209">
        <w:rPr>
          <w:rStyle w:val="StyleUnderline"/>
        </w:rPr>
        <w:t xml:space="preserve"> </w:t>
      </w:r>
      <w:proofErr w:type="spellStart"/>
      <w:r w:rsidRPr="00545209">
        <w:rPr>
          <w:rStyle w:val="StyleUnderline"/>
        </w:rPr>
        <w:t>Mulugeta</w:t>
      </w:r>
      <w:proofErr w:type="spellEnd"/>
      <w:r w:rsidRPr="00545209">
        <w:rPr>
          <w:rStyle w:val="StyleUnderline"/>
        </w:rPr>
        <w:t xml:space="preserve"> of Ethiopia’s Ministry of Foreign Affairs, </w:t>
      </w:r>
      <w:r w:rsidRPr="00E41A2F">
        <w:rPr>
          <w:rStyle w:val="StyleUnderline"/>
          <w:highlight w:val="yellow"/>
        </w:rPr>
        <w:t>the country's secret to preventing attacks is public involvement</w:t>
      </w:r>
      <w:r w:rsidRPr="00545209">
        <w:rPr>
          <w:rStyle w:val="StyleUnderline"/>
        </w:rPr>
        <w:t>.</w:t>
      </w:r>
      <w:r>
        <w:rPr>
          <w:rStyle w:val="StyleUnderline"/>
        </w:rPr>
        <w:t xml:space="preserve"> </w:t>
      </w:r>
      <w:r w:rsidRPr="00545209">
        <w:rPr>
          <w:sz w:val="16"/>
        </w:rPr>
        <w:t>“We know what lack of peace means, so the importance is well understood by our people," he said. "</w:t>
      </w:r>
      <w:r w:rsidRPr="00545209">
        <w:rPr>
          <w:rStyle w:val="StyleUnderline"/>
        </w:rPr>
        <w:t xml:space="preserve">They don’t want anybody to distract that. </w:t>
      </w:r>
      <w:r w:rsidRPr="00E41A2F">
        <w:rPr>
          <w:rStyle w:val="StyleUnderline"/>
          <w:highlight w:val="yellow"/>
        </w:rPr>
        <w:t>Whenever they are going to come across any anti-peace element, any anti-peace force, terrorist force, they are going to expose them, they are going to fight them head on.</w:t>
      </w:r>
      <w:r w:rsidRPr="00545209">
        <w:rPr>
          <w:rStyle w:val="StyleUnderline"/>
        </w:rPr>
        <w:t>”</w:t>
      </w:r>
      <w:r>
        <w:rPr>
          <w:rStyle w:val="StyleUnderline"/>
        </w:rPr>
        <w:t xml:space="preserve"> </w:t>
      </w:r>
      <w:r w:rsidRPr="00545209">
        <w:rPr>
          <w:sz w:val="16"/>
        </w:rPr>
        <w:t>While it isn't clear how many prospective attacks Ethiopian security forces have prevented, one bomb did exploded inside a central Addis Ababa house in 2013. Police believe the attackers were preparing it for a large football match taking place that day.</w:t>
      </w:r>
    </w:p>
    <w:p w:rsidR="00720083" w:rsidRPr="00720083" w:rsidRDefault="00720083" w:rsidP="00720083">
      <w:pPr>
        <w:keepNext/>
        <w:keepLines/>
        <w:spacing w:before="200" w:after="0" w:line="240" w:lineRule="auto"/>
        <w:outlineLvl w:val="3"/>
        <w:rPr>
          <w:rFonts w:ascii="Calibri" w:eastAsia="Times New Roman" w:hAnsi="Calibri" w:cs="Times New Roman"/>
          <w:b/>
          <w:bCs/>
          <w:iCs/>
          <w:sz w:val="26"/>
        </w:rPr>
      </w:pPr>
      <w:r>
        <w:rPr>
          <w:rFonts w:ascii="Calibri" w:eastAsia="Times New Roman" w:hAnsi="Calibri" w:cs="Times New Roman"/>
          <w:b/>
          <w:bCs/>
          <w:iCs/>
          <w:sz w:val="26"/>
        </w:rPr>
        <w:t xml:space="preserve">3. </w:t>
      </w:r>
      <w:r w:rsidRPr="00720083">
        <w:rPr>
          <w:rFonts w:ascii="Calibri" w:eastAsia="Times New Roman" w:hAnsi="Calibri" w:cs="Times New Roman"/>
          <w:b/>
          <w:bCs/>
          <w:iCs/>
          <w:sz w:val="26"/>
        </w:rPr>
        <w:t xml:space="preserve">Somali and Ethiopian forces solves Al </w:t>
      </w:r>
      <w:proofErr w:type="spellStart"/>
      <w:r w:rsidRPr="00720083">
        <w:rPr>
          <w:rFonts w:ascii="Calibri" w:eastAsia="Times New Roman" w:hAnsi="Calibri" w:cs="Times New Roman"/>
          <w:b/>
          <w:bCs/>
          <w:iCs/>
          <w:sz w:val="26"/>
        </w:rPr>
        <w:t>Shabaab</w:t>
      </w:r>
      <w:proofErr w:type="spellEnd"/>
      <w:r w:rsidRPr="00720083">
        <w:rPr>
          <w:rFonts w:ascii="Calibri" w:eastAsia="Times New Roman" w:hAnsi="Calibri" w:cs="Times New Roman"/>
          <w:b/>
          <w:bCs/>
          <w:iCs/>
          <w:sz w:val="26"/>
        </w:rPr>
        <w:t xml:space="preserve"> now – already dismantled the group’s strongest base </w:t>
      </w:r>
    </w:p>
    <w:p w:rsidR="00720083" w:rsidRPr="00720083" w:rsidRDefault="00720083" w:rsidP="00720083">
      <w:pPr>
        <w:spacing w:after="200" w:line="276" w:lineRule="auto"/>
        <w:rPr>
          <w:rFonts w:ascii="Calibri" w:eastAsia="Calibri" w:hAnsi="Calibri" w:cs="Times New Roman"/>
          <w:b/>
          <w:bCs/>
          <w:sz w:val="26"/>
        </w:rPr>
      </w:pPr>
      <w:proofErr w:type="spellStart"/>
      <w:r w:rsidRPr="00720083">
        <w:rPr>
          <w:rFonts w:ascii="Calibri" w:eastAsia="Calibri" w:hAnsi="Calibri" w:cs="Times New Roman"/>
          <w:b/>
          <w:bCs/>
          <w:sz w:val="26"/>
        </w:rPr>
        <w:t>Warka</w:t>
      </w:r>
      <w:proofErr w:type="spellEnd"/>
      <w:r w:rsidRPr="00720083">
        <w:rPr>
          <w:rFonts w:ascii="Calibri" w:eastAsia="Calibri" w:hAnsi="Calibri" w:cs="Times New Roman"/>
          <w:b/>
          <w:bCs/>
          <w:sz w:val="26"/>
        </w:rPr>
        <w:t>, 2015</w:t>
      </w:r>
    </w:p>
    <w:p w:rsidR="00720083" w:rsidRPr="00720083" w:rsidRDefault="00720083" w:rsidP="00720083">
      <w:pPr>
        <w:spacing w:after="200" w:line="276" w:lineRule="auto"/>
        <w:rPr>
          <w:rFonts w:ascii="Calibri" w:eastAsia="Calibri" w:hAnsi="Calibri" w:cs="Times New Roman"/>
        </w:rPr>
      </w:pPr>
      <w:r w:rsidRPr="00720083">
        <w:rPr>
          <w:rFonts w:ascii="Calibri" w:eastAsia="Calibri" w:hAnsi="Calibri" w:cs="Times New Roman"/>
        </w:rPr>
        <w:t xml:space="preserve">(“Somali troops overran key Al </w:t>
      </w:r>
      <w:proofErr w:type="spellStart"/>
      <w:r w:rsidRPr="00720083">
        <w:rPr>
          <w:rFonts w:ascii="Calibri" w:eastAsia="Calibri" w:hAnsi="Calibri" w:cs="Times New Roman"/>
        </w:rPr>
        <w:t>shabaab</w:t>
      </w:r>
      <w:proofErr w:type="spellEnd"/>
      <w:r w:rsidRPr="00720083">
        <w:rPr>
          <w:rFonts w:ascii="Calibri" w:eastAsia="Calibri" w:hAnsi="Calibri" w:cs="Times New Roman"/>
        </w:rPr>
        <w:t xml:space="preserve"> bases near </w:t>
      </w:r>
      <w:proofErr w:type="spellStart"/>
      <w:r w:rsidRPr="00720083">
        <w:rPr>
          <w:rFonts w:ascii="Calibri" w:eastAsia="Calibri" w:hAnsi="Calibri" w:cs="Times New Roman"/>
        </w:rPr>
        <w:t>Diinsoor</w:t>
      </w:r>
      <w:proofErr w:type="spellEnd"/>
      <w:r w:rsidRPr="00720083">
        <w:rPr>
          <w:rFonts w:ascii="Calibri" w:eastAsia="Calibri" w:hAnsi="Calibri" w:cs="Times New Roman"/>
        </w:rPr>
        <w:t xml:space="preserve"> – Official.” October 31, 2015. &lt;http://www.mareeg.com/somali-troops-overran-key-al-shabaab-bases-near-diinsoor-official/&gt; Accessed: 11/1/15 RJS)</w:t>
      </w:r>
    </w:p>
    <w:p w:rsidR="00720083" w:rsidRPr="00720083" w:rsidRDefault="00720083" w:rsidP="00720083">
      <w:pPr>
        <w:spacing w:after="200" w:line="276" w:lineRule="auto"/>
        <w:rPr>
          <w:rFonts w:ascii="Calibri" w:eastAsia="Calibri" w:hAnsi="Calibri" w:cs="Times New Roman"/>
        </w:rPr>
      </w:pPr>
      <w:r w:rsidRPr="00720083">
        <w:rPr>
          <w:rFonts w:ascii="Calibri" w:eastAsia="Calibri" w:hAnsi="Calibri" w:cs="Times New Roman"/>
          <w:highlight w:val="yellow"/>
          <w:u w:val="single"/>
        </w:rPr>
        <w:t xml:space="preserve">Somali forces, with the support of Ethiopian troops overran two Al </w:t>
      </w:r>
      <w:proofErr w:type="spellStart"/>
      <w:r w:rsidRPr="00720083">
        <w:rPr>
          <w:rFonts w:ascii="Calibri" w:eastAsia="Calibri" w:hAnsi="Calibri" w:cs="Times New Roman"/>
          <w:highlight w:val="yellow"/>
          <w:u w:val="single"/>
        </w:rPr>
        <w:t>shabaab</w:t>
      </w:r>
      <w:proofErr w:type="spellEnd"/>
      <w:r w:rsidRPr="00720083">
        <w:rPr>
          <w:rFonts w:ascii="Calibri" w:eastAsia="Calibri" w:hAnsi="Calibri" w:cs="Times New Roman"/>
          <w:highlight w:val="yellow"/>
          <w:u w:val="single"/>
        </w:rPr>
        <w:t xml:space="preserve"> bases</w:t>
      </w:r>
      <w:r w:rsidRPr="00720083">
        <w:rPr>
          <w:rFonts w:ascii="Calibri" w:eastAsia="Calibri" w:hAnsi="Calibri" w:cs="Times New Roman"/>
        </w:rPr>
        <w:t xml:space="preserve">, which situate near </w:t>
      </w:r>
      <w:proofErr w:type="spellStart"/>
      <w:r w:rsidRPr="00720083">
        <w:rPr>
          <w:rFonts w:ascii="Calibri" w:eastAsia="Calibri" w:hAnsi="Calibri" w:cs="Times New Roman"/>
        </w:rPr>
        <w:t>Diinsoor</w:t>
      </w:r>
      <w:proofErr w:type="spellEnd"/>
      <w:r w:rsidRPr="00720083">
        <w:rPr>
          <w:rFonts w:ascii="Calibri" w:eastAsia="Calibri" w:hAnsi="Calibri" w:cs="Times New Roman"/>
        </w:rPr>
        <w:t xml:space="preserve"> town, according to a senior </w:t>
      </w:r>
      <w:proofErr w:type="spellStart"/>
      <w:r w:rsidRPr="00720083">
        <w:rPr>
          <w:rFonts w:ascii="Calibri" w:eastAsia="Calibri" w:hAnsi="Calibri" w:cs="Times New Roman"/>
        </w:rPr>
        <w:t>Govt</w:t>
      </w:r>
      <w:proofErr w:type="spellEnd"/>
      <w:r w:rsidRPr="00720083">
        <w:rPr>
          <w:rFonts w:ascii="Calibri" w:eastAsia="Calibri" w:hAnsi="Calibri" w:cs="Times New Roman"/>
        </w:rPr>
        <w:t xml:space="preserve"> official. Confirming the incident, </w:t>
      </w:r>
      <w:proofErr w:type="spellStart"/>
      <w:r w:rsidRPr="00720083">
        <w:rPr>
          <w:rFonts w:ascii="Calibri" w:eastAsia="Calibri" w:hAnsi="Calibri" w:cs="Times New Roman"/>
        </w:rPr>
        <w:t>Diinsoor</w:t>
      </w:r>
      <w:proofErr w:type="spellEnd"/>
      <w:r w:rsidRPr="00720083">
        <w:rPr>
          <w:rFonts w:ascii="Calibri" w:eastAsia="Calibri" w:hAnsi="Calibri" w:cs="Times New Roman"/>
        </w:rPr>
        <w:t xml:space="preserve"> district commissioner Ibrahim Mohamed told Radio </w:t>
      </w:r>
      <w:proofErr w:type="spellStart"/>
      <w:r w:rsidRPr="00720083">
        <w:rPr>
          <w:rFonts w:ascii="Calibri" w:eastAsia="Calibri" w:hAnsi="Calibri" w:cs="Times New Roman"/>
        </w:rPr>
        <w:t>Shabelle</w:t>
      </w:r>
      <w:proofErr w:type="spellEnd"/>
      <w:r w:rsidRPr="00720083">
        <w:rPr>
          <w:rFonts w:ascii="Calibri" w:eastAsia="Calibri" w:hAnsi="Calibri" w:cs="Times New Roman"/>
        </w:rPr>
        <w:t xml:space="preserve"> by phone that </w:t>
      </w:r>
      <w:r w:rsidRPr="00720083">
        <w:rPr>
          <w:rFonts w:ascii="Calibri" w:eastAsia="Calibri" w:hAnsi="Calibri" w:cs="Times New Roman"/>
          <w:highlight w:val="yellow"/>
          <w:u w:val="single"/>
        </w:rPr>
        <w:t xml:space="preserve">the coalition forces swept into </w:t>
      </w:r>
      <w:proofErr w:type="spellStart"/>
      <w:r w:rsidRPr="00720083">
        <w:rPr>
          <w:rFonts w:ascii="Calibri" w:eastAsia="Calibri" w:hAnsi="Calibri" w:cs="Times New Roman"/>
          <w:highlight w:val="yellow"/>
          <w:u w:val="single"/>
        </w:rPr>
        <w:t>Gubadley</w:t>
      </w:r>
      <w:proofErr w:type="spellEnd"/>
      <w:r w:rsidRPr="00720083">
        <w:rPr>
          <w:rFonts w:ascii="Calibri" w:eastAsia="Calibri" w:hAnsi="Calibri" w:cs="Times New Roman"/>
          <w:highlight w:val="yellow"/>
          <w:u w:val="single"/>
        </w:rPr>
        <w:t xml:space="preserve"> and </w:t>
      </w:r>
      <w:proofErr w:type="spellStart"/>
      <w:r w:rsidRPr="00720083">
        <w:rPr>
          <w:rFonts w:ascii="Calibri" w:eastAsia="Calibri" w:hAnsi="Calibri" w:cs="Times New Roman"/>
          <w:highlight w:val="yellow"/>
          <w:u w:val="single"/>
        </w:rPr>
        <w:t>Misirre</w:t>
      </w:r>
      <w:proofErr w:type="spellEnd"/>
      <w:r w:rsidRPr="00720083">
        <w:rPr>
          <w:rFonts w:ascii="Calibri" w:eastAsia="Calibri" w:hAnsi="Calibri" w:cs="Times New Roman"/>
          <w:highlight w:val="yellow"/>
          <w:u w:val="single"/>
        </w:rPr>
        <w:t xml:space="preserve"> villages, after forcing Al </w:t>
      </w:r>
      <w:proofErr w:type="spellStart"/>
      <w:r w:rsidRPr="00720083">
        <w:rPr>
          <w:rFonts w:ascii="Calibri" w:eastAsia="Calibri" w:hAnsi="Calibri" w:cs="Times New Roman"/>
          <w:highlight w:val="yellow"/>
          <w:u w:val="single"/>
        </w:rPr>
        <w:t>shabaab</w:t>
      </w:r>
      <w:proofErr w:type="spellEnd"/>
      <w:r w:rsidRPr="00720083">
        <w:rPr>
          <w:rFonts w:ascii="Calibri" w:eastAsia="Calibri" w:hAnsi="Calibri" w:cs="Times New Roman"/>
          <w:highlight w:val="yellow"/>
          <w:u w:val="single"/>
        </w:rPr>
        <w:t xml:space="preserve"> to move away.</w:t>
      </w:r>
      <w:r w:rsidRPr="00720083">
        <w:rPr>
          <w:rFonts w:ascii="Calibri" w:eastAsia="Calibri" w:hAnsi="Calibri" w:cs="Times New Roman"/>
        </w:rPr>
        <w:t xml:space="preserve"> </w:t>
      </w:r>
      <w:r w:rsidRPr="00720083">
        <w:rPr>
          <w:rFonts w:ascii="Calibri" w:eastAsia="Calibri" w:hAnsi="Calibri" w:cs="Times New Roman"/>
          <w:highlight w:val="yellow"/>
          <w:u w:val="single"/>
        </w:rPr>
        <w:t xml:space="preserve">“The military operations against Al </w:t>
      </w:r>
      <w:proofErr w:type="spellStart"/>
      <w:r w:rsidRPr="00720083">
        <w:rPr>
          <w:rFonts w:ascii="Calibri" w:eastAsia="Calibri" w:hAnsi="Calibri" w:cs="Times New Roman"/>
          <w:highlight w:val="yellow"/>
          <w:u w:val="single"/>
        </w:rPr>
        <w:t>shabaab</w:t>
      </w:r>
      <w:proofErr w:type="spellEnd"/>
      <w:r w:rsidRPr="00720083">
        <w:rPr>
          <w:rFonts w:ascii="Calibri" w:eastAsia="Calibri" w:hAnsi="Calibri" w:cs="Times New Roman"/>
          <w:highlight w:val="yellow"/>
          <w:u w:val="single"/>
        </w:rPr>
        <w:t xml:space="preserve"> militants will continue until the entire region is completely secured. Somali troops destroyed two Al </w:t>
      </w:r>
      <w:proofErr w:type="spellStart"/>
      <w:r w:rsidRPr="00720083">
        <w:rPr>
          <w:rFonts w:ascii="Calibri" w:eastAsia="Calibri" w:hAnsi="Calibri" w:cs="Times New Roman"/>
          <w:highlight w:val="yellow"/>
          <w:u w:val="single"/>
        </w:rPr>
        <w:t>shabaab</w:t>
      </w:r>
      <w:proofErr w:type="spellEnd"/>
      <w:r w:rsidRPr="00720083">
        <w:rPr>
          <w:rFonts w:ascii="Calibri" w:eastAsia="Calibri" w:hAnsi="Calibri" w:cs="Times New Roman"/>
          <w:highlight w:val="yellow"/>
          <w:u w:val="single"/>
        </w:rPr>
        <w:t xml:space="preserve"> camps</w:t>
      </w:r>
      <w:r w:rsidRPr="00720083">
        <w:rPr>
          <w:rFonts w:ascii="Calibri" w:eastAsia="Calibri" w:hAnsi="Calibri" w:cs="Times New Roman"/>
        </w:rPr>
        <w:t xml:space="preserve"> in </w:t>
      </w:r>
      <w:proofErr w:type="spellStart"/>
      <w:r w:rsidRPr="00720083">
        <w:rPr>
          <w:rFonts w:ascii="Calibri" w:eastAsia="Calibri" w:hAnsi="Calibri" w:cs="Times New Roman"/>
        </w:rPr>
        <w:t>Misirre</w:t>
      </w:r>
      <w:proofErr w:type="spellEnd"/>
      <w:r w:rsidRPr="00720083">
        <w:rPr>
          <w:rFonts w:ascii="Calibri" w:eastAsia="Calibri" w:hAnsi="Calibri" w:cs="Times New Roman"/>
        </w:rPr>
        <w:t xml:space="preserve"> and </w:t>
      </w:r>
      <w:proofErr w:type="spellStart"/>
      <w:r w:rsidRPr="00720083">
        <w:rPr>
          <w:rFonts w:ascii="Calibri" w:eastAsia="Calibri" w:hAnsi="Calibri" w:cs="Times New Roman"/>
        </w:rPr>
        <w:t>Gubadley</w:t>
      </w:r>
      <w:proofErr w:type="spellEnd"/>
      <w:r w:rsidRPr="00720083">
        <w:rPr>
          <w:rFonts w:ascii="Calibri" w:eastAsia="Calibri" w:hAnsi="Calibri" w:cs="Times New Roman"/>
        </w:rPr>
        <w:t xml:space="preserve"> areas </w:t>
      </w:r>
      <w:r w:rsidRPr="00720083">
        <w:rPr>
          <w:rFonts w:ascii="Calibri" w:eastAsia="Calibri" w:hAnsi="Calibri" w:cs="Times New Roman"/>
          <w:highlight w:val="yellow"/>
          <w:u w:val="single"/>
        </w:rPr>
        <w:t xml:space="preserve">near </w:t>
      </w:r>
      <w:proofErr w:type="spellStart"/>
      <w:r w:rsidRPr="00720083">
        <w:rPr>
          <w:rFonts w:ascii="Calibri" w:eastAsia="Calibri" w:hAnsi="Calibri" w:cs="Times New Roman"/>
          <w:highlight w:val="yellow"/>
          <w:u w:val="single"/>
        </w:rPr>
        <w:t>Diinsoor</w:t>
      </w:r>
      <w:proofErr w:type="spellEnd"/>
      <w:r w:rsidRPr="00720083">
        <w:rPr>
          <w:rFonts w:ascii="Calibri" w:eastAsia="Calibri" w:hAnsi="Calibri" w:cs="Times New Roman"/>
        </w:rPr>
        <w:t xml:space="preserve"> town,” said Mohamed. </w:t>
      </w:r>
      <w:proofErr w:type="spellStart"/>
      <w:r w:rsidRPr="00720083">
        <w:rPr>
          <w:rFonts w:ascii="Calibri" w:eastAsia="Calibri" w:hAnsi="Calibri" w:cs="Times New Roman"/>
          <w:highlight w:val="yellow"/>
          <w:u w:val="single"/>
        </w:rPr>
        <w:t>Diinsoor</w:t>
      </w:r>
      <w:proofErr w:type="spellEnd"/>
      <w:r w:rsidRPr="00720083">
        <w:rPr>
          <w:rFonts w:ascii="Calibri" w:eastAsia="Calibri" w:hAnsi="Calibri" w:cs="Times New Roman"/>
          <w:highlight w:val="yellow"/>
          <w:u w:val="single"/>
        </w:rPr>
        <w:t xml:space="preserve"> town has been the biggest Al </w:t>
      </w:r>
      <w:proofErr w:type="spellStart"/>
      <w:r w:rsidRPr="00720083">
        <w:rPr>
          <w:rFonts w:ascii="Calibri" w:eastAsia="Calibri" w:hAnsi="Calibri" w:cs="Times New Roman"/>
          <w:highlight w:val="yellow"/>
          <w:u w:val="single"/>
        </w:rPr>
        <w:t>shabaab</w:t>
      </w:r>
      <w:proofErr w:type="spellEnd"/>
      <w:r w:rsidRPr="00720083">
        <w:rPr>
          <w:rFonts w:ascii="Calibri" w:eastAsia="Calibri" w:hAnsi="Calibri" w:cs="Times New Roman"/>
          <w:highlight w:val="yellow"/>
          <w:u w:val="single"/>
        </w:rPr>
        <w:t xml:space="preserve"> stronghold</w:t>
      </w:r>
      <w:r w:rsidRPr="00720083">
        <w:rPr>
          <w:rFonts w:ascii="Calibri" w:eastAsia="Calibri" w:hAnsi="Calibri" w:cs="Times New Roman"/>
        </w:rPr>
        <w:t xml:space="preserve"> </w:t>
      </w:r>
      <w:r w:rsidRPr="00720083">
        <w:rPr>
          <w:rFonts w:ascii="Calibri" w:eastAsia="Calibri" w:hAnsi="Calibri" w:cs="Times New Roman"/>
          <w:highlight w:val="yellow"/>
          <w:u w:val="single"/>
        </w:rPr>
        <w:t xml:space="preserve">in </w:t>
      </w:r>
      <w:proofErr w:type="spellStart"/>
      <w:r w:rsidRPr="00720083">
        <w:rPr>
          <w:rFonts w:ascii="Calibri" w:eastAsia="Calibri" w:hAnsi="Calibri" w:cs="Times New Roman"/>
          <w:highlight w:val="yellow"/>
          <w:u w:val="single"/>
        </w:rPr>
        <w:t>Baay</w:t>
      </w:r>
      <w:proofErr w:type="spellEnd"/>
      <w:r w:rsidRPr="00720083">
        <w:rPr>
          <w:rFonts w:ascii="Calibri" w:eastAsia="Calibri" w:hAnsi="Calibri" w:cs="Times New Roman"/>
          <w:highlight w:val="yellow"/>
          <w:u w:val="single"/>
        </w:rPr>
        <w:t xml:space="preserve"> region before it fell to Somali and AMISOM </w:t>
      </w:r>
      <w:proofErr w:type="gramStart"/>
      <w:r w:rsidRPr="00720083">
        <w:rPr>
          <w:rFonts w:ascii="Calibri" w:eastAsia="Calibri" w:hAnsi="Calibri" w:cs="Times New Roman"/>
          <w:highlight w:val="yellow"/>
          <w:u w:val="single"/>
        </w:rPr>
        <w:t>forces  in</w:t>
      </w:r>
      <w:proofErr w:type="gramEnd"/>
      <w:r w:rsidRPr="00720083">
        <w:rPr>
          <w:rFonts w:ascii="Calibri" w:eastAsia="Calibri" w:hAnsi="Calibri" w:cs="Times New Roman"/>
          <w:highlight w:val="yellow"/>
          <w:u w:val="single"/>
        </w:rPr>
        <w:t xml:space="preserve"> </w:t>
      </w:r>
      <w:proofErr w:type="spellStart"/>
      <w:r w:rsidRPr="00720083">
        <w:rPr>
          <w:rFonts w:ascii="Calibri" w:eastAsia="Calibri" w:hAnsi="Calibri" w:cs="Times New Roman"/>
          <w:highlight w:val="yellow"/>
          <w:u w:val="single"/>
        </w:rPr>
        <w:t>mid July</w:t>
      </w:r>
      <w:proofErr w:type="spellEnd"/>
      <w:r w:rsidRPr="00720083">
        <w:rPr>
          <w:rFonts w:ascii="Calibri" w:eastAsia="Calibri" w:hAnsi="Calibri" w:cs="Times New Roman"/>
          <w:highlight w:val="yellow"/>
          <w:u w:val="single"/>
        </w:rPr>
        <w:t>, 2015 following an offensive</w:t>
      </w:r>
      <w:r w:rsidRPr="00720083">
        <w:rPr>
          <w:rFonts w:ascii="Calibri" w:eastAsia="Calibri" w:hAnsi="Calibri" w:cs="Times New Roman"/>
        </w:rPr>
        <w:t>.</w:t>
      </w:r>
    </w:p>
    <w:p w:rsidR="00720083" w:rsidRPr="00720083" w:rsidRDefault="00720083" w:rsidP="00720083">
      <w:pPr>
        <w:keepNext/>
        <w:keepLines/>
        <w:spacing w:before="200" w:after="0" w:line="240" w:lineRule="auto"/>
        <w:outlineLvl w:val="3"/>
        <w:rPr>
          <w:rFonts w:ascii="Calibri" w:eastAsia="Times New Roman" w:hAnsi="Calibri" w:cs="Times New Roman"/>
          <w:b/>
          <w:bCs/>
          <w:iCs/>
          <w:sz w:val="26"/>
        </w:rPr>
      </w:pPr>
      <w:r>
        <w:rPr>
          <w:rFonts w:ascii="Calibri" w:eastAsia="Times New Roman" w:hAnsi="Calibri" w:cs="Times New Roman"/>
          <w:b/>
          <w:bCs/>
          <w:iCs/>
          <w:sz w:val="26"/>
        </w:rPr>
        <w:t xml:space="preserve">4. </w:t>
      </w:r>
      <w:r w:rsidRPr="00720083">
        <w:rPr>
          <w:rFonts w:ascii="Calibri" w:eastAsia="Times New Roman" w:hAnsi="Calibri" w:cs="Times New Roman"/>
          <w:b/>
          <w:bCs/>
          <w:iCs/>
          <w:sz w:val="26"/>
        </w:rPr>
        <w:t xml:space="preserve">Al </w:t>
      </w:r>
      <w:proofErr w:type="spellStart"/>
      <w:r w:rsidRPr="00720083">
        <w:rPr>
          <w:rFonts w:ascii="Calibri" w:eastAsia="Times New Roman" w:hAnsi="Calibri" w:cs="Times New Roman"/>
          <w:b/>
          <w:bCs/>
          <w:iCs/>
          <w:sz w:val="26"/>
        </w:rPr>
        <w:t>Shabaab</w:t>
      </w:r>
      <w:proofErr w:type="spellEnd"/>
      <w:r w:rsidRPr="00720083">
        <w:rPr>
          <w:rFonts w:ascii="Calibri" w:eastAsia="Times New Roman" w:hAnsi="Calibri" w:cs="Times New Roman"/>
          <w:b/>
          <w:bCs/>
          <w:iCs/>
          <w:sz w:val="26"/>
        </w:rPr>
        <w:t xml:space="preserve"> low threat - recruiting efforts failing </w:t>
      </w:r>
    </w:p>
    <w:p w:rsidR="00720083" w:rsidRPr="00720083" w:rsidRDefault="00720083" w:rsidP="00720083">
      <w:pPr>
        <w:spacing w:after="200" w:line="276" w:lineRule="auto"/>
        <w:rPr>
          <w:rFonts w:ascii="Calibri" w:eastAsia="Calibri" w:hAnsi="Calibri" w:cs="Times New Roman"/>
          <w:b/>
          <w:bCs/>
          <w:sz w:val="26"/>
        </w:rPr>
      </w:pPr>
      <w:r w:rsidRPr="00720083">
        <w:rPr>
          <w:rFonts w:ascii="Calibri" w:eastAsia="Calibri" w:hAnsi="Calibri" w:cs="Times New Roman"/>
          <w:b/>
          <w:bCs/>
          <w:sz w:val="26"/>
        </w:rPr>
        <w:t>AllAfrica.com, 2015</w:t>
      </w:r>
    </w:p>
    <w:p w:rsidR="00720083" w:rsidRPr="00720083" w:rsidRDefault="00720083" w:rsidP="00720083">
      <w:pPr>
        <w:spacing w:after="200" w:line="276" w:lineRule="auto"/>
        <w:rPr>
          <w:rFonts w:ascii="Calibri" w:eastAsia="Calibri" w:hAnsi="Calibri" w:cs="Times New Roman"/>
        </w:rPr>
      </w:pPr>
      <w:r w:rsidRPr="00720083">
        <w:rPr>
          <w:rFonts w:ascii="Calibri" w:eastAsia="Calibri" w:hAnsi="Calibri" w:cs="Times New Roman"/>
        </w:rPr>
        <w:t>(“East Africa: Over 700 Al-Shabaab Recruits Have Abandoned Al-Shabaab and Returned to Kenya.” October 22, 2015. &lt;http://allafrica.com/stories/201510221106.html&gt; Accessed: 11/1/15 RJS)</w:t>
      </w:r>
    </w:p>
    <w:p w:rsidR="00720083" w:rsidRPr="00720083" w:rsidRDefault="00720083" w:rsidP="00720083">
      <w:pPr>
        <w:spacing w:after="200" w:line="276" w:lineRule="auto"/>
        <w:rPr>
          <w:rFonts w:ascii="Calibri" w:eastAsia="Calibri" w:hAnsi="Calibri" w:cs="Times New Roman"/>
        </w:rPr>
      </w:pPr>
      <w:r w:rsidRPr="00720083">
        <w:rPr>
          <w:rFonts w:ascii="Calibri" w:eastAsia="Calibri" w:hAnsi="Calibri" w:cs="Times New Roman"/>
          <w:highlight w:val="yellow"/>
          <w:u w:val="single"/>
        </w:rPr>
        <w:t>At least 700 Kenyans are reported to have abandoned Al-Shabaab and quietly returned home to Kenya</w:t>
      </w:r>
      <w:r w:rsidRPr="00720083">
        <w:rPr>
          <w:rFonts w:ascii="Calibri" w:eastAsia="Calibri" w:hAnsi="Calibri" w:cs="Times New Roman"/>
        </w:rPr>
        <w:t xml:space="preserve">. A report prepared by the International Organization for Migration, the Supreme Council of Kenya Muslims and the Kenyan Interior Ministry says </w:t>
      </w:r>
      <w:r w:rsidRPr="00720083">
        <w:rPr>
          <w:rFonts w:ascii="Calibri" w:eastAsia="Calibri" w:hAnsi="Calibri" w:cs="Times New Roman"/>
          <w:highlight w:val="yellow"/>
          <w:u w:val="single"/>
        </w:rPr>
        <w:t>the majority defected from Al-Shabaab when it became clear that the deals to entice them to join the movement turned out not to be as lucrative as promised.</w:t>
      </w:r>
      <w:r w:rsidRPr="00720083">
        <w:rPr>
          <w:rFonts w:ascii="Calibri" w:eastAsia="Calibri" w:hAnsi="Calibri" w:cs="Times New Roman"/>
        </w:rPr>
        <w:t xml:space="preserve"> Others took advantage of the government's amnesty offer announced by Interior Cabinet Secretary, Joseph </w:t>
      </w:r>
      <w:proofErr w:type="spellStart"/>
      <w:r w:rsidRPr="00720083">
        <w:rPr>
          <w:rFonts w:ascii="Calibri" w:eastAsia="Calibri" w:hAnsi="Calibri" w:cs="Times New Roman"/>
        </w:rPr>
        <w:t>Nkaissery</w:t>
      </w:r>
      <w:proofErr w:type="spellEnd"/>
      <w:r w:rsidRPr="00720083">
        <w:rPr>
          <w:rFonts w:ascii="Calibri" w:eastAsia="Calibri" w:hAnsi="Calibri" w:cs="Times New Roman"/>
        </w:rPr>
        <w:t xml:space="preserve">, in April. </w:t>
      </w:r>
      <w:r w:rsidRPr="00720083">
        <w:rPr>
          <w:rFonts w:ascii="Calibri" w:eastAsia="Calibri" w:hAnsi="Calibri" w:cs="Times New Roman"/>
          <w:highlight w:val="yellow"/>
          <w:u w:val="single"/>
        </w:rPr>
        <w:t>Some of the returnees said they had been forcibly recruited</w:t>
      </w:r>
      <w:r w:rsidRPr="00720083">
        <w:rPr>
          <w:rFonts w:ascii="Calibri" w:eastAsia="Calibri" w:hAnsi="Calibri" w:cs="Times New Roman"/>
        </w:rPr>
        <w:t xml:space="preserve"> and a majority indicated they had received some form of military training. A number, including many of the younger people, had suffered injuries. 185 returnees were interviewed for the report. Prior to joining Al-Shabaab, 58 per cent of the returnees were gainfully employed. Most of these were self-employed, the report said. Thirty-three per cent were unemployed before joining Al-Shabaab suggesting the absence of regular income to support </w:t>
      </w:r>
      <w:proofErr w:type="gramStart"/>
      <w:r w:rsidRPr="00720083">
        <w:rPr>
          <w:rFonts w:ascii="Calibri" w:eastAsia="Calibri" w:hAnsi="Calibri" w:cs="Times New Roman"/>
        </w:rPr>
        <w:t>themselves</w:t>
      </w:r>
      <w:proofErr w:type="gramEnd"/>
      <w:r w:rsidRPr="00720083">
        <w:rPr>
          <w:rFonts w:ascii="Calibri" w:eastAsia="Calibri" w:hAnsi="Calibri" w:cs="Times New Roman"/>
        </w:rPr>
        <w:t xml:space="preserve"> and their families may have been a factor in their decision to join the terrorist organization.</w:t>
      </w:r>
    </w:p>
    <w:p w:rsidR="00720083" w:rsidRPr="00545209" w:rsidRDefault="00720083" w:rsidP="00593783">
      <w:pPr>
        <w:rPr>
          <w:sz w:val="16"/>
        </w:rPr>
      </w:pPr>
    </w:p>
    <w:p w:rsidR="000F35D2" w:rsidRDefault="000F35D2" w:rsidP="000F35D2">
      <w:pPr>
        <w:pStyle w:val="Heading3"/>
      </w:pPr>
      <w:r w:rsidRPr="000F35D2">
        <w:t>No Impact—Boko Haram</w:t>
      </w:r>
    </w:p>
    <w:p w:rsidR="000F35D2" w:rsidRDefault="000F35D2" w:rsidP="000F35D2">
      <w:pPr>
        <w:pStyle w:val="Heading4"/>
      </w:pPr>
      <w:r>
        <w:t>Boko Haram doesn’t pose an international threat—no credible attacks for over 5 years—no confirmed link to Al Qaida</w:t>
      </w:r>
    </w:p>
    <w:p w:rsidR="000F35D2" w:rsidRPr="000F35D2" w:rsidRDefault="000F35D2" w:rsidP="000F35D2">
      <w:r w:rsidRPr="000F35D2">
        <w:rPr>
          <w:rStyle w:val="Style13ptBold"/>
        </w:rPr>
        <w:t>BPC</w:t>
      </w:r>
      <w:r>
        <w:t xml:space="preserve"> </w:t>
      </w:r>
      <w:r w:rsidRPr="000F35D2">
        <w:rPr>
          <w:rStyle w:val="Style13ptBold"/>
        </w:rPr>
        <w:t>2014</w:t>
      </w:r>
      <w:r>
        <w:t xml:space="preserve"> (Bipartisan Policy Center, 5-15-2014, "An Assessment of the Nigerian Terrorist Group Boko Haram," Bipartisan Policy Center, </w:t>
      </w:r>
      <w:hyperlink r:id="rId22" w:history="1">
        <w:r w:rsidRPr="001D0F37">
          <w:rPr>
            <w:rStyle w:val="Hyperlink"/>
          </w:rPr>
          <w:t>http://bipartisanpolicy.org/blog/nigerian-terrorist-group-boko-haram/</w:t>
        </w:r>
      </w:hyperlink>
      <w:r>
        <w:t>) – Coronado LS</w:t>
      </w:r>
    </w:p>
    <w:p w:rsidR="00E721A8" w:rsidRDefault="000F35D2" w:rsidP="000F35D2">
      <w:pPr>
        <w:rPr>
          <w:rStyle w:val="StyleUnderline"/>
        </w:rPr>
      </w:pPr>
      <w:r w:rsidRPr="000F35D2">
        <w:rPr>
          <w:sz w:val="14"/>
        </w:rPr>
        <w:t xml:space="preserve">Threat Assessment </w:t>
      </w:r>
      <w:r w:rsidRPr="00E41A2F">
        <w:rPr>
          <w:rStyle w:val="StyleUnderline"/>
          <w:highlight w:val="yellow"/>
        </w:rPr>
        <w:t>Since</w:t>
      </w:r>
      <w:r w:rsidRPr="000F35D2">
        <w:rPr>
          <w:rStyle w:val="StyleUnderline"/>
        </w:rPr>
        <w:t xml:space="preserve"> its creation in </w:t>
      </w:r>
      <w:r w:rsidRPr="00E41A2F">
        <w:rPr>
          <w:rStyle w:val="StyleUnderline"/>
          <w:highlight w:val="yellow"/>
        </w:rPr>
        <w:t>2002, Boko Haram has only attacked international interests once</w:t>
      </w:r>
      <w:r w:rsidRPr="000F35D2">
        <w:rPr>
          <w:sz w:val="14"/>
        </w:rPr>
        <w:t>, when it bombed the United Nations office in Abuja, Nigeria, in August 2011</w:t>
      </w:r>
      <w:r w:rsidRPr="000F35D2">
        <w:rPr>
          <w:rStyle w:val="StyleUnderline"/>
        </w:rPr>
        <w:t xml:space="preserve">. </w:t>
      </w:r>
      <w:r w:rsidRPr="00E41A2F">
        <w:rPr>
          <w:rStyle w:val="StyleUnderline"/>
          <w:highlight w:val="yellow"/>
        </w:rPr>
        <w:t>The group has consistently shown little inclination or capacity for attacking Western targets</w:t>
      </w:r>
      <w:r w:rsidRPr="000F35D2">
        <w:rPr>
          <w:rStyle w:val="StyleUnderline"/>
        </w:rPr>
        <w:t xml:space="preserve"> and is </w:t>
      </w:r>
      <w:r w:rsidRPr="000F35D2">
        <w:rPr>
          <w:sz w:val="14"/>
        </w:rPr>
        <w:t xml:space="preserve">principally interested in putting Nigeria under its version of Sharia law. The organization is predominantly focused on withdrawing from a society it sees as corrupt and beyond hope, and has constructed a “state within a state” with its own cabinet and religious police. </w:t>
      </w:r>
      <w:r w:rsidRPr="000F35D2">
        <w:rPr>
          <w:rStyle w:val="StyleUnderline"/>
        </w:rPr>
        <w:t xml:space="preserve">Like a number of other militant groups, </w:t>
      </w:r>
      <w:r w:rsidRPr="00E41A2F">
        <w:rPr>
          <w:rStyle w:val="StyleUnderline"/>
          <w:highlight w:val="yellow"/>
        </w:rPr>
        <w:t>Boko Haram offers welfare handouts, food, and shelter to its followers</w:t>
      </w:r>
      <w:r w:rsidRPr="000F35D2">
        <w:rPr>
          <w:rStyle w:val="StyleUnderline"/>
        </w:rPr>
        <w:t>, and uses the money it steals to pay the widows of slain members.</w:t>
      </w:r>
      <w:r>
        <w:rPr>
          <w:rStyle w:val="StyleUnderline"/>
        </w:rPr>
        <w:t xml:space="preserve"> </w:t>
      </w:r>
      <w:r w:rsidRPr="000F35D2">
        <w:rPr>
          <w:sz w:val="14"/>
        </w:rPr>
        <w:t xml:space="preserve">Activities </w:t>
      </w:r>
      <w:proofErr w:type="gramStart"/>
      <w:r w:rsidRPr="000F35D2">
        <w:rPr>
          <w:sz w:val="14"/>
        </w:rPr>
        <w:t>Since</w:t>
      </w:r>
      <w:proofErr w:type="gramEnd"/>
      <w:r w:rsidRPr="000F35D2">
        <w:rPr>
          <w:sz w:val="14"/>
        </w:rPr>
        <w:t xml:space="preserve"> 2010 On Christmas Eve 2010, at least six bombs were detonated near crowded churches and markets, killing dozens of people. Seventeen days later, on New Year’s Eve, ten more people died when a bomb exploded in a popular open-air market. In the summer of 2011, the group detonated its first car bomb outside the national police headquarters in June and attacked the United Nations headquarters in Abuja in August, killing and wounding dozens. In January 2012, Boko Haram launched coordinated attacks on the police headquarters and the offices of the Nigeria Immigration Service and the State Security Service in Kano, killing more than 200. </w:t>
      </w:r>
      <w:r w:rsidRPr="000F35D2">
        <w:rPr>
          <w:rStyle w:val="StyleUnderline"/>
        </w:rPr>
        <w:t>The group’s last major attack came in March of that year</w:t>
      </w:r>
      <w:r w:rsidRPr="000F35D2">
        <w:rPr>
          <w:sz w:val="14"/>
        </w:rPr>
        <w:t xml:space="preserve">, when its followers burned down 12 public schools in Maiduguri and forced 10,000 students out of school. (Boko Haram, a derisive name given to the group by locals, means “Western education is forbidden.”) Since the 2012 attacks, Boko Haram has focused on a broad array of targets, including Christians, Nigerian security and police forces, the media, schools, and politicians, though the attacks are confined to northern Nigeria. Al-Qaeda Affiliations According to Guardian correspondent and al-Qaeda expert Jason Burke, who was briefed on a letter that was recovered in the 2011 raid on Osama bin Laden’s compound in Abbottabad and that was not included in the 17 letters seized at the compound that were later publicly released, bin Laden had taken an interest in expanding al-Qaeda’s operations to West Africa as far back as 2003 and was in direct contact with leaders of Boko Haram. In July 2010, </w:t>
      </w:r>
      <w:proofErr w:type="spellStart"/>
      <w:r w:rsidRPr="000F35D2">
        <w:rPr>
          <w:sz w:val="14"/>
        </w:rPr>
        <w:t>Abubakar</w:t>
      </w:r>
      <w:proofErr w:type="spellEnd"/>
      <w:r w:rsidRPr="000F35D2">
        <w:rPr>
          <w:sz w:val="14"/>
        </w:rPr>
        <w:t xml:space="preserve"> </w:t>
      </w:r>
      <w:proofErr w:type="spellStart"/>
      <w:r w:rsidRPr="000F35D2">
        <w:rPr>
          <w:sz w:val="14"/>
        </w:rPr>
        <w:t>Shekau</w:t>
      </w:r>
      <w:proofErr w:type="spellEnd"/>
      <w:r w:rsidRPr="000F35D2">
        <w:rPr>
          <w:sz w:val="14"/>
        </w:rPr>
        <w:t xml:space="preserve">, </w:t>
      </w:r>
      <w:r w:rsidRPr="000F35D2">
        <w:rPr>
          <w:rStyle w:val="StyleUnderline"/>
        </w:rPr>
        <w:t xml:space="preserve">Boko Haram’s leader, released a statement expressing solidarity with al-Qaeda and threatening the United States, but </w:t>
      </w:r>
      <w:r w:rsidRPr="00E41A2F">
        <w:rPr>
          <w:rStyle w:val="StyleUnderline"/>
          <w:highlight w:val="yellow"/>
        </w:rPr>
        <w:t>it does not appear al-Qaeda ever formalized the partnership.</w:t>
      </w:r>
      <w:r w:rsidRPr="000F35D2">
        <w:rPr>
          <w:rStyle w:val="StyleUnderline"/>
        </w:rPr>
        <w:t xml:space="preserve"> The group’s main connection to al-Qaeda seems to be the funding it receives from AQIM.</w:t>
      </w:r>
    </w:p>
    <w:p w:rsidR="005865D8" w:rsidRDefault="005865D8" w:rsidP="005865D8">
      <w:pPr>
        <w:pStyle w:val="Heading3"/>
      </w:pPr>
      <w:r>
        <w:t>No Impact—ISIS</w:t>
      </w:r>
    </w:p>
    <w:p w:rsidR="002C1817" w:rsidRPr="002C1817" w:rsidRDefault="002C1817" w:rsidP="002C1817">
      <w:pPr>
        <w:pStyle w:val="Heading4"/>
      </w:pPr>
      <w:r>
        <w:t>The threat of ISIS is greatly exaggerated—Europe and America have the necessary resources</w:t>
      </w:r>
    </w:p>
    <w:p w:rsidR="005865D8" w:rsidRPr="00214808" w:rsidRDefault="005865D8" w:rsidP="005865D8">
      <w:proofErr w:type="spellStart"/>
      <w:proofErr w:type="gramStart"/>
      <w:r w:rsidRPr="00214808">
        <w:rPr>
          <w:rStyle w:val="Style13ptBold"/>
        </w:rPr>
        <w:t>Byman</w:t>
      </w:r>
      <w:proofErr w:type="spellEnd"/>
      <w:r w:rsidRPr="00214808">
        <w:rPr>
          <w:rStyle w:val="Style13ptBold"/>
        </w:rPr>
        <w:t xml:space="preserve"> and Shapiro</w:t>
      </w:r>
      <w:r w:rsidRPr="00214808">
        <w:t xml:space="preserve"> </w:t>
      </w:r>
      <w:r w:rsidRPr="00214808">
        <w:rPr>
          <w:rStyle w:val="Style13ptBold"/>
        </w:rPr>
        <w:t>2015</w:t>
      </w:r>
      <w:r w:rsidRPr="00214808">
        <w:t xml:space="preserve"> (Daniel L [research director @ Center for Middle East Policy, Brookings] and Jeremy [Fellow @ Brookings]; Be Afraid.</w:t>
      </w:r>
      <w:proofErr w:type="gramEnd"/>
      <w:r w:rsidRPr="00214808">
        <w:t xml:space="preserve"> Be A Little Afraid: The Threat of Terrorism from Western Foreign Fighters in Syria and Iraq; January; </w:t>
      </w:r>
      <w:hyperlink r:id="rId23" w:history="1">
        <w:r w:rsidRPr="00A4105A">
          <w:rPr>
            <w:rStyle w:val="Hyperlink"/>
          </w:rPr>
          <w:t>www.brookings.edu/research/papers/2015/01/western-foreign-fighters-in-syria-and-iraq-byman-shapiro?rssid=LatestFromBrookings</w:t>
        </w:r>
      </w:hyperlink>
      <w:r w:rsidRPr="00214808">
        <w:t>;</w:t>
      </w:r>
      <w:r>
        <w:t xml:space="preserve"> </w:t>
      </w:r>
      <w:proofErr w:type="spellStart"/>
      <w:r>
        <w:t>kdf</w:t>
      </w:r>
      <w:proofErr w:type="spellEnd"/>
      <w:r w:rsidRPr="00214808">
        <w:t>)</w:t>
      </w:r>
    </w:p>
    <w:p w:rsidR="005865D8" w:rsidRPr="002C1817" w:rsidRDefault="005865D8" w:rsidP="005865D8">
      <w:pPr>
        <w:rPr>
          <w:sz w:val="14"/>
        </w:rPr>
      </w:pPr>
      <w:r w:rsidRPr="002C1817">
        <w:rPr>
          <w:sz w:val="14"/>
        </w:rPr>
        <w:t xml:space="preserve">Despite these fears and the real danger that motivates them, the Syrian and Iraqi foreign fighter </w:t>
      </w:r>
      <w:r w:rsidRPr="002C1817">
        <w:rPr>
          <w:rStyle w:val="StyleUnderline"/>
          <w:highlight w:val="yellow"/>
        </w:rPr>
        <w:t>threat</w:t>
      </w:r>
      <w:r w:rsidRPr="002C1817">
        <w:rPr>
          <w:rStyle w:val="StyleUnderline"/>
        </w:rPr>
        <w:t xml:space="preserve"> can easily be </w:t>
      </w:r>
      <w:r w:rsidRPr="002C1817">
        <w:rPr>
          <w:rStyle w:val="StyleUnderline"/>
          <w:highlight w:val="yellow"/>
        </w:rPr>
        <w:t>exaggerated</w:t>
      </w:r>
      <w:r w:rsidRPr="002C1817">
        <w:rPr>
          <w:sz w:val="14"/>
        </w:rPr>
        <w:t xml:space="preserve">. </w:t>
      </w:r>
      <w:r w:rsidRPr="002C1817">
        <w:rPr>
          <w:rStyle w:val="StyleUnderline"/>
        </w:rPr>
        <w:t>Previous cases and information emerging from Syria suggest several mitigating effects that may reduce—but hardly eliminate—the potential terrorist threat from foreign fighters who have gone to Syria</w:t>
      </w:r>
      <w:r w:rsidRPr="002C1817">
        <w:rPr>
          <w:sz w:val="14"/>
        </w:rPr>
        <w:t xml:space="preserve">. Those mitigating factors include: </w:t>
      </w:r>
      <w:r w:rsidRPr="002C1817">
        <w:rPr>
          <w:rStyle w:val="StyleUnderline"/>
        </w:rPr>
        <w:t xml:space="preserve">• </w:t>
      </w:r>
      <w:r w:rsidRPr="002C1817">
        <w:rPr>
          <w:rStyle w:val="StyleUnderline"/>
          <w:highlight w:val="yellow"/>
        </w:rPr>
        <w:t>Many</w:t>
      </w:r>
      <w:r w:rsidRPr="002C1817">
        <w:rPr>
          <w:rStyle w:val="StyleUnderline"/>
        </w:rPr>
        <w:t xml:space="preserve"> die, </w:t>
      </w:r>
      <w:r w:rsidRPr="002C1817">
        <w:rPr>
          <w:rStyle w:val="StyleUnderline"/>
          <w:highlight w:val="yellow"/>
        </w:rPr>
        <w:t>blowing themselves up in suicide attacks</w:t>
      </w:r>
      <w:r w:rsidRPr="002C1817">
        <w:rPr>
          <w:rStyle w:val="StyleUnderline"/>
        </w:rPr>
        <w:t xml:space="preserve"> or perishing quickly in firefights with opposing forces. • Many never return home, but continue fighting in the conflict zone or at the next battle for jihad. • </w:t>
      </w:r>
      <w:r w:rsidRPr="002C1817">
        <w:rPr>
          <w:rStyle w:val="StyleUnderline"/>
          <w:highlight w:val="yellow"/>
        </w:rPr>
        <w:t>Many</w:t>
      </w:r>
      <w:r w:rsidRPr="002C1817">
        <w:rPr>
          <w:rStyle w:val="StyleUnderline"/>
        </w:rPr>
        <w:t xml:space="preserve"> of the </w:t>
      </w:r>
      <w:r w:rsidRPr="002C1817">
        <w:rPr>
          <w:rStyle w:val="StyleUnderline"/>
          <w:highlight w:val="yellow"/>
        </w:rPr>
        <w:t>foreign fighters quickly become disillusioned</w:t>
      </w:r>
      <w:r w:rsidRPr="002C1817">
        <w:rPr>
          <w:rStyle w:val="StyleUnderline"/>
        </w:rPr>
        <w:t>, and a number even return to their home country without engaging in further violence. • Others are arrested or disrupted by intelligence service</w:t>
      </w:r>
      <w:r w:rsidRPr="002C1817">
        <w:rPr>
          <w:sz w:val="14"/>
        </w:rPr>
        <w:t xml:space="preserve">s. Indeed, becoming a foreign fighter—particularly with today’s heavy use of social media—makes a terrorist far more likely to come to the attention of security services. The danger posed by returning foreign fighters is real, </w:t>
      </w:r>
      <w:r w:rsidRPr="002C1817">
        <w:rPr>
          <w:rStyle w:val="StyleUnderline"/>
        </w:rPr>
        <w:t>but Am</w:t>
      </w:r>
      <w:r w:rsidRPr="002C1817">
        <w:rPr>
          <w:rStyle w:val="StyleUnderline"/>
          <w:highlight w:val="yellow"/>
        </w:rPr>
        <w:t>erican and European security services have tools that they can successfully deploy to mitigate the threa</w:t>
      </w:r>
      <w:r w:rsidRPr="002C1817">
        <w:rPr>
          <w:rStyle w:val="StyleUnderline"/>
        </w:rPr>
        <w:t xml:space="preserve">t. These tools will have to be adapted to the new context in Syria and Iraq, but </w:t>
      </w:r>
      <w:r w:rsidRPr="002C1817">
        <w:rPr>
          <w:rStyle w:val="StyleUnderline"/>
          <w:highlight w:val="yellow"/>
        </w:rPr>
        <w:t>they will remain useful and effective</w:t>
      </w:r>
      <w:r w:rsidRPr="002C1817">
        <w:rPr>
          <w:rStyle w:val="StyleUnderline"/>
        </w:rPr>
        <w:t xml:space="preserve">. </w:t>
      </w:r>
      <w:r w:rsidRPr="002C1817">
        <w:rPr>
          <w:sz w:val="14"/>
        </w:rPr>
        <w:t xml:space="preserve">Key Policy Recommendations </w:t>
      </w:r>
      <w:proofErr w:type="gramStart"/>
      <w:r w:rsidRPr="002C1817">
        <w:rPr>
          <w:sz w:val="14"/>
        </w:rPr>
        <w:t>The</w:t>
      </w:r>
      <w:proofErr w:type="gramEnd"/>
      <w:r w:rsidRPr="002C1817">
        <w:rPr>
          <w:sz w:val="14"/>
        </w:rPr>
        <w:t xml:space="preserve"> model below shows how the various mitigating factors and effective policies can (though not necessarily will) lessen the danger presented by foreign fighters. Complex Model of Foreign Fighter Radicalization Complex Model of Foreign Fighter Radicalization Decide First is the decision stage. It makes sense to reduce the numbers of those going to the conflict zone in the first place by interfering in the decision to go. After all, those who do not go cannot be radicalized by foreign fighting. Western countries should push a counter-narrative that stresses the brutality of the conflict and the internecine violence among jihadists. However, in general, governments are poor at developing counter-narratives and lack community credibility. It is usually better to elevate existing voices of community leaders who already embrace the counter-narrative than to try to handle this directly through government channels. Also vital is developing peaceful alternatives for helping the people affected by the conflicts in the Middle East. Some fighters—certainly not all but a significant portion—were originally motivated by a genuine desire to defend the Syrian people against the brutality of the Assad regime. Encouraging charitable activities, identifying legitimate channels for assistance, and otherwise highlighting what concerned individuals can do to help alleviate the suffering of the Syrian people may siphon off some of the supply of foreign fighters. </w:t>
      </w:r>
      <w:r w:rsidRPr="002C1817">
        <w:rPr>
          <w:rStyle w:val="StyleUnderline"/>
        </w:rPr>
        <w:t>Local programs for providing assistance can also improve domestic intelligence gathering capabilities in two ways, according to Western security service officials</w:t>
      </w:r>
      <w:r w:rsidRPr="002C1817">
        <w:rPr>
          <w:sz w:val="14"/>
        </w:rPr>
        <w:t xml:space="preserve">. First, simply being out and about in the community gives government officials more access to information about potential radicals. Families become comfortable with intelligence services, as do community leaders. Second, such programs allow intelligence officials to gain access to individuals who can potentially be recruited to inform on other would-be jihadists. Desired Results: • Talked out of joining the foreign militias by family or community intervention. • Choose peaceful alternative to fighting. Travel The second stage in the foreign fighter radicalization process is the travel to Syria. Disrupting the transit route via Turkey is one of the most promising ways of reducing the threat of foreign fighters to Europe and the United States. Doing so will primarily require better cooperation between Western governments and Turkish authorities, who have not always seen stopping the flow of fighters as their highest priority. But as Turkish authorities are now becoming more worried about the jihadist threat to Turkey, </w:t>
      </w:r>
      <w:r w:rsidRPr="002C1817">
        <w:rPr>
          <w:rStyle w:val="StyleUnderline"/>
          <w:highlight w:val="yellow"/>
        </w:rPr>
        <w:t>Western security services</w:t>
      </w:r>
      <w:r w:rsidRPr="002C1817">
        <w:rPr>
          <w:rStyle w:val="StyleUnderline"/>
        </w:rPr>
        <w:t xml:space="preserve"> </w:t>
      </w:r>
      <w:r w:rsidRPr="002C1817">
        <w:rPr>
          <w:rStyle w:val="StyleUnderline"/>
          <w:highlight w:val="yellow"/>
        </w:rPr>
        <w:t>should establish channels with Turkish intelligence</w:t>
      </w:r>
      <w:r w:rsidRPr="002C1817">
        <w:rPr>
          <w:rStyle w:val="StyleUnderline"/>
        </w:rPr>
        <w:t xml:space="preserve"> and police to warn them of the presence of specific individuals headed to Syria through</w:t>
      </w:r>
      <w:r w:rsidRPr="002C1817">
        <w:rPr>
          <w:sz w:val="14"/>
        </w:rPr>
        <w:t xml:space="preserve"> Turkey and to encourage Turkey to turn them away from the Turkish border or stop them at the Syrian border and deport them. Though there are other ways into Syria, all are far harder and more costly for Western fighters. Security cooperation among European services and between European and American services is also essential. Intelligence collected from the communications of foreign fighters, shared open source monitoring, and other information from one service can prove vital for discovering transnational networks. Cooperation within Europe is indispensable for stopping travel as jihadists from one European country often try to travel to Turkey and then on to Syria via another European country in an effort to avoid detection. Desired Results: • Arrested </w:t>
      </w:r>
      <w:proofErr w:type="spellStart"/>
      <w:r w:rsidRPr="002C1817">
        <w:rPr>
          <w:sz w:val="14"/>
        </w:rPr>
        <w:t>en</w:t>
      </w:r>
      <w:proofErr w:type="spellEnd"/>
      <w:r w:rsidRPr="002C1817">
        <w:rPr>
          <w:sz w:val="14"/>
        </w:rPr>
        <w:t xml:space="preserve"> route. • Stopped at border and deported. Train and Fight In the third stage of the process, the foreign fighters receive training and fight in Syria or Iraq, mostly out of the reach of European or American influence. But even here, there are subtle ways of influencing the terrorist indoctrination process. Western security agencies should do everything they can to sow doubt in the minds of extremist leaders in Iraq and Syria about the true loyalties of Western Muslim volunteers. Highlighting information gained from recruits and even disinformation about the degree of infiltration by security services can heighten fears. If jihadist organizations come to view foreigners as potential spies or as corrupting influences, they might assign them to non-combat roles, test their allegiances by offering them the one-way ticket of suicide bombings, or even avoid recruiting them altogether. Desired Results: • Die in the combat zone. • Stay abroad and fight. • Become disillusioned with the struggle. Return Upon the foreign fighters’ return, the fourth stage, it is critical to turn them away from violence and jihad. Western services report that they usually know when individuals return and that many return with doubts. As a first step, security services must triage returnees, identifying which ones deserve the most attention: our interviews indicate triaging is done inconsistently (and in some cases not at all) among the Western security services. Inevitably, some dangerous individuals will be missed, and some individuals identified as not particularly dangerous might later become a threat, but a first look is vital for prioritization. Efforts to promote a counter-narrative are valuable, particularly if they involve parents, preachers and community leaders. Community programs deserve considerable attention. The goal should be to move potential terrorists towards non-violence; since many are in that category already, hounding them with the threat of arrest or otherwise creating a sense of alienation can backfire. In the past, family and community members have at times been successful in steering returned fighters toward a different path, even getting them to inform on their former comrades. Indeed, sending returnees to jail for relatively minor crimes such as going abroad to fight with a foreign terrorist organization against a distant enemy may simply put them in prison for a few years and expose them to the radicalizing elements present in many European prisons, where many minor players become exposed to hardened jihadists and integrate into broader networks. Desired Results: • Arrested and jailed. • De-radicalized and reintegrated. • No desire to attack at home. Plot To disrupt foreign fighters in the fifth and final stage of plotting terrorist attacks, security services must remain focused on the returnee problem and have sufficient resources to monitor the problem as it emerges in their countries. The good news is that going to Syria and Iraq and returning home usually does bring one to the attention the security services. But maintaining vigilance as the numbers increase will be difficult purely for reasons of resources. Marc Hecker, a French expert on terrorism, commented that France could handle the “dozens” who returned from Iraq but would be over-whelmed by the “hundreds” who may come back from Syria. Keeping track of that many suspects, is exceptionally resource intensive, particularly if it involves full-time surveillance. For intelligence services, often the problem is not in accessing or gathering the data, but in processing, analyzing, and following up on it in a timely manner. At </w:t>
      </w:r>
      <w:r w:rsidRPr="002C1817">
        <w:rPr>
          <w:rStyle w:val="StyleUnderline"/>
        </w:rPr>
        <w:t xml:space="preserve">the same time, their own effectiveness can work against them: by reducing the problem considerably, they decrease the danger, thereby creating the impression that they need fewer resources. One way to mitigate this effect is for security services to spread the burden of responsibility around by training and sharing information with local police and other law-enforcement and community organizations. </w:t>
      </w:r>
      <w:r w:rsidRPr="002C1817">
        <w:rPr>
          <w:rStyle w:val="StyleUnderline"/>
          <w:highlight w:val="yellow"/>
        </w:rPr>
        <w:t>Security cooperation among European services and between European and American services is absolutely necessary.</w:t>
      </w:r>
      <w:r w:rsidRPr="002C1817">
        <w:rPr>
          <w:rStyle w:val="StyleUnderline"/>
        </w:rPr>
        <w:t xml:space="preserve"> Intelligence from the communications of foreign fighters, shared open-source monitoring, and other information obtained by one service can prove crucial for discovering transnational networks. As noted earlier, cooperation within Europe is critical for stopping travel, as jihadists from one European country often try to travel to Turkey and then on to Syria via another European country in order to avoid detection. Desired Results: • Attack foiled by law enforcement. • Attack fails due to lack of training or wrong skills. Conclusion </w:t>
      </w:r>
      <w:r w:rsidRPr="002C1817">
        <w:rPr>
          <w:rStyle w:val="StyleUnderline"/>
          <w:highlight w:val="yellow"/>
        </w:rPr>
        <w:t>The United States and Europe already have effective measures in place to greatly reduce the threat of terrorism</w:t>
      </w:r>
      <w:r w:rsidRPr="002C1817">
        <w:rPr>
          <w:rStyle w:val="StyleUnderline"/>
        </w:rPr>
        <w:t xml:space="preserve"> from</w:t>
      </w:r>
      <w:r w:rsidRPr="002C1817">
        <w:rPr>
          <w:sz w:val="14"/>
        </w:rPr>
        <w:t xml:space="preserve"> jihadist returnees and to limit the scale of any attacks that might occur. Those measures can and should be improved—and, more importantly, adequately resourced. But the standard of success cannot be perfection. If it is, then Western governments are doomed to fail, and, worse, doomed to an overreaction which will waste resources and cause dangerous policy mistakes.</w:t>
      </w:r>
    </w:p>
    <w:p w:rsidR="005865D8" w:rsidRPr="005865D8" w:rsidRDefault="005865D8" w:rsidP="005865D8"/>
    <w:p w:rsidR="000E4F08" w:rsidRDefault="00743585" w:rsidP="000E4F08">
      <w:pPr>
        <w:pStyle w:val="Heading3"/>
      </w:pPr>
      <w:r>
        <w:t>No Impact—N</w:t>
      </w:r>
      <w:r w:rsidR="000E4F08">
        <w:t>o Nuke Terror</w:t>
      </w:r>
    </w:p>
    <w:p w:rsidR="000E4F08" w:rsidRDefault="000E4F08" w:rsidP="000E4F08">
      <w:pPr>
        <w:pStyle w:val="Heading4"/>
      </w:pPr>
      <w:r>
        <w:t>Experts conclude no risk of nuclear terrorism—turn constructing it as a threat is actually a victory for the terrorists</w:t>
      </w:r>
    </w:p>
    <w:p w:rsidR="000E4F08" w:rsidRDefault="000E4F08" w:rsidP="000E4F08">
      <w:proofErr w:type="spellStart"/>
      <w:r w:rsidRPr="0071693E">
        <w:rPr>
          <w:rStyle w:val="Style13ptBold"/>
        </w:rPr>
        <w:t>Hilliar</w:t>
      </w:r>
      <w:proofErr w:type="spellEnd"/>
      <w:r>
        <w:t xml:space="preserve"> </w:t>
      </w:r>
      <w:r w:rsidRPr="0071693E">
        <w:rPr>
          <w:rStyle w:val="Style13ptBold"/>
        </w:rPr>
        <w:t>and</w:t>
      </w:r>
      <w:r>
        <w:t xml:space="preserve"> </w:t>
      </w:r>
      <w:r w:rsidRPr="0071693E">
        <w:rPr>
          <w:rStyle w:val="Style13ptBold"/>
        </w:rPr>
        <w:t>Dumont</w:t>
      </w:r>
      <w:r>
        <w:t xml:space="preserve"> </w:t>
      </w:r>
      <w:r w:rsidRPr="0071693E">
        <w:rPr>
          <w:rStyle w:val="Style13ptBold"/>
        </w:rPr>
        <w:t>2016</w:t>
      </w:r>
      <w:r>
        <w:t xml:space="preserve"> (Andrew </w:t>
      </w:r>
      <w:proofErr w:type="spellStart"/>
      <w:r>
        <w:t>Hilliar</w:t>
      </w:r>
      <w:proofErr w:type="spellEnd"/>
      <w:r>
        <w:t>, Julia DUMONT, April 1</w:t>
      </w:r>
      <w:r w:rsidRPr="0071693E">
        <w:rPr>
          <w:vertAlign w:val="superscript"/>
        </w:rPr>
        <w:t>st</w:t>
      </w:r>
      <w:r>
        <w:t xml:space="preserve"> 2016 "Is nuclear terrorism a real threat</w:t>
      </w:r>
      <w:proofErr w:type="gramStart"/>
      <w:r>
        <w:t>?,</w:t>
      </w:r>
      <w:proofErr w:type="gramEnd"/>
      <w:r>
        <w:t xml:space="preserve">" France 24, </w:t>
      </w:r>
      <w:hyperlink r:id="rId24" w:history="1">
        <w:r w:rsidRPr="001D0F37">
          <w:rPr>
            <w:rStyle w:val="Hyperlink"/>
          </w:rPr>
          <w:t>http://www.france24.com/en/20160401-nuclear-terrorism-islamic-state-paris-brussels-attacks</w:t>
        </w:r>
      </w:hyperlink>
      <w:r>
        <w:t>) – Coronado LS</w:t>
      </w:r>
    </w:p>
    <w:p w:rsidR="000E4F08" w:rsidRPr="00F72A90" w:rsidRDefault="000E4F08" w:rsidP="00EA580D">
      <w:pPr>
        <w:rPr>
          <w:sz w:val="16"/>
        </w:rPr>
      </w:pPr>
      <w:r w:rsidRPr="0071693E">
        <w:rPr>
          <w:sz w:val="16"/>
        </w:rPr>
        <w:t xml:space="preserve">An international summit on nuclear security in Washington enters its second day Friday. Top of the agenda is how to stop terrorist </w:t>
      </w:r>
      <w:proofErr w:type="spellStart"/>
      <w:r w:rsidRPr="0071693E">
        <w:rPr>
          <w:sz w:val="16"/>
        </w:rPr>
        <w:t>organisations</w:t>
      </w:r>
      <w:proofErr w:type="spellEnd"/>
      <w:r w:rsidRPr="0071693E">
        <w:rPr>
          <w:sz w:val="16"/>
        </w:rPr>
        <w:t xml:space="preserve"> such as the Islamic State group from getting their hands on nuclear material. But </w:t>
      </w:r>
      <w:r w:rsidRPr="0071693E">
        <w:rPr>
          <w:rStyle w:val="StyleUnderline"/>
        </w:rPr>
        <w:t>how real is the threat?</w:t>
      </w:r>
      <w:r>
        <w:rPr>
          <w:rStyle w:val="StyleUnderline"/>
        </w:rPr>
        <w:t xml:space="preserve"> </w:t>
      </w:r>
      <w:r w:rsidRPr="0071693E">
        <w:rPr>
          <w:sz w:val="16"/>
        </w:rPr>
        <w:t xml:space="preserve">In the aftermath of the November 13 terror attacks in Paris, and with the eyes of the world still focused on the bloodshed in the French capital, soldiers in Belgium were sent to guard that country’s nuclear power plants. Four months later, Belgium found itself in the crosshairs as terrorists killed 32 people in the March 22 suicide bombings in Brussels. Moments after the attacks, the country’s two large-scale nuclear power plants at </w:t>
      </w:r>
      <w:proofErr w:type="spellStart"/>
      <w:r w:rsidRPr="0071693E">
        <w:rPr>
          <w:sz w:val="16"/>
        </w:rPr>
        <w:t>Tihange</w:t>
      </w:r>
      <w:proofErr w:type="spellEnd"/>
      <w:r w:rsidRPr="0071693E">
        <w:rPr>
          <w:sz w:val="16"/>
        </w:rPr>
        <w:t xml:space="preserve"> and </w:t>
      </w:r>
      <w:proofErr w:type="spellStart"/>
      <w:r w:rsidRPr="0071693E">
        <w:rPr>
          <w:sz w:val="16"/>
        </w:rPr>
        <w:t>Doel</w:t>
      </w:r>
      <w:proofErr w:type="spellEnd"/>
      <w:r w:rsidRPr="0071693E">
        <w:rPr>
          <w:sz w:val="16"/>
        </w:rPr>
        <w:t xml:space="preserve"> were completely closed off and virtually all employees sent home. </w:t>
      </w:r>
      <w:r w:rsidRPr="0071693E">
        <w:rPr>
          <w:rStyle w:val="StyleUnderline"/>
        </w:rPr>
        <w:t xml:space="preserve">On both occasions, the attackers had targeted the general population, so </w:t>
      </w:r>
      <w:r w:rsidRPr="00E41A2F">
        <w:rPr>
          <w:rStyle w:val="StyleUnderline"/>
          <w:highlight w:val="yellow"/>
        </w:rPr>
        <w:t xml:space="preserve">why </w:t>
      </w:r>
      <w:r w:rsidRPr="0071693E">
        <w:rPr>
          <w:rStyle w:val="StyleUnderline"/>
        </w:rPr>
        <w:t xml:space="preserve">the </w:t>
      </w:r>
      <w:r w:rsidRPr="00E41A2F">
        <w:rPr>
          <w:rStyle w:val="StyleUnderline"/>
          <w:highlight w:val="yellow"/>
        </w:rPr>
        <w:t>step up in nuclear security</w:t>
      </w:r>
      <w:r w:rsidRPr="0071693E">
        <w:rPr>
          <w:rStyle w:val="StyleUnderline"/>
        </w:rPr>
        <w:t>?</w:t>
      </w:r>
      <w:r>
        <w:rPr>
          <w:rStyle w:val="StyleUnderline"/>
        </w:rPr>
        <w:t xml:space="preserve"> </w:t>
      </w:r>
      <w:r w:rsidRPr="0071693E">
        <w:rPr>
          <w:sz w:val="16"/>
        </w:rPr>
        <w:t xml:space="preserve">The answer lies in a mysterious video found in an apartment in Belgium during a police raid as part of the investigation into the Paris attacks and the Franco-Belgian IS group terror network behind them. The video featured around a dozen hours of surveillance footage of the director of research and development for Belgium’s nuclear </w:t>
      </w:r>
      <w:proofErr w:type="spellStart"/>
      <w:r w:rsidRPr="0071693E">
        <w:rPr>
          <w:sz w:val="16"/>
        </w:rPr>
        <w:t>programme</w:t>
      </w:r>
      <w:proofErr w:type="spellEnd"/>
      <w:r w:rsidRPr="0071693E">
        <w:rPr>
          <w:sz w:val="16"/>
        </w:rPr>
        <w:t xml:space="preserve">. The covertly filmed footage was found in the home of a suspect linked to the Paris attacks immediately setting off alarm bells – there was </w:t>
      </w:r>
      <w:proofErr w:type="spellStart"/>
      <w:r w:rsidRPr="0071693E">
        <w:rPr>
          <w:sz w:val="16"/>
        </w:rPr>
        <w:t>now</w:t>
      </w:r>
      <w:proofErr w:type="spellEnd"/>
      <w:r w:rsidRPr="0071693E">
        <w:rPr>
          <w:sz w:val="16"/>
        </w:rPr>
        <w:t xml:space="preserve"> evidence to suggest that IS group terrorists were targeting Europe’s nuclear installations. Dirty bomb “The terrorists intended to take the physicist’s family hostage to force him to steal radioactive material from his laboratory,” claimed a report in France’s </w:t>
      </w:r>
      <w:proofErr w:type="spellStart"/>
      <w:r w:rsidRPr="0071693E">
        <w:rPr>
          <w:sz w:val="16"/>
        </w:rPr>
        <w:t>L’Express</w:t>
      </w:r>
      <w:proofErr w:type="spellEnd"/>
      <w:r w:rsidRPr="0071693E">
        <w:rPr>
          <w:sz w:val="16"/>
        </w:rPr>
        <w:t xml:space="preserve"> news magazine, citing police sources. </w:t>
      </w:r>
      <w:r w:rsidRPr="0071693E">
        <w:rPr>
          <w:rStyle w:val="StyleUnderline"/>
        </w:rPr>
        <w:t xml:space="preserve">Their intention would have been to make a so-called “dirty bomb”, where radioactive material is added to conventional explosives to radioactively contaminate an area, </w:t>
      </w:r>
      <w:proofErr w:type="spellStart"/>
      <w:r w:rsidRPr="0071693E">
        <w:rPr>
          <w:rStyle w:val="StyleUnderline"/>
        </w:rPr>
        <w:t>L'Express</w:t>
      </w:r>
      <w:proofErr w:type="spellEnd"/>
      <w:r w:rsidRPr="0071693E">
        <w:rPr>
          <w:rStyle w:val="StyleUnderline"/>
        </w:rPr>
        <w:t xml:space="preserve"> speculated.</w:t>
      </w:r>
      <w:r>
        <w:rPr>
          <w:rStyle w:val="StyleUnderline"/>
        </w:rPr>
        <w:t xml:space="preserve"> </w:t>
      </w:r>
      <w:r w:rsidRPr="0071693E">
        <w:rPr>
          <w:sz w:val="16"/>
        </w:rPr>
        <w:t xml:space="preserve">In a sign of how seriously the possibility of such an attack is being taken by the world’s security agencies, leaders from more than 50 countries are currently meeting in Washington for a two-day nuclear security summit with the focus on how to prevent terrorists from obtaining vulnerable atomic materials. "We've seen over the years that different </w:t>
      </w:r>
      <w:r w:rsidRPr="00E41A2F">
        <w:rPr>
          <w:rStyle w:val="StyleUnderline"/>
          <w:highlight w:val="yellow"/>
        </w:rPr>
        <w:t xml:space="preserve">terrorist </w:t>
      </w:r>
      <w:proofErr w:type="spellStart"/>
      <w:r w:rsidRPr="00E41A2F">
        <w:rPr>
          <w:rStyle w:val="StyleUnderline"/>
          <w:highlight w:val="yellow"/>
        </w:rPr>
        <w:t>organisations</w:t>
      </w:r>
      <w:proofErr w:type="spellEnd"/>
      <w:r w:rsidRPr="00E41A2F">
        <w:rPr>
          <w:rStyle w:val="StyleUnderline"/>
          <w:highlight w:val="yellow"/>
        </w:rPr>
        <w:t xml:space="preserve"> have ambitions</w:t>
      </w:r>
      <w:r w:rsidRPr="0071693E">
        <w:rPr>
          <w:rStyle w:val="StyleUnderline"/>
        </w:rPr>
        <w:t xml:space="preserve"> related to acquiring nuclear materials</w:t>
      </w:r>
      <w:r w:rsidRPr="0071693E">
        <w:rPr>
          <w:sz w:val="16"/>
        </w:rPr>
        <w:t>," said the US Deputy National Security Advisor Ben Rhodes earlier this week. "</w:t>
      </w:r>
      <w:r w:rsidRPr="0071693E">
        <w:rPr>
          <w:rStyle w:val="StyleUnderline"/>
        </w:rPr>
        <w:t>We've seen that in their public statements, we've seen that in some cases in their monitoring of nuclear facilities</w:t>
      </w:r>
      <w:r w:rsidRPr="0071693E">
        <w:rPr>
          <w:sz w:val="16"/>
        </w:rPr>
        <w:t xml:space="preserve">," he added. Yukiya Amano, director general of the International Atomic Energy Agency (IAEA), has warned that it is "not impossible" that extremists could manage to make a "primitive" nuclear device if they stole enough material. But a dirty bomb is the far more likely threat, he said in an interview with AFP shortly after the Brussels attacks. “Dirty bombs will be enough to [drive] any big city in the world into panic," he said. "And the psychological, economic and political implications would be enormous." ‘WHAT’S GETTING THE MOST ATTENTION IS THE CONCERN ABOUT A DIRTY BOMB’ </w:t>
      </w:r>
      <w:r w:rsidRPr="00E41A2F">
        <w:rPr>
          <w:rStyle w:val="StyleUnderline"/>
          <w:highlight w:val="yellow"/>
        </w:rPr>
        <w:t>‘Fear of nuclear threat already a victory for terrorism</w:t>
      </w:r>
      <w:r w:rsidRPr="0071693E">
        <w:rPr>
          <w:rStyle w:val="StyleUnderline"/>
        </w:rPr>
        <w:t>’</w:t>
      </w:r>
      <w:r>
        <w:rPr>
          <w:rStyle w:val="StyleUnderline"/>
        </w:rPr>
        <w:t xml:space="preserve"> </w:t>
      </w:r>
      <w:r w:rsidRPr="0071693E">
        <w:rPr>
          <w:rStyle w:val="StyleUnderline"/>
        </w:rPr>
        <w:t xml:space="preserve">Benjamin </w:t>
      </w:r>
      <w:proofErr w:type="spellStart"/>
      <w:r w:rsidRPr="0071693E">
        <w:rPr>
          <w:rStyle w:val="StyleUnderline"/>
        </w:rPr>
        <w:t>Hautecouverture</w:t>
      </w:r>
      <w:proofErr w:type="spellEnd"/>
      <w:r w:rsidRPr="0071693E">
        <w:rPr>
          <w:rStyle w:val="StyleUnderline"/>
        </w:rPr>
        <w:t xml:space="preserve">, senior fellow at France’s Foundation for Strategic Research and </w:t>
      </w:r>
      <w:r w:rsidRPr="00E41A2F">
        <w:rPr>
          <w:rStyle w:val="StyleUnderline"/>
          <w:highlight w:val="yellow"/>
        </w:rPr>
        <w:t>nuclear weapons expert, believes a nuclear weapon in the hands of terrorists is an unlikely scenario</w:t>
      </w:r>
      <w:r w:rsidRPr="0071693E">
        <w:rPr>
          <w:rStyle w:val="StyleUnderline"/>
        </w:rPr>
        <w:t>.</w:t>
      </w:r>
      <w:r>
        <w:rPr>
          <w:rStyle w:val="StyleUnderline"/>
        </w:rPr>
        <w:t xml:space="preserve"> </w:t>
      </w:r>
      <w:r w:rsidRPr="0071693E">
        <w:rPr>
          <w:sz w:val="16"/>
        </w:rPr>
        <w:t>“</w:t>
      </w:r>
      <w:r w:rsidRPr="00E41A2F">
        <w:rPr>
          <w:rStyle w:val="StyleUnderline"/>
          <w:highlight w:val="yellow"/>
        </w:rPr>
        <w:t>They</w:t>
      </w:r>
      <w:r w:rsidRPr="0071693E">
        <w:rPr>
          <w:rStyle w:val="StyleUnderline"/>
        </w:rPr>
        <w:t xml:space="preserve"> have not been able to and </w:t>
      </w:r>
      <w:r w:rsidRPr="00E41A2F">
        <w:rPr>
          <w:rStyle w:val="StyleUnderline"/>
          <w:highlight w:val="yellow"/>
        </w:rPr>
        <w:t>probably never will be able to get their hands on a nuclear weapon</w:t>
      </w:r>
      <w:r w:rsidRPr="0071693E">
        <w:rPr>
          <w:sz w:val="16"/>
        </w:rPr>
        <w:t xml:space="preserve">,” he told FRANCE 24. But, the theft of nuclear material for the construction of a dirty bomb is a real threat, he says. “It is plausible that certain [terrorist] </w:t>
      </w:r>
      <w:proofErr w:type="spellStart"/>
      <w:r w:rsidRPr="0071693E">
        <w:rPr>
          <w:sz w:val="16"/>
        </w:rPr>
        <w:t>organisations</w:t>
      </w:r>
      <w:proofErr w:type="spellEnd"/>
      <w:r w:rsidRPr="0071693E">
        <w:rPr>
          <w:sz w:val="16"/>
        </w:rPr>
        <w:t xml:space="preserve"> could attack transports of nuclear material or civilian installations and try to steal radioactive material.” </w:t>
      </w:r>
      <w:r w:rsidRPr="00E41A2F">
        <w:rPr>
          <w:rStyle w:val="StyleUnderline"/>
          <w:highlight w:val="yellow"/>
        </w:rPr>
        <w:t>It is important not to “overhype” the danger</w:t>
      </w:r>
      <w:r w:rsidRPr="0071693E">
        <w:rPr>
          <w:rStyle w:val="StyleUnderline"/>
        </w:rPr>
        <w:t xml:space="preserve">, however, as “the fear created by the threat is already a small victory” for terrorists, says </w:t>
      </w:r>
      <w:proofErr w:type="spellStart"/>
      <w:r w:rsidRPr="0071693E">
        <w:rPr>
          <w:rStyle w:val="StyleUnderline"/>
        </w:rPr>
        <w:t>Hautecouverture</w:t>
      </w:r>
      <w:proofErr w:type="spellEnd"/>
      <w:r w:rsidRPr="0071693E">
        <w:rPr>
          <w:rStyle w:val="StyleUnderline"/>
        </w:rPr>
        <w:t>.</w:t>
      </w:r>
      <w:r>
        <w:rPr>
          <w:rStyle w:val="StyleUnderline"/>
        </w:rPr>
        <w:t xml:space="preserve"> </w:t>
      </w:r>
      <w:r w:rsidRPr="0071693E">
        <w:rPr>
          <w:sz w:val="16"/>
        </w:rPr>
        <w:t xml:space="preserve">The challenge for terrorist groups then becomes getting hold of a sufficient amount of nuclear material for an effective bomb, while countries with nuclear facilities need to “protect the material at the source”, says </w:t>
      </w:r>
      <w:proofErr w:type="spellStart"/>
      <w:r w:rsidRPr="0071693E">
        <w:rPr>
          <w:sz w:val="16"/>
        </w:rPr>
        <w:t>Hautecouverture</w:t>
      </w:r>
      <w:proofErr w:type="spellEnd"/>
      <w:r w:rsidRPr="0071693E">
        <w:rPr>
          <w:sz w:val="16"/>
        </w:rPr>
        <w:t xml:space="preserve">. This is not currently being done to a high enough standard, according to the expert, who claims atomic material can currently “be easily found”. “There is a black market where such material is available coming from central and </w:t>
      </w:r>
      <w:proofErr w:type="gramStart"/>
      <w:r w:rsidRPr="0071693E">
        <w:rPr>
          <w:sz w:val="16"/>
        </w:rPr>
        <w:t>eastern</w:t>
      </w:r>
      <w:proofErr w:type="gramEnd"/>
      <w:r w:rsidRPr="0071693E">
        <w:rPr>
          <w:sz w:val="16"/>
        </w:rPr>
        <w:t xml:space="preserve"> Europe,” he said. The challenge for the world leaders meeting in Washington will be to find a way to secure the various stockpiles of nuclear material held around the world under various levels of security. Russian President Vladimir Putin’s refusal to attend the talks is a major hurdle, however. According to the International Panel on Fissile Materials, an independent group of arms-control experts, the global stockpile of highly enriched uranium stood at around 1370 </w:t>
      </w:r>
      <w:proofErr w:type="spellStart"/>
      <w:r w:rsidRPr="0071693E">
        <w:rPr>
          <w:sz w:val="16"/>
        </w:rPr>
        <w:t>tonnes</w:t>
      </w:r>
      <w:proofErr w:type="spellEnd"/>
      <w:r w:rsidRPr="0071693E">
        <w:rPr>
          <w:sz w:val="16"/>
        </w:rPr>
        <w:t xml:space="preserve"> at the end of 2014, and most was in Russia.</w:t>
      </w:r>
    </w:p>
    <w:p w:rsidR="00B74077" w:rsidRDefault="00B74077" w:rsidP="00B74077">
      <w:pPr>
        <w:pStyle w:val="Heading3"/>
      </w:pPr>
      <w:r>
        <w:t xml:space="preserve">Non UQ—Winning War </w:t>
      </w:r>
      <w:proofErr w:type="gramStart"/>
      <w:r>
        <w:t>On</w:t>
      </w:r>
      <w:proofErr w:type="gramEnd"/>
      <w:r>
        <w:t xml:space="preserve"> Terror</w:t>
      </w:r>
    </w:p>
    <w:p w:rsidR="00B74077" w:rsidRDefault="00B74077" w:rsidP="00B74077">
      <w:pPr>
        <w:pStyle w:val="Heading4"/>
      </w:pPr>
      <w:r>
        <w:t>We are winning war on terror now—threats are overhyped and help the terrorists—a drastic policy change now is irresponsible</w:t>
      </w:r>
    </w:p>
    <w:p w:rsidR="00B74077" w:rsidRDefault="00B74077" w:rsidP="00B74077">
      <w:r w:rsidRPr="00367A0B">
        <w:rPr>
          <w:rStyle w:val="Style13ptBold"/>
        </w:rPr>
        <w:t>Mitchell 2015</w:t>
      </w:r>
      <w:r>
        <w:t xml:space="preserve"> (Lincoln Mitchell, Lincoln </w:t>
      </w:r>
      <w:proofErr w:type="spellStart"/>
      <w:r>
        <w:t>MItchell</w:t>
      </w:r>
      <w:proofErr w:type="spellEnd"/>
      <w:r>
        <w:t xml:space="preserve"> is national political correspondent at the Observer. Follow him on Twitter @</w:t>
      </w:r>
      <w:proofErr w:type="spellStart"/>
      <w:r>
        <w:t>LincolnMitchell</w:t>
      </w:r>
      <w:proofErr w:type="spellEnd"/>
      <w:r>
        <w:t xml:space="preserve">., 12-16-2015, "Maybe We Are Actually Winning the War on Terror," Observer, </w:t>
      </w:r>
      <w:hyperlink r:id="rId25" w:history="1">
        <w:r w:rsidRPr="001D0F37">
          <w:rPr>
            <w:rStyle w:val="Hyperlink"/>
          </w:rPr>
          <w:t>http://observer.com/2015/12/maybe-we-are-actually-winning-the-war-on-terror/</w:t>
        </w:r>
      </w:hyperlink>
      <w:r>
        <w:t>) – Coronado LS</w:t>
      </w:r>
    </w:p>
    <w:p w:rsidR="00B74077" w:rsidRPr="00AE11EE" w:rsidRDefault="00B74077" w:rsidP="00B74077">
      <w:pPr>
        <w:rPr>
          <w:sz w:val="12"/>
        </w:rPr>
      </w:pPr>
      <w:r w:rsidRPr="00554114">
        <w:rPr>
          <w:sz w:val="12"/>
        </w:rPr>
        <w:t xml:space="preserve">It seems like every </w:t>
      </w:r>
      <w:proofErr w:type="gramStart"/>
      <w:r w:rsidRPr="00554114">
        <w:rPr>
          <w:sz w:val="12"/>
        </w:rPr>
        <w:t>we</w:t>
      </w:r>
      <w:proofErr w:type="gramEnd"/>
      <w:r w:rsidRPr="00554114">
        <w:rPr>
          <w:sz w:val="12"/>
        </w:rPr>
        <w:t xml:space="preserve"> look up there is another incident of domestic terrorism, and specifically, to use the language that President Obama has been perplexingly wary of using, radical Islamist terrorism. From the Boston Marathon Bombing in 2013, to the more recent shooting in San Bernardino, the “lone wolf attack” feels like the new American reality</w:t>
      </w:r>
      <w:r w:rsidRPr="00367A0B">
        <w:rPr>
          <w:rStyle w:val="StyleUnderline"/>
        </w:rPr>
        <w:t>. However, it really only just seems that way. While a few attacks, such as Boston and San Bernardino, have taken many lives, most have only killed a relatively small number of people.</w:t>
      </w:r>
      <w:r>
        <w:rPr>
          <w:rStyle w:val="StyleUnderline"/>
        </w:rPr>
        <w:t xml:space="preserve"> </w:t>
      </w:r>
      <w:r w:rsidRPr="00554114">
        <w:rPr>
          <w:sz w:val="12"/>
        </w:rPr>
        <w:t xml:space="preserve">Obviously, one American dying at the hands of Islamist terrorists is too many; </w:t>
      </w:r>
      <w:r w:rsidRPr="00367A0B">
        <w:rPr>
          <w:rStyle w:val="StyleUnderline"/>
        </w:rPr>
        <w:t xml:space="preserve">and all of the lives that have been cut short by that murderous and fanatical ideology represent a great loss and a tragedy. However, </w:t>
      </w:r>
      <w:r w:rsidRPr="00E41A2F">
        <w:rPr>
          <w:rStyle w:val="StyleUnderline"/>
          <w:highlight w:val="yellow"/>
        </w:rPr>
        <w:t>since</w:t>
      </w:r>
      <w:r w:rsidRPr="00367A0B">
        <w:rPr>
          <w:rStyle w:val="StyleUnderline"/>
        </w:rPr>
        <w:t xml:space="preserve"> September 11, </w:t>
      </w:r>
      <w:r w:rsidRPr="00E41A2F">
        <w:rPr>
          <w:rStyle w:val="StyleUnderline"/>
          <w:highlight w:val="yellow"/>
        </w:rPr>
        <w:t>2001 fewer than 50 Americans have been killed by</w:t>
      </w:r>
      <w:r w:rsidRPr="00367A0B">
        <w:rPr>
          <w:rStyle w:val="StyleUnderline"/>
        </w:rPr>
        <w:t xml:space="preserve"> Jihadist </w:t>
      </w:r>
      <w:r w:rsidRPr="00E41A2F">
        <w:rPr>
          <w:rStyle w:val="StyleUnderline"/>
          <w:highlight w:val="yellow"/>
        </w:rPr>
        <w:t>terrorists on American soil</w:t>
      </w:r>
      <w:r w:rsidRPr="00367A0B">
        <w:rPr>
          <w:rStyle w:val="StyleUnderline"/>
        </w:rPr>
        <w:t>. Given a population of more than 300 million people, that is a relatively small number and one dwarfed by the number of people who have died by gun violence, car accidents, suicide, and countless forms of diseases during that same period</w:t>
      </w:r>
      <w:r w:rsidRPr="00554114">
        <w:rPr>
          <w:sz w:val="12"/>
        </w:rPr>
        <w:t xml:space="preserve">. There are diseases most Americans have never head of that have killed many more people in the U.S. than Islamic terrorists have since September 11th. Politicians, policy makers or pundits, who are concerned about saving </w:t>
      </w:r>
      <w:r w:rsidRPr="00E41A2F">
        <w:rPr>
          <w:rStyle w:val="StyleUnderline"/>
          <w:highlight w:val="yellow"/>
        </w:rPr>
        <w:t>American lives, should rather spend more of their time</w:t>
      </w:r>
      <w:r w:rsidRPr="00367A0B">
        <w:rPr>
          <w:rStyle w:val="StyleUnderline"/>
        </w:rPr>
        <w:t xml:space="preserve"> </w:t>
      </w:r>
      <w:r w:rsidRPr="00E41A2F">
        <w:rPr>
          <w:rStyle w:val="StyleUnderline"/>
          <w:highlight w:val="yellow"/>
        </w:rPr>
        <w:t>figuring</w:t>
      </w:r>
      <w:r w:rsidRPr="00367A0B">
        <w:rPr>
          <w:rStyle w:val="StyleUnderline"/>
        </w:rPr>
        <w:t xml:space="preserve"> out how Americans can improve </w:t>
      </w:r>
      <w:r w:rsidRPr="00E41A2F">
        <w:rPr>
          <w:rStyle w:val="StyleUnderline"/>
          <w:highlight w:val="yellow"/>
        </w:rPr>
        <w:t>car safety,</w:t>
      </w:r>
      <w:r w:rsidRPr="00367A0B">
        <w:rPr>
          <w:rStyle w:val="StyleUnderline"/>
        </w:rPr>
        <w:t xml:space="preserve"> better </w:t>
      </w:r>
      <w:r w:rsidRPr="00E41A2F">
        <w:rPr>
          <w:rStyle w:val="StyleUnderline"/>
          <w:highlight w:val="yellow"/>
        </w:rPr>
        <w:t>medical treatment</w:t>
      </w:r>
      <w:r w:rsidRPr="00367A0B">
        <w:rPr>
          <w:rStyle w:val="StyleUnderline"/>
        </w:rPr>
        <w:t>, take safer baths and yes, get shot by people who they may or may not know less frequently.</w:t>
      </w:r>
      <w:r>
        <w:rPr>
          <w:rStyle w:val="StyleUnderline"/>
        </w:rPr>
        <w:t xml:space="preserve"> </w:t>
      </w:r>
      <w:r w:rsidRPr="00E41A2F">
        <w:rPr>
          <w:rStyle w:val="StyleUnderline"/>
          <w:highlight w:val="yellow"/>
        </w:rPr>
        <w:t>Dramatically changing our policies on terrorism would be an illogical reaction</w:t>
      </w:r>
      <w:r w:rsidRPr="00367A0B">
        <w:rPr>
          <w:rStyle w:val="StyleUnderline"/>
        </w:rPr>
        <w:t xml:space="preserve"> to the reality of the threat that we face.</w:t>
      </w:r>
      <w:r>
        <w:rPr>
          <w:rStyle w:val="StyleUnderline"/>
        </w:rPr>
        <w:t xml:space="preserve"> </w:t>
      </w:r>
      <w:r w:rsidRPr="00554114">
        <w:rPr>
          <w:sz w:val="12"/>
        </w:rPr>
        <w:t xml:space="preserve">This is not to suggest that the U.S. give up on fighting terrorism, because one of the reasons so few Americans have died at the hands of Islamic terrorists here in the U.S. is because of the vigilance of security services. Nonetheless, it should be recognized that over the last 14 years two presidential administrations, one Democratic and one Republican, have, </w:t>
      </w:r>
      <w:r w:rsidRPr="00367A0B">
        <w:rPr>
          <w:rStyle w:val="StyleUnderline"/>
        </w:rPr>
        <w:t xml:space="preserve">through a myriad different methods, been able to keep this problem under control. </w:t>
      </w:r>
      <w:r w:rsidRPr="00E41A2F">
        <w:rPr>
          <w:rStyle w:val="StyleUnderline"/>
          <w:highlight w:val="yellow"/>
        </w:rPr>
        <w:t>Continuing to effectively stop terrorism will require maintaining and refining these policies,</w:t>
      </w:r>
      <w:r w:rsidRPr="00367A0B">
        <w:rPr>
          <w:rStyle w:val="StyleUnderline"/>
        </w:rPr>
        <w:t xml:space="preserve"> but not doing anything dramatically new or different.</w:t>
      </w:r>
      <w:r>
        <w:rPr>
          <w:rStyle w:val="StyleUnderline"/>
        </w:rPr>
        <w:t xml:space="preserve"> </w:t>
      </w:r>
      <w:r w:rsidRPr="00554114">
        <w:rPr>
          <w:sz w:val="12"/>
        </w:rPr>
        <w:t xml:space="preserve">Unfortunately, while the Bush and Obama administrations have been able to keep the American people safe here in the U.S., neither has been able to thwart radical Islam. That is an acute foreign policy challenge, one around which we should continue to have a vibrant and thoughtful debate, but it is not the same as the battle to keep Americans safe from domestic Islamist terror. </w:t>
      </w:r>
      <w:r w:rsidRPr="00367A0B">
        <w:rPr>
          <w:rStyle w:val="StyleUnderline"/>
        </w:rPr>
        <w:t xml:space="preserve">Terrorism, of course, is bigger than simply the number of people it kills; it scares people and disrupts their everyday lives. In this way the </w:t>
      </w:r>
      <w:r w:rsidRPr="00E41A2F">
        <w:rPr>
          <w:rStyle w:val="StyleUnderline"/>
          <w:highlight w:val="yellow"/>
        </w:rPr>
        <w:t>terrorists</w:t>
      </w:r>
      <w:r w:rsidRPr="00367A0B">
        <w:rPr>
          <w:rStyle w:val="StyleUnderline"/>
        </w:rPr>
        <w:t xml:space="preserve">, no matter how few people they have actually killed here, have partially succeeded. However, their </w:t>
      </w:r>
      <w:r w:rsidRPr="00E41A2F">
        <w:rPr>
          <w:rStyle w:val="StyleUnderline"/>
          <w:highlight w:val="yellow"/>
        </w:rPr>
        <w:t xml:space="preserve">success would not have been possible without a political and media culture in the U.S. </w:t>
      </w:r>
      <w:r w:rsidRPr="00367A0B">
        <w:rPr>
          <w:rStyle w:val="StyleUnderline"/>
        </w:rPr>
        <w:t>that exaggerates the threat.</w:t>
      </w:r>
      <w:r>
        <w:rPr>
          <w:rStyle w:val="StyleUnderline"/>
        </w:rPr>
        <w:t xml:space="preserve"> </w:t>
      </w:r>
      <w:r w:rsidRPr="00554114">
        <w:rPr>
          <w:sz w:val="12"/>
        </w:rPr>
        <w:t>While this current wave of Jihadist terrorism is perhaps new, terrorism has been constant threat in many countries. The most glaring example of this is Israel, where terrorist attacks are much more frequent than in the U.S., and where the people and leaders are much less cowed by that than we are here in the U.S. Even in Europe, terrorism, whether from the IRA, Basque nationalists, fringe left wing groups, fringe right wing groups or others, has been around for years. This is part of American history as well. White supremacists, Islamists, radicals like the Weatherman and others have committed many acts of terror, some much more devastating than San Bernardino or Boston, over the years. An NYPD officer watches security camera footage during the Bloomberg era. (Photo by John Moore/Getty Images) An NYPD officer watches security camera footage during the Bloomberg era. (Photo by John Moore/Getty Images) The problem with making war on terrorism, rather than on a specific threat is that that it is hard to recognize, or even define, victory in that kind of war. In this respect, it is different than other American wars, even those such as World War II where we were threatened by much more powerful adversaries. Nazi Germany could be defeated because it was a state. Terrorism is a method. If, in the 1940s, we had made war on, say, propaganda, a tactic employed to devastating effect by the Nazis as well as the USSR, America’s adversary during the years following World War II, that war would not be over as long as propaganda was deployed against the U.S. The analogy is not perfect, but the point should be clear</w:t>
      </w:r>
      <w:r w:rsidRPr="00367A0B">
        <w:rPr>
          <w:rStyle w:val="StyleUnderline"/>
        </w:rPr>
        <w:t xml:space="preserve">. The concept of terrorism may never be eliminated, but the battery of </w:t>
      </w:r>
      <w:r w:rsidRPr="00E41A2F">
        <w:rPr>
          <w:rStyle w:val="StyleUnderline"/>
          <w:highlight w:val="yellow"/>
        </w:rPr>
        <w:t>military, law enforcement and other approaches have reduced violence by radical Islamists to a minor threat in the U.S.</w:t>
      </w:r>
      <w:r>
        <w:rPr>
          <w:rStyle w:val="StyleUnderline"/>
        </w:rPr>
        <w:t xml:space="preserve"> </w:t>
      </w:r>
      <w:r w:rsidRPr="00554114">
        <w:rPr>
          <w:sz w:val="12"/>
        </w:rPr>
        <w:t>The relatively successful efforts to prevent Jihadist terrorism in the U.S. should by no means be understood as a reason to ignore the threat entirely or to stop doing what we are doing</w:t>
      </w:r>
      <w:r w:rsidRPr="00367A0B">
        <w:rPr>
          <w:rStyle w:val="StyleUnderline"/>
        </w:rPr>
        <w:t>, but it should be a reminder that dramatically changing our policies on terrorism would be an illogical reaction to the reality of the threat that we face.</w:t>
      </w:r>
      <w:r w:rsidRPr="00554114">
        <w:rPr>
          <w:sz w:val="12"/>
        </w:rPr>
        <w:t xml:space="preserve"> </w:t>
      </w:r>
      <w:r w:rsidRPr="00367A0B">
        <w:rPr>
          <w:rStyle w:val="StyleUnderline"/>
        </w:rPr>
        <w:t>The policy makers charged with combating domestic terrorism should be thinking not about ways to keep Muslims out of the country or to monitor the behaviors of all Muslim Americans, rather they should be examining the extent, for example, to which blanket surveillance of the American people is necessary. A smarter war on terror should be able to achieve the same positive results of the last almost fifteen years while limiting, not expanding, government of Americans</w:t>
      </w:r>
      <w:r w:rsidRPr="00554114">
        <w:rPr>
          <w:sz w:val="12"/>
        </w:rPr>
        <w:t>. It will be many years before radical Islamic terror is eliminated from the globe. Indeed, it may never happen, but that does not mean that Americans should forever live in fear or compromise our values and laws to defeat an enemy that we have already largely defeated.</w:t>
      </w:r>
    </w:p>
    <w:p w:rsidR="00EA580D" w:rsidRDefault="00EA580D" w:rsidP="00EA580D">
      <w:pPr>
        <w:pStyle w:val="Heading2"/>
      </w:pPr>
      <w:r w:rsidRPr="00731A3B">
        <w:t>Solvency</w:t>
      </w:r>
    </w:p>
    <w:p w:rsidR="00EA580D" w:rsidRDefault="00EA580D" w:rsidP="00EA580D">
      <w:pPr>
        <w:pStyle w:val="Heading3"/>
      </w:pPr>
      <w:r>
        <w:t>Alt Cause—Vietnam</w:t>
      </w:r>
    </w:p>
    <w:p w:rsidR="00EA580D" w:rsidRPr="00061282" w:rsidRDefault="00EA580D" w:rsidP="00EA580D">
      <w:pPr>
        <w:pStyle w:val="Heading4"/>
      </w:pPr>
      <w:r>
        <w:t xml:space="preserve">Vietnam is actually a larger market than China, </w:t>
      </w:r>
      <w:proofErr w:type="spellStart"/>
      <w:r>
        <w:t>its</w:t>
      </w:r>
      <w:proofErr w:type="spellEnd"/>
      <w:r>
        <w:t xml:space="preserve"> an alt cause to the </w:t>
      </w:r>
      <w:proofErr w:type="spellStart"/>
      <w:r>
        <w:t>aff</w:t>
      </w:r>
      <w:proofErr w:type="spellEnd"/>
      <w:r>
        <w:t>—China is only a fraction of the global problem</w:t>
      </w:r>
    </w:p>
    <w:p w:rsidR="00EA580D" w:rsidRDefault="00EA580D" w:rsidP="00EA580D">
      <w:r w:rsidRPr="003F2BDF">
        <w:rPr>
          <w:rStyle w:val="Style13ptBold"/>
        </w:rPr>
        <w:t>Lawson</w:t>
      </w:r>
      <w:r>
        <w:t xml:space="preserve"> </w:t>
      </w:r>
      <w:r w:rsidRPr="003F2BDF">
        <w:rPr>
          <w:rStyle w:val="Style13ptBold"/>
        </w:rPr>
        <w:t>and</w:t>
      </w:r>
      <w:r>
        <w:t xml:space="preserve"> </w:t>
      </w:r>
      <w:r w:rsidRPr="003F2BDF">
        <w:rPr>
          <w:rStyle w:val="Style13ptBold"/>
        </w:rPr>
        <w:t>Vines</w:t>
      </w:r>
      <w:r>
        <w:t xml:space="preserve"> </w:t>
      </w:r>
      <w:r w:rsidRPr="003F2BDF">
        <w:rPr>
          <w:rStyle w:val="Style13ptBold"/>
        </w:rPr>
        <w:t>2014</w:t>
      </w:r>
      <w:r>
        <w:t xml:space="preserve"> (Katherine Lawson and Alex Vines, February 2014, </w:t>
      </w:r>
      <w:r w:rsidRPr="003F2BDF">
        <w:t xml:space="preserve">Global Impacts of the Illegal Wildlife Trade </w:t>
      </w:r>
      <w:proofErr w:type="gramStart"/>
      <w:r w:rsidRPr="003F2BDF">
        <w:t>The</w:t>
      </w:r>
      <w:proofErr w:type="gramEnd"/>
      <w:r w:rsidRPr="003F2BDF">
        <w:t xml:space="preserve"> Costs of Crime, Insecurity and Institutional Erosion</w:t>
      </w:r>
      <w:r>
        <w:t>.</w:t>
      </w:r>
      <w:r w:rsidRPr="003F2BDF">
        <w:t xml:space="preserve"> </w:t>
      </w:r>
      <w:r>
        <w:t xml:space="preserve">Katherine Lawson is a Project Assistant in the Africa </w:t>
      </w:r>
      <w:proofErr w:type="spellStart"/>
      <w:r>
        <w:t>Programme</w:t>
      </w:r>
      <w:proofErr w:type="spellEnd"/>
      <w:r>
        <w:t xml:space="preserve"> at Chatham House. Alex Vines is Director of Area Studies and International Law and Head of the Africa </w:t>
      </w:r>
      <w:proofErr w:type="spellStart"/>
      <w:r>
        <w:t>Programme</w:t>
      </w:r>
      <w:proofErr w:type="spellEnd"/>
      <w:r>
        <w:t xml:space="preserve"> at Chatham House. </w:t>
      </w:r>
      <w:hyperlink r:id="rId26" w:history="1">
        <w:r w:rsidRPr="0032213C">
          <w:rPr>
            <w:rStyle w:val="Hyperlink"/>
          </w:rPr>
          <w:t>https://www.chathamhouse.org/sites/files/chathamhouse/public/Research/Africa/0214Wildlife.pdf</w:t>
        </w:r>
      </w:hyperlink>
      <w:r>
        <w:t xml:space="preserve"> ) - Coronado LS</w:t>
      </w:r>
    </w:p>
    <w:p w:rsidR="00EA580D" w:rsidRDefault="00EA580D" w:rsidP="00EA580D">
      <w:pPr>
        <w:rPr>
          <w:rStyle w:val="StyleUnderline"/>
        </w:rPr>
      </w:pPr>
      <w:r>
        <w:t xml:space="preserve">According to the Environmental Investigation Agency (2013), </w:t>
      </w:r>
      <w:r w:rsidRPr="00E41A2F">
        <w:rPr>
          <w:rStyle w:val="StyleUnderline"/>
          <w:highlight w:val="yellow"/>
        </w:rPr>
        <w:t>Vietnam is the largest market for rhino horn from South Africa</w:t>
      </w:r>
      <w:r w:rsidRPr="00061282">
        <w:rPr>
          <w:rStyle w:val="StyleUnderline"/>
        </w:rPr>
        <w:t>. Vietnam has reportedly not seized a single illegally important rhino horn or prosecuted any traders since 2008</w:t>
      </w:r>
      <w:r>
        <w:t>.59 However, Milliken (2012) notes that while there is extensive research into the supply side of the rhino horn trade in South Africa, t</w:t>
      </w:r>
      <w:r w:rsidRPr="00061282">
        <w:rPr>
          <w:rStyle w:val="StyleUnderline"/>
        </w:rPr>
        <w:t>here is little empirical data for understanding Vietnamese demand</w:t>
      </w:r>
      <w:r>
        <w:t xml:space="preserve">.60 In order to create effective policies to tackle the illegal wildlife trade, </w:t>
      </w:r>
      <w:r w:rsidRPr="00061282">
        <w:rPr>
          <w:rStyle w:val="StyleUnderline"/>
        </w:rPr>
        <w:t xml:space="preserve">it </w:t>
      </w:r>
      <w:r w:rsidRPr="00E41A2F">
        <w:rPr>
          <w:rStyle w:val="StyleUnderline"/>
          <w:highlight w:val="yellow"/>
        </w:rPr>
        <w:t>is necessary to investigate more fully the reasons for the demand for wildlife products,</w:t>
      </w:r>
      <w:r w:rsidRPr="00061282">
        <w:rPr>
          <w:rStyle w:val="StyleUnderline"/>
        </w:rPr>
        <w:t xml:space="preserve"> including from the perspective of the consumers, which is touched upon in Kang’s</w:t>
      </w:r>
      <w:r>
        <w:t xml:space="preserve"> TRAFFIC report. Recent seizures across East Asia indicate that Asian governments are looking to take a public stand against the illegal wildlife trade</w:t>
      </w:r>
      <w:r w:rsidRPr="00061282">
        <w:rPr>
          <w:rStyle w:val="StyleUnderline"/>
        </w:rPr>
        <w:t xml:space="preserve">. The public crushing of 6.1 </w:t>
      </w:r>
      <w:proofErr w:type="spellStart"/>
      <w:r w:rsidRPr="00061282">
        <w:rPr>
          <w:rStyle w:val="StyleUnderline"/>
        </w:rPr>
        <w:t>tonnes</w:t>
      </w:r>
      <w:proofErr w:type="spellEnd"/>
      <w:r w:rsidRPr="00061282">
        <w:rPr>
          <w:rStyle w:val="StyleUnderline"/>
        </w:rPr>
        <w:t xml:space="preserve"> of </w:t>
      </w:r>
      <w:r w:rsidRPr="00E41A2F">
        <w:rPr>
          <w:rStyle w:val="StyleUnderline"/>
          <w:highlight w:val="yellow"/>
        </w:rPr>
        <w:t>ivory in China</w:t>
      </w:r>
      <w:r w:rsidRPr="00061282">
        <w:rPr>
          <w:rStyle w:val="StyleUnderline"/>
        </w:rPr>
        <w:t>, mentioned above, could signify a change in attitude</w:t>
      </w:r>
      <w:r>
        <w:t xml:space="preserve">. </w:t>
      </w:r>
      <w:r w:rsidRPr="00061282">
        <w:rPr>
          <w:rStyle w:val="StyleUnderline"/>
        </w:rPr>
        <w:t xml:space="preserve">However, this </w:t>
      </w:r>
      <w:r w:rsidRPr="00E41A2F">
        <w:rPr>
          <w:rStyle w:val="StyleUnderline"/>
          <w:highlight w:val="yellow"/>
        </w:rPr>
        <w:t>accounted for a fraction of the</w:t>
      </w:r>
      <w:r w:rsidRPr="00061282">
        <w:rPr>
          <w:rStyle w:val="StyleUnderline"/>
        </w:rPr>
        <w:t xml:space="preserve"> 45 </w:t>
      </w:r>
      <w:proofErr w:type="spellStart"/>
      <w:r w:rsidRPr="00061282">
        <w:rPr>
          <w:rStyle w:val="StyleUnderline"/>
        </w:rPr>
        <w:t>tonnes</w:t>
      </w:r>
      <w:proofErr w:type="spellEnd"/>
      <w:r w:rsidRPr="00061282">
        <w:rPr>
          <w:rStyle w:val="StyleUnderline"/>
        </w:rPr>
        <w:t xml:space="preserve"> of </w:t>
      </w:r>
      <w:r w:rsidRPr="00E41A2F">
        <w:rPr>
          <w:rStyle w:val="StyleUnderline"/>
          <w:highlight w:val="yellow"/>
        </w:rPr>
        <w:t>ivory</w:t>
      </w:r>
      <w:r w:rsidRPr="00061282">
        <w:rPr>
          <w:rStyle w:val="StyleUnderline"/>
        </w:rPr>
        <w:t xml:space="preserve"> confiscated between 2009 and 2013 alone</w:t>
      </w:r>
      <w:r>
        <w:t>.61 The legal trade of certain types of ivory in China, including antique ivory, mammoth ivory and ivory obtained during the one-off sales in 1999 and 2008,62 operates in parallel with restrictions against the selling of all other categories. Unless China establishes one distinct rule prohibiting the entire trade, the message carried by public displays of ivory destruction will not trickle through to traders and consumers</w:t>
      </w:r>
      <w:r w:rsidRPr="00061282">
        <w:rPr>
          <w:rStyle w:val="StyleUnderline"/>
        </w:rPr>
        <w:t xml:space="preserve">. </w:t>
      </w:r>
      <w:r w:rsidRPr="00E41A2F">
        <w:rPr>
          <w:rStyle w:val="StyleUnderline"/>
          <w:highlight w:val="yellow"/>
        </w:rPr>
        <w:t>Other efforts</w:t>
      </w:r>
      <w:r w:rsidRPr="00061282">
        <w:rPr>
          <w:rStyle w:val="StyleUnderline"/>
        </w:rPr>
        <w:t xml:space="preserve"> to tackle the demand for elephant ivory and rhino horn have </w:t>
      </w:r>
      <w:r w:rsidRPr="00E41A2F">
        <w:rPr>
          <w:rStyle w:val="StyleUnderline"/>
          <w:highlight w:val="yellow"/>
        </w:rPr>
        <w:t>included recommendations from CITES</w:t>
      </w:r>
      <w:r w:rsidRPr="00061282">
        <w:rPr>
          <w:rStyle w:val="StyleUnderline"/>
        </w:rPr>
        <w:t>. At the sixty-second meeting of the CITES Standing Committee,</w:t>
      </w:r>
      <w:r>
        <w:t xml:space="preserve"> held from 23 to 27 July 2012, China was called upon to submit a review of its internal trade data and measures taken to comply with CITES Resolution Conf. 10.10 (Rev. CoP15),63 which </w:t>
      </w:r>
      <w:r w:rsidRPr="00061282">
        <w:rPr>
          <w:rStyle w:val="StyleUnderline"/>
        </w:rPr>
        <w:t xml:space="preserve">sets out a range of measures to help regulate the trade in elephant specimens. </w:t>
      </w:r>
    </w:p>
    <w:p w:rsidR="008F6302" w:rsidRDefault="008F6302" w:rsidP="008F6302">
      <w:pPr>
        <w:pStyle w:val="Heading3"/>
      </w:pPr>
      <w:r>
        <w:t>Alt Causes—South East Asia</w:t>
      </w:r>
    </w:p>
    <w:p w:rsidR="008F6302" w:rsidRPr="009D1A01" w:rsidRDefault="008F6302" w:rsidP="008F6302">
      <w:pPr>
        <w:pStyle w:val="Heading4"/>
      </w:pPr>
      <w:r>
        <w:t xml:space="preserve">South East Asia is an alt cause—Thailand, Laos, and Vietnam </w:t>
      </w:r>
    </w:p>
    <w:p w:rsidR="008F6302" w:rsidRDefault="008F6302" w:rsidP="008F6302">
      <w:r>
        <w:t xml:space="preserve">Ron </w:t>
      </w:r>
      <w:proofErr w:type="spellStart"/>
      <w:r w:rsidRPr="009D1A01">
        <w:rPr>
          <w:rStyle w:val="Style13ptBold"/>
        </w:rPr>
        <w:t>Corben</w:t>
      </w:r>
      <w:proofErr w:type="spellEnd"/>
      <w:r w:rsidRPr="009D1A01">
        <w:rPr>
          <w:rStyle w:val="Style13ptBold"/>
        </w:rPr>
        <w:t xml:space="preserve"> 6-26-2016</w:t>
      </w:r>
      <w:r>
        <w:t xml:space="preserve"> (Ron </w:t>
      </w:r>
      <w:proofErr w:type="spellStart"/>
      <w:r>
        <w:t>Corben</w:t>
      </w:r>
      <w:proofErr w:type="spellEnd"/>
      <w:r>
        <w:t>, 6-26-2016, UN Calls for Tougher Animal Trafficking Enforcement, VOA, http://www.voanews.com/content/un-animal-trafficking/3392761.html, DOA: 7-15-2016) - Coronado LS</w:t>
      </w:r>
    </w:p>
    <w:p w:rsidR="008F6302" w:rsidRDefault="008F6302" w:rsidP="00EA580D">
      <w:pPr>
        <w:rPr>
          <w:rStyle w:val="StyleUnderline"/>
        </w:rPr>
      </w:pPr>
      <w:r w:rsidRPr="009D1A01">
        <w:rPr>
          <w:sz w:val="14"/>
        </w:rPr>
        <w:t xml:space="preserve">BANGKOK— </w:t>
      </w:r>
      <w:r w:rsidRPr="00E41A2F">
        <w:rPr>
          <w:rStyle w:val="StyleUnderline"/>
          <w:highlight w:val="yellow"/>
        </w:rPr>
        <w:t>Tougher</w:t>
      </w:r>
      <w:r w:rsidRPr="009D1A01">
        <w:rPr>
          <w:rStyle w:val="StyleUnderline"/>
        </w:rPr>
        <w:t xml:space="preserve"> law </w:t>
      </w:r>
      <w:r w:rsidRPr="00E41A2F">
        <w:rPr>
          <w:rStyle w:val="StyleUnderline"/>
          <w:highlight w:val="yellow"/>
        </w:rPr>
        <w:t>enforcement</w:t>
      </w:r>
      <w:r w:rsidRPr="009D1A01">
        <w:rPr>
          <w:rStyle w:val="StyleUnderline"/>
        </w:rPr>
        <w:t xml:space="preserve"> and regional cooperation to combat wildlife and timber trafficking </w:t>
      </w:r>
      <w:r w:rsidRPr="00E41A2F">
        <w:rPr>
          <w:rStyle w:val="StyleUnderline"/>
          <w:highlight w:val="yellow"/>
        </w:rPr>
        <w:t>is needed in South East Asia,</w:t>
      </w:r>
      <w:r w:rsidRPr="009D1A01">
        <w:rPr>
          <w:rStyle w:val="StyleUnderline"/>
        </w:rPr>
        <w:t xml:space="preserve"> says the U.N. Office on Drugs and Crim</w:t>
      </w:r>
      <w:r w:rsidRPr="009D1A01">
        <w:rPr>
          <w:sz w:val="14"/>
        </w:rPr>
        <w:t xml:space="preserve">e. </w:t>
      </w:r>
      <w:r w:rsidRPr="009D1A01">
        <w:rPr>
          <w:rStyle w:val="StyleUnderline"/>
        </w:rPr>
        <w:t xml:space="preserve">The call comes as </w:t>
      </w:r>
      <w:r w:rsidRPr="00E41A2F">
        <w:rPr>
          <w:rStyle w:val="StyleUnderline"/>
          <w:highlight w:val="yellow"/>
        </w:rPr>
        <w:t>Thailand</w:t>
      </w:r>
      <w:r w:rsidRPr="009D1A01">
        <w:rPr>
          <w:rStyle w:val="StyleUnderline"/>
        </w:rPr>
        <w:t xml:space="preserve"> steps up investigations on tiger farms, after a high profile raid uncovered tiger parts and trophies at a Buddhist temple in western Thailand. Thailand </w:t>
      </w:r>
      <w:r w:rsidRPr="00E41A2F">
        <w:rPr>
          <w:rStyle w:val="StyleUnderline"/>
          <w:highlight w:val="yellow"/>
        </w:rPr>
        <w:t>has long grappled with a reputation as a key transit and destination point</w:t>
      </w:r>
      <w:r w:rsidRPr="009D1A01">
        <w:rPr>
          <w:rStyle w:val="StyleUnderline"/>
        </w:rPr>
        <w:t xml:space="preserve"> for trafficked wildlife from as far away as Africa to the poaching of its own Indochinese tigers</w:t>
      </w:r>
      <w:r w:rsidRPr="009D1A01">
        <w:rPr>
          <w:sz w:val="14"/>
        </w:rPr>
        <w:t xml:space="preserve">. In 2007 Thailand adopted the Convention on International Trade in Endangered Species on Wild Fauna and Flora, or CITES, resolution calling for an end to the intense breeding of tigers for commercial use. A tiger is seen in a cage as officials were moving live tigers from the controversial Tiger Temple, in </w:t>
      </w:r>
      <w:proofErr w:type="spellStart"/>
      <w:r w:rsidRPr="009D1A01">
        <w:rPr>
          <w:sz w:val="14"/>
        </w:rPr>
        <w:t>Kanchanaburi</w:t>
      </w:r>
      <w:proofErr w:type="spellEnd"/>
      <w:r w:rsidRPr="009D1A01">
        <w:rPr>
          <w:sz w:val="14"/>
        </w:rPr>
        <w:t xml:space="preserve"> province, west of Bangkok, Thailand, June 3, 2016. A tiger is seen in a cage as officials were moving live tigers from the controversial Tiger Temple, in </w:t>
      </w:r>
      <w:proofErr w:type="spellStart"/>
      <w:r w:rsidRPr="009D1A01">
        <w:rPr>
          <w:sz w:val="14"/>
        </w:rPr>
        <w:t>Kanchanaburi</w:t>
      </w:r>
      <w:proofErr w:type="spellEnd"/>
      <w:r w:rsidRPr="009D1A01">
        <w:rPr>
          <w:sz w:val="14"/>
        </w:rPr>
        <w:t xml:space="preserve"> province, west of Bangkok, Thailand, June 3, 2016. But Edwin </w:t>
      </w:r>
      <w:proofErr w:type="spellStart"/>
      <w:r w:rsidRPr="009D1A01">
        <w:rPr>
          <w:sz w:val="14"/>
        </w:rPr>
        <w:t>Wiek</w:t>
      </w:r>
      <w:proofErr w:type="spellEnd"/>
      <w:r w:rsidRPr="009D1A01">
        <w:rPr>
          <w:sz w:val="14"/>
        </w:rPr>
        <w:t>, founder of Wildlife Friends Foundation, says the tiger populations in farms and zoos have sharply increased from just 660 in 2007 to almost 1,500 tigers in 2016 in some 30 farms around Thailand. “</w:t>
      </w:r>
      <w:r w:rsidRPr="00E41A2F">
        <w:rPr>
          <w:rStyle w:val="StyleUnderline"/>
          <w:highlight w:val="yellow"/>
        </w:rPr>
        <w:t>Thailand, just like Laos and Vietnam and China have basically not kept their promise” under the CITES agreemen</w:t>
      </w:r>
      <w:r w:rsidRPr="009D1A01">
        <w:rPr>
          <w:rStyle w:val="StyleUnderline"/>
        </w:rPr>
        <w:t>t</w:t>
      </w:r>
      <w:r w:rsidRPr="009D1A01">
        <w:rPr>
          <w:sz w:val="14"/>
        </w:rPr>
        <w:t xml:space="preserve">, says </w:t>
      </w:r>
      <w:proofErr w:type="spellStart"/>
      <w:r w:rsidRPr="009D1A01">
        <w:rPr>
          <w:sz w:val="14"/>
        </w:rPr>
        <w:t>Wiek</w:t>
      </w:r>
      <w:proofErr w:type="spellEnd"/>
      <w:r w:rsidRPr="009D1A01">
        <w:rPr>
          <w:sz w:val="14"/>
        </w:rPr>
        <w:t xml:space="preserve">. Tiger parts in high demand Tiger bones and </w:t>
      </w:r>
      <w:r w:rsidRPr="009D1A01">
        <w:rPr>
          <w:rStyle w:val="StyleUnderline"/>
        </w:rPr>
        <w:t>penises are in high demand in markets in Southern China and Vietnam to be used in traditional medici</w:t>
      </w:r>
      <w:r w:rsidRPr="009D1A01">
        <w:rPr>
          <w:sz w:val="14"/>
        </w:rPr>
        <w:t xml:space="preserve">ne. Bones are also made into pills and sold for up to $300 in the United States. </w:t>
      </w:r>
      <w:proofErr w:type="gramStart"/>
      <w:r w:rsidRPr="009D1A01">
        <w:rPr>
          <w:sz w:val="14"/>
        </w:rPr>
        <w:t xml:space="preserve">Renewed attention on the tiger farms and their potential dark side of trafficking to lucrative markets in China and Vietnam, followed raids on a famed "tiger Buddhist temple" or Wat Pa </w:t>
      </w:r>
      <w:proofErr w:type="spellStart"/>
      <w:r w:rsidRPr="009D1A01">
        <w:rPr>
          <w:sz w:val="14"/>
        </w:rPr>
        <w:t>Luang</w:t>
      </w:r>
      <w:proofErr w:type="spellEnd"/>
      <w:r w:rsidRPr="009D1A01">
        <w:rPr>
          <w:sz w:val="14"/>
        </w:rPr>
        <w:t xml:space="preserve"> </w:t>
      </w:r>
      <w:proofErr w:type="spellStart"/>
      <w:r w:rsidRPr="009D1A01">
        <w:rPr>
          <w:sz w:val="14"/>
        </w:rPr>
        <w:t>Maha</w:t>
      </w:r>
      <w:proofErr w:type="spellEnd"/>
      <w:r w:rsidRPr="009D1A01">
        <w:rPr>
          <w:sz w:val="14"/>
        </w:rPr>
        <w:t xml:space="preserve"> Bua, in western </w:t>
      </w:r>
      <w:proofErr w:type="spellStart"/>
      <w:r w:rsidRPr="009D1A01">
        <w:rPr>
          <w:sz w:val="14"/>
        </w:rPr>
        <w:t>Kanchanaburi</w:t>
      </w:r>
      <w:proofErr w:type="spellEnd"/>
      <w:r w:rsidRPr="009D1A01">
        <w:rPr>
          <w:sz w:val="14"/>
        </w:rPr>
        <w:t xml:space="preserve"> province in late May.</w:t>
      </w:r>
      <w:proofErr w:type="gramEnd"/>
      <w:r w:rsidRPr="009D1A01">
        <w:rPr>
          <w:sz w:val="14"/>
        </w:rPr>
        <w:t xml:space="preserve"> FILE - A sedated tiger is stretchered as officials were moving tigers from Thailand's controversial Tiger Temple, a popular tourist destination which has come under fire in recent years over the welfare of its big cats in </w:t>
      </w:r>
      <w:proofErr w:type="spellStart"/>
      <w:r w:rsidRPr="009D1A01">
        <w:rPr>
          <w:sz w:val="14"/>
        </w:rPr>
        <w:t>Kanchanaburi</w:t>
      </w:r>
      <w:proofErr w:type="spellEnd"/>
      <w:r w:rsidRPr="009D1A01">
        <w:rPr>
          <w:sz w:val="14"/>
        </w:rPr>
        <w:t xml:space="preserve"> province, west of Bangkok. FILE - A sedated tiger is stretchered as officials were moving tigers from Thailand's controversial Tiger Temple, a popular tourist destination which has come under fire in recent years over the welfare of its big cats in </w:t>
      </w:r>
      <w:proofErr w:type="spellStart"/>
      <w:r w:rsidRPr="009D1A01">
        <w:rPr>
          <w:sz w:val="14"/>
        </w:rPr>
        <w:t>Kanchanaburi</w:t>
      </w:r>
      <w:proofErr w:type="spellEnd"/>
      <w:r w:rsidRPr="009D1A01">
        <w:rPr>
          <w:sz w:val="14"/>
        </w:rPr>
        <w:t xml:space="preserve"> province, west of Bangkok. More than 140 tigers at been held at the temple grounds and zoo, of which 15 tigers and cubs were daily brought before tourists for contact and photo opportunities and interaction with visitors. Disturbing discoveries </w:t>
      </w:r>
      <w:proofErr w:type="gramStart"/>
      <w:r w:rsidRPr="009D1A01">
        <w:rPr>
          <w:rStyle w:val="StyleUnderline"/>
        </w:rPr>
        <w:t>The</w:t>
      </w:r>
      <w:proofErr w:type="gramEnd"/>
      <w:r w:rsidRPr="009D1A01">
        <w:rPr>
          <w:rStyle w:val="StyleUnderline"/>
        </w:rPr>
        <w:t xml:space="preserve"> scandal surrounding the temple erupted as Department of National Parks (DNP) officials were removing the tigers to new temporary holding centers, </w:t>
      </w:r>
      <w:r w:rsidRPr="00E41A2F">
        <w:rPr>
          <w:rStyle w:val="StyleUnderline"/>
          <w:highlight w:val="yellow"/>
        </w:rPr>
        <w:t>uncovered 60 frozen and bottled cub carcasses and pelts</w:t>
      </w:r>
      <w:r w:rsidRPr="009D1A01">
        <w:rPr>
          <w:rStyle w:val="StyleUnderline"/>
        </w:rPr>
        <w:t>, a cache of other endangered species parts, together with tiger skins in the abbot’s private residence</w:t>
      </w:r>
      <w:r w:rsidRPr="009D1A01">
        <w:rPr>
          <w:sz w:val="14"/>
        </w:rPr>
        <w:t xml:space="preserve">. Tiger cub carcasses are seen in jars containing liquid at the controversial Tiger Temple, in </w:t>
      </w:r>
      <w:proofErr w:type="spellStart"/>
      <w:r w:rsidRPr="009D1A01">
        <w:rPr>
          <w:sz w:val="14"/>
        </w:rPr>
        <w:t>Kanchanaburi</w:t>
      </w:r>
      <w:proofErr w:type="spellEnd"/>
      <w:r w:rsidRPr="009D1A01">
        <w:rPr>
          <w:sz w:val="14"/>
        </w:rPr>
        <w:t xml:space="preserve"> province, west of Bangkok, Thailand, June 3, 2016. Tiger cub carcasses are seen in jars containing liquid at the controversial Tiger Temple, in </w:t>
      </w:r>
      <w:proofErr w:type="spellStart"/>
      <w:r w:rsidRPr="009D1A01">
        <w:rPr>
          <w:sz w:val="14"/>
        </w:rPr>
        <w:t>Kanchanaburi</w:t>
      </w:r>
      <w:proofErr w:type="spellEnd"/>
      <w:r w:rsidRPr="009D1A01">
        <w:rPr>
          <w:sz w:val="14"/>
        </w:rPr>
        <w:t xml:space="preserve"> province, west of Bangkok, Thailand, June 3, 2016. “The first </w:t>
      </w:r>
      <w:proofErr w:type="gramStart"/>
      <w:r w:rsidRPr="009D1A01">
        <w:rPr>
          <w:sz w:val="14"/>
        </w:rPr>
        <w:t>images coming out of those dead cubs and the amount of them was</w:t>
      </w:r>
      <w:proofErr w:type="gramEnd"/>
      <w:r w:rsidRPr="009D1A01">
        <w:rPr>
          <w:sz w:val="14"/>
        </w:rPr>
        <w:t xml:space="preserve"> absolutely shocking. Over 60 in total is a shocking amount,” </w:t>
      </w:r>
      <w:proofErr w:type="spellStart"/>
      <w:r w:rsidRPr="009D1A01">
        <w:rPr>
          <w:sz w:val="14"/>
        </w:rPr>
        <w:t>Wiek</w:t>
      </w:r>
      <w:proofErr w:type="spellEnd"/>
      <w:r w:rsidRPr="009D1A01">
        <w:rPr>
          <w:sz w:val="14"/>
        </w:rPr>
        <w:t xml:space="preserve"> said. “But when you are inbreeding tigers, just breeding without responsibility, you are inbreeding generation after generation, you create an extremely weak specimen and a lot of those animals will not make it,” he said. Other live tigers were found at a house 50 kilometers away in a fenced compound police alleged was used to hold the tigers before slaughtering them for their skins, meat and bones. “It is very clear that there has been at least a small group of people involved in illegal wildlife trafficking from the temple. That is pretty clear, but it is not as bad as some people have said, where it’s like a whole syndicate or something. I don’t believe that,” </w:t>
      </w:r>
      <w:proofErr w:type="spellStart"/>
      <w:r w:rsidRPr="009D1A01">
        <w:rPr>
          <w:sz w:val="14"/>
        </w:rPr>
        <w:t>Wiek</w:t>
      </w:r>
      <w:proofErr w:type="spellEnd"/>
      <w:r w:rsidRPr="009D1A01">
        <w:rPr>
          <w:sz w:val="14"/>
        </w:rPr>
        <w:t xml:space="preserve"> said. </w:t>
      </w:r>
      <w:r w:rsidRPr="009D1A01">
        <w:rPr>
          <w:rStyle w:val="StyleUnderline"/>
        </w:rPr>
        <w:t>Also found were hundreds of talisman’s made from tiger parts, hornbills, tiger cub carcasses, skeletons, and stuffed bears.</w:t>
      </w:r>
      <w:r w:rsidRPr="009D1A01">
        <w:rPr>
          <w:sz w:val="14"/>
        </w:rPr>
        <w:t xml:space="preserve"> Tanya </w:t>
      </w:r>
      <w:proofErr w:type="spellStart"/>
      <w:r w:rsidRPr="009D1A01">
        <w:rPr>
          <w:sz w:val="14"/>
        </w:rPr>
        <w:t>Erzinlioglu</w:t>
      </w:r>
      <w:proofErr w:type="spellEnd"/>
      <w:r w:rsidRPr="009D1A01">
        <w:rPr>
          <w:sz w:val="14"/>
        </w:rPr>
        <w:t xml:space="preserve">, a volunteer and worker of six years at the tiger temple, said while she may have held suspicions, her main priority had been the welfare of the tigers under her care. But </w:t>
      </w:r>
      <w:proofErr w:type="spellStart"/>
      <w:r w:rsidRPr="009D1A01">
        <w:rPr>
          <w:sz w:val="14"/>
        </w:rPr>
        <w:t>Erzinlioglu's</w:t>
      </w:r>
      <w:proofErr w:type="spellEnd"/>
      <w:r w:rsidRPr="009D1A01">
        <w:rPr>
          <w:sz w:val="14"/>
        </w:rPr>
        <w:t xml:space="preserve"> fears were realized when three tigers disappeared in December 2014. “</w:t>
      </w:r>
      <w:r w:rsidRPr="009D1A01">
        <w:rPr>
          <w:rStyle w:val="StyleUnderline"/>
        </w:rPr>
        <w:t>Until the three tigers I never really saw anything untoward. Obviously once the three tigers suddenly disappeared then that suddenly changed everything because then there was concrete proof in what might have been going on, but I had not seen it</w:t>
      </w:r>
      <w:r w:rsidRPr="009D1A01">
        <w:rPr>
          <w:sz w:val="14"/>
        </w:rPr>
        <w:t xml:space="preserve">,” she said. FILE - A Thai wildlife official displays carcasses of dead tiger cubs found during a raid at the Tiger Temple in </w:t>
      </w:r>
      <w:proofErr w:type="spellStart"/>
      <w:r w:rsidRPr="009D1A01">
        <w:rPr>
          <w:sz w:val="14"/>
        </w:rPr>
        <w:t>Kanchanaburi</w:t>
      </w:r>
      <w:proofErr w:type="spellEnd"/>
      <w:r w:rsidRPr="009D1A01">
        <w:rPr>
          <w:sz w:val="14"/>
        </w:rPr>
        <w:t xml:space="preserve"> Province, Thailand, 01 June 2016. FILE - A Thai wildlife official displays carcasses of dead tiger cubs found during a raid at the Tiger Temple in </w:t>
      </w:r>
      <w:proofErr w:type="spellStart"/>
      <w:r w:rsidRPr="009D1A01">
        <w:rPr>
          <w:sz w:val="14"/>
        </w:rPr>
        <w:t>Kanchanaburi</w:t>
      </w:r>
      <w:proofErr w:type="spellEnd"/>
      <w:r w:rsidRPr="009D1A01">
        <w:rPr>
          <w:sz w:val="14"/>
        </w:rPr>
        <w:t xml:space="preserve"> Province, Thailand, 01 June 2016. The temple was a high profile tourist attraction, with estimated annual revenues at of more than $3 million a year. Investigations are underway into the other zoos and tiger holding centers in Thailand. Wildlife protection groups say Thailand’s policy of licensing zoos, clearing them to breed tigers has helped to stimulate trafficking instead of curbing it. </w:t>
      </w:r>
      <w:r w:rsidRPr="00E41A2F">
        <w:rPr>
          <w:rStyle w:val="StyleUnderline"/>
          <w:highlight w:val="yellow"/>
        </w:rPr>
        <w:t>Strong enforcement required</w:t>
      </w:r>
      <w:r w:rsidRPr="009D1A01">
        <w:rPr>
          <w:rStyle w:val="StyleUnderline"/>
        </w:rPr>
        <w:t xml:space="preserve"> Jeremy Dougla</w:t>
      </w:r>
      <w:r w:rsidRPr="009D1A01">
        <w:rPr>
          <w:sz w:val="14"/>
        </w:rPr>
        <w:t>s, Asia representative for the U.N. Office on Drugs and Crime (UNODC) says to curb wildlife trafficking will require strong law enforcement. Analysts have often blamed lax law enforcement or corruption for the trafficking to thrive. “</w:t>
      </w:r>
      <w:r w:rsidRPr="009D1A01">
        <w:rPr>
          <w:rStyle w:val="StyleUnderline"/>
        </w:rPr>
        <w:t xml:space="preserve">The concern we’re most concentrated on is the </w:t>
      </w:r>
      <w:r w:rsidRPr="00E41A2F">
        <w:rPr>
          <w:rStyle w:val="StyleUnderline"/>
          <w:highlight w:val="yellow"/>
        </w:rPr>
        <w:t>disruption of the supply chain towards the markets</w:t>
      </w:r>
      <w:r w:rsidRPr="009D1A01">
        <w:rPr>
          <w:rStyle w:val="StyleUnderline"/>
        </w:rPr>
        <w:t>,”</w:t>
      </w:r>
      <w:r w:rsidRPr="009D1A01">
        <w:rPr>
          <w:sz w:val="14"/>
        </w:rPr>
        <w:t xml:space="preserve"> Douglas told VOA. “That’s really important that there’s a strong law enforcement and criminal justice response in place to identify this as a crime, investigate this as a crime, investigate the networks involved through the supply chain and ultimately disrupt supply that goes into markets,” he said. </w:t>
      </w:r>
      <w:r w:rsidRPr="009D1A01">
        <w:rPr>
          <w:rStyle w:val="StyleUnderline"/>
        </w:rPr>
        <w:t xml:space="preserve">Animal welfare groups have welcomed </w:t>
      </w:r>
      <w:r w:rsidRPr="00E41A2F">
        <w:rPr>
          <w:rStyle w:val="StyleUnderline"/>
          <w:highlight w:val="yellow"/>
        </w:rPr>
        <w:t>Thai Government moves to strengthen legal protection for all wildlife, including tougher penalties</w:t>
      </w:r>
      <w:r w:rsidRPr="009D1A01">
        <w:rPr>
          <w:rStyle w:val="StyleUnderline"/>
        </w:rPr>
        <w:t xml:space="preserve"> including a minimum jail term of four years for trafficking with greater direct involvement by non-government groups to assist in the care of confiscated wildlife.</w:t>
      </w:r>
    </w:p>
    <w:p w:rsidR="005A4BD6" w:rsidRDefault="005A4BD6" w:rsidP="005A4BD6">
      <w:pPr>
        <w:pStyle w:val="Heading3"/>
      </w:pPr>
      <w:r>
        <w:t>Alt Cause—Europe</w:t>
      </w:r>
    </w:p>
    <w:p w:rsidR="005A4BD6" w:rsidRDefault="005A4BD6" w:rsidP="005A4BD6">
      <w:pPr>
        <w:pStyle w:val="Heading4"/>
      </w:pPr>
      <w:r>
        <w:t>Timber in Europe is an alt cause</w:t>
      </w:r>
    </w:p>
    <w:p w:rsidR="005A4BD6" w:rsidRPr="00B24BDB" w:rsidRDefault="005A4BD6" w:rsidP="005A4BD6">
      <w:r w:rsidRPr="00B24BDB">
        <w:t xml:space="preserve">Hilde </w:t>
      </w:r>
      <w:proofErr w:type="spellStart"/>
      <w:r w:rsidRPr="00B24BDB">
        <w:rPr>
          <w:rStyle w:val="Style13ptBold"/>
        </w:rPr>
        <w:t>Stroot</w:t>
      </w:r>
      <w:proofErr w:type="spellEnd"/>
      <w:r w:rsidRPr="00B24BDB">
        <w:rPr>
          <w:rStyle w:val="Style13ptBold"/>
        </w:rPr>
        <w:t xml:space="preserve"> 6-24-2016</w:t>
      </w:r>
      <w:r w:rsidRPr="00B24BDB">
        <w:t xml:space="preserve"> (Hilde </w:t>
      </w:r>
      <w:proofErr w:type="spellStart"/>
      <w:r w:rsidRPr="00B24BDB">
        <w:t>Stroot</w:t>
      </w:r>
      <w:proofErr w:type="spellEnd"/>
      <w:r w:rsidRPr="00B24BDB">
        <w:t>, 6-24-2016, Loud alarm bells for growth in environmental crime, who is listening</w:t>
      </w:r>
      <w:proofErr w:type="gramStart"/>
      <w:r w:rsidRPr="00B24BDB">
        <w:t>?,</w:t>
      </w:r>
      <w:proofErr w:type="gramEnd"/>
      <w:r w:rsidRPr="00B24BDB">
        <w:t xml:space="preserve"> Greenpeace Africa, http://www.greenpeace.org/africa/en/News/Blog/loud-alarm-bells-for-growth-in-environmental-/blog/56870/, DOA: 7-15-2016) - Coronado LS</w:t>
      </w:r>
    </w:p>
    <w:p w:rsidR="005A4BD6" w:rsidRDefault="005A4BD6" w:rsidP="00EA580D">
      <w:pPr>
        <w:rPr>
          <w:rStyle w:val="StyleUnderline"/>
        </w:rPr>
      </w:pPr>
      <w:r w:rsidRPr="00B24BDB">
        <w:rPr>
          <w:rStyle w:val="StyleUnderline"/>
        </w:rPr>
        <w:t>Europe: stronger enforcement should be the EU’s answer</w:t>
      </w:r>
      <w:r>
        <w:rPr>
          <w:rStyle w:val="StyleUnderline"/>
        </w:rPr>
        <w:t xml:space="preserve"> </w:t>
      </w:r>
      <w:proofErr w:type="gramStart"/>
      <w:r>
        <w:t>Our</w:t>
      </w:r>
      <w:proofErr w:type="gramEnd"/>
      <w:r>
        <w:t xml:space="preserve"> call on </w:t>
      </w:r>
      <w:r w:rsidRPr="00E41A2F">
        <w:rPr>
          <w:rStyle w:val="StyleUnderline"/>
          <w:highlight w:val="yellow"/>
        </w:rPr>
        <w:t>China</w:t>
      </w:r>
      <w:r w:rsidRPr="00B24BDB">
        <w:rPr>
          <w:rStyle w:val="StyleUnderline"/>
        </w:rPr>
        <w:t xml:space="preserve"> to tighten up control of Chinese timber </w:t>
      </w:r>
      <w:r w:rsidRPr="00E41A2F">
        <w:rPr>
          <w:rStyle w:val="StyleUnderline"/>
          <w:highlight w:val="yellow"/>
        </w:rPr>
        <w:t>traders is no invitation for other countries to sit back and rest on their laurels</w:t>
      </w:r>
      <w:r w:rsidRPr="00B24BDB">
        <w:rPr>
          <w:rStyle w:val="StyleUnderline"/>
        </w:rPr>
        <w:t>.</w:t>
      </w:r>
      <w:r>
        <w:t xml:space="preserve"> In Europe, for example, the EUTR’s effectiveness is hindered by </w:t>
      </w:r>
      <w:r w:rsidRPr="00B24BDB">
        <w:rPr>
          <w:rStyle w:val="StyleUnderline"/>
        </w:rPr>
        <w:t xml:space="preserve">poor enforcement, </w:t>
      </w:r>
      <w:r w:rsidRPr="00E41A2F">
        <w:rPr>
          <w:rStyle w:val="StyleUnderline"/>
          <w:highlight w:val="yellow"/>
        </w:rPr>
        <w:t>leniency</w:t>
      </w:r>
      <w:r w:rsidRPr="00B24BDB">
        <w:rPr>
          <w:rStyle w:val="StyleUnderline"/>
        </w:rPr>
        <w:t xml:space="preserve"> with sanctions and implementation </w:t>
      </w:r>
      <w:r w:rsidRPr="00E41A2F">
        <w:rPr>
          <w:rStyle w:val="StyleUnderline"/>
          <w:highlight w:val="yellow"/>
        </w:rPr>
        <w:t>delays by EU Member States, and companies’ compliance</w:t>
      </w:r>
      <w:r w:rsidRPr="00B24BDB">
        <w:rPr>
          <w:rStyle w:val="StyleUnderline"/>
        </w:rPr>
        <w:t xml:space="preserve"> with the law </w:t>
      </w:r>
      <w:r w:rsidRPr="00E41A2F">
        <w:rPr>
          <w:rStyle w:val="StyleUnderline"/>
          <w:highlight w:val="yellow"/>
        </w:rPr>
        <w:t>remains largely insufficient.</w:t>
      </w:r>
      <w:r w:rsidRPr="00B24BDB">
        <w:rPr>
          <w:rStyle w:val="StyleUnderline"/>
        </w:rPr>
        <w:t xml:space="preserve"> In Belgium, for example, the EUTR </w:t>
      </w:r>
      <w:r w:rsidRPr="00E41A2F">
        <w:rPr>
          <w:rStyle w:val="StyleUnderline"/>
          <w:highlight w:val="yellow"/>
        </w:rPr>
        <w:t>authorities are structurally under resourced</w:t>
      </w:r>
      <w:r>
        <w:t xml:space="preserve"> and have only carried out 18 checks in two years. Greenpeace and partner NGO’s have submitted to the Belgium authorities about 10 cases of suspected violations of the </w:t>
      </w:r>
      <w:proofErr w:type="gramStart"/>
      <w:r>
        <w:t>EUTR,</w:t>
      </w:r>
      <w:proofErr w:type="gramEnd"/>
      <w:r>
        <w:t xml:space="preserve"> no sanctions have ever been applie</w:t>
      </w:r>
      <w:r w:rsidRPr="00B24BDB">
        <w:rPr>
          <w:rStyle w:val="StyleUnderline"/>
        </w:rPr>
        <w:t xml:space="preserve">d. The situation is of great concern. As </w:t>
      </w:r>
      <w:r>
        <w:t xml:space="preserve">we write these lines, </w:t>
      </w:r>
      <w:r w:rsidRPr="00E41A2F">
        <w:rPr>
          <w:rStyle w:val="StyleUnderline"/>
          <w:highlight w:val="yellow"/>
        </w:rPr>
        <w:t>Belgium</w:t>
      </w:r>
      <w:r w:rsidRPr="00B24BDB">
        <w:rPr>
          <w:rStyle w:val="StyleUnderline"/>
        </w:rPr>
        <w:t xml:space="preserve"> remains a major gateway for illegal timber to the EU market.</w:t>
      </w:r>
      <w:r>
        <w:rPr>
          <w:rStyle w:val="StyleUnderline"/>
        </w:rPr>
        <w:t xml:space="preserve"> </w:t>
      </w:r>
      <w:r w:rsidRPr="00B24BDB">
        <w:rPr>
          <w:rStyle w:val="StyleUnderline"/>
        </w:rPr>
        <w:t xml:space="preserve">The same conclusion also holds for countries like </w:t>
      </w:r>
      <w:r w:rsidRPr="00E41A2F">
        <w:rPr>
          <w:rStyle w:val="StyleUnderline"/>
          <w:highlight w:val="yellow"/>
        </w:rPr>
        <w:t>Spain and France</w:t>
      </w:r>
      <w:r w:rsidRPr="00B24BDB">
        <w:rPr>
          <w:rStyle w:val="StyleUnderline"/>
        </w:rPr>
        <w:t>.</w:t>
      </w:r>
      <w:r>
        <w:t xml:space="preserve"> However, efforts to eliminate illegal timber from the EU market received a boost in March when, for the first time, Dutch authorities sanctioned a company for breaching the EU Timber Regulation. The move came after Greenpeace sent its investigative report on Cameroonian timber trader CCT to the Dutch authorities. Yet much more remain to be done to keep illegal timber out of the EU market. </w:t>
      </w:r>
      <w:r w:rsidRPr="00B24BDB">
        <w:rPr>
          <w:rStyle w:val="StyleUnderline"/>
        </w:rPr>
        <w:t>Ma</w:t>
      </w:r>
      <w:r w:rsidRPr="00E41A2F">
        <w:rPr>
          <w:rStyle w:val="StyleUnderline"/>
          <w:highlight w:val="yellow"/>
        </w:rPr>
        <w:t>ny EU countries are still lagging behind in implementation and enforcement of the EUTR</w:t>
      </w:r>
      <w:r w:rsidRPr="00B24BDB">
        <w:rPr>
          <w:rStyle w:val="StyleUnderline"/>
        </w:rPr>
        <w:t>.</w:t>
      </w:r>
      <w:r>
        <w:rPr>
          <w:rStyle w:val="StyleUnderline"/>
        </w:rPr>
        <w:t xml:space="preserve"> </w:t>
      </w:r>
      <w:r>
        <w:t>The recent UNEP-INTERPOL report on environmental crime recommends</w:t>
      </w:r>
      <w:r w:rsidRPr="00B24BDB">
        <w:rPr>
          <w:rStyle w:val="StyleUnderline"/>
        </w:rPr>
        <w:t xml:space="preserve"> stronger action, legislation and sanctions at the national and international level.</w:t>
      </w:r>
      <w:r>
        <w:t xml:space="preserve"> We hope this message will be heard by the European agriculture ministers who are meeting in Brussels on 27-28 June to take stock of progress achieved since the launch of the EU action plan on illegal logging in 2003. </w:t>
      </w:r>
      <w:r w:rsidRPr="00B24BDB">
        <w:rPr>
          <w:rStyle w:val="StyleUnderline"/>
        </w:rPr>
        <w:t xml:space="preserve">We have great expectations that they will agree to intensify and improve the quality and effectiveness of checks carried out on companies placing timber on the EU market, and to take firm action against those that violate the EU’s illegal timber law. </w:t>
      </w:r>
      <w:r w:rsidRPr="00E41A2F">
        <w:rPr>
          <w:rStyle w:val="StyleUnderline"/>
          <w:highlight w:val="yellow"/>
        </w:rPr>
        <w:t>All potential entry points for illegal timber to the EU market must be closed.</w:t>
      </w:r>
    </w:p>
    <w:p w:rsidR="000E311F" w:rsidRDefault="000E311F" w:rsidP="000E311F">
      <w:pPr>
        <w:pStyle w:val="Heading3"/>
      </w:pPr>
      <w:r>
        <w:t>Alt Causes—EU</w:t>
      </w:r>
    </w:p>
    <w:p w:rsidR="000E311F" w:rsidRPr="00A32D8E" w:rsidRDefault="000E311F" w:rsidP="000E311F">
      <w:pPr>
        <w:pStyle w:val="Heading4"/>
      </w:pPr>
      <w:r>
        <w:t>Despite efforts, the EU is a major importer of illegal wildlife</w:t>
      </w:r>
    </w:p>
    <w:p w:rsidR="000E311F" w:rsidRPr="00A32D8E" w:rsidRDefault="000E311F" w:rsidP="000E311F">
      <w:r w:rsidRPr="00A32D8E">
        <w:t xml:space="preserve">Nicole </w:t>
      </w:r>
      <w:proofErr w:type="spellStart"/>
      <w:r w:rsidRPr="00A32D8E">
        <w:rPr>
          <w:rStyle w:val="Style13ptBold"/>
        </w:rPr>
        <w:t>Orttung</w:t>
      </w:r>
      <w:proofErr w:type="spellEnd"/>
      <w:r w:rsidRPr="00A32D8E">
        <w:rPr>
          <w:rStyle w:val="Style13ptBold"/>
        </w:rPr>
        <w:t xml:space="preserve"> 7-6-2016</w:t>
      </w:r>
      <w:r w:rsidRPr="00A32D8E">
        <w:t xml:space="preserve"> (Nicole </w:t>
      </w:r>
      <w:proofErr w:type="spellStart"/>
      <w:r w:rsidRPr="00A32D8E">
        <w:t>Orttung</w:t>
      </w:r>
      <w:proofErr w:type="spellEnd"/>
      <w:r w:rsidRPr="00A32D8E">
        <w:t>, 7-6-2016, EU declines to completely ban ivory trade. Will elephants pay the price</w:t>
      </w:r>
      <w:proofErr w:type="gramStart"/>
      <w:r w:rsidRPr="00A32D8E">
        <w:t>?,</w:t>
      </w:r>
      <w:proofErr w:type="gramEnd"/>
      <w:r w:rsidRPr="00A32D8E">
        <w:t xml:space="preserve"> Christian Science Monitor, http://www.csmonitor.com/Environment/2016/0706/EU-declines-to-completely-ban-ivory-trade.-Will-elephants-pay-the-price, DOA: 7-15-2016) - Coronado LS</w:t>
      </w:r>
    </w:p>
    <w:p w:rsidR="000E311F" w:rsidRPr="004736C4" w:rsidRDefault="000E311F" w:rsidP="00EA580D">
      <w:pPr>
        <w:rPr>
          <w:u w:val="single"/>
        </w:rPr>
      </w:pPr>
      <w:r w:rsidRPr="00A32D8E">
        <w:rPr>
          <w:rStyle w:val="StyleUnderline"/>
        </w:rPr>
        <w:t>Kenyan President Uhuru Kenyatta set fire to over $105 million worth of poached elephant tusks on April 30, demanding an end to international ivory sales. France headed the call that day, seizing on the symbolic moment to announce a complete ban on ivory trade on French soil.</w:t>
      </w:r>
      <w:r>
        <w:rPr>
          <w:rStyle w:val="StyleUnderline"/>
        </w:rPr>
        <w:t xml:space="preserve"> </w:t>
      </w:r>
      <w:r w:rsidRPr="00A32D8E">
        <w:rPr>
          <w:sz w:val="14"/>
        </w:rPr>
        <w:t xml:space="preserve">The rest of Europe isn’t planning to follow suit in shuttering its domestic ivory markets, as the European Commission announced in a position paper released July 1. </w:t>
      </w:r>
      <w:r w:rsidRPr="00E41A2F">
        <w:rPr>
          <w:rStyle w:val="StyleUnderline"/>
          <w:highlight w:val="yellow"/>
        </w:rPr>
        <w:t>The European Commission said it would be open to initiatives that restrict domestic ivory</w:t>
      </w:r>
      <w:r w:rsidRPr="00A32D8E">
        <w:rPr>
          <w:rStyle w:val="StyleUnderline"/>
        </w:rPr>
        <w:t xml:space="preserve"> trade</w:t>
      </w:r>
      <w:r w:rsidRPr="00A32D8E">
        <w:rPr>
          <w:sz w:val="14"/>
        </w:rPr>
        <w:t xml:space="preserve">, however. For example, it might close markets where there is evidence they had been used as a cover for illegal trade. Also in the policy paper, which precedes the </w:t>
      </w:r>
      <w:r w:rsidRPr="00A32D8E">
        <w:rPr>
          <w:rStyle w:val="StyleUnderline"/>
        </w:rPr>
        <w:t xml:space="preserve">Convention on International Trade in International Species (CITES) conference in Johannesburg this September, </w:t>
      </w:r>
      <w:r w:rsidRPr="00E41A2F">
        <w:rPr>
          <w:rStyle w:val="StyleUnderline"/>
          <w:highlight w:val="yellow"/>
        </w:rPr>
        <w:t>Europe opposed labeling the elephant population of Botswana, Namibia, South Africa, and Zimbabwe as a “species threatened with extinction,”</w:t>
      </w:r>
      <w:r w:rsidRPr="00A32D8E">
        <w:rPr>
          <w:rStyle w:val="StyleUnderline"/>
        </w:rPr>
        <w:t xml:space="preserve"> an Annex I CITES listing, which would effectively outlaw international trade of ivory from all elephants across the continent. </w:t>
      </w:r>
      <w:r w:rsidRPr="00A32D8E">
        <w:rPr>
          <w:sz w:val="14"/>
        </w:rPr>
        <w:t xml:space="preserve">The elephant population in those countries is on the rise in recent years, so they're not eligible for the listing, according to the European Commission. Recommended: How much do you know about the EU? Take our quiz. Andrew </w:t>
      </w:r>
      <w:proofErr w:type="spellStart"/>
      <w:r w:rsidRPr="00A32D8E">
        <w:rPr>
          <w:sz w:val="14"/>
        </w:rPr>
        <w:t>Seguya</w:t>
      </w:r>
      <w:proofErr w:type="spellEnd"/>
      <w:r w:rsidRPr="00A32D8E">
        <w:rPr>
          <w:sz w:val="14"/>
        </w:rPr>
        <w:t xml:space="preserve">, the director of Uganda’s Wildlife Authority, says all African elephants should be considered a threatened migratory species. PHOTOS OF THE DAY Photos of the Day 07/12 “An elephant that wakes up in the morning in Angola as ‘Appendix I’ could be in Namibia under ‘Appendix II’ by the same afternoon,” he said. The African Elephant Coalition (AEC) – a coalition of 29 African states – </w:t>
      </w:r>
      <w:r w:rsidRPr="00A32D8E">
        <w:rPr>
          <w:rStyle w:val="StyleUnderline"/>
        </w:rPr>
        <w:t>is warning of a mass extinction on the continent within 25 years, unless all elephants are given an "Annex I" CITES listing</w:t>
      </w:r>
      <w:r w:rsidRPr="00A32D8E">
        <w:rPr>
          <w:sz w:val="14"/>
        </w:rPr>
        <w:t>, The Guardian reported. The existing global embargo on ivory sales is coming under increased scrutiny since it’s due to expire in 2017. The European Commission supports the extension of the current ivory ban, preserving the exception of those four African countries. But advocates</w:t>
      </w:r>
      <w:r w:rsidRPr="00A32D8E">
        <w:rPr>
          <w:rStyle w:val="StyleUnderline"/>
        </w:rPr>
        <w:t xml:space="preserve"> for a complete ban claim that there is no way to prevent poached ivory from entering world markets when any legal ivory market exists.</w:t>
      </w:r>
      <w:r>
        <w:rPr>
          <w:rStyle w:val="StyleUnderline"/>
        </w:rPr>
        <w:t xml:space="preserve"> </w:t>
      </w:r>
      <w:r w:rsidRPr="00A32D8E">
        <w:rPr>
          <w:sz w:val="14"/>
        </w:rPr>
        <w:t xml:space="preserve">Elizabeth Bennett, vice president for species conservation at the Wildlife Conservation Society, argues in an essay in Conservation Biology </w:t>
      </w:r>
      <w:r w:rsidRPr="00A32D8E">
        <w:rPr>
          <w:rStyle w:val="StyleUnderline"/>
        </w:rPr>
        <w:t xml:space="preserve">that </w:t>
      </w:r>
      <w:r w:rsidRPr="00E41A2F">
        <w:rPr>
          <w:rStyle w:val="StyleUnderline"/>
          <w:highlight w:val="yellow"/>
        </w:rPr>
        <w:t>corruption among officials charged with implementing wildlife-related legislation is so widespread</w:t>
      </w:r>
      <w:r w:rsidRPr="00A32D8E">
        <w:rPr>
          <w:rStyle w:val="StyleUnderline"/>
        </w:rPr>
        <w:t xml:space="preserve"> that poached ivory easily enters the market – and once it has entered it’s nearly impossible to distinguish from legally acquired ivory that predates the CITES</w:t>
      </w:r>
      <w:r>
        <w:rPr>
          <w:rStyle w:val="StyleUnderline"/>
        </w:rPr>
        <w:t xml:space="preserve"> </w:t>
      </w:r>
      <w:r w:rsidRPr="00A32D8E">
        <w:rPr>
          <w:rStyle w:val="StyleUnderline"/>
        </w:rPr>
        <w:t>ban</w:t>
      </w:r>
      <w:r w:rsidRPr="00A32D8E">
        <w:rPr>
          <w:sz w:val="14"/>
        </w:rPr>
        <w:t xml:space="preserve">. Poorly paid officials and highly financed criminal networks make a bad combination, she writes. “Poachers and traffickers can rapidly pay their way out of trouble, so the financial incentives to break the law heavily outweigh those of abiding by it,” Bennett writes, and she predicts that the decades it would take to clean up the trade would be too late for wild African animals at the current rates of loss. An elephant is killed for its tusks every 15 minutes, according to the wildlife nonprofit Born Free. </w:t>
      </w:r>
      <w:r w:rsidRPr="00E41A2F">
        <w:rPr>
          <w:rStyle w:val="StyleUnderline"/>
          <w:highlight w:val="yellow"/>
        </w:rPr>
        <w:t>The EU, the world’s largest exporter of the legal ivory that predates the CITES ban,</w:t>
      </w:r>
      <w:r w:rsidRPr="00A32D8E">
        <w:rPr>
          <w:rStyle w:val="StyleUnderline"/>
        </w:rPr>
        <w:t xml:space="preserve"> has acknowledged that illegal ivory that has entered its market as well, and it seized around 4,500 illegal ivory items between 2011 and 2014.</w:t>
      </w:r>
      <w:r>
        <w:rPr>
          <w:rStyle w:val="StyleUnderline"/>
        </w:rPr>
        <w:t xml:space="preserve"> </w:t>
      </w:r>
      <w:r w:rsidRPr="00A32D8E">
        <w:rPr>
          <w:sz w:val="14"/>
        </w:rPr>
        <w:t>“</w:t>
      </w:r>
      <w:r w:rsidRPr="00E41A2F">
        <w:rPr>
          <w:rStyle w:val="StyleUnderline"/>
          <w:highlight w:val="yellow"/>
        </w:rPr>
        <w:t>There are undoubtedly cases of fraudulent EU documents in circulation, and it is possible that falsified or forged internal EU trade certificates are being used as a basis for re-export certificate applications</w:t>
      </w:r>
      <w:r w:rsidRPr="00A32D8E">
        <w:rPr>
          <w:sz w:val="14"/>
        </w:rPr>
        <w:t xml:space="preserve">,” says a 2014 European Commission report. </w:t>
      </w:r>
      <w:r w:rsidRPr="00A32D8E">
        <w:rPr>
          <w:rStyle w:val="StyleUnderline"/>
        </w:rPr>
        <w:t>In addition to France, the Czech Republic, Germany, the Netherlands, Slovakia, Sweden, and the UK have stopped issuing ivory export certificates within their borders.</w:t>
      </w:r>
    </w:p>
    <w:p w:rsidR="00016604" w:rsidRPr="007A2C89" w:rsidRDefault="00016604" w:rsidP="00016604">
      <w:pPr>
        <w:pStyle w:val="Heading3"/>
      </w:pPr>
      <w:r>
        <w:t>Broader Action Key</w:t>
      </w:r>
    </w:p>
    <w:p w:rsidR="00016604" w:rsidRPr="004B21FF" w:rsidRDefault="00016604" w:rsidP="00016604">
      <w:pPr>
        <w:pStyle w:val="Heading4"/>
      </w:pPr>
      <w:r>
        <w:t>The plan doesn’t solve—Broader International Action Key—Interpol, Europe, South America, Africa</w:t>
      </w:r>
    </w:p>
    <w:p w:rsidR="00016604" w:rsidRPr="005D73ED" w:rsidRDefault="00016604" w:rsidP="00016604">
      <w:proofErr w:type="spellStart"/>
      <w:r w:rsidRPr="007B5A7D">
        <w:rPr>
          <w:rStyle w:val="Style13ptBold"/>
        </w:rPr>
        <w:t>Xie</w:t>
      </w:r>
      <w:proofErr w:type="spellEnd"/>
      <w:r>
        <w:t xml:space="preserve"> </w:t>
      </w:r>
      <w:r w:rsidRPr="007B5A7D">
        <w:rPr>
          <w:rStyle w:val="Style13ptBold"/>
        </w:rPr>
        <w:t>2015</w:t>
      </w:r>
      <w:r>
        <w:t xml:space="preserve">(Kevin </w:t>
      </w:r>
      <w:proofErr w:type="spellStart"/>
      <w:r>
        <w:t>Xie</w:t>
      </w:r>
      <w:proofErr w:type="spellEnd"/>
      <w:r>
        <w:t>,</w:t>
      </w:r>
      <w:r w:rsidRPr="007B5A7D">
        <w:t xml:space="preserve"> Chair of the Features Board for the Harvard International Review.</w:t>
      </w:r>
      <w:r>
        <w:t xml:space="preserve">, 8-27-2015, "Crime Gone Wild: The Dangers of the International Illegal Wildlife Trade," Harvard International Review, </w:t>
      </w:r>
      <w:hyperlink r:id="rId27" w:history="1">
        <w:r w:rsidRPr="00F42571">
          <w:rPr>
            <w:rStyle w:val="Hyperlink"/>
          </w:rPr>
          <w:t>http://hir.harvard.edu/crime-gone-wild-the-dangers-of-the-international-illegal-wildlife-trade/</w:t>
        </w:r>
      </w:hyperlink>
      <w:r>
        <w:t>) – Coronado LS</w:t>
      </w:r>
    </w:p>
    <w:p w:rsidR="00016604" w:rsidRPr="007A2C89" w:rsidRDefault="00016604" w:rsidP="00016604">
      <w:pPr>
        <w:rPr>
          <w:sz w:val="12"/>
        </w:rPr>
      </w:pPr>
      <w:r w:rsidRPr="004B21FF">
        <w:rPr>
          <w:sz w:val="12"/>
        </w:rPr>
        <w:t xml:space="preserve">Steps for the future </w:t>
      </w:r>
      <w:proofErr w:type="gramStart"/>
      <w:r w:rsidRPr="004B21FF">
        <w:rPr>
          <w:rStyle w:val="StyleUnderline"/>
        </w:rPr>
        <w:t>So</w:t>
      </w:r>
      <w:proofErr w:type="gramEnd"/>
      <w:r w:rsidRPr="004B21FF">
        <w:rPr>
          <w:rStyle w:val="StyleUnderline"/>
        </w:rPr>
        <w:t xml:space="preserve"> what can governments do to stem the flow of illegal animal products? A </w:t>
      </w:r>
      <w:r w:rsidRPr="00E41A2F">
        <w:rPr>
          <w:rStyle w:val="StyleUnderline"/>
          <w:highlight w:val="yellow"/>
        </w:rPr>
        <w:t>proper solution must address multiple components</w:t>
      </w:r>
      <w:r w:rsidRPr="004B21FF">
        <w:rPr>
          <w:rStyle w:val="StyleUnderline"/>
        </w:rPr>
        <w:t xml:space="preserve"> that deal with law enforcement and customs coordination in addition to policies that decrease both the supply and demand for wildlife goods. Most international and national law enforcement organizations have primarily focused on other types of transnational crime, such as the drug trade. However, agencies must recognize</w:t>
      </w:r>
      <w:r w:rsidRPr="00FD5008">
        <w:rPr>
          <w:rStyle w:val="StyleUnderline"/>
        </w:rPr>
        <w:t xml:space="preserve"> that the wildlife trade is a major contributor to regional crime and instability and a problem that exacerbates many other crimes, including drug smuggling and money laundering. </w:t>
      </w:r>
      <w:r w:rsidRPr="00E41A2F">
        <w:rPr>
          <w:rStyle w:val="StyleUnderline"/>
          <w:highlight w:val="yellow"/>
        </w:rPr>
        <w:t>More focus by</w:t>
      </w:r>
      <w:r w:rsidRPr="00FD5008">
        <w:rPr>
          <w:rStyle w:val="StyleUnderline"/>
        </w:rPr>
        <w:t xml:space="preserve"> international organizations such as the International Criminal Police Organization (</w:t>
      </w:r>
      <w:r w:rsidRPr="00E41A2F">
        <w:rPr>
          <w:rStyle w:val="StyleUnderline"/>
          <w:highlight w:val="yellow"/>
        </w:rPr>
        <w:t>Interpol</w:t>
      </w:r>
      <w:r w:rsidRPr="00FD5008">
        <w:rPr>
          <w:rStyle w:val="StyleUnderline"/>
        </w:rPr>
        <w:t xml:space="preserve">) </w:t>
      </w:r>
      <w:r w:rsidRPr="00E41A2F">
        <w:rPr>
          <w:rStyle w:val="StyleUnderline"/>
          <w:highlight w:val="yellow"/>
        </w:rPr>
        <w:t>would help</w:t>
      </w:r>
      <w:r w:rsidRPr="00FD5008">
        <w:rPr>
          <w:rStyle w:val="StyleUnderline"/>
        </w:rPr>
        <w:t xml:space="preserve"> bring attention to environmental crimes and would enable more information sharing between national governments. At the same time, </w:t>
      </w:r>
      <w:r w:rsidRPr="00E41A2F">
        <w:rPr>
          <w:rStyle w:val="StyleUnderline"/>
          <w:highlight w:val="yellow"/>
        </w:rPr>
        <w:t>law enforcement agencies at the national level should double down</w:t>
      </w:r>
      <w:r w:rsidRPr="00FD5008">
        <w:rPr>
          <w:rStyle w:val="StyleUnderline"/>
        </w:rPr>
        <w:t xml:space="preserve"> in their efforts to prevent the illegal capture and sale of at-risk species within their borders. A</w:t>
      </w:r>
      <w:r w:rsidRPr="004B21FF">
        <w:rPr>
          <w:sz w:val="12"/>
        </w:rPr>
        <w:t xml:space="preserve">greements such as the South Africa-Mozambique “hot pursuit strategy” are examples of innovative and cooperative solutions to law enforcement issues. </w:t>
      </w:r>
      <w:r w:rsidRPr="00FD5008">
        <w:rPr>
          <w:rStyle w:val="StyleUnderline"/>
        </w:rPr>
        <w:t>The United States has taken some steps to combat wildlife trafficking. President Barack Obama has signed an executive order to create a “broad based approach” to wildlife trafficking that will involve numerous US agencies. Furthermore, Obama pledged US$10 million to support capacity building for law enforcement agencies in Africa in order to allow them to better respond to wildlife trafficking</w:t>
      </w:r>
      <w:r w:rsidRPr="004B21FF">
        <w:rPr>
          <w:sz w:val="12"/>
        </w:rPr>
        <w:t xml:space="preserve">. While this is an admirable start, this funding is only a drop in the ocean. As an article from Time Magazine notes, </w:t>
      </w:r>
      <w:r w:rsidRPr="00FD5008">
        <w:rPr>
          <w:rStyle w:val="StyleUnderline"/>
        </w:rPr>
        <w:t>this funding is equal to less than a thousandth of the value of the illicit wildlife trade</w:t>
      </w:r>
      <w:r w:rsidRPr="004B21FF">
        <w:rPr>
          <w:sz w:val="12"/>
        </w:rPr>
        <w:t xml:space="preserve">. The US Fish and Wildlife Service, the US Agency for International Development (USAID), the Department of State, and Department of Homeland Security all have important roles to play to prevent trafficking both at home and abroad. In Europe, which is a major transit point for wildlife </w:t>
      </w:r>
      <w:r w:rsidRPr="004B21FF">
        <w:rPr>
          <w:rStyle w:val="StyleUnderline"/>
        </w:rPr>
        <w:t>shipments from Africa to Asia</w:t>
      </w:r>
      <w:r w:rsidRPr="00E41A2F">
        <w:rPr>
          <w:rStyle w:val="StyleUnderline"/>
          <w:highlight w:val="yellow"/>
        </w:rPr>
        <w:t>, the European Union has strengthened rules regarding the trade in wildlife</w:t>
      </w:r>
      <w:r w:rsidRPr="004B21FF">
        <w:rPr>
          <w:rStyle w:val="StyleUnderline"/>
        </w:rPr>
        <w:t xml:space="preserve">. However, individual member states should take a strong role in securing their borders from illicit flows of wildlife products. </w:t>
      </w:r>
      <w:r w:rsidRPr="00E41A2F">
        <w:rPr>
          <w:rStyle w:val="StyleUnderline"/>
          <w:highlight w:val="yellow"/>
        </w:rPr>
        <w:t>Coordination through multilateral law enforcement organizations such as Interpol and</w:t>
      </w:r>
      <w:r w:rsidRPr="004B21FF">
        <w:rPr>
          <w:rStyle w:val="StyleUnderline"/>
        </w:rPr>
        <w:t xml:space="preserve"> the European Police Office (</w:t>
      </w:r>
      <w:r w:rsidRPr="00E41A2F">
        <w:rPr>
          <w:rStyle w:val="StyleUnderline"/>
          <w:highlight w:val="yellow"/>
        </w:rPr>
        <w:t>Europol) will be necessary</w:t>
      </w:r>
      <w:r w:rsidRPr="004B21FF">
        <w:rPr>
          <w:rStyle w:val="StyleUnderline"/>
        </w:rPr>
        <w:t xml:space="preserve"> in order to maintain consistent and effective screening and interdiction policies. </w:t>
      </w:r>
      <w:r w:rsidRPr="004B21FF">
        <w:rPr>
          <w:sz w:val="12"/>
        </w:rPr>
        <w:t xml:space="preserve">Various skin of wild animals royalty free stock picture Skins of various big cats that were confiscated by the US Fish and Wildlife Service. While these pelts may fetch significant prices on the black market, the potential economic benefits of keeping these animals alive for tourism far exceed those short-term profits. </w:t>
      </w:r>
      <w:proofErr w:type="gramStart"/>
      <w:r w:rsidRPr="004B21FF">
        <w:rPr>
          <w:sz w:val="12"/>
        </w:rPr>
        <w:t>Photo by Bill Fitzpatrick, US Fish and Wildlife Service.</w:t>
      </w:r>
      <w:proofErr w:type="gramEnd"/>
      <w:r w:rsidRPr="004B21FF">
        <w:rPr>
          <w:sz w:val="12"/>
        </w:rPr>
        <w:t xml:space="preserve"> </w:t>
      </w:r>
      <w:proofErr w:type="gramStart"/>
      <w:r w:rsidRPr="004B21FF">
        <w:rPr>
          <w:sz w:val="12"/>
        </w:rPr>
        <w:t>Public domain.</w:t>
      </w:r>
      <w:proofErr w:type="gramEnd"/>
      <w:r w:rsidRPr="004B21FF">
        <w:rPr>
          <w:sz w:val="12"/>
        </w:rPr>
        <w:t xml:space="preserve"> </w:t>
      </w:r>
      <w:r w:rsidRPr="00FD5008">
        <w:rPr>
          <w:rStyle w:val="StyleUnderline"/>
        </w:rPr>
        <w:t>While better law enforcement and customs coordination may slow the trade in wildlife</w:t>
      </w:r>
      <w:r w:rsidRPr="00E41A2F">
        <w:rPr>
          <w:rStyle w:val="StyleUnderline"/>
          <w:highlight w:val="yellow"/>
        </w:rPr>
        <w:t>, it is crucial to develop policies that will better deal with the ultimate causes of trafficking</w:t>
      </w:r>
      <w:r w:rsidRPr="00E41A2F">
        <w:rPr>
          <w:sz w:val="12"/>
          <w:highlight w:val="yellow"/>
        </w:rPr>
        <w:t>.</w:t>
      </w:r>
      <w:r w:rsidRPr="004B21FF">
        <w:rPr>
          <w:sz w:val="12"/>
        </w:rPr>
        <w:t xml:space="preserve"> As the “war on drugs” has demonstrated, a pure focus on interdiction will not work; rather, targeted policies should be directed towards providing economic alternatives to the wildlife trade and reducing the supply and demand for illegal animal products. In Latin America and Africa, it is common for </w:t>
      </w:r>
      <w:r w:rsidRPr="00FD5008">
        <w:rPr>
          <w:rStyle w:val="StyleUnderline"/>
        </w:rPr>
        <w:t xml:space="preserve">rural citizens to get involved with poaching or illegal harvesting because of perceived economic benefits. </w:t>
      </w:r>
      <w:r w:rsidRPr="00E41A2F">
        <w:rPr>
          <w:rStyle w:val="StyleUnderline"/>
          <w:highlight w:val="yellow"/>
        </w:rPr>
        <w:t>Regional countries should increase their educational campaigns</w:t>
      </w:r>
      <w:r w:rsidRPr="004B21FF">
        <w:rPr>
          <w:rStyle w:val="StyleUnderline"/>
        </w:rPr>
        <w:t xml:space="preserve"> to stress the economic and environmental dangers of the illegal wildlife trade. The United Nations Environment </w:t>
      </w:r>
      <w:proofErr w:type="spellStart"/>
      <w:r w:rsidRPr="004B21FF">
        <w:rPr>
          <w:rStyle w:val="StyleUnderline"/>
        </w:rPr>
        <w:t>Programme</w:t>
      </w:r>
      <w:proofErr w:type="spellEnd"/>
      <w:r w:rsidRPr="004B21FF">
        <w:rPr>
          <w:rStyle w:val="StyleUnderline"/>
        </w:rPr>
        <w:t xml:space="preserve"> has collaborated with a number of other multilateral organizations, such as the Convention on International Trade in Endangered Species, the UN Development </w:t>
      </w:r>
      <w:proofErr w:type="spellStart"/>
      <w:r w:rsidRPr="004B21FF">
        <w:rPr>
          <w:rStyle w:val="StyleUnderline"/>
        </w:rPr>
        <w:t>Programme</w:t>
      </w:r>
      <w:proofErr w:type="spellEnd"/>
      <w:r w:rsidRPr="004B21FF">
        <w:rPr>
          <w:rStyle w:val="StyleUnderline"/>
        </w:rPr>
        <w:t xml:space="preserve">, and the UN Office on Drugs and Crime (UNODC) to raise attention towards animal trafficking. </w:t>
      </w:r>
      <w:r w:rsidRPr="00E41A2F">
        <w:rPr>
          <w:rStyle w:val="StyleUnderline"/>
          <w:highlight w:val="yellow"/>
        </w:rPr>
        <w:t>This collaboration could be expanded to include regional organizations and individual countries.</w:t>
      </w:r>
      <w:r w:rsidRPr="004B21FF">
        <w:rPr>
          <w:rStyle w:val="StyleUnderline"/>
        </w:rPr>
        <w:t xml:space="preserve"> At the same time, states should endeavor to support economic development in these regions that is both pro-poor and pro-environment. </w:t>
      </w:r>
      <w:r w:rsidRPr="00E41A2F">
        <w:rPr>
          <w:rStyle w:val="StyleUnderline"/>
          <w:highlight w:val="yellow"/>
        </w:rPr>
        <w:t>Setting aside conservation areas for ecotourism and allowing nearby communities to share in the revenues</w:t>
      </w:r>
      <w:r w:rsidRPr="004B21FF">
        <w:rPr>
          <w:rStyle w:val="StyleUnderline"/>
        </w:rPr>
        <w:t xml:space="preserve"> is an innovative model that has found success in Kenya and Uganda. As some early trials have demonstrated, these policies create incentives to stop poaching, and give much-needed revenue to some of the poorest parts of Africa</w:t>
      </w:r>
      <w:r w:rsidRPr="004B21FF">
        <w:rPr>
          <w:sz w:val="12"/>
        </w:rPr>
        <w:t xml:space="preserve">. The scope of similar efforts should be </w:t>
      </w:r>
      <w:r w:rsidRPr="004B21FF">
        <w:rPr>
          <w:rStyle w:val="StyleUnderline"/>
        </w:rPr>
        <w:t>expanded, as they provide a strong economic alternative to wildlife trafficking while enabling greater economic development. S</w:t>
      </w:r>
      <w:r w:rsidRPr="004B21FF">
        <w:rPr>
          <w:sz w:val="12"/>
        </w:rPr>
        <w:t xml:space="preserve">imilar policies could work in Latin America. </w:t>
      </w:r>
      <w:proofErr w:type="gramStart"/>
      <w:r w:rsidRPr="004B21FF">
        <w:rPr>
          <w:sz w:val="12"/>
        </w:rPr>
        <w:t>Various animal products on sale in Myanmar, including tiger bones.</w:t>
      </w:r>
      <w:proofErr w:type="gramEnd"/>
      <w:r w:rsidRPr="004B21FF">
        <w:rPr>
          <w:sz w:val="12"/>
        </w:rPr>
        <w:t xml:space="preserve"> Tiger products are in especially high demand in Asia, where the bones are widely believed to cure joint and muscle-related ailments. </w:t>
      </w:r>
      <w:proofErr w:type="gramStart"/>
      <w:r w:rsidRPr="004B21FF">
        <w:rPr>
          <w:sz w:val="12"/>
        </w:rPr>
        <w:t xml:space="preserve">Photo by Dan Bennett, via </w:t>
      </w:r>
      <w:proofErr w:type="spellStart"/>
      <w:r w:rsidRPr="004B21FF">
        <w:rPr>
          <w:sz w:val="12"/>
        </w:rPr>
        <w:t>flickr</w:t>
      </w:r>
      <w:proofErr w:type="spellEnd"/>
      <w:r w:rsidRPr="004B21FF">
        <w:rPr>
          <w:sz w:val="12"/>
        </w:rPr>
        <w:t>.</w:t>
      </w:r>
      <w:proofErr w:type="gramEnd"/>
      <w:r w:rsidRPr="004B21FF">
        <w:rPr>
          <w:sz w:val="12"/>
        </w:rPr>
        <w:t xml:space="preserve"> CC BY-SA 2.0.</w:t>
      </w:r>
    </w:p>
    <w:p w:rsidR="00016604" w:rsidRDefault="00016604" w:rsidP="00016604">
      <w:pPr>
        <w:pStyle w:val="Heading3"/>
      </w:pPr>
      <w:r>
        <w:t>Double Bind—Inherency or Solvency</w:t>
      </w:r>
    </w:p>
    <w:p w:rsidR="00016604" w:rsidRDefault="00016604" w:rsidP="00016604">
      <w:pPr>
        <w:pStyle w:val="Heading4"/>
      </w:pPr>
      <w:r>
        <w:t xml:space="preserve">Major steps have been taken to improve enforcement—either the </w:t>
      </w:r>
      <w:proofErr w:type="spellStart"/>
      <w:r>
        <w:t>aff</w:t>
      </w:r>
      <w:proofErr w:type="spellEnd"/>
      <w:r>
        <w:t xml:space="preserve"> isn’t inherent or enforcement is empirically false in the context of China</w:t>
      </w:r>
    </w:p>
    <w:p w:rsidR="00016604" w:rsidRPr="00D01CEF" w:rsidRDefault="00016604" w:rsidP="00016604">
      <w:r w:rsidRPr="00D01CEF">
        <w:rPr>
          <w:rStyle w:val="Style13ptBold"/>
        </w:rPr>
        <w:t>CITES</w:t>
      </w:r>
      <w:r>
        <w:t xml:space="preserve"> </w:t>
      </w:r>
      <w:r w:rsidRPr="00D01CEF">
        <w:rPr>
          <w:rStyle w:val="Style13ptBold"/>
        </w:rPr>
        <w:t>2013</w:t>
      </w:r>
      <w:r>
        <w:t>(CITES.org, August 2</w:t>
      </w:r>
      <w:r w:rsidRPr="00D01CEF">
        <w:rPr>
          <w:vertAlign w:val="superscript"/>
        </w:rPr>
        <w:t>nd</w:t>
      </w:r>
      <w:r>
        <w:t xml:space="preserve">, 2013, "21 Branch offices of the Chinese CITES Management Authority meet with the CITES Secretary-General," No Publication, </w:t>
      </w:r>
      <w:hyperlink r:id="rId28" w:history="1">
        <w:r w:rsidRPr="00284E3A">
          <w:rPr>
            <w:rStyle w:val="Hyperlink"/>
          </w:rPr>
          <w:t>https://cites.org/eng/news/sundry/2013/20130802_china_cites.php</w:t>
        </w:r>
      </w:hyperlink>
      <w:proofErr w:type="gramStart"/>
      <w:r>
        <w:t>)  -</w:t>
      </w:r>
      <w:proofErr w:type="gramEnd"/>
      <w:r>
        <w:t xml:space="preserve"> Coronado LS</w:t>
      </w:r>
    </w:p>
    <w:p w:rsidR="00016604" w:rsidRPr="007447A7" w:rsidRDefault="00016604" w:rsidP="00016604">
      <w:pPr>
        <w:rPr>
          <w:sz w:val="10"/>
        </w:rPr>
      </w:pPr>
      <w:r w:rsidRPr="005577E0">
        <w:rPr>
          <w:rStyle w:val="StyleUnderline"/>
        </w:rPr>
        <w:t xml:space="preserve">The </w:t>
      </w:r>
      <w:r w:rsidRPr="00E41A2F">
        <w:rPr>
          <w:rStyle w:val="StyleUnderline"/>
          <w:highlight w:val="yellow"/>
        </w:rPr>
        <w:t>CITES</w:t>
      </w:r>
      <w:r w:rsidRPr="005577E0">
        <w:rPr>
          <w:rStyle w:val="StyleUnderline"/>
        </w:rPr>
        <w:t xml:space="preserve"> Secretary-General </w:t>
      </w:r>
      <w:r w:rsidRPr="00E41A2F">
        <w:rPr>
          <w:rStyle w:val="StyleUnderline"/>
          <w:highlight w:val="yellow"/>
        </w:rPr>
        <w:t>has</w:t>
      </w:r>
      <w:r w:rsidRPr="005577E0">
        <w:rPr>
          <w:rStyle w:val="StyleUnderline"/>
        </w:rPr>
        <w:t xml:space="preserve"> for the first time </w:t>
      </w:r>
      <w:r w:rsidRPr="00E41A2F">
        <w:rPr>
          <w:rStyle w:val="StyleUnderline"/>
          <w:highlight w:val="yellow"/>
        </w:rPr>
        <w:t>met with the</w:t>
      </w:r>
      <w:r w:rsidRPr="005577E0">
        <w:rPr>
          <w:rStyle w:val="StyleUnderline"/>
        </w:rPr>
        <w:t xml:space="preserve"> 21 Branch offices of the </w:t>
      </w:r>
      <w:r w:rsidRPr="00E41A2F">
        <w:rPr>
          <w:rStyle w:val="StyleUnderline"/>
          <w:highlight w:val="yellow"/>
        </w:rPr>
        <w:t>Chinese Management Authority</w:t>
      </w:r>
      <w:r w:rsidRPr="005577E0">
        <w:rPr>
          <w:rStyle w:val="StyleUnderline"/>
        </w:rPr>
        <w:t xml:space="preserve"> at a National CITES Retreat and Training session held in Jilin Province, China, in July 2013</w:t>
      </w:r>
      <w:r w:rsidRPr="005577E0">
        <w:rPr>
          <w:sz w:val="10"/>
        </w:rPr>
        <w:t xml:space="preserve">. “Participants to the China National CITES Retreat and Training “ The Retreat was addressed by the Vice Administrator of the State Forestry Administration, together with senior representatives of the General Administration of Customs and the Ministry of Foreign Affairs. </w:t>
      </w:r>
      <w:r w:rsidRPr="005577E0">
        <w:rPr>
          <w:rStyle w:val="StyleUnderline"/>
        </w:rPr>
        <w:t xml:space="preserve">During the Retreat </w:t>
      </w:r>
      <w:r w:rsidRPr="00E41A2F">
        <w:rPr>
          <w:rStyle w:val="StyleUnderline"/>
          <w:highlight w:val="yellow"/>
        </w:rPr>
        <w:t>the Chinese</w:t>
      </w:r>
      <w:r w:rsidRPr="005577E0">
        <w:rPr>
          <w:rStyle w:val="StyleUnderline"/>
        </w:rPr>
        <w:t xml:space="preserve"> Management Authority </w:t>
      </w:r>
      <w:r w:rsidRPr="00E41A2F">
        <w:rPr>
          <w:rStyle w:val="StyleUnderline"/>
          <w:highlight w:val="yellow"/>
        </w:rPr>
        <w:t>reviewed</w:t>
      </w:r>
      <w:r w:rsidRPr="005577E0">
        <w:rPr>
          <w:rStyle w:val="StyleUnderline"/>
        </w:rPr>
        <w:t xml:space="preserve"> </w:t>
      </w:r>
      <w:r w:rsidRPr="00E41A2F">
        <w:rPr>
          <w:rStyle w:val="StyleUnderline"/>
          <w:highlight w:val="yellow"/>
        </w:rPr>
        <w:t>CITES</w:t>
      </w:r>
      <w:r w:rsidRPr="005577E0">
        <w:rPr>
          <w:rStyle w:val="StyleUnderline"/>
        </w:rPr>
        <w:t xml:space="preserve"> </w:t>
      </w:r>
      <w:r w:rsidRPr="00E41A2F">
        <w:rPr>
          <w:rStyle w:val="StyleUnderline"/>
          <w:highlight w:val="yellow"/>
        </w:rPr>
        <w:t>implementation in China</w:t>
      </w:r>
      <w:r w:rsidRPr="005577E0">
        <w:rPr>
          <w:rStyle w:val="StyleUnderline"/>
        </w:rPr>
        <w:t xml:space="preserve"> over the past two years, addressed the steps being taken across multiple agencies to implement the outcomes of CITES CoP16, and provided various training to the staff of the CITES branch office</w:t>
      </w:r>
      <w:r w:rsidRPr="005577E0">
        <w:rPr>
          <w:sz w:val="10"/>
        </w:rPr>
        <w:t xml:space="preserve">s. During the course of his presentation, Mr. John E. Scanlon highlighted: </w:t>
      </w:r>
      <w:r w:rsidRPr="00E41A2F">
        <w:rPr>
          <w:rStyle w:val="StyleUnderline"/>
          <w:highlight w:val="yellow"/>
        </w:rPr>
        <w:t>the focus on enforcement</w:t>
      </w:r>
      <w:r w:rsidRPr="005577E0">
        <w:rPr>
          <w:rStyle w:val="StyleUnderline"/>
        </w:rPr>
        <w:t xml:space="preserve"> at CoP16, </w:t>
      </w:r>
      <w:r w:rsidRPr="00E41A2F">
        <w:rPr>
          <w:rStyle w:val="StyleUnderline"/>
          <w:highlight w:val="yellow"/>
        </w:rPr>
        <w:t>in particular regarding the African elephant and illegal trade in ivory</w:t>
      </w:r>
      <w:r w:rsidRPr="005577E0">
        <w:rPr>
          <w:rStyle w:val="StyleUnderline"/>
        </w:rPr>
        <w:t xml:space="preserve">; the implementation of new timber listings, including the successes of the ITTO/CITES </w:t>
      </w:r>
      <w:proofErr w:type="spellStart"/>
      <w:r w:rsidRPr="005577E0">
        <w:rPr>
          <w:rStyle w:val="StyleUnderline"/>
        </w:rPr>
        <w:t>programme</w:t>
      </w:r>
      <w:proofErr w:type="spellEnd"/>
      <w:r w:rsidRPr="005577E0">
        <w:rPr>
          <w:sz w:val="10"/>
        </w:rPr>
        <w:t>; preparations for the entry into force of new listings of sharks and manta rays, including the meetings held with Brazil, the European Commission and FAO; as well as additional financing to help implement CITES, including through the GEF. Mr. Scanlon also addressed illegal trade in agarwood-producing species, great apes, pangolins, Tibetan antelope, tigers and rhino horn. “</w:t>
      </w:r>
      <w:r w:rsidRPr="00E41A2F">
        <w:rPr>
          <w:rStyle w:val="StyleUnderline"/>
          <w:highlight w:val="yellow"/>
        </w:rPr>
        <w:t>China</w:t>
      </w:r>
      <w:r w:rsidRPr="005577E0">
        <w:rPr>
          <w:rStyle w:val="StyleUnderline"/>
        </w:rPr>
        <w:t xml:space="preserve"> is a vast country, with a huge population, multiple international borders and high volumes of international trade, which </w:t>
      </w:r>
      <w:r w:rsidRPr="00E41A2F">
        <w:rPr>
          <w:rStyle w:val="StyleUnderline"/>
          <w:highlight w:val="yellow"/>
        </w:rPr>
        <w:t>presents unique implementation challenges</w:t>
      </w:r>
      <w:r w:rsidRPr="005577E0">
        <w:rPr>
          <w:rStyle w:val="StyleUnderline"/>
        </w:rPr>
        <w:t xml:space="preserve">. </w:t>
      </w:r>
      <w:r w:rsidRPr="00E41A2F">
        <w:rPr>
          <w:rStyle w:val="StyleUnderline"/>
          <w:highlight w:val="yellow"/>
        </w:rPr>
        <w:t>China has taken significant measures to meet these challenges</w:t>
      </w:r>
      <w:r w:rsidRPr="005577E0">
        <w:rPr>
          <w:rStyle w:val="StyleUnderline"/>
        </w:rPr>
        <w:t xml:space="preserve"> and it is, along with other Parties to CITES, further enhancing its efforts to implement the outcomes of CoP16”</w:t>
      </w:r>
      <w:r w:rsidRPr="005577E0">
        <w:rPr>
          <w:sz w:val="10"/>
        </w:rPr>
        <w:t xml:space="preserve"> said John E. Scanlon, CITES Secretary-General. China has the world’s largest CITES Management Authority and it established the National Interagency CITES Enforcement Collaborative Group in 2011 to better support coordinated enforcement efforts. </w:t>
      </w:r>
      <w:r w:rsidRPr="005577E0">
        <w:rPr>
          <w:rStyle w:val="StyleUnderline"/>
        </w:rPr>
        <w:t xml:space="preserve">Over the past three years, China has hosted international CITES meetings on </w:t>
      </w:r>
      <w:proofErr w:type="spellStart"/>
      <w:r w:rsidRPr="005577E0">
        <w:rPr>
          <w:rStyle w:val="StyleUnderline"/>
        </w:rPr>
        <w:t>saiga</w:t>
      </w:r>
      <w:proofErr w:type="spellEnd"/>
      <w:r w:rsidRPr="005577E0">
        <w:rPr>
          <w:rStyle w:val="StyleUnderline"/>
        </w:rPr>
        <w:t xml:space="preserve"> antelope (2010), controlled deliveries (2011), Asian snake trade (2011) and e-permitting systems (2012). Furthermore, it led the first cross-continent enforcement effort known as Operation Cobra (2013). China has also organized a CITES enforcement training course for countries from Africa (2012), a technical consultation meeting between China and ASEAN (2012) and an enforcement training seminar for Mongolian customs and policy (2012). </w:t>
      </w:r>
      <w:r w:rsidRPr="005577E0">
        <w:rPr>
          <w:sz w:val="10"/>
        </w:rPr>
        <w:t xml:space="preserve">A staff member of the General Administration of Customs will be seconded to the Lusaka Agreement Task Force in 2013 to assist with the enforcement of CITES in Africa. With regard to the provision of capacity building training materials, CITES presentations and three training courses available through the CITES Virtual College will be translated into Chinese before this September. </w:t>
      </w:r>
      <w:r w:rsidRPr="005577E0">
        <w:rPr>
          <w:rStyle w:val="StyleUnderline"/>
        </w:rPr>
        <w:t xml:space="preserve">China advised the CITES Secretariat in June, 2013 that, while it opposed the inclusion of the 5 new shark species in the CITES Appendices at CoP16 and continues to have concerns regarding implementation, in the spirit of international cooperation under CITES, with full respect for the decisions adopted at CoP16, </w:t>
      </w:r>
      <w:r w:rsidRPr="00E41A2F">
        <w:rPr>
          <w:rStyle w:val="StyleUnderline"/>
          <w:highlight w:val="yellow"/>
        </w:rPr>
        <w:t>China will apply the CITES rules to the listed species.</w:t>
      </w:r>
      <w:r w:rsidRPr="005577E0">
        <w:rPr>
          <w:sz w:val="10"/>
        </w:rPr>
        <w:t xml:space="preserve"> Hence it did not enter any reservations. </w:t>
      </w:r>
      <w:proofErr w:type="spellStart"/>
      <w:r w:rsidRPr="005577E0">
        <w:rPr>
          <w:sz w:val="10"/>
        </w:rPr>
        <w:t>Mr</w:t>
      </w:r>
      <w:proofErr w:type="spellEnd"/>
      <w:r w:rsidRPr="005577E0">
        <w:rPr>
          <w:sz w:val="10"/>
        </w:rPr>
        <w:t xml:space="preserve"> Scanlon also met with the Vice Administrator of the General Administration of Customs, the Vice Minister of the State Forest Administration, and senior officials from the Ministry Foreign Affairs in Beijing as a part of his mission.</w:t>
      </w:r>
    </w:p>
    <w:p w:rsidR="00016604" w:rsidRDefault="00016604" w:rsidP="00016604">
      <w:pPr>
        <w:pStyle w:val="Heading4"/>
      </w:pPr>
      <w:r>
        <w:t>Double Bind—</w:t>
      </w:r>
      <w:proofErr w:type="gramStart"/>
      <w:r>
        <w:t>Either</w:t>
      </w:r>
      <w:proofErr w:type="gramEnd"/>
      <w:r>
        <w:t xml:space="preserve"> the </w:t>
      </w:r>
      <w:proofErr w:type="spellStart"/>
      <w:r>
        <w:t>aff</w:t>
      </w:r>
      <w:proofErr w:type="spellEnd"/>
      <w:r>
        <w:t xml:space="preserve"> isn’t inherent based on status quo policies that mirror the affirmative, or if the </w:t>
      </w:r>
      <w:proofErr w:type="spellStart"/>
      <w:r>
        <w:t>aff</w:t>
      </w:r>
      <w:proofErr w:type="spellEnd"/>
      <w:r>
        <w:t xml:space="preserve"> is inherent the </w:t>
      </w:r>
      <w:proofErr w:type="spellStart"/>
      <w:r>
        <w:t>aff</w:t>
      </w:r>
      <w:proofErr w:type="spellEnd"/>
      <w:r>
        <w:t xml:space="preserve"> doesn’t solve because any present barriers to solvency exist under the provisions the </w:t>
      </w:r>
      <w:proofErr w:type="spellStart"/>
      <w:r>
        <w:t>aff</w:t>
      </w:r>
      <w:proofErr w:type="spellEnd"/>
      <w:r>
        <w:t xml:space="preserve"> recreates</w:t>
      </w:r>
    </w:p>
    <w:p w:rsidR="00016604" w:rsidRPr="00EF2043" w:rsidRDefault="00016604" w:rsidP="00016604">
      <w:proofErr w:type="spellStart"/>
      <w:r w:rsidRPr="00EF2043">
        <w:rPr>
          <w:rStyle w:val="Style13ptBold"/>
        </w:rPr>
        <w:t>Weihua</w:t>
      </w:r>
      <w:proofErr w:type="spellEnd"/>
      <w:r w:rsidRPr="00EF2043">
        <w:rPr>
          <w:rStyle w:val="Style13ptBold"/>
        </w:rPr>
        <w:t xml:space="preserve"> and </w:t>
      </w:r>
      <w:proofErr w:type="spellStart"/>
      <w:r w:rsidRPr="00EF2043">
        <w:rPr>
          <w:rStyle w:val="Style13ptBold"/>
        </w:rPr>
        <w:t>Jinran</w:t>
      </w:r>
      <w:proofErr w:type="spellEnd"/>
      <w:r w:rsidRPr="00EF2043">
        <w:rPr>
          <w:rStyle w:val="Style13ptBold"/>
        </w:rPr>
        <w:t xml:space="preserve"> 2016</w:t>
      </w:r>
      <w:r>
        <w:t xml:space="preserve"> (Chen </w:t>
      </w:r>
      <w:proofErr w:type="spellStart"/>
      <w:r>
        <w:t>Weihua</w:t>
      </w:r>
      <w:proofErr w:type="spellEnd"/>
      <w:r>
        <w:t xml:space="preserve"> </w:t>
      </w:r>
      <w:proofErr w:type="gramStart"/>
      <w:r>
        <w:t>In</w:t>
      </w:r>
      <w:proofErr w:type="gramEnd"/>
      <w:r>
        <w:t xml:space="preserve"> Washington and Zheng </w:t>
      </w:r>
      <w:proofErr w:type="spellStart"/>
      <w:r>
        <w:t>Jinran</w:t>
      </w:r>
      <w:proofErr w:type="spellEnd"/>
      <w:r>
        <w:t xml:space="preserve"> In Beijing, 3-4-2016, "China, US team up on wildlife protection," No Publication, </w:t>
      </w:r>
      <w:hyperlink r:id="rId29" w:history="1">
        <w:r w:rsidRPr="0032213C">
          <w:rPr>
            <w:rStyle w:val="Hyperlink"/>
          </w:rPr>
          <w:t>http://www.chinadaily.com.cn/world/2016-03/04/content_23734321.htm</w:t>
        </w:r>
      </w:hyperlink>
      <w:r>
        <w:t>) - Coronado LS</w:t>
      </w:r>
    </w:p>
    <w:p w:rsidR="00016604" w:rsidRPr="00AE21AC" w:rsidRDefault="00016604" w:rsidP="00016604">
      <w:r w:rsidRPr="00E41A2F">
        <w:rPr>
          <w:rStyle w:val="StyleUnderline"/>
          <w:highlight w:val="yellow"/>
        </w:rPr>
        <w:t>A new</w:t>
      </w:r>
      <w:r w:rsidRPr="00A158A0">
        <w:rPr>
          <w:rStyle w:val="StyleUnderline"/>
        </w:rPr>
        <w:t xml:space="preserve"> US government </w:t>
      </w:r>
      <w:r w:rsidRPr="00E41A2F">
        <w:rPr>
          <w:rStyle w:val="StyleUnderline"/>
          <w:highlight w:val="yellow"/>
        </w:rPr>
        <w:t>report praises the bilateral cooperation between China and the US</w:t>
      </w:r>
      <w:r w:rsidRPr="00A158A0">
        <w:rPr>
          <w:rStyle w:val="StyleUnderline"/>
        </w:rPr>
        <w:t xml:space="preserve"> in combating wildlife trafficking.</w:t>
      </w:r>
      <w:r>
        <w:rPr>
          <w:rStyle w:val="StyleUnderline"/>
        </w:rPr>
        <w:t xml:space="preserve"> </w:t>
      </w:r>
      <w:r>
        <w:t xml:space="preserve">The 2015 annual progress assessment of US national strategy was released on Thursday by the Task Force on Wildlife Trafficking, set up by US President Barack Obama and including 17 federal departments and agencies, to mark the 2016 World Wildlife Day on Thursday. </w:t>
      </w:r>
      <w:r w:rsidRPr="00E41A2F">
        <w:rPr>
          <w:rStyle w:val="StyleUnderline"/>
          <w:highlight w:val="yellow"/>
        </w:rPr>
        <w:t>It lists</w:t>
      </w:r>
      <w:r w:rsidRPr="00EF2043">
        <w:rPr>
          <w:rStyle w:val="StyleUnderline"/>
        </w:rPr>
        <w:t xml:space="preserve"> as a </w:t>
      </w:r>
      <w:r w:rsidRPr="00E41A2F">
        <w:rPr>
          <w:rStyle w:val="StyleUnderline"/>
          <w:highlight w:val="yellow"/>
        </w:rPr>
        <w:t>major achievement</w:t>
      </w:r>
      <w:r w:rsidRPr="00EF2043">
        <w:rPr>
          <w:rStyle w:val="StyleUnderline"/>
        </w:rPr>
        <w:t xml:space="preserve"> the agreement between Obama and President Xi Jinping in Washington last September </w:t>
      </w:r>
      <w:r w:rsidRPr="00E41A2F">
        <w:rPr>
          <w:rStyle w:val="StyleUnderline"/>
          <w:highlight w:val="yellow"/>
        </w:rPr>
        <w:t>to enact</w:t>
      </w:r>
      <w:r w:rsidRPr="00EF2043">
        <w:rPr>
          <w:rStyle w:val="StyleUnderline"/>
        </w:rPr>
        <w:t xml:space="preserve"> nearly complete </w:t>
      </w:r>
      <w:r w:rsidRPr="00E41A2F">
        <w:rPr>
          <w:rStyle w:val="StyleUnderline"/>
          <w:highlight w:val="yellow"/>
        </w:rPr>
        <w:t>bans on ivory imports and exports</w:t>
      </w:r>
      <w:r w:rsidRPr="00EF2043">
        <w:rPr>
          <w:rStyle w:val="StyleUnderline"/>
        </w:rPr>
        <w:t xml:space="preserve"> and to take significant and timely steps to halt the domestic commercial trade of ivory.</w:t>
      </w:r>
      <w:r>
        <w:rPr>
          <w:rStyle w:val="StyleUnderline"/>
        </w:rPr>
        <w:t xml:space="preserve"> </w:t>
      </w:r>
      <w:r>
        <w:t xml:space="preserve">The 32-page report features a big photo of Obama and Xi shaking hands in the White House to highlight global and bilateral cooperation on the issue. China, the US and the European Union are major markets for illicit wildlife trade. The report cites efforts by US government departments in China in the past year. For example, the State Department published in Chinese newspapers and websites an op-ed commending the bilateral commitments and calling for their quick implementation. </w:t>
      </w:r>
      <w:r w:rsidRPr="00EF2043">
        <w:rPr>
          <w:rStyle w:val="StyleUnderline"/>
        </w:rPr>
        <w:t xml:space="preserve">Bilateral </w:t>
      </w:r>
      <w:r w:rsidRPr="00E41A2F">
        <w:rPr>
          <w:rStyle w:val="StyleUnderline"/>
          <w:highlight w:val="yellow"/>
        </w:rPr>
        <w:t>engagement has been conducted on multiple levels</w:t>
      </w:r>
      <w:r w:rsidRPr="00EF2043">
        <w:rPr>
          <w:rStyle w:val="StyleUnderline"/>
        </w:rPr>
        <w:t>, such as a daylong session on wildlife trafficking as part of the China-US Strategic and Economic Dialogue (S&amp;ED) in Washington in June 2015.</w:t>
      </w:r>
      <w:r>
        <w:rPr>
          <w:rStyle w:val="StyleUnderline"/>
        </w:rPr>
        <w:t xml:space="preserve"> </w:t>
      </w:r>
      <w:r>
        <w:t xml:space="preserve">According to the report, </w:t>
      </w:r>
      <w:r w:rsidRPr="00EF2043">
        <w:rPr>
          <w:rStyle w:val="StyleUnderline"/>
        </w:rPr>
        <w:t xml:space="preserve">the discussions at the meeting led to a bilateral agreement to stem the illegal trade in </w:t>
      </w:r>
      <w:proofErr w:type="spellStart"/>
      <w:r w:rsidRPr="00EF2043">
        <w:rPr>
          <w:rStyle w:val="StyleUnderline"/>
        </w:rPr>
        <w:t>totoaba</w:t>
      </w:r>
      <w:proofErr w:type="spellEnd"/>
      <w:r w:rsidRPr="00EF2043">
        <w:rPr>
          <w:rStyle w:val="StyleUnderline"/>
        </w:rPr>
        <w:t xml:space="preserve"> and sea turtles, </w:t>
      </w:r>
      <w:r w:rsidRPr="00E41A2F">
        <w:rPr>
          <w:rStyle w:val="StyleUnderline"/>
          <w:highlight w:val="yellow"/>
        </w:rPr>
        <w:t>to work jointly on enforcement, and to explore opportunities to use new and emerging technologies to inform and improve wildlife protection and law enforcement</w:t>
      </w:r>
      <w:r>
        <w:t xml:space="preserve">. </w:t>
      </w:r>
      <w:r w:rsidRPr="00EF2043">
        <w:rPr>
          <w:rStyle w:val="StyleUnderline"/>
        </w:rPr>
        <w:t xml:space="preserve">Last September, the US Fish and Wildlife Service organized trilateral meetings of China, US and Mexico on the illegal trade in </w:t>
      </w:r>
      <w:proofErr w:type="spellStart"/>
      <w:r w:rsidRPr="00EF2043">
        <w:rPr>
          <w:rStyle w:val="StyleUnderline"/>
        </w:rPr>
        <w:t>totoaba</w:t>
      </w:r>
      <w:proofErr w:type="spellEnd"/>
      <w:r w:rsidRPr="00EF2043">
        <w:rPr>
          <w:rStyle w:val="StyleUnderline"/>
        </w:rPr>
        <w:t xml:space="preserve"> to address the trafficking problem of the endangered fish species.</w:t>
      </w:r>
      <w:r>
        <w:rPr>
          <w:rStyle w:val="StyleUnderline"/>
        </w:rPr>
        <w:t xml:space="preserve"> </w:t>
      </w:r>
      <w:r w:rsidRPr="00EF2043">
        <w:rPr>
          <w:rStyle w:val="StyleUnderline"/>
        </w:rPr>
        <w:t>US Ambassador to China Max Baucus filmed an anti-ivory public announcement for the Chinese media and conducted an anti-wildlife trafficking print media campaign of billboards across China using his image.</w:t>
      </w:r>
      <w:r>
        <w:rPr>
          <w:rStyle w:val="StyleUnderline"/>
        </w:rPr>
        <w:t xml:space="preserve"> </w:t>
      </w:r>
      <w:r>
        <w:t xml:space="preserve">The report also praised the commitment reaffirmed by China and the US on trilateral cooperation in Arica. On Wednesday evening, the US State Department marked World Wildlife Day with a projection of images of endangered species on its C Street façade. In China, the State Forestry Administration said in a statement on Thursday that it will revise laws and regulations for the protection of wild animals. </w:t>
      </w:r>
      <w:r w:rsidRPr="00E41A2F">
        <w:rPr>
          <w:rStyle w:val="StyleUnderline"/>
          <w:highlight w:val="yellow"/>
        </w:rPr>
        <w:t>The</w:t>
      </w:r>
      <w:r w:rsidRPr="00EF2043">
        <w:rPr>
          <w:rStyle w:val="StyleUnderline"/>
        </w:rPr>
        <w:t xml:space="preserve"> revised draft of the </w:t>
      </w:r>
      <w:r w:rsidRPr="00E41A2F">
        <w:rPr>
          <w:rStyle w:val="StyleUnderline"/>
          <w:highlight w:val="yellow"/>
        </w:rPr>
        <w:t>Law</w:t>
      </w:r>
      <w:r w:rsidRPr="00EF2043">
        <w:rPr>
          <w:rStyle w:val="StyleUnderline"/>
        </w:rPr>
        <w:t xml:space="preserve"> on the Protection of Wildlife </w:t>
      </w:r>
      <w:r w:rsidRPr="00E41A2F">
        <w:rPr>
          <w:rStyle w:val="StyleUnderline"/>
          <w:highlight w:val="yellow"/>
        </w:rPr>
        <w:t>will build a mandatory protection system</w:t>
      </w:r>
      <w:r w:rsidRPr="00EF2043">
        <w:rPr>
          <w:rStyle w:val="StyleUnderline"/>
        </w:rPr>
        <w:t xml:space="preserve"> for their habitats, set a threshold for wildlife products to be traded, and put a stricter rein on trafficking and other illegal business involving wildlife, according to the statement.</w:t>
      </w:r>
      <w:r>
        <w:t xml:space="preserve"> Protection projects on wildlife will be listed in work agendas for the next five years as the 13th Five-Year Plan (2016-2020) has stipulated protection targets, for example, conducting programs on precious species such as the panda and Siberian tiger. The revised draft was presented to the Standing Committee of the National People's Congress for discussion on Dec 21. The Vienna-based United Nations Office on Drugs and Crime said on Thursday that billions of dollars in profit are made from the wildlife and forest crimes, destroying biodiversity and hindering sustainable growth. In 2015, 1,175 rhinos were poached in South Africa, while Central Africa has now lost 64 per cent of its elephants in less than a decade, it said.</w:t>
      </w:r>
    </w:p>
    <w:p w:rsidR="00016604" w:rsidRPr="002575DE" w:rsidRDefault="00016604" w:rsidP="00016604">
      <w:pPr>
        <w:pStyle w:val="Heading4"/>
      </w:pPr>
      <w:r>
        <w:t xml:space="preserve">Tens of </w:t>
      </w:r>
      <w:proofErr w:type="spellStart"/>
      <w:r>
        <w:t>squo</w:t>
      </w:r>
      <w:proofErr w:type="spellEnd"/>
      <w:r>
        <w:t xml:space="preserve"> policies combating the </w:t>
      </w:r>
      <w:proofErr w:type="spellStart"/>
      <w:r>
        <w:t>aff</w:t>
      </w:r>
      <w:proofErr w:type="spellEnd"/>
      <w:r>
        <w:t xml:space="preserve">…either the </w:t>
      </w:r>
      <w:proofErr w:type="spellStart"/>
      <w:r>
        <w:t>aff</w:t>
      </w:r>
      <w:proofErr w:type="spellEnd"/>
      <w:r>
        <w:t xml:space="preserve"> isn’t inherent, or nothing the </w:t>
      </w:r>
      <w:proofErr w:type="spellStart"/>
      <w:r>
        <w:t>aff</w:t>
      </w:r>
      <w:proofErr w:type="spellEnd"/>
      <w:r>
        <w:t xml:space="preserve"> can do will work based on the inadequacy of every policy listed in this </w:t>
      </w:r>
      <w:proofErr w:type="spellStart"/>
      <w:proofErr w:type="gramStart"/>
      <w:r>
        <w:t>ev</w:t>
      </w:r>
      <w:proofErr w:type="spellEnd"/>
      <w:proofErr w:type="gramEnd"/>
    </w:p>
    <w:p w:rsidR="00016604" w:rsidRPr="00770517" w:rsidRDefault="00016604" w:rsidP="00016604">
      <w:proofErr w:type="spellStart"/>
      <w:r w:rsidRPr="00E5370D">
        <w:rPr>
          <w:rStyle w:val="Style13ptBold"/>
        </w:rPr>
        <w:t>Thelemaque</w:t>
      </w:r>
      <w:proofErr w:type="spellEnd"/>
      <w:r w:rsidRPr="00E5370D">
        <w:rPr>
          <w:rStyle w:val="Style13ptBold"/>
        </w:rPr>
        <w:t xml:space="preserve"> and Noel 2015</w:t>
      </w:r>
      <w:r>
        <w:t xml:space="preserve"> (</w:t>
      </w:r>
      <w:proofErr w:type="spellStart"/>
      <w:r w:rsidRPr="00C0063F">
        <w:t>Ilioney</w:t>
      </w:r>
      <w:proofErr w:type="spellEnd"/>
      <w:r w:rsidRPr="00C0063F">
        <w:t xml:space="preserve"> </w:t>
      </w:r>
      <w:proofErr w:type="spellStart"/>
      <w:r w:rsidRPr="00C0063F">
        <w:t>Thelemaque</w:t>
      </w:r>
      <w:proofErr w:type="spellEnd"/>
      <w:r w:rsidRPr="00C0063F">
        <w:t xml:space="preserv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30" w:history="1">
        <w:r w:rsidRPr="00566658">
          <w:rPr>
            <w:rStyle w:val="Hyperlink"/>
          </w:rPr>
          <w:t>https://maga.fiu.edu/academic-tracks/capstone-project/2015-capstone-working-papers/capstone-final-paper_fred_illioney-editedddt.pdf</w:t>
        </w:r>
      </w:hyperlink>
      <w:r>
        <w:t>) – Coronado LS</w:t>
      </w:r>
    </w:p>
    <w:p w:rsidR="00016604" w:rsidRPr="0092798F" w:rsidRDefault="00016604" w:rsidP="00016604">
      <w:pPr>
        <w:rPr>
          <w:sz w:val="10"/>
        </w:rPr>
      </w:pPr>
      <w:r w:rsidRPr="0092798F">
        <w:rPr>
          <w:sz w:val="10"/>
        </w:rPr>
        <w:t xml:space="preserve">Several </w:t>
      </w:r>
      <w:r w:rsidRPr="00E41A2F">
        <w:rPr>
          <w:rStyle w:val="StyleUnderline"/>
          <w:highlight w:val="yellow"/>
        </w:rPr>
        <w:t>measures have been taken in order to deal with the illegal trafficking of wildlife around the world</w:t>
      </w:r>
      <w:r w:rsidRPr="00770517">
        <w:rPr>
          <w:rStyle w:val="StyleUnderline"/>
        </w:rPr>
        <w:t xml:space="preserve"> in general and on the African continent in particular. It is known that</w:t>
      </w:r>
      <w:r>
        <w:rPr>
          <w:rStyle w:val="StyleUnderline"/>
        </w:rPr>
        <w:t xml:space="preserve"> </w:t>
      </w:r>
      <w:r w:rsidRPr="00770517">
        <w:rPr>
          <w:rStyle w:val="StyleUnderline"/>
        </w:rPr>
        <w:t xml:space="preserve">various entities, such as </w:t>
      </w:r>
      <w:r w:rsidRPr="00E41A2F">
        <w:rPr>
          <w:rStyle w:val="StyleUnderline"/>
          <w:highlight w:val="yellow"/>
        </w:rPr>
        <w:t>governmental and non-governmental organizations, states, and advocacy groups are all involved in this fight</w:t>
      </w:r>
      <w:r w:rsidRPr="00E41A2F">
        <w:rPr>
          <w:sz w:val="10"/>
          <w:highlight w:val="yellow"/>
        </w:rPr>
        <w:t>.</w:t>
      </w:r>
      <w:r w:rsidRPr="0092798F">
        <w:rPr>
          <w:sz w:val="10"/>
        </w:rPr>
        <w:t xml:space="preserve"> For example, the International Fund for Animal Welfare has trained law enforcement officers, provided them with financial assistance and entered into partnership with Interpol in order to suppress and dismantle criminal syndicates involved in the trafficking of high-value wildlife species and products. In 2012, the International Fund for Animal Welfare teamed up with the U.S. Department of State as well as other governmental and non-governmental Organizations (NGOs) in Ethiopia and Botswana to develop an enforcement network policy for the Horn of Africa and Southern Africa region. </w:t>
      </w:r>
      <w:r w:rsidRPr="002575DE">
        <w:rPr>
          <w:rStyle w:val="StyleUnderline"/>
        </w:rPr>
        <w:t>In 2014, through Operation</w:t>
      </w:r>
      <w:r>
        <w:rPr>
          <w:rStyle w:val="StyleUnderline"/>
        </w:rPr>
        <w:t xml:space="preserve"> </w:t>
      </w:r>
      <w:r w:rsidRPr="002575DE">
        <w:rPr>
          <w:rStyle w:val="StyleUnderline"/>
        </w:rPr>
        <w:t>Cobra II, the International Fund for Animal Welfare extended its activities to 28 countries,</w:t>
      </w:r>
      <w:r>
        <w:rPr>
          <w:rStyle w:val="StyleUnderline"/>
        </w:rPr>
        <w:t xml:space="preserve"> </w:t>
      </w:r>
      <w:r w:rsidRPr="002575DE">
        <w:rPr>
          <w:rStyle w:val="StyleUnderline"/>
        </w:rPr>
        <w:t>spanning China and some African countries, to combat wildlife poaching and trafficking.</w:t>
      </w:r>
      <w:r>
        <w:rPr>
          <w:rStyle w:val="StyleUnderline"/>
        </w:rPr>
        <w:t xml:space="preserve"> </w:t>
      </w:r>
      <w:r w:rsidRPr="002575DE">
        <w:rPr>
          <w:rStyle w:val="StyleUnderline"/>
        </w:rPr>
        <w:t>Operation Cobra resulted in the seizure of thousands of live animals and the arrest of several</w:t>
      </w:r>
      <w:r>
        <w:rPr>
          <w:rStyle w:val="StyleUnderline"/>
        </w:rPr>
        <w:t xml:space="preserve"> </w:t>
      </w:r>
      <w:r w:rsidRPr="002575DE">
        <w:rPr>
          <w:rStyle w:val="StyleUnderline"/>
        </w:rPr>
        <w:t>wildlife traffickers.</w:t>
      </w:r>
      <w:r w:rsidRPr="0092798F">
        <w:rPr>
          <w:sz w:val="10"/>
        </w:rPr>
        <w:t xml:space="preserve"> </w:t>
      </w:r>
      <w:r w:rsidRPr="002575DE">
        <w:rPr>
          <w:rStyle w:val="StyleUnderline"/>
        </w:rPr>
        <w:t xml:space="preserve">Furthermore, </w:t>
      </w:r>
      <w:r w:rsidRPr="00E41A2F">
        <w:rPr>
          <w:rStyle w:val="StyleUnderline"/>
          <w:highlight w:val="yellow"/>
        </w:rPr>
        <w:t>in 1995</w:t>
      </w:r>
      <w:r w:rsidRPr="002575DE">
        <w:rPr>
          <w:rStyle w:val="StyleUnderline"/>
        </w:rPr>
        <w:t xml:space="preserve">, it established </w:t>
      </w:r>
      <w:r w:rsidRPr="00E41A2F">
        <w:rPr>
          <w:rStyle w:val="StyleUnderline"/>
          <w:highlight w:val="yellow"/>
        </w:rPr>
        <w:t>a Beijing office</w:t>
      </w:r>
      <w:r w:rsidRPr="002575DE">
        <w:rPr>
          <w:rStyle w:val="StyleUnderline"/>
        </w:rPr>
        <w:t xml:space="preserve"> to </w:t>
      </w:r>
      <w:r w:rsidRPr="00E41A2F">
        <w:rPr>
          <w:rStyle w:val="StyleUnderline"/>
          <w:highlight w:val="yellow"/>
        </w:rPr>
        <w:t>provide</w:t>
      </w:r>
      <w:r w:rsidRPr="002575DE">
        <w:rPr>
          <w:rStyle w:val="StyleUnderline"/>
        </w:rPr>
        <w:t xml:space="preserve"> essential</w:t>
      </w:r>
      <w:r>
        <w:rPr>
          <w:rStyle w:val="StyleUnderline"/>
        </w:rPr>
        <w:t xml:space="preserve"> </w:t>
      </w:r>
      <w:r w:rsidRPr="00E41A2F">
        <w:rPr>
          <w:rStyle w:val="StyleUnderline"/>
          <w:highlight w:val="yellow"/>
        </w:rPr>
        <w:t>insights and effective initiatives to Chinese society</w:t>
      </w:r>
      <w:r w:rsidRPr="002575DE">
        <w:rPr>
          <w:rStyle w:val="StyleUnderline"/>
        </w:rPr>
        <w:t xml:space="preserve"> in order </w:t>
      </w:r>
      <w:r w:rsidRPr="00E41A2F">
        <w:rPr>
          <w:rStyle w:val="StyleUnderline"/>
          <w:highlight w:val="yellow"/>
        </w:rPr>
        <w:t>to reduce consumption and trade of wildlife products</w:t>
      </w:r>
      <w:r w:rsidRPr="002575DE">
        <w:rPr>
          <w:rStyle w:val="StyleUnderline"/>
        </w:rPr>
        <w:t>, both online and offlin</w:t>
      </w:r>
      <w:r w:rsidRPr="0092798F">
        <w:rPr>
          <w:sz w:val="10"/>
        </w:rPr>
        <w:t>e. For example, it has participated in raising awareness and changing attitudes where some consumers of wildlife products have been unaware of the cruelty and impacts of illegal wildlife trade (International Fund for Animal Welfare, 2013). The London Declaration constitutes yet another example of an existing counter measure to wildlife trafficking. Specifically, in February 2014, 42 countries met in London and signed the Declaration on Illegal Wildlife Trade, where they made a collective commitment to end this criminal activity, help communities suffering from its side effects and protect endangered species. The London Declaration has secured ambitious political commitments from all 42 governments</w:t>
      </w:r>
      <w:r w:rsidRPr="00770517">
        <w:rPr>
          <w:rStyle w:val="StyleUnderline"/>
        </w:rPr>
        <w:t>. These commitments support the Convention on International Trade in</w:t>
      </w:r>
      <w:r>
        <w:rPr>
          <w:rStyle w:val="StyleUnderline"/>
        </w:rPr>
        <w:t xml:space="preserve"> </w:t>
      </w:r>
      <w:r w:rsidRPr="00770517">
        <w:rPr>
          <w:rStyle w:val="StyleUnderline"/>
        </w:rPr>
        <w:t>Endangered Species of Wild Fauna and Flora (CITES), until the survival of elephants in the wild</w:t>
      </w:r>
      <w:r>
        <w:rPr>
          <w:rStyle w:val="StyleUnderline"/>
        </w:rPr>
        <w:t xml:space="preserve"> </w:t>
      </w:r>
      <w:r w:rsidRPr="00770517">
        <w:rPr>
          <w:rStyle w:val="StyleUnderline"/>
        </w:rPr>
        <w:t>is no longer threatened by poaching. They also treat poaching and trafficking as a serious</w:t>
      </w:r>
      <w:r>
        <w:rPr>
          <w:rStyle w:val="StyleUnderline"/>
        </w:rPr>
        <w:t xml:space="preserve"> </w:t>
      </w:r>
      <w:r w:rsidRPr="00770517">
        <w:rPr>
          <w:rStyle w:val="StyleUnderline"/>
        </w:rPr>
        <w:t>organized crime in the same category as drugs, arms and human trafficking and renounce the use</w:t>
      </w:r>
      <w:r>
        <w:rPr>
          <w:rStyle w:val="StyleUnderline"/>
        </w:rPr>
        <w:t xml:space="preserve"> </w:t>
      </w:r>
      <w:r w:rsidRPr="00770517">
        <w:rPr>
          <w:rStyle w:val="StyleUnderline"/>
        </w:rPr>
        <w:t>of any products from species threatened with extinction</w:t>
      </w:r>
      <w:r w:rsidRPr="0092798F">
        <w:rPr>
          <w:sz w:val="10"/>
        </w:rPr>
        <w:t xml:space="preserve"> (UN Chronicle, 2014). The London Declaration has adopted some strategies to solidify national commitments. These strategies include the donation of $2 million from Canada in emergency funding to fight against illegal trafficking of wildlife in East and Central Africa; the pledge of Germany to give €16.9 million to support conservation efforts in Cameroon; the launch of the Elephant Protection Initiative in Botswana, Chad, Ethiopia, Gabon and Tanzania to secure new funding from private and public sources to protect elephants. The declaration sets out a ‘Commitment to Action’ to provide £10 million to help governments, non-governmental organizations and charities to combat illegal wildlife crime (UN Chronicle, 2014). Specific United States actions also contribute to existing countermeasures. In fact, U.S. efforts to ban aspects of wildlife trafficking originated with the Lacey Act of 1900 and have been improved through provisions in the Lacey Act Amendments of 1981, the Endangered Species Act of 1973, and other laws. Recently, increased awareness of illegal trafficking of wildlife as a potential problem has been responsible for calls to increase the effectiveness of U.S. and international responses for dealing with such illegal activity (Wyler &amp; Sheik, 2013). Among those actions</w:t>
      </w:r>
      <w:r w:rsidRPr="002575DE">
        <w:rPr>
          <w:rStyle w:val="StyleUnderline"/>
        </w:rPr>
        <w:t xml:space="preserve">, President Barack </w:t>
      </w:r>
      <w:r w:rsidRPr="00E41A2F">
        <w:rPr>
          <w:rStyle w:val="StyleUnderline"/>
          <w:highlight w:val="yellow"/>
        </w:rPr>
        <w:t>Obama</w:t>
      </w:r>
      <w:r w:rsidRPr="002575DE">
        <w:rPr>
          <w:rStyle w:val="StyleUnderline"/>
        </w:rPr>
        <w:t xml:space="preserve">, on July 1, 2013, </w:t>
      </w:r>
      <w:r w:rsidRPr="00E41A2F">
        <w:rPr>
          <w:rStyle w:val="StyleUnderline"/>
          <w:highlight w:val="yellow"/>
        </w:rPr>
        <w:t>issued Executive Order</w:t>
      </w:r>
      <w:r w:rsidRPr="002575DE">
        <w:rPr>
          <w:rStyle w:val="StyleUnderline"/>
        </w:rPr>
        <w:t xml:space="preserve"> 13648 </w:t>
      </w:r>
      <w:r w:rsidRPr="00E41A2F">
        <w:rPr>
          <w:rStyle w:val="StyleUnderline"/>
          <w:highlight w:val="yellow"/>
        </w:rPr>
        <w:t>on Combating Wildlife Trafficking</w:t>
      </w:r>
      <w:r w:rsidRPr="002575DE">
        <w:rPr>
          <w:rStyle w:val="StyleUnderline"/>
        </w:rPr>
        <w:t>. This executive order identified wildlife</w:t>
      </w:r>
      <w:r>
        <w:rPr>
          <w:rStyle w:val="StyleUnderline"/>
        </w:rPr>
        <w:t xml:space="preserve"> </w:t>
      </w:r>
      <w:r w:rsidRPr="002575DE">
        <w:rPr>
          <w:rStyle w:val="StyleUnderline"/>
        </w:rPr>
        <w:t>trafficking as an escalating “international crisis” which contributes to the illegal economy, fuels</w:t>
      </w:r>
      <w:r>
        <w:rPr>
          <w:rStyle w:val="StyleUnderline"/>
        </w:rPr>
        <w:t xml:space="preserve"> </w:t>
      </w:r>
      <w:r w:rsidRPr="002575DE">
        <w:rPr>
          <w:rStyle w:val="StyleUnderline"/>
        </w:rPr>
        <w:t xml:space="preserve">instability, and undermines security. As a result, </w:t>
      </w:r>
      <w:r w:rsidRPr="00E41A2F">
        <w:rPr>
          <w:rStyle w:val="StyleUnderline"/>
          <w:highlight w:val="yellow"/>
        </w:rPr>
        <w:t>the president outlined four core objectives in combating wildlife trafficking</w:t>
      </w:r>
      <w:r w:rsidRPr="002575DE">
        <w:rPr>
          <w:rStyle w:val="StyleUnderline"/>
        </w:rPr>
        <w:t>: (a) assist foreign governments in anti-trafficking activities when</w:t>
      </w:r>
      <w:r>
        <w:rPr>
          <w:rStyle w:val="StyleUnderline"/>
        </w:rPr>
        <w:t xml:space="preserve"> </w:t>
      </w:r>
      <w:r w:rsidRPr="002575DE">
        <w:rPr>
          <w:rStyle w:val="StyleUnderline"/>
        </w:rPr>
        <w:t>requested; (b) encourage the development and enforcement of effective wildlife trafficking laws,</w:t>
      </w:r>
      <w:r>
        <w:rPr>
          <w:rStyle w:val="StyleUnderline"/>
        </w:rPr>
        <w:t xml:space="preserve"> </w:t>
      </w:r>
      <w:r w:rsidRPr="002575DE">
        <w:rPr>
          <w:rStyle w:val="StyleUnderline"/>
        </w:rPr>
        <w:t>such as prosecuting traffickers; (c) cooperate with the international community and partner</w:t>
      </w:r>
      <w:r>
        <w:rPr>
          <w:rStyle w:val="StyleUnderline"/>
        </w:rPr>
        <w:t xml:space="preserve"> </w:t>
      </w:r>
      <w:r w:rsidRPr="002575DE">
        <w:rPr>
          <w:rStyle w:val="StyleUnderline"/>
        </w:rPr>
        <w:t>organizations; and (b) decrease demand for illegal trade of wildlife, both nationally and</w:t>
      </w:r>
      <w:r>
        <w:rPr>
          <w:rStyle w:val="StyleUnderline"/>
        </w:rPr>
        <w:t xml:space="preserve"> </w:t>
      </w:r>
      <w:r w:rsidRPr="002575DE">
        <w:rPr>
          <w:rStyle w:val="StyleUnderline"/>
        </w:rPr>
        <w:t>internationally</w:t>
      </w:r>
      <w:r w:rsidRPr="0092798F">
        <w:rPr>
          <w:sz w:val="10"/>
        </w:rPr>
        <w:t xml:space="preserve">. The Executive Order also establishes a Presidential Task Force on Wildlife Trafficking, in which the Secretaries of State and Interior as well as the Attorney General are co- chaired. Coinciding with the Executive Order’s release, the State Department promises $10 million in anti-poaching training and technical assistance. The $10 million would be divided as follows: $3 million each to South Africa and Kenya and $4 million for other countries in </w:t>
      </w:r>
      <w:proofErr w:type="spellStart"/>
      <w:r w:rsidRPr="0092798F">
        <w:rPr>
          <w:sz w:val="10"/>
        </w:rPr>
        <w:t>SubSaharan</w:t>
      </w:r>
      <w:proofErr w:type="spellEnd"/>
      <w:r w:rsidRPr="0092798F">
        <w:rPr>
          <w:sz w:val="10"/>
        </w:rPr>
        <w:t xml:space="preserve"> Africa (Wyler &amp; Sheik, 2013</w:t>
      </w:r>
      <w:r w:rsidRPr="00E41A2F">
        <w:rPr>
          <w:sz w:val="10"/>
          <w:highlight w:val="yellow"/>
        </w:rPr>
        <w:t xml:space="preserve">). </w:t>
      </w:r>
      <w:r w:rsidRPr="00E41A2F">
        <w:rPr>
          <w:rStyle w:val="StyleUnderline"/>
          <w:highlight w:val="yellow"/>
        </w:rPr>
        <w:t>In 2012</w:t>
      </w:r>
      <w:r w:rsidRPr="002575DE">
        <w:rPr>
          <w:rStyle w:val="StyleUnderline"/>
        </w:rPr>
        <w:t>, the U.S. Department of State and the U.S. Agency for International</w:t>
      </w:r>
      <w:r>
        <w:rPr>
          <w:rStyle w:val="StyleUnderline"/>
        </w:rPr>
        <w:t xml:space="preserve"> </w:t>
      </w:r>
      <w:r w:rsidRPr="002575DE">
        <w:rPr>
          <w:rStyle w:val="StyleUnderline"/>
        </w:rPr>
        <w:t>Development (</w:t>
      </w:r>
      <w:r w:rsidRPr="00E41A2F">
        <w:rPr>
          <w:rStyle w:val="StyleUnderline"/>
          <w:highlight w:val="yellow"/>
        </w:rPr>
        <w:t>USAID) announced a strategy to counter international wildlife trafficking</w:t>
      </w:r>
      <w:r w:rsidRPr="002575DE">
        <w:rPr>
          <w:rStyle w:val="StyleUnderline"/>
        </w:rPr>
        <w:t>. This</w:t>
      </w:r>
      <w:r>
        <w:rPr>
          <w:rStyle w:val="StyleUnderline"/>
        </w:rPr>
        <w:t xml:space="preserve"> </w:t>
      </w:r>
      <w:r w:rsidRPr="002575DE">
        <w:rPr>
          <w:rStyle w:val="StyleUnderline"/>
        </w:rPr>
        <w:t>strategy is built on four pillars which are (1) the enhancement of diplomatic outreach to build</w:t>
      </w:r>
      <w:r>
        <w:rPr>
          <w:rStyle w:val="StyleUnderline"/>
        </w:rPr>
        <w:t xml:space="preserve"> </w:t>
      </w:r>
      <w:r w:rsidRPr="002575DE">
        <w:rPr>
          <w:rStyle w:val="StyleUnderline"/>
        </w:rPr>
        <w:t xml:space="preserve">government support bilaterally and through </w:t>
      </w:r>
      <w:r w:rsidRPr="00E41A2F">
        <w:rPr>
          <w:rStyle w:val="StyleUnderline"/>
          <w:highlight w:val="yellow"/>
        </w:rPr>
        <w:t>multilateral mechanisms such as</w:t>
      </w:r>
      <w:r w:rsidRPr="002575DE">
        <w:rPr>
          <w:rStyle w:val="StyleUnderline"/>
        </w:rPr>
        <w:t xml:space="preserve"> the Asia Pacific</w:t>
      </w:r>
      <w:r>
        <w:rPr>
          <w:rStyle w:val="StyleUnderline"/>
        </w:rPr>
        <w:t xml:space="preserve"> </w:t>
      </w:r>
      <w:r w:rsidRPr="002575DE">
        <w:rPr>
          <w:rStyle w:val="StyleUnderline"/>
        </w:rPr>
        <w:t>Economic Cooperation (</w:t>
      </w:r>
      <w:r w:rsidRPr="00E41A2F">
        <w:rPr>
          <w:rStyle w:val="StyleUnderline"/>
          <w:highlight w:val="yellow"/>
        </w:rPr>
        <w:t>APEC</w:t>
      </w:r>
      <w:r w:rsidRPr="002575DE">
        <w:rPr>
          <w:rStyle w:val="StyleUnderline"/>
        </w:rPr>
        <w:t>), Convention on International Trade in Endangered Species of</w:t>
      </w:r>
      <w:r>
        <w:rPr>
          <w:rStyle w:val="StyleUnderline"/>
        </w:rPr>
        <w:t xml:space="preserve"> </w:t>
      </w:r>
      <w:r w:rsidRPr="002575DE">
        <w:rPr>
          <w:rStyle w:val="StyleUnderline"/>
        </w:rPr>
        <w:t>Wild Fauna and Flora (</w:t>
      </w:r>
      <w:r w:rsidRPr="00E41A2F">
        <w:rPr>
          <w:rStyle w:val="StyleUnderline"/>
          <w:highlight w:val="yellow"/>
        </w:rPr>
        <w:t>CITES</w:t>
      </w:r>
      <w:r w:rsidRPr="002575DE">
        <w:rPr>
          <w:rStyle w:val="StyleUnderline"/>
        </w:rPr>
        <w:t>), other United Nations (</w:t>
      </w:r>
      <w:r w:rsidRPr="00E41A2F">
        <w:rPr>
          <w:rStyle w:val="StyleUnderline"/>
          <w:highlight w:val="yellow"/>
        </w:rPr>
        <w:t>UN</w:t>
      </w:r>
      <w:r w:rsidRPr="002575DE">
        <w:rPr>
          <w:rStyle w:val="StyleUnderline"/>
        </w:rPr>
        <w:t>) bodies, International Criminal Police</w:t>
      </w:r>
      <w:r>
        <w:rPr>
          <w:rStyle w:val="StyleUnderline"/>
        </w:rPr>
        <w:t xml:space="preserve"> </w:t>
      </w:r>
      <w:r w:rsidRPr="002575DE">
        <w:rPr>
          <w:rStyle w:val="StyleUnderline"/>
        </w:rPr>
        <w:t>Organization (</w:t>
      </w:r>
      <w:r w:rsidRPr="00E41A2F">
        <w:rPr>
          <w:rStyle w:val="StyleUnderline"/>
          <w:highlight w:val="yellow"/>
        </w:rPr>
        <w:t>INTERPOL</w:t>
      </w:r>
      <w:r w:rsidRPr="002575DE">
        <w:rPr>
          <w:rStyle w:val="StyleUnderline"/>
        </w:rPr>
        <w:t>), World Customs Organization (</w:t>
      </w:r>
      <w:r w:rsidRPr="00E41A2F">
        <w:rPr>
          <w:rStyle w:val="StyleUnderline"/>
          <w:highlight w:val="yellow"/>
        </w:rPr>
        <w:t>WCO</w:t>
      </w:r>
      <w:r w:rsidRPr="002575DE">
        <w:rPr>
          <w:rStyle w:val="StyleUnderline"/>
        </w:rPr>
        <w:t>), and the World Bank; (2) the</w:t>
      </w:r>
      <w:r>
        <w:rPr>
          <w:rStyle w:val="StyleUnderline"/>
        </w:rPr>
        <w:t xml:space="preserve"> </w:t>
      </w:r>
      <w:r w:rsidRPr="002575DE">
        <w:rPr>
          <w:rStyle w:val="StyleUnderline"/>
        </w:rPr>
        <w:t>targeting of public diplomacy campaigns to raise international awareness and, eventually,</w:t>
      </w:r>
      <w:r>
        <w:rPr>
          <w:rStyle w:val="StyleUnderline"/>
        </w:rPr>
        <w:t xml:space="preserve"> </w:t>
      </w:r>
      <w:r w:rsidRPr="002575DE">
        <w:rPr>
          <w:rStyle w:val="StyleUnderline"/>
        </w:rPr>
        <w:t>diminish demand for illicit wildlife products; (3) the continuation of international training,</w:t>
      </w:r>
      <w:r>
        <w:rPr>
          <w:rStyle w:val="StyleUnderline"/>
        </w:rPr>
        <w:t xml:space="preserve"> </w:t>
      </w:r>
      <w:r w:rsidRPr="002575DE">
        <w:rPr>
          <w:rStyle w:val="StyleUnderline"/>
        </w:rPr>
        <w:t>technical assist</w:t>
      </w:r>
      <w:r>
        <w:rPr>
          <w:rStyle w:val="StyleUnderline"/>
        </w:rPr>
        <w:softHyphen/>
      </w:r>
      <w:r>
        <w:rPr>
          <w:rStyle w:val="StyleUnderline"/>
        </w:rPr>
        <w:softHyphen/>
      </w:r>
      <w:r w:rsidRPr="002575DE">
        <w:rPr>
          <w:rStyle w:val="StyleUnderline"/>
        </w:rPr>
        <w:t>ance, and co</w:t>
      </w:r>
      <w:r w:rsidRPr="00E41A2F">
        <w:rPr>
          <w:rStyle w:val="StyleUnderline"/>
          <w:highlight w:val="yellow"/>
        </w:rPr>
        <w:t>operation to improve wildlife law enforcement capabilities;</w:t>
      </w:r>
      <w:r w:rsidRPr="002575DE">
        <w:rPr>
          <w:rStyle w:val="StyleUnderline"/>
        </w:rPr>
        <w:t xml:space="preserve"> and (4)</w:t>
      </w:r>
      <w:r>
        <w:rPr>
          <w:rStyle w:val="StyleUnderline"/>
        </w:rPr>
        <w:t xml:space="preserve"> </w:t>
      </w:r>
      <w:r w:rsidRPr="002575DE">
        <w:rPr>
          <w:rStyle w:val="StyleUnderline"/>
        </w:rPr>
        <w:t xml:space="preserve">the expansion of partnerships to connect governments, civil society, academia, </w:t>
      </w:r>
      <w:r w:rsidRPr="00E41A2F">
        <w:rPr>
          <w:rStyle w:val="StyleUnderline"/>
          <w:highlight w:val="yellow"/>
        </w:rPr>
        <w:t>and</w:t>
      </w:r>
      <w:r w:rsidRPr="002575DE">
        <w:rPr>
          <w:rStyle w:val="StyleUnderline"/>
        </w:rPr>
        <w:t xml:space="preserve"> the private</w:t>
      </w:r>
      <w:r>
        <w:rPr>
          <w:rStyle w:val="StyleUnderline"/>
        </w:rPr>
        <w:t xml:space="preserve"> </w:t>
      </w:r>
      <w:r w:rsidRPr="002575DE">
        <w:rPr>
          <w:rStyle w:val="StyleUnderline"/>
        </w:rPr>
        <w:t xml:space="preserve">sector together </w:t>
      </w:r>
      <w:r w:rsidRPr="00E41A2F">
        <w:rPr>
          <w:rStyle w:val="StyleUnderline"/>
          <w:highlight w:val="yellow"/>
        </w:rPr>
        <w:t>in dealing with wildlife crime issues</w:t>
      </w:r>
      <w:r w:rsidRPr="0092798F">
        <w:rPr>
          <w:sz w:val="10"/>
        </w:rPr>
        <w:t xml:space="preserve"> (Wyler &amp; Sheik, 2013). Despite the positive impacts these policies may have had to date, they have also been limited. We explore these limitations below and offer additional policy recommendations.</w:t>
      </w:r>
    </w:p>
    <w:p w:rsidR="00016604" w:rsidRDefault="00016604" w:rsidP="00016604">
      <w:pPr>
        <w:pStyle w:val="Heading3"/>
      </w:pPr>
      <w:r>
        <w:t>No Solvency</w:t>
      </w:r>
    </w:p>
    <w:p w:rsidR="00016604" w:rsidRPr="00CC0A72" w:rsidRDefault="00016604" w:rsidP="00016604">
      <w:pPr>
        <w:pStyle w:val="Heading4"/>
      </w:pPr>
      <w:r>
        <w:t xml:space="preserve">The </w:t>
      </w:r>
      <w:proofErr w:type="spellStart"/>
      <w:r>
        <w:t>aff</w:t>
      </w:r>
      <w:proofErr w:type="spellEnd"/>
      <w:r>
        <w:t xml:space="preserve"> doesn’t solve—need to address all links of the trade not just the end consumers</w:t>
      </w:r>
    </w:p>
    <w:p w:rsidR="00016604" w:rsidRDefault="00016604" w:rsidP="00016604">
      <w:proofErr w:type="spellStart"/>
      <w:r w:rsidRPr="00CC0A72">
        <w:rPr>
          <w:rStyle w:val="Style13ptBold"/>
        </w:rPr>
        <w:t>Wcs</w:t>
      </w:r>
      <w:proofErr w:type="spellEnd"/>
      <w:r w:rsidRPr="00CC0A72">
        <w:rPr>
          <w:rStyle w:val="Style13ptBold"/>
        </w:rPr>
        <w:t xml:space="preserve"> 6-13-2016</w:t>
      </w:r>
      <w:r>
        <w:t xml:space="preserve"> (</w:t>
      </w:r>
      <w:proofErr w:type="spellStart"/>
      <w:r>
        <w:t>Wcs</w:t>
      </w:r>
      <w:proofErr w:type="spellEnd"/>
      <w:r>
        <w:t>, 6-13-2016, International engagement is key to stopping poaching crisis in Africa, No Publication, http://newsroom.wcs.org/News-Releases/articleType/ArticleView/articleId/9065/categoryId/212/International-engagement-is-key-to-stopping-poaching-crisis-in-Africa.aspx, DOA: 7-15-2016) - Coronado LS</w:t>
      </w:r>
    </w:p>
    <w:p w:rsidR="00016604" w:rsidRPr="00CC0A72" w:rsidRDefault="00016604" w:rsidP="00016604">
      <w:r>
        <w:t xml:space="preserve"> Today, </w:t>
      </w:r>
      <w:r w:rsidRPr="00CC0A72">
        <w:rPr>
          <w:rStyle w:val="StyleUnderline"/>
        </w:rPr>
        <w:t xml:space="preserve">leaders from international conservation organizations spoke at an event co-hosted by the Governments of the United States and Germany, convened to honor American-German cooperation to combat wildlife crime. The groups jointly called for </w:t>
      </w:r>
      <w:r w:rsidRPr="00E41A2F">
        <w:rPr>
          <w:rStyle w:val="StyleUnderline"/>
          <w:highlight w:val="yellow"/>
        </w:rPr>
        <w:t>governments to step up and to coordinate their support to sub-Saharan countries in Africa in the fight against poaching and wildlife trafficking</w:t>
      </w:r>
      <w:r>
        <w:t xml:space="preserve">. The experts from the World Wide Fund </w:t>
      </w:r>
      <w:proofErr w:type="gramStart"/>
      <w:r>
        <w:t>For</w:t>
      </w:r>
      <w:proofErr w:type="gramEnd"/>
      <w:r>
        <w:t xml:space="preserve"> Nature (WWF), Frankfurt Zoological Society (FZS) and the Wildlife Conservation Society (WCS) shared their organizations’ experiences and proposed solutions to the ongoing poaching and trafficking crisis. </w:t>
      </w:r>
      <w:r w:rsidRPr="00CC0A72">
        <w:rPr>
          <w:rStyle w:val="StyleUnderline"/>
        </w:rPr>
        <w:t xml:space="preserve">Wildlife crime, </w:t>
      </w:r>
      <w:r w:rsidRPr="00E41A2F">
        <w:rPr>
          <w:rStyle w:val="StyleUnderline"/>
          <w:highlight w:val="yellow"/>
        </w:rPr>
        <w:t>poaching</w:t>
      </w:r>
      <w:r w:rsidRPr="00CC0A72">
        <w:rPr>
          <w:rStyle w:val="StyleUnderline"/>
        </w:rPr>
        <w:t xml:space="preserve"> and trafficking of products such as ivory, rhino horn and others </w:t>
      </w:r>
      <w:r w:rsidRPr="00E41A2F">
        <w:rPr>
          <w:rStyle w:val="StyleUnderline"/>
          <w:highlight w:val="yellow"/>
        </w:rPr>
        <w:t>is a severe threat to iconic African species</w:t>
      </w:r>
      <w:r w:rsidRPr="00CC0A72">
        <w:rPr>
          <w:rStyle w:val="StyleUnderline"/>
        </w:rPr>
        <w:t xml:space="preserve"> like elephant and rhino and the ecosystems they inhabit. It also undermines the livelihoods and well-being of local communities, national security and sustainable development.</w:t>
      </w:r>
      <w:r>
        <w:rPr>
          <w:rStyle w:val="StyleUnderline"/>
        </w:rPr>
        <w:t xml:space="preserve"> </w:t>
      </w:r>
      <w:r w:rsidRPr="00CC0A72">
        <w:rPr>
          <w:rStyle w:val="StyleUnderline"/>
        </w:rPr>
        <w:t>The negative impacts of wildlife crime go far beyond biodiversity. The responsible criminal networks are also involved in other forms of illegal trafficking, money-laundering and financing of civil conflicts.</w:t>
      </w:r>
      <w:r>
        <w:rPr>
          <w:rStyle w:val="StyleUnderline"/>
        </w:rPr>
        <w:t xml:space="preserve"> </w:t>
      </w:r>
      <w:r>
        <w:t xml:space="preserve">The U.S. Ambassador to Germany John B. Emerson thanked the German government and participating NGOs for their commitment to the cause of combatting wildlife trafficking: “Building on the network of American and German government agencies and civil society actors including our partners in this event today, </w:t>
      </w:r>
      <w:r w:rsidRPr="00E41A2F">
        <w:rPr>
          <w:rStyle w:val="StyleUnderline"/>
          <w:highlight w:val="yellow"/>
        </w:rPr>
        <w:t>Germany and the United States are the two leading nations in the fight against wildlife trafficking</w:t>
      </w:r>
      <w:r w:rsidRPr="00CC0A72">
        <w:rPr>
          <w:rStyle w:val="StyleUnderline"/>
        </w:rPr>
        <w:t>.”</w:t>
      </w:r>
      <w:r>
        <w:rPr>
          <w:rStyle w:val="StyleUnderline"/>
        </w:rPr>
        <w:t xml:space="preserve"> </w:t>
      </w:r>
      <w:r>
        <w:t xml:space="preserve">“We welcome the leadership of the German and the US government to address wildlife crime,” said Eberhard </w:t>
      </w:r>
      <w:proofErr w:type="spellStart"/>
      <w:r>
        <w:t>Brandes</w:t>
      </w:r>
      <w:proofErr w:type="spellEnd"/>
      <w:r>
        <w:t>, CEO of WWF Germany. “</w:t>
      </w:r>
      <w:r w:rsidRPr="00CC0A72">
        <w:rPr>
          <w:rStyle w:val="StyleUnderline"/>
        </w:rPr>
        <w:t xml:space="preserve">Coordinated financial and political support from governments is essential for counteracting wildlife crime. </w:t>
      </w:r>
      <w:r w:rsidRPr="00E41A2F">
        <w:rPr>
          <w:rStyle w:val="StyleUnderline"/>
          <w:highlight w:val="yellow"/>
        </w:rPr>
        <w:t>It’s a global problem that requires a global approach along the entire chain from poaching, to trafficking, to trading, and last but not least to reducing demand for illegal wildlife products</w:t>
      </w:r>
      <w:r w:rsidRPr="00CC0A72">
        <w:rPr>
          <w:rStyle w:val="StyleUnderline"/>
        </w:rPr>
        <w:t>.”</w:t>
      </w:r>
      <w:r>
        <w:rPr>
          <w:rStyle w:val="StyleUnderline"/>
        </w:rPr>
        <w:t xml:space="preserve"> </w:t>
      </w:r>
      <w:r>
        <w:t xml:space="preserve">“On the ground, even in protected areas, the situation is often critical,” said Christof </w:t>
      </w:r>
      <w:proofErr w:type="spellStart"/>
      <w:r>
        <w:t>Schenck</w:t>
      </w:r>
      <w:proofErr w:type="spellEnd"/>
      <w:r>
        <w:t>, CEO of FZS. “Because of the growing markets for illegal wildlife products in Asia, poaching has reached a new dimension with cornerstone species like elephants decimated in core parts of their remaining habitat.” FZS focuses on supporting the national authorities, for instance with much needed equipment for rangers like digital radio systems and training, but also basic items like uniforms and vehicles. “</w:t>
      </w:r>
      <w:r w:rsidRPr="00CC0A72">
        <w:rPr>
          <w:rStyle w:val="StyleUnderline"/>
        </w:rPr>
        <w:t>Wildlife crime is a global crisis, with significant engagement of organized criminal networks</w:t>
      </w:r>
      <w:r>
        <w:t xml:space="preserve">. Our on-the-ground experience in Africa and Asia on wildlife crime at all levels shows that we must work together to solve this problem, working closely with range State governments, enforcement and Customs officials, </w:t>
      </w:r>
      <w:r w:rsidRPr="00CC0A72">
        <w:rPr>
          <w:rStyle w:val="StyleUnderline"/>
        </w:rPr>
        <w:t>international organizations, and local communities</w:t>
      </w:r>
      <w:r>
        <w:t xml:space="preserve">,” said Susan Lieberman, WCS Vice President, International Policy. “It </w:t>
      </w:r>
      <w:r w:rsidRPr="00CC0A72">
        <w:rPr>
          <w:rStyle w:val="StyleUnderline"/>
        </w:rPr>
        <w:t xml:space="preserve">is </w:t>
      </w:r>
      <w:proofErr w:type="gramStart"/>
      <w:r w:rsidRPr="00CC0A72">
        <w:rPr>
          <w:rStyle w:val="StyleUnderline"/>
        </w:rPr>
        <w:t>key</w:t>
      </w:r>
      <w:proofErr w:type="gramEnd"/>
      <w:r w:rsidRPr="00CC0A72">
        <w:rPr>
          <w:rStyle w:val="StyleUnderline"/>
        </w:rPr>
        <w:t xml:space="preserve"> to </w:t>
      </w:r>
      <w:r w:rsidRPr="00E41A2F">
        <w:rPr>
          <w:rStyle w:val="StyleUnderline"/>
          <w:highlight w:val="yellow"/>
        </w:rPr>
        <w:t>focus on both on-the-ground protection of wildlife and wild places</w:t>
      </w:r>
      <w:r w:rsidRPr="00CC0A72">
        <w:rPr>
          <w:rStyle w:val="StyleUnderline"/>
        </w:rPr>
        <w:t>, as well as interrupting criminal networks and stopping traffickers at all levels</w:t>
      </w:r>
      <w:r>
        <w:t xml:space="preserve">. German and US leadership and support are </w:t>
      </w:r>
      <w:proofErr w:type="gramStart"/>
      <w:r>
        <w:t>key</w:t>
      </w:r>
      <w:proofErr w:type="gramEnd"/>
      <w:r>
        <w:t xml:space="preserve"> to this effort.” The speakers thanked Germany and the US for their financial and technical support to African governments in their efforts to end wildlife crime, and for their leadership in multiple intergovernmental fora on the issue, including the adoption of the United Nations General Assembly Resolution on Illicit Wildlife Trafficking in September 2015. They pointed to the upcoming meeting of the Conference of the Parties to CITES (Convention on International Trade in Endangered Species of Wild Fauna and Flora) in September/October 2016 in South Africa as a venue to stimulate further action and take strong decisions. The event was made possible through support from the Robert Bosch Foundation. </w:t>
      </w:r>
    </w:p>
    <w:p w:rsidR="00EA580D" w:rsidRPr="00731A3B" w:rsidRDefault="00EA580D" w:rsidP="00404421">
      <w:pPr>
        <w:pStyle w:val="Heading3"/>
      </w:pPr>
      <w:r w:rsidRPr="00731A3B">
        <w:t>S</w:t>
      </w:r>
      <w:r>
        <w:t xml:space="preserve">QUO </w:t>
      </w:r>
      <w:r w:rsidR="00404421">
        <w:t>Solves—Recent Regulations</w:t>
      </w:r>
    </w:p>
    <w:p w:rsidR="00EA580D" w:rsidRPr="00731A3B" w:rsidRDefault="00EA580D" w:rsidP="00EA580D">
      <w:pPr>
        <w:pStyle w:val="Heading4"/>
      </w:pPr>
      <w:r w:rsidRPr="00731A3B">
        <w:t xml:space="preserve">Recent </w:t>
      </w:r>
      <w:proofErr w:type="spellStart"/>
      <w:r w:rsidRPr="00731A3B">
        <w:t>regs</w:t>
      </w:r>
      <w:proofErr w:type="spellEnd"/>
      <w:r w:rsidRPr="00731A3B">
        <w:t xml:space="preserve"> on Chinese Ivory trade means </w:t>
      </w:r>
      <w:proofErr w:type="spellStart"/>
      <w:r w:rsidRPr="00731A3B">
        <w:t>squo</w:t>
      </w:r>
      <w:proofErr w:type="spellEnd"/>
      <w:r w:rsidRPr="00731A3B">
        <w:t xml:space="preserve"> solves</w:t>
      </w:r>
    </w:p>
    <w:p w:rsidR="00EA580D" w:rsidRPr="00731A3B" w:rsidRDefault="00EA580D" w:rsidP="00EA580D">
      <w:r w:rsidRPr="00731A3B">
        <w:t xml:space="preserve">Staff Reporter Zhou </w:t>
      </w:r>
      <w:proofErr w:type="spellStart"/>
      <w:r w:rsidRPr="00731A3B">
        <w:rPr>
          <w:rStyle w:val="Style13ptBold"/>
        </w:rPr>
        <w:t>Qijun</w:t>
      </w:r>
      <w:proofErr w:type="spellEnd"/>
      <w:r w:rsidRPr="00731A3B">
        <w:t>, 3-23-</w:t>
      </w:r>
      <w:r w:rsidRPr="00731A3B">
        <w:rPr>
          <w:rStyle w:val="Style13ptBold"/>
        </w:rPr>
        <w:t>2016</w:t>
      </w:r>
      <w:r w:rsidRPr="00731A3B">
        <w:t xml:space="preserve">, "China's Pledge Might Mean End Game for Ivory Trade," No Publication, </w:t>
      </w:r>
      <w:hyperlink r:id="rId31" w:history="1">
        <w:r w:rsidRPr="00731A3B">
          <w:rPr>
            <w:rStyle w:val="Hyperlink"/>
          </w:rPr>
          <w:t>http://english.caixin.com/2016-03-23/100923766.html</w:t>
        </w:r>
      </w:hyperlink>
      <w:r w:rsidRPr="00731A3B">
        <w:t xml:space="preserve">  - Coronado LS</w:t>
      </w:r>
    </w:p>
    <w:p w:rsidR="00EA580D" w:rsidRDefault="00EA580D" w:rsidP="00EA580D">
      <w:pPr>
        <w:rPr>
          <w:sz w:val="12"/>
        </w:rPr>
      </w:pPr>
      <w:r w:rsidRPr="00731A3B">
        <w:rPr>
          <w:sz w:val="12"/>
        </w:rPr>
        <w:t xml:space="preserve">(Beijing) – Wildlife activists have long blamed China's appetite for ivory as a major force driving a black market for tusks wrenched from poached elephants and other African animals. Now, after deciding current restrictions on imported ivory haven't done enough to protect tusked animals, </w:t>
      </w:r>
      <w:r w:rsidRPr="00E41A2F">
        <w:rPr>
          <w:rStyle w:val="StyleUnderline"/>
          <w:highlight w:val="yellow"/>
        </w:rPr>
        <w:t>the government is turning up the heat on illegal traders</w:t>
      </w:r>
      <w:r w:rsidRPr="00731A3B">
        <w:rPr>
          <w:rStyle w:val="StyleUnderline"/>
        </w:rPr>
        <w:t xml:space="preserve"> and threatening to shutter legitimate ivory-carving companies nationwide</w:t>
      </w:r>
      <w:r w:rsidRPr="00731A3B">
        <w:rPr>
          <w:sz w:val="12"/>
        </w:rPr>
        <w:t xml:space="preserve">. In October, </w:t>
      </w:r>
      <w:r w:rsidRPr="00E41A2F">
        <w:rPr>
          <w:rStyle w:val="StyleUnderline"/>
          <w:highlight w:val="yellow"/>
        </w:rPr>
        <w:t>the State Forestry Administration</w:t>
      </w:r>
      <w:r w:rsidRPr="00731A3B">
        <w:rPr>
          <w:rStyle w:val="StyleUnderline"/>
        </w:rPr>
        <w:t xml:space="preserve"> took the first step by </w:t>
      </w:r>
      <w:r w:rsidRPr="00E41A2F">
        <w:rPr>
          <w:rStyle w:val="StyleUnderline"/>
          <w:highlight w:val="yellow"/>
        </w:rPr>
        <w:t>imposing a one-year ban on imports of ivory hunting</w:t>
      </w:r>
      <w:r w:rsidRPr="00731A3B">
        <w:rPr>
          <w:rStyle w:val="StyleUnderline"/>
        </w:rPr>
        <w:t xml:space="preserve"> trophies, then on march 22 it said the ban would last until the end of 2019</w:t>
      </w:r>
      <w:r w:rsidRPr="00731A3B">
        <w:rPr>
          <w:sz w:val="12"/>
        </w:rPr>
        <w:t xml:space="preserve">. Trophies with tusks had been previously allowed under national provisions for legitimate traders. Since the ban took effect, data from the shopping website wwtx.com show that </w:t>
      </w:r>
      <w:r w:rsidRPr="00E41A2F">
        <w:rPr>
          <w:rStyle w:val="StyleUnderline"/>
          <w:highlight w:val="yellow"/>
        </w:rPr>
        <w:t>sales of all ivory goods in the country have fallen significantly</w:t>
      </w:r>
      <w:r w:rsidRPr="00E41A2F">
        <w:rPr>
          <w:sz w:val="12"/>
          <w:highlight w:val="yellow"/>
        </w:rPr>
        <w:t>,</w:t>
      </w:r>
      <w:r w:rsidRPr="00731A3B">
        <w:rPr>
          <w:sz w:val="12"/>
        </w:rPr>
        <w:t xml:space="preserve"> the wildlife trade monitoring group TRAFFIC said on March 11. The government's next step could be permanent ban on almost all ivory imports, people at the forestry administration told </w:t>
      </w:r>
      <w:proofErr w:type="spellStart"/>
      <w:r w:rsidRPr="00731A3B">
        <w:rPr>
          <w:sz w:val="12"/>
        </w:rPr>
        <w:t>Caixin</w:t>
      </w:r>
      <w:proofErr w:type="spellEnd"/>
      <w:r w:rsidRPr="00731A3B">
        <w:rPr>
          <w:sz w:val="12"/>
        </w:rPr>
        <w:t xml:space="preserve">. A ban might take effect this year. </w:t>
      </w:r>
      <w:r w:rsidRPr="00E41A2F">
        <w:rPr>
          <w:rStyle w:val="StyleUnderline"/>
          <w:highlight w:val="yellow"/>
        </w:rPr>
        <w:t>The government is acting on a pledge for "significant and timely steps" toward ending all ivory trading</w:t>
      </w:r>
      <w:r w:rsidRPr="00731A3B">
        <w:rPr>
          <w:rStyle w:val="StyleUnderline"/>
        </w:rPr>
        <w:t xml:space="preserve"> that was jointly announced in September by President Xi Jinping and U.S. President Barack Obama</w:t>
      </w:r>
      <w:r w:rsidRPr="00731A3B">
        <w:rPr>
          <w:sz w:val="12"/>
        </w:rPr>
        <w:t xml:space="preserve">. The leaders made the announcement during Xi's state visit to Washington. Until now, Chinese authorities have insisted on a measured approach to fighting the black market trade. After all, they argued, more than 160 licensed businesses buy, sell and process ivory across the country. Ivory is often carved by crafts workers who make jewelry, religious statues and home decorations. It's also powdered for traditional medicines, and purchased in unprocessed forms by investors and collectors. Responding to a </w:t>
      </w:r>
      <w:proofErr w:type="spellStart"/>
      <w:r w:rsidRPr="00731A3B">
        <w:rPr>
          <w:sz w:val="12"/>
        </w:rPr>
        <w:t>Caixin</w:t>
      </w:r>
      <w:proofErr w:type="spellEnd"/>
      <w:r w:rsidRPr="00731A3B">
        <w:rPr>
          <w:sz w:val="12"/>
        </w:rPr>
        <w:t xml:space="preserve"> email requesting comments on its recent clampdown, the forestry administration said that through the years "</w:t>
      </w:r>
      <w:r w:rsidRPr="00E41A2F">
        <w:rPr>
          <w:rStyle w:val="StyleUnderline"/>
          <w:highlight w:val="yellow"/>
        </w:rPr>
        <w:t>China has taken strict measures to regulate</w:t>
      </w:r>
      <w:r w:rsidRPr="00731A3B">
        <w:rPr>
          <w:rStyle w:val="StyleUnderline"/>
        </w:rPr>
        <w:t xml:space="preserve"> the legitimate ivory-carving business while going to great lengths to fight </w:t>
      </w:r>
      <w:r w:rsidRPr="00E41A2F">
        <w:rPr>
          <w:rStyle w:val="StyleUnderline"/>
          <w:highlight w:val="yellow"/>
        </w:rPr>
        <w:t>illegal ivory trading</w:t>
      </w:r>
      <w:r w:rsidRPr="00731A3B">
        <w:rPr>
          <w:rStyle w:val="StyleUnderline"/>
        </w:rPr>
        <w:t xml:space="preserve"> and businesses</w:t>
      </w:r>
      <w:r w:rsidRPr="00731A3B">
        <w:rPr>
          <w:sz w:val="12"/>
        </w:rPr>
        <w:t xml:space="preserve">." The government handles these tasks through its Endangered Species Import and Export Management Office and a police agency. Yet China has been accused of not doing enough to battle a black market that encourages big-game poaching of animals with tusks. China's appetite is frequently cited by non-Chinese media outlets as fuel for African poachers who, extract hundreds tons of ivory from the elephants they kill. The Geneva-based </w:t>
      </w:r>
      <w:r w:rsidRPr="00731A3B">
        <w:rPr>
          <w:rStyle w:val="StyleUnderline"/>
        </w:rPr>
        <w:t>the Convention on the Trade in Endangered Species of Wild Fauna and Flora (CITES) said 14,606 elephant deaths were recorded in 2015</w:t>
      </w:r>
      <w:r w:rsidRPr="00731A3B">
        <w:rPr>
          <w:sz w:val="12"/>
        </w:rPr>
        <w:t xml:space="preserve"> </w:t>
      </w:r>
      <w:r w:rsidRPr="00731A3B">
        <w:rPr>
          <w:rStyle w:val="StyleUnderline"/>
        </w:rPr>
        <w:t xml:space="preserve">– and half the animals estimated to have been illegally killed. </w:t>
      </w:r>
      <w:r w:rsidRPr="00731A3B">
        <w:rPr>
          <w:sz w:val="12"/>
        </w:rPr>
        <w:t xml:space="preserve">On March 21, Tanzania's state-run Daily News newspaper reported that two </w:t>
      </w:r>
      <w:r w:rsidRPr="00731A3B">
        <w:rPr>
          <w:rStyle w:val="StyleUnderline"/>
        </w:rPr>
        <w:t>Chinese men had been sentenced to 35 years each for smuggling 1.8 tons of ivory.</w:t>
      </w:r>
      <w:r w:rsidRPr="00731A3B">
        <w:rPr>
          <w:sz w:val="12"/>
        </w:rPr>
        <w:t xml:space="preserve"> It was said to be among the stiffest sentences ever for a case of its kind in that country. Five months earlier, a Chinese woman dubbed the "ivory queen" was charged with smuggling 706 elephant tusks worth US$ 2.5 million to China from Tanzania over 14 years.</w:t>
      </w:r>
    </w:p>
    <w:p w:rsidR="00404421" w:rsidRPr="00731A3B" w:rsidRDefault="00404421" w:rsidP="00404421">
      <w:pPr>
        <w:pStyle w:val="Heading3"/>
      </w:pPr>
      <w:r>
        <w:t>SQUO Solves—Enforcement</w:t>
      </w:r>
    </w:p>
    <w:p w:rsidR="00EA580D" w:rsidRPr="00731A3B" w:rsidRDefault="00EA580D" w:rsidP="00EA580D">
      <w:pPr>
        <w:pStyle w:val="Heading4"/>
      </w:pPr>
      <w:r w:rsidRPr="00731A3B">
        <w:t>Status Quo Solves—Chinese law has penalties for endangered species consumption</w:t>
      </w:r>
    </w:p>
    <w:p w:rsidR="00EA580D" w:rsidRPr="00731A3B" w:rsidRDefault="00EA580D" w:rsidP="00EA580D">
      <w:r w:rsidRPr="00731A3B">
        <w:t xml:space="preserve">Zoe </w:t>
      </w:r>
      <w:r w:rsidRPr="00731A3B">
        <w:rPr>
          <w:rStyle w:val="Style13ptBold"/>
        </w:rPr>
        <w:t>Li</w:t>
      </w:r>
      <w:r w:rsidRPr="00731A3B">
        <w:t xml:space="preserve">, </w:t>
      </w:r>
      <w:proofErr w:type="spellStart"/>
      <w:r w:rsidRPr="00731A3B">
        <w:t>Cnn</w:t>
      </w:r>
      <w:proofErr w:type="spellEnd"/>
      <w:r w:rsidRPr="00731A3B">
        <w:t>, 5-5-</w:t>
      </w:r>
      <w:r w:rsidRPr="00731A3B">
        <w:rPr>
          <w:rStyle w:val="Style13ptBold"/>
        </w:rPr>
        <w:t>2014</w:t>
      </w:r>
      <w:r w:rsidRPr="00731A3B">
        <w:t xml:space="preserve">, "China moves to protect endangered species," CNN, </w:t>
      </w:r>
      <w:hyperlink r:id="rId32" w:history="1">
        <w:r w:rsidRPr="00731A3B">
          <w:rPr>
            <w:rStyle w:val="Hyperlink"/>
          </w:rPr>
          <w:t>http://www.cnn.com/2014/04/30/world/asia/china-wildlife-law/</w:t>
        </w:r>
      </w:hyperlink>
      <w:r w:rsidRPr="00731A3B">
        <w:t xml:space="preserve">  - Coronado LS</w:t>
      </w:r>
    </w:p>
    <w:p w:rsidR="00EA580D" w:rsidRDefault="00EA580D" w:rsidP="00EA580D">
      <w:pPr>
        <w:rPr>
          <w:sz w:val="14"/>
        </w:rPr>
      </w:pPr>
      <w:r w:rsidRPr="00731A3B">
        <w:rPr>
          <w:sz w:val="14"/>
        </w:rPr>
        <w:t xml:space="preserve">Curbing </w:t>
      </w:r>
      <w:r w:rsidRPr="00731A3B">
        <w:rPr>
          <w:rStyle w:val="StyleUnderline"/>
        </w:rPr>
        <w:t xml:space="preserve">China's appetite for wild game is just the beginning of the war against illegal poaching, say conservationists. Last week, </w:t>
      </w:r>
      <w:r w:rsidRPr="00E41A2F">
        <w:rPr>
          <w:rStyle w:val="StyleUnderline"/>
          <w:highlight w:val="yellow"/>
        </w:rPr>
        <w:t>the</w:t>
      </w:r>
      <w:r w:rsidRPr="00731A3B">
        <w:rPr>
          <w:rStyle w:val="StyleUnderline"/>
        </w:rPr>
        <w:t xml:space="preserve"> Standing Committee of the National People's Congress </w:t>
      </w:r>
      <w:r w:rsidRPr="00E41A2F">
        <w:rPr>
          <w:rStyle w:val="StyleUnderline"/>
          <w:highlight w:val="yellow"/>
        </w:rPr>
        <w:t>(NPC) clarified the country's laws on the illegal wildlife trade.</w:t>
      </w:r>
      <w:r w:rsidRPr="00731A3B">
        <w:rPr>
          <w:rStyle w:val="StyleUnderline"/>
        </w:rPr>
        <w:t xml:space="preserve"> </w:t>
      </w:r>
      <w:r w:rsidRPr="00E41A2F">
        <w:rPr>
          <w:rStyle w:val="StyleUnderline"/>
          <w:highlight w:val="yellow"/>
        </w:rPr>
        <w:t>Anyone who eats endangered species, or buys them</w:t>
      </w:r>
      <w:r w:rsidRPr="00731A3B">
        <w:rPr>
          <w:rStyle w:val="StyleUnderline"/>
        </w:rPr>
        <w:t xml:space="preserve"> for other purposes, </w:t>
      </w:r>
      <w:r w:rsidRPr="00E41A2F">
        <w:rPr>
          <w:rStyle w:val="StyleUnderline"/>
          <w:highlight w:val="yellow"/>
        </w:rPr>
        <w:t>is punishable by up to 10 years in jail</w:t>
      </w:r>
      <w:r w:rsidRPr="00731A3B">
        <w:rPr>
          <w:rStyle w:val="StyleUnderline"/>
        </w:rPr>
        <w:t>, state-run news agency Xinhua reported</w:t>
      </w:r>
      <w:r w:rsidRPr="00731A3B">
        <w:rPr>
          <w:sz w:val="14"/>
        </w:rPr>
        <w:t xml:space="preserve">. Cheryl Lo, a spokesperson for the World Wide Fund for Nature who is based in Hong Kong, told CNN she is "very happy" that the announcement comes with a long list of protected species. "The law has always been there, but the interpretation has cleared up the ambiguity. </w:t>
      </w:r>
      <w:r w:rsidRPr="00731A3B">
        <w:rPr>
          <w:rStyle w:val="StyleUnderline"/>
        </w:rPr>
        <w:t xml:space="preserve">Now it is clear that </w:t>
      </w:r>
      <w:r w:rsidRPr="00E41A2F">
        <w:rPr>
          <w:rStyle w:val="StyleUnderline"/>
          <w:highlight w:val="yellow"/>
        </w:rPr>
        <w:t>consumers have to bear responsibility</w:t>
      </w:r>
      <w:r w:rsidRPr="00731A3B">
        <w:rPr>
          <w:sz w:val="14"/>
        </w:rPr>
        <w:t>. But we still have to watch if they will actually enforce and execute on the legislation," she said.</w:t>
      </w:r>
    </w:p>
    <w:p w:rsidR="00404421" w:rsidRDefault="00404421" w:rsidP="00404421">
      <w:pPr>
        <w:pStyle w:val="Heading3"/>
      </w:pPr>
      <w:r>
        <w:t>SQUO Solves—Future Plans</w:t>
      </w:r>
    </w:p>
    <w:p w:rsidR="00404421" w:rsidRPr="008D13B2" w:rsidRDefault="00404421" w:rsidP="00404421">
      <w:pPr>
        <w:pStyle w:val="Heading4"/>
      </w:pPr>
      <w:r>
        <w:t xml:space="preserve">The </w:t>
      </w:r>
      <w:proofErr w:type="spellStart"/>
      <w:r>
        <w:t>aff</w:t>
      </w:r>
      <w:proofErr w:type="spellEnd"/>
      <w:r>
        <w:t xml:space="preserve"> isn’t inherent, CITES is making drastic international revisions this October</w:t>
      </w:r>
    </w:p>
    <w:p w:rsidR="00404421" w:rsidRDefault="00404421" w:rsidP="00404421">
      <w:r w:rsidRPr="00A527A9">
        <w:rPr>
          <w:rStyle w:val="Style13ptBold"/>
        </w:rPr>
        <w:t>IFAW 06-27-2016</w:t>
      </w:r>
      <w:r>
        <w:t xml:space="preserve"> (IFAW - International Fund for Animal Welfare, 6-27-2016, "Pangolin Seizure in Hong Kong Demonstrates Need for Stronger Protection for World’s Most Trafficked Mammals," </w:t>
      </w:r>
      <w:hyperlink r:id="rId33" w:history="1">
        <w:r w:rsidRPr="00F42571">
          <w:rPr>
            <w:rStyle w:val="Hyperlink"/>
          </w:rPr>
          <w:t>http://www.ifaw.org/australia/news/pangolin-seizure-hong-kong-demonstrates-need-stronger-protection-world%E2%80%99s-most-trafficked-mammal</w:t>
        </w:r>
      </w:hyperlink>
      <w:r>
        <w:t>) – Coronado LS</w:t>
      </w:r>
    </w:p>
    <w:p w:rsidR="00404421" w:rsidRPr="00404421" w:rsidRDefault="00404421" w:rsidP="00404421">
      <w:pPr>
        <w:rPr>
          <w:sz w:val="12"/>
        </w:rPr>
      </w:pPr>
      <w:r w:rsidRPr="005A3F11">
        <w:rPr>
          <w:sz w:val="12"/>
        </w:rPr>
        <w:t xml:space="preserve">This week, </w:t>
      </w:r>
      <w:r w:rsidRPr="00E41A2F">
        <w:rPr>
          <w:rStyle w:val="StyleUnderline"/>
          <w:highlight w:val="yellow"/>
        </w:rPr>
        <w:t>Hong Kong Customs seized about 4,000 kilograms of</w:t>
      </w:r>
      <w:r w:rsidRPr="003E0E24">
        <w:rPr>
          <w:rStyle w:val="StyleUnderline"/>
        </w:rPr>
        <w:t xml:space="preserve"> pangolin </w:t>
      </w:r>
      <w:r w:rsidRPr="00E41A2F">
        <w:rPr>
          <w:rStyle w:val="StyleUnderline"/>
          <w:highlight w:val="yellow"/>
        </w:rPr>
        <w:t>scales</w:t>
      </w:r>
      <w:r w:rsidRPr="003E0E24">
        <w:rPr>
          <w:rStyle w:val="StyleUnderline"/>
        </w:rPr>
        <w:t xml:space="preserve"> from a container at the </w:t>
      </w:r>
      <w:proofErr w:type="spellStart"/>
      <w:r w:rsidRPr="003E0E24">
        <w:rPr>
          <w:rStyle w:val="StyleUnderline"/>
        </w:rPr>
        <w:t>Kwai</w:t>
      </w:r>
      <w:proofErr w:type="spellEnd"/>
      <w:r w:rsidRPr="003E0E24">
        <w:rPr>
          <w:rStyle w:val="StyleUnderline"/>
        </w:rPr>
        <w:t xml:space="preserve"> Chung Customhouse Cargo Examination Compound. </w:t>
      </w:r>
      <w:r w:rsidRPr="00E41A2F">
        <w:rPr>
          <w:rStyle w:val="StyleUnderline"/>
          <w:highlight w:val="yellow"/>
        </w:rPr>
        <w:t>As a leader in a coalition of over 20 groups working to list all eight species under Appendix I of CITES</w:t>
      </w:r>
      <w:r w:rsidRPr="003E0E24">
        <w:rPr>
          <w:rStyle w:val="StyleUnderline"/>
        </w:rPr>
        <w:t xml:space="preserve"> and as co-author on a technical petition to list the pangolins under the U.S. Endangered Species Act</w:t>
      </w:r>
      <w:r w:rsidRPr="005A3F11">
        <w:rPr>
          <w:sz w:val="12"/>
        </w:rPr>
        <w:t xml:space="preserve">, Jeff </w:t>
      </w:r>
      <w:proofErr w:type="spellStart"/>
      <w:r w:rsidRPr="005A3F11">
        <w:rPr>
          <w:sz w:val="12"/>
        </w:rPr>
        <w:t>Flocken</w:t>
      </w:r>
      <w:proofErr w:type="spellEnd"/>
      <w:r w:rsidRPr="005A3F11">
        <w:rPr>
          <w:sz w:val="12"/>
        </w:rPr>
        <w:t>, North American Regional Director of the International Fund for Animal Welfare (IFAW), issued the following statement: “</w:t>
      </w:r>
      <w:r w:rsidRPr="003E0E24">
        <w:rPr>
          <w:rStyle w:val="StyleUnderline"/>
        </w:rPr>
        <w:t>Market prices for pangolin scales have increased in recent years, fueling unprecedented poaching and increasing intercontinental trade</w:t>
      </w:r>
      <w:r w:rsidRPr="005A3F11">
        <w:rPr>
          <w:sz w:val="12"/>
        </w:rPr>
        <w:t>. There is no question that pangolins are suffering deeply at the hands of traffickers – both in Asia and in Africa. This most recent incident is another example of why s</w:t>
      </w:r>
      <w:r w:rsidRPr="003E0E24">
        <w:rPr>
          <w:rStyle w:val="StyleUnderline"/>
        </w:rPr>
        <w:t xml:space="preserve">tronger protections for pangolins are needed immediately. </w:t>
      </w:r>
      <w:r w:rsidRPr="008D13B2">
        <w:rPr>
          <w:rStyle w:val="StyleUnderline"/>
        </w:rPr>
        <w:t xml:space="preserve">The U.S. government is in a position to do something to help this species, as it evaluates and makes a decision on the technical petition to list pangolins under the Endangered Species Act, submitted last year by IFAW along with the Humane Society International, Born Free and the Center for Biological Diversity. </w:t>
      </w:r>
      <w:r w:rsidRPr="00E41A2F">
        <w:rPr>
          <w:rStyle w:val="StyleUnderline"/>
          <w:highlight w:val="yellow"/>
        </w:rPr>
        <w:t>The rest of the world will have their opportunity to help save this unique animal this October when there will be a global vote on greater international protection from trade for all 8 pangolin species at the CITES Conference</w:t>
      </w:r>
      <w:r w:rsidRPr="008D13B2">
        <w:rPr>
          <w:rStyle w:val="StyleUnderline"/>
        </w:rPr>
        <w:t xml:space="preserve"> in Johannesburg, South Africa If nothing is done to protect these animals, we could be witnessing the extinction of one or more pangolin species in our lifetimes.</w:t>
      </w:r>
      <w:r w:rsidRPr="005A3F11">
        <w:rPr>
          <w:sz w:val="12"/>
        </w:rPr>
        <w:t xml:space="preserve">” About IFAW Founded in 1969, IFAW rescues and protects animals around the world. With projects in more than 40 countries, IFAW rescues individual animals, works to prevent cruelty to animals, and advocates for the protection of wildlife and habitats. For more information, visit www.ifaw.org. Follow us on Facebook and Twitter. Photos are </w:t>
      </w:r>
      <w:r>
        <w:rPr>
          <w:sz w:val="12"/>
        </w:rPr>
        <w:t>available at www.ifawimages.com</w:t>
      </w:r>
    </w:p>
    <w:p w:rsidR="00EA580D" w:rsidRDefault="00EA580D" w:rsidP="00EA580D">
      <w:pPr>
        <w:pStyle w:val="Heading4"/>
      </w:pPr>
      <w:r>
        <w:t>Status quo solves—in September US and China negotiated reductions on ivory trade, and established plans for future cooperation</w:t>
      </w:r>
    </w:p>
    <w:p w:rsidR="00EA580D" w:rsidRPr="00617394" w:rsidRDefault="00EA580D" w:rsidP="00EA580D">
      <w:r w:rsidRPr="00617394">
        <w:rPr>
          <w:rStyle w:val="Style13ptBold"/>
        </w:rPr>
        <w:t>Bale 2015</w:t>
      </w:r>
      <w:r>
        <w:t xml:space="preserve"> (Rachael Bale, National Geographic, 9-25-2015, "U.S.-China Deal to Ban Ivory Trade Is Good News for Elephants," National Geographic News, </w:t>
      </w:r>
      <w:hyperlink r:id="rId34" w:history="1">
        <w:r w:rsidRPr="003250E8">
          <w:rPr>
            <w:rStyle w:val="Hyperlink"/>
          </w:rPr>
          <w:t>http://news.nationalgeographic.com/2015/09/150925-ivory-elephants-us-china-obama-xi-poaching/</w:t>
        </w:r>
      </w:hyperlink>
      <w:r>
        <w:t>) – Coronado LS</w:t>
      </w:r>
    </w:p>
    <w:p w:rsidR="00EA580D" w:rsidRDefault="00EA580D" w:rsidP="00EA580D">
      <w:pPr>
        <w:rPr>
          <w:sz w:val="12"/>
        </w:rPr>
      </w:pPr>
      <w:r w:rsidRPr="00617394">
        <w:rPr>
          <w:sz w:val="12"/>
        </w:rPr>
        <w:t xml:space="preserve">The announcement Friday that </w:t>
      </w:r>
      <w:r w:rsidRPr="00E41A2F">
        <w:rPr>
          <w:rStyle w:val="StyleUnderline"/>
          <w:highlight w:val="yellow"/>
        </w:rPr>
        <w:t xml:space="preserve">the United States and China </w:t>
      </w:r>
      <w:r w:rsidRPr="00617394">
        <w:rPr>
          <w:rStyle w:val="StyleUnderline"/>
        </w:rPr>
        <w:t>will</w:t>
      </w:r>
      <w:r w:rsidRPr="009C541E">
        <w:rPr>
          <w:rStyle w:val="StyleUnderline"/>
        </w:rPr>
        <w:t xml:space="preserve"> </w:t>
      </w:r>
      <w:r w:rsidRPr="00E41A2F">
        <w:rPr>
          <w:rStyle w:val="StyleUnderline"/>
          <w:highlight w:val="yellow"/>
        </w:rPr>
        <w:t>work together to</w:t>
      </w:r>
      <w:r w:rsidRPr="009C541E">
        <w:rPr>
          <w:rStyle w:val="StyleUnderline"/>
        </w:rPr>
        <w:t xml:space="preserve"> enact “nearly complete </w:t>
      </w:r>
      <w:r w:rsidRPr="00E41A2F">
        <w:rPr>
          <w:rStyle w:val="StyleUnderline"/>
          <w:highlight w:val="yellow"/>
        </w:rPr>
        <w:t>bans</w:t>
      </w:r>
      <w:r w:rsidRPr="009C541E">
        <w:rPr>
          <w:rStyle w:val="StyleUnderline"/>
        </w:rPr>
        <w:t xml:space="preserve">” on </w:t>
      </w:r>
      <w:r w:rsidRPr="00E41A2F">
        <w:rPr>
          <w:rStyle w:val="StyleUnderline"/>
          <w:highlight w:val="yellow"/>
        </w:rPr>
        <w:t>the</w:t>
      </w:r>
      <w:r w:rsidRPr="009C541E">
        <w:rPr>
          <w:rStyle w:val="StyleUnderline"/>
        </w:rPr>
        <w:t xml:space="preserve"> </w:t>
      </w:r>
      <w:r w:rsidRPr="00E41A2F">
        <w:rPr>
          <w:rStyle w:val="StyleUnderline"/>
          <w:highlight w:val="yellow"/>
        </w:rPr>
        <w:t>import and export of ivory</w:t>
      </w:r>
      <w:r w:rsidRPr="009C541E">
        <w:rPr>
          <w:rStyle w:val="StyleUnderline"/>
        </w:rPr>
        <w:t xml:space="preserve"> represents the most significant step yet in efforts to shut down an industry that has fueled the illegal hunting of elephants, putting some species at risk</w:t>
      </w:r>
      <w:r w:rsidRPr="00617394">
        <w:rPr>
          <w:sz w:val="12"/>
        </w:rPr>
        <w:t xml:space="preserve">. The agreement between U.S. President Barack Obama </w:t>
      </w:r>
      <w:r w:rsidRPr="009C541E">
        <w:rPr>
          <w:rStyle w:val="StyleUnderline"/>
        </w:rPr>
        <w:t xml:space="preserve">and </w:t>
      </w:r>
      <w:r w:rsidRPr="00E41A2F">
        <w:rPr>
          <w:rStyle w:val="StyleUnderline"/>
          <w:highlight w:val="yellow"/>
        </w:rPr>
        <w:t>China</w:t>
      </w:r>
      <w:r w:rsidRPr="009C541E">
        <w:rPr>
          <w:rStyle w:val="StyleUnderline"/>
        </w:rPr>
        <w:t xml:space="preserve"> President Xi Jinping means that China, the world’s largest consumer of ivory, </w:t>
      </w:r>
      <w:r w:rsidRPr="00E41A2F">
        <w:rPr>
          <w:rStyle w:val="StyleUnderline"/>
          <w:highlight w:val="yellow"/>
        </w:rPr>
        <w:t>is bolstering its promise</w:t>
      </w:r>
      <w:r w:rsidRPr="009C541E">
        <w:rPr>
          <w:rStyle w:val="StyleUnderline"/>
        </w:rPr>
        <w:t xml:space="preserve"> last May </w:t>
      </w:r>
      <w:r w:rsidRPr="00E41A2F">
        <w:rPr>
          <w:rStyle w:val="StyleUnderline"/>
          <w:highlight w:val="yellow"/>
        </w:rPr>
        <w:t>to crack down on its domestic ivory trade</w:t>
      </w:r>
      <w:r w:rsidRPr="009C541E">
        <w:rPr>
          <w:rStyle w:val="StyleUnderline"/>
        </w:rPr>
        <w:t>—a claim that left many skeptical.</w:t>
      </w:r>
      <w:r>
        <w:rPr>
          <w:rStyle w:val="StyleUnderline"/>
        </w:rPr>
        <w:t xml:space="preserve"> </w:t>
      </w:r>
      <w:r w:rsidRPr="00617394">
        <w:rPr>
          <w:sz w:val="12"/>
        </w:rPr>
        <w:t xml:space="preserve">It’s an industry that has been driven largely by China’s booming middle class, in which some people covet ivory as a status symbol. Wildlife conservation groups say that Asia, and China in particular, are the key cogs in an industry that they say has helped to encourage the slaughter of some 30,000 African elephants a year. This is the first time that the presidents of the United States and China have made a specific, shared commitment to protect wildlife, the Humane Society of the United States said in a statement. There is already a near-total ban in the United States on commercial ivory, and new restrictions put in place last year tightened things further. Commercial imports of African elephant ivory, even antiques, were banned, and the restrictions limited the number and types of hunting trophies that could be brought into the country. Individual states, most recently California, have enacted or proposed bills to further restrict ivory sales. Thursday’s agreement, announced by the White House, is especially significant for China because the Chinese government itself controls—and for years essentially encouraged—the ivory trade in that country. </w:t>
      </w:r>
      <w:r w:rsidRPr="009C541E">
        <w:rPr>
          <w:rStyle w:val="StyleUnderline"/>
        </w:rPr>
        <w:t xml:space="preserve">In 1989, the Convention on the International Trade in Endangered Species of Wild Flora and Fauna (CITES), the international body that sets wildlife trade policy, banned the global ivory trade. And when an experiment allowed Japan to buy </w:t>
      </w:r>
      <w:proofErr w:type="gramStart"/>
      <w:r w:rsidRPr="009C541E">
        <w:rPr>
          <w:rStyle w:val="StyleUnderline"/>
        </w:rPr>
        <w:t>a 55</w:t>
      </w:r>
      <w:proofErr w:type="gramEnd"/>
      <w:r w:rsidRPr="009C541E">
        <w:rPr>
          <w:rStyle w:val="StyleUnderline"/>
        </w:rPr>
        <w:t xml:space="preserve"> tons of ivory legally in 1999, the resulting rise in smuggling caused China to deem the Japan experiment a failure.</w:t>
      </w:r>
      <w:r>
        <w:rPr>
          <w:rStyle w:val="StyleUnderline"/>
        </w:rPr>
        <w:t xml:space="preserve"> </w:t>
      </w:r>
      <w:r w:rsidRPr="009C541E">
        <w:rPr>
          <w:rStyle w:val="StyleUnderline"/>
        </w:rPr>
        <w:t>But just a few years later, China began lobbying to be allowed to do the same—to buy a limited amount of ivory to sell, in a tightly controlled market, domestically. China lobbied hard, and in 2008, CITES granted its request.</w:t>
      </w:r>
      <w:r>
        <w:rPr>
          <w:rStyle w:val="StyleUnderline"/>
        </w:rPr>
        <w:t xml:space="preserve"> </w:t>
      </w:r>
      <w:r w:rsidRPr="00617394">
        <w:rPr>
          <w:sz w:val="12"/>
        </w:rPr>
        <w:t xml:space="preserve">That year, China </w:t>
      </w:r>
      <w:r w:rsidRPr="00617394">
        <w:rPr>
          <w:i/>
          <w:sz w:val="12"/>
        </w:rPr>
        <w:t>legally</w:t>
      </w:r>
      <w:r w:rsidRPr="00617394">
        <w:rPr>
          <w:sz w:val="12"/>
        </w:rPr>
        <w:t xml:space="preserve"> bought 73 tons of ivory from Africa. About that time, it also built the world’s largest ivory-carving factory and began opening shops to sell ivory. The Chinese government even added ivory carving to its official register of Intangible Cultural Heritage, in an attempt to further legitimize the industry. National Geographic went inside some of </w:t>
      </w:r>
      <w:r w:rsidRPr="00617394">
        <w:rPr>
          <w:rStyle w:val="StyleUnderline"/>
        </w:rPr>
        <w:t xml:space="preserve">China’s carving factories in 2012 and revealed how </w:t>
      </w:r>
      <w:r w:rsidRPr="00E41A2F">
        <w:rPr>
          <w:rStyle w:val="StyleUnderline"/>
          <w:highlight w:val="yellow"/>
        </w:rPr>
        <w:t>China’s actions were promoting the legal and illegal ivory trade.</w:t>
      </w:r>
      <w:r w:rsidRPr="00617394">
        <w:rPr>
          <w:rStyle w:val="StyleUnderline"/>
        </w:rPr>
        <w:t xml:space="preserve"> Instead of keeping prices for ivory low, the government raised them, making ivory more profitable to poachers</w:t>
      </w:r>
      <w:r w:rsidRPr="00617394">
        <w:rPr>
          <w:sz w:val="12"/>
        </w:rPr>
        <w:t xml:space="preserve">. Meanwhile, Beijing’s plan to assign legally carved ivory products photo IDs backfired—the photos are so small that an ID used to identify a legal piece of ivory can easily be attached to an illegal one to legitimize it. The photos are so small that it’s hard to tell whether the piece in the photo is the same one being sold. </w:t>
      </w:r>
      <w:r w:rsidRPr="00E41A2F">
        <w:rPr>
          <w:rStyle w:val="StyleUnderline"/>
          <w:highlight w:val="yellow"/>
        </w:rPr>
        <w:t>China’s internal ivory control systems have failed.</w:t>
      </w:r>
      <w:r w:rsidRPr="00E41A2F">
        <w:rPr>
          <w:sz w:val="12"/>
          <w:highlight w:val="yellow"/>
        </w:rPr>
        <w:t xml:space="preserve"> </w:t>
      </w:r>
      <w:r w:rsidRPr="00617394">
        <w:rPr>
          <w:sz w:val="12"/>
        </w:rPr>
        <w:t xml:space="preserve">While 79 percent of Chinese people surveyed by National Geographic Society and </w:t>
      </w:r>
      <w:proofErr w:type="spellStart"/>
      <w:r w:rsidRPr="00617394">
        <w:rPr>
          <w:sz w:val="12"/>
        </w:rPr>
        <w:t>GlobeScan</w:t>
      </w:r>
      <w:proofErr w:type="spellEnd"/>
      <w:r w:rsidRPr="00617394">
        <w:rPr>
          <w:sz w:val="12"/>
        </w:rPr>
        <w:t xml:space="preserve"> said they’d support a total ban on ivory, the survey also found that 36 percent of those surveyed in China wanted to buy ivory and could afford it, while another 20 percent wanted to buy it but couldn’t afford it. (In the United States, 13 percent said they wanted to buy ivory and could afford it, while 22 said they wanted it but couldn’t afford it. The survey also found that a higher percentage of Americans who could afford it had no interest in buying ivory—24 percent, compared with 12 percent in China.) </w:t>
      </w:r>
      <w:r w:rsidRPr="00617394">
        <w:rPr>
          <w:rStyle w:val="StyleUnderline"/>
        </w:rPr>
        <w:t xml:space="preserve">The illegal ivory trade has been linked to terrorist organizations and organized crime, and </w:t>
      </w:r>
      <w:r w:rsidRPr="00E41A2F">
        <w:rPr>
          <w:rStyle w:val="StyleUnderline"/>
          <w:highlight w:val="yellow"/>
        </w:rPr>
        <w:t>this high-level commitment is a sign that wildlife trafficking has been elevated</w:t>
      </w:r>
      <w:r w:rsidRPr="00617394">
        <w:rPr>
          <w:rStyle w:val="StyleUnderline"/>
        </w:rPr>
        <w:t xml:space="preserve"> “into the diplomatic discourse </w:t>
      </w:r>
      <w:r w:rsidRPr="00E41A2F">
        <w:rPr>
          <w:rStyle w:val="StyleUnderline"/>
          <w:highlight w:val="yellow"/>
        </w:rPr>
        <w:t>among the world’s most important global political leaders</w:t>
      </w:r>
      <w:r w:rsidRPr="00617394">
        <w:rPr>
          <w:rStyle w:val="StyleUnderline"/>
        </w:rPr>
        <w:t>,” the Humane Society statement said.</w:t>
      </w:r>
      <w:r>
        <w:rPr>
          <w:rStyle w:val="StyleUnderline"/>
        </w:rPr>
        <w:t xml:space="preserve"> </w:t>
      </w:r>
      <w:r w:rsidRPr="00617394">
        <w:rPr>
          <w:rStyle w:val="StyleUnderline"/>
        </w:rPr>
        <w:t>According to the announcement, the United States and China will restrict the import of ivory as hunting trophies, as well as work to restrict the domestic ivory trade</w:t>
      </w:r>
      <w:r w:rsidRPr="00E41A2F">
        <w:rPr>
          <w:rStyle w:val="StyleUnderline"/>
          <w:highlight w:val="yellow"/>
        </w:rPr>
        <w:t>. They also said they will expand cooperation in training, information-sharing, public education and law enforcement</w:t>
      </w:r>
      <w:r w:rsidRPr="00617394">
        <w:rPr>
          <w:rStyle w:val="StyleUnderline"/>
        </w:rPr>
        <w:t>.</w:t>
      </w:r>
      <w:r>
        <w:rPr>
          <w:rStyle w:val="StyleUnderline"/>
        </w:rPr>
        <w:t xml:space="preserve"> </w:t>
      </w:r>
      <w:r w:rsidRPr="00617394">
        <w:rPr>
          <w:rStyle w:val="StyleUnderline"/>
        </w:rPr>
        <w:t xml:space="preserve">The agreement “should have a profound effect” on elephant poaching, said Peter Knights, the executive director of </w:t>
      </w:r>
      <w:proofErr w:type="spellStart"/>
      <w:r w:rsidRPr="00617394">
        <w:rPr>
          <w:rStyle w:val="StyleUnderline"/>
        </w:rPr>
        <w:t>WildAid</w:t>
      </w:r>
      <w:proofErr w:type="spellEnd"/>
      <w:r w:rsidRPr="00617394">
        <w:rPr>
          <w:rStyle w:val="StyleUnderline"/>
        </w:rPr>
        <w:t>, a nonprofit that fights wildlife trafficking. “</w:t>
      </w:r>
      <w:r w:rsidRPr="00E41A2F">
        <w:rPr>
          <w:rStyle w:val="StyleUnderline"/>
          <w:highlight w:val="yellow"/>
        </w:rPr>
        <w:t>The fight will carry on, but this is probably the largest single step that could have been taken.”</w:t>
      </w:r>
      <w:r>
        <w:rPr>
          <w:rStyle w:val="StyleUnderline"/>
        </w:rPr>
        <w:t xml:space="preserve"> </w:t>
      </w:r>
      <w:r w:rsidRPr="00617394">
        <w:rPr>
          <w:sz w:val="12"/>
        </w:rPr>
        <w:t>Knights added that the announcement puts pressure on ivory-loving Hong Kong, where the legal commercial trade often provides cover for those seeking to launder illegal ivory. This story was produced by National Geographic’s Special Investigations Unit, which focuses on wildlife crime and is made possible by a grant from the BAND Foundation. Follow Rachael Bale on Twitter.</w:t>
      </w:r>
    </w:p>
    <w:p w:rsidR="00404421" w:rsidRDefault="00404421" w:rsidP="00404421">
      <w:pPr>
        <w:pStyle w:val="Heading3"/>
      </w:pPr>
      <w:r>
        <w:t>SQUO Solves—Ivory</w:t>
      </w:r>
    </w:p>
    <w:p w:rsidR="00EA580D" w:rsidRDefault="00EA580D" w:rsidP="00EA580D">
      <w:pPr>
        <w:pStyle w:val="Heading4"/>
      </w:pPr>
      <w:proofErr w:type="spellStart"/>
      <w:r>
        <w:t>Squo</w:t>
      </w:r>
      <w:proofErr w:type="spellEnd"/>
      <w:r>
        <w:t xml:space="preserve"> solves ivory</w:t>
      </w:r>
    </w:p>
    <w:p w:rsidR="00EA580D" w:rsidRPr="001C4CA5" w:rsidRDefault="00EA580D" w:rsidP="00EA580D">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35" w:history="1">
        <w:r w:rsidRPr="00284E3A">
          <w:rPr>
            <w:rStyle w:val="Hyperlink"/>
          </w:rPr>
          <w:t>http://jamillsauthor.com/2016/06/presidents-of-china-u-s-hold-fate-of-noah-and-the-ark-in-their-hands/</w:t>
        </w:r>
      </w:hyperlink>
      <w:r>
        <w:t>) – Coronado LS</w:t>
      </w:r>
    </w:p>
    <w:p w:rsidR="00EA580D" w:rsidRDefault="00EA580D" w:rsidP="00EA580D">
      <w:pPr>
        <w:rPr>
          <w:sz w:val="14"/>
        </w:rPr>
      </w:pPr>
      <w:r w:rsidRPr="00E41A2F">
        <w:rPr>
          <w:rStyle w:val="StyleUnderline"/>
          <w:highlight w:val="yellow"/>
        </w:rPr>
        <w:t>Something</w:t>
      </w:r>
      <w:r w:rsidRPr="001C4CA5">
        <w:rPr>
          <w:rStyle w:val="StyleUnderline"/>
        </w:rPr>
        <w:t xml:space="preserve"> similar </w:t>
      </w:r>
      <w:r w:rsidRPr="00E41A2F">
        <w:rPr>
          <w:rStyle w:val="StyleUnderline"/>
          <w:highlight w:val="yellow"/>
        </w:rPr>
        <w:t>is happening with ivory</w:t>
      </w:r>
      <w:r w:rsidRPr="001C4CA5">
        <w:rPr>
          <w:rStyle w:val="StyleUnderline"/>
        </w:rPr>
        <w:t>.</w:t>
      </w:r>
      <w:r w:rsidRPr="001C4CA5">
        <w:rPr>
          <w:sz w:val="14"/>
        </w:rPr>
        <w:t xml:space="preserve"> Britain’s Prince William raised concerns about China’s ivory consumption in a private meeting with President Xi Jinping. </w:t>
      </w:r>
      <w:r w:rsidRPr="001C4CA5">
        <w:rPr>
          <w:rStyle w:val="StyleUnderline"/>
        </w:rPr>
        <w:t xml:space="preserve">The U.S. acknowledged that it, too, has an ivory trade problem. </w:t>
      </w:r>
      <w:r w:rsidRPr="001C4CA5">
        <w:rPr>
          <w:sz w:val="14"/>
        </w:rPr>
        <w:t xml:space="preserve">The U.S. burned six tons of ivory stockpiles in a gesture of good faith, after which China burned 6.1 tons. Then China and the U.S.—the world’s number one and number two largest consumers of wildlife—made a joint pledge to stop ivory trafficking at home and abroad, and to ban legal domestic ivory trade. </w:t>
      </w:r>
      <w:r w:rsidRPr="00E41A2F">
        <w:rPr>
          <w:rStyle w:val="StyleUnderline"/>
          <w:highlight w:val="yellow"/>
        </w:rPr>
        <w:t>The U.S. announced a “near-total” ban on ivory trade</w:t>
      </w:r>
      <w:r w:rsidRPr="001C4CA5">
        <w:rPr>
          <w:rStyle w:val="StyleUnderline"/>
        </w:rPr>
        <w:t xml:space="preserve"> the week before this month’s China-U.S. Strategic and Economic Dialogue, </w:t>
      </w:r>
      <w:r w:rsidRPr="00E41A2F">
        <w:rPr>
          <w:rStyle w:val="StyleUnderline"/>
          <w:highlight w:val="yellow"/>
        </w:rPr>
        <w:t>after which China announced it would</w:t>
      </w:r>
      <w:r w:rsidRPr="001C4CA5">
        <w:rPr>
          <w:rStyle w:val="StyleUnderline"/>
        </w:rPr>
        <w:t xml:space="preserve"> </w:t>
      </w:r>
      <w:r w:rsidRPr="00E41A2F">
        <w:rPr>
          <w:rStyle w:val="StyleUnderline"/>
          <w:highlight w:val="yellow"/>
        </w:rPr>
        <w:t>set a timetable</w:t>
      </w:r>
      <w:r w:rsidRPr="001C4CA5">
        <w:rPr>
          <w:rStyle w:val="StyleUnderline"/>
        </w:rPr>
        <w:t xml:space="preserve"> by the end of the year </w:t>
      </w:r>
      <w:r w:rsidRPr="00E41A2F">
        <w:rPr>
          <w:rStyle w:val="StyleUnderline"/>
          <w:highlight w:val="yellow"/>
        </w:rPr>
        <w:t>for phasing out</w:t>
      </w:r>
      <w:r w:rsidRPr="001C4CA5">
        <w:rPr>
          <w:rStyle w:val="StyleUnderline"/>
        </w:rPr>
        <w:t xml:space="preserve"> commercial trade in </w:t>
      </w:r>
      <w:r w:rsidRPr="00E41A2F">
        <w:rPr>
          <w:rStyle w:val="StyleUnderline"/>
          <w:highlight w:val="yellow"/>
        </w:rPr>
        <w:t>ivory</w:t>
      </w:r>
      <w:r w:rsidRPr="001C4CA5">
        <w:rPr>
          <w:rStyle w:val="StyleUnderline"/>
        </w:rPr>
        <w:t xml:space="preserve">. Through these bold, unprecedented measures, </w:t>
      </w:r>
      <w:proofErr w:type="spellStart"/>
      <w:r w:rsidRPr="001C4CA5">
        <w:rPr>
          <w:rStyle w:val="StyleUnderline"/>
        </w:rPr>
        <w:t>Presidents</w:t>
      </w:r>
      <w:proofErr w:type="spellEnd"/>
      <w:r w:rsidRPr="001C4CA5">
        <w:rPr>
          <w:rStyle w:val="StyleUnderline"/>
        </w:rPr>
        <w:t xml:space="preserve"> </w:t>
      </w:r>
      <w:r w:rsidRPr="00E41A2F">
        <w:rPr>
          <w:rStyle w:val="StyleUnderline"/>
          <w:highlight w:val="yellow"/>
        </w:rPr>
        <w:t>Xi and Obama</w:t>
      </w:r>
      <w:r w:rsidRPr="001C4CA5">
        <w:rPr>
          <w:rStyle w:val="StyleUnderline"/>
        </w:rPr>
        <w:t xml:space="preserve"> </w:t>
      </w:r>
      <w:r w:rsidRPr="00E41A2F">
        <w:rPr>
          <w:rStyle w:val="StyleUnderline"/>
          <w:highlight w:val="yellow"/>
        </w:rPr>
        <w:t>may save</w:t>
      </w:r>
      <w:r w:rsidRPr="001C4CA5">
        <w:rPr>
          <w:rStyle w:val="StyleUnderline"/>
        </w:rPr>
        <w:t xml:space="preserve"> humanity from climatic catastrophe and </w:t>
      </w:r>
      <w:r w:rsidRPr="00E41A2F">
        <w:rPr>
          <w:rStyle w:val="StyleUnderline"/>
          <w:highlight w:val="yellow"/>
        </w:rPr>
        <w:t>elephants from extinction.</w:t>
      </w:r>
      <w:r w:rsidRPr="001C4CA5">
        <w:rPr>
          <w:rStyle w:val="StyleUnderline"/>
        </w:rPr>
        <w:t xml:space="preserve"> </w:t>
      </w:r>
      <w:r w:rsidRPr="001C4CA5">
        <w:rPr>
          <w:sz w:val="14"/>
        </w:rPr>
        <w:t>Will they go a step further and help the other wild species—such as tigers and rhinos—that are being hunted down for their commercially valuable parts?</w:t>
      </w:r>
    </w:p>
    <w:p w:rsidR="00B74077" w:rsidRDefault="00EB6EA4" w:rsidP="00D04BBC">
      <w:pPr>
        <w:pStyle w:val="Heading1"/>
      </w:pPr>
      <w:r>
        <w:t xml:space="preserve">AT </w:t>
      </w:r>
      <w:r w:rsidR="00B74077">
        <w:t xml:space="preserve">Add </w:t>
      </w:r>
      <w:proofErr w:type="spellStart"/>
      <w:r w:rsidR="00D04BBC">
        <w:t>On</w:t>
      </w:r>
      <w:r>
        <w:t>s</w:t>
      </w:r>
      <w:proofErr w:type="spellEnd"/>
    </w:p>
    <w:p w:rsidR="00D04BBC" w:rsidRDefault="00D04BBC" w:rsidP="00D04BBC">
      <w:pPr>
        <w:pStyle w:val="Heading2"/>
      </w:pPr>
      <w:r>
        <w:t>Disease</w:t>
      </w:r>
    </w:p>
    <w:p w:rsidR="00165E1A" w:rsidRDefault="00B74077" w:rsidP="00B74077">
      <w:pPr>
        <w:pStyle w:val="Heading3"/>
      </w:pPr>
      <w:r>
        <w:t>Note</w:t>
      </w:r>
    </w:p>
    <w:p w:rsidR="00404421" w:rsidRDefault="00404421" w:rsidP="00404421">
      <w:pPr>
        <w:pStyle w:val="Heading4"/>
      </w:pPr>
      <w:r>
        <w:t xml:space="preserve">Note: If you think this add on is a credible threat, consider making this card longer (highlighting). Otherwise read it for your comprehension, lots of warrants. </w:t>
      </w:r>
    </w:p>
    <w:p w:rsidR="00B74077" w:rsidRPr="00B74077" w:rsidRDefault="00B74077" w:rsidP="00B74077">
      <w:pPr>
        <w:pStyle w:val="Heading3"/>
      </w:pPr>
      <w:r>
        <w:t>No Impact—Disease</w:t>
      </w:r>
    </w:p>
    <w:p w:rsidR="00165E1A" w:rsidRPr="002740DC" w:rsidRDefault="00165E1A" w:rsidP="00165E1A">
      <w:pPr>
        <w:pStyle w:val="Heading4"/>
      </w:pPr>
      <w:r>
        <w:t>Disease outbreak doesn’t cause extinction—resilience, historical examples, medical advances, immunity, genetic variation —this evidence assumes all of their warrants and is more recent</w:t>
      </w:r>
    </w:p>
    <w:p w:rsidR="00165E1A" w:rsidRPr="00032443" w:rsidRDefault="00165E1A" w:rsidP="00165E1A">
      <w:r w:rsidRPr="00032443">
        <w:rPr>
          <w:rStyle w:val="Style13ptBold"/>
        </w:rPr>
        <w:t>Adalja 6-17-2016</w:t>
      </w:r>
      <w:r>
        <w:t xml:space="preserve"> (</w:t>
      </w:r>
      <w:proofErr w:type="spellStart"/>
      <w:r>
        <w:t>Amesh</w:t>
      </w:r>
      <w:proofErr w:type="spellEnd"/>
      <w:r>
        <w:t xml:space="preserve"> Adalja, Infectious-disease physician at the University of Pittsburgh, 6-17-2016, "Why Hasn't Disease Wiped out the Human Race</w:t>
      </w:r>
      <w:proofErr w:type="gramStart"/>
      <w:r>
        <w:t>?,</w:t>
      </w:r>
      <w:proofErr w:type="gramEnd"/>
      <w:r>
        <w:t>" Atlantic, http://www.theatlantic.com/health/archive/2016/06/infectious-diseases-extinction/487514/)</w:t>
      </w:r>
    </w:p>
    <w:p w:rsidR="003F6FF5" w:rsidRPr="00165E1A" w:rsidRDefault="00165E1A" w:rsidP="003F6FF5">
      <w:pPr>
        <w:rPr>
          <w:u w:val="single"/>
        </w:rPr>
      </w:pPr>
      <w: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w:t>
      </w:r>
      <w:r w:rsidRPr="00032443">
        <w:rPr>
          <w:rStyle w:val="StyleUnderline"/>
        </w:rPr>
        <w:t>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r>
        <w:rPr>
          <w:rStyle w:val="StyleUnderline"/>
        </w:rPr>
        <w:t xml:space="preserve"> </w:t>
      </w:r>
      <w:r>
        <w:t xml:space="preserve">But when people ask me </w:t>
      </w:r>
      <w:r w:rsidRPr="00032443">
        <w:rPr>
          <w:rStyle w:val="StyleUnderline"/>
        </w:rPr>
        <w:t>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t xml:space="preserve">. </w:t>
      </w:r>
      <w:r w:rsidRPr="00E41A2F">
        <w:rPr>
          <w:rStyle w:val="StyleUnderline"/>
          <w:highlight w:val="yellow"/>
        </w:rPr>
        <w:t>I’m not afraid of this apocalyptic scenario</w:t>
      </w:r>
      <w:r w:rsidRPr="00032443">
        <w:rPr>
          <w:rStyle w:val="StyleUnderline"/>
        </w:rPr>
        <w:t xml:space="preserve">, but I do understand the impulse. Worry about </w:t>
      </w:r>
      <w:r w:rsidRPr="00E41A2F">
        <w:rPr>
          <w:rStyle w:val="StyleUnderline"/>
          <w:highlight w:val="yellow"/>
        </w:rPr>
        <w:t>the</w:t>
      </w:r>
      <w:r w:rsidRPr="00032443">
        <w:rPr>
          <w:rStyle w:val="StyleUnderline"/>
        </w:rPr>
        <w:t xml:space="preserve"> end is a </w:t>
      </w:r>
      <w:r w:rsidRPr="00E41A2F">
        <w:rPr>
          <w:rStyle w:val="StyleUnderline"/>
          <w:highlight w:val="yellow"/>
        </w:rPr>
        <w:t>quintessentially</w:t>
      </w:r>
      <w:r w:rsidRPr="00032443">
        <w:rPr>
          <w:rStyle w:val="StyleUnderline"/>
        </w:rPr>
        <w:t xml:space="preserve"> </w:t>
      </w:r>
      <w:r w:rsidRPr="00E41A2F">
        <w:rPr>
          <w:rStyle w:val="StyleUnderline"/>
          <w:highlight w:val="yellow"/>
        </w:rPr>
        <w:t>human trait</w:t>
      </w:r>
      <w:r w:rsidRPr="00032443">
        <w:rPr>
          <w:rStyle w:val="StyleUnderline"/>
        </w:rPr>
        <w:t xml:space="preserve">. Thankfully, so </w:t>
      </w:r>
      <w:r w:rsidRPr="00E41A2F">
        <w:rPr>
          <w:rStyle w:val="StyleUnderline"/>
          <w:highlight w:val="yellow"/>
        </w:rPr>
        <w:t>is our resilience</w:t>
      </w:r>
      <w:r w:rsidRPr="00032443">
        <w:rPr>
          <w:rStyle w:val="StyleUnderline"/>
        </w:rPr>
        <w:t>.</w:t>
      </w:r>
      <w:r>
        <w:rPr>
          <w:rStyle w:val="StyleUnderline"/>
        </w:rPr>
        <w:t xml:space="preserve"> </w:t>
      </w:r>
      <w:r>
        <w:t xml:space="preserve">For most of mankind’s history, infectious diseases were the existential threat to humanity—and for good reason. They were quite successful at killing people: </w:t>
      </w:r>
      <w:r w:rsidRPr="00032443">
        <w:rPr>
          <w:rStyle w:val="StyleUnderline"/>
        </w:rPr>
        <w:t xml:space="preserve">The 6th century’s </w:t>
      </w:r>
      <w:r w:rsidRPr="00E41A2F">
        <w:rPr>
          <w:rStyle w:val="StyleUnderline"/>
          <w:highlight w:val="yellow"/>
        </w:rPr>
        <w:t>Plague of Justinian</w:t>
      </w:r>
      <w:r w:rsidRPr="00032443">
        <w:rPr>
          <w:rStyle w:val="StyleUnderline"/>
        </w:rPr>
        <w:t xml:space="preserve"> knocked out an estimated 17 percent of the world’s population; the 14th century </w:t>
      </w:r>
      <w:r w:rsidRPr="00E41A2F">
        <w:rPr>
          <w:rStyle w:val="StyleUnderline"/>
          <w:highlight w:val="yellow"/>
        </w:rPr>
        <w:t>Black Death decimated a third of Europe</w:t>
      </w:r>
      <w:r w:rsidRPr="00032443">
        <w:rPr>
          <w:rStyle w:val="StyleUnderline"/>
        </w:rPr>
        <w:t xml:space="preserve">; the </w:t>
      </w:r>
      <w:r w:rsidRPr="00E41A2F">
        <w:rPr>
          <w:rStyle w:val="StyleUnderline"/>
          <w:highlight w:val="yellow"/>
        </w:rPr>
        <w:t>1918 influenza</w:t>
      </w:r>
      <w:r w:rsidRPr="00032443">
        <w:rPr>
          <w:rStyle w:val="StyleUnderline"/>
        </w:rPr>
        <w:t xml:space="preserve"> pandemic killed 5 percent of the world; malaria is estimated to have killed half of all humans who have ever lived.</w:t>
      </w:r>
      <w:r>
        <w:rPr>
          <w:rStyle w:val="StyleUnderline"/>
        </w:rPr>
        <w:t xml:space="preserve"> </w:t>
      </w:r>
      <w:r w:rsidRPr="00032443">
        <w:rPr>
          <w:rStyle w:val="StyleUnderline"/>
        </w:rPr>
        <w:t xml:space="preserve">Any yet, of course, </w:t>
      </w:r>
      <w:r w:rsidRPr="00E41A2F">
        <w:rPr>
          <w:rStyle w:val="StyleUnderline"/>
          <w:highlight w:val="yellow"/>
        </w:rPr>
        <w:t>humanity continued to flourish</w:t>
      </w:r>
      <w:r w:rsidRPr="00032443">
        <w:rPr>
          <w:rStyle w:val="StyleUnderline"/>
        </w:rPr>
        <w:t xml:space="preserve">. Our species’ recent explosion in lifespan is almost exclusively the result of the control of infectious diseases through </w:t>
      </w:r>
      <w:r w:rsidRPr="00E41A2F">
        <w:rPr>
          <w:rStyle w:val="StyleUnderline"/>
          <w:highlight w:val="yellow"/>
        </w:rPr>
        <w:t>sanitation, vaccination, and antimicrobial therapies</w:t>
      </w:r>
      <w:r w:rsidRPr="00032443">
        <w:rPr>
          <w:rStyle w:val="StyleUnderline"/>
        </w:rPr>
        <w:t>. Only in the modern era, in which many infectious diseases have been tamed in the industrial world, do people have the luxury of death from cancer, heart disease, or stroke in the 8th decade of life.</w:t>
      </w:r>
      <w:r>
        <w:t xml:space="preserv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032443">
        <w:rPr>
          <w:rStyle w:val="StyleUnderline"/>
        </w:rPr>
        <w:t>When humans began to focus their minds on the problems posed by infectious disease, human life ceased being nasty, brutish, and short.</w:t>
      </w:r>
      <w:r>
        <w:rPr>
          <w:rStyle w:val="StyleUnderline"/>
        </w:rPr>
        <w:t xml:space="preserve"> </w:t>
      </w:r>
      <w:r w:rsidRPr="00E41A2F">
        <w:rPr>
          <w:rStyle w:val="StyleUnderline"/>
          <w:highlight w:val="yellow"/>
        </w:rPr>
        <w:t>Any apocalyptic pathogen would need to possess a very special combination of two attributes</w:t>
      </w:r>
      <w:r w:rsidRPr="00032443">
        <w:rPr>
          <w:rStyle w:val="StyleUnderline"/>
        </w:rPr>
        <w:t>.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Pr>
          <w:rStyle w:val="StyleUnderline"/>
        </w:rPr>
        <w:t xml:space="preserve"> </w:t>
      </w:r>
      <w:r w:rsidRPr="00E41A2F">
        <w:rPr>
          <w:rStyle w:val="StyleUnderline"/>
          <w:highlight w:val="yellow"/>
        </w:rPr>
        <w:t>The three infectious diseases most likely to be considered extinction-level threats</w:t>
      </w:r>
      <w:r w:rsidRPr="00032443">
        <w:rPr>
          <w:rStyle w:val="StyleUnderline"/>
        </w:rPr>
        <w:t xml:space="preserve"> in the world today—influenza, HIV, and Ebola—</w:t>
      </w:r>
      <w:r w:rsidRPr="00E41A2F">
        <w:rPr>
          <w:rStyle w:val="StyleUnderline"/>
          <w:highlight w:val="yellow"/>
        </w:rPr>
        <w:t>don’t meet these two requirements</w:t>
      </w:r>
      <w:r w:rsidRPr="00032443">
        <w:rPr>
          <w:rStyle w:val="StyleUnderline"/>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w:t>
      </w:r>
      <w:r w:rsidRPr="00E41A2F">
        <w:rPr>
          <w:rStyle w:val="StyleUnderline"/>
          <w:highlight w:val="yellow"/>
        </w:rPr>
        <w:t>humans have been attuned to</w:t>
      </w:r>
      <w:r w:rsidRPr="00032443">
        <w:rPr>
          <w:rStyle w:val="StyleUnderline"/>
        </w:rPr>
        <w:t xml:space="preserve"> its </w:t>
      </w:r>
      <w:r w:rsidRPr="00E41A2F">
        <w:rPr>
          <w:rStyle w:val="StyleUnderline"/>
          <w:highlight w:val="yellow"/>
        </w:rPr>
        <w:t>risk</w:t>
      </w:r>
      <w:r w:rsidRPr="00032443">
        <w:rPr>
          <w:rStyle w:val="StyleUnderline"/>
        </w:rPr>
        <w:t xml:space="preserve">. And in the modern era, a full-fledged industry of influenza preparedness exists, with </w:t>
      </w:r>
      <w:r w:rsidRPr="00E41A2F">
        <w:rPr>
          <w:rStyle w:val="StyleUnderline"/>
          <w:highlight w:val="yellow"/>
        </w:rPr>
        <w:t>effective vaccine strategies and antiviral therapies</w:t>
      </w:r>
      <w:r w:rsidRPr="00032443">
        <w:rPr>
          <w:rStyle w:val="StyleUnderline"/>
        </w:rPr>
        <w:t>.</w:t>
      </w:r>
      <w:r>
        <w:t xml:space="preserve"> </w:t>
      </w:r>
      <w:r w:rsidRPr="00032443">
        <w:rPr>
          <w:rStyle w:val="StyleUnderline"/>
        </w:rPr>
        <w:t>HIV, which has killed 39 million people over several decades, is similarly limited due to several factors.</w:t>
      </w:r>
      <w:r>
        <w:t xml:space="preserve"> </w:t>
      </w:r>
      <w:r w:rsidRPr="00032443">
        <w:rPr>
          <w:rStyle w:val="StyleUnderline"/>
        </w:rPr>
        <w:t>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r>
        <w:rPr>
          <w:rStyle w:val="StyleUnderline"/>
        </w:rPr>
        <w:t xml:space="preserve"> </w:t>
      </w:r>
      <w:r>
        <w:t xml:space="preserve">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E41A2F">
        <w:rPr>
          <w:rStyle w:val="StyleUnderline"/>
          <w:highlight w:val="yellow"/>
        </w:rPr>
        <w:t>every other known disease falls short of what seems required to wipe out humans</w:t>
      </w:r>
      <w:r w:rsidRPr="00032443">
        <w:rPr>
          <w:rStyle w:val="StyleUnderline"/>
        </w:rPr>
        <w:t>—which is, of course, why we’re still here</w:t>
      </w:r>
      <w:r>
        <w:t xml:space="preserve">. And it’s not that diseases are ineffective. </w:t>
      </w:r>
      <w:r w:rsidRPr="00032443">
        <w:rPr>
          <w:rStyle w:val="StyleUnderline"/>
        </w:rPr>
        <w:t xml:space="preserve">On the contrary, diseases’ failure to knock us out is a testament to just how resilient humans are. Part of our </w:t>
      </w:r>
      <w:r w:rsidRPr="00E41A2F">
        <w:rPr>
          <w:rStyle w:val="StyleUnderline"/>
          <w:highlight w:val="yellow"/>
        </w:rPr>
        <w:t>evolutionary heritage is our immune system</w:t>
      </w:r>
      <w:r w:rsidRPr="00032443">
        <w:rPr>
          <w:rStyle w:val="StyleUnderline"/>
        </w:rPr>
        <w:t xml:space="preserve">, one of the most </w:t>
      </w:r>
      <w:proofErr w:type="gramStart"/>
      <w:r w:rsidRPr="00032443">
        <w:rPr>
          <w:rStyle w:val="StyleUnderline"/>
        </w:rPr>
        <w:t>complex</w:t>
      </w:r>
      <w:proofErr w:type="gramEnd"/>
      <w:r w:rsidRPr="00032443">
        <w:rPr>
          <w:rStyle w:val="StyleUnderline"/>
        </w:rPr>
        <w:t xml:space="preserve"> on the planet, even without the benefit of vaccines or the helping hand of antimicrobial drugs. </w:t>
      </w:r>
      <w:r>
        <w:t xml:space="preserve">This system, when viewed at a species level, can adapt to almost any enemy imaginable. </w:t>
      </w:r>
      <w:r w:rsidRPr="00032443">
        <w:rPr>
          <w:rStyle w:val="StyleUnderline"/>
        </w:rPr>
        <w:t xml:space="preserve">Coupled to </w:t>
      </w:r>
      <w:r w:rsidRPr="00E41A2F">
        <w:rPr>
          <w:rStyle w:val="StyleUnderline"/>
          <w:highlight w:val="yellow"/>
        </w:rPr>
        <w:t>genetic variations</w:t>
      </w:r>
      <w:r w:rsidRPr="00032443">
        <w:rPr>
          <w:rStyle w:val="StyleUnderline"/>
        </w:rPr>
        <w:t xml:space="preserve">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Pr>
          <w:rStyle w:val="StyleUnderline"/>
        </w:rPr>
        <w:t xml:space="preserve"> </w:t>
      </w:r>
      <w:r>
        <w:t xml:space="preserve">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w:t>
      </w:r>
      <w:r w:rsidRPr="00032443">
        <w:rPr>
          <w:rStyle w:val="StyleUnderline"/>
        </w:rPr>
        <w:t xml:space="preserve">These capacities, in turn, allow humans to modify, alter, and improve themselves and their environments. </w:t>
      </w:r>
      <w:r>
        <w:t xml:space="preserve">Consciousness equips us, at an individual and a species level, to make nature safe for the species through such </w:t>
      </w:r>
      <w:r w:rsidRPr="00E41A2F">
        <w:rPr>
          <w:rStyle w:val="StyleUnderline"/>
          <w:highlight w:val="yellow"/>
        </w:rPr>
        <w:t>technological marvels</w:t>
      </w:r>
      <w:r w:rsidRPr="00032443">
        <w:rPr>
          <w:rStyle w:val="StyleUnderline"/>
        </w:rPr>
        <w:t xml:space="preserve"> as antibiotics, antivirals, vaccines, and sanitation</w:t>
      </w:r>
      <w:r>
        <w:t xml:space="preserve">.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w:t>
      </w:r>
      <w:proofErr w:type="spellStart"/>
      <w:r>
        <w:t>Panglossian</w:t>
      </w:r>
      <w:proofErr w:type="spellEnd"/>
      <w:r>
        <w:t xml:space="preserve"> viewpoint would be foolish—and dangerous. </w:t>
      </w:r>
      <w:r w:rsidRPr="00032443">
        <w:rPr>
          <w:rStyle w:val="StyleUnderline"/>
        </w:rPr>
        <w:t xml:space="preserve">Humans do face countless threats from infectious diseases: witness </w:t>
      </w:r>
      <w:proofErr w:type="spellStart"/>
      <w:r w:rsidRPr="00032443">
        <w:rPr>
          <w:rStyle w:val="StyleUnderline"/>
        </w:rPr>
        <w:t>Zika</w:t>
      </w:r>
      <w:proofErr w:type="spellEnd"/>
      <w:r w:rsidRPr="00032443">
        <w:rPr>
          <w:rStyle w:val="StyleUnderline"/>
        </w:rPr>
        <w:t>. And if not handled appropriately, severe calamity could, and will, ensue. The West African Ebola outbreak, for instance, festered for months before major efforts to bring it under control were initiated.</w:t>
      </w:r>
      <w:r>
        <w:rPr>
          <w:rStyle w:val="StyleUnderline"/>
        </w:rPr>
        <w:t xml:space="preserve"> </w:t>
      </w:r>
      <w:r>
        <w:t xml:space="preserve">When it comes to infectious diseases, I’m worried about the failure of institutions to understand the full impact of outbreaks. I’m worried about countries that don’t have the infrastructure or resources to combat these outbreaks when they come. </w:t>
      </w:r>
      <w:r w:rsidRPr="00032443">
        <w:rPr>
          <w:rStyle w:val="StyleUnderline"/>
        </w:rPr>
        <w:t xml:space="preserve">But as long </w:t>
      </w:r>
      <w:r w:rsidRPr="00E41A2F">
        <w:rPr>
          <w:rStyle w:val="StyleUnderline"/>
          <w:highlight w:val="yellow"/>
        </w:rPr>
        <w:t>as we can keep adapting, I’m not worried about the future of the human race</w:t>
      </w:r>
      <w:r w:rsidRPr="00032443">
        <w:rPr>
          <w:rStyle w:val="StyleUnderline"/>
        </w:rPr>
        <w:t>.</w:t>
      </w:r>
    </w:p>
    <w:p w:rsidR="003F6FF5" w:rsidRPr="00B74077" w:rsidRDefault="003F6FF5" w:rsidP="00D04BBC">
      <w:pPr>
        <w:pStyle w:val="Heading2"/>
      </w:pPr>
      <w:r w:rsidRPr="00B74077">
        <w:t>Drug Trafficking</w:t>
      </w:r>
    </w:p>
    <w:p w:rsidR="00EA6332" w:rsidRPr="003D609D" w:rsidRDefault="00EA6332" w:rsidP="00EA6332">
      <w:pPr>
        <w:pStyle w:val="Heading4"/>
      </w:pPr>
      <w:proofErr w:type="spellStart"/>
      <w:r>
        <w:t>Aff</w:t>
      </w:r>
      <w:proofErr w:type="spellEnd"/>
      <w:r>
        <w:t xml:space="preserve"> doesn’t solve drug trafficking—Central Asia proves</w:t>
      </w:r>
    </w:p>
    <w:p w:rsidR="00EA6332" w:rsidRDefault="00EA6332" w:rsidP="00EA6332">
      <w:proofErr w:type="spellStart"/>
      <w:r w:rsidRPr="008E559B">
        <w:rPr>
          <w:rStyle w:val="Style13ptBold"/>
        </w:rPr>
        <w:t>Khajbakhteev</w:t>
      </w:r>
      <w:proofErr w:type="spellEnd"/>
      <w:r>
        <w:t xml:space="preserve"> </w:t>
      </w:r>
      <w:r w:rsidRPr="008E559B">
        <w:rPr>
          <w:rStyle w:val="Style13ptBold"/>
        </w:rPr>
        <w:t>2016</w:t>
      </w:r>
      <w:r>
        <w:t xml:space="preserve"> (</w:t>
      </w:r>
      <w:proofErr w:type="spellStart"/>
      <w:r>
        <w:t>Radmir</w:t>
      </w:r>
      <w:proofErr w:type="spellEnd"/>
      <w:r>
        <w:t xml:space="preserve">. </w:t>
      </w:r>
      <w:proofErr w:type="spellStart"/>
      <w:r>
        <w:t>Khajbakhteev</w:t>
      </w:r>
      <w:proofErr w:type="spellEnd"/>
      <w:r>
        <w:t xml:space="preserve">, 05-13-2016, "Countering transnational organized crime, illicit drug trafficking and preventing terrorism," No Publication, </w:t>
      </w:r>
      <w:hyperlink r:id="rId36" w:history="1">
        <w:r w:rsidRPr="001D0F37">
          <w:rPr>
            <w:rStyle w:val="Hyperlink"/>
          </w:rPr>
          <w:t>https://www.unodc.org/centralasia/en/drug-trafficking-and-border-control.html</w:t>
        </w:r>
      </w:hyperlink>
      <w:r>
        <w:t>) – Coronado LS</w:t>
      </w:r>
    </w:p>
    <w:p w:rsidR="003F6FF5" w:rsidRDefault="00EA6332" w:rsidP="003F6FF5">
      <w:pPr>
        <w:rPr>
          <w:sz w:val="14"/>
        </w:rPr>
      </w:pPr>
      <w:r w:rsidRPr="00C468C5">
        <w:rPr>
          <w:sz w:val="14"/>
        </w:rPr>
        <w:t>Through the Sub-</w:t>
      </w:r>
      <w:proofErr w:type="spellStart"/>
      <w:r w:rsidRPr="00C468C5">
        <w:rPr>
          <w:sz w:val="14"/>
        </w:rPr>
        <w:t>programme</w:t>
      </w:r>
      <w:proofErr w:type="spellEnd"/>
      <w:r w:rsidRPr="00C468C5">
        <w:rPr>
          <w:sz w:val="14"/>
        </w:rPr>
        <w:t xml:space="preserve"> 1 "Countering transnational organized crime, illicit drug trafficking and preventing terrorism"  of the UNODC </w:t>
      </w:r>
      <w:proofErr w:type="spellStart"/>
      <w:r w:rsidRPr="00C468C5">
        <w:rPr>
          <w:sz w:val="14"/>
        </w:rPr>
        <w:t>Programme</w:t>
      </w:r>
      <w:proofErr w:type="spellEnd"/>
      <w:r w:rsidRPr="00C468C5">
        <w:rPr>
          <w:sz w:val="14"/>
        </w:rPr>
        <w:t xml:space="preserve"> for Central Asia (2015-2019), the Regional Office for Central Asia (ROCA) provides technical assistance in the field of law enforcement, which includes establishment of new structures, enhancing capacity and developing cooperation. Furthermore, ROCA seeks to network </w:t>
      </w:r>
      <w:r w:rsidRPr="00E41A2F">
        <w:rPr>
          <w:sz w:val="14"/>
          <w:highlight w:val="yellow"/>
        </w:rPr>
        <w:t xml:space="preserve">the </w:t>
      </w:r>
      <w:r w:rsidRPr="00E41A2F">
        <w:rPr>
          <w:rStyle w:val="StyleUnderline"/>
          <w:highlight w:val="yellow"/>
        </w:rPr>
        <w:t>Central Asian law enforcement agencies through providing platforms for collective response to counter illicit drugs, diversion of precursor chemicals, transnational and organized crim</w:t>
      </w:r>
      <w:r w:rsidRPr="003D609D">
        <w:rPr>
          <w:rStyle w:val="StyleUnderline"/>
        </w:rPr>
        <w:t>e. Setting a collective response to such threats, accentuates coordination of activities and strengthening the linkages at country/sub-regional/global levels</w:t>
      </w:r>
      <w:r w:rsidRPr="00C468C5">
        <w:rPr>
          <w:sz w:val="14"/>
        </w:rPr>
        <w:t>. Considering the volume of work required in Central Asia, the framework of Sub-</w:t>
      </w:r>
      <w:proofErr w:type="spellStart"/>
      <w:r w:rsidRPr="00C468C5">
        <w:rPr>
          <w:sz w:val="14"/>
        </w:rPr>
        <w:t>programme</w:t>
      </w:r>
      <w:proofErr w:type="spellEnd"/>
      <w:r w:rsidRPr="00C468C5">
        <w:rPr>
          <w:sz w:val="14"/>
        </w:rPr>
        <w:t xml:space="preserve"> 1 consists of project activities in countering narcotics, law enforcement training, container control, border control, and border liaison, prevention of terrorism, combattin</w:t>
      </w:r>
      <w:r w:rsidRPr="003D609D">
        <w:rPr>
          <w:rStyle w:val="StyleUnderline"/>
        </w:rPr>
        <w:t>g money laundering, and cybercrime, human trafficking and smuggling of migrants. The overall objective of Sub-programme1 can be defined as assisting in implementation of national law enforcement strategies, strengthening institutional capacity, developing technical infrastructure and promoting international and regional cooperation in Central Asia.</w:t>
      </w:r>
      <w:r w:rsidRPr="00C468C5">
        <w:rPr>
          <w:sz w:val="14"/>
        </w:rPr>
        <w:t xml:space="preserve"> </w:t>
      </w:r>
      <w:r w:rsidRPr="003D609D">
        <w:rPr>
          <w:rStyle w:val="StyleUnderline"/>
        </w:rPr>
        <w:t>Est</w:t>
      </w:r>
      <w:r w:rsidRPr="00E41A2F">
        <w:rPr>
          <w:rStyle w:val="StyleUnderline"/>
          <w:highlight w:val="yellow"/>
        </w:rPr>
        <w:t>ablishment and development of national structures countering narcotics in Central Asia are supported through implementation of three project</w:t>
      </w:r>
      <w:r w:rsidRPr="003D609D">
        <w:rPr>
          <w:rStyle w:val="StyleUnderline"/>
        </w:rPr>
        <w:t>s including KGZ/K50 "Strengthening the State Service on Drug Control of the Kyrgyz Republic</w:t>
      </w:r>
      <w:r w:rsidRPr="00C468C5">
        <w:rPr>
          <w:sz w:val="14"/>
        </w:rPr>
        <w:t>", project H03 "Tajikistan Drug Control Agency (DCA) - Phase II", and project TKM/</w:t>
      </w:r>
      <w:r w:rsidRPr="003D609D">
        <w:rPr>
          <w:rStyle w:val="StyleUnderline"/>
        </w:rPr>
        <w:t>X57 "Strengthening Customs service and other law enforcement agencies' capacity in implementing border and trade control, in particular, export/import control regime</w:t>
      </w:r>
      <w:r w:rsidRPr="00C468C5">
        <w:rPr>
          <w:sz w:val="14"/>
        </w:rPr>
        <w:t xml:space="preserve">". In particular, project KGZ/K50 aims to support mobilization and coordination of anti-drug activities, effective control over the illicit drug situation, and the legal framework to counter illicit drug trafficking. The </w:t>
      </w:r>
      <w:r w:rsidRPr="003D609D">
        <w:rPr>
          <w:rStyle w:val="StyleUnderline"/>
        </w:rPr>
        <w:t>framework of project H03 envisages improvement of international cooperation by increasing joint operational activities, strengthening national cooperation, development of forensic and chemical analysis capacities and strengthening the existing drug detecting dogs' handlers' initiative. Project TKM/X57 aims to develop the national law enforcement capacity to counter illicit drug trafficking, money laundering, trafficking in persons, smuggling of migrants, illicit manufacturing and trafficking of firearms.</w:t>
      </w:r>
      <w:r>
        <w:rPr>
          <w:rStyle w:val="StyleUnderline"/>
        </w:rPr>
        <w:t xml:space="preserve"> </w:t>
      </w:r>
      <w:r w:rsidRPr="00E41A2F">
        <w:rPr>
          <w:rStyle w:val="StyleUnderline"/>
          <w:highlight w:val="yellow"/>
        </w:rPr>
        <w:t>Analytical capacity building, coordination in regional operations and facilitation of information sharing in Central Asia are supported through two projects</w:t>
      </w:r>
      <w:r w:rsidRPr="003D609D">
        <w:rPr>
          <w:rStyle w:val="StyleUnderline"/>
        </w:rPr>
        <w:t xml:space="preserve"> including project RER/H22 "Establishment of a Central Asian Regional Information and Coordination Centre (CARICC)" and project F23 "Strengthening drug law enforcement systems for criminal intelligence collection, analysis and exchange</w:t>
      </w:r>
      <w:r w:rsidRPr="00C468C5">
        <w:rPr>
          <w:sz w:val="14"/>
        </w:rPr>
        <w:t xml:space="preserve">". Project F23 aims to assist drug law enforcement institutions of the Central Asian countries, Afghanistan, Azerbaijan, Armenia and Georgia by delivering intelligence systems, </w:t>
      </w:r>
      <w:r w:rsidRPr="003D609D">
        <w:rPr>
          <w:rStyle w:val="StyleUnderline"/>
        </w:rPr>
        <w:t xml:space="preserve">providing technical and operational law enforcement training for intelligence analysts through developing mechanisms for sharing of information and establishment of databases. Project RER/H22 specifically supports CARICC and aims to develop regional coordination, information sharing and cooperation among the </w:t>
      </w:r>
      <w:r w:rsidRPr="00E41A2F">
        <w:rPr>
          <w:rStyle w:val="StyleUnderline"/>
          <w:highlight w:val="yellow"/>
        </w:rPr>
        <w:t>law enforcement agencies of the member states including police, customs, national security services, drug control agencies and border guards</w:t>
      </w:r>
      <w:r w:rsidRPr="003D609D">
        <w:rPr>
          <w:rStyle w:val="StyleUnderline"/>
        </w:rPr>
        <w:t>.</w:t>
      </w:r>
      <w:r w:rsidRPr="00C468C5">
        <w:rPr>
          <w:sz w:val="14"/>
        </w:rPr>
        <w:t xml:space="preserve"> Activities in the area of container control, border control and border management are implemented by the Global Container Control </w:t>
      </w:r>
      <w:proofErr w:type="spellStart"/>
      <w:r w:rsidRPr="00C468C5">
        <w:rPr>
          <w:sz w:val="14"/>
        </w:rPr>
        <w:t>Programme</w:t>
      </w:r>
      <w:proofErr w:type="spellEnd"/>
      <w:r w:rsidRPr="00C468C5">
        <w:rPr>
          <w:sz w:val="14"/>
        </w:rPr>
        <w:t xml:space="preserve"> (GLO/G80), project XAC/K22 "Countering The Trafficking Of Afghan Opiates Via The Northern Route By Enhancing The Capacity Of Key Border Crossings Points (BCPs) And Through The Establishment Of Border Liaison Offices (BLOs)" and project E24 "Strengthening Control along Tajik-Afghan Border". The Container Control </w:t>
      </w:r>
      <w:proofErr w:type="spellStart"/>
      <w:r w:rsidRPr="00C468C5">
        <w:rPr>
          <w:sz w:val="14"/>
        </w:rPr>
        <w:t>Programme</w:t>
      </w:r>
      <w:proofErr w:type="spellEnd"/>
      <w:r w:rsidRPr="00C468C5">
        <w:rPr>
          <w:sz w:val="14"/>
        </w:rPr>
        <w:t xml:space="preserve"> assists the Governments to create sustainable enforcement structures in selected sea and dry ports in order to minimize the risk of shipping containers being exploited for illicit drug trafficking, transnational organized crime and other forms of black market activity. The objective of XAC/K22 project is composed of two pillars including enhancing the capacity of selected border crossing points and establishment of border liaison offices in Central Asia. </w:t>
      </w:r>
      <w:proofErr w:type="gramStart"/>
      <w:r w:rsidRPr="00C468C5">
        <w:rPr>
          <w:sz w:val="14"/>
        </w:rPr>
        <w:t>Project E24 aims at strengthening the border control capacity along the Tajik and Afghan border through procurement of equipment and infrastructure where necessary.</w:t>
      </w:r>
      <w:proofErr w:type="gramEnd"/>
    </w:p>
    <w:p w:rsidR="00404421" w:rsidRDefault="00404421" w:rsidP="00404421">
      <w:pPr>
        <w:pStyle w:val="Heading4"/>
      </w:pPr>
      <w:r>
        <w:t>2-Alt causes to drug trafficking South American Cartels, American Gangs</w:t>
      </w:r>
    </w:p>
    <w:p w:rsidR="00404421" w:rsidRPr="00404421" w:rsidRDefault="00404421" w:rsidP="00404421">
      <w:pPr>
        <w:pStyle w:val="Heading4"/>
      </w:pPr>
      <w:r>
        <w:t>3-Our offense outweighs, Drug trafficking is low time crime handled by cops, will never escalate to an extinction impact</w:t>
      </w:r>
    </w:p>
    <w:p w:rsidR="00431CD7" w:rsidRDefault="00431CD7" w:rsidP="00D04BBC">
      <w:pPr>
        <w:pStyle w:val="Heading2"/>
      </w:pPr>
      <w:r w:rsidRPr="00B74077">
        <w:t>Poverty</w:t>
      </w:r>
    </w:p>
    <w:p w:rsidR="00D04BBC" w:rsidRPr="00D04BBC" w:rsidRDefault="00D04BBC" w:rsidP="00D04BBC">
      <w:pPr>
        <w:pStyle w:val="Heading3"/>
      </w:pPr>
      <w:r>
        <w:t>Alt Causes</w:t>
      </w:r>
    </w:p>
    <w:p w:rsidR="00431CD7" w:rsidRDefault="00431CD7" w:rsidP="00431CD7">
      <w:pPr>
        <w:pStyle w:val="Heading4"/>
      </w:pPr>
      <w:r>
        <w:t>Alt causes to poverty—even if they access some political instability, it’s only a fraction of the problem on a global scale</w:t>
      </w:r>
    </w:p>
    <w:p w:rsidR="00431CD7" w:rsidRDefault="00431CD7" w:rsidP="00431CD7">
      <w:r w:rsidRPr="008F154F">
        <w:rPr>
          <w:rStyle w:val="Style13ptBold"/>
        </w:rPr>
        <w:t>William</w:t>
      </w:r>
      <w:r>
        <w:t xml:space="preserve"> </w:t>
      </w:r>
      <w:r w:rsidRPr="008F154F">
        <w:rPr>
          <w:rStyle w:val="Style13ptBold"/>
        </w:rPr>
        <w:t>2013</w:t>
      </w:r>
      <w:r>
        <w:t xml:space="preserve"> (</w:t>
      </w:r>
      <w:proofErr w:type="spellStart"/>
      <w:r>
        <w:t>DéLice</w:t>
      </w:r>
      <w:proofErr w:type="spellEnd"/>
      <w:r>
        <w:t xml:space="preserve"> Williams, 6-1-2013, "Top 5 Causes of Poverty," </w:t>
      </w:r>
      <w:proofErr w:type="spellStart"/>
      <w:r>
        <w:t>Borgen</w:t>
      </w:r>
      <w:proofErr w:type="spellEnd"/>
      <w:r>
        <w:t xml:space="preserve"> Project, </w:t>
      </w:r>
      <w:hyperlink r:id="rId37" w:history="1">
        <w:r w:rsidRPr="001D0F37">
          <w:rPr>
            <w:rStyle w:val="Hyperlink"/>
          </w:rPr>
          <w:t>http://borgenproject.org/what-causes-global-poverty/</w:t>
        </w:r>
      </w:hyperlink>
      <w:r>
        <w:t>) – Coronado LS</w:t>
      </w:r>
    </w:p>
    <w:p w:rsidR="00431CD7" w:rsidRDefault="00431CD7" w:rsidP="00431CD7">
      <w:r>
        <w:t xml:space="preserve">As governments, aid workers and activists search for solutions to the urgent problem of widespread poverty and seek to combat its many negative effects, </w:t>
      </w:r>
      <w:r w:rsidRPr="003F2D3B">
        <w:rPr>
          <w:rStyle w:val="StyleUnderline"/>
        </w:rPr>
        <w:t xml:space="preserve">there is a need to identify the causes of poverty in order to create sustainable change. Understanding what causes global poverty is a crucial part of the process of devising and implementing effective solutions. Most analysts would agree that </w:t>
      </w:r>
      <w:r w:rsidRPr="00E41A2F">
        <w:rPr>
          <w:rStyle w:val="StyleUnderline"/>
          <w:highlight w:val="yellow"/>
        </w:rPr>
        <w:t>there is no single root cause of all poverty</w:t>
      </w:r>
      <w:r w:rsidRPr="003F2D3B">
        <w:rPr>
          <w:rStyle w:val="StyleUnderline"/>
        </w:rPr>
        <w:t xml:space="preserve"> everywhere throughout human histor</w:t>
      </w:r>
      <w:r>
        <w:t xml:space="preserve">y. However, even taking into account the individual histories and circumstances of particular countries and regions, there are significant trends in the causes of global poverty. </w:t>
      </w:r>
      <w:proofErr w:type="gramStart"/>
      <w:r>
        <w:t xml:space="preserve">5 Causes of Poverty </w:t>
      </w:r>
      <w:r w:rsidRPr="00E41A2F">
        <w:rPr>
          <w:rStyle w:val="StyleUnderline"/>
          <w:highlight w:val="yellow"/>
        </w:rPr>
        <w:t>History</w:t>
      </w:r>
      <w:r w:rsidRPr="003F2D3B">
        <w:rPr>
          <w:rStyle w:val="StyleUnderline"/>
        </w:rPr>
        <w:t>.</w:t>
      </w:r>
      <w:proofErr w:type="gramEnd"/>
      <w:r>
        <w:t xml:space="preserve"> </w:t>
      </w:r>
      <w:r w:rsidRPr="003F2D3B">
        <w:rPr>
          <w:rStyle w:val="StyleUnderline"/>
        </w:rPr>
        <w:t xml:space="preserve">Many of the poorest nations in the world were </w:t>
      </w:r>
      <w:r w:rsidRPr="00E41A2F">
        <w:rPr>
          <w:rStyle w:val="StyleUnderline"/>
          <w:highlight w:val="yellow"/>
        </w:rPr>
        <w:t>former colonies, slave-exporting areas and territories</w:t>
      </w:r>
      <w:r w:rsidRPr="003F2D3B">
        <w:rPr>
          <w:rStyle w:val="StyleUnderline"/>
        </w:rPr>
        <w:t xml:space="preserve"> from which resources had been systematically extracted for the benefit of colonizing countries. Although there are notable excep</w:t>
      </w:r>
      <w:r>
        <w:t xml:space="preserve">tions (Australia, Canada and the U.S. being perhaps the most prominent), </w:t>
      </w:r>
      <w:r w:rsidRPr="003F2D3B">
        <w:rPr>
          <w:rStyle w:val="StyleUnderline"/>
        </w:rPr>
        <w:t xml:space="preserve">for most of these former colonies, colonialism and its </w:t>
      </w:r>
      <w:r w:rsidRPr="00E41A2F">
        <w:rPr>
          <w:rStyle w:val="StyleUnderline"/>
          <w:highlight w:val="yellow"/>
        </w:rPr>
        <w:t>legacies have helped create the conditions that prevent many people from accessing land, capital, education</w:t>
      </w:r>
      <w:r w:rsidRPr="003F2D3B">
        <w:rPr>
          <w:rStyle w:val="StyleUnderline"/>
        </w:rPr>
        <w:t xml:space="preserve"> and other resources that allow people to support themselves adequately. In these nations, </w:t>
      </w:r>
      <w:r w:rsidRPr="00E41A2F">
        <w:rPr>
          <w:highlight w:val="yellow"/>
        </w:rPr>
        <w:t xml:space="preserve">poverty is one legacy of a troubled history involving conquest. </w:t>
      </w:r>
      <w:proofErr w:type="gramStart"/>
      <w:r w:rsidRPr="00E41A2F">
        <w:rPr>
          <w:rStyle w:val="StyleUnderline"/>
          <w:highlight w:val="yellow"/>
        </w:rPr>
        <w:t>War &amp; political instability</w:t>
      </w:r>
      <w:r w:rsidRPr="003F2D3B">
        <w:rPr>
          <w:rStyle w:val="StyleUnderline"/>
        </w:rPr>
        <w:t>.</w:t>
      </w:r>
      <w:proofErr w:type="gramEnd"/>
      <w:r w:rsidRPr="003F2D3B">
        <w:rPr>
          <w:rStyle w:val="StyleUnderline"/>
        </w:rPr>
        <w:t xml:space="preserve"> Both of these factors have often been tied to histories of colonialism, but whatever the causes of war and </w:t>
      </w:r>
      <w:r w:rsidRPr="00E41A2F">
        <w:rPr>
          <w:rStyle w:val="StyleUnderline"/>
          <w:highlight w:val="yellow"/>
        </w:rPr>
        <w:t>political upheaval</w:t>
      </w:r>
      <w:r w:rsidRPr="003F2D3B">
        <w:rPr>
          <w:rStyle w:val="StyleUnderline"/>
        </w:rPr>
        <w:t xml:space="preserve">, it is clear that safety, stability and security are essential for subsistence and, beyond that, economic prosperity and growth. Without these basics, </w:t>
      </w:r>
      <w:r w:rsidRPr="00E41A2F">
        <w:rPr>
          <w:rStyle w:val="StyleUnderline"/>
          <w:highlight w:val="yellow"/>
        </w:rPr>
        <w:t>natural resources cannot be harnessed</w:t>
      </w:r>
      <w:r w:rsidRPr="003F2D3B">
        <w:rPr>
          <w:rStyle w:val="StyleUnderline"/>
        </w:rPr>
        <w:t xml:space="preserve"> individually or collectively, and no amount of education, talent or technological know-how will allow people to work and reap the benefits of the fruits of their labor. Likewise, </w:t>
      </w:r>
      <w:r w:rsidRPr="00E41A2F">
        <w:rPr>
          <w:rStyle w:val="StyleUnderline"/>
          <w:highlight w:val="yellow"/>
        </w:rPr>
        <w:t>laws are needed to protect rights, property and investments, and without legal protections, farmers, would-be entrepreneurs and business owners cannot safely invest in a country’s economy</w:t>
      </w:r>
      <w:r w:rsidRPr="003F2D3B">
        <w:rPr>
          <w:rStyle w:val="StyleUnderline"/>
        </w:rPr>
        <w:t>. It is a telling sign that the poorest countries in the world have all experienced civil war and serious political upheaval at some point in the 20th century, and many of them have weak governments that cannot or do not protect people against violence.</w:t>
      </w:r>
      <w:r>
        <w:rPr>
          <w:rStyle w:val="StyleUnderline"/>
        </w:rPr>
        <w:t xml:space="preserve"> </w:t>
      </w:r>
      <w:proofErr w:type="gramStart"/>
      <w:r w:rsidRPr="00E41A2F">
        <w:rPr>
          <w:rStyle w:val="StyleUnderline"/>
          <w:highlight w:val="yellow"/>
        </w:rPr>
        <w:t>National Debt</w:t>
      </w:r>
      <w:r w:rsidRPr="003F2D3B">
        <w:rPr>
          <w:rStyle w:val="StyleUnderline"/>
        </w:rPr>
        <w:t>.</w:t>
      </w:r>
      <w:proofErr w:type="gramEnd"/>
      <w:r w:rsidRPr="003F2D3B">
        <w:rPr>
          <w:rStyle w:val="StyleUnderline"/>
        </w:rPr>
        <w:t xml:space="preserve"> Many poor countries carry significant debt loads due to loans from wealthier nations and international financial institutions. Poorer nations pay an average of $2.30 in debt service for every $1 received in grant aid. In addition, structural adjustment policies by organizations like the World Bank and the International Monetary Fund often require poorer nations to open their markets to outside business and investors, thereby increasing competition with local businesses and, many argue, undermining the potential development of local economies. In recent years, calls for debt reduction and forgiveness have been increasing, as activists see this too as a key means of reducing poverty. The United Nations has also made it a priority to examine how economic structural adjustment policies can be designed to place less pressure on vulnerable populations</w:t>
      </w:r>
      <w:r w:rsidRPr="00E41A2F">
        <w:rPr>
          <w:rStyle w:val="StyleUnderline"/>
          <w:highlight w:val="yellow"/>
        </w:rPr>
        <w:t xml:space="preserve">. </w:t>
      </w:r>
      <w:proofErr w:type="gramStart"/>
      <w:r w:rsidRPr="00E41A2F">
        <w:rPr>
          <w:rStyle w:val="StyleUnderline"/>
          <w:highlight w:val="yellow"/>
        </w:rPr>
        <w:t>Discrimination and social inequality.</w:t>
      </w:r>
      <w:proofErr w:type="gramEnd"/>
      <w:r w:rsidRPr="003F2D3B">
        <w:rPr>
          <w:rStyle w:val="StyleUnderline"/>
        </w:rPr>
        <w:t xml:space="preserve"> Poverty and inequality are two different things, but </w:t>
      </w:r>
      <w:r w:rsidRPr="00E41A2F">
        <w:rPr>
          <w:rStyle w:val="StyleUnderline"/>
          <w:highlight w:val="yellow"/>
        </w:rPr>
        <w:t>inequality can feed widespread poverty by barring groups with lower social status from accessing the tools and resources to support themselves</w:t>
      </w:r>
      <w:r w:rsidRPr="003F2D3B">
        <w:rPr>
          <w:rStyle w:val="StyleUnderline"/>
        </w:rPr>
        <w:t>. According to the United Nations Social Policy and Development Division, “inequalities in income distribution and access to productive resources, basic social services, opportunities, markets, and information have been on the rise worldwide, often causing and exacerbating poverty.” The U.N. and many aid groups also point out that gender discrimination has been a significant factor in holding many women and children around the world in poverty.</w:t>
      </w:r>
      <w:r>
        <w:rPr>
          <w:rStyle w:val="StyleUnderline"/>
        </w:rPr>
        <w:t xml:space="preserve"> </w:t>
      </w:r>
      <w:proofErr w:type="gramStart"/>
      <w:r w:rsidRPr="00E41A2F">
        <w:rPr>
          <w:rStyle w:val="StyleUnderline"/>
          <w:highlight w:val="yellow"/>
        </w:rPr>
        <w:t>Vulnerability to natural disasters.</w:t>
      </w:r>
      <w:proofErr w:type="gramEnd"/>
      <w:r w:rsidRPr="00E41A2F">
        <w:rPr>
          <w:rStyle w:val="StyleUnderline"/>
          <w:highlight w:val="yellow"/>
        </w:rPr>
        <w:t xml:space="preserve"> I</w:t>
      </w:r>
      <w:r w:rsidRPr="003F2D3B">
        <w:rPr>
          <w:rStyle w:val="StyleUnderline"/>
        </w:rPr>
        <w:t xml:space="preserve">n regions of the world that are already less wealthy, recurrent or occasional catastrophic natural disasters can pose a significant obstacle to eradicating poverty. </w:t>
      </w:r>
      <w:r w:rsidRPr="00E41A2F">
        <w:rPr>
          <w:rStyle w:val="StyleUnderline"/>
          <w:highlight w:val="yellow"/>
        </w:rPr>
        <w:t>The effects of flooding in Bangladesh, the drought in the Horn of Africa and the 2005 earthquake in Haiti are all examples of the ways that vulnerability to natural disasters can prove to be devastating to large portions of affected countries.</w:t>
      </w:r>
      <w:r w:rsidRPr="003F2D3B">
        <w:rPr>
          <w:rStyle w:val="StyleUnderline"/>
        </w:rPr>
        <w:t xml:space="preserve"> In each of these cases, already impoverished people became refugees within their own countries, losing whatever little they had, being forced out of their living spaces and becoming almost completely dependent on others for survival. According to the World Bank, two years after cyclone </w:t>
      </w:r>
      <w:proofErr w:type="spellStart"/>
      <w:r w:rsidRPr="003F2D3B">
        <w:rPr>
          <w:rStyle w:val="StyleUnderline"/>
        </w:rPr>
        <w:t>Nargis</w:t>
      </w:r>
      <w:proofErr w:type="spellEnd"/>
      <w:r w:rsidRPr="003F2D3B">
        <w:rPr>
          <w:rStyle w:val="StyleUnderline"/>
        </w:rPr>
        <w:t xml:space="preserve"> hit Myanmar in 2008, the debt loads of local fishermen had doubled. The Solomon Islands experienced an earthquake and tsunami in 2007 and the losses from that disaster equaled 95 percent of the national budget. Without foreign aid assistance, governments in these countries would have been unable to meet the needs of their people.</w:t>
      </w:r>
      <w:r>
        <w:rPr>
          <w:rStyle w:val="StyleUnderline"/>
        </w:rPr>
        <w:t xml:space="preserve"> </w:t>
      </w:r>
      <w:r w:rsidRPr="003F2D3B">
        <w:rPr>
          <w:rStyle w:val="StyleUnderline"/>
        </w:rPr>
        <w:t>These are only five causes of poverty. They are both external and internal causes; both man-made and natural. Just as there is no single cause of poverty, there is no single solution.</w:t>
      </w:r>
      <w:r>
        <w:t xml:space="preserve"> Nevertheless, </w:t>
      </w:r>
      <w:r w:rsidRPr="003F2D3B">
        <w:rPr>
          <w:rStyle w:val="StyleUnderline"/>
        </w:rPr>
        <w:t>understanding the ways that complex forces like these interact to create and sustain the conditions of widespread global poverty is an important first step in formulating comprehensive and effective responses to combat poverty around the world.</w:t>
      </w:r>
      <w:r>
        <w:rPr>
          <w:rStyle w:val="StyleUnderline"/>
        </w:rPr>
        <w:t xml:space="preserve"> </w:t>
      </w:r>
      <w:r>
        <w:t xml:space="preserve">– </w:t>
      </w:r>
      <w:proofErr w:type="spellStart"/>
      <w:r>
        <w:t>Délice</w:t>
      </w:r>
      <w:proofErr w:type="spellEnd"/>
      <w:r>
        <w:t xml:space="preserve"> Williams</w:t>
      </w:r>
    </w:p>
    <w:p w:rsidR="00431CD7" w:rsidRDefault="00431CD7" w:rsidP="00431CD7">
      <w:pPr>
        <w:pStyle w:val="Heading3"/>
      </w:pPr>
      <w:r>
        <w:t>Poverty Inevitable</w:t>
      </w:r>
    </w:p>
    <w:p w:rsidR="00431CD7" w:rsidRDefault="00431CD7" w:rsidP="00431CD7">
      <w:pPr>
        <w:pStyle w:val="Heading4"/>
      </w:pPr>
      <w:r>
        <w:t>Solving poverty is impossible, and any unsuccessful attempts end up leaving people worse off--Even if they solve one instance of poverty, the cycle is inevitable</w:t>
      </w:r>
    </w:p>
    <w:p w:rsidR="00431CD7" w:rsidRDefault="00431CD7" w:rsidP="00431CD7">
      <w:proofErr w:type="spellStart"/>
      <w:r w:rsidRPr="007C288A">
        <w:rPr>
          <w:rStyle w:val="Style13ptBold"/>
        </w:rPr>
        <w:t>Myeong</w:t>
      </w:r>
      <w:proofErr w:type="spellEnd"/>
      <w:r>
        <w:t xml:space="preserve"> </w:t>
      </w:r>
      <w:r w:rsidRPr="007C288A">
        <w:rPr>
          <w:rStyle w:val="Style13ptBold"/>
        </w:rPr>
        <w:t>2008</w:t>
      </w:r>
      <w:r>
        <w:t xml:space="preserve"> (Michael "</w:t>
      </w:r>
      <w:proofErr w:type="spellStart"/>
      <w:r>
        <w:t>Yunb</w:t>
      </w:r>
      <w:proofErr w:type="spellEnd"/>
      <w:r>
        <w:t xml:space="preserve">" </w:t>
      </w:r>
      <w:proofErr w:type="spellStart"/>
      <w:r>
        <w:t>Myeong</w:t>
      </w:r>
      <w:proofErr w:type="spellEnd"/>
      <w:r>
        <w:t xml:space="preserve">, 10-14-2008, "Why Poverty is Inevitable – Mike </w:t>
      </w:r>
      <w:proofErr w:type="spellStart"/>
      <w:r>
        <w:t>Myeong</w:t>
      </w:r>
      <w:proofErr w:type="spellEnd"/>
      <w:r>
        <w:t xml:space="preserve">," </w:t>
      </w:r>
      <w:proofErr w:type="spellStart"/>
      <w:r>
        <w:t>YUNb's</w:t>
      </w:r>
      <w:proofErr w:type="spellEnd"/>
      <w:r>
        <w:t xml:space="preserve"> virtual thought storage space, </w:t>
      </w:r>
      <w:hyperlink r:id="rId38" w:history="1">
        <w:r w:rsidRPr="001D0F37">
          <w:rPr>
            <w:rStyle w:val="Hyperlink"/>
          </w:rPr>
          <w:t>https://myeong.wordpress.com/2008/10/14/why-poverty-is-inevitable-mike-myeong/</w:t>
        </w:r>
      </w:hyperlink>
      <w:r>
        <w:t>) – Coronado LS</w:t>
      </w:r>
    </w:p>
    <w:p w:rsidR="00431CD7" w:rsidRPr="00CB7449" w:rsidRDefault="00431CD7" w:rsidP="00431CD7">
      <w:pPr>
        <w:rPr>
          <w:sz w:val="14"/>
        </w:rPr>
      </w:pPr>
      <w:r w:rsidRPr="00BB662C">
        <w:rPr>
          <w:sz w:val="14"/>
        </w:rPr>
        <w:t xml:space="preserve">Solving Poverty – A Lost Cause When people are confronted with the issue of poverty regarding their standpoint, the overwhelming majority claim that we should more or less alleviate poverty. When people are asked if they do anything to alleviate the situation, the overwhelming majority says no. In general people believe that we, as part of a functioning society, have a moral obligation to help exterminate poverty. </w:t>
      </w:r>
      <w:r w:rsidRPr="007C288A">
        <w:rPr>
          <w:rStyle w:val="StyleUnderline"/>
        </w:rPr>
        <w:t xml:space="preserve">Their actions however, state otherwise. How can anyone explain this contradictory phenomenon? </w:t>
      </w:r>
      <w:proofErr w:type="gramStart"/>
      <w:r w:rsidRPr="007C288A">
        <w:rPr>
          <w:rStyle w:val="StyleUnderline"/>
        </w:rPr>
        <w:t>Human nature?</w:t>
      </w:r>
      <w:proofErr w:type="gramEnd"/>
      <w:r w:rsidRPr="007C288A">
        <w:rPr>
          <w:rStyle w:val="StyleUnderline"/>
        </w:rPr>
        <w:t xml:space="preserve"> </w:t>
      </w:r>
      <w:proofErr w:type="gramStart"/>
      <w:r w:rsidRPr="007C288A">
        <w:rPr>
          <w:rStyle w:val="StyleUnderline"/>
        </w:rPr>
        <w:t>Outright Laziness?</w:t>
      </w:r>
      <w:proofErr w:type="gramEnd"/>
      <w:r w:rsidRPr="007C288A">
        <w:rPr>
          <w:rStyle w:val="StyleUnderline"/>
        </w:rPr>
        <w:t xml:space="preserve"> Or perhaps, what if we have no obligation to help the needy, then would the problem be resolved? What if poverty is a natural part of the way our world works and that it was proven that the more we get involved in alleviating it, the worse it becomes? The world’s extreme anti-poverty attitude has no reason behind it. </w:t>
      </w:r>
      <w:r w:rsidRPr="00BB662C">
        <w:rPr>
          <w:sz w:val="14"/>
        </w:rPr>
        <w:t xml:space="preserve">People assume that a picture of an African baby dying represents what poverty is. </w:t>
      </w:r>
      <w:proofErr w:type="spellStart"/>
      <w:r w:rsidRPr="00BB662C">
        <w:rPr>
          <w:sz w:val="14"/>
        </w:rPr>
        <w:t>Ill informed</w:t>
      </w:r>
      <w:proofErr w:type="spellEnd"/>
      <w:r w:rsidRPr="00BB662C">
        <w:rPr>
          <w:sz w:val="14"/>
        </w:rPr>
        <w:t xml:space="preserve"> people hold anti-poverty beliefs simply because its apparent effects seem negative. Powered by this general misconception, charity organizations, groups, and NGO’s are surging around the world. How Ironical this situation is where the more “help” groups are formed the worse poverty becomes. Adam Smith, one of the most influential economists of England has a philosophy which </w:t>
      </w:r>
      <w:r w:rsidRPr="00BB662C">
        <w:rPr>
          <w:rStyle w:val="StyleUnderline"/>
        </w:rPr>
        <w:t xml:space="preserve">says </w:t>
      </w:r>
      <w:r w:rsidRPr="00E41A2F">
        <w:rPr>
          <w:rStyle w:val="StyleUnderline"/>
          <w:highlight w:val="yellow"/>
        </w:rPr>
        <w:t>the more the Government tries to intervene with social problems of the people, worse the situations are</w:t>
      </w:r>
      <w:r w:rsidRPr="00BB662C">
        <w:rPr>
          <w:sz w:val="14"/>
        </w:rPr>
        <w:t xml:space="preserve">. In other words, the problems of the people are just a natural cause like a hurricane, or an earthquake. This philosophy applies to the situation being dealt with in this essay. </w:t>
      </w:r>
      <w:r w:rsidRPr="00BB662C">
        <w:rPr>
          <w:rStyle w:val="StyleUnderline"/>
        </w:rPr>
        <w:t xml:space="preserve">Poverty stricken people in a village in Africa who live in tribes are not aware of current events around the world. They don’t have </w:t>
      </w:r>
      <w:proofErr w:type="spellStart"/>
      <w:r w:rsidRPr="00BB662C">
        <w:rPr>
          <w:rStyle w:val="StyleUnderline"/>
        </w:rPr>
        <w:t>T’Vs</w:t>
      </w:r>
      <w:proofErr w:type="gramStart"/>
      <w:r w:rsidRPr="00BB662C">
        <w:rPr>
          <w:rStyle w:val="StyleUnderline"/>
        </w:rPr>
        <w:t>,internet</w:t>
      </w:r>
      <w:proofErr w:type="spellEnd"/>
      <w:proofErr w:type="gramEnd"/>
      <w:r w:rsidRPr="00BB662C">
        <w:rPr>
          <w:rStyle w:val="StyleUnderline"/>
        </w:rPr>
        <w:t xml:space="preserve"> connection, and newspapers to inform them. The majority of them are illiterate as well. These people are oblivious to the world and are not aware that the rest of the world categorized their living as poverty-stricken. Within their social perimeters, their lifestyle is perfectly normal. </w:t>
      </w:r>
      <w:r w:rsidRPr="00E41A2F">
        <w:rPr>
          <w:rStyle w:val="StyleUnderline"/>
          <w:highlight w:val="yellow"/>
        </w:rPr>
        <w:t>A handful of philanthropists</w:t>
      </w:r>
      <w:r w:rsidRPr="00BB662C">
        <w:rPr>
          <w:rStyle w:val="StyleUnderline"/>
        </w:rPr>
        <w:t xml:space="preserve"> </w:t>
      </w:r>
      <w:r w:rsidRPr="00E41A2F">
        <w:rPr>
          <w:rStyle w:val="StyleUnderline"/>
          <w:highlight w:val="yellow"/>
        </w:rPr>
        <w:t>who</w:t>
      </w:r>
      <w:r w:rsidRPr="00BB662C">
        <w:rPr>
          <w:rStyle w:val="StyleUnderline"/>
        </w:rPr>
        <w:t xml:space="preserve"> think </w:t>
      </w:r>
      <w:proofErr w:type="gramStart"/>
      <w:r w:rsidRPr="00BB662C">
        <w:rPr>
          <w:rStyle w:val="StyleUnderline"/>
        </w:rPr>
        <w:t>it’s</w:t>
      </w:r>
      <w:proofErr w:type="gramEnd"/>
      <w:r w:rsidRPr="00BB662C">
        <w:rPr>
          <w:rStyle w:val="StyleUnderline"/>
        </w:rPr>
        <w:t xml:space="preserve"> their duty to go and “</w:t>
      </w:r>
      <w:r w:rsidRPr="00E41A2F">
        <w:rPr>
          <w:rStyle w:val="StyleUnderline"/>
          <w:highlight w:val="yellow"/>
        </w:rPr>
        <w:t>help” these people by giving them money</w:t>
      </w:r>
      <w:r w:rsidRPr="00BB662C">
        <w:rPr>
          <w:rStyle w:val="StyleUnderline"/>
        </w:rPr>
        <w:t xml:space="preserve"> and shelter will </w:t>
      </w:r>
      <w:r w:rsidRPr="00E41A2F">
        <w:rPr>
          <w:rStyle w:val="StyleUnderline"/>
          <w:highlight w:val="yellow"/>
        </w:rPr>
        <w:t>contaminate the poverty level</w:t>
      </w:r>
      <w:r w:rsidRPr="00BB662C">
        <w:rPr>
          <w:rStyle w:val="StyleUnderline"/>
        </w:rPr>
        <w:t xml:space="preserve"> </w:t>
      </w:r>
      <w:r w:rsidRPr="00E41A2F">
        <w:rPr>
          <w:rStyle w:val="StyleUnderline"/>
          <w:highlight w:val="yellow"/>
        </w:rPr>
        <w:t>with</w:t>
      </w:r>
      <w:r w:rsidRPr="00BB662C">
        <w:rPr>
          <w:rStyle w:val="StyleUnderline"/>
        </w:rPr>
        <w:t xml:space="preserve"> the modern </w:t>
      </w:r>
      <w:r w:rsidRPr="00E41A2F">
        <w:rPr>
          <w:rStyle w:val="StyleUnderline"/>
          <w:highlight w:val="yellow"/>
        </w:rPr>
        <w:t>social norms</w:t>
      </w:r>
      <w:r w:rsidRPr="00BB662C">
        <w:rPr>
          <w:rStyle w:val="StyleUnderline"/>
        </w:rPr>
        <w:t>. One by one, these people will view themselves in a negative way. Others who watch their neighbors get extraordinary help will get jealous, begging for help as well</w:t>
      </w:r>
      <w:r w:rsidRPr="00E41A2F">
        <w:rPr>
          <w:rStyle w:val="StyleUnderline"/>
          <w:highlight w:val="yellow"/>
        </w:rPr>
        <w:t>. A once peaceful village is now pillaged with jealously</w:t>
      </w:r>
      <w:r w:rsidRPr="00BB662C">
        <w:rPr>
          <w:rStyle w:val="StyleUnderline"/>
        </w:rPr>
        <w:t>, “true” poverty, and a degraded life</w:t>
      </w:r>
      <w:r w:rsidRPr="00BB662C">
        <w:rPr>
          <w:sz w:val="14"/>
        </w:rPr>
        <w:t xml:space="preserve">. Ignorance is bliss indeed in such case. This situation is the equivalent to that of us giving a caveman T.V, video games, permanent houses, and light bulbs. They will go crazy and the balance of the world will be shifted. People who simply say things something like, </w:t>
      </w:r>
      <w:proofErr w:type="gramStart"/>
      <w:r w:rsidRPr="00BB662C">
        <w:rPr>
          <w:sz w:val="14"/>
        </w:rPr>
        <w:t>“ oh</w:t>
      </w:r>
      <w:proofErr w:type="gramEnd"/>
      <w:r w:rsidRPr="00BB662C">
        <w:rPr>
          <w:sz w:val="14"/>
        </w:rPr>
        <w:t xml:space="preserve"> we should donate in Africa and help them create a small business so that they can become like us” are ignorant. Like said, these people don’t know how to effectively create businesses not to mention the negative chain effect stated above</w:t>
      </w:r>
      <w:r w:rsidRPr="00BB662C">
        <w:rPr>
          <w:rStyle w:val="StyleUnderline"/>
        </w:rPr>
        <w:t xml:space="preserve">. If we were to alleviate poverty in these areas, we would have to successfully provide ALL with such help and luxuries. And </w:t>
      </w:r>
      <w:r w:rsidRPr="00E41A2F">
        <w:rPr>
          <w:rStyle w:val="StyleUnderline"/>
          <w:highlight w:val="yellow"/>
        </w:rPr>
        <w:t>this, by conventional means is impossible</w:t>
      </w:r>
      <w:r w:rsidRPr="00BB662C">
        <w:rPr>
          <w:sz w:val="14"/>
        </w:rPr>
        <w:t xml:space="preserve">.\ </w:t>
      </w:r>
      <w:proofErr w:type="gramStart"/>
      <w:r w:rsidRPr="00BB662C">
        <w:rPr>
          <w:sz w:val="14"/>
        </w:rPr>
        <w:t>A</w:t>
      </w:r>
      <w:proofErr w:type="gramEnd"/>
      <w:r w:rsidRPr="00BB662C">
        <w:rPr>
          <w:sz w:val="14"/>
        </w:rPr>
        <w:t xml:space="preserve"> more practical approach to this argument is to take into account the government system the majority of poverty stricken people exist in. Yes, the vast majority of the poverty line population inhabit in third-world countries. </w:t>
      </w:r>
      <w:r w:rsidRPr="00BB662C">
        <w:rPr>
          <w:rStyle w:val="StyleUnderline"/>
        </w:rPr>
        <w:t>Alleviating poverty is not as simple as simply shipping billions of dollars annually to these countries. What most people don’t realize is the state of the governmen</w:t>
      </w:r>
      <w:r w:rsidRPr="00BB662C">
        <w:rPr>
          <w:sz w:val="14"/>
        </w:rPr>
        <w:t>t. More or less internal turmoil and conflicts are present in these countries where governments are constantly crashing with rebels and riots</w:t>
      </w:r>
      <w:r w:rsidRPr="00BB662C">
        <w:rPr>
          <w:rStyle w:val="StyleUnderline"/>
        </w:rPr>
        <w:t>. Unfortunately there is no effective direct way to hand the money to these people at their doorsteps.</w:t>
      </w:r>
      <w:r w:rsidRPr="00BB662C">
        <w:rPr>
          <w:sz w:val="14"/>
        </w:rPr>
        <w:t xml:space="preserve"> A vast sum of donated money goes to the government. Now, is there a policy that somehow guarantees the proper delivery of the money? </w:t>
      </w:r>
      <w:proofErr w:type="gramStart"/>
      <w:r w:rsidRPr="00BB662C">
        <w:rPr>
          <w:sz w:val="14"/>
        </w:rPr>
        <w:t>Absolutely not.</w:t>
      </w:r>
      <w:proofErr w:type="gramEnd"/>
      <w:r w:rsidRPr="00BB662C">
        <w:rPr>
          <w:sz w:val="14"/>
        </w:rPr>
        <w:t xml:space="preserve"> The money is prone to other spending </w:t>
      </w:r>
      <w:proofErr w:type="spellStart"/>
      <w:r w:rsidRPr="00BB662C">
        <w:rPr>
          <w:sz w:val="14"/>
        </w:rPr>
        <w:t>andfundings</w:t>
      </w:r>
      <w:proofErr w:type="spellEnd"/>
      <w:r w:rsidRPr="00BB662C">
        <w:rPr>
          <w:sz w:val="14"/>
        </w:rPr>
        <w:t xml:space="preserve"> such as weapons, better pay for higher officials, or to fund an arms program. </w:t>
      </w:r>
      <w:r w:rsidRPr="00E41A2F">
        <w:rPr>
          <w:rStyle w:val="StyleUnderline"/>
          <w:highlight w:val="yellow"/>
        </w:rPr>
        <w:t xml:space="preserve">The money then instead of helping </w:t>
      </w:r>
      <w:proofErr w:type="gramStart"/>
      <w:r w:rsidRPr="00E41A2F">
        <w:rPr>
          <w:rStyle w:val="StyleUnderline"/>
          <w:highlight w:val="yellow"/>
        </w:rPr>
        <w:t>poverty,</w:t>
      </w:r>
      <w:proofErr w:type="gramEnd"/>
      <w:r w:rsidRPr="00E41A2F">
        <w:rPr>
          <w:rStyle w:val="StyleUnderline"/>
          <w:highlight w:val="yellow"/>
        </w:rPr>
        <w:t xml:space="preserve"> will actually worsen it by increasing conflict.</w:t>
      </w:r>
      <w:r>
        <w:rPr>
          <w:rStyle w:val="StyleUnderline"/>
        </w:rPr>
        <w:t xml:space="preserve"> </w:t>
      </w:r>
      <w:r w:rsidRPr="00BB662C">
        <w:rPr>
          <w:sz w:val="14"/>
        </w:rPr>
        <w:t xml:space="preserve">In developed countries such as the US, poverty is still prevalent. However, we have a prominent system of welfare that takes care of it. Even if it does not there is not much we can do. Everybody cannot be a lawyer, a doctor, a salary man. Every single person cannot be middle class or above. Our society needs cleaners, garbage men, laborers; essentially who make up most of the poverty line in developed countries. Hence, sending a couple hundred dollars a year to a specific family won’t do anything. </w:t>
      </w:r>
      <w:r w:rsidRPr="00BB662C">
        <w:rPr>
          <w:rStyle w:val="StyleUnderline"/>
        </w:rPr>
        <w:t xml:space="preserve">There has to be a balance of the variety of functions required to run the world as it is run today: </w:t>
      </w:r>
      <w:r w:rsidRPr="00E41A2F">
        <w:rPr>
          <w:rStyle w:val="StyleUnderline"/>
          <w:highlight w:val="yellow"/>
        </w:rPr>
        <w:t>The only way to come over this barrier to completely change the system of our world</w:t>
      </w:r>
      <w:r w:rsidRPr="00BB662C">
        <w:rPr>
          <w:rStyle w:val="StyleUnderline"/>
        </w:rPr>
        <w:t>.</w:t>
      </w:r>
      <w:r>
        <w:rPr>
          <w:rStyle w:val="StyleUnderline"/>
        </w:rPr>
        <w:t xml:space="preserve"> </w:t>
      </w:r>
      <w:r w:rsidRPr="00BB662C">
        <w:rPr>
          <w:sz w:val="14"/>
        </w:rPr>
        <w:t xml:space="preserve">Now, there are those who might try to invalidate the truth despite the undeniable properties of poverty stated above by implementing “moral” qualities. Some might say that everyone regardless as a part of this society has the moral obligation to help poverty. I agree on terms that poverty in itself is a negative thing, but I can confidently dismiss that claim of moral obligations. How will we come up with a table listing how much we should pay? </w:t>
      </w:r>
      <w:proofErr w:type="gramStart"/>
      <w:r w:rsidRPr="00BB662C">
        <w:rPr>
          <w:sz w:val="14"/>
        </w:rPr>
        <w:t>Perhaps a certain percentage of our income?</w:t>
      </w:r>
      <w:proofErr w:type="gramEnd"/>
      <w:r w:rsidRPr="00BB662C">
        <w:rPr>
          <w:sz w:val="14"/>
        </w:rPr>
        <w:t xml:space="preserve"> Do the rich pay more? </w:t>
      </w:r>
      <w:proofErr w:type="gramStart"/>
      <w:r w:rsidRPr="00BB662C">
        <w:rPr>
          <w:sz w:val="14"/>
        </w:rPr>
        <w:t>If so, by how much?</w:t>
      </w:r>
      <w:proofErr w:type="gramEnd"/>
      <w:r w:rsidRPr="00BB662C">
        <w:rPr>
          <w:sz w:val="14"/>
        </w:rPr>
        <w:t xml:space="preserve"> Are the poor exempt? If so what is the cut line? So on and so forth</w:t>
      </w:r>
      <w:r w:rsidRPr="00E41A2F">
        <w:rPr>
          <w:sz w:val="14"/>
          <w:highlight w:val="yellow"/>
        </w:rPr>
        <w:t xml:space="preserve">. </w:t>
      </w:r>
      <w:r w:rsidRPr="00E41A2F">
        <w:rPr>
          <w:rStyle w:val="StyleUnderline"/>
          <w:highlight w:val="yellow"/>
        </w:rPr>
        <w:t>It is impossible to have a moral obligation</w:t>
      </w:r>
      <w:r w:rsidRPr="00BB662C">
        <w:rPr>
          <w:rStyle w:val="StyleUnderline"/>
        </w:rPr>
        <w:t xml:space="preserve">. Those who choose to help can help but with a grain of salt. Actually let me take that back. </w:t>
      </w:r>
      <w:proofErr w:type="gramStart"/>
      <w:r w:rsidRPr="00BB662C">
        <w:rPr>
          <w:rStyle w:val="StyleUnderline"/>
        </w:rPr>
        <w:t>A truckload of salt.</w:t>
      </w:r>
      <w:proofErr w:type="gramEnd"/>
      <w:r w:rsidRPr="00BB662C">
        <w:rPr>
          <w:rStyle w:val="StyleUnderline"/>
        </w:rPr>
        <w:t xml:space="preserve"> If they believe in alleviating poverty, they should not ship vast amounts to distant countries for it will most likely worsen poverty. To those who really want to help? There is one way: Go to those places yourself and help them with laborious tasks. This is the only legit and problem-free way to help the poverty</w:t>
      </w:r>
      <w:r w:rsidRPr="00BB662C">
        <w:rPr>
          <w:sz w:val="14"/>
        </w:rPr>
        <w:t>.</w:t>
      </w:r>
    </w:p>
    <w:p w:rsidR="00EA6332" w:rsidRDefault="00EA6332" w:rsidP="00D04BBC">
      <w:pPr>
        <w:pStyle w:val="Heading2"/>
      </w:pPr>
      <w:r>
        <w:t>Park Rangers</w:t>
      </w:r>
    </w:p>
    <w:p w:rsidR="00EA6332" w:rsidRDefault="00EA6332" w:rsidP="00EA6332">
      <w:pPr>
        <w:pStyle w:val="Heading4"/>
      </w:pPr>
      <w:r>
        <w:t xml:space="preserve">1-the impact is 100 </w:t>
      </w:r>
      <w:proofErr w:type="spellStart"/>
      <w:r>
        <w:t>ish</w:t>
      </w:r>
      <w:proofErr w:type="spellEnd"/>
      <w:r>
        <w:t xml:space="preserve"> deaths, whatever </w:t>
      </w:r>
      <w:proofErr w:type="spellStart"/>
      <w:r>
        <w:t>neg</w:t>
      </w:r>
      <w:proofErr w:type="spellEnd"/>
      <w:r>
        <w:t xml:space="preserve"> offense </w:t>
      </w:r>
      <w:r w:rsidR="00A34BEB">
        <w:t xml:space="preserve">definitely </w:t>
      </w:r>
      <w:r>
        <w:t>outweighs</w:t>
      </w:r>
    </w:p>
    <w:p w:rsidR="00EA6332" w:rsidRDefault="00EA6332" w:rsidP="00EA6332">
      <w:pPr>
        <w:pStyle w:val="Heading4"/>
      </w:pPr>
      <w:r>
        <w:t>2-cross apply any and all case cards that disprove the link</w:t>
      </w:r>
      <w:r w:rsidR="00C74C82">
        <w:t xml:space="preserve"> between poaching and militias </w:t>
      </w:r>
    </w:p>
    <w:p w:rsidR="00EA6332" w:rsidRDefault="00EA6332" w:rsidP="00EA6332">
      <w:pPr>
        <w:pStyle w:val="Heading4"/>
      </w:pPr>
      <w:r>
        <w:t xml:space="preserve">3-alt causes to African instability and militia growth the </w:t>
      </w:r>
      <w:proofErr w:type="spellStart"/>
      <w:r>
        <w:t>aff</w:t>
      </w:r>
      <w:proofErr w:type="spellEnd"/>
      <w:r>
        <w:t xml:space="preserve"> doesn’t solve</w:t>
      </w:r>
    </w:p>
    <w:p w:rsidR="00EA6332" w:rsidRDefault="00EA6332" w:rsidP="00EA6332">
      <w:pPr>
        <w:pStyle w:val="Heading4"/>
      </w:pPr>
      <w:r>
        <w:t>4-the effects of the ban will take months to reach the levels of Africa where poaching occurs means they don’t solve</w:t>
      </w:r>
    </w:p>
    <w:p w:rsidR="00EA6332" w:rsidRDefault="00EA6332" w:rsidP="00EA6332">
      <w:pPr>
        <w:pStyle w:val="Heading4"/>
      </w:pPr>
      <w:r>
        <w:t>5-any risk china says no means they don’t solve</w:t>
      </w:r>
    </w:p>
    <w:p w:rsidR="00EA6332" w:rsidRDefault="00EA6332" w:rsidP="00EA6332">
      <w:pPr>
        <w:pStyle w:val="Heading4"/>
      </w:pPr>
      <w:r>
        <w:t>6-Read any more case cards that say no link between terror and stuff and poaching</w:t>
      </w:r>
    </w:p>
    <w:p w:rsidR="00A34BEB" w:rsidRDefault="00A34BEB" w:rsidP="00A34BEB">
      <w:pPr>
        <w:pStyle w:val="Heading4"/>
      </w:pPr>
      <w:r>
        <w:t>7-aff mechanism</w:t>
      </w:r>
      <w:r w:rsidR="00B24904">
        <w:t xml:space="preserve"> is engagement with china, doesn’t mandate better security in African wildlife preserves</w:t>
      </w:r>
    </w:p>
    <w:p w:rsidR="00165E1A" w:rsidRPr="00165E1A" w:rsidRDefault="00165E1A" w:rsidP="00165E1A">
      <w:pPr>
        <w:pStyle w:val="Heading1"/>
      </w:pPr>
      <w:r>
        <w:t>Off Case</w:t>
      </w:r>
    </w:p>
    <w:p w:rsidR="00133031" w:rsidRDefault="00133031" w:rsidP="00133031">
      <w:pPr>
        <w:pStyle w:val="Heading2"/>
      </w:pPr>
      <w:r>
        <w:t>AFRICOM CP</w:t>
      </w:r>
    </w:p>
    <w:p w:rsidR="00133031" w:rsidRDefault="00133031" w:rsidP="00133031">
      <w:pPr>
        <w:pStyle w:val="Heading4"/>
      </w:pPr>
      <w:r>
        <w:t>Text: The United States Africa Command should combat the illegal wildlife trade by</w:t>
      </w:r>
    </w:p>
    <w:p w:rsidR="00133031" w:rsidRPr="00551102" w:rsidRDefault="00133031" w:rsidP="00133031">
      <w:r w:rsidRPr="00551102">
        <w:t>-Enhancing US Governmental Interagency and Partner Nation Awareness</w:t>
      </w:r>
    </w:p>
    <w:p w:rsidR="00133031" w:rsidRPr="00551102" w:rsidRDefault="00133031" w:rsidP="00133031">
      <w:r w:rsidRPr="00551102">
        <w:t>-Engaging Intelligence Community</w:t>
      </w:r>
    </w:p>
    <w:p w:rsidR="00133031" w:rsidRPr="00551102" w:rsidRDefault="00133031" w:rsidP="00133031">
      <w:r w:rsidRPr="00551102">
        <w:t>-Counter Wildlife Trafficking as an Engagement Theme</w:t>
      </w:r>
    </w:p>
    <w:p w:rsidR="00133031" w:rsidRPr="00551102" w:rsidRDefault="00133031" w:rsidP="00133031">
      <w:r w:rsidRPr="00551102">
        <w:t>-Improve Information Sharing;</w:t>
      </w:r>
    </w:p>
    <w:p w:rsidR="00133031" w:rsidRPr="00551102" w:rsidRDefault="00133031" w:rsidP="00133031">
      <w:r w:rsidRPr="00551102">
        <w:t xml:space="preserve"> -Lead US Governmental Interagency Cooperation</w:t>
      </w:r>
    </w:p>
    <w:p w:rsidR="00133031" w:rsidRPr="00207140" w:rsidRDefault="00133031" w:rsidP="00133031">
      <w:pPr>
        <w:pStyle w:val="Heading4"/>
      </w:pPr>
      <w:r>
        <w:t>The Counterplan solves this is the recommendation of their 1AC authors</w:t>
      </w:r>
    </w:p>
    <w:p w:rsidR="00133031" w:rsidRPr="00207140" w:rsidRDefault="00133031" w:rsidP="00133031">
      <w:pPr>
        <w:pStyle w:val="Heading4"/>
        <w:rPr>
          <w:sz w:val="14"/>
        </w:rPr>
      </w:pPr>
      <w:proofErr w:type="spellStart"/>
      <w:r w:rsidRPr="00390EF0">
        <w:t>Thelemaque</w:t>
      </w:r>
      <w:proofErr w:type="spellEnd"/>
      <w:r w:rsidRPr="00390EF0">
        <w:t xml:space="preserve"> and Noel 2015</w:t>
      </w:r>
      <w:r w:rsidRPr="00390EF0">
        <w:rPr>
          <w:sz w:val="14"/>
        </w:rPr>
        <w:t xml:space="preserve"> (</w:t>
      </w:r>
      <w:proofErr w:type="spellStart"/>
      <w:r w:rsidRPr="00390EF0">
        <w:rPr>
          <w:sz w:val="14"/>
        </w:rPr>
        <w:t>Ilioney</w:t>
      </w:r>
      <w:proofErr w:type="spellEnd"/>
      <w:r w:rsidRPr="00390EF0">
        <w:rPr>
          <w:sz w:val="14"/>
        </w:rPr>
        <w:t xml:space="preserve"> </w:t>
      </w:r>
      <w:proofErr w:type="spellStart"/>
      <w:r w:rsidRPr="00390EF0">
        <w:rPr>
          <w:sz w:val="14"/>
        </w:rPr>
        <w:t>Thelemaque</w:t>
      </w:r>
      <w:proofErr w:type="spellEnd"/>
      <w:r w:rsidRPr="00390EF0">
        <w:rPr>
          <w:sz w:val="14"/>
        </w:rPr>
        <w:t xml:space="preserve"> and Fred Noel, “Wildlife Trafficking African Continent and Its Nexus to Transnational Organized Crime and Terrorist Funding”, April 2015, Capstone Project Master of Arts in Global Governance In Collaboration with: Florida International University </w:t>
      </w:r>
      <w:hyperlink r:id="rId39" w:history="1">
        <w:r w:rsidRPr="00390EF0">
          <w:rPr>
            <w:rStyle w:val="Hyperlink"/>
            <w:sz w:val="14"/>
          </w:rPr>
          <w:t>https://maga.fiu.edu/academic-tracks/capstone-project/2015-capstone-working-papers/capstone-final-paper_fred_illioney-editedddt.pdf</w:t>
        </w:r>
      </w:hyperlink>
      <w:r w:rsidRPr="00390EF0">
        <w:rPr>
          <w:sz w:val="14"/>
        </w:rPr>
        <w:t>) – Coronado LS</w:t>
      </w:r>
    </w:p>
    <w:p w:rsidR="00133031" w:rsidRPr="004F3C98" w:rsidRDefault="00133031" w:rsidP="00133031">
      <w:pPr>
        <w:rPr>
          <w:rStyle w:val="StyleUnderline"/>
        </w:rPr>
      </w:pPr>
      <w:r w:rsidRPr="00207140">
        <w:rPr>
          <w:sz w:val="14"/>
        </w:rPr>
        <w:t xml:space="preserve">Since existing countermeasure policies are limited and, based on our findings, there is clear evidence that wildlife trafficking is linked to transnational organized crime and terrorism, </w:t>
      </w:r>
      <w:r w:rsidRPr="00207140">
        <w:rPr>
          <w:rStyle w:val="StyleUnderline"/>
        </w:rPr>
        <w:t>we propose the following recommendations to AFRICOM</w:t>
      </w:r>
      <w:r w:rsidRPr="00E41A2F">
        <w:rPr>
          <w:rStyle w:val="StyleUnderline"/>
          <w:highlight w:val="yellow"/>
        </w:rPr>
        <w:t>: 1. Enhance US Governmental Interagency and Partner Nation Awareness:</w:t>
      </w:r>
      <w:r w:rsidRPr="00207140">
        <w:rPr>
          <w:rStyle w:val="StyleUnderline"/>
        </w:rPr>
        <w:t xml:space="preserve"> </w:t>
      </w:r>
      <w:r w:rsidRPr="00207140">
        <w:rPr>
          <w:sz w:val="14"/>
        </w:rPr>
        <w:t>AFRICOM could explore the feasibility of leading or participating in a Community of Interest (COI) focused on wildlife trafficking and terrorist group nexus on the continent. There is sufficient open source evidence to suggest a potential nexus</w:t>
      </w:r>
      <w:r w:rsidRPr="00207140">
        <w:rPr>
          <w:rStyle w:val="StyleUnderline"/>
        </w:rPr>
        <w:t xml:space="preserve">, if not at least a convergence, of wildlife trafficking being used by certain groups to fund terrorist activities. </w:t>
      </w:r>
      <w:r w:rsidRPr="00E41A2F">
        <w:rPr>
          <w:rStyle w:val="StyleUnderline"/>
          <w:highlight w:val="yellow"/>
        </w:rPr>
        <w:t xml:space="preserve">Bringing </w:t>
      </w:r>
      <w:r w:rsidRPr="00207140">
        <w:rPr>
          <w:rStyle w:val="StyleUnderline"/>
        </w:rPr>
        <w:t xml:space="preserve">the various </w:t>
      </w:r>
      <w:r w:rsidRPr="00E41A2F">
        <w:rPr>
          <w:rStyle w:val="StyleUnderline"/>
          <w:highlight w:val="yellow"/>
        </w:rPr>
        <w:t xml:space="preserve">stakeholders together </w:t>
      </w:r>
      <w:r w:rsidRPr="00207140">
        <w:rPr>
          <w:rStyle w:val="StyleUnderline"/>
        </w:rPr>
        <w:t xml:space="preserve">in a COI, and leveraging face-to-face discussions on the topic in workshops, etc. </w:t>
      </w:r>
      <w:r w:rsidRPr="00E41A2F">
        <w:rPr>
          <w:rStyle w:val="StyleUnderline"/>
          <w:highlight w:val="yellow"/>
        </w:rPr>
        <w:t>could assist in raising awareness and bring additional resources to focus on the problem</w:t>
      </w:r>
      <w:r w:rsidRPr="00207140">
        <w:rPr>
          <w:rStyle w:val="StyleUnderline"/>
        </w:rPr>
        <w:t xml:space="preserve"> set. </w:t>
      </w:r>
      <w:r w:rsidRPr="00E41A2F">
        <w:rPr>
          <w:rStyle w:val="StyleUnderline"/>
          <w:highlight w:val="yellow"/>
        </w:rPr>
        <w:t>2. Engage Intelligence Community</w:t>
      </w:r>
      <w:r w:rsidRPr="00207140">
        <w:rPr>
          <w:rStyle w:val="StyleUnderline"/>
        </w:rPr>
        <w:t xml:space="preserve"> (IC): Where deemed appropriate and feasible, engage the IC to focus resources towards collecting </w:t>
      </w:r>
      <w:r w:rsidRPr="00207140">
        <w:rPr>
          <w:sz w:val="14"/>
        </w:rPr>
        <w:t>intelligence on wildlife activities. Bringing additional collection resources on the problem set may assist in further confirming or denying any specific links between these activities. Review or refine intelligence requirements based on the</w:t>
      </w:r>
      <w:r w:rsidRPr="00207140">
        <w:rPr>
          <w:rStyle w:val="StyleUnderline"/>
        </w:rPr>
        <w:t xml:space="preserve"> most up to date data points, beginning with those terrorist organizations that operate primarily in the Horn of Africa</w:t>
      </w:r>
      <w:r w:rsidRPr="00E41A2F">
        <w:rPr>
          <w:rStyle w:val="StyleUnderline"/>
          <w:highlight w:val="yellow"/>
        </w:rPr>
        <w:t xml:space="preserve">. 3. Countering Wildlife </w:t>
      </w:r>
      <w:proofErr w:type="gramStart"/>
      <w:r w:rsidRPr="00E41A2F">
        <w:rPr>
          <w:rStyle w:val="StyleUnderline"/>
          <w:highlight w:val="yellow"/>
        </w:rPr>
        <w:t>Trafficking</w:t>
      </w:r>
      <w:proofErr w:type="gramEnd"/>
      <w:r w:rsidRPr="00E41A2F">
        <w:rPr>
          <w:rStyle w:val="StyleUnderline"/>
          <w:highlight w:val="yellow"/>
        </w:rPr>
        <w:t xml:space="preserve"> as an Engagement Theme</w:t>
      </w:r>
      <w:r w:rsidRPr="00207140">
        <w:rPr>
          <w:rStyle w:val="StyleUnderline"/>
        </w:rPr>
        <w:t xml:space="preserve">: With Partner Nation militaries being used more extensively in countering wildlife trafficking, explore the feasibility of conducting bilateral engagement activities that focus on this theme. </w:t>
      </w:r>
      <w:r w:rsidRPr="00E41A2F">
        <w:rPr>
          <w:rStyle w:val="StyleUnderline"/>
          <w:highlight w:val="yellow"/>
        </w:rPr>
        <w:t>This recommendation would make it difficult for traffickers and terrorist groups, such as Al-Shabaab, to cross borders with wild animals and their derivatives. 4. Improve Information Sharing</w:t>
      </w:r>
      <w:r w:rsidRPr="00207140">
        <w:rPr>
          <w:rStyle w:val="StyleUnderline"/>
        </w:rPr>
        <w:t xml:space="preserve">: </w:t>
      </w:r>
      <w:r w:rsidRPr="00207140">
        <w:rPr>
          <w:sz w:val="14"/>
        </w:rPr>
        <w:t>Explore the feasibility of implementing systems and protocols that enhance information sharing between AFRICOM and Partner Nation militaries, with a particular emphasis on enhancing information exchange on the subject matter.</w:t>
      </w:r>
      <w:r w:rsidRPr="00207140">
        <w:rPr>
          <w:rStyle w:val="StyleUnderline"/>
        </w:rPr>
        <w:t xml:space="preserve"> Improving of the information sharing could facilitate soldiers to patrol porous borders, deter poachers, and detect government officials involved in wildlife trafficking. </w:t>
      </w:r>
      <w:r w:rsidRPr="00E41A2F">
        <w:rPr>
          <w:rStyle w:val="StyleUnderline"/>
          <w:highlight w:val="yellow"/>
        </w:rPr>
        <w:t>5. Lead US Governmental Interagency Cooperation: AFRICOM could potentially take the lead in creating a small Joint Interagency Task Force</w:t>
      </w:r>
      <w:r w:rsidRPr="00207140">
        <w:rPr>
          <w:rStyle w:val="StyleUnderline"/>
        </w:rPr>
        <w:t xml:space="preserve"> focused on combating terrorist organizations and transnational organized crime. This would allow synergies to occur across the US government interagency to address security issues of mutual interest.</w:t>
      </w:r>
      <w:r>
        <w:rPr>
          <w:rStyle w:val="StyleUnderline"/>
        </w:rPr>
        <w:t xml:space="preserve"> </w:t>
      </w:r>
    </w:p>
    <w:p w:rsidR="00133031" w:rsidRDefault="00133031" w:rsidP="00133031">
      <w:pPr>
        <w:pStyle w:val="Heading3"/>
      </w:pPr>
      <w:r>
        <w:t>2NC AFRICOM Not Evil</w:t>
      </w:r>
    </w:p>
    <w:p w:rsidR="00133031" w:rsidRDefault="00133031" w:rsidP="00133031">
      <w:pPr>
        <w:pStyle w:val="Heading4"/>
        <w:tabs>
          <w:tab w:val="left" w:pos="2640"/>
        </w:tabs>
      </w:pPr>
      <w:r>
        <w:t>AFRICOM helps Africa, we make it so the countries can sustain themselves, give humanitarian aid, and combat their biggest crime issues</w:t>
      </w:r>
    </w:p>
    <w:p w:rsidR="00133031" w:rsidRPr="00CF00E7" w:rsidRDefault="00133031" w:rsidP="00133031">
      <w:r w:rsidRPr="00CF00E7">
        <w:rPr>
          <w:rStyle w:val="Style13ptBold"/>
        </w:rPr>
        <w:t>Huddleston</w:t>
      </w:r>
      <w:r>
        <w:t xml:space="preserve"> </w:t>
      </w:r>
      <w:r w:rsidRPr="00CF00E7">
        <w:rPr>
          <w:rStyle w:val="Style13ptBold"/>
        </w:rPr>
        <w:t>2010</w:t>
      </w:r>
      <w:r>
        <w:t>(</w:t>
      </w:r>
      <w:r w:rsidRPr="00CF00E7">
        <w:t xml:space="preserve">Vicki Huddleston, 7-19-2010, "Africa, AFRICOM and the Path to Stability," Elcano, </w:t>
      </w:r>
      <w:hyperlink r:id="rId40" w:history="1">
        <w:r w:rsidRPr="001D0F37">
          <w:rPr>
            <w:rStyle w:val="Hyperlink"/>
          </w:rPr>
          <w:t>http://www.realinstitutoelcano.org/wps/portal/web/rielcano_en/contenido?WCM_GLOBAL_CONTEXT=/elcano/elcano_in/zonas_in/00042</w:t>
        </w:r>
      </w:hyperlink>
      <w:r>
        <w:t>) – Coronado LS</w:t>
      </w:r>
    </w:p>
    <w:p w:rsidR="00133031" w:rsidRPr="00CF00E7" w:rsidRDefault="00133031" w:rsidP="00133031">
      <w:pPr>
        <w:rPr>
          <w:rStyle w:val="StyleUnderline"/>
        </w:rPr>
      </w:pPr>
      <w:r w:rsidRPr="00D608AD">
        <w:rPr>
          <w:rStyle w:val="StyleUnderline"/>
        </w:rPr>
        <w:t xml:space="preserve">The principal security objectives of the United States are to assist African </w:t>
      </w:r>
      <w:proofErr w:type="spellStart"/>
      <w:r w:rsidRPr="00D608AD">
        <w:rPr>
          <w:rStyle w:val="StyleUnderline"/>
        </w:rPr>
        <w:t>defence</w:t>
      </w:r>
      <w:proofErr w:type="spellEnd"/>
      <w:r w:rsidRPr="00D608AD">
        <w:rPr>
          <w:rStyle w:val="StyleUnderline"/>
        </w:rPr>
        <w:t xml:space="preserve"> and security establishments</w:t>
      </w:r>
      <w:r>
        <w:t xml:space="preserve"> to counter terrorism and extremism, mitigate humanitarian disasters and deter criminal activities. Allow me to elaborate: </w:t>
      </w:r>
      <w:r w:rsidRPr="00E41A2F">
        <w:rPr>
          <w:highlight w:val="yellow"/>
        </w:rPr>
        <w:t>C</w:t>
      </w:r>
      <w:r w:rsidRPr="00E41A2F">
        <w:rPr>
          <w:rStyle w:val="StyleUnderline"/>
          <w:highlight w:val="yellow"/>
        </w:rPr>
        <w:t>ountering-terrorism: this is the</w:t>
      </w:r>
      <w:r w:rsidRPr="00D608AD">
        <w:rPr>
          <w:rStyle w:val="StyleUnderline"/>
        </w:rPr>
        <w:t xml:space="preserve"> Department of Defense’s </w:t>
      </w:r>
      <w:r w:rsidRPr="00E41A2F">
        <w:rPr>
          <w:rStyle w:val="StyleUnderline"/>
          <w:highlight w:val="yellow"/>
        </w:rPr>
        <w:t>top security priority in Africa</w:t>
      </w:r>
      <w:r w:rsidRPr="00D608AD">
        <w:rPr>
          <w:rStyle w:val="StyleUnderline"/>
        </w:rPr>
        <w:t xml:space="preserve"> and around the world</w:t>
      </w:r>
      <w:r>
        <w:t xml:space="preserve">. Securing the safely of its citizens and its interests is a fundamental responsibility of the United States and indeed all governments. The principal means of achieving this objective is by assisting African militaries to improve their capacity to protect their citizens and confront terrorists and extremists that prey on vulnerable populations and weaken the state’s ability to govern. </w:t>
      </w:r>
      <w:r w:rsidRPr="00E41A2F">
        <w:rPr>
          <w:rStyle w:val="StyleUnderline"/>
          <w:highlight w:val="yellow"/>
        </w:rPr>
        <w:t>Mitigate humanitarian disasters: our</w:t>
      </w:r>
      <w:r w:rsidRPr="00CF00E7">
        <w:rPr>
          <w:rStyle w:val="StyleUnderline"/>
        </w:rPr>
        <w:t xml:space="preserve"> objective in Africa is to contribute to </w:t>
      </w:r>
      <w:r w:rsidRPr="00E41A2F">
        <w:rPr>
          <w:rStyle w:val="StyleUnderline"/>
          <w:highlight w:val="yellow"/>
        </w:rPr>
        <w:t>reducing human suffering</w:t>
      </w:r>
      <w:r w:rsidRPr="00CF00E7">
        <w:rPr>
          <w:rStyle w:val="StyleUnderline"/>
        </w:rPr>
        <w:t xml:space="preserve">, whether as a result of man-made conflict or natural disasters. This is not only because we owe it to our fellow human beings in distress but also because </w:t>
      </w:r>
      <w:r w:rsidRPr="00E41A2F">
        <w:rPr>
          <w:rStyle w:val="StyleUnderline"/>
          <w:highlight w:val="yellow"/>
        </w:rPr>
        <w:t xml:space="preserve">massive refuge flows </w:t>
      </w:r>
      <w:proofErr w:type="spellStart"/>
      <w:r w:rsidRPr="00E41A2F">
        <w:rPr>
          <w:rStyle w:val="StyleUnderline"/>
          <w:highlight w:val="yellow"/>
        </w:rPr>
        <w:t>destabilise</w:t>
      </w:r>
      <w:proofErr w:type="spellEnd"/>
      <w:r w:rsidRPr="00E41A2F">
        <w:rPr>
          <w:rStyle w:val="StyleUnderline"/>
          <w:highlight w:val="yellow"/>
        </w:rPr>
        <w:t xml:space="preserve"> African countries</w:t>
      </w:r>
      <w:r w:rsidRPr="00CF00E7">
        <w:rPr>
          <w:rStyle w:val="StyleUnderline"/>
        </w:rPr>
        <w:t xml:space="preserve">, create political problems throughout the region and drain Africa of its invaluable human resources. By </w:t>
      </w:r>
      <w:r w:rsidRPr="00E41A2F">
        <w:rPr>
          <w:rStyle w:val="StyleUnderline"/>
          <w:highlight w:val="yellow"/>
        </w:rPr>
        <w:t>reducing conflict in Africa</w:t>
      </w:r>
      <w:r w:rsidRPr="00CF00E7">
        <w:rPr>
          <w:rStyle w:val="StyleUnderline"/>
        </w:rPr>
        <w:t xml:space="preserve"> we also help to contain the impact of refugee flows on the region and into Europe and the United States.</w:t>
      </w:r>
      <w:r>
        <w:rPr>
          <w:rStyle w:val="StyleUnderline"/>
        </w:rPr>
        <w:t xml:space="preserve"> </w:t>
      </w:r>
      <w:r w:rsidRPr="00E41A2F">
        <w:rPr>
          <w:rStyle w:val="StyleUnderline"/>
          <w:highlight w:val="yellow"/>
        </w:rPr>
        <w:t>Degrading criminal activities: piracy, smuggling and illicit trafficking</w:t>
      </w:r>
      <w:r w:rsidRPr="00CF00E7">
        <w:rPr>
          <w:rStyle w:val="StyleUnderline"/>
        </w:rPr>
        <w:t xml:space="preserve"> all undermine African governments and divert scarce resources. </w:t>
      </w:r>
      <w:r w:rsidRPr="00E41A2F">
        <w:rPr>
          <w:rStyle w:val="StyleUnderline"/>
          <w:highlight w:val="yellow"/>
        </w:rPr>
        <w:t>Piracy in the Horn of Africa slows the arrival of food aid and makes trade more expensive</w:t>
      </w:r>
      <w:r w:rsidRPr="00CF00E7">
        <w:rPr>
          <w:rStyle w:val="StyleUnderline"/>
        </w:rPr>
        <w:t>. Criminal cartels and illicit financial flows divert needed resources, corrupt institutions and harm civil society. Africa can neither build its institutions nor fully benefit from its wealth as long as its human, mineral and financial resources are diverted into to illegal uses.</w:t>
      </w:r>
      <w:r>
        <w:rPr>
          <w:rStyle w:val="StyleUnderline"/>
        </w:rPr>
        <w:t xml:space="preserve"> </w:t>
      </w:r>
      <w:r>
        <w:t xml:space="preserve">AFRICOM contributes to the United States Government’s efforts to achieve these objectives –counter-terrorism, mitigate humanitarian disasters and degrading criminal activities– through the following five essential undertakings: </w:t>
      </w:r>
      <w:r w:rsidRPr="00E41A2F">
        <w:rPr>
          <w:highlight w:val="yellow"/>
        </w:rPr>
        <w:t>A</w:t>
      </w:r>
      <w:r w:rsidRPr="00E41A2F">
        <w:rPr>
          <w:rStyle w:val="StyleUnderline"/>
          <w:highlight w:val="yellow"/>
        </w:rPr>
        <w:t>FRICOM mentors, trains and equips African militaries</w:t>
      </w:r>
      <w:r w:rsidRPr="00CF00E7">
        <w:rPr>
          <w:rStyle w:val="StyleUnderline"/>
        </w:rPr>
        <w:t xml:space="preserve"> through military to military </w:t>
      </w:r>
      <w:proofErr w:type="spellStart"/>
      <w:r w:rsidRPr="00CF00E7">
        <w:rPr>
          <w:rStyle w:val="StyleUnderline"/>
        </w:rPr>
        <w:t>programmes</w:t>
      </w:r>
      <w:proofErr w:type="spellEnd"/>
      <w:r w:rsidRPr="00CF00E7">
        <w:rPr>
          <w:rStyle w:val="StyleUnderline"/>
        </w:rPr>
        <w:t xml:space="preserve">, joint combined exchange training and regional exercises, including FLINTLOCK, NATURAL FIRE and GOLDEN EAGLE to name a few. In addition, AFRICOM works with the African Union and sub-regional security </w:t>
      </w:r>
      <w:proofErr w:type="spellStart"/>
      <w:r w:rsidRPr="00CF00E7">
        <w:rPr>
          <w:rStyle w:val="StyleUnderline"/>
        </w:rPr>
        <w:t>organisations</w:t>
      </w:r>
      <w:proofErr w:type="spellEnd"/>
      <w:r w:rsidRPr="00CF00E7">
        <w:rPr>
          <w:rStyle w:val="StyleUnderline"/>
        </w:rPr>
        <w:t xml:space="preserve"> and ministries of </w:t>
      </w:r>
      <w:proofErr w:type="spellStart"/>
      <w:r w:rsidRPr="00CF00E7">
        <w:rPr>
          <w:rStyle w:val="StyleUnderline"/>
        </w:rPr>
        <w:t>defence</w:t>
      </w:r>
      <w:proofErr w:type="spellEnd"/>
      <w:r w:rsidRPr="00CF00E7">
        <w:rPr>
          <w:rStyle w:val="StyleUnderline"/>
        </w:rPr>
        <w:t xml:space="preserve"> to improve their capacity and </w:t>
      </w:r>
      <w:r w:rsidRPr="00E41A2F">
        <w:rPr>
          <w:rStyle w:val="StyleUnderline"/>
          <w:highlight w:val="yellow"/>
        </w:rPr>
        <w:t>attention to human rights and the rule of law</w:t>
      </w:r>
      <w:r w:rsidRPr="00CF00E7">
        <w:rPr>
          <w:rStyle w:val="StyleUnderline"/>
        </w:rPr>
        <w:t>.</w:t>
      </w:r>
      <w:r>
        <w:rPr>
          <w:rStyle w:val="StyleUnderline"/>
        </w:rPr>
        <w:t xml:space="preserve"> </w:t>
      </w:r>
      <w:r w:rsidRPr="00CF00E7">
        <w:rPr>
          <w:rStyle w:val="StyleUnderline"/>
        </w:rPr>
        <w:t xml:space="preserve">AFRICOM builds countries’ military capabilities to carry out </w:t>
      </w:r>
      <w:r w:rsidRPr="00E41A2F">
        <w:rPr>
          <w:rStyle w:val="StyleUnderline"/>
          <w:highlight w:val="yellow"/>
        </w:rPr>
        <w:t xml:space="preserve">peacekeeping </w:t>
      </w:r>
      <w:proofErr w:type="spellStart"/>
      <w:r w:rsidRPr="00E41A2F">
        <w:rPr>
          <w:rStyle w:val="StyleUnderline"/>
          <w:highlight w:val="yellow"/>
        </w:rPr>
        <w:t>programmes</w:t>
      </w:r>
      <w:proofErr w:type="spellEnd"/>
      <w:r w:rsidRPr="00CF00E7">
        <w:rPr>
          <w:rStyle w:val="StyleUnderline"/>
        </w:rPr>
        <w:t xml:space="preserve">. The African Contingency Operations and Training Assistance training </w:t>
      </w:r>
      <w:proofErr w:type="spellStart"/>
      <w:r w:rsidRPr="00CF00E7">
        <w:rPr>
          <w:rStyle w:val="StyleUnderline"/>
        </w:rPr>
        <w:t>programme</w:t>
      </w:r>
      <w:proofErr w:type="spellEnd"/>
      <w:r w:rsidRPr="00CF00E7">
        <w:rPr>
          <w:rStyle w:val="StyleUnderline"/>
        </w:rPr>
        <w:t xml:space="preserve"> led by the Department of State deploys AFRICOM troops to assist in mentoring and training. ACOTA is a major success as over half of all Africa’s peacekeepers are from African nations.</w:t>
      </w:r>
      <w:r>
        <w:rPr>
          <w:rStyle w:val="StyleUnderline"/>
        </w:rPr>
        <w:t xml:space="preserve"> </w:t>
      </w:r>
      <w:r w:rsidRPr="00CF00E7">
        <w:rPr>
          <w:rStyle w:val="StyleUnderline"/>
        </w:rPr>
        <w:t xml:space="preserve">AFRICOM provides direct assistance to African governments and regional </w:t>
      </w:r>
      <w:proofErr w:type="spellStart"/>
      <w:r w:rsidRPr="00CF00E7">
        <w:rPr>
          <w:rStyle w:val="StyleUnderline"/>
        </w:rPr>
        <w:t>organisations</w:t>
      </w:r>
      <w:proofErr w:type="spellEnd"/>
      <w:r w:rsidRPr="00CF00E7">
        <w:rPr>
          <w:rStyle w:val="StyleUnderline"/>
        </w:rPr>
        <w:t xml:space="preserve">. This assistance often takes the form of </w:t>
      </w:r>
      <w:r w:rsidRPr="00E41A2F">
        <w:rPr>
          <w:rStyle w:val="StyleUnderline"/>
          <w:highlight w:val="yellow"/>
        </w:rPr>
        <w:t>intelligence sharing, airlifts for peacekeepers and equipment.</w:t>
      </w:r>
      <w:r w:rsidRPr="00CF00E7">
        <w:rPr>
          <w:rStyle w:val="StyleUnderline"/>
        </w:rPr>
        <w:t xml:space="preserve"> In addition, humanitarian projects provide medical and veterinarian assistance, emergency relief and technical and financial help for small community-based projects.</w:t>
      </w:r>
      <w:r>
        <w:rPr>
          <w:rStyle w:val="StyleUnderline"/>
        </w:rPr>
        <w:t xml:space="preserve"> </w:t>
      </w:r>
      <w:r w:rsidRPr="00CF00E7">
        <w:rPr>
          <w:rStyle w:val="StyleUnderline"/>
        </w:rPr>
        <w:t>AFRICOM provides opportunities for cooperative law enforcement activities with African coast guards and navies under the African Partnership Station (APS) and provides non-lethal equipment and training.</w:t>
      </w:r>
      <w:r>
        <w:rPr>
          <w:rStyle w:val="StyleUnderline"/>
        </w:rPr>
        <w:t xml:space="preserve"> </w:t>
      </w:r>
      <w:r w:rsidRPr="00CF00E7">
        <w:rPr>
          <w:rStyle w:val="StyleUnderline"/>
        </w:rPr>
        <w:t>AFRICOM is also prepared to use its forces to counter direct threats to US security interests or the safety of citizens of the United States.</w:t>
      </w:r>
      <w:r>
        <w:rPr>
          <w:rStyle w:val="StyleUnderline"/>
        </w:rPr>
        <w:t xml:space="preserve"> </w:t>
      </w:r>
      <w:r w:rsidRPr="00CF00E7">
        <w:rPr>
          <w:rStyle w:val="StyleUnderline"/>
        </w:rPr>
        <w:t>The areas of greatest concern to the United States and thus to the Department of Defense are regional conflicts. The following is a quick overview of AFRICOM’s security concerns.</w:t>
      </w:r>
    </w:p>
    <w:p w:rsidR="00133031" w:rsidRDefault="00133031" w:rsidP="00133031">
      <w:pPr>
        <w:pStyle w:val="Heading3"/>
      </w:pPr>
      <w:r>
        <w:t>2NC CP Solves</w:t>
      </w:r>
    </w:p>
    <w:p w:rsidR="00133031" w:rsidRDefault="00133031" w:rsidP="00133031">
      <w:pPr>
        <w:pStyle w:val="Heading4"/>
      </w:pPr>
      <w:r>
        <w:t>1-Their 2AC evidence literally says the primary reason for the creation of AFRICOM was to promote African stability and counter terrorism</w:t>
      </w:r>
    </w:p>
    <w:p w:rsidR="00133031" w:rsidRPr="00D608AD" w:rsidRDefault="00133031" w:rsidP="00133031">
      <w:pPr>
        <w:pStyle w:val="Heading4"/>
      </w:pPr>
      <w:r>
        <w:t>2-Solves BIOD, the CP takes more specific and bigger measures to stop killing and trade of endangered species, we better resolve their internal link</w:t>
      </w:r>
    </w:p>
    <w:p w:rsidR="00133031" w:rsidRPr="002512A1" w:rsidRDefault="00133031" w:rsidP="00133031">
      <w:pPr>
        <w:pStyle w:val="Heading4"/>
      </w:pPr>
      <w:r>
        <w:t>3-CP Solves</w:t>
      </w:r>
    </w:p>
    <w:p w:rsidR="00133031" w:rsidRPr="002512A1" w:rsidRDefault="00133031" w:rsidP="00133031">
      <w:proofErr w:type="spellStart"/>
      <w:r w:rsidRPr="00E5370D">
        <w:rPr>
          <w:rStyle w:val="Style13ptBold"/>
        </w:rPr>
        <w:t>Thelemaque</w:t>
      </w:r>
      <w:proofErr w:type="spellEnd"/>
      <w:r w:rsidRPr="00E5370D">
        <w:rPr>
          <w:rStyle w:val="Style13ptBold"/>
        </w:rPr>
        <w:t xml:space="preserve"> and Noel 2015</w:t>
      </w:r>
      <w:r>
        <w:t xml:space="preserve"> (</w:t>
      </w:r>
      <w:proofErr w:type="spellStart"/>
      <w:r w:rsidRPr="00C0063F">
        <w:t>Ilioney</w:t>
      </w:r>
      <w:proofErr w:type="spellEnd"/>
      <w:r w:rsidRPr="00C0063F">
        <w:t xml:space="preserve"> </w:t>
      </w:r>
      <w:proofErr w:type="spellStart"/>
      <w:r w:rsidRPr="00C0063F">
        <w:t>Thelemaque</w:t>
      </w:r>
      <w:proofErr w:type="spellEnd"/>
      <w:r w:rsidRPr="00C0063F">
        <w:t xml:space="preserv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April 2015 </w:t>
      </w:r>
      <w:proofErr w:type="spellStart"/>
      <w:r w:rsidRPr="00C0063F">
        <w:t>Ilioney</w:t>
      </w:r>
      <w:proofErr w:type="spellEnd"/>
      <w:r w:rsidRPr="00C0063F">
        <w:t xml:space="preserve"> </w:t>
      </w:r>
      <w:proofErr w:type="spellStart"/>
      <w:r w:rsidRPr="00C0063F">
        <w:t>Thelemaque</w:t>
      </w:r>
      <w:proofErr w:type="spellEnd"/>
      <w:r w:rsidRPr="00C0063F">
        <w:t xml:space="preserve"> and Fred Noel Capstone Project Master of Arts in Global Governance In Collaboration with: Florida International University</w:t>
      </w:r>
      <w:r>
        <w:t xml:space="preserve"> </w:t>
      </w:r>
      <w:hyperlink r:id="rId41" w:history="1">
        <w:r w:rsidRPr="00566658">
          <w:rPr>
            <w:rStyle w:val="Hyperlink"/>
          </w:rPr>
          <w:t>https://maga.fiu.edu/academic-tracks/capstone-project/2015-capstone-working-papers/capstone-final-paper_fred_illioney-editedddt.pdf</w:t>
        </w:r>
      </w:hyperlink>
      <w:r>
        <w:t>) – Coronado LS</w:t>
      </w:r>
    </w:p>
    <w:p w:rsidR="00133031" w:rsidRDefault="00133031" w:rsidP="00133031">
      <w:pPr>
        <w:rPr>
          <w:rStyle w:val="StyleUnderline"/>
        </w:rPr>
      </w:pPr>
      <w:r w:rsidRPr="00E41A2F">
        <w:rPr>
          <w:rStyle w:val="StyleUnderline"/>
          <w:highlight w:val="yellow"/>
        </w:rPr>
        <w:t xml:space="preserve">To counter the illegal trade of wildlife, governments, </w:t>
      </w:r>
      <w:r w:rsidRPr="001824D7">
        <w:rPr>
          <w:rStyle w:val="StyleUnderline"/>
        </w:rPr>
        <w:t xml:space="preserve">International Organizations </w:t>
      </w:r>
      <w:r w:rsidRPr="00E41A2F">
        <w:rPr>
          <w:rStyle w:val="StyleUnderline"/>
          <w:highlight w:val="yellow"/>
        </w:rPr>
        <w:t xml:space="preserve">(IOs) </w:t>
      </w:r>
      <w:r w:rsidRPr="001824D7">
        <w:rPr>
          <w:rStyle w:val="StyleUnderline"/>
        </w:rPr>
        <w:t xml:space="preserve">and </w:t>
      </w:r>
      <w:proofErr w:type="spellStart"/>
      <w:r w:rsidRPr="001824D7">
        <w:rPr>
          <w:rStyle w:val="StyleUnderline"/>
        </w:rPr>
        <w:t>NonGovernmental</w:t>
      </w:r>
      <w:proofErr w:type="spellEnd"/>
      <w:r w:rsidRPr="001824D7">
        <w:rPr>
          <w:rStyle w:val="StyleUnderline"/>
        </w:rPr>
        <w:t xml:space="preserve"> Organizations </w:t>
      </w:r>
      <w:r w:rsidRPr="00E41A2F">
        <w:rPr>
          <w:rStyle w:val="StyleUnderline"/>
          <w:highlight w:val="yellow"/>
        </w:rPr>
        <w:t>(NGOs) have adopted numerous measures</w:t>
      </w:r>
      <w:r w:rsidRPr="002512A1">
        <w:rPr>
          <w:rStyle w:val="StyleUnderline"/>
        </w:rPr>
        <w:t xml:space="preserve">. Although these measures have had some success, they are limited at a certain extent. As a result, </w:t>
      </w:r>
      <w:r w:rsidRPr="00E41A2F">
        <w:rPr>
          <w:rStyle w:val="StyleUnderline"/>
          <w:highlight w:val="yellow"/>
        </w:rPr>
        <w:t xml:space="preserve">we propose to </w:t>
      </w:r>
      <w:r w:rsidRPr="001824D7">
        <w:rPr>
          <w:rStyle w:val="StyleUnderline"/>
        </w:rPr>
        <w:t xml:space="preserve">United States Africa Command </w:t>
      </w:r>
      <w:r w:rsidRPr="00E41A2F">
        <w:rPr>
          <w:rStyle w:val="StyleUnderline"/>
          <w:highlight w:val="yellow"/>
        </w:rPr>
        <w:t xml:space="preserve">(AFRICOM) these recommendations: 1. Enhance US Governmental Interagency and Partner Nation Awareness; 2. Engage </w:t>
      </w:r>
      <w:r w:rsidRPr="001824D7">
        <w:rPr>
          <w:rStyle w:val="StyleUnderline"/>
        </w:rPr>
        <w:t xml:space="preserve">Intelligence Community </w:t>
      </w:r>
      <w:r w:rsidRPr="00E41A2F">
        <w:rPr>
          <w:rStyle w:val="StyleUnderline"/>
          <w:highlight w:val="yellow"/>
        </w:rPr>
        <w:t>(IC); 3. Counter Wildlife Trafficking as an Engagement Theme; 4. Improve Information Sharing; 5. Lead US Governmental Interagency Cooperation.</w:t>
      </w:r>
    </w:p>
    <w:p w:rsidR="00133031" w:rsidRDefault="00133031" w:rsidP="00133031">
      <w:pPr>
        <w:pStyle w:val="Heading3"/>
      </w:pPr>
      <w:r>
        <w:t>2NC Relations Resilient</w:t>
      </w:r>
    </w:p>
    <w:p w:rsidR="00133031" w:rsidRDefault="00133031" w:rsidP="00133031">
      <w:pPr>
        <w:pStyle w:val="Heading4"/>
      </w:pPr>
      <w:r>
        <w:t>Relations strong and resilient</w:t>
      </w:r>
    </w:p>
    <w:p w:rsidR="00133031" w:rsidRDefault="00133031" w:rsidP="00133031">
      <w:r w:rsidRPr="00522E23">
        <w:rPr>
          <w:rStyle w:val="Style13ptBold"/>
        </w:rPr>
        <w:t xml:space="preserve">AP </w:t>
      </w:r>
      <w:r>
        <w:rPr>
          <w:rStyle w:val="Style13ptBold"/>
        </w:rPr>
        <w:t>13</w:t>
      </w:r>
      <w:r>
        <w:t xml:space="preserve"> -- writers CHRISTOPHER BODEEN &amp; JOE </w:t>
      </w:r>
      <w:proofErr w:type="spellStart"/>
      <w:r>
        <w:t>McDONALD</w:t>
      </w:r>
      <w:proofErr w:type="spellEnd"/>
      <w:r>
        <w:t xml:space="preserve"> (2013, "Lew Visit Marks US-China Re-Engagement," http://abcnews.go.com/Business/wireStory/chinas-xi-meets-us-treasury-secretary-beijing-18760384#.UU-q1rVvAvk)</w:t>
      </w:r>
    </w:p>
    <w:p w:rsidR="00133031" w:rsidRDefault="00133031" w:rsidP="00133031"/>
    <w:p w:rsidR="00133031" w:rsidRDefault="00133031" w:rsidP="00133031">
      <w:pPr>
        <w:rPr>
          <w:sz w:val="12"/>
        </w:rPr>
      </w:pPr>
      <w:r w:rsidRPr="00E41A2F">
        <w:rPr>
          <w:rStyle w:val="StyleUnderline"/>
          <w:highlight w:val="yellow"/>
        </w:rPr>
        <w:t xml:space="preserve">The U.S. and China began to </w:t>
      </w:r>
      <w:r w:rsidRPr="00E41A2F">
        <w:rPr>
          <w:rStyle w:val="Emphasis"/>
          <w:highlight w:val="yellow"/>
        </w:rPr>
        <w:t>re-engage</w:t>
      </w:r>
      <w:r w:rsidRPr="005924B4">
        <w:rPr>
          <w:sz w:val="12"/>
        </w:rPr>
        <w:t xml:space="preserve"> Tuesday </w:t>
      </w:r>
      <w:r w:rsidRPr="00E41A2F">
        <w:rPr>
          <w:rStyle w:val="StyleUnderline"/>
          <w:highlight w:val="yellow"/>
        </w:rPr>
        <w:t>on knotty issues</w:t>
      </w:r>
      <w:r w:rsidRPr="00361C56">
        <w:rPr>
          <w:rStyle w:val="StyleUnderline"/>
        </w:rPr>
        <w:t xml:space="preserve"> ranging from economic frictions to North Korea's nuclear program </w:t>
      </w:r>
      <w:r w:rsidRPr="005924B4">
        <w:rPr>
          <w:sz w:val="12"/>
        </w:rPr>
        <w:t xml:space="preserve">following a months-long hiatus during President Barack Obama's re-election and China's installation of new leaders. Chinese President </w:t>
      </w:r>
      <w:r w:rsidRPr="00361C56">
        <w:rPr>
          <w:rStyle w:val="StyleUnderline"/>
        </w:rPr>
        <w:t>Xi</w:t>
      </w:r>
      <w:r w:rsidRPr="005924B4">
        <w:rPr>
          <w:sz w:val="12"/>
        </w:rPr>
        <w:t xml:space="preserve"> Jinping </w:t>
      </w:r>
      <w:r w:rsidRPr="00361C56">
        <w:rPr>
          <w:rStyle w:val="StyleUnderline"/>
        </w:rPr>
        <w:t>met</w:t>
      </w:r>
      <w:r w:rsidRPr="005924B4">
        <w:rPr>
          <w:sz w:val="12"/>
        </w:rPr>
        <w:t xml:space="preserve"> Tuesday </w:t>
      </w:r>
      <w:r w:rsidRPr="00361C56">
        <w:rPr>
          <w:rStyle w:val="StyleUnderline"/>
        </w:rPr>
        <w:t>with</w:t>
      </w:r>
      <w:r w:rsidRPr="005924B4">
        <w:rPr>
          <w:sz w:val="12"/>
        </w:rPr>
        <w:t xml:space="preserve"> visiting U.S. Treasury Secretary Jacob </w:t>
      </w:r>
      <w:r w:rsidRPr="00361C56">
        <w:rPr>
          <w:rStyle w:val="StyleUnderline"/>
        </w:rPr>
        <w:t>Lew</w:t>
      </w:r>
      <w:r w:rsidRPr="005924B4">
        <w:rPr>
          <w:sz w:val="12"/>
        </w:rPr>
        <w:t xml:space="preserve"> in the first high-level exchange between the sides in six months and the start of a series of meetings that will test the potential for cooperation between the world's first- and second-largest economies. Although the relationship is colored by mutual suspicion, </w:t>
      </w:r>
      <w:r w:rsidRPr="00E41A2F">
        <w:rPr>
          <w:rStyle w:val="StyleUnderline"/>
          <w:highlight w:val="yellow"/>
        </w:rPr>
        <w:t>the two sides now discuss a</w:t>
      </w:r>
      <w:r w:rsidRPr="00361C56">
        <w:rPr>
          <w:rStyle w:val="StyleUnderline"/>
        </w:rPr>
        <w:t>n ever-</w:t>
      </w:r>
      <w:r w:rsidRPr="00E41A2F">
        <w:rPr>
          <w:rStyle w:val="StyleUnderline"/>
          <w:highlight w:val="yellow"/>
        </w:rPr>
        <w:t>broadening agenda, from military</w:t>
      </w:r>
      <w:r w:rsidRPr="005924B4">
        <w:rPr>
          <w:sz w:val="12"/>
        </w:rPr>
        <w:t xml:space="preserve"> cooperation </w:t>
      </w:r>
      <w:r w:rsidRPr="00E41A2F">
        <w:rPr>
          <w:rStyle w:val="StyleUnderline"/>
          <w:highlight w:val="yellow"/>
        </w:rPr>
        <w:t>to food</w:t>
      </w:r>
      <w:r w:rsidRPr="005924B4">
        <w:rPr>
          <w:sz w:val="12"/>
        </w:rPr>
        <w:t xml:space="preserve"> safety, </w:t>
      </w:r>
      <w:r w:rsidRPr="00E41A2F">
        <w:rPr>
          <w:rStyle w:val="StyleUnderline"/>
          <w:highlight w:val="yellow"/>
        </w:rPr>
        <w:t>said</w:t>
      </w:r>
      <w:r w:rsidRPr="005924B4">
        <w:rPr>
          <w:sz w:val="12"/>
        </w:rPr>
        <w:t xml:space="preserve"> </w:t>
      </w:r>
      <w:proofErr w:type="spellStart"/>
      <w:r w:rsidRPr="005924B4">
        <w:rPr>
          <w:sz w:val="12"/>
        </w:rPr>
        <w:t>Jin</w:t>
      </w:r>
      <w:proofErr w:type="spellEnd"/>
      <w:r w:rsidRPr="005924B4">
        <w:rPr>
          <w:sz w:val="12"/>
        </w:rPr>
        <w:t xml:space="preserve"> </w:t>
      </w:r>
      <w:proofErr w:type="spellStart"/>
      <w:r w:rsidRPr="005924B4">
        <w:rPr>
          <w:sz w:val="12"/>
        </w:rPr>
        <w:t>Canrong</w:t>
      </w:r>
      <w:proofErr w:type="spellEnd"/>
      <w:r w:rsidRPr="005924B4">
        <w:rPr>
          <w:sz w:val="12"/>
        </w:rPr>
        <w:t xml:space="preserve">, </w:t>
      </w:r>
      <w:r w:rsidRPr="00361C56">
        <w:rPr>
          <w:rStyle w:val="StyleUnderline"/>
        </w:rPr>
        <w:t xml:space="preserve">an </w:t>
      </w:r>
      <w:r w:rsidRPr="00E41A2F">
        <w:rPr>
          <w:rStyle w:val="StyleUnderline"/>
          <w:highlight w:val="yellow"/>
        </w:rPr>
        <w:t>associate dean of</w:t>
      </w:r>
      <w:r w:rsidRPr="00361C56">
        <w:rPr>
          <w:rStyle w:val="StyleUnderline"/>
        </w:rPr>
        <w:t xml:space="preserve"> the School of </w:t>
      </w:r>
      <w:r w:rsidRPr="00E41A2F">
        <w:rPr>
          <w:rStyle w:val="Emphasis"/>
          <w:b w:val="0"/>
          <w:highlight w:val="yellow"/>
        </w:rPr>
        <w:t>I</w:t>
      </w:r>
      <w:r w:rsidRPr="00361C56">
        <w:rPr>
          <w:rStyle w:val="StyleUnderline"/>
        </w:rPr>
        <w:t xml:space="preserve">nternational </w:t>
      </w:r>
      <w:r w:rsidRPr="00E41A2F">
        <w:rPr>
          <w:rStyle w:val="Emphasis"/>
          <w:b w:val="0"/>
          <w:highlight w:val="yellow"/>
        </w:rPr>
        <w:t>R</w:t>
      </w:r>
      <w:r w:rsidRPr="00361C56">
        <w:rPr>
          <w:rStyle w:val="StyleUnderline"/>
        </w:rPr>
        <w:t>elations at</w:t>
      </w:r>
      <w:r w:rsidRPr="005924B4">
        <w:rPr>
          <w:sz w:val="12"/>
        </w:rPr>
        <w:t xml:space="preserve"> Beijing's </w:t>
      </w:r>
      <w:proofErr w:type="spellStart"/>
      <w:r w:rsidRPr="00361C56">
        <w:rPr>
          <w:rStyle w:val="StyleUnderline"/>
        </w:rPr>
        <w:t>Renmin</w:t>
      </w:r>
      <w:proofErr w:type="spellEnd"/>
      <w:r w:rsidRPr="00361C56">
        <w:rPr>
          <w:rStyle w:val="StyleUnderline"/>
        </w:rPr>
        <w:t xml:space="preserve"> University</w:t>
      </w:r>
      <w:r w:rsidRPr="005924B4">
        <w:rPr>
          <w:sz w:val="12"/>
        </w:rPr>
        <w:t xml:space="preserve">. And </w:t>
      </w:r>
      <w:r w:rsidRPr="00ED34E4">
        <w:rPr>
          <w:rStyle w:val="StyleUnderline"/>
        </w:rPr>
        <w:t xml:space="preserve">their relatively </w:t>
      </w:r>
      <w:r w:rsidRPr="00E41A2F">
        <w:rPr>
          <w:rStyle w:val="StyleUnderline"/>
          <w:highlight w:val="yellow"/>
        </w:rPr>
        <w:t>swift resolution of a</w:t>
      </w:r>
      <w:r w:rsidRPr="00ED34E4">
        <w:rPr>
          <w:rStyle w:val="StyleUnderline"/>
        </w:rPr>
        <w:t xml:space="preserve"> potentially </w:t>
      </w:r>
      <w:r w:rsidRPr="00E41A2F">
        <w:rPr>
          <w:rStyle w:val="StyleUnderline"/>
          <w:highlight w:val="yellow"/>
        </w:rPr>
        <w:t>crippling crisis</w:t>
      </w:r>
      <w:r w:rsidRPr="005924B4">
        <w:rPr>
          <w:sz w:val="12"/>
        </w:rPr>
        <w:t xml:space="preserve"> last year over a dissident who sought U.S. protection </w:t>
      </w:r>
      <w:r w:rsidRPr="00E41A2F">
        <w:rPr>
          <w:rStyle w:val="StyleUnderline"/>
          <w:highlight w:val="yellow"/>
        </w:rPr>
        <w:t xml:space="preserve">seemed to </w:t>
      </w:r>
      <w:r w:rsidRPr="00E41A2F">
        <w:rPr>
          <w:rStyle w:val="Emphasis"/>
          <w:highlight w:val="yellow"/>
        </w:rPr>
        <w:t>take the relationship to a more stable level</w:t>
      </w:r>
      <w:r w:rsidRPr="005924B4">
        <w:rPr>
          <w:sz w:val="12"/>
        </w:rPr>
        <w:t>, he said. "</w:t>
      </w:r>
      <w:r w:rsidRPr="00E41A2F">
        <w:rPr>
          <w:rStyle w:val="Emphasis"/>
          <w:highlight w:val="yellow"/>
        </w:rPr>
        <w:t>China-U.S. relations are much more mature than</w:t>
      </w:r>
      <w:r w:rsidRPr="00ED34E4">
        <w:rPr>
          <w:rStyle w:val="Emphasis"/>
        </w:rPr>
        <w:t xml:space="preserve"> they were </w:t>
      </w:r>
      <w:r w:rsidRPr="00E41A2F">
        <w:rPr>
          <w:rStyle w:val="Emphasis"/>
          <w:highlight w:val="yellow"/>
        </w:rPr>
        <w:t>before</w:t>
      </w:r>
      <w:r w:rsidRPr="00ED34E4">
        <w:rPr>
          <w:rStyle w:val="Emphasis"/>
        </w:rPr>
        <w:t>,</w:t>
      </w:r>
      <w:r w:rsidRPr="005924B4">
        <w:rPr>
          <w:sz w:val="12"/>
        </w:rPr>
        <w:t xml:space="preserve"> but the atmosphere is still strained," said </w:t>
      </w:r>
      <w:proofErr w:type="spellStart"/>
      <w:r w:rsidRPr="005924B4">
        <w:rPr>
          <w:sz w:val="12"/>
        </w:rPr>
        <w:t>Jin</w:t>
      </w:r>
      <w:proofErr w:type="spellEnd"/>
      <w:r w:rsidRPr="005924B4">
        <w:rPr>
          <w:sz w:val="12"/>
        </w:rPr>
        <w:t xml:space="preserve">, who frequently consults with leading Chinese diplomats. Tuesday's meeting between Xi and Lew came amid great misgivings in Beijing over Washington's renewed focus on the Asia-Pacific region and Washington's concerns over China's reluctance to pressure its mercurial ally North Korea and Beijing's alleged state-sponsored computer hacking. However, </w:t>
      </w:r>
      <w:r w:rsidRPr="00ED34E4">
        <w:rPr>
          <w:rStyle w:val="StyleUnderline"/>
        </w:rPr>
        <w:t>both</w:t>
      </w:r>
      <w:r w:rsidRPr="005924B4">
        <w:rPr>
          <w:sz w:val="12"/>
        </w:rPr>
        <w:t xml:space="preserve"> men </w:t>
      </w:r>
      <w:r w:rsidRPr="00ED34E4">
        <w:rPr>
          <w:rStyle w:val="StyleUnderline"/>
        </w:rPr>
        <w:t>stressed the importance of the U.S.-China relationship</w:t>
      </w:r>
      <w:r w:rsidRPr="005924B4">
        <w:rPr>
          <w:sz w:val="12"/>
        </w:rPr>
        <w:t>. "</w:t>
      </w:r>
      <w:r w:rsidRPr="00E41A2F">
        <w:rPr>
          <w:rStyle w:val="StyleUnderline"/>
          <w:highlight w:val="yellow"/>
        </w:rPr>
        <w:t xml:space="preserve">The president is firmly committed to </w:t>
      </w:r>
      <w:r w:rsidRPr="00E41A2F">
        <w:rPr>
          <w:rStyle w:val="Emphasis"/>
          <w:highlight w:val="yellow"/>
        </w:rPr>
        <w:t>building a relationship of</w:t>
      </w:r>
      <w:r w:rsidRPr="00ED34E4">
        <w:rPr>
          <w:rStyle w:val="Emphasis"/>
        </w:rPr>
        <w:t xml:space="preserve"> growing </w:t>
      </w:r>
      <w:r w:rsidRPr="00E41A2F">
        <w:rPr>
          <w:rStyle w:val="Emphasis"/>
          <w:highlight w:val="yellow"/>
        </w:rPr>
        <w:t>strength</w:t>
      </w:r>
      <w:r w:rsidRPr="005924B4">
        <w:rPr>
          <w:sz w:val="12"/>
        </w:rPr>
        <w:t xml:space="preserve">," Lew told Xi during their meeting at the Great Hall of the People, the seat of China's ceremonial legislature in central Beijing. Lew said </w:t>
      </w:r>
      <w:r w:rsidRPr="00ED34E4">
        <w:rPr>
          <w:rStyle w:val="StyleUnderline"/>
        </w:rPr>
        <w:t>Washington wants to work with Beijing to reduce trade and investment barriers</w:t>
      </w:r>
      <w:r w:rsidRPr="005924B4">
        <w:rPr>
          <w:sz w:val="12"/>
        </w:rPr>
        <w:t xml:space="preserve"> and to "protect the work of our innovators" — a reference to complaints about rampant Chinese copying of foreign goods from Hollywood movies to software and telecommunications technology. He said the U.S. government looks forward to China's growth as a market for foreign goods. </w:t>
      </w:r>
      <w:r w:rsidRPr="00E41A2F">
        <w:rPr>
          <w:rStyle w:val="StyleUnderline"/>
          <w:highlight w:val="yellow"/>
        </w:rPr>
        <w:t>Xi</w:t>
      </w:r>
      <w:r w:rsidRPr="005924B4">
        <w:rPr>
          <w:sz w:val="12"/>
        </w:rPr>
        <w:t xml:space="preserve"> told Lew he </w:t>
      </w:r>
      <w:r w:rsidRPr="00E41A2F">
        <w:rPr>
          <w:rStyle w:val="StyleUnderline"/>
          <w:highlight w:val="yellow"/>
        </w:rPr>
        <w:t>attached "</w:t>
      </w:r>
      <w:r w:rsidRPr="00E41A2F">
        <w:rPr>
          <w:rStyle w:val="Emphasis"/>
          <w:highlight w:val="yellow"/>
        </w:rPr>
        <w:t>great importance</w:t>
      </w:r>
      <w:r w:rsidRPr="00E41A2F">
        <w:rPr>
          <w:rStyle w:val="StyleUnderline"/>
          <w:highlight w:val="yellow"/>
        </w:rPr>
        <w:t>" to ties with the U.S. and looked forward to</w:t>
      </w:r>
      <w:r w:rsidRPr="00FC6210">
        <w:rPr>
          <w:rStyle w:val="StyleUnderline"/>
        </w:rPr>
        <w:t xml:space="preserve"> </w:t>
      </w:r>
      <w:r w:rsidRPr="00FC6210">
        <w:rPr>
          <w:rStyle w:val="Emphasis"/>
        </w:rPr>
        <w:t xml:space="preserve">more </w:t>
      </w:r>
      <w:r w:rsidRPr="00E41A2F">
        <w:rPr>
          <w:rStyle w:val="Emphasis"/>
          <w:highlight w:val="yellow"/>
        </w:rPr>
        <w:t>fruitful cooperation</w:t>
      </w:r>
      <w:r w:rsidRPr="005924B4">
        <w:rPr>
          <w:sz w:val="12"/>
        </w:rPr>
        <w:t xml:space="preserve">, but offered no specifics before reporters were ushered out of the meeting. </w:t>
      </w:r>
      <w:r w:rsidRPr="00E41A2F">
        <w:rPr>
          <w:rStyle w:val="StyleUnderline"/>
          <w:highlight w:val="yellow"/>
        </w:rPr>
        <w:t>The two</w:t>
      </w:r>
      <w:r w:rsidRPr="00FC6210">
        <w:rPr>
          <w:rStyle w:val="StyleUnderline"/>
        </w:rPr>
        <w:t xml:space="preserve"> sides </w:t>
      </w:r>
      <w:r w:rsidRPr="00E41A2F">
        <w:rPr>
          <w:rStyle w:val="StyleUnderline"/>
          <w:highlight w:val="yellow"/>
        </w:rPr>
        <w:t>have</w:t>
      </w:r>
      <w:r w:rsidRPr="005924B4">
        <w:rPr>
          <w:sz w:val="12"/>
        </w:rPr>
        <w:t xml:space="preserve"> "some differences" but said they have "</w:t>
      </w:r>
      <w:r w:rsidRPr="00E41A2F">
        <w:rPr>
          <w:rStyle w:val="Emphasis"/>
          <w:highlight w:val="yellow"/>
        </w:rPr>
        <w:t>enormous shared interests</w:t>
      </w:r>
      <w:r w:rsidRPr="005924B4">
        <w:rPr>
          <w:sz w:val="12"/>
        </w:rPr>
        <w:t xml:space="preserve">" </w:t>
      </w:r>
      <w:r w:rsidRPr="00FC6210">
        <w:rPr>
          <w:rStyle w:val="StyleUnderline"/>
        </w:rPr>
        <w:t>and should "handle this relationship from a strategic and long-term perspective</w:t>
      </w:r>
      <w:r w:rsidRPr="005924B4">
        <w:rPr>
          <w:sz w:val="12"/>
        </w:rPr>
        <w:t xml:space="preserve">," Xi said. At a later 45-minute private meeting, Lew raised exchange rates, intellectual property, cybersecurity and North Korea, according to a U.S. official who briefed reporters on condition of anonymity. The official gave no other details </w:t>
      </w:r>
      <w:proofErr w:type="spellStart"/>
      <w:r w:rsidRPr="005924B4">
        <w:rPr>
          <w:sz w:val="12"/>
        </w:rPr>
        <w:t>Lews</w:t>
      </w:r>
      <w:proofErr w:type="spellEnd"/>
      <w:r w:rsidRPr="005924B4">
        <w:rPr>
          <w:sz w:val="12"/>
        </w:rPr>
        <w:t xml:space="preserve"> also is scheduled to meet with new Chinese Premier Li Keqiang on Wednesday. A security firm, </w:t>
      </w:r>
      <w:proofErr w:type="spellStart"/>
      <w:r w:rsidRPr="005924B4">
        <w:rPr>
          <w:sz w:val="12"/>
        </w:rPr>
        <w:t>Mandiant</w:t>
      </w:r>
      <w:proofErr w:type="spellEnd"/>
      <w:r w:rsidRPr="005924B4">
        <w:rPr>
          <w:sz w:val="12"/>
        </w:rPr>
        <w:t xml:space="preserve">, said last month it traced electronic break-ins at more than 140 companies to a military unit in Shanghai. The Chinese government rejected the report and said it also is a victim of hacking, much of it traced to the United States. </w:t>
      </w:r>
      <w:r w:rsidRPr="00FC6210">
        <w:rPr>
          <w:rStyle w:val="StyleUnderline"/>
        </w:rPr>
        <w:t>The secretary's visit marks the highest-level interaction between the sides since</w:t>
      </w:r>
      <w:r w:rsidRPr="005924B4">
        <w:rPr>
          <w:sz w:val="12"/>
        </w:rPr>
        <w:t xml:space="preserve"> former defense secretary Leon </w:t>
      </w:r>
      <w:proofErr w:type="spellStart"/>
      <w:r w:rsidRPr="00FC6210">
        <w:rPr>
          <w:rStyle w:val="StyleUnderline"/>
        </w:rPr>
        <w:t>Penetta's</w:t>
      </w:r>
      <w:proofErr w:type="spellEnd"/>
      <w:r w:rsidRPr="00FC6210">
        <w:rPr>
          <w:rStyle w:val="StyleUnderline"/>
        </w:rPr>
        <w:t xml:space="preserve"> brief trip</w:t>
      </w:r>
      <w:r w:rsidRPr="005924B4">
        <w:rPr>
          <w:sz w:val="12"/>
        </w:rPr>
        <w:t xml:space="preserve"> to Beijing in September. U.S. Secretary of State John </w:t>
      </w:r>
      <w:r w:rsidRPr="00FC6210">
        <w:rPr>
          <w:rStyle w:val="StyleUnderline"/>
        </w:rPr>
        <w:t>Kerry</w:t>
      </w:r>
      <w:r w:rsidRPr="005924B4">
        <w:rPr>
          <w:sz w:val="12"/>
        </w:rPr>
        <w:t xml:space="preserve"> also </w:t>
      </w:r>
      <w:r w:rsidRPr="00FC6210">
        <w:rPr>
          <w:rStyle w:val="StyleUnderline"/>
        </w:rPr>
        <w:t>plans to visit Beijing next month.</w:t>
      </w:r>
      <w:r>
        <w:rPr>
          <w:rStyle w:val="StyleUnderline"/>
        </w:rPr>
        <w:t xml:space="preserve"> </w:t>
      </w:r>
      <w:r w:rsidRPr="00A57ACF">
        <w:rPr>
          <w:rStyle w:val="StyleUnderline"/>
        </w:rPr>
        <w:t>Xi has had more exposure to the U.S. than previous Chinese leaders</w:t>
      </w:r>
      <w:r w:rsidRPr="005924B4">
        <w:rPr>
          <w:sz w:val="12"/>
        </w:rPr>
        <w:t xml:space="preserve">, having traveled there a half-dozen times and sent his daughter to Harvard, and </w:t>
      </w:r>
      <w:r w:rsidRPr="00A57ACF">
        <w:rPr>
          <w:rStyle w:val="StyleUnderline"/>
        </w:rPr>
        <w:t>the two sides now discuss issues ranging from humanitarian relief to shoring up the fragile global economic recovery</w:t>
      </w:r>
      <w:r w:rsidRPr="005924B4">
        <w:rPr>
          <w:sz w:val="12"/>
        </w:rPr>
        <w:t xml:space="preserve">. </w:t>
      </w:r>
      <w:r w:rsidRPr="00E41A2F">
        <w:rPr>
          <w:rStyle w:val="StyleUnderline"/>
          <w:highlight w:val="yellow"/>
        </w:rPr>
        <w:t>Relations</w:t>
      </w:r>
      <w:r w:rsidRPr="005924B4">
        <w:rPr>
          <w:sz w:val="12"/>
        </w:rPr>
        <w:t xml:space="preserve"> last year </w:t>
      </w:r>
      <w:r w:rsidRPr="00E41A2F">
        <w:rPr>
          <w:rStyle w:val="Emphasis"/>
          <w:highlight w:val="yellow"/>
        </w:rPr>
        <w:t>weathered a potential storm</w:t>
      </w:r>
      <w:r w:rsidRPr="00E41A2F">
        <w:rPr>
          <w:rStyle w:val="StyleUnderline"/>
          <w:highlight w:val="yellow"/>
        </w:rPr>
        <w:t xml:space="preserve"> when China agreed to allow</w:t>
      </w:r>
      <w:r w:rsidRPr="00A57ACF">
        <w:rPr>
          <w:rStyle w:val="StyleUnderline"/>
        </w:rPr>
        <w:t xml:space="preserve"> dissident</w:t>
      </w:r>
      <w:r w:rsidRPr="005924B4">
        <w:rPr>
          <w:sz w:val="12"/>
        </w:rPr>
        <w:t xml:space="preserve"> </w:t>
      </w:r>
      <w:r w:rsidRPr="00E41A2F">
        <w:rPr>
          <w:rStyle w:val="StyleUnderline"/>
          <w:highlight w:val="yellow"/>
        </w:rPr>
        <w:t>Chen</w:t>
      </w:r>
      <w:r w:rsidRPr="005924B4">
        <w:rPr>
          <w:sz w:val="12"/>
        </w:rPr>
        <w:t xml:space="preserve"> </w:t>
      </w:r>
      <w:proofErr w:type="spellStart"/>
      <w:r w:rsidRPr="00A57ACF">
        <w:rPr>
          <w:rStyle w:val="StyleUnderline"/>
        </w:rPr>
        <w:t>Guangcheng</w:t>
      </w:r>
      <w:proofErr w:type="spellEnd"/>
      <w:r w:rsidRPr="00A57ACF">
        <w:rPr>
          <w:rStyle w:val="StyleUnderline"/>
        </w:rPr>
        <w:t xml:space="preserve"> </w:t>
      </w:r>
      <w:r w:rsidRPr="00E41A2F">
        <w:rPr>
          <w:rStyle w:val="StyleUnderline"/>
          <w:highlight w:val="yellow"/>
        </w:rPr>
        <w:t>to depart</w:t>
      </w:r>
      <w:r w:rsidRPr="00A57ACF">
        <w:rPr>
          <w:rStyle w:val="StyleUnderline"/>
        </w:rPr>
        <w:t xml:space="preserve"> to the U.S</w:t>
      </w:r>
      <w:r w:rsidRPr="005924B4">
        <w:rPr>
          <w:sz w:val="12"/>
        </w:rPr>
        <w:t xml:space="preserve">. after he holed up in the American Embassy in Beijing. Yet, Xi is also seen as a strong nationalist willing to defend what he considers China's core interests whatever the cost to the country's overseas reputation. Beijing is locked in territorial feuds with Japan and several Southeast Asian nations that threaten to draw in the U.S. and has refused to follow the West in efforts to end the bloodshed in Syria. Engagement with Washington is also dogged by skepticism over America's new Asia-Pacific security focus that has fueled Chinese fears of encirclement, as well as the ages-old ideological battles over human rights and democracy. Intent on seizing the title of Asia's dominant power, Beijing has bitterly criticized moves by the U.S. to reassert its presence in the region through strengthened relations with friendly states, including a decision to base U.S. Marines in northern Australia. In an interview on Australian television last week, former U.S. Assistant Secretary of State Kurt Campbell said it was still too early to read Xi despite having spent hours with him in both the U.S. and in China. Campbell said Xi was "about the most guarded individual that I interacted with." "Part of our relationship is based on trust and confidence and very deep economic and cultural engagement, and part of it has clear components of distrust and uncertainty," Campbell said. Xi is taking a safe course for his first trip abroad, heading next week to a fellow critic of the West, Russia, on his first overseas visit as president. That will be followed by meetings in South Africa with heads of other emerging economies. Xi isn't scheduled to meet with Obama until a gathering of the G20 nations next September in St. Petersburg, Russia. Washington and Beijing have fundamental differences over human rights, intellectual property rights, fair trade and the level of responsibility in trying to end the conflict in Syria and curb international nuclear proliferation. But both sides will probably allow those fundamental differences to go unresolved for now, said </w:t>
      </w:r>
      <w:r w:rsidRPr="00E41A2F">
        <w:rPr>
          <w:rStyle w:val="StyleUnderline"/>
          <w:highlight w:val="yellow"/>
        </w:rPr>
        <w:t>Yu</w:t>
      </w:r>
      <w:r w:rsidRPr="005924B4">
        <w:rPr>
          <w:sz w:val="12"/>
        </w:rPr>
        <w:t xml:space="preserve"> </w:t>
      </w:r>
      <w:proofErr w:type="spellStart"/>
      <w:r w:rsidRPr="005924B4">
        <w:rPr>
          <w:sz w:val="12"/>
        </w:rPr>
        <w:t>Maochun</w:t>
      </w:r>
      <w:proofErr w:type="spellEnd"/>
      <w:r w:rsidRPr="005924B4">
        <w:rPr>
          <w:sz w:val="12"/>
        </w:rPr>
        <w:t xml:space="preserve">, </w:t>
      </w:r>
      <w:r w:rsidRPr="005924B4">
        <w:rPr>
          <w:rStyle w:val="StyleUnderline"/>
        </w:rPr>
        <w:t xml:space="preserve">an </w:t>
      </w:r>
      <w:r w:rsidRPr="00E41A2F">
        <w:rPr>
          <w:rStyle w:val="StyleUnderline"/>
          <w:highlight w:val="yellow"/>
        </w:rPr>
        <w:t>expert on Chinese</w:t>
      </w:r>
      <w:r w:rsidRPr="005924B4">
        <w:rPr>
          <w:rStyle w:val="StyleUnderline"/>
        </w:rPr>
        <w:t xml:space="preserve"> politics </w:t>
      </w:r>
      <w:r w:rsidRPr="00E41A2F">
        <w:rPr>
          <w:rStyle w:val="StyleUnderline"/>
          <w:highlight w:val="yellow"/>
        </w:rPr>
        <w:t>at the</w:t>
      </w:r>
      <w:r w:rsidRPr="005924B4">
        <w:rPr>
          <w:rStyle w:val="StyleUnderline"/>
        </w:rPr>
        <w:t xml:space="preserve"> U.S. </w:t>
      </w:r>
      <w:r w:rsidRPr="00E41A2F">
        <w:rPr>
          <w:rStyle w:val="StyleUnderline"/>
          <w:highlight w:val="yellow"/>
        </w:rPr>
        <w:t>Naval Academy</w:t>
      </w:r>
      <w:r w:rsidRPr="005924B4">
        <w:rPr>
          <w:sz w:val="12"/>
        </w:rPr>
        <w:t xml:space="preserve"> in Annapolis, Maryland. "</w:t>
      </w:r>
      <w:r w:rsidRPr="00E41A2F">
        <w:rPr>
          <w:rStyle w:val="StyleUnderline"/>
          <w:highlight w:val="yellow"/>
        </w:rPr>
        <w:t xml:space="preserve">Leaders of both countries have labored diligently to </w:t>
      </w:r>
      <w:r w:rsidRPr="00E41A2F">
        <w:rPr>
          <w:rStyle w:val="Emphasis"/>
          <w:highlight w:val="yellow"/>
        </w:rPr>
        <w:t>maintain</w:t>
      </w:r>
      <w:r w:rsidRPr="00A0184A">
        <w:rPr>
          <w:rStyle w:val="StyleUnderline"/>
        </w:rPr>
        <w:t xml:space="preserve"> </w:t>
      </w:r>
      <w:r w:rsidRPr="005924B4">
        <w:rPr>
          <w:sz w:val="12"/>
        </w:rPr>
        <w:t>or manage</w:t>
      </w:r>
      <w:r w:rsidRPr="00A0184A">
        <w:rPr>
          <w:rStyle w:val="StyleUnderline"/>
        </w:rPr>
        <w:t xml:space="preserve"> </w:t>
      </w:r>
      <w:r w:rsidRPr="00E41A2F">
        <w:rPr>
          <w:rStyle w:val="Emphasis"/>
          <w:highlight w:val="yellow"/>
        </w:rPr>
        <w:t>a stable Sino-U.S. relationship</w:t>
      </w:r>
      <w:r w:rsidRPr="005924B4">
        <w:rPr>
          <w:sz w:val="12"/>
        </w:rPr>
        <w:t xml:space="preserve"> that is based on some shaky foundations, but we loathe </w:t>
      </w:r>
      <w:proofErr w:type="gramStart"/>
      <w:r w:rsidRPr="005924B4">
        <w:rPr>
          <w:sz w:val="12"/>
        </w:rPr>
        <w:t>to work</w:t>
      </w:r>
      <w:proofErr w:type="gramEnd"/>
      <w:r w:rsidRPr="005924B4">
        <w:rPr>
          <w:sz w:val="12"/>
        </w:rPr>
        <w:t xml:space="preserve"> on the fundamentals," Yu said.</w:t>
      </w:r>
    </w:p>
    <w:p w:rsidR="00133031" w:rsidRDefault="00133031" w:rsidP="00133031">
      <w:pPr>
        <w:pStyle w:val="Heading3"/>
      </w:pPr>
      <w:r>
        <w:t>2NC No Relations Trade Off</w:t>
      </w:r>
    </w:p>
    <w:p w:rsidR="00133031" w:rsidRDefault="00133031" w:rsidP="00133031">
      <w:pPr>
        <w:pStyle w:val="Heading4"/>
      </w:pPr>
      <w:r>
        <w:t>US and Chinese interests in Africa do not compete</w:t>
      </w:r>
    </w:p>
    <w:p w:rsidR="00133031" w:rsidRDefault="00133031" w:rsidP="00133031">
      <w:r w:rsidRPr="000B1423">
        <w:rPr>
          <w:rStyle w:val="Style13ptBold"/>
        </w:rPr>
        <w:t xml:space="preserve">MOSS 2012 </w:t>
      </w:r>
      <w:r w:rsidRPr="000B1423">
        <w:rPr>
          <w:sz w:val="20"/>
        </w:rPr>
        <w:t>(Todd, PhD, Chief Operating Officer and Senior Fellow, Center for Global Development, “On My Wish List for the Next Administration: A US Africa Policy Worthy of Africa” Oct 25, http://www.cgdev.org/blog/my-wish-list-next-administration-us-africa-policy-worthy-africa)</w:t>
      </w:r>
    </w:p>
    <w:p w:rsidR="00133031" w:rsidRPr="00984DD8" w:rsidRDefault="00133031" w:rsidP="00133031">
      <w:pPr>
        <w:rPr>
          <w:sz w:val="16"/>
        </w:rPr>
      </w:pPr>
      <w:r w:rsidRPr="000B1423">
        <w:rPr>
          <w:sz w:val="16"/>
        </w:rPr>
        <w:t xml:space="preserve">Lastly, </w:t>
      </w:r>
      <w:r w:rsidRPr="000B1423">
        <w:rPr>
          <w:u w:val="single"/>
        </w:rPr>
        <w:t>whoever occupies the White House</w:t>
      </w:r>
      <w:r w:rsidRPr="000B1423">
        <w:rPr>
          <w:sz w:val="16"/>
        </w:rPr>
        <w:t xml:space="preserve"> for the next four years </w:t>
      </w:r>
      <w:r w:rsidRPr="000B1423">
        <w:rPr>
          <w:u w:val="single"/>
        </w:rPr>
        <w:t xml:space="preserve">will have to resist knee-jerk efforts to counter Chinese influence in </w:t>
      </w:r>
      <w:proofErr w:type="gramStart"/>
      <w:r w:rsidRPr="000B1423">
        <w:rPr>
          <w:u w:val="single"/>
        </w:rPr>
        <w:t>Africa.</w:t>
      </w:r>
      <w:proofErr w:type="gramEnd"/>
      <w:r w:rsidRPr="000B1423">
        <w:rPr>
          <w:u w:val="single"/>
        </w:rPr>
        <w:t xml:space="preserve"> This is not a new Cold War. </w:t>
      </w:r>
      <w:proofErr w:type="gramStart"/>
      <w:r w:rsidRPr="00984DD8">
        <w:rPr>
          <w:highlight w:val="yellow"/>
          <w:u w:val="single"/>
        </w:rPr>
        <w:t>US</w:t>
      </w:r>
      <w:proofErr w:type="gramEnd"/>
      <w:r w:rsidRPr="00984DD8">
        <w:rPr>
          <w:highlight w:val="yellow"/>
          <w:u w:val="single"/>
        </w:rPr>
        <w:t xml:space="preserve"> and Chinese interests only rarely conflict, and both countries stand to benefit from a more prosperous and stable region. Where there is friction</w:t>
      </w:r>
      <w:r w:rsidRPr="000B1423">
        <w:rPr>
          <w:sz w:val="16"/>
        </w:rPr>
        <w:t xml:space="preserve">, such as over human rights in Zimbabwe or oil deals in Sudan, </w:t>
      </w:r>
      <w:r w:rsidRPr="00984DD8">
        <w:rPr>
          <w:highlight w:val="yellow"/>
          <w:u w:val="single"/>
        </w:rPr>
        <w:t>Washington can manage these as we do other foreign policy trade-offs</w:t>
      </w:r>
      <w:r w:rsidRPr="000B1423">
        <w:rPr>
          <w:sz w:val="16"/>
        </w:rPr>
        <w:t>, not through moralistic grandstanding.</w:t>
      </w:r>
      <w:r>
        <w:rPr>
          <w:sz w:val="16"/>
        </w:rPr>
        <w:t xml:space="preserve"> </w:t>
      </w:r>
      <w:r w:rsidRPr="000B1423">
        <w:rPr>
          <w:sz w:val="16"/>
        </w:rPr>
        <w:t xml:space="preserve">Ultimately, </w:t>
      </w:r>
      <w:r w:rsidRPr="00984DD8">
        <w:rPr>
          <w:highlight w:val="yellow"/>
          <w:u w:val="single"/>
        </w:rPr>
        <w:t>the United States</w:t>
      </w:r>
      <w:r w:rsidRPr="000B1423">
        <w:rPr>
          <w:sz w:val="16"/>
        </w:rPr>
        <w:t xml:space="preserve"> cannot afford to ignore Africa. But rather than viewing the continent as a problem to be solved, the next administration </w:t>
      </w:r>
      <w:r w:rsidRPr="00984DD8">
        <w:rPr>
          <w:highlight w:val="yellow"/>
          <w:u w:val="single"/>
        </w:rPr>
        <w:t>should</w:t>
      </w:r>
      <w:r w:rsidRPr="000B1423">
        <w:rPr>
          <w:sz w:val="16"/>
        </w:rPr>
        <w:t xml:space="preserve"> do something radical: </w:t>
      </w:r>
      <w:r w:rsidRPr="00984DD8">
        <w:rPr>
          <w:highlight w:val="yellow"/>
          <w:u w:val="single"/>
        </w:rPr>
        <w:t>treat Africa just like any other region of the world</w:t>
      </w:r>
      <w:r w:rsidRPr="000B1423">
        <w:rPr>
          <w:sz w:val="16"/>
        </w:rPr>
        <w:t>.</w:t>
      </w:r>
    </w:p>
    <w:p w:rsidR="00EA580D" w:rsidRDefault="00EA580D" w:rsidP="00EA580D">
      <w:pPr>
        <w:pStyle w:val="Heading2"/>
      </w:pPr>
      <w:r w:rsidRPr="00FE0131">
        <w:t>Pressure CP</w:t>
      </w:r>
    </w:p>
    <w:p w:rsidR="0012769E" w:rsidRPr="0012769E" w:rsidRDefault="0012769E" w:rsidP="0012769E">
      <w:r>
        <w:t>Note: possibly rewrite the text</w:t>
      </w:r>
      <w:r w:rsidR="0019488E">
        <w:t xml:space="preserve"> </w:t>
      </w:r>
      <w:r w:rsidR="005B07FF">
        <w:t>to include a punishment for non-</w:t>
      </w:r>
      <w:r w:rsidR="0019488E">
        <w:t>compliance</w:t>
      </w:r>
    </w:p>
    <w:p w:rsidR="00E454B4" w:rsidRDefault="00E454B4" w:rsidP="00E454B4">
      <w:pPr>
        <w:pStyle w:val="Heading4"/>
      </w:pPr>
      <w:r>
        <w:t>Text: The United States federal government should cooperate with the Convention on the International Trade of Endangered Species and Wild Flora and Fauna by pressuring China t</w:t>
      </w:r>
      <w:r w:rsidR="00E22FD5">
        <w:t xml:space="preserve">o agree to an immediate ban on all endangered species trade. </w:t>
      </w:r>
    </w:p>
    <w:p w:rsidR="00E454B4" w:rsidRDefault="00E454B4" w:rsidP="00E454B4">
      <w:pPr>
        <w:pStyle w:val="Heading4"/>
      </w:pPr>
      <w:r>
        <w:t>Sanctions are the only way to solve, cooper</w:t>
      </w:r>
      <w:r w:rsidR="001824D7">
        <w:t>ation has failed to repopulate e</w:t>
      </w:r>
      <w:r>
        <w:t xml:space="preserve">ndangered species </w:t>
      </w:r>
    </w:p>
    <w:p w:rsidR="00E454B4" w:rsidRPr="00D01D99" w:rsidRDefault="00E454B4" w:rsidP="00E454B4">
      <w:r w:rsidRPr="00D01D99">
        <w:rPr>
          <w:rStyle w:val="Style13ptBold"/>
        </w:rPr>
        <w:t>Mills</w:t>
      </w:r>
      <w:r>
        <w:t xml:space="preserve"> </w:t>
      </w:r>
      <w:r w:rsidRPr="00D01D99">
        <w:rPr>
          <w:rStyle w:val="Style13ptBold"/>
        </w:rPr>
        <w:t>15</w:t>
      </w:r>
      <w:r>
        <w:rPr>
          <w:rStyle w:val="Style13ptBold"/>
        </w:rPr>
        <w:t xml:space="preserve"> </w:t>
      </w:r>
      <w:r>
        <w:t>(</w:t>
      </w:r>
      <w:proofErr w:type="gramStart"/>
      <w:r>
        <w:t>Posted By</w:t>
      </w:r>
      <w:proofErr w:type="gramEnd"/>
      <w:r>
        <w:t xml:space="preserve"> J. A. Mills On February 18th, 2015 In China, Farming, News, Tigers, U.S., "US poised to bring trade sanctions against China for rhino, tiger trade," No Publication, </w:t>
      </w:r>
      <w:hyperlink r:id="rId42" w:history="1">
        <w:r w:rsidRPr="00284E3A">
          <w:rPr>
            <w:rStyle w:val="Hyperlink"/>
          </w:rPr>
          <w:t>http://jamillsauthor.com/2015/02/us-poised-to-bring-trade-sanctions-against-china-for-rhino-tiger-trade/</w:t>
        </w:r>
      </w:hyperlink>
      <w:r>
        <w:t>)   - Coronado LS</w:t>
      </w:r>
    </w:p>
    <w:p w:rsidR="00E454B4" w:rsidRPr="00E454B4" w:rsidRDefault="00E454B4" w:rsidP="00E454B4">
      <w:pPr>
        <w:rPr>
          <w:sz w:val="12"/>
        </w:rPr>
      </w:pPr>
      <w:r w:rsidRPr="00E41A2F">
        <w:rPr>
          <w:rStyle w:val="StyleUnderline"/>
          <w:highlight w:val="yellow"/>
        </w:rPr>
        <w:t>The U</w:t>
      </w:r>
      <w:r w:rsidRPr="00D01D99">
        <w:rPr>
          <w:rStyle w:val="StyleUnderline"/>
        </w:rPr>
        <w:t xml:space="preserve">nited </w:t>
      </w:r>
      <w:r w:rsidRPr="00E41A2F">
        <w:rPr>
          <w:rStyle w:val="StyleUnderline"/>
          <w:highlight w:val="yellow"/>
        </w:rPr>
        <w:t>S</w:t>
      </w:r>
      <w:r w:rsidRPr="00D01D99">
        <w:rPr>
          <w:rStyle w:val="StyleUnderline"/>
        </w:rPr>
        <w:t xml:space="preserve">tates </w:t>
      </w:r>
      <w:r w:rsidRPr="00E41A2F">
        <w:rPr>
          <w:rStyle w:val="StyleUnderline"/>
          <w:highlight w:val="yellow"/>
        </w:rPr>
        <w:t>is one step from</w:t>
      </w:r>
      <w:r w:rsidRPr="00D01D99">
        <w:rPr>
          <w:rStyle w:val="StyleUnderline"/>
        </w:rPr>
        <w:t xml:space="preserve"> bringing </w:t>
      </w:r>
      <w:r w:rsidRPr="00E41A2F">
        <w:rPr>
          <w:rStyle w:val="StyleUnderline"/>
          <w:highlight w:val="yellow"/>
        </w:rPr>
        <w:t>trade sanctions against China</w:t>
      </w:r>
      <w:r w:rsidRPr="00D01D99">
        <w:rPr>
          <w:rStyle w:val="StyleUnderline"/>
        </w:rPr>
        <w:t xml:space="preserve"> for its domestic trade in tiger bone and rhino horn.</w:t>
      </w:r>
      <w:r>
        <w:rPr>
          <w:rStyle w:val="StyleUnderline"/>
        </w:rPr>
        <w:t xml:space="preserve"> </w:t>
      </w:r>
      <w:r w:rsidRPr="00921F23">
        <w:rPr>
          <w:sz w:val="12"/>
        </w:rPr>
        <w:t xml:space="preserve">The fact is the US has been one step away since 1993, thanks to a legal petition filed by World Wildlife Fund (WWF) and the National Wildlife Federation (NWF) with the Clinton administration. They did so under the Pelly Amendment of the Fisherman’s Protection Act, which gives the US mandate to punish countries whose nationals undermine international protections for endangered species. Not long after China’s State Council banned domestic trade in tiger bone and rhino horn in 1993, President Clinton put the sanctions on hold, where they remain today. In July 2014, </w:t>
      </w:r>
      <w:r w:rsidRPr="00D01D99">
        <w:rPr>
          <w:rStyle w:val="StyleUnderline"/>
        </w:rPr>
        <w:t>the Environmental Investigation Agency (EIA)</w:t>
      </w:r>
      <w:r w:rsidRPr="00921F23">
        <w:rPr>
          <w:sz w:val="12"/>
        </w:rPr>
        <w:t xml:space="preserve"> </w:t>
      </w:r>
      <w:r w:rsidRPr="00D01D99">
        <w:rPr>
          <w:rStyle w:val="StyleUnderline"/>
        </w:rPr>
        <w:t xml:space="preserve">asked the Obama administration to revisit them, providing lengthy documentation to show that </w:t>
      </w:r>
      <w:r w:rsidRPr="00E41A2F">
        <w:rPr>
          <w:rStyle w:val="StyleUnderline"/>
          <w:highlight w:val="yellow"/>
        </w:rPr>
        <w:t>China continues to ignore international agreements</w:t>
      </w:r>
      <w:r w:rsidRPr="00D01D99">
        <w:rPr>
          <w:rStyle w:val="StyleUnderline"/>
        </w:rPr>
        <w:t xml:space="preserve"> aimed at stopping tiger trade and allows legal trade in tiger products from tiger farms. </w:t>
      </w:r>
      <w:r w:rsidRPr="00E41A2F">
        <w:rPr>
          <w:rStyle w:val="StyleUnderline"/>
          <w:highlight w:val="yellow"/>
        </w:rPr>
        <w:t>The US Department of Interior confirmed it is reviewing EIA’s request</w:t>
      </w:r>
      <w:r w:rsidRPr="00921F23">
        <w:rPr>
          <w:sz w:val="12"/>
        </w:rPr>
        <w:t xml:space="preserve">. Here’s the puzzling part. When WWF and NWF filed their petition back in the 1990s, the press releases went flying. Then-Secretary of the Interior Bruce Babbitt publicly declared, “The Pelly Amendment requires us to address this destructive trade, and we have done so.” Now, in 2015, with </w:t>
      </w:r>
      <w:r w:rsidRPr="00E41A2F">
        <w:rPr>
          <w:rStyle w:val="StyleUnderline"/>
          <w:highlight w:val="yellow"/>
        </w:rPr>
        <w:t>wild tiger populations down by half and armies unable to stop the slaughter of rhinos for their horns,</w:t>
      </w:r>
      <w:r w:rsidRPr="00D01D99">
        <w:rPr>
          <w:rStyle w:val="StyleUnderline"/>
        </w:rPr>
        <w:t xml:space="preserve"> the same players are pretty much mum on the matter. At the same time, they and others have piled on in support of President Obama’s executive order to stop wildlife trafficking.</w:t>
      </w:r>
      <w:r>
        <w:rPr>
          <w:rStyle w:val="StyleUnderline"/>
        </w:rPr>
        <w:t xml:space="preserve"> </w:t>
      </w:r>
      <w:r w:rsidRPr="00921F23">
        <w:rPr>
          <w:sz w:val="12"/>
        </w:rPr>
        <w:t>“</w:t>
      </w:r>
      <w:r w:rsidRPr="00E454B4">
        <w:rPr>
          <w:rStyle w:val="StyleUnderline"/>
        </w:rPr>
        <w:t>Wildlife trafficking is pushing some of the world’s most iconic species toward extinction while driving a lucrative criminal industry and funding armed groups that fuel instability in countries around the globe,</w:t>
      </w:r>
      <w:r w:rsidRPr="00E454B4">
        <w:rPr>
          <w:sz w:val="12"/>
        </w:rPr>
        <w:t>” said a White House blog on February 11. “In the last year, the United States invested more than $60 million in internati</w:t>
      </w:r>
      <w:r w:rsidRPr="00921F23">
        <w:rPr>
          <w:sz w:val="12"/>
        </w:rPr>
        <w:t>onal programs to address this issue, including the provision of technical assistance and capacity-building activities to strengthen law enforcement and criminal justice systems, and reduce demand for trafficked wildlife.”</w:t>
      </w:r>
    </w:p>
    <w:p w:rsidR="00EA580D" w:rsidRDefault="00EA580D" w:rsidP="00EA580D">
      <w:pPr>
        <w:pStyle w:val="Heading3"/>
      </w:pPr>
      <w:r>
        <w:t>2NC Force Solves</w:t>
      </w:r>
    </w:p>
    <w:p w:rsidR="00EA580D" w:rsidRDefault="00EA580D" w:rsidP="00EA580D">
      <w:pPr>
        <w:pStyle w:val="Heading4"/>
      </w:pPr>
      <w:r>
        <w:t>Only force solves</w:t>
      </w:r>
    </w:p>
    <w:p w:rsidR="00EA580D" w:rsidRPr="00FE0131" w:rsidRDefault="00EA580D" w:rsidP="00EA580D">
      <w:r>
        <w:t xml:space="preserve">The </w:t>
      </w:r>
      <w:r w:rsidRPr="00FE0131">
        <w:rPr>
          <w:rStyle w:val="Style13ptBold"/>
        </w:rPr>
        <w:t>Economist</w:t>
      </w:r>
      <w:r>
        <w:t xml:space="preserve"> </w:t>
      </w:r>
      <w:r w:rsidRPr="00FE0131">
        <w:rPr>
          <w:rStyle w:val="Style13ptBold"/>
        </w:rPr>
        <w:t>2013</w:t>
      </w:r>
      <w:r>
        <w:t xml:space="preserve">(I.S. | Bangkok, 3-16-2013, "On the way out," Economist, </w:t>
      </w:r>
      <w:hyperlink r:id="rId43" w:history="1">
        <w:r w:rsidRPr="003250E8">
          <w:rPr>
            <w:rStyle w:val="Hyperlink"/>
          </w:rPr>
          <w:t>http://www.economist.com/blogs/banyan/2013/03/endangered-species-trade</w:t>
        </w:r>
      </w:hyperlink>
      <w:proofErr w:type="gramStart"/>
      <w:r>
        <w:t>)  -</w:t>
      </w:r>
      <w:proofErr w:type="gramEnd"/>
      <w:r>
        <w:t xml:space="preserve"> Coronado LS</w:t>
      </w:r>
    </w:p>
    <w:p w:rsidR="00EA580D" w:rsidRDefault="00EA580D" w:rsidP="00EA580D">
      <w:pPr>
        <w:rPr>
          <w:rStyle w:val="StyleUnderline"/>
        </w:rPr>
      </w:pPr>
      <w:r w:rsidRPr="00FE0131">
        <w:rPr>
          <w:sz w:val="12"/>
        </w:rPr>
        <w:t xml:space="preserve">Two </w:t>
      </w:r>
      <w:proofErr w:type="spellStart"/>
      <w:r w:rsidRPr="00FE0131">
        <w:rPr>
          <w:sz w:val="12"/>
        </w:rPr>
        <w:t>duelling</w:t>
      </w:r>
      <w:proofErr w:type="spellEnd"/>
      <w:r w:rsidRPr="00FE0131">
        <w:rPr>
          <w:sz w:val="12"/>
        </w:rPr>
        <w:t xml:space="preserve"> lobbyist groups stalked the cavernous corridors of the convention </w:t>
      </w:r>
      <w:proofErr w:type="spellStart"/>
      <w:r w:rsidRPr="00FE0131">
        <w:rPr>
          <w:sz w:val="12"/>
        </w:rPr>
        <w:t>centre</w:t>
      </w:r>
      <w:proofErr w:type="spellEnd"/>
      <w:r w:rsidRPr="00FE0131">
        <w:rPr>
          <w:sz w:val="12"/>
        </w:rPr>
        <w:t xml:space="preserve"> in Bangkok. A pro-trade lobby, comprised of a handful of white South African game-reserve owners (who have a large stock of rhino horns), crocodile farmers, hunters, economists and a smattering of other international consultants (some on China’s payroll) are convinced that </w:t>
      </w:r>
      <w:r w:rsidRPr="00E41A2F">
        <w:rPr>
          <w:rStyle w:val="StyleUnderline"/>
          <w:highlight w:val="yellow"/>
        </w:rPr>
        <w:t>bans do not work</w:t>
      </w:r>
      <w:r w:rsidRPr="00FE0131">
        <w:rPr>
          <w:sz w:val="12"/>
        </w:rPr>
        <w:t xml:space="preserve">. On the contrary, they say, </w:t>
      </w:r>
      <w:r w:rsidRPr="00E41A2F">
        <w:rPr>
          <w:rStyle w:val="StyleUnderline"/>
          <w:highlight w:val="yellow"/>
        </w:rPr>
        <w:t>they</w:t>
      </w:r>
      <w:r w:rsidRPr="00FE0131">
        <w:rPr>
          <w:rStyle w:val="StyleUnderline"/>
        </w:rPr>
        <w:t xml:space="preserve"> only </w:t>
      </w:r>
      <w:r w:rsidRPr="00E41A2F">
        <w:rPr>
          <w:rStyle w:val="StyleUnderline"/>
          <w:highlight w:val="yellow"/>
        </w:rPr>
        <w:t>drive the price up and make smuggling even more lucrative</w:t>
      </w:r>
      <w:r w:rsidRPr="00FE0131">
        <w:rPr>
          <w:rStyle w:val="StyleUnderline"/>
        </w:rPr>
        <w:t>.</w:t>
      </w:r>
      <w:r w:rsidRPr="00FE0131">
        <w:rPr>
          <w:sz w:val="12"/>
        </w:rPr>
        <w:t xml:space="preserve"> They argue that a properly monitored and legal ivory and rhino-horn trade, with proceeds going to the seller, will ensure that the money is reinvested in the animals. Similarly, they claim </w:t>
      </w:r>
      <w:r w:rsidRPr="00FE0131">
        <w:rPr>
          <w:rStyle w:val="StyleUnderline"/>
        </w:rPr>
        <w:t>the farming of tigers in China will protect the wild tiger</w:t>
      </w:r>
      <w:r w:rsidRPr="00FE0131">
        <w:rPr>
          <w:sz w:val="12"/>
        </w:rPr>
        <w:t xml:space="preserve">. An estimated 5,000 farmed animals are providing tiger bones for medication that is said to cure rheumatism. Plans are afoot in south-west China to diversify into rhino farming. The opposing stance was </w:t>
      </w:r>
      <w:proofErr w:type="spellStart"/>
      <w:r w:rsidRPr="00FE0131">
        <w:rPr>
          <w:sz w:val="12"/>
        </w:rPr>
        <w:t>vocalised</w:t>
      </w:r>
      <w:proofErr w:type="spellEnd"/>
      <w:r w:rsidRPr="00FE0131">
        <w:rPr>
          <w:sz w:val="12"/>
        </w:rPr>
        <w:t xml:space="preserve"> loudest by a consortium of ten wildlife-conservation groups. They say that even discussing </w:t>
      </w:r>
      <w:proofErr w:type="spellStart"/>
      <w:r w:rsidRPr="00FE0131">
        <w:rPr>
          <w:sz w:val="12"/>
        </w:rPr>
        <w:t>legalising</w:t>
      </w:r>
      <w:proofErr w:type="spellEnd"/>
      <w:r w:rsidRPr="00FE0131">
        <w:rPr>
          <w:sz w:val="12"/>
        </w:rPr>
        <w:t xml:space="preserve"> trade will stimulate poaching. They point out that two legal sales of ivory in 1999 and 2007 led to new rounds of killings, </w:t>
      </w:r>
      <w:r w:rsidRPr="00FE0131">
        <w:rPr>
          <w:rStyle w:val="StyleUnderline"/>
        </w:rPr>
        <w:t>as i</w:t>
      </w:r>
      <w:r w:rsidRPr="00E41A2F">
        <w:rPr>
          <w:rStyle w:val="StyleUnderline"/>
          <w:highlight w:val="yellow"/>
        </w:rPr>
        <w:t>t became easier to launder illegally obtained ivory and rhin</w:t>
      </w:r>
      <w:r w:rsidRPr="00FE0131">
        <w:rPr>
          <w:rStyle w:val="StyleUnderline"/>
        </w:rPr>
        <w:t xml:space="preserve">o horn. The consortium argues that </w:t>
      </w:r>
      <w:r w:rsidRPr="00E41A2F">
        <w:rPr>
          <w:rStyle w:val="StyleUnderline"/>
          <w:highlight w:val="yellow"/>
        </w:rPr>
        <w:t>the only way</w:t>
      </w:r>
      <w:r w:rsidRPr="00FE0131">
        <w:rPr>
          <w:rStyle w:val="StyleUnderline"/>
        </w:rPr>
        <w:t xml:space="preserve"> to save the elephant </w:t>
      </w:r>
      <w:r w:rsidRPr="00E41A2F">
        <w:rPr>
          <w:rStyle w:val="StyleUnderline"/>
          <w:highlight w:val="yellow"/>
        </w:rPr>
        <w:t>is to force China to agree to an “immediate, comprehensive, and indefinite ban” and “severely punish its citizens engaged in illegal ivory trade.”</w:t>
      </w:r>
    </w:p>
    <w:p w:rsidR="00EA580D" w:rsidRPr="00726368" w:rsidRDefault="00EA580D" w:rsidP="00EA580D">
      <w:pPr>
        <w:pStyle w:val="Heading4"/>
      </w:pPr>
      <w:r>
        <w:t>CITES has taken a hardline stance on non-compliant countries—playing nicely fails</w:t>
      </w:r>
    </w:p>
    <w:p w:rsidR="00EA580D" w:rsidRDefault="00EA580D" w:rsidP="00EA580D">
      <w:r w:rsidRPr="00EF2043">
        <w:rPr>
          <w:rStyle w:val="Style13ptBold"/>
        </w:rPr>
        <w:t>Cruise</w:t>
      </w:r>
      <w:r>
        <w:t xml:space="preserve"> </w:t>
      </w:r>
      <w:r w:rsidRPr="00EF2043">
        <w:rPr>
          <w:rStyle w:val="Style13ptBold"/>
        </w:rPr>
        <w:t>2016</w:t>
      </w:r>
      <w:r>
        <w:t xml:space="preserve"> (Adam Cruise, Adam Cruise is a senior contributor for the Conservation Action Trust, which promotes reporting on conservation and environmental issues. He attended the CITES meeting last </w:t>
      </w:r>
      <w:proofErr w:type="gramStart"/>
      <w:r>
        <w:t>week.,</w:t>
      </w:r>
      <w:proofErr w:type="gramEnd"/>
      <w:r>
        <w:t xml:space="preserve"> 1-19-2016, "Trade Sanctions for Three Countries Over Illegal Ivory," National Geographic News, </w:t>
      </w:r>
      <w:hyperlink r:id="rId44" w:history="1">
        <w:r w:rsidRPr="0032213C">
          <w:rPr>
            <w:rStyle w:val="Hyperlink"/>
          </w:rPr>
          <w:t>http://news.nationalgeographic.com/2016/01/160119-cites-illegal-ivory-trade-elephants-poaching/</w:t>
        </w:r>
      </w:hyperlink>
      <w:r>
        <w:t>) – Coronado LS</w:t>
      </w:r>
    </w:p>
    <w:p w:rsidR="00EA580D" w:rsidRDefault="00EA580D" w:rsidP="00EA580D">
      <w:pPr>
        <w:rPr>
          <w:rStyle w:val="StyleUnderline"/>
        </w:rPr>
      </w:pPr>
      <w:r>
        <w:t xml:space="preserve">The international community has taken new steps to stem the illegal ivory trade, responsible for the killing of some 30,000 African elephants every year. Last week in Geneva the busiest ever meeting of the Standing Committee of the Convention on International Trade in Endangered Species of Wild Fauna and Flora (CITES), the body that regulates the international trade in endangered species, concluded with concrete outcomes for combating the ivory trade. Following a recommendation from the European Union, the Standing Committee voted to suspend trade of CITES-listed species with three countries—Nigeria, Angola, and Laos—for failing to submit reports on the progress of their national plans to combat the illegal ivory trade. </w:t>
      </w:r>
      <w:r w:rsidRPr="00E41A2F">
        <w:rPr>
          <w:rStyle w:val="StyleUnderline"/>
          <w:highlight w:val="yellow"/>
        </w:rPr>
        <w:t>CITES</w:t>
      </w:r>
      <w:r w:rsidRPr="00EF2043">
        <w:rPr>
          <w:rStyle w:val="StyleUnderline"/>
        </w:rPr>
        <w:t xml:space="preserve"> lists thousands of at-risk animals and plants in one of three appendices, depending on how rare or likely to be exploited they are. Each appendix comes with specific rules governing the trade of the species named in it.</w:t>
      </w:r>
      <w:r>
        <w:rPr>
          <w:rStyle w:val="StyleUnderline"/>
        </w:rPr>
        <w:t xml:space="preserve"> </w:t>
      </w:r>
      <w:r>
        <w:t xml:space="preserve">In 2013, CITES identified 19 countries—including Nigeria, Angola, and Laos—that were heavily implicated in the illegal trade in ivory. CITES identified these countries based on the country’s reported numbers of ivory seizures. </w:t>
      </w:r>
      <w:r w:rsidRPr="00EF2043">
        <w:rPr>
          <w:rStyle w:val="StyleUnderline"/>
        </w:rPr>
        <w:t xml:space="preserve">National Ivory Action Plans </w:t>
      </w:r>
      <w:r w:rsidRPr="00E41A2F">
        <w:rPr>
          <w:rStyle w:val="StyleUnderline"/>
          <w:highlight w:val="yellow"/>
        </w:rPr>
        <w:t>outline the measures these countries committed to take to stop</w:t>
      </w:r>
      <w:r w:rsidRPr="00EF2043">
        <w:rPr>
          <w:rStyle w:val="StyleUnderline"/>
        </w:rPr>
        <w:t xml:space="preserve"> ivory </w:t>
      </w:r>
      <w:r w:rsidRPr="00E41A2F">
        <w:rPr>
          <w:rStyle w:val="StyleUnderline"/>
          <w:highlight w:val="yellow"/>
        </w:rPr>
        <w:t>trafficking</w:t>
      </w:r>
      <w:r w:rsidRPr="00EF2043">
        <w:rPr>
          <w:rStyle w:val="StyleUnderline"/>
        </w:rPr>
        <w:t>, including legislation, enforcement, and public awareness programs, as well specific time frames and milestones for implementation.</w:t>
      </w:r>
      <w:r>
        <w:t xml:space="preserve"> (Despite being a known hub for trafficking, Sudan isn’t subject to an action plan because its government hasn't reported a high number of seizures. It’s widely believed government officials are complicit in trafficking, and therefore seizures by law enforcement officials aren’t very common). Picture of seized ivory tusks in Hong Kong ENLARGE Hong Kong seized a shipment of ivory in 2013 from Nigeria, a country CITES has sanctioned for failing to submit an adequate plan to combat ivory trafficking. PHOTOGRAPH BY ALEX HOFFORD, EPA “</w:t>
      </w:r>
      <w:r w:rsidRPr="00E41A2F">
        <w:rPr>
          <w:rStyle w:val="StyleUnderline"/>
          <w:highlight w:val="yellow"/>
        </w:rPr>
        <w:t>This is a strong signal from CITES that if a country does not comply and then fails to explain its non-compliance adequately, CITES means business</w:t>
      </w:r>
      <w:r w:rsidRPr="00EF2043">
        <w:rPr>
          <w:rStyle w:val="StyleUnderline"/>
        </w:rPr>
        <w:t xml:space="preserve">,” said a joint media statement issued by the </w:t>
      </w:r>
      <w:proofErr w:type="spellStart"/>
      <w:r w:rsidRPr="00EF2043">
        <w:rPr>
          <w:rStyle w:val="StyleUnderline"/>
        </w:rPr>
        <w:t>Fondation</w:t>
      </w:r>
      <w:proofErr w:type="spellEnd"/>
      <w:r w:rsidRPr="00EF2043">
        <w:rPr>
          <w:rStyle w:val="StyleUnderline"/>
        </w:rPr>
        <w:t xml:space="preserve"> Franz Weber, a nature and wildlife protection NGO, and the David Shepherd Wildlife Foundation, which finances conservation projects in Africa and Asia.</w:t>
      </w:r>
      <w:r>
        <w:rPr>
          <w:rStyle w:val="StyleUnderline"/>
        </w:rPr>
        <w:t xml:space="preserve"> </w:t>
      </w:r>
      <w:r>
        <w:t xml:space="preserve">Mozambique and Tanzania also got called out at the meeting over ivory poaching and trafficking. Both countries have lost more than half their elephants since 2009. </w:t>
      </w:r>
      <w:r w:rsidRPr="00EF2043">
        <w:rPr>
          <w:rStyle w:val="StyleUnderline"/>
        </w:rPr>
        <w:t>The Standing Committee urged Mozambique to enforce its new wildlife law, which has languished in parliamentary debates for the past 18 months, allowing trafficking kingpins to continue to act with impunity and undermining presidential promises to combat wildlife crime. Meanwhile, Tanzania must enact CITES legislation in its autonomous territory of Zanzibar</w:t>
      </w:r>
      <w:r>
        <w:t xml:space="preserve">. Zanzibar has become a trafficking hub for ivory and other wildlife products, at least in part because Tanzania hasn’t extended its wildlife protection laws to that territory, said Colman </w:t>
      </w:r>
      <w:proofErr w:type="spellStart"/>
      <w:r>
        <w:t>O’Criodain</w:t>
      </w:r>
      <w:proofErr w:type="spellEnd"/>
      <w:r>
        <w:t xml:space="preserve">, a World Wildlife Fund trade analyst. Those laws enact international trade and protection rules set by CITES. "We have long been calling for the territory to be covered by CITES rules just like the rest of Tanzania,” </w:t>
      </w:r>
      <w:proofErr w:type="spellStart"/>
      <w:r>
        <w:t>O’Criodain</w:t>
      </w:r>
      <w:proofErr w:type="spellEnd"/>
      <w:r>
        <w:t xml:space="preserve"> said. </w:t>
      </w:r>
      <w:r w:rsidRPr="00E41A2F">
        <w:rPr>
          <w:rStyle w:val="StyleUnderline"/>
          <w:highlight w:val="yellow"/>
        </w:rPr>
        <w:t>With these developments, CITES “is no longer just a talk shop</w:t>
      </w:r>
      <w:r w:rsidRPr="00EF2043">
        <w:rPr>
          <w:rStyle w:val="StyleUnderline"/>
        </w:rPr>
        <w:t>,” said the statem</w:t>
      </w:r>
      <w:r>
        <w:rPr>
          <w:rStyle w:val="StyleUnderline"/>
        </w:rPr>
        <w:t xml:space="preserve">ent from </w:t>
      </w:r>
      <w:proofErr w:type="spellStart"/>
      <w:r>
        <w:rPr>
          <w:rStyle w:val="StyleUnderline"/>
        </w:rPr>
        <w:t>Fondation</w:t>
      </w:r>
      <w:proofErr w:type="spellEnd"/>
      <w:r>
        <w:rPr>
          <w:rStyle w:val="StyleUnderline"/>
        </w:rPr>
        <w:t xml:space="preserve"> Franz Weber.</w:t>
      </w:r>
    </w:p>
    <w:p w:rsidR="00133031" w:rsidRDefault="00133031" w:rsidP="00133031">
      <w:pPr>
        <w:pStyle w:val="Heading2"/>
      </w:pPr>
      <w:r>
        <w:t>Politics Link</w:t>
      </w:r>
      <w:r w:rsidR="00EB020C">
        <w:t>s</w:t>
      </w:r>
    </w:p>
    <w:p w:rsidR="00720083" w:rsidRPr="00720083" w:rsidRDefault="00720083" w:rsidP="00720083">
      <w:pPr>
        <w:keepNext/>
        <w:keepLines/>
        <w:pageBreakBefore/>
        <w:spacing w:before="40" w:after="0" w:line="256" w:lineRule="auto"/>
        <w:jc w:val="center"/>
        <w:outlineLvl w:val="2"/>
        <w:rPr>
          <w:rFonts w:eastAsia="Times New Roman" w:cs="Times New Roman"/>
          <w:b/>
          <w:sz w:val="32"/>
          <w:szCs w:val="24"/>
          <w:u w:val="single"/>
        </w:rPr>
      </w:pPr>
      <w:r w:rsidRPr="00720083">
        <w:rPr>
          <w:rFonts w:eastAsia="Times New Roman" w:cs="Times New Roman"/>
          <w:b/>
          <w:sz w:val="32"/>
          <w:szCs w:val="24"/>
          <w:u w:val="single"/>
        </w:rPr>
        <w:t>Link</w:t>
      </w:r>
      <w:r>
        <w:rPr>
          <w:rFonts w:eastAsia="Times New Roman" w:cs="Times New Roman"/>
          <w:b/>
          <w:sz w:val="32"/>
          <w:szCs w:val="24"/>
          <w:u w:val="single"/>
        </w:rPr>
        <w:t>s</w:t>
      </w:r>
      <w:bookmarkStart w:id="0" w:name="_GoBack"/>
      <w:bookmarkEnd w:id="0"/>
    </w:p>
    <w:p w:rsidR="00720083" w:rsidRPr="00720083" w:rsidRDefault="00720083" w:rsidP="00720083">
      <w:pPr>
        <w:keepNext/>
        <w:keepLines/>
        <w:spacing w:before="40" w:after="0" w:line="256" w:lineRule="auto"/>
        <w:outlineLvl w:val="3"/>
        <w:rPr>
          <w:rFonts w:eastAsia="Times New Roman" w:cs="Times New Roman"/>
          <w:b/>
          <w:iCs/>
          <w:sz w:val="26"/>
        </w:rPr>
      </w:pPr>
      <w:proofErr w:type="gramStart"/>
      <w:r w:rsidRPr="00720083">
        <w:rPr>
          <w:rFonts w:eastAsia="Times New Roman" w:cs="Times New Roman"/>
          <w:b/>
          <w:iCs/>
          <w:sz w:val="26"/>
        </w:rPr>
        <w:t>Protecting endangered species extremely controversial.</w:t>
      </w:r>
      <w:proofErr w:type="gramEnd"/>
      <w:r w:rsidRPr="00720083">
        <w:rPr>
          <w:rFonts w:eastAsia="Times New Roman" w:cs="Times New Roman"/>
          <w:b/>
          <w:iCs/>
          <w:sz w:val="26"/>
        </w:rPr>
        <w:t xml:space="preserve"> Extractive industry lobby </w:t>
      </w:r>
      <w:proofErr w:type="gramStart"/>
      <w:r w:rsidRPr="00720083">
        <w:rPr>
          <w:rFonts w:eastAsia="Times New Roman" w:cs="Times New Roman"/>
          <w:b/>
          <w:iCs/>
          <w:sz w:val="26"/>
        </w:rPr>
        <w:t>strong,</w:t>
      </w:r>
      <w:proofErr w:type="gramEnd"/>
      <w:r w:rsidRPr="00720083">
        <w:rPr>
          <w:rFonts w:eastAsia="Times New Roman" w:cs="Times New Roman"/>
          <w:b/>
          <w:iCs/>
          <w:sz w:val="26"/>
        </w:rPr>
        <w:t xml:space="preserve"> will hate the plan. </w:t>
      </w:r>
    </w:p>
    <w:p w:rsidR="00720083" w:rsidRPr="00720083" w:rsidRDefault="00720083" w:rsidP="00720083">
      <w:pPr>
        <w:spacing w:line="256" w:lineRule="auto"/>
        <w:rPr>
          <w:rFonts w:eastAsia="Calibri" w:cs="Times New Roman"/>
          <w:b/>
          <w:bCs/>
          <w:sz w:val="26"/>
        </w:rPr>
      </w:pPr>
      <w:r w:rsidRPr="00720083">
        <w:rPr>
          <w:rFonts w:eastAsia="Calibri" w:cs="Times New Roman"/>
          <w:b/>
          <w:bCs/>
          <w:sz w:val="26"/>
        </w:rPr>
        <w:t>Bowe, 2016</w:t>
      </w:r>
    </w:p>
    <w:p w:rsidR="00720083" w:rsidRPr="00720083" w:rsidRDefault="00720083" w:rsidP="00720083">
      <w:pPr>
        <w:spacing w:line="256" w:lineRule="auto"/>
        <w:rPr>
          <w:rFonts w:eastAsia="Calibri" w:cs="Times New Roman"/>
        </w:rPr>
      </w:pPr>
      <w:r w:rsidRPr="00720083">
        <w:rPr>
          <w:rFonts w:eastAsia="Calibri" w:cs="Times New Roman"/>
        </w:rPr>
        <w:t xml:space="preserve">(Rebecca. </w:t>
      </w:r>
      <w:proofErr w:type="gramStart"/>
      <w:r w:rsidRPr="00720083">
        <w:rPr>
          <w:rFonts w:eastAsia="Calibri" w:cs="Times New Roman"/>
        </w:rPr>
        <w:t xml:space="preserve">Advocacy Press Secretary for </w:t>
      </w:r>
      <w:proofErr w:type="spellStart"/>
      <w:r w:rsidRPr="00720083">
        <w:rPr>
          <w:rFonts w:eastAsia="Calibri" w:cs="Times New Roman"/>
        </w:rPr>
        <w:t>Earthjustice’s</w:t>
      </w:r>
      <w:proofErr w:type="spellEnd"/>
      <w:r w:rsidRPr="00720083">
        <w:rPr>
          <w:rFonts w:eastAsia="Calibri" w:cs="Times New Roman"/>
        </w:rPr>
        <w:t xml:space="preserve"> Lands, Oceans and Wildlife program in San Francisco.</w:t>
      </w:r>
      <w:proofErr w:type="gramEnd"/>
      <w:r w:rsidRPr="00720083">
        <w:rPr>
          <w:rFonts w:eastAsia="Calibri" w:cs="Times New Roman"/>
        </w:rPr>
        <w:t xml:space="preserve"> “CONGRESS JUST UNLEASHED ITS 100TH ATTACK ON ENDANGERED SPECIES.” April 15, 2016. &lt;http://earthjustice.org/blog/2016-april/congress-just-unleashed-its-100th-attack-on-endangered-species#&gt; Accessed: 7/9/16 RJS)</w:t>
      </w:r>
    </w:p>
    <w:p w:rsidR="00720083" w:rsidRPr="00720083" w:rsidRDefault="00720083" w:rsidP="00720083">
      <w:pPr>
        <w:spacing w:line="256" w:lineRule="auto"/>
        <w:rPr>
          <w:rFonts w:eastAsia="Calibri" w:cs="Times New Roman"/>
        </w:rPr>
      </w:pPr>
      <w:r w:rsidRPr="00720083">
        <w:rPr>
          <w:rFonts w:eastAsia="Calibri" w:cs="Times New Roman"/>
        </w:rPr>
        <w:t xml:space="preserve">Scientists believe it takes around two million years for a new species to come into existence. Species extinction, on the other hand, can occur in the comparative blink of an eye. Unfortunately, North America’s imperiled flora and fauna aren’t getting the help they need from congressional leaders in Washington, D.C., putting more and more species under threat. </w:t>
      </w:r>
      <w:r w:rsidRPr="00720083">
        <w:rPr>
          <w:rFonts w:eastAsia="Calibri" w:cs="Times New Roman"/>
          <w:highlight w:val="yellow"/>
          <w:u w:val="single"/>
        </w:rPr>
        <w:t>Since the start of the 114th U.S. Congress a mere 16 months ago, the Endangered Species Act has come under legislative attack a total of 100 times,</w:t>
      </w:r>
      <w:r w:rsidRPr="00720083">
        <w:rPr>
          <w:rFonts w:eastAsia="Calibri" w:cs="Times New Roman"/>
        </w:rPr>
        <w:t xml:space="preserve"> according to a tally released this week by Defenders of Wildlife. Unless you’re paying close attention, these </w:t>
      </w:r>
      <w:r w:rsidRPr="00720083">
        <w:rPr>
          <w:rFonts w:eastAsia="Calibri" w:cs="Times New Roman"/>
          <w:highlight w:val="yellow"/>
          <w:u w:val="single"/>
        </w:rPr>
        <w:t>100 attacks against one of our nation’s strongest environmental laws</w:t>
      </w:r>
      <w:r w:rsidRPr="00720083">
        <w:rPr>
          <w:rFonts w:eastAsia="Calibri" w:cs="Times New Roman"/>
        </w:rPr>
        <w:t xml:space="preserve"> aren’t obvious. </w:t>
      </w:r>
      <w:r w:rsidRPr="00720083">
        <w:rPr>
          <w:rFonts w:eastAsia="Calibri" w:cs="Times New Roman"/>
          <w:highlight w:val="yellow"/>
          <w:u w:val="single"/>
        </w:rPr>
        <w:t>Proposals to delist or block the listings of individual species</w:t>
      </w:r>
      <w:r w:rsidRPr="00720083">
        <w:rPr>
          <w:rFonts w:eastAsia="Calibri" w:cs="Times New Roman"/>
        </w:rPr>
        <w:t xml:space="preserve">, such as the gray wolf or the Northern long-eared bat, are often stealthy, tucked away in extremely complicated must-pass bills like the federal defense budget. And as we’ve pointed out in our “Political Animals” feature, D.C. </w:t>
      </w:r>
      <w:r w:rsidRPr="00720083">
        <w:rPr>
          <w:rFonts w:eastAsia="Calibri" w:cs="Times New Roman"/>
          <w:highlight w:val="yellow"/>
          <w:u w:val="single"/>
        </w:rPr>
        <w:t>lawmakers have used at least seven different tactics to try to water down the Endangered Species Act</w:t>
      </w:r>
      <w:r w:rsidRPr="00720083">
        <w:rPr>
          <w:rFonts w:eastAsia="Calibri" w:cs="Times New Roman"/>
        </w:rPr>
        <w:t xml:space="preserve">. These range from introducing bills that exclude entire states or regions from following conservation requirements under the Endangered Species Act to floating legislation that bogs down scientists in bureaucracy. Lesser-prairie chicken political </w:t>
      </w:r>
      <w:proofErr w:type="gramStart"/>
      <w:r w:rsidRPr="00720083">
        <w:rPr>
          <w:rFonts w:eastAsia="Calibri" w:cs="Times New Roman"/>
        </w:rPr>
        <w:t>cartoon Species like the lesser-prairie chicken are</w:t>
      </w:r>
      <w:proofErr w:type="gramEnd"/>
      <w:r w:rsidRPr="00720083">
        <w:rPr>
          <w:rFonts w:eastAsia="Calibri" w:cs="Times New Roman"/>
        </w:rPr>
        <w:t xml:space="preserve"> threatened when legislators hide riders unrelated bills that would deny them protections. See more political cartoons in our feature on Political Animals. </w:t>
      </w:r>
      <w:r w:rsidRPr="00720083">
        <w:rPr>
          <w:rFonts w:eastAsia="Calibri" w:cs="Times New Roman"/>
          <w:highlight w:val="yellow"/>
          <w:u w:val="single"/>
        </w:rPr>
        <w:t>Anti-wildlife legislators have made repeated bids to dismantle the law despite widespread public support for wildlife protections.</w:t>
      </w:r>
      <w:r w:rsidRPr="00720083">
        <w:rPr>
          <w:rFonts w:eastAsia="Calibri" w:cs="Times New Roman"/>
        </w:rPr>
        <w:t xml:space="preserve"> Recent polling found that 90 percent of U.S. voters across the political spectrum support the Endangered Species Act. So </w:t>
      </w:r>
      <w:r w:rsidRPr="00720083">
        <w:rPr>
          <w:rFonts w:eastAsia="Calibri" w:cs="Times New Roman"/>
          <w:highlight w:val="yellow"/>
          <w:u w:val="single"/>
        </w:rPr>
        <w:t>if voters are happy with federal safeguards for rare and iconic species, what’s driving these attacks?</w:t>
      </w:r>
      <w:r w:rsidRPr="00720083">
        <w:rPr>
          <w:rFonts w:eastAsia="Calibri" w:cs="Times New Roman"/>
        </w:rPr>
        <w:t xml:space="preserve"> With threats of extremist violence, a vacancy on the Supreme Court and an ongoing presidential election to worry about, what lawmaker has time to take legislative pot shots at the lesser-prairie chicken? Here’s a hint from Defenders of Wildlife: </w:t>
      </w:r>
      <w:r w:rsidRPr="00720083">
        <w:rPr>
          <w:rFonts w:eastAsia="Calibri" w:cs="Times New Roman"/>
          <w:b/>
          <w:highlight w:val="yellow"/>
          <w:u w:val="single"/>
        </w:rPr>
        <w:t xml:space="preserve">“It is the polluters, extractive industries and developers that have these members’ ears. These special economic interests have wanted to weaken or eliminate the Endangered Species Act’s protections for decades, making it a scapegoat for all types of economic maladies. Today there </w:t>
      </w:r>
      <w:proofErr w:type="gramStart"/>
      <w:r w:rsidRPr="00720083">
        <w:rPr>
          <w:rFonts w:eastAsia="Calibri" w:cs="Times New Roman"/>
          <w:b/>
          <w:highlight w:val="yellow"/>
          <w:u w:val="single"/>
        </w:rPr>
        <w:t>are</w:t>
      </w:r>
      <w:proofErr w:type="gramEnd"/>
      <w:r w:rsidRPr="00720083">
        <w:rPr>
          <w:rFonts w:eastAsia="Calibri" w:cs="Times New Roman"/>
          <w:b/>
          <w:highlight w:val="yellow"/>
          <w:u w:val="single"/>
        </w:rPr>
        <w:t xml:space="preserve"> too many members in Congress willing to do their bidding</w:t>
      </w:r>
      <w:r w:rsidRPr="00720083">
        <w:rPr>
          <w:rFonts w:eastAsia="Calibri" w:cs="Times New Roman"/>
        </w:rPr>
        <w:t xml:space="preserve">.” Under the Endangered Species Act, oil and gas interests, commercial real estate developers, utilities, agricultural interests and others must engage in consultations to ensure their operations won’t harm protected species. At the end of the day, the incentive to gut these protective measures boils down to industry’s desire to act as it wishes without any impediment or regard for the impact it will have on America’s wildlife. </w:t>
      </w:r>
    </w:p>
    <w:p w:rsidR="00720083" w:rsidRPr="00720083" w:rsidRDefault="00720083" w:rsidP="00720083">
      <w:pPr>
        <w:keepNext/>
        <w:keepLines/>
        <w:spacing w:before="40" w:after="0" w:line="256" w:lineRule="auto"/>
        <w:outlineLvl w:val="3"/>
        <w:rPr>
          <w:rFonts w:eastAsia="Times New Roman" w:cs="Times New Roman"/>
          <w:b/>
          <w:iCs/>
          <w:sz w:val="26"/>
        </w:rPr>
      </w:pPr>
      <w:r w:rsidRPr="00720083">
        <w:rPr>
          <w:rFonts w:eastAsia="Times New Roman" w:cs="Times New Roman"/>
          <w:b/>
          <w:sz w:val="26"/>
        </w:rPr>
        <w:br w:type="page"/>
      </w:r>
      <w:r w:rsidRPr="00720083">
        <w:rPr>
          <w:rFonts w:eastAsia="Times New Roman" w:cs="Times New Roman"/>
          <w:b/>
          <w:iCs/>
          <w:sz w:val="26"/>
        </w:rPr>
        <w:t>GOP hates legislation protecting endangered species.</w:t>
      </w:r>
    </w:p>
    <w:p w:rsidR="00720083" w:rsidRPr="00720083" w:rsidRDefault="00720083" w:rsidP="00720083">
      <w:pPr>
        <w:spacing w:line="256" w:lineRule="auto"/>
        <w:rPr>
          <w:rFonts w:eastAsia="Calibri" w:cs="Times New Roman"/>
          <w:b/>
          <w:bCs/>
          <w:sz w:val="26"/>
        </w:rPr>
      </w:pPr>
      <w:proofErr w:type="spellStart"/>
      <w:r w:rsidRPr="00720083">
        <w:rPr>
          <w:rFonts w:eastAsia="Calibri" w:cs="Times New Roman"/>
          <w:b/>
          <w:bCs/>
          <w:sz w:val="26"/>
        </w:rPr>
        <w:t>Willcox</w:t>
      </w:r>
      <w:proofErr w:type="spellEnd"/>
      <w:r w:rsidRPr="00720083">
        <w:rPr>
          <w:rFonts w:eastAsia="Calibri" w:cs="Times New Roman"/>
          <w:b/>
          <w:bCs/>
          <w:sz w:val="26"/>
        </w:rPr>
        <w:t>, 2016</w:t>
      </w:r>
    </w:p>
    <w:p w:rsidR="00720083" w:rsidRPr="00720083" w:rsidRDefault="00720083" w:rsidP="00720083">
      <w:pPr>
        <w:spacing w:line="256" w:lineRule="auto"/>
        <w:rPr>
          <w:rFonts w:eastAsia="Calibri" w:cs="Times New Roman"/>
        </w:rPr>
      </w:pPr>
      <w:r w:rsidRPr="00720083">
        <w:rPr>
          <w:rFonts w:eastAsia="Calibri" w:cs="Times New Roman"/>
        </w:rPr>
        <w:t xml:space="preserve">Louisa. </w:t>
      </w:r>
      <w:proofErr w:type="gramStart"/>
      <w:r w:rsidRPr="00720083">
        <w:rPr>
          <w:rFonts w:eastAsia="Calibri" w:cs="Times New Roman"/>
        </w:rPr>
        <w:t>Grizzly bear activist and founder of the Grizzly Times.</w:t>
      </w:r>
      <w:proofErr w:type="gramEnd"/>
      <w:r w:rsidRPr="00720083">
        <w:rPr>
          <w:rFonts w:eastAsia="Calibri" w:cs="Times New Roman"/>
        </w:rPr>
        <w:t xml:space="preserve"> “Delisting Grizzly Bears to Save the Endangered Species Act?” JUNE 27, 2016. &lt;http://www.counterpunch.org/2016/06/27/delisting-grizzly-bears-to-save-the-endangered-species-act/&gt; Accessed: 7/9/16 RJS)</w:t>
      </w:r>
    </w:p>
    <w:p w:rsidR="00720083" w:rsidRPr="00720083" w:rsidRDefault="00720083" w:rsidP="00720083">
      <w:pPr>
        <w:spacing w:line="256" w:lineRule="auto"/>
        <w:rPr>
          <w:rFonts w:eastAsia="Calibri" w:cs="Times New Roman"/>
        </w:rPr>
      </w:pPr>
      <w:r w:rsidRPr="00720083">
        <w:rPr>
          <w:rFonts w:eastAsia="Calibri" w:cs="Times New Roman"/>
          <w:sz w:val="16"/>
          <w:szCs w:val="16"/>
        </w:rPr>
        <w:t>A Little History The story that grizzlies need to be delisted to save the ESA has a powerful ring to it, and long, historical taproots. It first surfaced in the mid-1990’s during the Clinton administration, when then Congressman Newt Gingrich (R-GA) developed his “Contract for America”, which targeted the ESA as one of many progressive laws Conservatives aimed to gut. The irony is that the ESA was signed into law in 1973 by President Richard Nixon, a Republican. Against anti-ESA forces, voices for imperiled species and the Act rallied, including scientists, artists and religious leaders, and their champions in Congress won the day – that day and almost every day since</w:t>
      </w:r>
      <w:r w:rsidRPr="00720083">
        <w:rPr>
          <w:rFonts w:eastAsia="Calibri" w:cs="Times New Roman"/>
        </w:rPr>
        <w:t xml:space="preserve">. </w:t>
      </w:r>
      <w:proofErr w:type="gramStart"/>
      <w:r w:rsidRPr="00720083">
        <w:rPr>
          <w:rFonts w:eastAsia="Calibri" w:cs="Times New Roman"/>
          <w:highlight w:val="yellow"/>
          <w:u w:val="single"/>
        </w:rPr>
        <w:t xml:space="preserve">Polls </w:t>
      </w:r>
      <w:r w:rsidRPr="00720083">
        <w:rPr>
          <w:rFonts w:eastAsia="Calibri" w:cs="Times New Roman"/>
          <w:u w:val="single"/>
        </w:rPr>
        <w:t>taken then and since</w:t>
      </w:r>
      <w:r w:rsidRPr="00720083">
        <w:rPr>
          <w:rFonts w:eastAsia="Calibri" w:cs="Times New Roman"/>
          <w:highlight w:val="yellow"/>
          <w:u w:val="single"/>
        </w:rPr>
        <w:t xml:space="preserve"> show enormously high support nationwide for saving endangered species</w:t>
      </w:r>
      <w:r w:rsidRPr="00720083">
        <w:rPr>
          <w:rFonts w:eastAsia="Calibri" w:cs="Times New Roman"/>
        </w:rPr>
        <w:t>.</w:t>
      </w:r>
      <w:proofErr w:type="gramEnd"/>
      <w:r w:rsidRPr="00720083">
        <w:rPr>
          <w:rFonts w:eastAsia="Calibri" w:cs="Times New Roman"/>
        </w:rPr>
        <w:t xml:space="preserve">  Citizens believe that it is morally wrong to extirpate species from the face of the earth, and that we have a duty to conserve biodiversity and the ecosystems that species depend on. </w:t>
      </w:r>
      <w:r w:rsidRPr="00720083">
        <w:rPr>
          <w:rFonts w:eastAsia="Calibri" w:cs="Times New Roman"/>
          <w:highlight w:val="yellow"/>
          <w:u w:val="single"/>
        </w:rPr>
        <w:t>But to defend the ESA against increasingly crazy conservatives</w:t>
      </w:r>
      <w:r w:rsidRPr="00720083">
        <w:rPr>
          <w:rFonts w:eastAsia="Calibri" w:cs="Times New Roman"/>
        </w:rPr>
        <w:t xml:space="preserve">, the Clinton administration invented this story, a </w:t>
      </w:r>
      <w:r w:rsidRPr="00720083">
        <w:rPr>
          <w:rFonts w:eastAsia="Calibri" w:cs="Times New Roman"/>
          <w:highlight w:val="yellow"/>
          <w:u w:val="single"/>
        </w:rPr>
        <w:t>kind of bargain</w:t>
      </w:r>
      <w:r w:rsidRPr="00720083">
        <w:rPr>
          <w:rFonts w:eastAsia="Calibri" w:cs="Times New Roman"/>
        </w:rPr>
        <w:t xml:space="preserve">: </w:t>
      </w:r>
      <w:r w:rsidRPr="00720083">
        <w:rPr>
          <w:rFonts w:eastAsia="Calibri" w:cs="Times New Roman"/>
          <w:sz w:val="16"/>
          <w:szCs w:val="16"/>
        </w:rPr>
        <w:t xml:space="preserve">if you keep the Act intact, in return we will delist species. </w:t>
      </w:r>
      <w:proofErr w:type="gramStart"/>
      <w:r w:rsidRPr="00720083">
        <w:rPr>
          <w:rFonts w:eastAsia="Calibri" w:cs="Times New Roman"/>
          <w:sz w:val="16"/>
          <w:szCs w:val="16"/>
        </w:rPr>
        <w:t>Lots of them.</w:t>
      </w:r>
      <w:proofErr w:type="gramEnd"/>
      <w:r w:rsidRPr="00720083">
        <w:rPr>
          <w:rFonts w:eastAsia="Calibri" w:cs="Times New Roman"/>
          <w:sz w:val="16"/>
          <w:szCs w:val="16"/>
        </w:rPr>
        <w:t xml:space="preserve"> In particular, we will target delisting of grizzly bears that require lots of space that industry has its eyes on. In so doing, the administration sought to appease the states of Idaho, Wyoming and Montana that aimed to wrest management control from the federal government. Later FWS matched its zeal to delist grizzly bears with wolves – both species that were wildly popular nationally but represented major symbolic affronts to conservative politicians at the federal and state levels, and were viewed as constraints to the continued exploitation of natural resources by industry. The story has proven remarkably resilient, no matter who has occupied the White House since, Democrat or Republican. This is in part due to the fact that FWS career employees and their survival tactics tend to last beyond the vicissitudes of elections. And</w:t>
      </w:r>
      <w:r w:rsidRPr="00720083">
        <w:rPr>
          <w:rFonts w:eastAsia="Calibri" w:cs="Times New Roman"/>
        </w:rPr>
        <w:t xml:space="preserve">, </w:t>
      </w:r>
      <w:r w:rsidRPr="00720083">
        <w:rPr>
          <w:rFonts w:eastAsia="Calibri" w:cs="Times New Roman"/>
          <w:highlight w:val="yellow"/>
          <w:u w:val="single"/>
        </w:rPr>
        <w:t xml:space="preserve">since the </w:t>
      </w:r>
      <w:proofErr w:type="gramStart"/>
      <w:r w:rsidRPr="00720083">
        <w:rPr>
          <w:rFonts w:eastAsia="Calibri" w:cs="Times New Roman"/>
          <w:highlight w:val="yellow"/>
          <w:u w:val="single"/>
        </w:rPr>
        <w:t>mid-1990’s</w:t>
      </w:r>
      <w:proofErr w:type="gramEnd"/>
      <w:r w:rsidRPr="00720083">
        <w:rPr>
          <w:rFonts w:eastAsia="Calibri" w:cs="Times New Roman"/>
          <w:highlight w:val="yellow"/>
          <w:u w:val="single"/>
        </w:rPr>
        <w:t xml:space="preserve"> when the ESA first became target practice for conservatives, attacking the ESA has become something of a congressional sport.</w:t>
      </w:r>
      <w:r w:rsidRPr="00720083">
        <w:rPr>
          <w:rFonts w:eastAsia="Calibri" w:cs="Times New Roman"/>
          <w:u w:val="single"/>
        </w:rPr>
        <w:t xml:space="preserve"> </w:t>
      </w:r>
      <w:r w:rsidRPr="00720083">
        <w:rPr>
          <w:rFonts w:eastAsia="Calibri" w:cs="Times New Roman"/>
          <w:sz w:val="16"/>
          <w:szCs w:val="16"/>
        </w:rPr>
        <w:t xml:space="preserve">These assaults further stoked the narrative of the need to delist more species as a way to make attacks “go away.” So what is the delisting scorecard, and what is the response in Congress? Have </w:t>
      </w:r>
      <w:proofErr w:type="spellStart"/>
      <w:r w:rsidRPr="00720083">
        <w:rPr>
          <w:rFonts w:eastAsia="Calibri" w:cs="Times New Roman"/>
          <w:sz w:val="16"/>
          <w:szCs w:val="16"/>
        </w:rPr>
        <w:t>Delistings</w:t>
      </w:r>
      <w:proofErr w:type="spellEnd"/>
      <w:r w:rsidRPr="00720083">
        <w:rPr>
          <w:rFonts w:eastAsia="Calibri" w:cs="Times New Roman"/>
          <w:sz w:val="16"/>
          <w:szCs w:val="16"/>
        </w:rPr>
        <w:t xml:space="preserve"> Improved Political Support for the ESA? According to FWS data, 34 species have been deemed recovered and delisted under the ESA. This includes the bald eagle and peregrine falcon, whose numbers had crashed due to the devastating impacts of DDT, which softened the birds’ eggs. Once DDT was banned, the birds recovered rather quickly. What is critical, though, is that these high-profile </w:t>
      </w:r>
      <w:proofErr w:type="spellStart"/>
      <w:proofErr w:type="gramStart"/>
      <w:r w:rsidRPr="00720083">
        <w:rPr>
          <w:rFonts w:eastAsia="Calibri" w:cs="Times New Roman"/>
          <w:sz w:val="16"/>
          <w:szCs w:val="16"/>
        </w:rPr>
        <w:t>delistings</w:t>
      </w:r>
      <w:proofErr w:type="spellEnd"/>
      <w:r w:rsidRPr="00720083">
        <w:rPr>
          <w:rFonts w:eastAsia="Calibri" w:cs="Times New Roman"/>
          <w:sz w:val="16"/>
          <w:szCs w:val="16"/>
        </w:rPr>
        <w:t>,</w:t>
      </w:r>
      <w:proofErr w:type="gramEnd"/>
      <w:r w:rsidRPr="00720083">
        <w:rPr>
          <w:rFonts w:eastAsia="Calibri" w:cs="Times New Roman"/>
          <w:sz w:val="16"/>
          <w:szCs w:val="16"/>
        </w:rPr>
        <w:t xml:space="preserve"> and </w:t>
      </w:r>
      <w:proofErr w:type="spellStart"/>
      <w:r w:rsidRPr="00720083">
        <w:rPr>
          <w:rFonts w:eastAsia="Calibri" w:cs="Times New Roman"/>
          <w:sz w:val="16"/>
          <w:szCs w:val="16"/>
        </w:rPr>
        <w:t>delistings</w:t>
      </w:r>
      <w:proofErr w:type="spellEnd"/>
      <w:r w:rsidRPr="00720083">
        <w:rPr>
          <w:rFonts w:eastAsia="Calibri" w:cs="Times New Roman"/>
          <w:sz w:val="16"/>
          <w:szCs w:val="16"/>
        </w:rPr>
        <w:t xml:space="preserve"> generally, did NOT buy any support for the ESA among opponents, no matter how often these examples were touted by FWS and ESA supporters. Also included in this number is a controversial decision by FWS in 2011 to strip protections from wolves in the Northern Rockies – a decision that subjected the population to an aggressive state-sponsored hunt, which in turn dramatically reduced numbers and allowed popular and valuable research wolves to be gunned down on the border of Yellowstone National Park – a tragic policy that continues. It is important to note that the Northern Rockies wolf is the first species to be delisted by Congress, and that a Democrat, Senator Jon Tester of Montana, led the charge. But the point is that wolf delisting, billed prominently by FWS as a measure needed to “save the ESA,” did nothing to build tolerance for the ESA. The Delisting Story on </w:t>
      </w:r>
      <w:proofErr w:type="gramStart"/>
      <w:r w:rsidRPr="00720083">
        <w:rPr>
          <w:rFonts w:eastAsia="Calibri" w:cs="Times New Roman"/>
          <w:sz w:val="16"/>
          <w:szCs w:val="16"/>
        </w:rPr>
        <w:t>Steroids,</w:t>
      </w:r>
      <w:proofErr w:type="gramEnd"/>
      <w:r w:rsidRPr="00720083">
        <w:rPr>
          <w:rFonts w:eastAsia="Calibri" w:cs="Times New Roman"/>
          <w:sz w:val="16"/>
          <w:szCs w:val="16"/>
        </w:rPr>
        <w:t xml:space="preserve"> and the Ashe-Mead Connection The pace of species </w:t>
      </w:r>
      <w:proofErr w:type="spellStart"/>
      <w:r w:rsidRPr="00720083">
        <w:rPr>
          <w:rFonts w:eastAsia="Calibri" w:cs="Times New Roman"/>
          <w:sz w:val="16"/>
          <w:szCs w:val="16"/>
        </w:rPr>
        <w:t>delistings</w:t>
      </w:r>
      <w:proofErr w:type="spellEnd"/>
      <w:r w:rsidRPr="00720083">
        <w:rPr>
          <w:rFonts w:eastAsia="Calibri" w:cs="Times New Roman"/>
          <w:sz w:val="16"/>
          <w:szCs w:val="16"/>
        </w:rPr>
        <w:t xml:space="preserve"> has escalated during the Obama administration. A driving force is the mantra of FWS Director Dan Ashe: species need to be delisted to save the ESA. To FWS, wolves and grizzly bears represent the brass rings of success. The agency’s primary </w:t>
      </w:r>
      <w:proofErr w:type="gramStart"/>
      <w:r w:rsidRPr="00720083">
        <w:rPr>
          <w:rFonts w:eastAsia="Calibri" w:cs="Times New Roman"/>
          <w:sz w:val="16"/>
          <w:szCs w:val="16"/>
        </w:rPr>
        <w:t>audience are</w:t>
      </w:r>
      <w:proofErr w:type="gramEnd"/>
      <w:r w:rsidRPr="00720083">
        <w:rPr>
          <w:rFonts w:eastAsia="Calibri" w:cs="Times New Roman"/>
          <w:sz w:val="16"/>
          <w:szCs w:val="16"/>
        </w:rPr>
        <w:t xml:space="preserve"> not moderates in Congress, or </w:t>
      </w:r>
      <w:proofErr w:type="spellStart"/>
      <w:r w:rsidRPr="00720083">
        <w:rPr>
          <w:rFonts w:eastAsia="Calibri" w:cs="Times New Roman"/>
          <w:sz w:val="16"/>
          <w:szCs w:val="16"/>
        </w:rPr>
        <w:t>decisionmakers</w:t>
      </w:r>
      <w:proofErr w:type="spellEnd"/>
      <w:r w:rsidRPr="00720083">
        <w:rPr>
          <w:rFonts w:eastAsia="Calibri" w:cs="Times New Roman"/>
          <w:sz w:val="16"/>
          <w:szCs w:val="16"/>
        </w:rPr>
        <w:t xml:space="preserve"> who might be swayed, but</w:t>
      </w:r>
      <w:r w:rsidRPr="00720083">
        <w:rPr>
          <w:rFonts w:eastAsia="Calibri" w:cs="Times New Roman"/>
        </w:rPr>
        <w:t xml:space="preserve"> </w:t>
      </w:r>
      <w:r w:rsidRPr="00720083">
        <w:rPr>
          <w:rFonts w:eastAsia="Calibri" w:cs="Times New Roman"/>
          <w:highlight w:val="yellow"/>
          <w:u w:val="single"/>
        </w:rPr>
        <w:t>rabid Conservatives</w:t>
      </w:r>
      <w:r w:rsidRPr="00720083">
        <w:rPr>
          <w:rFonts w:eastAsia="Calibri" w:cs="Times New Roman"/>
        </w:rPr>
        <w:t xml:space="preserve"> </w:t>
      </w:r>
      <w:r w:rsidRPr="00720083">
        <w:rPr>
          <w:rFonts w:eastAsia="Calibri" w:cs="Times New Roman"/>
          <w:sz w:val="16"/>
          <w:szCs w:val="16"/>
        </w:rPr>
        <w:t xml:space="preserve">who cannot. In the grizzly bear delisting context, the main target is Wyoming Governor Matt Mead (R-WY). He is chairman of the Western Governors Association, and now chairs a WGA committee which just unveiled a proposal that </w:t>
      </w:r>
      <w:proofErr w:type="gramStart"/>
      <w:r w:rsidRPr="00720083">
        <w:rPr>
          <w:rFonts w:eastAsia="Calibri" w:cs="Times New Roman"/>
          <w:sz w:val="16"/>
          <w:szCs w:val="16"/>
        </w:rPr>
        <w:t>would  gut</w:t>
      </w:r>
      <w:proofErr w:type="gramEnd"/>
      <w:r w:rsidRPr="00720083">
        <w:rPr>
          <w:rFonts w:eastAsia="Calibri" w:cs="Times New Roman"/>
          <w:sz w:val="16"/>
          <w:szCs w:val="16"/>
        </w:rPr>
        <w:t xml:space="preserve"> the  Act by vesting even more authority in the states (link) – all under the guise of “improvements” and “increased efficiencies.” Within weeks of FWS’ announcement of its proposal to delist Yellowstone grizzly bears, Mead held a mock hearing on the ESA in Cody, the most anti-ESA, anti-carnivore town in the Greater Yellowstone in November, 2015 (link). He featured grizzly bear management as a classic example of why the ESA needed to be “reformed” and more authority given to states, county governments, and industry. This is just one of many examples showing that FWS’ strategy of appeasing the states by delisting species does not work. Conservatives</w:t>
      </w:r>
      <w:r w:rsidRPr="00720083">
        <w:rPr>
          <w:rFonts w:eastAsia="Calibri" w:cs="Times New Roman"/>
        </w:rPr>
        <w:t xml:space="preserve"> </w:t>
      </w:r>
      <w:r w:rsidRPr="00720083">
        <w:rPr>
          <w:rFonts w:eastAsia="Calibri" w:cs="Times New Roman"/>
          <w:highlight w:val="yellow"/>
          <w:u w:val="single"/>
        </w:rPr>
        <w:t>bent on dismantling the ESA are going to pursue their agenda</w:t>
      </w:r>
      <w:r w:rsidRPr="00720083">
        <w:rPr>
          <w:rFonts w:eastAsia="Calibri" w:cs="Times New Roman"/>
        </w:rPr>
        <w:t xml:space="preserve"> anyway. What matters is that </w:t>
      </w:r>
      <w:r w:rsidRPr="00720083">
        <w:rPr>
          <w:rFonts w:eastAsia="Calibri" w:cs="Times New Roman"/>
          <w:highlight w:val="yellow"/>
          <w:u w:val="single"/>
        </w:rPr>
        <w:t>their constituents are narrow, intolerant</w:t>
      </w:r>
      <w:r w:rsidRPr="00720083">
        <w:rPr>
          <w:rFonts w:eastAsia="Calibri" w:cs="Times New Roman"/>
        </w:rPr>
        <w:t xml:space="preserve">, </w:t>
      </w:r>
      <w:r w:rsidRPr="00720083">
        <w:rPr>
          <w:rFonts w:eastAsia="Calibri" w:cs="Times New Roman"/>
          <w:sz w:val="16"/>
          <w:szCs w:val="16"/>
        </w:rPr>
        <w:t xml:space="preserve">and anti-carnivore.  </w:t>
      </w:r>
      <w:proofErr w:type="gramStart"/>
      <w:r w:rsidRPr="00720083">
        <w:rPr>
          <w:rFonts w:eastAsia="Calibri" w:cs="Times New Roman"/>
          <w:sz w:val="16"/>
          <w:szCs w:val="16"/>
        </w:rPr>
        <w:t>More on this later.</w:t>
      </w:r>
      <w:proofErr w:type="gramEnd"/>
      <w:r w:rsidRPr="00720083">
        <w:rPr>
          <w:rFonts w:eastAsia="Calibri" w:cs="Times New Roman"/>
          <w:sz w:val="16"/>
          <w:szCs w:val="16"/>
        </w:rPr>
        <w:t xml:space="preserve"> To further explain what devolution of authority for grizzly bear management in Wyoming means, 4 counties representing about 20% of occupied grizzly bear habitat in the GYE have passed laws prohibiting grizzly bears in the counties, calling the grizzly an “unacceptable species.” Neither the </w:t>
      </w:r>
      <w:proofErr w:type="gramStart"/>
      <w:r w:rsidRPr="00720083">
        <w:rPr>
          <w:rFonts w:eastAsia="Calibri" w:cs="Times New Roman"/>
          <w:sz w:val="16"/>
          <w:szCs w:val="16"/>
        </w:rPr>
        <w:t>state of Wyoming nor FWS have</w:t>
      </w:r>
      <w:proofErr w:type="gramEnd"/>
      <w:r w:rsidRPr="00720083">
        <w:rPr>
          <w:rFonts w:eastAsia="Calibri" w:cs="Times New Roman"/>
          <w:sz w:val="16"/>
          <w:szCs w:val="16"/>
        </w:rPr>
        <w:t xml:space="preserve"> done anything to object to or demand a change in these laws. Further, unlike Montana, in its recently approved plan, Wyoming set off limits to bears biologically suitably habitat, including the Wyoming, Salt River and parts of the Wind River Ranges, arguing they were “socially unacceptable.” Translate: a few </w:t>
      </w:r>
      <w:proofErr w:type="spellStart"/>
      <w:r w:rsidRPr="00720083">
        <w:rPr>
          <w:rFonts w:eastAsia="Calibri" w:cs="Times New Roman"/>
          <w:sz w:val="16"/>
          <w:szCs w:val="16"/>
        </w:rPr>
        <w:t>sheepmen</w:t>
      </w:r>
      <w:proofErr w:type="spellEnd"/>
      <w:r w:rsidRPr="00720083">
        <w:rPr>
          <w:rFonts w:eastAsia="Calibri" w:cs="Times New Roman"/>
          <w:sz w:val="16"/>
          <w:szCs w:val="16"/>
        </w:rPr>
        <w:t xml:space="preserve"> do not want bears. After delisting, Wyoming has made it clear that it will use hunting and aggressive killing policies to reduce numbers and perhaps eliminate grizzly bears at the behest of ranchers in some areas. Mead endorses these policies while NOT supporting the ESA in anything like its present form. Repeating </w:t>
      </w:r>
      <w:proofErr w:type="gramStart"/>
      <w:r w:rsidRPr="00720083">
        <w:rPr>
          <w:rFonts w:eastAsia="Calibri" w:cs="Times New Roman"/>
          <w:sz w:val="16"/>
          <w:szCs w:val="16"/>
        </w:rPr>
        <w:t>A</w:t>
      </w:r>
      <w:proofErr w:type="gramEnd"/>
      <w:r w:rsidRPr="00720083">
        <w:rPr>
          <w:rFonts w:eastAsia="Calibri" w:cs="Times New Roman"/>
          <w:sz w:val="16"/>
          <w:szCs w:val="16"/>
        </w:rPr>
        <w:t xml:space="preserve"> Story Makes It True Meanwhile, FWS Director Dan Ashe is eating everything Matt Mead is dishing out. Indeed today, they seem joined at the hip. In March they even co-wrote an </w:t>
      </w:r>
      <w:proofErr w:type="spellStart"/>
      <w:r w:rsidRPr="00720083">
        <w:rPr>
          <w:rFonts w:eastAsia="Calibri" w:cs="Times New Roman"/>
          <w:sz w:val="16"/>
          <w:szCs w:val="16"/>
        </w:rPr>
        <w:t>oped</w:t>
      </w:r>
      <w:proofErr w:type="spellEnd"/>
      <w:r w:rsidRPr="00720083">
        <w:rPr>
          <w:rFonts w:eastAsia="Calibri" w:cs="Times New Roman"/>
          <w:sz w:val="16"/>
          <w:szCs w:val="16"/>
        </w:rPr>
        <w:t xml:space="preserve"> in the Jackson Hole News and Guide saying, basically: “we should all sing </w:t>
      </w:r>
      <w:proofErr w:type="spellStart"/>
      <w:r w:rsidRPr="00720083">
        <w:rPr>
          <w:rFonts w:eastAsia="Calibri" w:cs="Times New Roman"/>
          <w:sz w:val="16"/>
          <w:szCs w:val="16"/>
        </w:rPr>
        <w:t>Kumbaya</w:t>
      </w:r>
      <w:proofErr w:type="spellEnd"/>
      <w:r w:rsidRPr="00720083">
        <w:rPr>
          <w:rFonts w:eastAsia="Calibri" w:cs="Times New Roman"/>
          <w:sz w:val="16"/>
          <w:szCs w:val="16"/>
        </w:rPr>
        <w:t xml:space="preserve"> and delist grizzlies.” (</w:t>
      </w:r>
      <w:proofErr w:type="gramStart"/>
      <w:r w:rsidRPr="00720083">
        <w:rPr>
          <w:rFonts w:eastAsia="Calibri" w:cs="Times New Roman"/>
          <w:sz w:val="16"/>
          <w:szCs w:val="16"/>
        </w:rPr>
        <w:t>link</w:t>
      </w:r>
      <w:proofErr w:type="gramEnd"/>
      <w:r w:rsidRPr="00720083">
        <w:rPr>
          <w:rFonts w:eastAsia="Calibri" w:cs="Times New Roman"/>
          <w:sz w:val="16"/>
          <w:szCs w:val="16"/>
        </w:rPr>
        <w:t>). Huh? The relationship makes no sense. Ashe is not getting anything for his pains. I have suggested previously that the relationship between FWS and the states is perhaps like zombie and sorcerer, with FWS obeying its perceived master, rather than the broader public whose interest the agency is entrusted to uphold. (</w:t>
      </w:r>
      <w:proofErr w:type="gramStart"/>
      <w:r w:rsidRPr="00720083">
        <w:rPr>
          <w:rFonts w:eastAsia="Calibri" w:cs="Times New Roman"/>
          <w:sz w:val="16"/>
          <w:szCs w:val="16"/>
        </w:rPr>
        <w:t>link</w:t>
      </w:r>
      <w:proofErr w:type="gramEnd"/>
      <w:r w:rsidRPr="00720083">
        <w:rPr>
          <w:rFonts w:eastAsia="Calibri" w:cs="Times New Roman"/>
          <w:sz w:val="16"/>
          <w:szCs w:val="16"/>
        </w:rPr>
        <w:t xml:space="preserve">). Maybe FWS leaders have told themselves the story “delist grizzly bears, everything will be ok with the ESA, conservative politicians will come around,” so often, for so long, they believe it, despite the lack of evidence supporting it. It is worth noting that Chris </w:t>
      </w:r>
      <w:proofErr w:type="spellStart"/>
      <w:r w:rsidRPr="00720083">
        <w:rPr>
          <w:rFonts w:eastAsia="Calibri" w:cs="Times New Roman"/>
          <w:sz w:val="16"/>
          <w:szCs w:val="16"/>
        </w:rPr>
        <w:t>Serhveen</w:t>
      </w:r>
      <w:proofErr w:type="spellEnd"/>
      <w:r w:rsidRPr="00720083">
        <w:rPr>
          <w:rFonts w:eastAsia="Calibri" w:cs="Times New Roman"/>
          <w:sz w:val="16"/>
          <w:szCs w:val="16"/>
        </w:rPr>
        <w:t xml:space="preserve">, the recently retired Grizzly Bear Recovery Coordinator, had occupied that position since 1979 and was particularly fond of saying that grizzly bears needed to be delisted so save the ESA. </w:t>
      </w:r>
      <w:proofErr w:type="spellStart"/>
      <w:r w:rsidRPr="00720083">
        <w:rPr>
          <w:rFonts w:eastAsia="Calibri" w:cs="Times New Roman"/>
          <w:sz w:val="16"/>
          <w:szCs w:val="16"/>
        </w:rPr>
        <w:t>Servheen</w:t>
      </w:r>
      <w:proofErr w:type="spellEnd"/>
      <w:r w:rsidRPr="00720083">
        <w:rPr>
          <w:rFonts w:eastAsia="Calibri" w:cs="Times New Roman"/>
          <w:sz w:val="16"/>
          <w:szCs w:val="16"/>
        </w:rPr>
        <w:t xml:space="preserve"> also bragged that he was single biggest reason for the bruin’s recovery. The facts don’t bear that one out either. The evidence shows that the prohibition against hunting and killing, citizen-driven law suits under the ESA to protect habitat, and a series of good food years for grizzly bears during the late 1980’s to early 2000’s had more to do with recovery than anything FWS did on its own (link).  (By the way, Mead’s proposed ESA reforms would make citizen-driven litigation more difficult). Another Unjustified Story: Delisting to Free Up Money for Other Imperiled Species You sometimes hear that delisting grizzly bears will free up funds for other imperiled grizzly bears and recovery efforts. One population that desperately needs help is in the Cabinet </w:t>
      </w:r>
      <w:proofErr w:type="spellStart"/>
      <w:r w:rsidRPr="00720083">
        <w:rPr>
          <w:rFonts w:eastAsia="Calibri" w:cs="Times New Roman"/>
          <w:sz w:val="16"/>
          <w:szCs w:val="16"/>
        </w:rPr>
        <w:t>Yaak</w:t>
      </w:r>
      <w:proofErr w:type="spellEnd"/>
      <w:r w:rsidRPr="00720083">
        <w:rPr>
          <w:rFonts w:eastAsia="Calibri" w:cs="Times New Roman"/>
          <w:sz w:val="16"/>
          <w:szCs w:val="16"/>
        </w:rPr>
        <w:t xml:space="preserve">, in the remote wilderness of northwest Montana. With 40-50 grizzly bears in an isolated population threatened by unsustainable poaching and two proposed hard rock mines, the situation for these bears is dire. For long term recovery, bears also must be reintroduced in the vast </w:t>
      </w:r>
      <w:proofErr w:type="spellStart"/>
      <w:r w:rsidRPr="00720083">
        <w:rPr>
          <w:rFonts w:eastAsia="Calibri" w:cs="Times New Roman"/>
          <w:sz w:val="16"/>
          <w:szCs w:val="16"/>
        </w:rPr>
        <w:t>Selway</w:t>
      </w:r>
      <w:proofErr w:type="spellEnd"/>
      <w:r w:rsidRPr="00720083">
        <w:rPr>
          <w:rFonts w:eastAsia="Calibri" w:cs="Times New Roman"/>
          <w:sz w:val="16"/>
          <w:szCs w:val="16"/>
        </w:rPr>
        <w:t xml:space="preserve"> Salmon ecosystem of Central Idaho. Putting money into these efforts would be a really good idea. But even if bears were delisted, the money saved would likely not go to these bears. Why? Because FWS has so abused its mandate (largely trying to satisfy opponents) that its work nowadays is largely driven by Court orders from cases brought mostly by environmentalists. Funding saved on Yellowstone bears would most likely go to the next court-ordered item on the list. Also, the enemies of the ESA – the very people FWS is trying to appease – continue to try, with some success, to cripple the agency by cutting funding, making lawsuits even more likely and continuing the vicious cycle. “It’s not so much what you don’t know, it’s what you do know that </w:t>
      </w:r>
      <w:proofErr w:type="spellStart"/>
      <w:r w:rsidRPr="00720083">
        <w:rPr>
          <w:rFonts w:eastAsia="Calibri" w:cs="Times New Roman"/>
          <w:sz w:val="16"/>
          <w:szCs w:val="16"/>
        </w:rPr>
        <w:t>ain’t</w:t>
      </w:r>
      <w:proofErr w:type="spellEnd"/>
      <w:r w:rsidRPr="00720083">
        <w:rPr>
          <w:rFonts w:eastAsia="Calibri" w:cs="Times New Roman"/>
          <w:sz w:val="16"/>
          <w:szCs w:val="16"/>
        </w:rPr>
        <w:t xml:space="preserve"> so” Will Rogers had it right when it comes to FWS</w:t>
      </w:r>
      <w:r w:rsidRPr="00720083">
        <w:rPr>
          <w:rFonts w:eastAsia="Calibri" w:cs="Times New Roman"/>
        </w:rPr>
        <w:t xml:space="preserve">. </w:t>
      </w:r>
      <w:r w:rsidRPr="00720083">
        <w:rPr>
          <w:rFonts w:eastAsia="Calibri" w:cs="Times New Roman"/>
          <w:highlight w:val="yellow"/>
          <w:u w:val="single"/>
        </w:rPr>
        <w:t xml:space="preserve">Bringing around the right wing anti-ESA ideologues to support the ESA just </w:t>
      </w:r>
      <w:proofErr w:type="spellStart"/>
      <w:r w:rsidRPr="00720083">
        <w:rPr>
          <w:rFonts w:eastAsia="Calibri" w:cs="Times New Roman"/>
          <w:highlight w:val="yellow"/>
          <w:u w:val="single"/>
        </w:rPr>
        <w:t>ain’t</w:t>
      </w:r>
      <w:proofErr w:type="spellEnd"/>
      <w:r w:rsidRPr="00720083">
        <w:rPr>
          <w:rFonts w:eastAsia="Calibri" w:cs="Times New Roman"/>
          <w:highlight w:val="yellow"/>
          <w:u w:val="single"/>
        </w:rPr>
        <w:t xml:space="preserve"> </w:t>
      </w:r>
      <w:proofErr w:type="spellStart"/>
      <w:r w:rsidRPr="00720083">
        <w:rPr>
          <w:rFonts w:eastAsia="Calibri" w:cs="Times New Roman"/>
          <w:highlight w:val="yellow"/>
          <w:u w:val="single"/>
        </w:rPr>
        <w:t>gonna</w:t>
      </w:r>
      <w:proofErr w:type="spellEnd"/>
      <w:r w:rsidRPr="00720083">
        <w:rPr>
          <w:rFonts w:eastAsia="Calibri" w:cs="Times New Roman"/>
          <w:highlight w:val="yellow"/>
          <w:u w:val="single"/>
        </w:rPr>
        <w:t xml:space="preserve"> happen</w:t>
      </w:r>
      <w:r w:rsidRPr="00720083">
        <w:rPr>
          <w:rFonts w:eastAsia="Calibri" w:cs="Times New Roman"/>
        </w:rPr>
        <w:t xml:space="preserve">. </w:t>
      </w:r>
      <w:r w:rsidRPr="00720083">
        <w:rPr>
          <w:rFonts w:eastAsia="Calibri" w:cs="Times New Roman"/>
          <w:highlight w:val="yellow"/>
          <w:u w:val="single"/>
        </w:rPr>
        <w:t>They don’t care about facts</w:t>
      </w:r>
      <w:r w:rsidRPr="00720083">
        <w:rPr>
          <w:rFonts w:eastAsia="Calibri" w:cs="Times New Roman"/>
        </w:rPr>
        <w:t xml:space="preserve">, </w:t>
      </w:r>
      <w:r w:rsidRPr="00720083">
        <w:rPr>
          <w:rFonts w:eastAsia="Calibri" w:cs="Times New Roman"/>
          <w:sz w:val="16"/>
          <w:szCs w:val="16"/>
        </w:rPr>
        <w:t xml:space="preserve">the number of </w:t>
      </w:r>
      <w:proofErr w:type="spellStart"/>
      <w:r w:rsidRPr="00720083">
        <w:rPr>
          <w:rFonts w:eastAsia="Calibri" w:cs="Times New Roman"/>
          <w:sz w:val="16"/>
          <w:szCs w:val="16"/>
        </w:rPr>
        <w:t>delistings</w:t>
      </w:r>
      <w:proofErr w:type="spellEnd"/>
      <w:r w:rsidRPr="00720083">
        <w:rPr>
          <w:rFonts w:eastAsia="Calibri" w:cs="Times New Roman"/>
          <w:sz w:val="16"/>
          <w:szCs w:val="16"/>
        </w:rPr>
        <w:t>, let alone the fate of species. They want to dismantle government. In their version of the nine circles of Hell, the ESA would be down at very bottom, in the flames with Satan.</w:t>
      </w:r>
      <w:r w:rsidRPr="00720083">
        <w:rPr>
          <w:rFonts w:eastAsia="Calibri" w:cs="Times New Roman"/>
        </w:rPr>
        <w:t xml:space="preserve"> </w:t>
      </w:r>
      <w:r w:rsidRPr="00720083">
        <w:rPr>
          <w:rFonts w:eastAsia="Calibri" w:cs="Times New Roman"/>
          <w:highlight w:val="yellow"/>
          <w:u w:val="single"/>
        </w:rPr>
        <w:t>Polls don’t work with ideologues either</w:t>
      </w:r>
      <w:r w:rsidRPr="00720083">
        <w:rPr>
          <w:rFonts w:eastAsia="Calibri" w:cs="Times New Roman"/>
        </w:rPr>
        <w:t xml:space="preserve">. </w:t>
      </w:r>
    </w:p>
    <w:p w:rsidR="00720083" w:rsidRPr="00720083" w:rsidRDefault="00720083" w:rsidP="00720083">
      <w:pPr>
        <w:spacing w:line="256" w:lineRule="auto"/>
        <w:rPr>
          <w:rFonts w:eastAsia="Calibri" w:cs="Times New Roman"/>
        </w:rPr>
      </w:pPr>
    </w:p>
    <w:p w:rsidR="00720083" w:rsidRPr="00EE0767" w:rsidRDefault="00720083" w:rsidP="00EE0767"/>
    <w:p w:rsidR="00720083" w:rsidRDefault="00720083" w:rsidP="00720083">
      <w:pPr>
        <w:pStyle w:val="Heading4"/>
      </w:pPr>
      <w:r>
        <w:t>The NRA opposes regulations on IVORY trade and congressional republicans back them</w:t>
      </w:r>
    </w:p>
    <w:p w:rsidR="00720083" w:rsidRDefault="00720083" w:rsidP="00720083">
      <w:r>
        <w:t xml:space="preserve">Michael </w:t>
      </w:r>
      <w:proofErr w:type="spellStart"/>
      <w:r w:rsidRPr="00F74C86">
        <w:rPr>
          <w:rStyle w:val="Style13ptBold"/>
        </w:rPr>
        <w:t>Tomasky</w:t>
      </w:r>
      <w:proofErr w:type="spellEnd"/>
      <w:r>
        <w:t xml:space="preserve"> 8-6-</w:t>
      </w:r>
      <w:r w:rsidRPr="00F74C86">
        <w:rPr>
          <w:rStyle w:val="Style13ptBold"/>
        </w:rPr>
        <w:t>2014</w:t>
      </w:r>
      <w:r>
        <w:t xml:space="preserve"> (Michael </w:t>
      </w:r>
      <w:proofErr w:type="spellStart"/>
      <w:r>
        <w:t>Tomasky</w:t>
      </w:r>
      <w:proofErr w:type="spellEnd"/>
      <w:r>
        <w:t xml:space="preserve">, 8-6-2014, </w:t>
      </w:r>
      <w:proofErr w:type="gramStart"/>
      <w:r>
        <w:t>A</w:t>
      </w:r>
      <w:proofErr w:type="gramEnd"/>
      <w:r>
        <w:t xml:space="preserve"> World Without Elephants? Blame China, Daily Beast, http://www.thedailybeast.com/articles/2014/08/06/a-world-without-elephants-blame-china.html, Accessed: 7-17-2016) - Coronado LS</w:t>
      </w:r>
    </w:p>
    <w:p w:rsidR="00720083" w:rsidRDefault="00720083" w:rsidP="00720083">
      <w:r>
        <w:t xml:space="preserve">Blame the African countries and the amoral people who go into the savannahs and the forests and slaughter the animals. </w:t>
      </w:r>
      <w:r w:rsidRPr="009F7343">
        <w:rPr>
          <w:rStyle w:val="StyleUnderline"/>
        </w:rPr>
        <w:t>The governments of Africa are trying, or at least some of them are. A report on NPR Tuesday morning featured a number of African heads of state speaking at this week’s summit about their need for “high-tech help” to fight the poachers. “</w:t>
      </w:r>
      <w:r w:rsidRPr="009F7343">
        <w:rPr>
          <w:rStyle w:val="StyleUnderline"/>
          <w:highlight w:val="yellow"/>
        </w:rPr>
        <w:t>When</w:t>
      </w:r>
      <w:r w:rsidRPr="009F7343">
        <w:rPr>
          <w:rStyle w:val="StyleUnderline"/>
        </w:rPr>
        <w:t xml:space="preserve"> the four presidents were </w:t>
      </w:r>
      <w:r w:rsidRPr="009F7343">
        <w:rPr>
          <w:rStyle w:val="StyleUnderline"/>
          <w:highlight w:val="yellow"/>
        </w:rPr>
        <w:t>asked what they need from the United States</w:t>
      </w:r>
      <w:r w:rsidRPr="009F7343">
        <w:rPr>
          <w:rStyle w:val="StyleUnderline"/>
        </w:rPr>
        <w:t>, the answers revealed how militarily sophisticated the poachers have become,” reported NPR’s Gregory Warner. “</w:t>
      </w:r>
      <w:r w:rsidRPr="009F7343">
        <w:rPr>
          <w:rStyle w:val="StyleUnderline"/>
          <w:highlight w:val="yellow"/>
        </w:rPr>
        <w:t xml:space="preserve">Namibia asked for light attack helicopters. </w:t>
      </w:r>
      <w:proofErr w:type="gramStart"/>
      <w:r w:rsidRPr="009F7343">
        <w:rPr>
          <w:rStyle w:val="StyleUnderline"/>
          <w:highlight w:val="yellow"/>
        </w:rPr>
        <w:t>Tanzania for night-vision goggles.</w:t>
      </w:r>
      <w:proofErr w:type="gramEnd"/>
      <w:r w:rsidRPr="009F7343">
        <w:rPr>
          <w:rStyle w:val="StyleUnderline"/>
          <w:highlight w:val="yellow"/>
        </w:rPr>
        <w:t xml:space="preserve"> </w:t>
      </w:r>
      <w:proofErr w:type="gramStart"/>
      <w:r w:rsidRPr="009F7343">
        <w:rPr>
          <w:rStyle w:val="StyleUnderline"/>
          <w:highlight w:val="yellow"/>
        </w:rPr>
        <w:t>Togo for infrared scanners</w:t>
      </w:r>
      <w:r w:rsidRPr="009F7343">
        <w:rPr>
          <w:rStyle w:val="StyleUnderline"/>
        </w:rPr>
        <w:t xml:space="preserve"> to use at its port.”</w:t>
      </w:r>
      <w:proofErr w:type="gramEnd"/>
      <w:r>
        <w:rPr>
          <w:rStyle w:val="StyleUnderline"/>
        </w:rPr>
        <w:t xml:space="preserve"> </w:t>
      </w:r>
      <w:r w:rsidRPr="009F7343">
        <w:rPr>
          <w:rStyle w:val="StyleUnderline"/>
        </w:rPr>
        <w:t xml:space="preserve">Blame also Japan, along with Thailand and Vietnam. </w:t>
      </w:r>
      <w:r w:rsidRPr="009F7343">
        <w:rPr>
          <w:rStyle w:val="StyleUnderline"/>
          <w:highlight w:val="yellow"/>
        </w:rPr>
        <w:t>Blame the United States, too</w:t>
      </w:r>
      <w:r w:rsidRPr="009F7343">
        <w:rPr>
          <w:rStyle w:val="StyleUnderline"/>
        </w:rPr>
        <w:t xml:space="preserve">. There still is a trade for ivory here, although </w:t>
      </w:r>
      <w:r w:rsidRPr="009F7343">
        <w:rPr>
          <w:rStyle w:val="StyleUnderline"/>
          <w:highlight w:val="yellow"/>
        </w:rPr>
        <w:t xml:space="preserve">the Obama administration to its credit did just consummate a ban on the commercial import of African elephant ivory. The </w:t>
      </w:r>
      <w:proofErr w:type="gramStart"/>
      <w:r w:rsidRPr="009F7343">
        <w:rPr>
          <w:rStyle w:val="StyleUnderline"/>
          <w:highlight w:val="yellow"/>
        </w:rPr>
        <w:t>ban is opposed by</w:t>
      </w:r>
      <w:r w:rsidRPr="009F7343">
        <w:rPr>
          <w:rStyle w:val="StyleUnderline"/>
        </w:rPr>
        <w:t>—well, guess</w:t>
      </w:r>
      <w:proofErr w:type="gramEnd"/>
      <w:r w:rsidRPr="009F7343">
        <w:rPr>
          <w:rStyle w:val="StyleUnderline"/>
        </w:rPr>
        <w:t xml:space="preserve"> who? </w:t>
      </w:r>
      <w:proofErr w:type="gramStart"/>
      <w:r w:rsidRPr="009F7343">
        <w:rPr>
          <w:rStyle w:val="StyleUnderline"/>
          <w:highlight w:val="yellow"/>
        </w:rPr>
        <w:t>The NRA.</w:t>
      </w:r>
      <w:proofErr w:type="gramEnd"/>
      <w:r w:rsidRPr="009F7343">
        <w:rPr>
          <w:rStyle w:val="StyleUnderline"/>
          <w:highlight w:val="yellow"/>
        </w:rPr>
        <w:t xml:space="preserve"> </w:t>
      </w:r>
      <w:proofErr w:type="gramStart"/>
      <w:r w:rsidRPr="009F7343">
        <w:rPr>
          <w:rStyle w:val="StyleUnderline"/>
          <w:highlight w:val="yellow"/>
        </w:rPr>
        <w:t>Because there’s ivory in some antique guns</w:t>
      </w:r>
      <w:r w:rsidRPr="009F7343">
        <w:rPr>
          <w:rStyle w:val="StyleUnderline"/>
        </w:rPr>
        <w:t>.</w:t>
      </w:r>
      <w:proofErr w:type="gramEnd"/>
      <w:r w:rsidRPr="009F7343">
        <w:rPr>
          <w:rStyle w:val="StyleUnderline"/>
        </w:rPr>
        <w:t xml:space="preserve"> The new </w:t>
      </w:r>
      <w:proofErr w:type="spellStart"/>
      <w:r w:rsidRPr="009F7343">
        <w:rPr>
          <w:rStyle w:val="StyleUnderline"/>
        </w:rPr>
        <w:t>regs</w:t>
      </w:r>
      <w:proofErr w:type="spellEnd"/>
      <w:r w:rsidRPr="009F7343">
        <w:rPr>
          <w:rStyle w:val="StyleUnderline"/>
        </w:rPr>
        <w:t xml:space="preserve"> say: “Personal possession of legally acquired items containing elephant ivory will remain legal.” </w:t>
      </w:r>
      <w:r w:rsidRPr="009F7343">
        <w:rPr>
          <w:rStyle w:val="StyleUnderline"/>
          <w:highlight w:val="yellow"/>
        </w:rPr>
        <w:t>This hasn’t stopped the NRA from announcing that the ban will turn gun owners into criminals overnight. Congressional members of the Republican Party, which may have to ditch its mascot in 20 years and find an animal we didn’t obliterate, are rushing to its aid</w:t>
      </w:r>
      <w:r w:rsidRPr="009F7343">
        <w:rPr>
          <w:rStyle w:val="StyleUnderline"/>
        </w:rPr>
        <w:t>.</w:t>
      </w:r>
      <w:r>
        <w:rPr>
          <w:rStyle w:val="StyleUnderline"/>
        </w:rPr>
        <w:t xml:space="preserve"> </w:t>
      </w:r>
      <w:r>
        <w:t>Blame them all. But most of all blame China and the despicable hunger of its status-conscious middle class for baubles of worked ivory. And of course the government, which promised as it lobbied to participate in the 2008 sale to create effective enforcement systems for monitoring both tusks and worked ivory. It did neither, according to Allan Thornton, the head of the Environmental Investigation Agency, a Washington- and London-based nonprofit that conducts undercover investigations to expose environmental crimes, including those against wildlife. “They really just didn’t have the political commitment to enforce anything,” Thornton says.</w:t>
      </w:r>
    </w:p>
    <w:p w:rsidR="00133031" w:rsidRDefault="00720083" w:rsidP="00720083">
      <w:pPr>
        <w:pStyle w:val="Heading2"/>
      </w:pPr>
      <w:r>
        <w:t>Trade off DA</w:t>
      </w:r>
      <w:r w:rsidR="00EE0767">
        <w:t>—</w:t>
      </w:r>
      <w:r w:rsidR="00133031">
        <w:t>Warming</w:t>
      </w:r>
    </w:p>
    <w:p w:rsidR="00133031" w:rsidRDefault="00133031" w:rsidP="00133031">
      <w:pPr>
        <w:pStyle w:val="Heading4"/>
      </w:pPr>
      <w:r>
        <w:t xml:space="preserve">There is a </w:t>
      </w:r>
      <w:proofErr w:type="spellStart"/>
      <w:r>
        <w:t>trade off</w:t>
      </w:r>
      <w:proofErr w:type="spellEnd"/>
      <w:r>
        <w:t xml:space="preserve"> between protecting endangered species and forwarding climate legislation.</w:t>
      </w:r>
    </w:p>
    <w:p w:rsidR="00133031" w:rsidRDefault="00133031" w:rsidP="00133031">
      <w:r w:rsidRPr="006C76FC">
        <w:rPr>
          <w:rStyle w:val="Style13ptBold"/>
        </w:rPr>
        <w:t>Merchant</w:t>
      </w:r>
      <w:r>
        <w:t xml:space="preserve"> </w:t>
      </w:r>
      <w:r w:rsidRPr="006C76FC">
        <w:rPr>
          <w:rStyle w:val="Style13ptBold"/>
        </w:rPr>
        <w:t>06-27-2016</w:t>
      </w:r>
      <w:r>
        <w:t xml:space="preserve"> (Brian Merchant, 06-27-2016, "Would You Trade the Endangered Species Act for a Clean Energy Revolution</w:t>
      </w:r>
      <w:proofErr w:type="gramStart"/>
      <w:r>
        <w:t>?,</w:t>
      </w:r>
      <w:proofErr w:type="gramEnd"/>
      <w:r>
        <w:t xml:space="preserve">" </w:t>
      </w:r>
      <w:proofErr w:type="spellStart"/>
      <w:r>
        <w:t>Co.Exist</w:t>
      </w:r>
      <w:proofErr w:type="spellEnd"/>
      <w:r>
        <w:t xml:space="preserve">, </w:t>
      </w:r>
      <w:hyperlink r:id="rId45" w:history="1">
        <w:r w:rsidRPr="00F42571">
          <w:rPr>
            <w:rStyle w:val="Hyperlink"/>
          </w:rPr>
          <w:t>http://www.fastcoexist.com/1677866/would-you-trade-the-endangered-species-act-for-a-clean-energy-revolution</w:t>
        </w:r>
      </w:hyperlink>
      <w:r>
        <w:t>) – Coronado LS</w:t>
      </w:r>
    </w:p>
    <w:p w:rsidR="00133031" w:rsidRDefault="00133031" w:rsidP="00133031">
      <w:pPr>
        <w:rPr>
          <w:sz w:val="12"/>
        </w:rPr>
      </w:pPr>
      <w:r w:rsidRPr="0091546E">
        <w:rPr>
          <w:sz w:val="12"/>
        </w:rPr>
        <w:t xml:space="preserve">We need to do something. Thus far, </w:t>
      </w:r>
      <w:r w:rsidRPr="0091546E">
        <w:rPr>
          <w:rStyle w:val="StyleUnderline"/>
        </w:rPr>
        <w:t xml:space="preserve">the legislative strategy that Democrats have used to advance climate policy has been disastrous. </w:t>
      </w:r>
      <w:r w:rsidRPr="0091546E">
        <w:rPr>
          <w:sz w:val="12"/>
        </w:rPr>
        <w:t xml:space="preserve">Where other major economies around the world are either passing laws to reign in carbon emissions (the EU) or dumping truckloads of cash into clean energy development (China), </w:t>
      </w:r>
      <w:r w:rsidRPr="0091546E">
        <w:rPr>
          <w:rStyle w:val="StyleUnderline"/>
        </w:rPr>
        <w:t>the US continues to have its head in the sand.</w:t>
      </w:r>
      <w:r w:rsidRPr="0091546E">
        <w:rPr>
          <w:sz w:val="12"/>
        </w:rPr>
        <w:t xml:space="preserve"> </w:t>
      </w:r>
      <w:r w:rsidRPr="00E41A2F">
        <w:rPr>
          <w:rStyle w:val="StyleUnderline"/>
          <w:highlight w:val="yellow"/>
        </w:rPr>
        <w:t>Obama tried offering</w:t>
      </w:r>
      <w:r w:rsidRPr="0091546E">
        <w:rPr>
          <w:rStyle w:val="StyleUnderline"/>
        </w:rPr>
        <w:t xml:space="preserve"> expanded </w:t>
      </w:r>
      <w:r w:rsidRPr="00E41A2F">
        <w:rPr>
          <w:rStyle w:val="StyleUnderline"/>
          <w:highlight w:val="yellow"/>
        </w:rPr>
        <w:t>nuclear power</w:t>
      </w:r>
      <w:r w:rsidRPr="0091546E">
        <w:rPr>
          <w:rStyle w:val="StyleUnderline"/>
        </w:rPr>
        <w:t xml:space="preserve"> and more offshore drilling (the timing of each was horrendous) </w:t>
      </w:r>
      <w:r w:rsidRPr="00E41A2F">
        <w:rPr>
          <w:rStyle w:val="StyleUnderline"/>
          <w:highlight w:val="yellow"/>
        </w:rPr>
        <w:t>in exchange for some cooperation on the climate front, but ended up with nothing to show</w:t>
      </w:r>
      <w:r w:rsidRPr="0091546E">
        <w:rPr>
          <w:rStyle w:val="StyleUnderline"/>
        </w:rPr>
        <w:t xml:space="preserve"> </w:t>
      </w:r>
      <w:r w:rsidRPr="0091546E">
        <w:rPr>
          <w:sz w:val="12"/>
        </w:rPr>
        <w:t xml:space="preserve">for it. So where do we go from here? Is it time to get more creative? Would you, for instance, </w:t>
      </w:r>
      <w:r w:rsidRPr="0091546E">
        <w:rPr>
          <w:rStyle w:val="StyleUnderline"/>
        </w:rPr>
        <w:t xml:space="preserve">be willing to </w:t>
      </w:r>
      <w:r w:rsidRPr="00E41A2F">
        <w:rPr>
          <w:rStyle w:val="StyleUnderline"/>
          <w:highlight w:val="yellow"/>
        </w:rPr>
        <w:t>compromise</w:t>
      </w:r>
      <w:r w:rsidRPr="0091546E">
        <w:rPr>
          <w:rStyle w:val="StyleUnderline"/>
        </w:rPr>
        <w:t xml:space="preserve"> seminal environmental protections like </w:t>
      </w:r>
      <w:r w:rsidRPr="00E41A2F">
        <w:rPr>
          <w:rStyle w:val="StyleUnderline"/>
          <w:highlight w:val="yellow"/>
        </w:rPr>
        <w:t>the Endangered Species</w:t>
      </w:r>
      <w:r w:rsidRPr="0091546E">
        <w:rPr>
          <w:rStyle w:val="StyleUnderline"/>
        </w:rPr>
        <w:t xml:space="preserve"> Act if </w:t>
      </w:r>
      <w:r w:rsidRPr="00E41A2F">
        <w:rPr>
          <w:rStyle w:val="StyleUnderline"/>
          <w:highlight w:val="yellow"/>
        </w:rPr>
        <w:t>it would usher in a clean energy boom</w:t>
      </w:r>
      <w:r w:rsidRPr="0091546E">
        <w:rPr>
          <w:rStyle w:val="StyleUnderline"/>
        </w:rPr>
        <w:t>?</w:t>
      </w:r>
      <w:r>
        <w:rPr>
          <w:rStyle w:val="StyleUnderline"/>
        </w:rPr>
        <w:t xml:space="preserve"> </w:t>
      </w:r>
      <w:r w:rsidRPr="0091546E">
        <w:rPr>
          <w:sz w:val="12"/>
        </w:rPr>
        <w:t>Dave Roberts and Alexis Madrigal have an ongoing discussion about the history of green technology and clean power over at Grist (the whole thing is worth reading), and today, they hit on the aforementioned subject. From the dialogue: Alexis Madrigal: ...</w:t>
      </w:r>
      <w:r w:rsidRPr="00E41A2F">
        <w:rPr>
          <w:rStyle w:val="StyleUnderline"/>
          <w:highlight w:val="yellow"/>
        </w:rPr>
        <w:t>it might be worth trading some of the landmark '60s environmental legislation for stronger support for green technology.</w:t>
      </w:r>
      <w:r w:rsidRPr="0091546E">
        <w:rPr>
          <w:rStyle w:val="StyleUnderline"/>
        </w:rPr>
        <w:t xml:space="preserve"> </w:t>
      </w:r>
      <w:r w:rsidRPr="0091546E">
        <w:rPr>
          <w:sz w:val="12"/>
        </w:rPr>
        <w:t>The way the Endangered Species Act works right now is sometimes counterproductive</w:t>
      </w:r>
      <w:r w:rsidRPr="0091546E">
        <w:rPr>
          <w:rStyle w:val="StyleUnderline"/>
        </w:rPr>
        <w:t xml:space="preserve">. It rests on this odd structure of one animal standing in for whole ecosystems, at a local level, preventing changes we might need to prevent global-scale environmental change ... I </w:t>
      </w:r>
      <w:r w:rsidRPr="0091546E">
        <w:rPr>
          <w:sz w:val="12"/>
        </w:rPr>
        <w:t xml:space="preserve">know we both have our fears about, if we were to do this, whether the Democrats would give away the Endangered Species Act and not get anything in return. Dave Roberts: That would be in keeping with their recent </w:t>
      </w:r>
      <w:proofErr w:type="spellStart"/>
      <w:r w:rsidRPr="0091546E">
        <w:rPr>
          <w:sz w:val="12"/>
        </w:rPr>
        <w:t>strategery</w:t>
      </w:r>
      <w:proofErr w:type="spellEnd"/>
      <w:r w:rsidRPr="0091546E">
        <w:rPr>
          <w:sz w:val="12"/>
        </w:rPr>
        <w:t xml:space="preserve">. AM: Assuming you had someone who truly could cut a deal for, basically, nuclear-R&amp;D-from-1950-to-1975-style support from the </w:t>
      </w:r>
      <w:proofErr w:type="gramStart"/>
      <w:r w:rsidRPr="0091546E">
        <w:rPr>
          <w:sz w:val="12"/>
        </w:rPr>
        <w:t>government, that</w:t>
      </w:r>
      <w:proofErr w:type="gramEnd"/>
      <w:r w:rsidRPr="0091546E">
        <w:rPr>
          <w:sz w:val="12"/>
        </w:rPr>
        <w:t xml:space="preserve"> seems to me like it would be a worthy trade. Given what it looks like in Congress right now, if we want to make a big move on green technology, something big has got to change. I don't think support for nuclear power and offshore drilling are going to get it done, obviously. Now, I have next to no confidence that such a deal could even be brokered in good faith, but it's interesting indeed to consider. Because the truth is, </w:t>
      </w:r>
      <w:r w:rsidRPr="00E41A2F">
        <w:rPr>
          <w:rStyle w:val="StyleUnderline"/>
          <w:highlight w:val="yellow"/>
        </w:rPr>
        <w:t>it's go time now — we haven't put a dent in carbon</w:t>
      </w:r>
      <w:r w:rsidRPr="0091546E">
        <w:rPr>
          <w:rStyle w:val="StyleUnderline"/>
        </w:rPr>
        <w:t xml:space="preserve"> emissions, and the concentration of everyone's favorite greenhouse gas is already far above what scientists say is safe</w:t>
      </w:r>
      <w:r w:rsidRPr="0091546E">
        <w:rPr>
          <w:sz w:val="12"/>
        </w:rPr>
        <w:t xml:space="preserve">. And it's climbing every year. </w:t>
      </w:r>
      <w:r w:rsidRPr="00E41A2F">
        <w:rPr>
          <w:rStyle w:val="StyleUnderline"/>
          <w:highlight w:val="yellow"/>
        </w:rPr>
        <w:t>So I'll pare a little bit of the wonky political horse-trade</w:t>
      </w:r>
      <w:r w:rsidRPr="0091546E">
        <w:rPr>
          <w:sz w:val="12"/>
        </w:rPr>
        <w:t xml:space="preserve"> talk away and get to the fundamental question lurking about here: A</w:t>
      </w:r>
      <w:r w:rsidRPr="0091546E">
        <w:rPr>
          <w:rStyle w:val="StyleUnderline"/>
        </w:rPr>
        <w:t xml:space="preserve">re we willing </w:t>
      </w:r>
      <w:r w:rsidRPr="00E41A2F">
        <w:rPr>
          <w:rStyle w:val="StyleUnderline"/>
          <w:highlight w:val="yellow"/>
        </w:rPr>
        <w:t>to put certain species at risk in order to mobilize the large-scale clean energy boom that we're going to need if we're going to get ourselves out of this mess</w:t>
      </w:r>
      <w:r w:rsidRPr="0091546E">
        <w:rPr>
          <w:rStyle w:val="StyleUnderline"/>
        </w:rPr>
        <w:t>? Do we bowl over endangered species in desert habitats in order to get solar panels laid out? Do we let Republicans take advantage of rescinded environmental controls that are perhaps secondary to the health of our planet's climate?</w:t>
      </w:r>
      <w:r>
        <w:rPr>
          <w:rStyle w:val="StyleUnderline"/>
        </w:rPr>
        <w:t xml:space="preserve"> </w:t>
      </w:r>
      <w:r w:rsidRPr="0091546E">
        <w:rPr>
          <w:sz w:val="12"/>
        </w:rPr>
        <w:t xml:space="preserve">Big questions </w:t>
      </w:r>
      <w:proofErr w:type="gramStart"/>
      <w:r w:rsidRPr="0091546E">
        <w:rPr>
          <w:sz w:val="12"/>
        </w:rPr>
        <w:t>all, and ones that require much too much thinking for a Friday —</w:t>
      </w:r>
      <w:proofErr w:type="gramEnd"/>
      <w:r w:rsidRPr="0091546E">
        <w:rPr>
          <w:sz w:val="12"/>
        </w:rPr>
        <w:t xml:space="preserve"> but still. </w:t>
      </w:r>
      <w:proofErr w:type="gramStart"/>
      <w:r w:rsidRPr="0091546E">
        <w:rPr>
          <w:sz w:val="12"/>
        </w:rPr>
        <w:t>Interesting stuff.</w:t>
      </w:r>
      <w:proofErr w:type="gramEnd"/>
    </w:p>
    <w:p w:rsidR="00720083" w:rsidRPr="00720083" w:rsidRDefault="00720083" w:rsidP="00720083">
      <w:pPr>
        <w:keepNext/>
        <w:keepLines/>
        <w:pageBreakBefore/>
        <w:spacing w:before="40" w:after="0" w:line="256" w:lineRule="auto"/>
        <w:jc w:val="center"/>
        <w:outlineLvl w:val="1"/>
        <w:rPr>
          <w:rFonts w:eastAsia="Times New Roman" w:cs="Times New Roman"/>
          <w:b/>
          <w:sz w:val="44"/>
          <w:szCs w:val="26"/>
          <w:u w:val="double"/>
        </w:rPr>
      </w:pPr>
      <w:r w:rsidRPr="00720083">
        <w:rPr>
          <w:rFonts w:eastAsia="Times New Roman" w:cs="Times New Roman"/>
          <w:b/>
          <w:sz w:val="44"/>
          <w:szCs w:val="26"/>
          <w:u w:val="double"/>
        </w:rPr>
        <w:t>Elections DA</w:t>
      </w:r>
    </w:p>
    <w:p w:rsidR="00720083" w:rsidRPr="00720083" w:rsidRDefault="00720083" w:rsidP="00720083">
      <w:pPr>
        <w:keepNext/>
        <w:keepLines/>
        <w:pageBreakBefore/>
        <w:spacing w:before="40" w:after="0" w:line="256" w:lineRule="auto"/>
        <w:jc w:val="center"/>
        <w:outlineLvl w:val="2"/>
        <w:rPr>
          <w:rFonts w:eastAsia="Times New Roman" w:cs="Times New Roman"/>
          <w:b/>
          <w:sz w:val="32"/>
          <w:szCs w:val="24"/>
          <w:u w:val="single"/>
        </w:rPr>
      </w:pPr>
      <w:r w:rsidRPr="00720083">
        <w:rPr>
          <w:rFonts w:eastAsia="Times New Roman" w:cs="Times New Roman"/>
          <w:b/>
          <w:sz w:val="32"/>
          <w:szCs w:val="24"/>
          <w:u w:val="single"/>
        </w:rPr>
        <w:t xml:space="preserve">Turns Case </w:t>
      </w:r>
    </w:p>
    <w:p w:rsidR="00720083" w:rsidRPr="00720083" w:rsidRDefault="00720083" w:rsidP="00720083">
      <w:pPr>
        <w:keepNext/>
        <w:keepLines/>
        <w:spacing w:before="40" w:after="0" w:line="256" w:lineRule="auto"/>
        <w:outlineLvl w:val="3"/>
        <w:rPr>
          <w:rFonts w:eastAsia="Times New Roman" w:cs="Times New Roman"/>
          <w:b/>
          <w:iCs/>
          <w:sz w:val="26"/>
        </w:rPr>
      </w:pPr>
      <w:r w:rsidRPr="00720083">
        <w:rPr>
          <w:rFonts w:eastAsia="Times New Roman" w:cs="Times New Roman"/>
          <w:b/>
          <w:iCs/>
          <w:sz w:val="26"/>
        </w:rPr>
        <w:t>Trump supports hunting endangered species</w:t>
      </w:r>
    </w:p>
    <w:p w:rsidR="00720083" w:rsidRPr="00720083" w:rsidRDefault="00720083" w:rsidP="00720083">
      <w:pPr>
        <w:spacing w:line="256" w:lineRule="auto"/>
        <w:rPr>
          <w:rFonts w:eastAsia="Calibri" w:cs="Times New Roman"/>
          <w:b/>
          <w:bCs/>
          <w:sz w:val="26"/>
        </w:rPr>
      </w:pPr>
      <w:r w:rsidRPr="00720083">
        <w:rPr>
          <w:rFonts w:eastAsia="Calibri" w:cs="Times New Roman"/>
          <w:b/>
          <w:bCs/>
          <w:sz w:val="26"/>
        </w:rPr>
        <w:t>THS, 2015</w:t>
      </w:r>
    </w:p>
    <w:p w:rsidR="00720083" w:rsidRPr="00720083" w:rsidRDefault="00720083" w:rsidP="00720083">
      <w:pPr>
        <w:spacing w:line="256" w:lineRule="auto"/>
        <w:rPr>
          <w:rFonts w:eastAsia="Calibri" w:cs="Times New Roman"/>
        </w:rPr>
      </w:pPr>
      <w:r w:rsidRPr="00720083">
        <w:rPr>
          <w:rFonts w:eastAsia="Calibri" w:cs="Times New Roman"/>
        </w:rPr>
        <w:t xml:space="preserve">(Treehouse humane society, </w:t>
      </w:r>
      <w:proofErr w:type="gramStart"/>
      <w:r w:rsidRPr="00720083">
        <w:rPr>
          <w:rFonts w:eastAsia="Calibri" w:cs="Times New Roman"/>
        </w:rPr>
        <w:t>A</w:t>
      </w:r>
      <w:proofErr w:type="gramEnd"/>
      <w:r w:rsidRPr="00720083">
        <w:rPr>
          <w:rFonts w:eastAsia="Calibri" w:cs="Times New Roman"/>
        </w:rPr>
        <w:t xml:space="preserve"> </w:t>
      </w:r>
      <w:proofErr w:type="spellStart"/>
      <w:r w:rsidRPr="00720083">
        <w:rPr>
          <w:rFonts w:eastAsia="Calibri" w:cs="Times New Roman"/>
        </w:rPr>
        <w:t>cageless</w:t>
      </w:r>
      <w:proofErr w:type="spellEnd"/>
      <w:r w:rsidRPr="00720083">
        <w:rPr>
          <w:rFonts w:eastAsia="Calibri" w:cs="Times New Roman"/>
        </w:rPr>
        <w:t xml:space="preserve">, no-kill shelter that rescues stray, abused and neglected cats. </w:t>
      </w:r>
      <w:proofErr w:type="gramStart"/>
      <w:r w:rsidRPr="00720083">
        <w:rPr>
          <w:rFonts w:eastAsia="Calibri" w:cs="Times New Roman"/>
        </w:rPr>
        <w:t>“Presidential Candidates and Animal Welfare.”</w:t>
      </w:r>
      <w:proofErr w:type="gramEnd"/>
      <w:r w:rsidRPr="00720083">
        <w:rPr>
          <w:rFonts w:eastAsia="Calibri" w:cs="Times New Roman"/>
        </w:rPr>
        <w:t xml:space="preserve"> September 19, 2015. &lt;http://scratchingpost.treehouseanimals.org/presidential-candidates-and-animal-welfare/&gt; Accessed: 7/9/16 RJS)</w:t>
      </w:r>
    </w:p>
    <w:p w:rsidR="00720083" w:rsidRPr="00720083" w:rsidRDefault="00720083" w:rsidP="00720083">
      <w:pPr>
        <w:spacing w:line="256" w:lineRule="auto"/>
        <w:rPr>
          <w:rFonts w:eastAsia="Calibri" w:cs="Times New Roman"/>
        </w:rPr>
      </w:pPr>
      <w:r w:rsidRPr="00720083">
        <w:rPr>
          <w:rFonts w:eastAsia="Calibri" w:cs="Times New Roman"/>
        </w:rPr>
        <w:t xml:space="preserve">Donald Trump is currently the Republican front-runner, however he has never served in public office so his stance on animal rights is not easy to compare to the other candidates. It is very difficult to find any information on Trump’s views on animal rights. However, </w:t>
      </w:r>
      <w:r w:rsidRPr="00720083">
        <w:rPr>
          <w:rFonts w:eastAsia="Calibri" w:cs="Times New Roman"/>
          <w:highlight w:val="yellow"/>
          <w:u w:val="single"/>
        </w:rPr>
        <w:t xml:space="preserve">both of Donald Trump’s sons are known trophy hunters and recently defended the killing of beloved Cecil the lion. The brothers themselves traveled to Zimbabwe to shoot, “a variety of animals, including an elephant, a crocodile, a kudu, a civet cat and water buck.” </w:t>
      </w:r>
      <w:proofErr w:type="gramStart"/>
      <w:r w:rsidRPr="00720083">
        <w:rPr>
          <w:rFonts w:eastAsia="Calibri" w:cs="Times New Roman"/>
          <w:highlight w:val="yellow"/>
          <w:u w:val="single"/>
        </w:rPr>
        <w:t>After his sons went under fire for their big game hunts</w:t>
      </w:r>
      <w:r w:rsidRPr="00720083">
        <w:rPr>
          <w:rFonts w:eastAsia="Calibri" w:cs="Times New Roman"/>
        </w:rPr>
        <w:t>.</w:t>
      </w:r>
      <w:proofErr w:type="gramEnd"/>
    </w:p>
    <w:p w:rsidR="00720083" w:rsidRPr="00720083" w:rsidRDefault="00720083" w:rsidP="00720083">
      <w:pPr>
        <w:keepNext/>
        <w:keepLines/>
        <w:spacing w:before="40" w:after="0" w:line="256" w:lineRule="auto"/>
        <w:outlineLvl w:val="3"/>
        <w:rPr>
          <w:rFonts w:eastAsia="Times New Roman" w:cs="Times New Roman"/>
          <w:b/>
          <w:iCs/>
          <w:sz w:val="26"/>
        </w:rPr>
      </w:pPr>
      <w:r w:rsidRPr="00720083">
        <w:rPr>
          <w:rFonts w:eastAsia="Times New Roman" w:cs="Times New Roman"/>
          <w:b/>
          <w:iCs/>
          <w:sz w:val="26"/>
        </w:rPr>
        <w:t>Trump’s border wall threatens 111 endangered species (including keystone species Mexican Gray wolf)</w:t>
      </w:r>
    </w:p>
    <w:p w:rsidR="00720083" w:rsidRPr="00720083" w:rsidRDefault="00720083" w:rsidP="00720083">
      <w:pPr>
        <w:spacing w:line="256" w:lineRule="auto"/>
        <w:rPr>
          <w:rFonts w:eastAsia="Calibri" w:cs="Times New Roman"/>
          <w:b/>
          <w:bCs/>
          <w:sz w:val="26"/>
        </w:rPr>
      </w:pPr>
      <w:r w:rsidRPr="00720083">
        <w:rPr>
          <w:rFonts w:eastAsia="Calibri" w:cs="Times New Roman"/>
          <w:b/>
          <w:bCs/>
          <w:sz w:val="26"/>
        </w:rPr>
        <w:t>Siler, 2016</w:t>
      </w:r>
    </w:p>
    <w:p w:rsidR="00720083" w:rsidRPr="00720083" w:rsidRDefault="00720083" w:rsidP="00720083">
      <w:pPr>
        <w:spacing w:line="256" w:lineRule="auto"/>
        <w:rPr>
          <w:rFonts w:eastAsia="Calibri" w:cs="Times New Roman"/>
        </w:rPr>
      </w:pPr>
      <w:r w:rsidRPr="00720083">
        <w:rPr>
          <w:rFonts w:eastAsia="Calibri" w:cs="Times New Roman"/>
        </w:rPr>
        <w:t>(Wes. “Trump's Wall Threatens 111 Endangered Species” May 3, 2016. &lt;http://www.outsideonline.com/2075761/these-are-111-endangered-species-threatened-trumps-border-wall&gt; Accessed: 7/9/16 RJS)</w:t>
      </w:r>
    </w:p>
    <w:p w:rsidR="00720083" w:rsidRPr="00720083" w:rsidRDefault="00720083" w:rsidP="00720083">
      <w:pPr>
        <w:spacing w:line="256" w:lineRule="auto"/>
        <w:rPr>
          <w:rFonts w:eastAsia="Calibri" w:cs="Times New Roman"/>
        </w:rPr>
      </w:pPr>
      <w:r w:rsidRPr="00720083">
        <w:rPr>
          <w:rFonts w:eastAsia="Calibri" w:cs="Times New Roman"/>
        </w:rPr>
        <w:t>Section 7 of the Endangered Species Act requires any construction project “permitted, funded, or licensed by any federal agency” to be reviewed by the U.S. Fish and Wildlife Service for endangered species present in the area. To the best of our knowledge, Donald Trump has filed no such request for his proposed border wall. So we did that for him.</w:t>
      </w:r>
    </w:p>
    <w:p w:rsidR="00720083" w:rsidRPr="00720083" w:rsidRDefault="00720083" w:rsidP="00720083">
      <w:pPr>
        <w:spacing w:line="256" w:lineRule="auto"/>
        <w:rPr>
          <w:rFonts w:eastAsia="Calibri" w:cs="Times New Roman"/>
        </w:rPr>
      </w:pPr>
      <w:r w:rsidRPr="00720083">
        <w:rPr>
          <w:rFonts w:eastAsia="Calibri" w:cs="Times New Roman"/>
          <w:highlight w:val="yellow"/>
          <w:u w:val="single"/>
        </w:rPr>
        <w:t>“I will build a great wall</w:t>
      </w:r>
      <w:r w:rsidRPr="00720083">
        <w:rPr>
          <w:rFonts w:eastAsia="Calibri" w:cs="Times New Roman"/>
        </w:rPr>
        <w:t xml:space="preserve">—and nobody builds walls better than me, believe me—and I’ll build them very inexpensively. I will build a great, great wall on our southern border, and I will make Mexico pay for that wall. Mark my words.” </w:t>
      </w:r>
      <w:r w:rsidRPr="00720083">
        <w:rPr>
          <w:rFonts w:eastAsia="Calibri" w:cs="Times New Roman"/>
          <w:highlight w:val="yellow"/>
          <w:u w:val="single"/>
        </w:rPr>
        <w:t>— Donald Trump</w:t>
      </w:r>
      <w:r w:rsidRPr="00720083">
        <w:rPr>
          <w:rFonts w:eastAsia="Calibri" w:cs="Times New Roman"/>
        </w:rPr>
        <w:t xml:space="preserve"> </w:t>
      </w:r>
      <w:r w:rsidRPr="00720083">
        <w:rPr>
          <w:rFonts w:eastAsia="Calibri" w:cs="Times New Roman"/>
          <w:highlight w:val="yellow"/>
          <w:u w:val="single"/>
        </w:rPr>
        <w:t xml:space="preserve">Assuming Trump's wall will run along the </w:t>
      </w:r>
      <w:r w:rsidRPr="00720083">
        <w:rPr>
          <w:rFonts w:eastAsia="Calibri" w:cs="Times New Roman"/>
          <w:u w:val="single"/>
        </w:rPr>
        <w:t xml:space="preserve">entire 1,989-mile long </w:t>
      </w:r>
      <w:r w:rsidRPr="00720083">
        <w:rPr>
          <w:rFonts w:eastAsia="Calibri" w:cs="Times New Roman"/>
          <w:highlight w:val="yellow"/>
          <w:u w:val="single"/>
        </w:rPr>
        <w:t xml:space="preserve">land border the U.S. shares with Mexico and that the construction project will impact a total width of 1,000 feet (access roads, support structures, staging areas, </w:t>
      </w:r>
      <w:proofErr w:type="spellStart"/>
      <w:r w:rsidRPr="00720083">
        <w:rPr>
          <w:rFonts w:eastAsia="Calibri" w:cs="Times New Roman"/>
          <w:highlight w:val="yellow"/>
          <w:u w:val="single"/>
        </w:rPr>
        <w:t>etc</w:t>
      </w:r>
      <w:proofErr w:type="spellEnd"/>
      <w:r w:rsidRPr="00720083">
        <w:rPr>
          <w:rFonts w:eastAsia="Calibri" w:cs="Times New Roman"/>
          <w:highlight w:val="yellow"/>
          <w:u w:val="single"/>
        </w:rPr>
        <w:t>), the USFWS estimates that the project will “potentially impact” 111 endangered species, 108 species of migratory bird, four wildlife refuges and fish hatcheries, and an unknown number of protected wetlands</w:t>
      </w:r>
      <w:r w:rsidRPr="00720083">
        <w:rPr>
          <w:rFonts w:eastAsia="Calibri" w:cs="Times New Roman"/>
        </w:rPr>
        <w:t xml:space="preserve">.  You can find all of those species and areas listed in the official report below. Before you dive in, we pull out some of </w:t>
      </w:r>
      <w:r w:rsidRPr="00720083">
        <w:rPr>
          <w:rFonts w:eastAsia="Calibri" w:cs="Times New Roman"/>
          <w:highlight w:val="yellow"/>
          <w:u w:val="single"/>
        </w:rPr>
        <w:t>the most significant species that would be most impacted by this project.</w:t>
      </w:r>
      <w:r w:rsidRPr="00720083">
        <w:rPr>
          <w:rFonts w:eastAsia="Calibri" w:cs="Times New Roman"/>
        </w:rPr>
        <w:t xml:space="preserve"> El Jefe </w:t>
      </w:r>
      <w:proofErr w:type="gramStart"/>
      <w:r w:rsidRPr="00720083">
        <w:rPr>
          <w:rFonts w:eastAsia="Calibri" w:cs="Times New Roman"/>
        </w:rPr>
        <w:t>himself,</w:t>
      </w:r>
      <w:proofErr w:type="gramEnd"/>
      <w:r w:rsidRPr="00720083">
        <w:rPr>
          <w:rFonts w:eastAsia="Calibri" w:cs="Times New Roman"/>
        </w:rPr>
        <w:t xml:space="preserve"> captured prowling on the Arizona side of the border by a remote trail cam.   Photo: USFWS </w:t>
      </w:r>
      <w:r w:rsidRPr="00720083">
        <w:rPr>
          <w:rFonts w:eastAsia="Calibri" w:cs="Times New Roman"/>
          <w:highlight w:val="yellow"/>
          <w:u w:val="single"/>
        </w:rPr>
        <w:t>Jaguar</w:t>
      </w:r>
      <w:r w:rsidRPr="00720083">
        <w:rPr>
          <w:rFonts w:eastAsia="Calibri" w:cs="Times New Roman"/>
          <w:u w:val="single"/>
        </w:rPr>
        <w:t xml:space="preserve"> </w:t>
      </w:r>
      <w:r w:rsidRPr="00720083">
        <w:rPr>
          <w:rFonts w:eastAsia="Calibri" w:cs="Times New Roman"/>
        </w:rPr>
        <w:t>(</w:t>
      </w:r>
      <w:proofErr w:type="spellStart"/>
      <w:r w:rsidRPr="00720083">
        <w:rPr>
          <w:rFonts w:eastAsia="Calibri" w:cs="Times New Roman"/>
        </w:rPr>
        <w:t>Panthera</w:t>
      </w:r>
      <w:proofErr w:type="spellEnd"/>
      <w:r w:rsidRPr="00720083">
        <w:rPr>
          <w:rFonts w:eastAsia="Calibri" w:cs="Times New Roman"/>
        </w:rPr>
        <w:t xml:space="preserve"> </w:t>
      </w:r>
      <w:proofErr w:type="spellStart"/>
      <w:r w:rsidRPr="00720083">
        <w:rPr>
          <w:rFonts w:eastAsia="Calibri" w:cs="Times New Roman"/>
        </w:rPr>
        <w:t>onca</w:t>
      </w:r>
      <w:proofErr w:type="spellEnd"/>
      <w:r w:rsidRPr="00720083">
        <w:rPr>
          <w:rFonts w:eastAsia="Calibri" w:cs="Times New Roman"/>
        </w:rPr>
        <w:t xml:space="preserve">) The Trump wall would undoubtedly spell the end of jaguars in the U.S. The very last jaguar thought to call the U.S. home is “El Jefe,” a 7-year-old male. Heavily studied by conservationists, he was captured on video earlier this year.  The Department of the Interior has designated 764,207 acres of Arizona and New Mexico as Critical Habitat for jaguars. Under the Endangered Species Act, that designation requires any federal agency to “conduct their activities in such a way as to conserve species,” and also to “ensure that any activity they fund, authorize, or carry out will not jeopardize the survival of a threatened or endangered species.” This map shows </w:t>
      </w:r>
      <w:r w:rsidRPr="00720083">
        <w:rPr>
          <w:rFonts w:eastAsia="Calibri" w:cs="Times New Roman"/>
          <w:highlight w:val="yellow"/>
          <w:u w:val="single"/>
        </w:rPr>
        <w:t>the Critical Habitat set aside for the jaguar. Any wall roughly tracking the border would have to pass through it. Detouring north, to avoid the habitat, would invariably leave cities like Sierra Vista and Nogales exposed to the southern border</w:t>
      </w:r>
      <w:r w:rsidRPr="00720083">
        <w:rPr>
          <w:rFonts w:eastAsia="Calibri" w:cs="Times New Roman"/>
        </w:rPr>
        <w:t xml:space="preserve">. Skipping that area could ruin the point of the wall entirely by leaving a porous, difficult-to-monitor area.  With only a single jaguar remaining in the U.S., does the species have any chance of a future? The </w:t>
      </w:r>
      <w:proofErr w:type="gramStart"/>
      <w:r w:rsidRPr="00720083">
        <w:rPr>
          <w:rFonts w:eastAsia="Calibri" w:cs="Times New Roman"/>
        </w:rPr>
        <w:t>hope is that a female from the Mexican populations will wander north and find El Jefe or that he may wander south and find</w:t>
      </w:r>
      <w:proofErr w:type="gramEnd"/>
      <w:r w:rsidRPr="00720083">
        <w:rPr>
          <w:rFonts w:eastAsia="Calibri" w:cs="Times New Roman"/>
        </w:rPr>
        <w:t xml:space="preserve"> a potential mate. Any border wall would prevent that from happening.  </w:t>
      </w:r>
      <w:r w:rsidRPr="00720083">
        <w:rPr>
          <w:rFonts w:eastAsia="Calibri" w:cs="Times New Roman"/>
          <w:highlight w:val="yellow"/>
          <w:u w:val="single"/>
        </w:rPr>
        <w:t>The Mexican Gray Wolf</w:t>
      </w:r>
      <w:r w:rsidRPr="00720083">
        <w:rPr>
          <w:rFonts w:eastAsia="Calibri" w:cs="Times New Roman"/>
        </w:rPr>
        <w:t xml:space="preserve"> remains the most endangered subspecies of wolf in the world.   Photo: Tony </w:t>
      </w:r>
      <w:proofErr w:type="spellStart"/>
      <w:r w:rsidRPr="00720083">
        <w:rPr>
          <w:rFonts w:eastAsia="Calibri" w:cs="Times New Roman"/>
        </w:rPr>
        <w:t>Hisgett</w:t>
      </w:r>
      <w:proofErr w:type="spellEnd"/>
      <w:r w:rsidRPr="00720083">
        <w:rPr>
          <w:rFonts w:eastAsia="Calibri" w:cs="Times New Roman"/>
        </w:rPr>
        <w:t xml:space="preserve"> Gray Wolf (</w:t>
      </w:r>
      <w:proofErr w:type="spellStart"/>
      <w:r w:rsidRPr="00720083">
        <w:rPr>
          <w:rFonts w:eastAsia="Calibri" w:cs="Times New Roman"/>
        </w:rPr>
        <w:t>Canis</w:t>
      </w:r>
      <w:proofErr w:type="spellEnd"/>
      <w:r w:rsidRPr="00720083">
        <w:rPr>
          <w:rFonts w:eastAsia="Calibri" w:cs="Times New Roman"/>
        </w:rPr>
        <w:t xml:space="preserve"> lupus) “</w:t>
      </w:r>
      <w:r w:rsidRPr="00720083">
        <w:rPr>
          <w:rFonts w:eastAsia="Calibri" w:cs="Times New Roman"/>
          <w:highlight w:val="yellow"/>
          <w:u w:val="single"/>
        </w:rPr>
        <w:t>The Gray Wolf, being a keystone predator, is an integral component of the ecosystems to which it typically belongs</w:t>
      </w:r>
      <w:r w:rsidRPr="00720083">
        <w:rPr>
          <w:rFonts w:eastAsia="Calibri" w:cs="Times New Roman"/>
        </w:rPr>
        <w:t xml:space="preserve">,” explains USFWS.  </w:t>
      </w:r>
      <w:r w:rsidRPr="00720083">
        <w:rPr>
          <w:rFonts w:eastAsia="Calibri" w:cs="Times New Roman"/>
          <w:highlight w:val="yellow"/>
          <w:u w:val="single"/>
        </w:rPr>
        <w:t>Any border wall would invariably cut off populations of wolves north and south of the border</w:t>
      </w:r>
      <w:r w:rsidRPr="00720083">
        <w:rPr>
          <w:rFonts w:eastAsia="Calibri" w:cs="Times New Roman"/>
        </w:rPr>
        <w:t xml:space="preserve">. Populations are down to just 100 or so immediately north of the border, and there are only a few dozen south of it. That means a genetic “bottleneck” has already been </w:t>
      </w:r>
      <w:proofErr w:type="gramStart"/>
      <w:r w:rsidRPr="00720083">
        <w:rPr>
          <w:rFonts w:eastAsia="Calibri" w:cs="Times New Roman"/>
        </w:rPr>
        <w:t>created,</w:t>
      </w:r>
      <w:proofErr w:type="gramEnd"/>
      <w:r w:rsidRPr="00720083">
        <w:rPr>
          <w:rFonts w:eastAsia="Calibri" w:cs="Times New Roman"/>
        </w:rPr>
        <w:t xml:space="preserve"> and wolves need as much intermixing as much as possible in order to survive.  Wondering why wolves matter? Watch this video.  A manatee calf rides along with his mother.   Photo: </w:t>
      </w:r>
      <w:proofErr w:type="spellStart"/>
      <w:r w:rsidRPr="00720083">
        <w:rPr>
          <w:rFonts w:eastAsia="Calibri" w:cs="Times New Roman"/>
        </w:rPr>
        <w:t>Psyberartist</w:t>
      </w:r>
      <w:proofErr w:type="spellEnd"/>
      <w:r w:rsidRPr="00720083">
        <w:rPr>
          <w:rFonts w:eastAsia="Calibri" w:cs="Times New Roman"/>
        </w:rPr>
        <w:t xml:space="preserve"> </w:t>
      </w:r>
      <w:r w:rsidRPr="00720083">
        <w:rPr>
          <w:rFonts w:eastAsia="Calibri" w:cs="Times New Roman"/>
          <w:highlight w:val="yellow"/>
          <w:u w:val="single"/>
        </w:rPr>
        <w:t>West Indian Manatee (</w:t>
      </w:r>
      <w:proofErr w:type="spellStart"/>
      <w:r w:rsidRPr="00720083">
        <w:rPr>
          <w:rFonts w:eastAsia="Calibri" w:cs="Times New Roman"/>
        </w:rPr>
        <w:t>Trichechus</w:t>
      </w:r>
      <w:proofErr w:type="spellEnd"/>
      <w:r w:rsidRPr="00720083">
        <w:rPr>
          <w:rFonts w:eastAsia="Calibri" w:cs="Times New Roman"/>
        </w:rPr>
        <w:t xml:space="preserve"> </w:t>
      </w:r>
      <w:proofErr w:type="spellStart"/>
      <w:r w:rsidRPr="00720083">
        <w:rPr>
          <w:rFonts w:eastAsia="Calibri" w:cs="Times New Roman"/>
        </w:rPr>
        <w:t>manatus</w:t>
      </w:r>
      <w:proofErr w:type="spellEnd"/>
      <w:r w:rsidRPr="00720083">
        <w:rPr>
          <w:rFonts w:eastAsia="Calibri" w:cs="Times New Roman"/>
        </w:rPr>
        <w:t xml:space="preserve">) </w:t>
      </w:r>
      <w:proofErr w:type="gramStart"/>
      <w:r w:rsidRPr="00720083">
        <w:rPr>
          <w:rFonts w:eastAsia="Calibri" w:cs="Times New Roman"/>
        </w:rPr>
        <w:t>To</w:t>
      </w:r>
      <w:proofErr w:type="gramEnd"/>
      <w:r w:rsidRPr="00720083">
        <w:rPr>
          <w:rFonts w:eastAsia="Calibri" w:cs="Times New Roman"/>
        </w:rPr>
        <w:t xml:space="preserve"> be effective, any wall would presumably need to extend at least partially into shallow water to prevent people from simply wading or swimming around it. Shallow water is exactly where manatees reside, and the border neatly aligns with their habitat along Texas’ coastal waterways.  Manatees are a rare sight as far west as Texas, but sightings of them are reportedly on the rise, and the area where the Gulf of Mexico meets the border is part of their official habitat.  A green turtle hatches at Florida's Archie </w:t>
      </w:r>
      <w:proofErr w:type="spellStart"/>
      <w:r w:rsidRPr="00720083">
        <w:rPr>
          <w:rFonts w:eastAsia="Calibri" w:cs="Times New Roman"/>
        </w:rPr>
        <w:t>Carr</w:t>
      </w:r>
      <w:proofErr w:type="spellEnd"/>
      <w:r w:rsidRPr="00720083">
        <w:rPr>
          <w:rFonts w:eastAsia="Calibri" w:cs="Times New Roman"/>
        </w:rPr>
        <w:t xml:space="preserve"> National Wildlife Refuge. Any border wall would cut through many such protected areas.   Photo: US Fish and Wildlife Service </w:t>
      </w:r>
      <w:r w:rsidRPr="00720083">
        <w:rPr>
          <w:rFonts w:eastAsia="Calibri" w:cs="Times New Roman"/>
          <w:highlight w:val="yellow"/>
          <w:u w:val="single"/>
        </w:rPr>
        <w:t>Sea Turtles</w:t>
      </w:r>
      <w:r w:rsidRPr="00720083">
        <w:rPr>
          <w:rFonts w:eastAsia="Calibri" w:cs="Times New Roman"/>
        </w:rPr>
        <w:t xml:space="preserve"> (Green, Hawksbill, Kemp’s Ridley, Leatherback, Loggerhead) All the above species of endangered and threatened sea turtles call the Texas coast, where the U.S. meets Mexico, home. Development directly on beaches and in the water would bring noise, pollution, seabed disturbance, and light pollution.  Artificial lights interfere with sea turtle navigation, sometimes preventing females from nesting, and even preventing hatchlings from finding the sea as they crawl out of their holes.  The Bald Eagle's range extends into northern Mexico. Any large construction project along the border could disrupt their habitat.   Photo: Karen Bullock </w:t>
      </w:r>
      <w:r w:rsidRPr="00720083">
        <w:rPr>
          <w:rFonts w:eastAsia="Calibri" w:cs="Times New Roman"/>
          <w:highlight w:val="yellow"/>
          <w:u w:val="single"/>
        </w:rPr>
        <w:t>Bald Eagle</w:t>
      </w:r>
      <w:r w:rsidRPr="00720083">
        <w:rPr>
          <w:rFonts w:eastAsia="Calibri" w:cs="Times New Roman"/>
        </w:rPr>
        <w:t xml:space="preserve"> (</w:t>
      </w:r>
      <w:proofErr w:type="spellStart"/>
      <w:r w:rsidRPr="00720083">
        <w:rPr>
          <w:rFonts w:eastAsia="Calibri" w:cs="Times New Roman"/>
        </w:rPr>
        <w:t>Haliaeetus</w:t>
      </w:r>
      <w:proofErr w:type="spellEnd"/>
      <w:r w:rsidRPr="00720083">
        <w:rPr>
          <w:rFonts w:eastAsia="Calibri" w:cs="Times New Roman"/>
        </w:rPr>
        <w:t xml:space="preserve"> </w:t>
      </w:r>
      <w:proofErr w:type="spellStart"/>
      <w:r w:rsidRPr="00720083">
        <w:rPr>
          <w:rFonts w:eastAsia="Calibri" w:cs="Times New Roman"/>
        </w:rPr>
        <w:t>leucocephalus</w:t>
      </w:r>
      <w:proofErr w:type="spellEnd"/>
      <w:r w:rsidRPr="00720083">
        <w:rPr>
          <w:rFonts w:eastAsia="Calibri" w:cs="Times New Roman"/>
        </w:rPr>
        <w:t>) The national bird (and national animal) of the United States, the bald eagle’s range extends into northern Mexico. The wall would neatly divide that range. While such a proud example of freedom could obviously soar over the top of any man-made wall, such a large construction project would nevertheless disrupt a large portion of the bird’s habitat. The subject of significant conservation efforts over the last century, bald eagles are no longer listed as endangered or threatened, but remain a “bird of conservation concern,” and are additionally protected by the Bald and Golden Eagle Protection Act. It’s also illegal to disturb the nest of any bald eagle, so any nests along the proposed route of the border wall would invariably pose an obstacle.  Generated by the USFWS with our data, this provisional report compares the habitats of endangered or threatened species with a wall extending 1,000 feet into the U.S. from the rough border between the U.S. and Mexico. As it notes, its conclusions are for informational purposes only and should not be used for official planning purposes. Sorry, Mr. Trump, you'll have to commission your own report if you're really going to build this wall.</w:t>
      </w:r>
    </w:p>
    <w:p w:rsidR="00720083" w:rsidRDefault="00720083" w:rsidP="00133031">
      <w:pPr>
        <w:rPr>
          <w:sz w:val="12"/>
        </w:rPr>
      </w:pPr>
    </w:p>
    <w:p w:rsidR="00133031" w:rsidRDefault="00133031">
      <w:pPr>
        <w:rPr>
          <w:rFonts w:asciiTheme="minorHAnsi" w:hAnsiTheme="minorHAnsi"/>
        </w:rPr>
      </w:pPr>
    </w:p>
    <w:sectPr w:rsidR="00133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BE517D"/>
    <w:multiLevelType w:val="hybridMultilevel"/>
    <w:tmpl w:val="C5142D28"/>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AA548D"/>
    <w:multiLevelType w:val="hybridMultilevel"/>
    <w:tmpl w:val="D19C092C"/>
    <w:lvl w:ilvl="0" w:tplc="AF1EB9B6">
      <w:start w:val="1"/>
      <w:numFmt w:val="bullet"/>
      <w:lvlText w:val="-"/>
      <w:lvlJc w:val="left"/>
      <w:pPr>
        <w:ind w:left="720" w:hanging="360"/>
      </w:pPr>
      <w:rPr>
        <w:rFonts w:ascii="Cambria Math" w:eastAsiaTheme="majorEastAsia" w:hAnsi="Cambria Math"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8E541A"/>
    <w:multiLevelType w:val="hybridMultilevel"/>
    <w:tmpl w:val="80281398"/>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8A5B8B"/>
    <w:multiLevelType w:val="hybridMultilevel"/>
    <w:tmpl w:val="02689772"/>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1114FC"/>
    <w:multiLevelType w:val="hybridMultilevel"/>
    <w:tmpl w:val="95E6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4D310B"/>
    <w:multiLevelType w:val="hybridMultilevel"/>
    <w:tmpl w:val="6D443708"/>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5C4A64"/>
    <w:multiLevelType w:val="hybridMultilevel"/>
    <w:tmpl w:val="6ABC3E22"/>
    <w:lvl w:ilvl="0" w:tplc="11B6AF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3"/>
  </w:num>
  <w:num w:numId="14">
    <w:abstractNumId w:val="15"/>
  </w:num>
  <w:num w:numId="15">
    <w:abstractNumId w:val="1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ouis Shulman"/>
    <w:docVar w:name="RibbonPointer" w:val="150407768"/>
    <w:docVar w:name="VerbatimVersion" w:val="5.1"/>
  </w:docVars>
  <w:rsids>
    <w:rsidRoot w:val="00EA2E28"/>
    <w:rsid w:val="000139A3"/>
    <w:rsid w:val="00016604"/>
    <w:rsid w:val="00082E29"/>
    <w:rsid w:val="000C1670"/>
    <w:rsid w:val="000E0B70"/>
    <w:rsid w:val="000E311F"/>
    <w:rsid w:val="000E4F08"/>
    <w:rsid w:val="000F35D2"/>
    <w:rsid w:val="00100833"/>
    <w:rsid w:val="00104529"/>
    <w:rsid w:val="00105942"/>
    <w:rsid w:val="00107396"/>
    <w:rsid w:val="0012769E"/>
    <w:rsid w:val="00133031"/>
    <w:rsid w:val="00144A4C"/>
    <w:rsid w:val="0014623C"/>
    <w:rsid w:val="00165E1A"/>
    <w:rsid w:val="0017609E"/>
    <w:rsid w:val="00176AB0"/>
    <w:rsid w:val="00177B7D"/>
    <w:rsid w:val="001824D7"/>
    <w:rsid w:val="0018322D"/>
    <w:rsid w:val="0018750D"/>
    <w:rsid w:val="0019488E"/>
    <w:rsid w:val="00196970"/>
    <w:rsid w:val="001B02CC"/>
    <w:rsid w:val="001B5776"/>
    <w:rsid w:val="001C1A45"/>
    <w:rsid w:val="001E527A"/>
    <w:rsid w:val="001F40BD"/>
    <w:rsid w:val="001F4A1A"/>
    <w:rsid w:val="001F78CE"/>
    <w:rsid w:val="001F7ABB"/>
    <w:rsid w:val="00206882"/>
    <w:rsid w:val="002264A2"/>
    <w:rsid w:val="00251FC7"/>
    <w:rsid w:val="0026483A"/>
    <w:rsid w:val="00282572"/>
    <w:rsid w:val="002855A7"/>
    <w:rsid w:val="002A624A"/>
    <w:rsid w:val="002B146A"/>
    <w:rsid w:val="002B5E17"/>
    <w:rsid w:val="002C1817"/>
    <w:rsid w:val="002E1F96"/>
    <w:rsid w:val="002E61DA"/>
    <w:rsid w:val="00310312"/>
    <w:rsid w:val="003130BC"/>
    <w:rsid w:val="00315690"/>
    <w:rsid w:val="00316B75"/>
    <w:rsid w:val="0032433C"/>
    <w:rsid w:val="00325646"/>
    <w:rsid w:val="00343741"/>
    <w:rsid w:val="003460F2"/>
    <w:rsid w:val="00360764"/>
    <w:rsid w:val="00371F39"/>
    <w:rsid w:val="0038158C"/>
    <w:rsid w:val="003858AA"/>
    <w:rsid w:val="003902BA"/>
    <w:rsid w:val="0039405C"/>
    <w:rsid w:val="003A09E2"/>
    <w:rsid w:val="003F6FF5"/>
    <w:rsid w:val="00404421"/>
    <w:rsid w:val="00407037"/>
    <w:rsid w:val="00421CB3"/>
    <w:rsid w:val="00430DD2"/>
    <w:rsid w:val="00431CD7"/>
    <w:rsid w:val="0043525E"/>
    <w:rsid w:val="004461D7"/>
    <w:rsid w:val="004605D6"/>
    <w:rsid w:val="004750A6"/>
    <w:rsid w:val="004B75D6"/>
    <w:rsid w:val="004C0F58"/>
    <w:rsid w:val="004C60E8"/>
    <w:rsid w:val="004E3579"/>
    <w:rsid w:val="004E728B"/>
    <w:rsid w:val="004F39E0"/>
    <w:rsid w:val="004F48EE"/>
    <w:rsid w:val="004F4F52"/>
    <w:rsid w:val="005042D5"/>
    <w:rsid w:val="005302A8"/>
    <w:rsid w:val="00537BD5"/>
    <w:rsid w:val="00551102"/>
    <w:rsid w:val="00557B42"/>
    <w:rsid w:val="00560C3F"/>
    <w:rsid w:val="00566D15"/>
    <w:rsid w:val="0057268A"/>
    <w:rsid w:val="00575E14"/>
    <w:rsid w:val="005865D8"/>
    <w:rsid w:val="00593783"/>
    <w:rsid w:val="005A4BD6"/>
    <w:rsid w:val="005B07FF"/>
    <w:rsid w:val="005D0396"/>
    <w:rsid w:val="005D2912"/>
    <w:rsid w:val="005E09BD"/>
    <w:rsid w:val="005E167A"/>
    <w:rsid w:val="005F2890"/>
    <w:rsid w:val="006065BD"/>
    <w:rsid w:val="00645FA9"/>
    <w:rsid w:val="00647866"/>
    <w:rsid w:val="006646AB"/>
    <w:rsid w:val="00665003"/>
    <w:rsid w:val="0069199B"/>
    <w:rsid w:val="006A2AD0"/>
    <w:rsid w:val="006A68A4"/>
    <w:rsid w:val="006C2375"/>
    <w:rsid w:val="006C497B"/>
    <w:rsid w:val="006D25E0"/>
    <w:rsid w:val="006D4ECC"/>
    <w:rsid w:val="006D7524"/>
    <w:rsid w:val="00720083"/>
    <w:rsid w:val="00722258"/>
    <w:rsid w:val="00722BF3"/>
    <w:rsid w:val="007243E5"/>
    <w:rsid w:val="00743585"/>
    <w:rsid w:val="007447A7"/>
    <w:rsid w:val="00766EA0"/>
    <w:rsid w:val="007A1A5B"/>
    <w:rsid w:val="007A2226"/>
    <w:rsid w:val="007A2C89"/>
    <w:rsid w:val="007B1598"/>
    <w:rsid w:val="007D4118"/>
    <w:rsid w:val="007E0606"/>
    <w:rsid w:val="007F5B66"/>
    <w:rsid w:val="00823A1C"/>
    <w:rsid w:val="00845B9D"/>
    <w:rsid w:val="0085369A"/>
    <w:rsid w:val="00860984"/>
    <w:rsid w:val="00882601"/>
    <w:rsid w:val="008B1F10"/>
    <w:rsid w:val="008B3ECB"/>
    <w:rsid w:val="008B4E85"/>
    <w:rsid w:val="008C1B2E"/>
    <w:rsid w:val="008E3226"/>
    <w:rsid w:val="008F5349"/>
    <w:rsid w:val="008F6302"/>
    <w:rsid w:val="0091627E"/>
    <w:rsid w:val="009252F7"/>
    <w:rsid w:val="0094273F"/>
    <w:rsid w:val="0097032B"/>
    <w:rsid w:val="00984DD8"/>
    <w:rsid w:val="009C17AE"/>
    <w:rsid w:val="009C7F9D"/>
    <w:rsid w:val="009D2EAD"/>
    <w:rsid w:val="009D54B2"/>
    <w:rsid w:val="009E1922"/>
    <w:rsid w:val="009E3265"/>
    <w:rsid w:val="009F2DDB"/>
    <w:rsid w:val="009F7ED2"/>
    <w:rsid w:val="00A0480E"/>
    <w:rsid w:val="00A06648"/>
    <w:rsid w:val="00A34BEB"/>
    <w:rsid w:val="00A56E82"/>
    <w:rsid w:val="00A93661"/>
    <w:rsid w:val="00A95652"/>
    <w:rsid w:val="00AB542E"/>
    <w:rsid w:val="00AC0AB8"/>
    <w:rsid w:val="00AE11EE"/>
    <w:rsid w:val="00AF12A5"/>
    <w:rsid w:val="00B2468A"/>
    <w:rsid w:val="00B24904"/>
    <w:rsid w:val="00B33C6D"/>
    <w:rsid w:val="00B4508F"/>
    <w:rsid w:val="00B53D3A"/>
    <w:rsid w:val="00B55AD5"/>
    <w:rsid w:val="00B74077"/>
    <w:rsid w:val="00B755B5"/>
    <w:rsid w:val="00B8057C"/>
    <w:rsid w:val="00B854EC"/>
    <w:rsid w:val="00B96DDF"/>
    <w:rsid w:val="00BD6238"/>
    <w:rsid w:val="00BE6CB2"/>
    <w:rsid w:val="00BF593B"/>
    <w:rsid w:val="00BF773A"/>
    <w:rsid w:val="00BF7E81"/>
    <w:rsid w:val="00C13773"/>
    <w:rsid w:val="00C17CC8"/>
    <w:rsid w:val="00C3557C"/>
    <w:rsid w:val="00C457A1"/>
    <w:rsid w:val="00C70C8E"/>
    <w:rsid w:val="00C74C82"/>
    <w:rsid w:val="00C83417"/>
    <w:rsid w:val="00C9604F"/>
    <w:rsid w:val="00CA19AA"/>
    <w:rsid w:val="00CB50C8"/>
    <w:rsid w:val="00CB545B"/>
    <w:rsid w:val="00CB7449"/>
    <w:rsid w:val="00CC5298"/>
    <w:rsid w:val="00CC5C1D"/>
    <w:rsid w:val="00CD736E"/>
    <w:rsid w:val="00CD798D"/>
    <w:rsid w:val="00CE161E"/>
    <w:rsid w:val="00CF00E7"/>
    <w:rsid w:val="00CF3BE9"/>
    <w:rsid w:val="00CF59A8"/>
    <w:rsid w:val="00D04BBC"/>
    <w:rsid w:val="00D07BCB"/>
    <w:rsid w:val="00D309C2"/>
    <w:rsid w:val="00D325A9"/>
    <w:rsid w:val="00D36A8A"/>
    <w:rsid w:val="00D37B4F"/>
    <w:rsid w:val="00D608AD"/>
    <w:rsid w:val="00D61409"/>
    <w:rsid w:val="00D6691E"/>
    <w:rsid w:val="00D67E65"/>
    <w:rsid w:val="00D71170"/>
    <w:rsid w:val="00DA1C92"/>
    <w:rsid w:val="00DA25D4"/>
    <w:rsid w:val="00DA6538"/>
    <w:rsid w:val="00DA6960"/>
    <w:rsid w:val="00DB6249"/>
    <w:rsid w:val="00DC7B5D"/>
    <w:rsid w:val="00DD69F4"/>
    <w:rsid w:val="00DE31C2"/>
    <w:rsid w:val="00DF37E3"/>
    <w:rsid w:val="00DF6084"/>
    <w:rsid w:val="00E15E75"/>
    <w:rsid w:val="00E22FD5"/>
    <w:rsid w:val="00E3771A"/>
    <w:rsid w:val="00E41A2F"/>
    <w:rsid w:val="00E44608"/>
    <w:rsid w:val="00E454B4"/>
    <w:rsid w:val="00E5262C"/>
    <w:rsid w:val="00E55420"/>
    <w:rsid w:val="00E62920"/>
    <w:rsid w:val="00E679A4"/>
    <w:rsid w:val="00E721A8"/>
    <w:rsid w:val="00E87CE9"/>
    <w:rsid w:val="00EA2E28"/>
    <w:rsid w:val="00EA580D"/>
    <w:rsid w:val="00EA6332"/>
    <w:rsid w:val="00EA77BA"/>
    <w:rsid w:val="00EB020C"/>
    <w:rsid w:val="00EB6EA4"/>
    <w:rsid w:val="00EC7DC4"/>
    <w:rsid w:val="00ED25B7"/>
    <w:rsid w:val="00ED30CF"/>
    <w:rsid w:val="00ED3E04"/>
    <w:rsid w:val="00ED6D5D"/>
    <w:rsid w:val="00EE0767"/>
    <w:rsid w:val="00EE32D7"/>
    <w:rsid w:val="00EF1CB8"/>
    <w:rsid w:val="00F0495D"/>
    <w:rsid w:val="00F10733"/>
    <w:rsid w:val="00F176EF"/>
    <w:rsid w:val="00F45E10"/>
    <w:rsid w:val="00F5027E"/>
    <w:rsid w:val="00F6364A"/>
    <w:rsid w:val="00F726A0"/>
    <w:rsid w:val="00F72A90"/>
    <w:rsid w:val="00F829B3"/>
    <w:rsid w:val="00F9113A"/>
    <w:rsid w:val="00F91BB2"/>
    <w:rsid w:val="00F93F8B"/>
    <w:rsid w:val="00FD589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22BF3"/>
    <w:rPr>
      <w:rFonts w:ascii="Cambria Math" w:hAnsi="Cambria Math"/>
    </w:rPr>
  </w:style>
  <w:style w:type="paragraph" w:styleId="Heading1">
    <w:name w:val="heading 1"/>
    <w:aliases w:val="Pocket"/>
    <w:basedOn w:val="Normal"/>
    <w:next w:val="Normal"/>
    <w:link w:val="Heading1Char"/>
    <w:qFormat/>
    <w:rsid w:val="00722B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2B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2B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722B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22BF3"/>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722BF3"/>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722BF3"/>
    <w:rPr>
      <w:rFonts w:ascii="Cambria Math" w:eastAsiaTheme="majorEastAsia" w:hAnsi="Cambria Math"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722BF3"/>
    <w:rPr>
      <w:rFonts w:ascii="Cambria Math" w:eastAsiaTheme="majorEastAsia" w:hAnsi="Cambria Math" w:cstheme="majorBidi"/>
      <w:b/>
      <w:iCs/>
      <w:sz w:val="26"/>
    </w:rPr>
  </w:style>
  <w:style w:type="character" w:styleId="Emphasis">
    <w:name w:val="Emphasis"/>
    <w:aliases w:val="tag2,Size 10,emphasis in card,Evidence,Minimized,minimized,Highlighted,Underlined,CD Card,ED - Tag,emphasis,Emphasis!!,small,bold underline,Qualifications,normal card text,Shrunk,qualifications in card,qualifications,Style1,Box,Bold Underline"/>
    <w:basedOn w:val="DefaultParagraphFont"/>
    <w:link w:val="textbold"/>
    <w:uiPriority w:val="7"/>
    <w:qFormat/>
    <w:rsid w:val="00722BF3"/>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722B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722BF3"/>
    <w:rPr>
      <w:b w:val="0"/>
      <w:sz w:val="22"/>
      <w:u w:val="single"/>
    </w:rPr>
  </w:style>
  <w:style w:type="character" w:styleId="Hyperlink">
    <w:name w:val="Hyperlink"/>
    <w:basedOn w:val="DefaultParagraphFont"/>
    <w:uiPriority w:val="99"/>
    <w:unhideWhenUsed/>
    <w:rsid w:val="00722BF3"/>
    <w:rPr>
      <w:color w:val="auto"/>
      <w:u w:val="none"/>
    </w:rPr>
  </w:style>
  <w:style w:type="character" w:styleId="FollowedHyperlink">
    <w:name w:val="FollowedHyperlink"/>
    <w:basedOn w:val="DefaultParagraphFont"/>
    <w:uiPriority w:val="99"/>
    <w:semiHidden/>
    <w:unhideWhenUsed/>
    <w:rsid w:val="00722BF3"/>
    <w:rPr>
      <w:color w:val="auto"/>
      <w:u w:val="none"/>
    </w:rPr>
  </w:style>
  <w:style w:type="paragraph" w:styleId="ListParagraph">
    <w:name w:val="List Paragraph"/>
    <w:basedOn w:val="Normal"/>
    <w:uiPriority w:val="99"/>
    <w:unhideWhenUsed/>
    <w:qFormat/>
    <w:rsid w:val="006D7524"/>
    <w:pPr>
      <w:ind w:left="720"/>
      <w:contextualSpacing/>
    </w:pPr>
  </w:style>
  <w:style w:type="paragraph" w:customStyle="1" w:styleId="textbold">
    <w:name w:val="text bold"/>
    <w:basedOn w:val="Normal"/>
    <w:link w:val="Emphasis"/>
    <w:uiPriority w:val="7"/>
    <w:qFormat/>
    <w:rsid w:val="00E41A2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22BF3"/>
    <w:rPr>
      <w:rFonts w:ascii="Cambria Math" w:hAnsi="Cambria Math"/>
    </w:rPr>
  </w:style>
  <w:style w:type="paragraph" w:styleId="Heading1">
    <w:name w:val="heading 1"/>
    <w:aliases w:val="Pocket"/>
    <w:basedOn w:val="Normal"/>
    <w:next w:val="Normal"/>
    <w:link w:val="Heading1Char"/>
    <w:qFormat/>
    <w:rsid w:val="00722B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2B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2B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722B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22BF3"/>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722BF3"/>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722BF3"/>
    <w:rPr>
      <w:rFonts w:ascii="Cambria Math" w:eastAsiaTheme="majorEastAsia" w:hAnsi="Cambria Math"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722BF3"/>
    <w:rPr>
      <w:rFonts w:ascii="Cambria Math" w:eastAsiaTheme="majorEastAsia" w:hAnsi="Cambria Math" w:cstheme="majorBidi"/>
      <w:b/>
      <w:iCs/>
      <w:sz w:val="26"/>
    </w:rPr>
  </w:style>
  <w:style w:type="character" w:styleId="Emphasis">
    <w:name w:val="Emphasis"/>
    <w:aliases w:val="tag2,Size 10,emphasis in card,Evidence,Minimized,minimized,Highlighted,Underlined,CD Card,ED - Tag,emphasis,Emphasis!!,small,bold underline,Qualifications,normal card text,Shrunk,qualifications in card,qualifications,Style1,Box,Bold Underline"/>
    <w:basedOn w:val="DefaultParagraphFont"/>
    <w:link w:val="textbold"/>
    <w:uiPriority w:val="7"/>
    <w:qFormat/>
    <w:rsid w:val="00722BF3"/>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722B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722BF3"/>
    <w:rPr>
      <w:b w:val="0"/>
      <w:sz w:val="22"/>
      <w:u w:val="single"/>
    </w:rPr>
  </w:style>
  <w:style w:type="character" w:styleId="Hyperlink">
    <w:name w:val="Hyperlink"/>
    <w:basedOn w:val="DefaultParagraphFont"/>
    <w:uiPriority w:val="99"/>
    <w:unhideWhenUsed/>
    <w:rsid w:val="00722BF3"/>
    <w:rPr>
      <w:color w:val="auto"/>
      <w:u w:val="none"/>
    </w:rPr>
  </w:style>
  <w:style w:type="character" w:styleId="FollowedHyperlink">
    <w:name w:val="FollowedHyperlink"/>
    <w:basedOn w:val="DefaultParagraphFont"/>
    <w:uiPriority w:val="99"/>
    <w:semiHidden/>
    <w:unhideWhenUsed/>
    <w:rsid w:val="00722BF3"/>
    <w:rPr>
      <w:color w:val="auto"/>
      <w:u w:val="none"/>
    </w:rPr>
  </w:style>
  <w:style w:type="paragraph" w:styleId="ListParagraph">
    <w:name w:val="List Paragraph"/>
    <w:basedOn w:val="Normal"/>
    <w:uiPriority w:val="99"/>
    <w:unhideWhenUsed/>
    <w:qFormat/>
    <w:rsid w:val="006D7524"/>
    <w:pPr>
      <w:ind w:left="720"/>
      <w:contextualSpacing/>
    </w:pPr>
  </w:style>
  <w:style w:type="paragraph" w:customStyle="1" w:styleId="textbold">
    <w:name w:val="text bold"/>
    <w:basedOn w:val="Normal"/>
    <w:link w:val="Emphasis"/>
    <w:uiPriority w:val="7"/>
    <w:qFormat/>
    <w:rsid w:val="00E41A2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17739">
      <w:bodyDiv w:val="1"/>
      <w:marLeft w:val="0"/>
      <w:marRight w:val="0"/>
      <w:marTop w:val="0"/>
      <w:marBottom w:val="0"/>
      <w:divBdr>
        <w:top w:val="none" w:sz="0" w:space="0" w:color="auto"/>
        <w:left w:val="none" w:sz="0" w:space="0" w:color="auto"/>
        <w:bottom w:val="none" w:sz="0" w:space="0" w:color="auto"/>
        <w:right w:val="none" w:sz="0" w:space="0" w:color="auto"/>
      </w:divBdr>
    </w:div>
    <w:div w:id="854269883">
      <w:bodyDiv w:val="1"/>
      <w:marLeft w:val="0"/>
      <w:marRight w:val="0"/>
      <w:marTop w:val="0"/>
      <w:marBottom w:val="0"/>
      <w:divBdr>
        <w:top w:val="none" w:sz="0" w:space="0" w:color="auto"/>
        <w:left w:val="none" w:sz="0" w:space="0" w:color="auto"/>
        <w:bottom w:val="none" w:sz="0" w:space="0" w:color="auto"/>
        <w:right w:val="none" w:sz="0" w:space="0" w:color="auto"/>
      </w:divBdr>
    </w:div>
    <w:div w:id="132385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vasquez@cites.org" TargetMode="External"/><Relationship Id="rId13" Type="http://schemas.openxmlformats.org/officeDocument/2006/relationships/hyperlink" Target="http://harvardelr.com/2015/11/23/elrs-is-cites-endangered/" TargetMode="External"/><Relationship Id="rId18" Type="http://schemas.openxmlformats.org/officeDocument/2006/relationships/hyperlink" Target="http://www.nytimes.com/2015/10/30/opinion/the-ivory-funded-terrorism-myth.html" TargetMode="External"/><Relationship Id="rId26" Type="http://schemas.openxmlformats.org/officeDocument/2006/relationships/hyperlink" Target="https://www.chathamhouse.org/sites/files/chathamhouse/public/Research/Africa/0214Wildlife.pdf" TargetMode="External"/><Relationship Id="rId39" Type="http://schemas.openxmlformats.org/officeDocument/2006/relationships/hyperlink" Target="https://maga.fiu.edu/academic-tracks/capstone-project/2015-capstone-working-papers/capstone-final-paper_fred_illioney-editedddt.pdf" TargetMode="External"/><Relationship Id="rId3" Type="http://schemas.openxmlformats.org/officeDocument/2006/relationships/styles" Target="styles.xml"/><Relationship Id="rId21" Type="http://schemas.openxmlformats.org/officeDocument/2006/relationships/hyperlink" Target="http://www.voanews.com/content/ethiopia-avoids-al-shabab-attacks/2969120.html" TargetMode="External"/><Relationship Id="rId34" Type="http://schemas.openxmlformats.org/officeDocument/2006/relationships/hyperlink" Target="http://news.nationalgeographic.com/2015/09/150925-ivory-elephants-us-china-obama-xi-poaching/" TargetMode="External"/><Relationship Id="rId42" Type="http://schemas.openxmlformats.org/officeDocument/2006/relationships/hyperlink" Target="http://jamillsauthor.com/2015/02/us-poised-to-bring-trade-sanctions-against-china-for-rhino-tiger-trade/" TargetMode="External"/><Relationship Id="rId47" Type="http://schemas.openxmlformats.org/officeDocument/2006/relationships/theme" Target="theme/theme1.xml"/><Relationship Id="rId7" Type="http://schemas.openxmlformats.org/officeDocument/2006/relationships/hyperlink" Target="https://cites.org/eng/news/pr/2012/20120509_certificate_cn.php" TargetMode="External"/><Relationship Id="rId12" Type="http://schemas.openxmlformats.org/officeDocument/2006/relationships/hyperlink" Target="http://www.zmescience.com/science/extinct-and-news-species-man/" TargetMode="External"/><Relationship Id="rId17" Type="http://schemas.openxmlformats.org/officeDocument/2006/relationships/hyperlink" Target="http://blog.crisisgroup.org/africa/somalia/2016/02/11/somalia-why-is-al-shabaab-still-a-potent-threat/" TargetMode="External"/><Relationship Id="rId25" Type="http://schemas.openxmlformats.org/officeDocument/2006/relationships/hyperlink" Target="http://observer.com/2015/12/maybe-we-are-actually-winning-the-war-on-terror/" TargetMode="External"/><Relationship Id="rId33" Type="http://schemas.openxmlformats.org/officeDocument/2006/relationships/hyperlink" Target="http://www.ifaw.org/australia/news/pangolin-seizure-hong-kong-demonstrates-need-stronger-protection-world%E2%80%99s-most-trafficked-mammal" TargetMode="External"/><Relationship Id="rId38" Type="http://schemas.openxmlformats.org/officeDocument/2006/relationships/hyperlink" Target="https://myeong.wordpress.com/2008/10/14/why-poverty-is-inevitable-mike-myeong/"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ullfact.org/crime/illegal-trade-wildlife-fourth-largest-world/" TargetMode="External"/><Relationship Id="rId20" Type="http://schemas.openxmlformats.org/officeDocument/2006/relationships/hyperlink" Target="http://www.globalsecurity.org/military/world/para/al-qaida.htm" TargetMode="External"/><Relationship Id="rId29" Type="http://schemas.openxmlformats.org/officeDocument/2006/relationships/hyperlink" Target="http://www.chinadaily.com.cn/world/2016-03/04/content_23734321.htm" TargetMode="External"/><Relationship Id="rId41" Type="http://schemas.openxmlformats.org/officeDocument/2006/relationships/hyperlink" Target="https://maga.fiu.edu/academic-tracks/capstone-project/2015-capstone-working-papers/capstone-final-paper_fred_illioney-editedddt.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zmescience.com/science/extinct-and-news-species-man/" TargetMode="External"/><Relationship Id="rId24" Type="http://schemas.openxmlformats.org/officeDocument/2006/relationships/hyperlink" Target="http://www.france24.com/en/20160401-nuclear-terrorism-islamic-state-paris-brussels-attacks" TargetMode="External"/><Relationship Id="rId32" Type="http://schemas.openxmlformats.org/officeDocument/2006/relationships/hyperlink" Target="http://www.cnn.com/2014/04/30/world/asia/china-wildlife-law/" TargetMode="External"/><Relationship Id="rId37" Type="http://schemas.openxmlformats.org/officeDocument/2006/relationships/hyperlink" Target="http://borgenproject.org/what-causes-global-poverty/" TargetMode="External"/><Relationship Id="rId40" Type="http://schemas.openxmlformats.org/officeDocument/2006/relationships/hyperlink" Target="http://www.realinstitutoelcano.org/wps/portal/web/rielcano_en/contenido?WCM_GLOBAL_CONTEXT=/elcano/elcano_in/zonas_in/00042" TargetMode="External"/><Relationship Id="rId45" Type="http://schemas.openxmlformats.org/officeDocument/2006/relationships/hyperlink" Target="http://www.fastcoexist.com/1677866/would-you-trade-the-endangered-species-act-for-a-clean-energy-revolution" TargetMode="External"/><Relationship Id="rId5" Type="http://schemas.openxmlformats.org/officeDocument/2006/relationships/settings" Target="settings.xml"/><Relationship Id="rId15" Type="http://schemas.openxmlformats.org/officeDocument/2006/relationships/hyperlink" Target="http://www.globalpost.com/dispatch/news/regions/africa/141113/white-gold-jihad-al-shabaab-ivory-trade-story-sounds-true" TargetMode="External"/><Relationship Id="rId23" Type="http://schemas.openxmlformats.org/officeDocument/2006/relationships/hyperlink" Target="http://www.brookings.edu/research/papers/2015/01/western-foreign-fighters-in-syria-and-iraq-byman-shapiro?rssid=LatestFromBrookings" TargetMode="External"/><Relationship Id="rId28" Type="http://schemas.openxmlformats.org/officeDocument/2006/relationships/hyperlink" Target="https://cites.org/eng/news/sundry/2013/20130802_china_cites.php" TargetMode="External"/><Relationship Id="rId36" Type="http://schemas.openxmlformats.org/officeDocument/2006/relationships/hyperlink" Target="https://www.unodc.org/centralasia/en/drug-trafficking-and-border-control.html" TargetMode="External"/><Relationship Id="rId10" Type="http://schemas.openxmlformats.org/officeDocument/2006/relationships/hyperlink" Target="http://www.eniscuola.net/en/argomento/biodiversity1/loss-of-biodiversity/causes-of-the-loss-of-biodiversity/" TargetMode="External"/><Relationship Id="rId19" Type="http://schemas.openxmlformats.org/officeDocument/2006/relationships/hyperlink" Target="https://maga.fiu.edu/academic-tracks/capstone-project/2015-capstone-working-papers/capstone-final-paper_fred_illioney-editedddt.pdf" TargetMode="External"/><Relationship Id="rId31" Type="http://schemas.openxmlformats.org/officeDocument/2006/relationships/hyperlink" Target="http://english.caixin.com/2016-03-23/100923766.html" TargetMode="External"/><Relationship Id="rId44" Type="http://schemas.openxmlformats.org/officeDocument/2006/relationships/hyperlink" Target="http://news.nationalgeographic.com/2016/01/160119-cites-illegal-ivory-trade-elephants-poaching/" TargetMode="External"/><Relationship Id="rId4" Type="http://schemas.microsoft.com/office/2007/relationships/stylesWithEffects" Target="stylesWithEffects.xml"/><Relationship Id="rId9" Type="http://schemas.openxmlformats.org/officeDocument/2006/relationships/hyperlink" Target="http://ecological-problems.blogspot.com/2011/03/possible-solutions-to-halt-biodiversity.html" TargetMode="External"/><Relationship Id="rId14" Type="http://schemas.openxmlformats.org/officeDocument/2006/relationships/hyperlink" Target="http://www.ifaw.org/australia/news/uwa-conservation-partners-strengthen-law-enforcement-response-wildlife-crime" TargetMode="External"/><Relationship Id="rId22" Type="http://schemas.openxmlformats.org/officeDocument/2006/relationships/hyperlink" Target="http://bipartisanpolicy.org/blog/nigerian-terrorist-group-boko-haram/" TargetMode="External"/><Relationship Id="rId27" Type="http://schemas.openxmlformats.org/officeDocument/2006/relationships/hyperlink" Target="http://hir.harvard.edu/crime-gone-wild-the-dangers-of-the-international-illegal-wildlife-trade/" TargetMode="External"/><Relationship Id="rId30" Type="http://schemas.openxmlformats.org/officeDocument/2006/relationships/hyperlink" Target="https://maga.fiu.edu/academic-tracks/capstone-project/2015-capstone-working-papers/capstone-final-paper_fred_illioney-editedddt.pdf" TargetMode="External"/><Relationship Id="rId35" Type="http://schemas.openxmlformats.org/officeDocument/2006/relationships/hyperlink" Target="http://jamillsauthor.com/2016/06/presidents-of-china-u-s-hold-fate-of-noah-and-the-ark-in-their-hands/" TargetMode="External"/><Relationship Id="rId43" Type="http://schemas.openxmlformats.org/officeDocument/2006/relationships/hyperlink" Target="http://www.economist.com/blogs/banyan/2013/03/endangered-species-tr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EFD0F-1B08-4AE5-9865-30731544B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177</TotalTime>
  <Pages>17</Pages>
  <Words>33928</Words>
  <Characters>193396</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Shulman</dc:creator>
  <cp:keywords>5.1.1</cp:keywords>
  <dc:description/>
  <cp:lastModifiedBy>Owner</cp:lastModifiedBy>
  <cp:revision>89</cp:revision>
  <dcterms:created xsi:type="dcterms:W3CDTF">2016-07-08T21:31:00Z</dcterms:created>
  <dcterms:modified xsi:type="dcterms:W3CDTF">2016-07-18T15:08:00Z</dcterms:modified>
</cp:coreProperties>
</file>