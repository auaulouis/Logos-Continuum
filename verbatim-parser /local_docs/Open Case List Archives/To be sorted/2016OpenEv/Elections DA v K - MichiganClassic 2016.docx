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F09A04" w14:textId="5678E279" w:rsidR="001A5DD2" w:rsidRDefault="001A5DD2" w:rsidP="00D56CC9">
      <w:pPr>
        <w:pStyle w:val="Heading1"/>
      </w:pPr>
      <w:r>
        <w:t>Elections</w:t>
      </w:r>
      <w:r w:rsidR="00A908A8">
        <w:t xml:space="preserve"> v K</w:t>
      </w:r>
    </w:p>
    <w:p w14:paraId="4DE3C770" w14:textId="77777777" w:rsidR="00966996" w:rsidRDefault="00966996" w:rsidP="00DE3795">
      <w:pPr>
        <w:rPr>
          <w:sz w:val="16"/>
        </w:rPr>
      </w:pPr>
    </w:p>
    <w:p w14:paraId="3666FEE9" w14:textId="3262FBFC" w:rsidR="00966996" w:rsidRDefault="001A5DD2" w:rsidP="00D56CC9">
      <w:pPr>
        <w:pStyle w:val="Heading2"/>
      </w:pPr>
      <w:r>
        <w:t>Link</w:t>
      </w:r>
    </w:p>
    <w:p w14:paraId="2C644117" w14:textId="38D3B6A6" w:rsidR="00725248" w:rsidRDefault="00725248" w:rsidP="00D56CC9">
      <w:pPr>
        <w:pStyle w:val="Heading3"/>
      </w:pPr>
      <w:r>
        <w:t>Cede the Political link</w:t>
      </w:r>
    </w:p>
    <w:p w14:paraId="0656B94E" w14:textId="7DA24E69" w:rsidR="00C90CAD" w:rsidRDefault="000E17E1" w:rsidP="000E17E1">
      <w:pPr>
        <w:pStyle w:val="Heading4"/>
      </w:pPr>
      <w:r>
        <w:t xml:space="preserve">Their vacuous alternative fails to change anything and creates a </w:t>
      </w:r>
      <w:r w:rsidR="00A02B92">
        <w:t>space</w:t>
      </w:r>
      <w:r>
        <w:t xml:space="preserve"> that will be filled in by right wing politicians like Trump</w:t>
      </w:r>
    </w:p>
    <w:p w14:paraId="7E729BA3" w14:textId="0A0F41A9" w:rsidR="00725248" w:rsidRDefault="00C90CAD" w:rsidP="00725248">
      <w:r w:rsidRPr="00C90CAD">
        <w:t xml:space="preserve">Lisandro </w:t>
      </w:r>
      <w:r w:rsidRPr="00C90CAD">
        <w:rPr>
          <w:rStyle w:val="Style13ptBold"/>
        </w:rPr>
        <w:t>Claudio, 7/1</w:t>
      </w:r>
      <w:r w:rsidRPr="00C90CAD">
        <w:t>/2016, professor of political science at Manila University, "Intellectuals have ushered the world into a dangerous age of political nihilism", qz.com/721914/intellectuals-have-ushered-the-world-into-a-dangerous-age-of-political-nihilism/</w:t>
      </w:r>
      <w:r>
        <w:t xml:space="preserve"> //AZ</w:t>
      </w:r>
    </w:p>
    <w:p w14:paraId="1D21E826" w14:textId="7638DC91" w:rsidR="00725248" w:rsidRDefault="00725248" w:rsidP="00725248">
      <w:pPr>
        <w:rPr>
          <w:rStyle w:val="StyleUnderline"/>
        </w:rPr>
      </w:pPr>
      <w:r w:rsidRPr="00C90CAD">
        <w:rPr>
          <w:rStyle w:val="StyleUnderline"/>
        </w:rPr>
        <w:t>On the surface, it would seem that intellectuals have nothing to do with the rise of global illiberalism. The movements powering Brexit, Donald Trump and Third-World strongmen like Philippine president Rodrigo Duterte all gleefully reject books, history and higher education in favor of railing against common enemies like outsiders and globalization</w:t>
      </w:r>
      <w:r w:rsidRPr="00A02B92">
        <w:rPr>
          <w:sz w:val="16"/>
        </w:rPr>
        <w:t xml:space="preserve">. And you’ll find few Trump supporters among the largely left-wing American professoriate. Yet </w:t>
      </w:r>
      <w:r w:rsidRPr="00C90CAD">
        <w:rPr>
          <w:rStyle w:val="Emphasis"/>
        </w:rPr>
        <w:t>intellectuals are accountable for the rise of these movements—albeit indirectly</w:t>
      </w:r>
      <w:r w:rsidRPr="00C90CAD">
        <w:rPr>
          <w:rStyle w:val="StyleUnderline"/>
        </w:rPr>
        <w:t>. Professors have offered stringent criticisms of neoliberal society. But they have failed to offer the public viable alternatives</w:t>
      </w:r>
      <w:r w:rsidRPr="00A02B92">
        <w:rPr>
          <w:sz w:val="16"/>
        </w:rPr>
        <w:t xml:space="preserve">. In this way, </w:t>
      </w:r>
      <w:r w:rsidRPr="00C90CAD">
        <w:rPr>
          <w:rStyle w:val="Emphasis"/>
        </w:rPr>
        <w:t>they have promoted a political nihilism that has set the stage for new movements that reject liberal democratic principles of tolerance and institutional reform</w:t>
      </w:r>
      <w:r w:rsidRPr="00A02B92">
        <w:rPr>
          <w:sz w:val="16"/>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w:t>
      </w:r>
      <w:r w:rsidRPr="00C90CAD">
        <w:rPr>
          <w:rStyle w:val="StyleUnderline"/>
        </w:rPr>
        <w:t>For most of the 20th century, anti-liberal intellectuals were able to come up with alternatives</w:t>
      </w:r>
      <w:r w:rsidRPr="00A02B92">
        <w:rPr>
          <w:sz w:val="16"/>
        </w:rPr>
        <w:t xml:space="preserve">. Jean-Paul Sartre famously defended the Soviet Union even when it became clear that Joseph Stalin was a mass murderer. French, American, Indian, and Filipino university radicals were hopelessly enamored of Mao Zedong’s Cultural Revolution in the 1970s. </w:t>
      </w:r>
      <w:r w:rsidRPr="00C90CAD">
        <w:rPr>
          <w:rStyle w:val="StyleUnderline"/>
        </w:rPr>
        <w:t>The collapse of Communism changed all this. Some leftist intellectuals began to find hope in small revolutionary guerrillas in the Third World, like Mexico’s Subcomandante Marcos.</w:t>
      </w:r>
      <w:r w:rsidRPr="00A02B92">
        <w:rPr>
          <w:sz w:val="16"/>
        </w:rPr>
        <w:t xml:space="preserve"> Others fell back on pure critique. </w:t>
      </w:r>
      <w:r w:rsidRPr="00C90CAD">
        <w:rPr>
          <w:rStyle w:val="Emphasis"/>
        </w:rPr>
        <w:t>Academics are now mostly gadflies who rarely offer strategies for political change</w:t>
      </w:r>
      <w:r w:rsidRPr="00C90CAD">
        <w:rPr>
          <w:rStyle w:val="StyleUnderline"/>
        </w:rPr>
        <w:t xml:space="preserve">. Those who do forward alternatives propose ones so vague or divorced from reality that </w:t>
      </w:r>
      <w:r w:rsidRPr="00C90CAD">
        <w:rPr>
          <w:rStyle w:val="Emphasis"/>
        </w:rPr>
        <w:t>they might as well be proposing nothing</w:t>
      </w:r>
      <w:r w:rsidRPr="00A02B92">
        <w:rPr>
          <w:sz w:val="16"/>
        </w:rPr>
        <w:t xml:space="preserve">. (The Duke University professor of romance studies Michael </w:t>
      </w:r>
      <w:r w:rsidRPr="000E17E1">
        <w:rPr>
          <w:rStyle w:val="StyleUnderline"/>
        </w:rPr>
        <w:t>Hardt</w:t>
      </w:r>
      <w:r w:rsidRPr="00A02B92">
        <w:rPr>
          <w:sz w:val="16"/>
        </w:rPr>
        <w:t xml:space="preserve">, for example, thinks the evils of modern globalization are so pernicious that only worldwide love is the answer.) </w:t>
      </w:r>
      <w:r w:rsidRPr="000E17E1">
        <w:rPr>
          <w:rStyle w:val="StyleUnderline"/>
        </w:rPr>
        <w:t>Such thinking promotes political hopelessness. It rejects gradual change as cosmetic, while patronizing those who think otherwise. This nihilism easily spreads from the classroom and academic journals to op-ed pages</w:t>
      </w:r>
      <w:r w:rsidRPr="00A02B92">
        <w:rPr>
          <w:sz w:val="16"/>
        </w:rPr>
        <w:t xml:space="preserve"> to Zuccotti Park, and eventually to the public at large. </w:t>
      </w:r>
      <w:r w:rsidRPr="000E17E1">
        <w:rPr>
          <w:rStyle w:val="StyleUnderline"/>
        </w:rPr>
        <w:t>For academic nihilists, the shorthand for the world’s evils is “neoliberalism.”</w:t>
      </w:r>
      <w:r w:rsidRPr="00A02B92">
        <w:rPr>
          <w:sz w:val="16"/>
        </w:rPr>
        <w:t xml:space="preserve"> The term is used to refer to a free market ideology that forced globalization on people by reducing the power of governments. </w:t>
      </w:r>
      <w:r w:rsidRPr="000E17E1">
        <w:rPr>
          <w:rStyle w:val="StyleUnderline"/>
        </w:rPr>
        <w:t>The more the term is used, however, the more it becomes a vague designation for all global drudgery.</w:t>
      </w:r>
      <w:r w:rsidRPr="00A02B92">
        <w:rPr>
          <w:sz w:val="16"/>
        </w:rPr>
        <w:t xml:space="preserve"> Democratic politics in the age of neoliberalism, according to Harvard anthropologists </w:t>
      </w:r>
      <w:r w:rsidRPr="000E17E1">
        <w:rPr>
          <w:rStyle w:val="StyleUnderline"/>
        </w:rPr>
        <w:t>Jean and John Comaroff</w:t>
      </w:r>
      <w:r w:rsidRPr="00A02B92">
        <w:rPr>
          <w:sz w:val="16"/>
        </w:rPr>
        <w:t xml:space="preserve">, is “something of a pyramid scheme: the more it is indulged, the more it is required.” They argue that our belief that we can use laws and constitutional processes to defend our rights is a form of “fetishism” that is ultimately “chimerical.” For </w:t>
      </w:r>
      <w:r w:rsidRPr="000E17E1">
        <w:rPr>
          <w:rStyle w:val="StyleUnderline"/>
        </w:rPr>
        <w:t>the University of Chicago literary theorist Lauren Berlant, the democratic pursuit of happiness amid neoliberalism is nothing but “cruel optimism</w:t>
      </w:r>
      <w:r w:rsidRPr="00A02B92">
        <w:rPr>
          <w:sz w:val="16"/>
        </w:rPr>
        <w:t xml:space="preserve">.” The materialist things that people desire are “actually an obstacle to your flourishing,” she writes. </w:t>
      </w:r>
      <w:r w:rsidRPr="000E17E1">
        <w:rPr>
          <w:rStyle w:val="StyleUnderline"/>
        </w:rPr>
        <w:t>According to this logic, we are trapped by our own ideologies. It is this logic that allows left-wing thinkers to implicitly side with British nativists in their condemnation of the EU.</w:t>
      </w:r>
      <w:r w:rsidRPr="00A02B92">
        <w:rPr>
          <w:sz w:val="16"/>
        </w:rPr>
        <w:t xml:space="preserve"> The radical website </w:t>
      </w:r>
      <w:r w:rsidRPr="000E17E1">
        <w:rPr>
          <w:rStyle w:val="StyleUnderline"/>
        </w:rPr>
        <w:t>Counterpunch, for example, describes the EU as a “neoliberal prison.” It also views liberals seeking to reform the EU as “coopted by the right wing and its goals—from the subversion of progressive economic ideals to neoliberalism, to the enthusiastic embrace of neoconservative doctrine</w:t>
      </w:r>
      <w:r w:rsidRPr="00A02B92">
        <w:rPr>
          <w:sz w:val="16"/>
        </w:rPr>
        <w:t xml:space="preserve">.” Across the Atlantic, </w:t>
      </w:r>
      <w:r w:rsidRPr="000E17E1">
        <w:rPr>
          <w:rStyle w:val="StyleUnderline"/>
        </w:rPr>
        <w:t>Trump supporters are singing a similar tune. Speaking to a black, gay, college-educated Trump supporter, Samantha Bee was told: “We’ve had these disasters in neoconservatism and neoliberalism and I think that he [Trump] is an alternative to both those paths</w:t>
      </w:r>
      <w:r w:rsidRPr="00A02B92">
        <w:rPr>
          <w:sz w:val="16"/>
        </w:rPr>
        <w:t xml:space="preserve">.” The </w:t>
      </w:r>
      <w:r w:rsidRPr="000E17E1">
        <w:rPr>
          <w:rStyle w:val="StyleUnderline"/>
        </w:rPr>
        <w:t>academic nihilists and the Trumpists are in agreement about a key issue: The system is fundamentally broken, and liberals who believe in working patiently toward change are weak</w:t>
      </w:r>
      <w:r w:rsidRPr="00A02B92">
        <w:rPr>
          <w:sz w:val="16"/>
        </w:rPr>
        <w:t xml:space="preserve">. For the Portuguese sociologist Boaventura de Sousa Santos, “indifference” is the “the hallmark of political liberalism.” Since liberals balance different interests and rights, </w:t>
      </w:r>
      <w:r w:rsidRPr="000E17E1">
        <w:rPr>
          <w:rStyle w:val="StyleUnderline"/>
        </w:rPr>
        <w:t xml:space="preserve">Santos </w:t>
      </w:r>
      <w:r w:rsidRPr="00A02B92">
        <w:rPr>
          <w:sz w:val="16"/>
        </w:rPr>
        <w:t xml:space="preserve">writes, they have no permanent friends or foes. He </w:t>
      </w:r>
      <w:r w:rsidRPr="000E17E1">
        <w:rPr>
          <w:rStyle w:val="StyleUnderline"/>
        </w:rPr>
        <w:t>proposes that the world needs to “revive the friend/foe dichotomy.” And in a profane way, it has: modern political movements pit Americans against Muslims, Britain against Europe, a dictatorial government against criminals. 1 1 Unfortunately, academic anti-liberalism is not confined to the West</w:t>
      </w:r>
      <w:r w:rsidRPr="00A02B92">
        <w:rPr>
          <w:sz w:val="16"/>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Having a nihilist streak myself, I once echoed Anderson when I chastised Filipino nationalists for projecting “hope onto spaces within an elite democracy.” Like Anderson, I offered no alternative. The alternative arrived recently in the guise of the Duterte, the new president of the Philippines. Like Anderson and me, Duterte complained about the impossibility of real change in a democracy dominated by elites and oligarchs. But unlike us, he proposed a way out: a strong political leader who was willing to kill to save the country from criminals and corrupt politicians. The spread of global illiberalism is unlikely to end soon. </w:t>
      </w:r>
      <w:r w:rsidRPr="000E17E1">
        <w:rPr>
          <w:rStyle w:val="StyleUnderline"/>
        </w:rPr>
        <w:t xml:space="preserve">As this crisis unfolds, </w:t>
      </w:r>
      <w:r w:rsidRPr="000E17E1">
        <w:rPr>
          <w:rStyle w:val="Emphasis"/>
        </w:rPr>
        <w:t>we will need intellectuals who use their intellects for more than simple negation</w:t>
      </w:r>
      <w:r w:rsidRPr="000E17E1">
        <w:rPr>
          <w:rStyle w:val="StyleUnderline"/>
        </w:rPr>
        <w:t>—professors like the late New York University historian Tony Judt, who argued that European-style social democracy could save global democracy. Failing that, we need academics who acknowledge that liberal democracy, though slow and imperfect, enables a bare minimum of tolerance in a world beset by xenophobia and hatred. For although academics have the luxury of imagining a completely different world, the rest of us have to figure out what to do with the one we have.</w:t>
      </w:r>
    </w:p>
    <w:p w14:paraId="2A507DBD" w14:textId="77777777" w:rsidR="003C0D05" w:rsidRDefault="003C0D05" w:rsidP="00725248">
      <w:pPr>
        <w:rPr>
          <w:rStyle w:val="StyleUnderline"/>
        </w:rPr>
      </w:pPr>
    </w:p>
    <w:p w14:paraId="7D43C161" w14:textId="6B321734" w:rsidR="00471270" w:rsidRDefault="00471270" w:rsidP="00471270">
      <w:pPr>
        <w:pStyle w:val="Heading4"/>
        <w:rPr>
          <w:rStyle w:val="StyleUnderline"/>
          <w:sz w:val="26"/>
          <w:u w:val="none"/>
        </w:rPr>
      </w:pPr>
      <w:r>
        <w:rPr>
          <w:rStyle w:val="StyleUnderline"/>
          <w:sz w:val="26"/>
          <w:u w:val="none"/>
        </w:rPr>
        <w:t>The answer to Trump is politics</w:t>
      </w:r>
    </w:p>
    <w:p w14:paraId="2B5EB427" w14:textId="6F994ABA" w:rsidR="00471270" w:rsidRPr="00471270" w:rsidRDefault="00471270" w:rsidP="00471270">
      <w:r w:rsidRPr="00471270">
        <w:t xml:space="preserve">David </w:t>
      </w:r>
      <w:r w:rsidRPr="00471270">
        <w:rPr>
          <w:rStyle w:val="Style13ptBold"/>
        </w:rPr>
        <w:t>Brooks, 2/26</w:t>
      </w:r>
      <w:r w:rsidRPr="00471270">
        <w:t xml:space="preserve">/2016, Writer for The New York Times, "The Governing Cancer of Our Time", </w:t>
      </w:r>
      <w:hyperlink r:id="rId10" w:history="1">
        <w:r w:rsidR="00F6070B" w:rsidRPr="00447BFC">
          <w:rPr>
            <w:rStyle w:val="Hyperlink"/>
          </w:rPr>
          <w:t>www.nytimes.com/2016/02/26/opinion/the-governing-cancer-of-our-time.html</w:t>
        </w:r>
      </w:hyperlink>
      <w:r w:rsidR="00F6070B">
        <w:t xml:space="preserve"> //AZ</w:t>
      </w:r>
    </w:p>
    <w:p w14:paraId="2B71C131" w14:textId="3290CE56" w:rsidR="003C0D05" w:rsidRPr="00471270" w:rsidRDefault="003C0D05" w:rsidP="003C0D05">
      <w:pPr>
        <w:rPr>
          <w:sz w:val="16"/>
        </w:rPr>
      </w:pPr>
      <w:r w:rsidRPr="00471270">
        <w:rPr>
          <w:rStyle w:val="StyleUnderline"/>
        </w:rPr>
        <w:t>We live in a big, diverse society. There are essentially two ways to maintain order</w:t>
      </w:r>
      <w:r w:rsidRPr="00471270">
        <w:rPr>
          <w:sz w:val="16"/>
        </w:rPr>
        <w:t xml:space="preserve"> and get things done in such a society — </w:t>
      </w:r>
      <w:r w:rsidRPr="00471270">
        <w:rPr>
          <w:rStyle w:val="StyleUnderline"/>
        </w:rPr>
        <w:t>politics or some form of dictatorship</w:t>
      </w:r>
      <w:r w:rsidRPr="00471270">
        <w:rPr>
          <w:sz w:val="16"/>
        </w:rPr>
        <w:t xml:space="preserve">. Either through compromise or brute force. Our founding fathers chose politics. </w:t>
      </w:r>
      <w:r w:rsidRPr="00471270">
        <w:rPr>
          <w:rStyle w:val="StyleUnderline"/>
        </w:rPr>
        <w:t xml:space="preserve">Politics is an activity in which you recognize the simultaneous existence of different groups, interests and opinions. You try to find some way to balance or reconcile or compromise those interests, or at least a majority of them. </w:t>
      </w:r>
      <w:r w:rsidRPr="00471270">
        <w:rPr>
          <w:sz w:val="16"/>
        </w:rPr>
        <w:t>You follow a set of rules, enshrined in a constitution or in custom, to help you reach these compromises in a way everybody considers legitimate.</w:t>
      </w:r>
      <w:r w:rsidRPr="00471270">
        <w:rPr>
          <w:rStyle w:val="StyleUnderline"/>
        </w:rPr>
        <w:t xml:space="preserve"> The downside of politics is that people never really get everything they want. It’s messy, limited and no issue is ever really settled. Politics is a muddled activity in which people have to recognize restraints and settle for less than they want. Disappointment is normal. But that’s sort of the beauty of politics, too. It involves an endless conversation in which we learn about other people and see things from their vantage point and try to balance their needs against our own. </w:t>
      </w:r>
      <w:r w:rsidRPr="00471270">
        <w:rPr>
          <w:rStyle w:val="Emphasis"/>
        </w:rPr>
        <w:t>Plus, it’s better than the alternative: rule by some authoritarian tyrant who tries to govern by clobbering everyone in his way</w:t>
      </w:r>
      <w:r w:rsidRPr="00471270">
        <w:rPr>
          <w:rStyle w:val="StyleUnderline"/>
        </w:rPr>
        <w:t>.</w:t>
      </w:r>
      <w:r w:rsidRPr="00471270">
        <w:rPr>
          <w:sz w:val="16"/>
        </w:rPr>
        <w:t xml:space="preserve"> As Bernard Crick wrote in his book, “In Defence of Politics,” “</w:t>
      </w:r>
      <w:r w:rsidRPr="00471270">
        <w:rPr>
          <w:rStyle w:val="StyleUnderline"/>
        </w:rPr>
        <w:t>Politics is a way of ruling divided societies without undue violence</w:t>
      </w:r>
      <w:r w:rsidRPr="00471270">
        <w:rPr>
          <w:sz w:val="16"/>
        </w:rPr>
        <w:t xml:space="preserve">.” Over the past generation </w:t>
      </w:r>
      <w:r w:rsidRPr="00471270">
        <w:rPr>
          <w:rStyle w:val="StyleUnderline"/>
        </w:rPr>
        <w:t>we have seen the rise of a group of people who are against politics. These groups — best exemplified by the Tea Party but not exclusive to the right — want to elect people who have no political experience. They want “outsiders</w:t>
      </w:r>
      <w:r w:rsidRPr="00471270">
        <w:rPr>
          <w:rStyle w:val="Emphasis"/>
        </w:rPr>
        <w:t>.” They delegitimize compromise and deal-making.</w:t>
      </w:r>
      <w:r w:rsidRPr="00471270">
        <w:rPr>
          <w:rStyle w:val="StyleUnderline"/>
        </w:rPr>
        <w:t xml:space="preserve"> They’re willing to trample the customs and rules that give legitimacy to legislative decision-making if it helps them gain power.</w:t>
      </w:r>
      <w:r w:rsidRPr="00471270">
        <w:rPr>
          <w:sz w:val="16"/>
        </w:rPr>
        <w:t xml:space="preserve"> Ultimately, </w:t>
      </w:r>
      <w:r w:rsidRPr="00471270">
        <w:rPr>
          <w:rStyle w:val="Emphasis"/>
        </w:rPr>
        <w:t>they don’t recognize other people. They suffer from a form of political narcissism</w:t>
      </w:r>
      <w:r w:rsidRPr="00471270">
        <w:rPr>
          <w:rStyle w:val="StyleUnderline"/>
        </w:rPr>
        <w:t>, in which they don’t accept the legitimacy of other interests and opinions</w:t>
      </w:r>
      <w:r w:rsidRPr="00471270">
        <w:rPr>
          <w:sz w:val="16"/>
        </w:rPr>
        <w:t xml:space="preserve">. They don’t recognize restraints. </w:t>
      </w:r>
      <w:r w:rsidRPr="00471270">
        <w:rPr>
          <w:rStyle w:val="Emphasis"/>
        </w:rPr>
        <w:t>They want total victories for themselves and their doctrine</w:t>
      </w:r>
      <w:r w:rsidRPr="00471270">
        <w:rPr>
          <w:sz w:val="16"/>
        </w:rPr>
        <w:t xml:space="preserve">. This antipolitics tendency has had a wretched effect on our democracy. It has led to a series of overlapping downward spirals: The </w:t>
      </w:r>
      <w:r w:rsidRPr="00471270">
        <w:rPr>
          <w:rStyle w:val="StyleUnderline"/>
        </w:rPr>
        <w:t>antipolitics people elect legislators who have no political skills or experience. That incompetence leads to dysfunctional government, which leads to more disgust with government, which leads to a demand for even more outsiders.</w:t>
      </w:r>
      <w:r w:rsidRPr="00471270">
        <w:rPr>
          <w:sz w:val="16"/>
        </w:rPr>
        <w:t xml:space="preserve"> The antipolitics people don’t accept that politics is a limited activity. They make soaring promises and raise ridiculous expectations. When those expectations are not met, voters grow cynical and, disgusted, turn even further in the direction of antipolitics. The antipolitics people refuse compromise and so block the legislative process. </w:t>
      </w:r>
      <w:r w:rsidRPr="00471270">
        <w:rPr>
          <w:rStyle w:val="StyleUnderline"/>
        </w:rPr>
        <w:t>The absence of accomplishment destroys public trust. The decline in trust makes deal-making harder. We’re now at a point where the Senate says it won’t even hold hearings on a presidential Supreme Court nominee, in clear defiance of custom and the Constitution</w:t>
      </w:r>
      <w:r w:rsidRPr="00471270">
        <w:rPr>
          <w:sz w:val="16"/>
        </w:rPr>
        <w:t xml:space="preserve">. We’re now at a point in which politicians live in fear if they try to compromise and legislate. </w:t>
      </w:r>
      <w:r w:rsidRPr="00471270">
        <w:rPr>
          <w:rStyle w:val="StyleUnderline"/>
        </w:rPr>
        <w:t>We’re now at a point in which normal political conversation has broken down. People feel unheard, which makes them shout even louder, which further destroys conversation</w:t>
      </w:r>
      <w:r w:rsidRPr="00471270">
        <w:rPr>
          <w:sz w:val="16"/>
        </w:rPr>
        <w:t xml:space="preserve">. And in walks Donald Trump. People say that Trump is an unconventional candidate and that he represents a break from politics as usual. That’s not true. </w:t>
      </w:r>
      <w:r w:rsidRPr="00471270">
        <w:rPr>
          <w:rStyle w:val="StyleUnderline"/>
        </w:rPr>
        <w:t>Trump is the culmination of the trends we have been seeing for the last 30 years: the desire for outsiders; the bashing style of rhetoric that makes conversation impossible; the decline of coherent political parties; the declining importance of policy; the tendency to fight cultural battles and identity wars through political means</w:t>
      </w:r>
      <w:r w:rsidRPr="00471270">
        <w:rPr>
          <w:sz w:val="16"/>
        </w:rPr>
        <w:t xml:space="preserve">. Trump represents the path the founders rejected. There is a hint of violence undergirding his campaign. There is always a whiff, and sometimes more than a whiff, of “I’d like to punch him in the face.” Sign Up for the Opinion Today Newsletter Every weekday, get thought-provoking commentary from Op-Ed columnists, The Times editorial board and contributing writers from around the world. I printed out a Times list of the insults Trump has hurled on Twitter. The list took up 33 pages. </w:t>
      </w:r>
      <w:r w:rsidRPr="00471270">
        <w:rPr>
          <w:rStyle w:val="StyleUnderline"/>
        </w:rPr>
        <w:t xml:space="preserve">Trump’s style is bashing and pummeling. Everyone who opposes or disagrees with him is an idiot, a moron or a loser. The implied promise of his campaign is that he will come to Washington and bully his way through. Trump’s supporters aren’t looking for a political process to address their needs. They are looking for a superhero. </w:t>
      </w:r>
      <w:r w:rsidRPr="00471270">
        <w:rPr>
          <w:sz w:val="16"/>
        </w:rPr>
        <w:t xml:space="preserve">As the political scientist Matthew MacWilliams found, the one trait that best predicts whether you’re a Trump supporter is how high you score on tests that measure authoritarianism. This isn’t just an American phenomenon. Politics is in retreat and authoritarianism is on the rise worldwide. </w:t>
      </w:r>
      <w:r w:rsidRPr="00471270">
        <w:rPr>
          <w:rStyle w:val="Emphasis"/>
        </w:rPr>
        <w:t>The answer to Trump is politics</w:t>
      </w:r>
      <w:r w:rsidRPr="00471270">
        <w:rPr>
          <w:sz w:val="16"/>
        </w:rPr>
        <w:t xml:space="preserve">. It’s acknowledging other people exist. It’s </w:t>
      </w:r>
      <w:r w:rsidRPr="00471270">
        <w:rPr>
          <w:rStyle w:val="StyleUnderline"/>
        </w:rPr>
        <w:t>taking pleasure in that difference and hammering out workable arrangements</w:t>
      </w:r>
      <w:r w:rsidRPr="00471270">
        <w:rPr>
          <w:sz w:val="16"/>
        </w:rPr>
        <w:t>. As Harold Laski put it, “We shall make the basis of our state consent to disagreement. Therein shall we ensure its deepest harmony.”</w:t>
      </w:r>
    </w:p>
    <w:p w14:paraId="66D4AA78" w14:textId="77777777" w:rsidR="00F6070B" w:rsidRDefault="00F6070B" w:rsidP="00F6070B">
      <w:pPr>
        <w:pStyle w:val="Heading4"/>
      </w:pPr>
      <w:r>
        <w:t>Political nihilism that refuses to choose the lesser of two evils ignores the material violence Trump would bring and does nothing to further revolution</w:t>
      </w:r>
    </w:p>
    <w:p w14:paraId="079CA2D3" w14:textId="1F392220" w:rsidR="00F6070B" w:rsidRPr="00A61D44" w:rsidRDefault="00F6070B" w:rsidP="00F6070B">
      <w:r w:rsidRPr="00E42368">
        <w:rPr>
          <w:rStyle w:val="Style13ptBold"/>
        </w:rPr>
        <w:t>Goldberg 6/9</w:t>
      </w:r>
      <w:r>
        <w:t xml:space="preserve"> </w:t>
      </w:r>
      <w:r w:rsidRPr="0039781A">
        <w:rPr>
          <w:sz w:val="16"/>
          <w:szCs w:val="16"/>
        </w:rPr>
        <w:t>Michelle Goldberg is a columnist for Slate and the author, most recently, of </w:t>
      </w:r>
      <w:r w:rsidRPr="0039781A">
        <w:rPr>
          <w:sz w:val="16"/>
          <w:szCs w:val="16"/>
        </w:rPr>
        <w:fldChar w:fldCharType="begin"/>
      </w:r>
      <w:r w:rsidRPr="0039781A">
        <w:rPr>
          <w:sz w:val="16"/>
          <w:szCs w:val="16"/>
        </w:rPr>
        <w:instrText xml:space="preserve"> HYPERLINK "http://www.amazon.com/dp/0307593517/?tag=slatmaga-20" \t "_blank" </w:instrText>
      </w:r>
      <w:r w:rsidRPr="0039781A">
        <w:rPr>
          <w:sz w:val="16"/>
          <w:szCs w:val="16"/>
        </w:rPr>
        <w:fldChar w:fldCharType="separate"/>
      </w:r>
      <w:r w:rsidRPr="0039781A">
        <w:rPr>
          <w:sz w:val="16"/>
          <w:szCs w:val="16"/>
        </w:rPr>
        <w:t>The Goddess Pose</w:t>
      </w:r>
      <w:r w:rsidRPr="0039781A">
        <w:rPr>
          <w:sz w:val="16"/>
          <w:szCs w:val="16"/>
        </w:rPr>
        <w:fldChar w:fldCharType="end"/>
      </w:r>
      <w:r w:rsidRPr="0039781A">
        <w:rPr>
          <w:sz w:val="16"/>
          <w:szCs w:val="16"/>
        </w:rPr>
        <w:t xml:space="preserve">.  “Leftists for </w:t>
      </w:r>
      <w:r w:rsidR="00446AF2">
        <w:rPr>
          <w:sz w:val="16"/>
          <w:szCs w:val="16"/>
        </w:rPr>
        <w:t>Trump</w:t>
      </w:r>
      <w:r w:rsidRPr="0039781A">
        <w:rPr>
          <w:sz w:val="16"/>
          <w:szCs w:val="16"/>
        </w:rPr>
        <w:t>: What Is to Be Done About These Insufferable Nihilists?” 6/9/16 http://www.slate.com/articles/news_and_politics/politics/2016/06/leftists_for_trump_what_is_to_be_done_about_these_insufferable_nihilists.html)///CW</w:t>
      </w:r>
    </w:p>
    <w:p w14:paraId="1F1F3B57" w14:textId="20D48E83" w:rsidR="00F6070B" w:rsidRPr="00517E7B" w:rsidRDefault="00F6070B" w:rsidP="00F6070B">
      <w:pPr>
        <w:rPr>
          <w:sz w:val="16"/>
        </w:rPr>
      </w:pPr>
      <w:r w:rsidRPr="00517E7B">
        <w:rPr>
          <w:sz w:val="16"/>
        </w:rPr>
        <w:t xml:space="preserve">Last month, the left-wing writer Freddie de Boer </w:t>
      </w:r>
      <w:r w:rsidRPr="00517E7B">
        <w:rPr>
          <w:sz w:val="16"/>
        </w:rPr>
        <w:fldChar w:fldCharType="begin"/>
      </w:r>
      <w:r w:rsidRPr="00517E7B">
        <w:rPr>
          <w:sz w:val="16"/>
        </w:rPr>
        <w:instrText xml:space="preserve"> HYPERLINK "https://twitter.com/freddiedeboer/status/727188972200427520" \t "_blank" </w:instrText>
      </w:r>
      <w:r w:rsidRPr="00517E7B">
        <w:rPr>
          <w:sz w:val="16"/>
        </w:rPr>
        <w:fldChar w:fldCharType="separate"/>
      </w:r>
      <w:r w:rsidRPr="00517E7B">
        <w:rPr>
          <w:sz w:val="16"/>
        </w:rPr>
        <w:t>tweeted</w:t>
      </w:r>
      <w:r w:rsidRPr="00517E7B">
        <w:rPr>
          <w:sz w:val="16"/>
        </w:rPr>
        <w:fldChar w:fldCharType="end"/>
      </w:r>
      <w:r w:rsidRPr="00517E7B">
        <w:rPr>
          <w:sz w:val="16"/>
        </w:rPr>
        <w:t xml:space="preserve"> his desire to see a “liberal Democrat writer in the media … write a piece making a good faith effort to consider liberal attacks on the left.” The challenge stuck in my mind, because </w:t>
      </w:r>
      <w:r w:rsidRPr="004567D4">
        <w:rPr>
          <w:rStyle w:val="StyleUnderline"/>
        </w:rPr>
        <w:t>I’m aware of my own antipathy to many types of left-wing affect, and I</w:t>
      </w:r>
      <w:r w:rsidRPr="00517E7B">
        <w:rPr>
          <w:sz w:val="16"/>
        </w:rPr>
        <w:t xml:space="preserve"> often </w:t>
      </w:r>
      <w:r w:rsidRPr="004567D4">
        <w:rPr>
          <w:rStyle w:val="StyleUnderline"/>
        </w:rPr>
        <w:t>feel guilty about it and wonder if it's a rationalization for my own smug complacency</w:t>
      </w:r>
      <w:r w:rsidRPr="00517E7B">
        <w:rPr>
          <w:sz w:val="16"/>
        </w:rPr>
        <w:t xml:space="preserve">. (Liberals, unlike leftists, are given to neurotic questioning of their own motives.) After all, I would like to see America move toward Scandinavian-style social democracy, and that’s not going to happen without serious left-wing agitation. </w:t>
      </w:r>
      <w:r w:rsidRPr="00FA526D">
        <w:rPr>
          <w:rStyle w:val="StyleUnderline"/>
        </w:rPr>
        <w:t>Why</w:t>
      </w:r>
      <w:r w:rsidRPr="00517E7B">
        <w:rPr>
          <w:sz w:val="16"/>
        </w:rPr>
        <w:t xml:space="preserve">, then, </w:t>
      </w:r>
      <w:r w:rsidRPr="00FA526D">
        <w:rPr>
          <w:rStyle w:val="StyleUnderline"/>
        </w:rPr>
        <w:t>does the left</w:t>
      </w:r>
      <w:r w:rsidRPr="00517E7B">
        <w:rPr>
          <w:sz w:val="16"/>
        </w:rPr>
        <w:t xml:space="preserve">—that is, </w:t>
      </w:r>
      <w:r w:rsidRPr="00FA526D">
        <w:rPr>
          <w:rStyle w:val="StyleUnderline"/>
        </w:rPr>
        <w:t>people who want revolution rather than reform—regularly infuriate me?</w:t>
      </w:r>
      <w:r w:rsidRPr="00517E7B">
        <w:rPr>
          <w:sz w:val="16"/>
        </w:rPr>
        <w:t xml:space="preserve"> I’m willing to stipulate that part of it is that leftists make me feel bad about my own bougie accommodation to the status quo. Another part, though, is that I recoil from a personality type—not uncommon in </w:t>
      </w:r>
      <w:r w:rsidRPr="00D848F8">
        <w:rPr>
          <w:rStyle w:val="StyleUnderline"/>
        </w:rPr>
        <w:t>radical movements</w:t>
      </w:r>
      <w:r w:rsidRPr="00517E7B">
        <w:rPr>
          <w:sz w:val="16"/>
        </w:rPr>
        <w:t>—that treats politics as a realm in which to enact revenge on society for its own alienation and to claim a starring role in history. That is, people like Christopher Ketcham.</w:t>
      </w:r>
      <w:r w:rsidRPr="00517E7B">
        <w:rPr>
          <w:sz w:val="12"/>
        </w:rPr>
        <w:t>¶</w:t>
      </w:r>
      <w:r w:rsidRPr="00517E7B">
        <w:rPr>
          <w:sz w:val="16"/>
        </w:rPr>
        <w:t xml:space="preserve"> On Wednesday, Ketcham published </w:t>
      </w:r>
      <w:r w:rsidRPr="00517E7B">
        <w:rPr>
          <w:sz w:val="16"/>
        </w:rPr>
        <w:fldChar w:fldCharType="begin"/>
      </w:r>
      <w:r w:rsidRPr="00517E7B">
        <w:rPr>
          <w:sz w:val="16"/>
        </w:rPr>
        <w:instrText xml:space="preserve"> HYPERLINK "http://www.thedailybeast.com/articles/2016/06/09/anarchists-for-donald-trump-let-the-empire-burn.html" \t "_blank" </w:instrText>
      </w:r>
      <w:r w:rsidRPr="00517E7B">
        <w:rPr>
          <w:sz w:val="16"/>
        </w:rPr>
        <w:fldChar w:fldCharType="separate"/>
      </w:r>
      <w:r w:rsidRPr="00517E7B">
        <w:rPr>
          <w:sz w:val="16"/>
        </w:rPr>
        <w:t>a piece</w:t>
      </w:r>
      <w:r w:rsidRPr="00517E7B">
        <w:rPr>
          <w:sz w:val="16"/>
        </w:rPr>
        <w:fldChar w:fldCharType="end"/>
      </w:r>
      <w:r w:rsidRPr="00517E7B">
        <w:rPr>
          <w:sz w:val="16"/>
        </w:rPr>
        <w:t xml:space="preserve"> in the Daily Beast titled “Anarchists For </w:t>
      </w:r>
      <w:r w:rsidR="00446AF2">
        <w:rPr>
          <w:sz w:val="16"/>
        </w:rPr>
        <w:t>Trump</w:t>
      </w:r>
      <w:r w:rsidRPr="00517E7B">
        <w:rPr>
          <w:sz w:val="16"/>
        </w:rPr>
        <w:t xml:space="preserve">—Let the Empire Burn.” Ketcham, who writes that he donated hundreds of dollars to Bernie Sanders, now plans to </w:t>
      </w:r>
      <w:r w:rsidRPr="00D848F8">
        <w:rPr>
          <w:rStyle w:val="StyleUnderline"/>
        </w:rPr>
        <w:t xml:space="preserve">support Donald </w:t>
      </w:r>
      <w:r w:rsidR="00446AF2">
        <w:rPr>
          <w:rStyle w:val="StyleUnderline"/>
        </w:rPr>
        <w:t>Trump</w:t>
      </w:r>
      <w:r w:rsidRPr="00517E7B">
        <w:rPr>
          <w:sz w:val="16"/>
        </w:rPr>
        <w:t xml:space="preserve"> in the general election. “What’s needed now in American politics is consternation, confusion, dissension, disorder, chaos—and crisis, with possible resolution—and a </w:t>
      </w:r>
      <w:r w:rsidR="00446AF2">
        <w:rPr>
          <w:sz w:val="16"/>
        </w:rPr>
        <w:t>Trump</w:t>
      </w:r>
      <w:r w:rsidRPr="00517E7B">
        <w:rPr>
          <w:sz w:val="16"/>
        </w:rPr>
        <w:t xml:space="preserve"> presidency is the best chance for this true progress,” he writes. “</w:t>
      </w:r>
      <w:r w:rsidRPr="00D848F8">
        <w:rPr>
          <w:rStyle w:val="StyleUnderline"/>
        </w:rPr>
        <w:t xml:space="preserve">This is a politics of arson. I’d rather see the empire burn to the ground under </w:t>
      </w:r>
      <w:r w:rsidR="00446AF2">
        <w:rPr>
          <w:rStyle w:val="StyleUnderline"/>
        </w:rPr>
        <w:t>Trump</w:t>
      </w:r>
      <w:r w:rsidRPr="00D848F8">
        <w:rPr>
          <w:rStyle w:val="StyleUnderline"/>
        </w:rPr>
        <w:t>, opening up at least the possibility of radical change</w:t>
      </w:r>
      <w:r w:rsidRPr="00517E7B">
        <w:rPr>
          <w:sz w:val="16"/>
        </w:rPr>
        <w:t>, than cruise on autopilot under Clinton.”</w:t>
      </w:r>
      <w:r w:rsidRPr="00517E7B">
        <w:rPr>
          <w:sz w:val="12"/>
        </w:rPr>
        <w:t>¶</w:t>
      </w:r>
      <w:r w:rsidRPr="00517E7B">
        <w:rPr>
          <w:sz w:val="16"/>
        </w:rPr>
        <w:t xml:space="preserve"> This is a more forceful rendition of the argument that Susan Sarandon </w:t>
      </w:r>
      <w:hyperlink r:id="rId11" w:history="1">
        <w:r w:rsidRPr="00517E7B">
          <w:rPr>
            <w:sz w:val="16"/>
          </w:rPr>
          <w:t>floated</w:t>
        </w:r>
      </w:hyperlink>
      <w:r w:rsidRPr="00517E7B">
        <w:rPr>
          <w:sz w:val="16"/>
        </w:rPr>
        <w:t xml:space="preserve"> on MSNBC in March, when she said, “Some people feel that Donald </w:t>
      </w:r>
      <w:r w:rsidR="00446AF2">
        <w:rPr>
          <w:sz w:val="16"/>
        </w:rPr>
        <w:t>Trump</w:t>
      </w:r>
      <w:r w:rsidRPr="00517E7B">
        <w:rPr>
          <w:sz w:val="16"/>
        </w:rPr>
        <w:t xml:space="preserve"> will bring the revolution immediately if he gets in, things will really explode.” </w:t>
      </w:r>
      <w:r w:rsidRPr="00B95537">
        <w:rPr>
          <w:rStyle w:val="Emphasis"/>
        </w:rPr>
        <w:t>It’s a jejune version of the Bolshevik slogan “The worse, the better,”</w:t>
      </w:r>
      <w:r w:rsidRPr="00517E7B">
        <w:rPr>
          <w:sz w:val="16"/>
        </w:rPr>
        <w:t xml:space="preserve"> which meant that deteriorating social conditions would radicalize the populace and empower the left.</w:t>
      </w:r>
      <w:r w:rsidRPr="00517E7B">
        <w:rPr>
          <w:sz w:val="12"/>
        </w:rPr>
        <w:t>¶</w:t>
      </w:r>
      <w:r w:rsidRPr="00517E7B">
        <w:rPr>
          <w:sz w:val="16"/>
        </w:rPr>
        <w:t xml:space="preserve"> The Bernie movement is possible because, for young people, a liberal, urbane black president is a starting point rather than a miracle.</w:t>
      </w:r>
      <w:r w:rsidRPr="00517E7B">
        <w:rPr>
          <w:sz w:val="12"/>
        </w:rPr>
        <w:t>¶</w:t>
      </w:r>
      <w:r w:rsidRPr="00517E7B">
        <w:rPr>
          <w:sz w:val="16"/>
        </w:rPr>
        <w:t xml:space="preserve"> </w:t>
      </w:r>
      <w:r w:rsidRPr="00D44497">
        <w:rPr>
          <w:rStyle w:val="StyleUnderline"/>
        </w:rPr>
        <w:t>A few seconds’ reflection is enough to realize that this isn’t how American politics work. When the right is in power, the political center of gravity moves right</w:t>
      </w:r>
      <w:r w:rsidRPr="00517E7B">
        <w:rPr>
          <w:sz w:val="16"/>
        </w:rPr>
        <w:t xml:space="preserve"> as well. Bill Clinton’s hated style of triangulation was a reaction to eight years of Ronald Reagan followed by four of George H.W. Bush, a period in which liberalism came to be seen as a massive electoral liability. During George W. Bush’s administration, the most visible left-wing counterweight was the Netroots, which was basically a movement of centrist Democrats. </w:t>
      </w:r>
      <w:r w:rsidRPr="001C7981">
        <w:rPr>
          <w:rStyle w:val="StyleUnderline"/>
        </w:rPr>
        <w:t>The left flourishes when Democrats are in power</w:t>
      </w:r>
      <w:r w:rsidRPr="00517E7B">
        <w:rPr>
          <w:sz w:val="16"/>
        </w:rPr>
        <w:t>, raising people’s political expectations. The Bernie Sanders movement is possible because, for young people, the notion of a liberal, urbane black president is a starting point rather than a miracle.</w:t>
      </w:r>
      <w:r w:rsidRPr="00517E7B">
        <w:rPr>
          <w:sz w:val="12"/>
        </w:rPr>
        <w:t>¶</w:t>
      </w:r>
      <w:r w:rsidRPr="00517E7B">
        <w:rPr>
          <w:sz w:val="16"/>
        </w:rPr>
        <w:t xml:space="preserve"> </w:t>
      </w:r>
      <w:r w:rsidRPr="0027696B">
        <w:rPr>
          <w:rStyle w:val="StyleUnderline"/>
        </w:rPr>
        <w:t>Ketcham is</w:t>
      </w:r>
      <w:r w:rsidRPr="00517E7B">
        <w:rPr>
          <w:sz w:val="16"/>
        </w:rPr>
        <w:t xml:space="preserve">, naturally, </w:t>
      </w:r>
      <w:r w:rsidRPr="0027696B">
        <w:rPr>
          <w:rStyle w:val="Emphasis"/>
        </w:rPr>
        <w:t>blithely uninterested in reckoning with the human cost of the political apocalypse he fantasizes about</w:t>
      </w:r>
      <w:r w:rsidRPr="005D03A0">
        <w:rPr>
          <w:rStyle w:val="StyleUnderline"/>
        </w:rPr>
        <w:t xml:space="preserve">. There’s not a word in his piece about the immigrants who would be rounded up and put into </w:t>
      </w:r>
      <w:r w:rsidRPr="005D03A0">
        <w:rPr>
          <w:rStyle w:val="StyleUnderline"/>
        </w:rPr>
        <w:fldChar w:fldCharType="begin"/>
      </w:r>
      <w:r w:rsidRPr="005D03A0">
        <w:rPr>
          <w:rStyle w:val="StyleUnderline"/>
        </w:rPr>
        <w:instrText xml:space="preserve"> HYPERLINK "http://www.nytimes.com/2016/05/20/us/politics/donald-trump-immigration.html?_r=0" \t "_blank" </w:instrText>
      </w:r>
      <w:r w:rsidRPr="005D03A0">
        <w:rPr>
          <w:rStyle w:val="StyleUnderline"/>
        </w:rPr>
        <w:fldChar w:fldCharType="separate"/>
      </w:r>
      <w:r w:rsidRPr="005D03A0">
        <w:rPr>
          <w:rStyle w:val="StyleUnderline"/>
        </w:rPr>
        <w:t>detention camps</w:t>
      </w:r>
      <w:r w:rsidRPr="005D03A0">
        <w:rPr>
          <w:rStyle w:val="StyleUnderline"/>
        </w:rPr>
        <w:fldChar w:fldCharType="end"/>
      </w:r>
      <w:r w:rsidRPr="005D03A0">
        <w:rPr>
          <w:rStyle w:val="StyleUnderline"/>
        </w:rPr>
        <w:t xml:space="preserve"> under </w:t>
      </w:r>
      <w:r w:rsidR="00446AF2">
        <w:rPr>
          <w:rStyle w:val="StyleUnderline"/>
        </w:rPr>
        <w:t>Trump</w:t>
      </w:r>
      <w:r w:rsidRPr="005D03A0">
        <w:rPr>
          <w:rStyle w:val="StyleUnderline"/>
        </w:rPr>
        <w:t>’s plan, or the people of color who would be terrorized by a total breakdown in the norms that make even an imperfect multiethnic democracy possible</w:t>
      </w:r>
      <w:r w:rsidRPr="00517E7B">
        <w:rPr>
          <w:sz w:val="16"/>
        </w:rPr>
        <w:t xml:space="preserve">. This is not surprising. What is surprising is that Ketcham, as well as the likeminded people he quotes, are so forthright about seeing politics purely in terms of personal catharsis. He cites an “editor of a major progressive website” who is a covert </w:t>
      </w:r>
      <w:r w:rsidR="00446AF2">
        <w:rPr>
          <w:sz w:val="16"/>
        </w:rPr>
        <w:t>Trump</w:t>
      </w:r>
      <w:r w:rsidRPr="00517E7B">
        <w:rPr>
          <w:sz w:val="16"/>
        </w:rPr>
        <w:t xml:space="preserve"> supporter, and who says, “To the extent that voting for president matters at all, it is merely to give a certain secret pleasure to the voter in the privacy of the booth.”</w:t>
      </w:r>
      <w:r w:rsidRPr="00517E7B">
        <w:rPr>
          <w:sz w:val="12"/>
        </w:rPr>
        <w:t>¶</w:t>
      </w:r>
      <w:r w:rsidRPr="00517E7B">
        <w:rPr>
          <w:sz w:val="16"/>
        </w:rPr>
        <w:t xml:space="preserve"> You get the sense, reading the piece, that </w:t>
      </w:r>
      <w:r w:rsidRPr="00E46CBF">
        <w:rPr>
          <w:rStyle w:val="StyleUnderline"/>
        </w:rPr>
        <w:t>Ketcham thinks he’s shocking the bourgeoisie by opening a window into a nihilist demimonde</w:t>
      </w:r>
      <w:r w:rsidRPr="00517E7B">
        <w:rPr>
          <w:sz w:val="16"/>
        </w:rPr>
        <w:t xml:space="preserve">. “Travelling across the country, I keep meeting people who voted for Sanders in the primaries but mutter under cover of night and a few drinks that they’ll vote for </w:t>
      </w:r>
      <w:r w:rsidR="00446AF2">
        <w:rPr>
          <w:sz w:val="16"/>
        </w:rPr>
        <w:t>Trump</w:t>
      </w:r>
      <w:r w:rsidRPr="00517E7B">
        <w:rPr>
          <w:sz w:val="16"/>
        </w:rPr>
        <w:t xml:space="preserve"> in November,” he writes. “Friends out in the wildlands of the intermountain West, hard gun-toting anarchist redneck Amy Goodman progressives, say so. Big-city journalists, too. I suspect that the left-contrarian, anti-Hillary, pro-</w:t>
      </w:r>
      <w:r w:rsidR="00446AF2">
        <w:rPr>
          <w:sz w:val="16"/>
        </w:rPr>
        <w:t>Trump</w:t>
      </w:r>
      <w:r w:rsidRPr="00517E7B">
        <w:rPr>
          <w:sz w:val="16"/>
        </w:rPr>
        <w:t xml:space="preserve"> arsonist crowd is larger and wider-spread than the cubicled creatures in the Clinton campaign have accounted for.” I have no idea if this is true. But insofar as it is, it confirms every stereotype that supercilious liberals have about self-styled radicals. I suspect that is why the Daily Beast published Ketcham’s piece in the first place. (Well, that and the clicks.) </w:t>
      </w:r>
      <w:r w:rsidRPr="00517E7B">
        <w:rPr>
          <w:sz w:val="12"/>
        </w:rPr>
        <w:t>¶</w:t>
      </w:r>
      <w:r w:rsidRPr="00517E7B">
        <w:rPr>
          <w:sz w:val="16"/>
        </w:rPr>
        <w:t xml:space="preserve"> Top Comment</w:t>
      </w:r>
      <w:r w:rsidRPr="00517E7B">
        <w:rPr>
          <w:sz w:val="12"/>
        </w:rPr>
        <w:t>¶</w:t>
      </w:r>
      <w:r w:rsidRPr="00517E7B">
        <w:rPr>
          <w:sz w:val="16"/>
        </w:rPr>
        <w:t xml:space="preserve"> Why do anarchists and other leftists irritate liberals so much? I think it's because they come off as either: a) Psychopathic. More...</w:t>
      </w:r>
      <w:r w:rsidRPr="00517E7B">
        <w:rPr>
          <w:sz w:val="12"/>
        </w:rPr>
        <w:t>¶</w:t>
      </w:r>
      <w:r w:rsidRPr="00517E7B">
        <w:rPr>
          <w:sz w:val="16"/>
        </w:rPr>
        <w:t xml:space="preserve"> </w:t>
      </w:r>
      <w:hyperlink r:id="rId12" w:anchor="comments" w:history="1">
        <w:r w:rsidRPr="00517E7B">
          <w:rPr>
            <w:sz w:val="16"/>
          </w:rPr>
          <w:t>2.2k Comments</w:t>
        </w:r>
      </w:hyperlink>
      <w:hyperlink r:id="rId13" w:anchor="comments" w:history="1">
        <w:r w:rsidRPr="00517E7B">
          <w:rPr>
            <w:sz w:val="16"/>
          </w:rPr>
          <w:t>Join In</w:t>
        </w:r>
      </w:hyperlink>
      <w:r w:rsidRPr="00517E7B">
        <w:rPr>
          <w:sz w:val="12"/>
        </w:rPr>
        <w:t>¶</w:t>
      </w:r>
      <w:r w:rsidRPr="00517E7B">
        <w:rPr>
          <w:sz w:val="16"/>
        </w:rPr>
        <w:t xml:space="preserve"> I’m not interested in berating people who feel this way into changing their votes. Clinton can win without mobilizing the armed anarchist listeners of Democracy Now! People who believe that it would be “clarifying” if the “republic degenerates into tyranny,” as Ketcham does, probably should pull the lever for </w:t>
      </w:r>
      <w:r w:rsidR="00446AF2">
        <w:rPr>
          <w:sz w:val="16"/>
        </w:rPr>
        <w:t>Trump</w:t>
      </w:r>
      <w:r w:rsidRPr="00517E7B">
        <w:rPr>
          <w:sz w:val="16"/>
        </w:rPr>
        <w:t xml:space="preserve">; they are his natural constituency. I know these cosplay revolutionaries, to paraphrase </w:t>
      </w:r>
      <w:r w:rsidRPr="00517E7B">
        <w:rPr>
          <w:sz w:val="16"/>
        </w:rPr>
        <w:fldChar w:fldCharType="begin"/>
      </w:r>
      <w:r w:rsidRPr="00517E7B">
        <w:rPr>
          <w:sz w:val="16"/>
        </w:rPr>
        <w:instrText xml:space="preserve"> HYPERLINK "https://twitter.com/daveweigel/status/738581064549945347" \t "_blank" </w:instrText>
      </w:r>
      <w:r w:rsidRPr="00517E7B">
        <w:rPr>
          <w:sz w:val="16"/>
        </w:rPr>
        <w:fldChar w:fldCharType="separate"/>
      </w:r>
      <w:r w:rsidRPr="00517E7B">
        <w:rPr>
          <w:sz w:val="16"/>
        </w:rPr>
        <w:t>Dave Weigel</w:t>
      </w:r>
      <w:r w:rsidRPr="00517E7B">
        <w:rPr>
          <w:sz w:val="16"/>
        </w:rPr>
        <w:fldChar w:fldCharType="end"/>
      </w:r>
      <w:r w:rsidRPr="00517E7B">
        <w:rPr>
          <w:sz w:val="16"/>
        </w:rPr>
        <w:t xml:space="preserve">, don’t represent the real left. </w:t>
      </w:r>
      <w:r w:rsidRPr="00AF466B">
        <w:rPr>
          <w:rStyle w:val="StyleUnderline"/>
        </w:rPr>
        <w:t>They’re certainly not the heroic people organizing fast-food workers or agitating to head off climate cataclysm</w:t>
      </w:r>
      <w:r w:rsidRPr="00517E7B">
        <w:rPr>
          <w:sz w:val="16"/>
        </w:rPr>
        <w:t xml:space="preserve">. But </w:t>
      </w:r>
      <w:r w:rsidRPr="00AF466B">
        <w:rPr>
          <w:rStyle w:val="StyleUnderline"/>
        </w:rPr>
        <w:t xml:space="preserve">a softer version of Ketcham’s sentiment is out there </w:t>
      </w:r>
      <w:hyperlink r:id="rId14" w:history="1">
        <w:r w:rsidRPr="00AF466B">
          <w:rPr>
            <w:rStyle w:val="StyleUnderline"/>
          </w:rPr>
          <w:t>among the Bernie-or-Bust crowd</w:t>
        </w:r>
      </w:hyperlink>
      <w:r w:rsidRPr="00517E7B">
        <w:rPr>
          <w:sz w:val="16"/>
        </w:rPr>
        <w:t xml:space="preserve">; in March, </w:t>
      </w:r>
      <w:r w:rsidRPr="00672394">
        <w:rPr>
          <w:rStyle w:val="StyleUnderline"/>
        </w:rPr>
        <w:t xml:space="preserve">the </w:t>
      </w:r>
      <w:r w:rsidRPr="00672394">
        <w:rPr>
          <w:rStyle w:val="StyleUnderline"/>
        </w:rPr>
        <w:fldChar w:fldCharType="begin"/>
      </w:r>
      <w:r w:rsidRPr="00672394">
        <w:rPr>
          <w:rStyle w:val="StyleUnderline"/>
        </w:rPr>
        <w:instrText xml:space="preserve"> HYPERLINK "http://www.theguardian.com/us-news/2016/mar/13/bernie-sanders-supporters-consider-donald-trump-no-hillary-clinton" \t "_blank" </w:instrText>
      </w:r>
      <w:r w:rsidRPr="00672394">
        <w:rPr>
          <w:rStyle w:val="StyleUnderline"/>
        </w:rPr>
        <w:fldChar w:fldCharType="separate"/>
      </w:r>
      <w:r w:rsidRPr="00672394">
        <w:rPr>
          <w:rStyle w:val="StyleUnderline"/>
        </w:rPr>
        <w:t>Guardian</w:t>
      </w:r>
      <w:r w:rsidRPr="00672394">
        <w:rPr>
          <w:rStyle w:val="StyleUnderline"/>
        </w:rPr>
        <w:fldChar w:fldCharType="end"/>
      </w:r>
      <w:r w:rsidRPr="00672394">
        <w:rPr>
          <w:rStyle w:val="StyleUnderline"/>
        </w:rPr>
        <w:t xml:space="preserve"> heard from 500 Sanders supporters who were considering voting for </w:t>
      </w:r>
      <w:r w:rsidR="00446AF2">
        <w:rPr>
          <w:rStyle w:val="StyleUnderline"/>
        </w:rPr>
        <w:t>Trump</w:t>
      </w:r>
      <w:r w:rsidRPr="00672394">
        <w:rPr>
          <w:rStyle w:val="StyleUnderline"/>
        </w:rPr>
        <w:t xml:space="preserve"> over Clinton</w:t>
      </w:r>
      <w:r w:rsidRPr="00517E7B">
        <w:rPr>
          <w:sz w:val="16"/>
        </w:rPr>
        <w:t xml:space="preserve">. It’s there, too, in the people on the left who are </w:t>
      </w:r>
      <w:r w:rsidRPr="00517E7B">
        <w:rPr>
          <w:sz w:val="16"/>
        </w:rPr>
        <w:fldChar w:fldCharType="begin"/>
      </w:r>
      <w:r w:rsidRPr="00517E7B">
        <w:rPr>
          <w:sz w:val="16"/>
        </w:rPr>
        <w:instrText xml:space="preserve"> HYPERLINK "http://www.motherjones.com/politics/2016/06/elizabeth-warrens-facebook-fans-clinton-endorsement-noooooooooooo" \t "_blank" </w:instrText>
      </w:r>
      <w:r w:rsidRPr="00517E7B">
        <w:rPr>
          <w:sz w:val="16"/>
        </w:rPr>
        <w:fldChar w:fldCharType="separate"/>
      </w:r>
      <w:r w:rsidRPr="00517E7B">
        <w:rPr>
          <w:sz w:val="16"/>
        </w:rPr>
        <w:t>furious about the prospect of Elizabeth Warren joining Clinton’s ticket</w:t>
      </w:r>
      <w:r w:rsidRPr="00517E7B">
        <w:rPr>
          <w:sz w:val="16"/>
        </w:rPr>
        <w:fldChar w:fldCharType="end"/>
      </w:r>
      <w:r w:rsidRPr="00517E7B">
        <w:rPr>
          <w:sz w:val="16"/>
        </w:rPr>
        <w:t>. Increasingly, a vocal part of the left is marked by its contempt for liberalism. The feeling is often mutual.</w:t>
      </w:r>
      <w:r w:rsidRPr="00517E7B">
        <w:rPr>
          <w:sz w:val="12"/>
        </w:rPr>
        <w:t>¶</w:t>
      </w:r>
      <w:r w:rsidRPr="00517E7B">
        <w:rPr>
          <w:sz w:val="16"/>
        </w:rPr>
        <w:t xml:space="preserve"> </w:t>
      </w:r>
    </w:p>
    <w:p w14:paraId="0C344569" w14:textId="77777777" w:rsidR="00F6070B" w:rsidRDefault="00F6070B" w:rsidP="00F6070B">
      <w:pPr>
        <w:rPr>
          <w:rFonts w:asciiTheme="minorHAnsi" w:hAnsiTheme="minorHAnsi"/>
          <w:sz w:val="24"/>
        </w:rPr>
      </w:pPr>
    </w:p>
    <w:p w14:paraId="460D4220" w14:textId="77777777" w:rsidR="003C0D05" w:rsidRPr="003C0D05" w:rsidRDefault="003C0D05" w:rsidP="003C0D05">
      <w:pPr>
        <w:rPr>
          <w:rStyle w:val="StyleUnderline"/>
        </w:rPr>
      </w:pPr>
    </w:p>
    <w:p w14:paraId="6CF49233" w14:textId="77777777" w:rsidR="003C0D05" w:rsidRPr="000E17E1" w:rsidRDefault="003C0D05" w:rsidP="00725248">
      <w:pPr>
        <w:rPr>
          <w:rStyle w:val="StyleUnderline"/>
        </w:rPr>
      </w:pPr>
    </w:p>
    <w:p w14:paraId="7E344525" w14:textId="590F483E" w:rsidR="002F7039" w:rsidRDefault="002F7039" w:rsidP="00D56CC9">
      <w:pPr>
        <w:pStyle w:val="Heading3"/>
      </w:pPr>
      <w:r>
        <w:t>Leftwing link</w:t>
      </w:r>
    </w:p>
    <w:p w14:paraId="3A53494B" w14:textId="1EB8483D" w:rsidR="002F7039" w:rsidRPr="002375B2" w:rsidRDefault="002F7039" w:rsidP="002F7039">
      <w:pPr>
        <w:pStyle w:val="Heading4"/>
      </w:pPr>
      <w:r>
        <w:t xml:space="preserve">The 1AC’s approach to civil society and the state </w:t>
      </w:r>
      <w:r w:rsidR="00A519F4">
        <w:t>a</w:t>
      </w:r>
      <w:r>
        <w:t xml:space="preserve"> refusal of mechanisms of reform like the electoral system which </w:t>
      </w:r>
      <w:r>
        <w:rPr>
          <w:u w:val="single"/>
        </w:rPr>
        <w:t>writes out</w:t>
      </w:r>
      <w:r>
        <w:t xml:space="preserve"> the possibility of creative modes of engagement in electoral politics---the electoral system is </w:t>
      </w:r>
      <w:r>
        <w:rPr>
          <w:u w:val="single"/>
        </w:rPr>
        <w:t>not</w:t>
      </w:r>
      <w:r>
        <w:t xml:space="preserve"> just a site of state domination but rather a </w:t>
      </w:r>
      <w:r>
        <w:rPr>
          <w:u w:val="single"/>
        </w:rPr>
        <w:t>symbolic</w:t>
      </w:r>
      <w:r>
        <w:t xml:space="preserve"> and </w:t>
      </w:r>
      <w:r>
        <w:rPr>
          <w:u w:val="single"/>
        </w:rPr>
        <w:t>subject-creating</w:t>
      </w:r>
      <w:r>
        <w:t xml:space="preserve"> space that’s open to </w:t>
      </w:r>
      <w:r>
        <w:rPr>
          <w:u w:val="single"/>
        </w:rPr>
        <w:t>reversal</w:t>
      </w:r>
      <w:r>
        <w:t xml:space="preserve"> by radical movements </w:t>
      </w:r>
    </w:p>
    <w:p w14:paraId="282F82C3" w14:textId="77777777" w:rsidR="002F7039" w:rsidRDefault="002F7039" w:rsidP="002F7039">
      <w:r>
        <w:t xml:space="preserve">David </w:t>
      </w:r>
      <w:r w:rsidRPr="006D1B45">
        <w:rPr>
          <w:rStyle w:val="Style13ptBold"/>
        </w:rPr>
        <w:t>Langstaff 3-25</w:t>
      </w:r>
      <w:r>
        <w:t>, radical organizer, member of the International Jewish Anti-Zionist Network, has also organized with Sins Invalid, the International Solidarity Movement, Olympia BDS, the Block the Boat coalition, the Stop Urban Shield coalition, and the Third World Resistance Contingent for Black Power, 3/25/16, “Voting Matters: the Radical Left and Epistemic Impasse,” http://www.counterpunch.org/2016/03/25/voting-matters-the-radical-left-and-epistemic-impasse-2/</w:t>
      </w:r>
    </w:p>
    <w:p w14:paraId="7317F11F" w14:textId="7E4A7859" w:rsidR="002F7039" w:rsidRPr="005A762A" w:rsidRDefault="002F7039" w:rsidP="002F7039">
      <w:pPr>
        <w:rPr>
          <w:sz w:val="16"/>
        </w:rPr>
      </w:pPr>
      <w:r w:rsidRPr="002F7039">
        <w:rPr>
          <w:rStyle w:val="StyleUnderline"/>
        </w:rPr>
        <w:t>For radical leftists</w:t>
      </w:r>
      <w:r w:rsidRPr="002F7039">
        <w:rPr>
          <w:sz w:val="16"/>
        </w:rPr>
        <w:t xml:space="preserve"> – those </w:t>
      </w:r>
      <w:r w:rsidRPr="002F7039">
        <w:rPr>
          <w:rStyle w:val="StyleUnderline"/>
        </w:rPr>
        <w:t>who</w:t>
      </w:r>
      <w:r w:rsidRPr="002F7039">
        <w:rPr>
          <w:sz w:val="16"/>
        </w:rPr>
        <w:t xml:space="preserve"> variously </w:t>
      </w:r>
      <w:r w:rsidRPr="002F7039">
        <w:rPr>
          <w:rStyle w:val="StyleUnderline"/>
        </w:rPr>
        <w:t xml:space="preserve">strive toward a world against and beyond the </w:t>
      </w:r>
      <w:r w:rsidRPr="002F7039">
        <w:rPr>
          <w:rStyle w:val="Emphasis"/>
        </w:rPr>
        <w:t>socio-ecological disaster that is modernity</w:t>
      </w:r>
      <w:r w:rsidRPr="002F7039">
        <w:rPr>
          <w:sz w:val="16"/>
        </w:rPr>
        <w:t xml:space="preserve"> within a loosely common tradition of resistance – </w:t>
      </w:r>
      <w:r w:rsidRPr="002F7039">
        <w:rPr>
          <w:rStyle w:val="Emphasis"/>
          <w:sz w:val="24"/>
        </w:rPr>
        <w:t>electoral politics</w:t>
      </w:r>
      <w:r w:rsidRPr="002F7039">
        <w:rPr>
          <w:rStyle w:val="StyleUnderline"/>
        </w:rPr>
        <w:t xml:space="preserve"> present an enduring</w:t>
      </w:r>
      <w:r w:rsidRPr="002F7039">
        <w:rPr>
          <w:sz w:val="16"/>
        </w:rPr>
        <w:t xml:space="preserve"> and often </w:t>
      </w:r>
      <w:r w:rsidRPr="002F7039">
        <w:rPr>
          <w:rStyle w:val="StyleUnderline"/>
        </w:rPr>
        <w:t>vexing problematic. As the 2016 U.S. Presidential election edges closer, we find ourselves</w:t>
      </w:r>
      <w:r w:rsidRPr="002F7039">
        <w:rPr>
          <w:sz w:val="16"/>
        </w:rPr>
        <w:t xml:space="preserve"> increasingly </w:t>
      </w:r>
      <w:r w:rsidRPr="002F7039">
        <w:rPr>
          <w:rStyle w:val="StyleUnderline"/>
        </w:rPr>
        <w:t>caught up in the familiar material and discursive winds of this nominally democratic arena</w:t>
      </w:r>
      <w:r w:rsidRPr="002F7039">
        <w:rPr>
          <w:sz w:val="16"/>
        </w:rPr>
        <w:t xml:space="preserve">, in all of its exaggerated tempestuousness and familiar torpidity. Less familiar perhaps, are some of the specific features of this quadrennial event – most notably the unexpected success of avowedly “socialist” Democratic candidate Bernie Sanders in mobilizing liberal-progressive popular sentiment in the first half of the primaries, alongside the equally unanticipated success of Republican candidate Donald Trump in both stoking and exploiting an already ample reactionary populism and in heightening the contradictions within the GOP. </w:t>
      </w:r>
      <w:r w:rsidRPr="002F7039">
        <w:rPr>
          <w:rStyle w:val="StyleUnderline"/>
        </w:rPr>
        <w:t xml:space="preserve">For the </w:t>
      </w:r>
      <w:r w:rsidRPr="002F7039">
        <w:rPr>
          <w:rStyle w:val="Emphasis"/>
        </w:rPr>
        <w:t>radical left</w:t>
      </w:r>
      <w:r w:rsidRPr="002F7039">
        <w:rPr>
          <w:rStyle w:val="StyleUnderline"/>
        </w:rPr>
        <w:t>, the Sanders-Trump phenomena has elicited predictable</w:t>
      </w:r>
      <w:r w:rsidRPr="002F7039">
        <w:rPr>
          <w:sz w:val="16"/>
        </w:rPr>
        <w:t xml:space="preserve"> (and predictably polarized) </w:t>
      </w:r>
      <w:r w:rsidRPr="002F7039">
        <w:rPr>
          <w:rStyle w:val="StyleUnderline"/>
        </w:rPr>
        <w:t>recapitulations of</w:t>
      </w:r>
      <w:r w:rsidRPr="002F7039">
        <w:rPr>
          <w:sz w:val="16"/>
        </w:rPr>
        <w:t xml:space="preserve"> what are by now </w:t>
      </w:r>
      <w:r w:rsidRPr="002F7039">
        <w:rPr>
          <w:rStyle w:val="StyleUnderline"/>
        </w:rPr>
        <w:t>well-rehearsed analytical positions and affective performances</w:t>
      </w:r>
      <w:r w:rsidRPr="002F7039">
        <w:rPr>
          <w:sz w:val="16"/>
        </w:rPr>
        <w:t xml:space="preserve">, with little alteration of their respective forms or content. While the passion and conviction with which these left positions are reiterated is indicative, at least in part, of honorable intentions, I want to suggest that </w:t>
      </w:r>
      <w:r w:rsidRPr="002F7039">
        <w:rPr>
          <w:rStyle w:val="StyleUnderline"/>
        </w:rPr>
        <w:t xml:space="preserve">these left debates have </w:t>
      </w:r>
      <w:r w:rsidRPr="002F7039">
        <w:rPr>
          <w:rStyle w:val="Emphasis"/>
        </w:rPr>
        <w:t>reached an epistemic impasse</w:t>
      </w:r>
      <w:r w:rsidRPr="002F7039">
        <w:rPr>
          <w:rStyle w:val="StyleUnderline"/>
        </w:rPr>
        <w:t xml:space="preserve"> and are badly in need of radical renewal</w:t>
      </w:r>
      <w:r w:rsidRPr="002F7039">
        <w:rPr>
          <w:sz w:val="16"/>
        </w:rPr>
        <w:t xml:space="preserve">. In the preliminary comments that follow, </w:t>
      </w:r>
      <w:r w:rsidRPr="002F7039">
        <w:rPr>
          <w:rStyle w:val="StyleUnderline"/>
        </w:rPr>
        <w:t xml:space="preserve">I hope to </w:t>
      </w:r>
      <w:r w:rsidRPr="002F7039">
        <w:rPr>
          <w:rStyle w:val="Emphasis"/>
        </w:rPr>
        <w:t>revisit</w:t>
      </w:r>
      <w:r w:rsidRPr="002F7039">
        <w:rPr>
          <w:sz w:val="16"/>
        </w:rPr>
        <w:t xml:space="preserve"> the issue of </w:t>
      </w:r>
      <w:r w:rsidRPr="002F7039">
        <w:rPr>
          <w:rStyle w:val="Emphasis"/>
        </w:rPr>
        <w:t>electoral politics</w:t>
      </w:r>
      <w:r w:rsidRPr="002F7039">
        <w:rPr>
          <w:rStyle w:val="StyleUnderline"/>
        </w:rPr>
        <w:t xml:space="preserve"> with</w:t>
      </w:r>
      <w:r w:rsidRPr="002F7039">
        <w:rPr>
          <w:sz w:val="16"/>
        </w:rPr>
        <w:t xml:space="preserve"> the kind of </w:t>
      </w:r>
      <w:r w:rsidRPr="002F7039">
        <w:rPr>
          <w:rStyle w:val="StyleUnderline"/>
        </w:rPr>
        <w:t>critical curiosity that might enable us to pose novel</w:t>
      </w:r>
      <w:r w:rsidRPr="002F7039">
        <w:rPr>
          <w:sz w:val="16"/>
        </w:rPr>
        <w:t xml:space="preserve">, even </w:t>
      </w:r>
      <w:r w:rsidRPr="002F7039">
        <w:rPr>
          <w:rStyle w:val="Emphasis"/>
        </w:rPr>
        <w:t>revolutionary, questions</w:t>
      </w:r>
      <w:r w:rsidRPr="002F7039">
        <w:rPr>
          <w:sz w:val="16"/>
        </w:rPr>
        <w:t xml:space="preserve">. For </w:t>
      </w:r>
      <w:r w:rsidRPr="002F7039">
        <w:rPr>
          <w:rStyle w:val="StyleUnderline"/>
        </w:rPr>
        <w:t>as</w:t>
      </w:r>
      <w:r w:rsidRPr="002F7039">
        <w:rPr>
          <w:sz w:val="16"/>
        </w:rPr>
        <w:t xml:space="preserve"> afro-pessimist Frank </w:t>
      </w:r>
      <w:r w:rsidRPr="002F7039">
        <w:rPr>
          <w:rStyle w:val="Emphasis"/>
        </w:rPr>
        <w:t>Wilderson</w:t>
      </w:r>
      <w:r w:rsidRPr="002F7039">
        <w:rPr>
          <w:sz w:val="16"/>
        </w:rPr>
        <w:t xml:space="preserve"> III provocatively </w:t>
      </w:r>
      <w:r w:rsidRPr="002F7039">
        <w:rPr>
          <w:rStyle w:val="StyleUnderline"/>
        </w:rPr>
        <w:t>suggests</w:t>
      </w:r>
      <w:r w:rsidRPr="002F7039">
        <w:rPr>
          <w:sz w:val="16"/>
        </w:rPr>
        <w:t xml:space="preserve"> in an altogether different yet intimately related context, “</w:t>
      </w:r>
      <w:r w:rsidRPr="002F7039">
        <w:rPr>
          <w:rStyle w:val="StyleUnderline"/>
        </w:rPr>
        <w:t>the power to pose the question is the greatest power of all</w:t>
      </w:r>
      <w:r w:rsidRPr="002F7039">
        <w:rPr>
          <w:sz w:val="16"/>
        </w:rPr>
        <w:t xml:space="preserve">.” Left Gridlock Broadly speaking, contemporary left debates concerning electoral politics tend to pivot around two political positions, each figured as if in diametric opposition to the other. I will be speaking of these positions in ideal-typical terms, with all the violence of abstraction that implies. While the actually existing landscape of left discourse is undoubtedly more nuanced and complex, for the purposes of this short article, this level of generalization should be sufficient. </w:t>
      </w:r>
      <w:r w:rsidRPr="002F7039">
        <w:rPr>
          <w:rStyle w:val="StyleUnderline"/>
        </w:rPr>
        <w:t>The first position is</w:t>
      </w:r>
      <w:r w:rsidRPr="002F7039">
        <w:rPr>
          <w:sz w:val="16"/>
        </w:rPr>
        <w:t xml:space="preserve"> what one might call </w:t>
      </w:r>
      <w:r w:rsidRPr="002F7039">
        <w:rPr>
          <w:rStyle w:val="StyleUnderline"/>
        </w:rPr>
        <w:t>pragmatist</w:t>
      </w:r>
      <w:r w:rsidRPr="002F7039">
        <w:rPr>
          <w:sz w:val="16"/>
        </w:rPr>
        <w:t xml:space="preserve">. Whether advocated by socialists, anarchists, or multi-tendency non-sectarian radicals, this position asserts </w:t>
      </w:r>
      <w:r w:rsidRPr="002F7039">
        <w:rPr>
          <w:rStyle w:val="StyleUnderline"/>
        </w:rPr>
        <w:t>that</w:t>
      </w:r>
      <w:r w:rsidRPr="002F7039">
        <w:rPr>
          <w:sz w:val="16"/>
        </w:rPr>
        <w:t xml:space="preserve">, although </w:t>
      </w:r>
      <w:r w:rsidRPr="002F7039">
        <w:rPr>
          <w:rStyle w:val="StyleUnderline"/>
        </w:rPr>
        <w:t>U.S. electoral politics</w:t>
      </w:r>
      <w:r w:rsidRPr="002F7039">
        <w:rPr>
          <w:sz w:val="16"/>
        </w:rPr>
        <w:t xml:space="preserve"> is indeed mostly a contest between fractions of the elite and marked by significant institutional barriers to the practice of anything remotely resembling meaningful democracy, it </w:t>
      </w:r>
      <w:r w:rsidRPr="002F7039">
        <w:rPr>
          <w:rStyle w:val="StyleUnderline"/>
        </w:rPr>
        <w:t>is</w:t>
      </w:r>
      <w:r w:rsidRPr="002F7039">
        <w:rPr>
          <w:sz w:val="16"/>
        </w:rPr>
        <w:t xml:space="preserve"> also </w:t>
      </w:r>
      <w:r w:rsidRPr="002F7039">
        <w:rPr>
          <w:rStyle w:val="StyleUnderline"/>
        </w:rPr>
        <w:t>a process with significant material consequences for the bulk of the population and a terrain of struggle that cannot be ignored</w:t>
      </w:r>
      <w:r w:rsidRPr="002F7039">
        <w:rPr>
          <w:sz w:val="16"/>
        </w:rPr>
        <w:t xml:space="preserve">. If the left is to be anything more than a marginal, self-referential group of ideologues, the argument goes, electoral politics is a site of struggle that must be taken seriously. </w:t>
      </w:r>
      <w:r w:rsidRPr="002F7039">
        <w:rPr>
          <w:rStyle w:val="StyleUnderline"/>
        </w:rPr>
        <w:t>The second position is</w:t>
      </w:r>
      <w:r w:rsidRPr="002F7039">
        <w:rPr>
          <w:sz w:val="16"/>
        </w:rPr>
        <w:t xml:space="preserve"> what one might call </w:t>
      </w:r>
      <w:r w:rsidRPr="002F7039">
        <w:rPr>
          <w:rStyle w:val="Emphasis"/>
        </w:rPr>
        <w:t>rejectionist</w:t>
      </w:r>
      <w:r w:rsidRPr="002F7039">
        <w:rPr>
          <w:sz w:val="16"/>
        </w:rPr>
        <w:t xml:space="preserve">, and it tends to be associated with anarchists or other anti-authoritarians, though it could also be applied to communists and nationalists of various stripes. </w:t>
      </w:r>
      <w:r w:rsidRPr="002F7039">
        <w:rPr>
          <w:rStyle w:val="StyleUnderline"/>
        </w:rPr>
        <w:t>This position asserts</w:t>
      </w:r>
      <w:r w:rsidRPr="002F7039">
        <w:rPr>
          <w:sz w:val="16"/>
        </w:rPr>
        <w:t xml:space="preserve"> that </w:t>
      </w:r>
      <w:r w:rsidRPr="002F7039">
        <w:rPr>
          <w:rStyle w:val="Emphasis"/>
          <w:sz w:val="28"/>
        </w:rPr>
        <w:t>electoral politics are irredeemable, fundamentally mired in the exercise of state and capitalist power</w:t>
      </w:r>
      <w:r w:rsidRPr="002F7039">
        <w:rPr>
          <w:rStyle w:val="StyleUnderline"/>
        </w:rPr>
        <w:t>, and that participation in elections is</w:t>
      </w:r>
      <w:r w:rsidRPr="002F7039">
        <w:rPr>
          <w:sz w:val="16"/>
        </w:rPr>
        <w:t xml:space="preserve"> effectively </w:t>
      </w:r>
      <w:r w:rsidRPr="002F7039">
        <w:rPr>
          <w:rStyle w:val="StyleUnderline"/>
        </w:rPr>
        <w:t>consenting to and perpetuating relations of domination and exploitation</w:t>
      </w:r>
      <w:r w:rsidRPr="002F7039">
        <w:rPr>
          <w:sz w:val="16"/>
        </w:rPr>
        <w:t xml:space="preserve">. In its most basic form, this position can be summed up by the quip often attributed to Emma Goldman: “If voting changed anything, it would be illegal.” Ironically, though each position regards the other with a kind of moralizing disdain, </w:t>
      </w:r>
      <w:r w:rsidRPr="002F7039">
        <w:rPr>
          <w:rStyle w:val="StyleUnderline"/>
        </w:rPr>
        <w:t>both seem to be caught in a kind of non-generative codependent relationship with the other</w:t>
      </w:r>
      <w:r w:rsidRPr="002F7039">
        <w:rPr>
          <w:sz w:val="16"/>
        </w:rPr>
        <w:t xml:space="preserve">. The pragmatist position builds its self-understanding and orientation by way of (implicit or explicit) critique of the naiveté, insularity, and dogmatism of the rejectionists, just as </w:t>
      </w:r>
      <w:r w:rsidRPr="002F7039">
        <w:rPr>
          <w:rStyle w:val="StyleUnderline"/>
        </w:rPr>
        <w:t>the rejectionist position builds its self-understanding and orientation by way of</w:t>
      </w:r>
      <w:r w:rsidRPr="002F7039">
        <w:rPr>
          <w:sz w:val="16"/>
        </w:rPr>
        <w:t xml:space="preserve"> (implicit or explicit) </w:t>
      </w:r>
      <w:r w:rsidRPr="002F7039">
        <w:rPr>
          <w:rStyle w:val="StyleUnderline"/>
        </w:rPr>
        <w:t>critique of the</w:t>
      </w:r>
      <w:r w:rsidRPr="002F7039">
        <w:rPr>
          <w:sz w:val="16"/>
        </w:rPr>
        <w:t xml:space="preserve"> liberalism, </w:t>
      </w:r>
      <w:r w:rsidRPr="002F7039">
        <w:rPr>
          <w:rStyle w:val="StyleUnderline"/>
        </w:rPr>
        <w:t>accomodationism, or opportunism of the pragmatists</w:t>
      </w:r>
      <w:r w:rsidRPr="002F7039">
        <w:rPr>
          <w:sz w:val="16"/>
        </w:rPr>
        <w:t xml:space="preserve">. To some extent </w:t>
      </w:r>
      <w:r w:rsidRPr="002F7039">
        <w:rPr>
          <w:rStyle w:val="Emphasis"/>
        </w:rPr>
        <w:t>both positions</w:t>
      </w:r>
      <w:r w:rsidRPr="002F7039">
        <w:rPr>
          <w:sz w:val="16"/>
        </w:rPr>
        <w:t xml:space="preserve">, in their contemporary incarnations, </w:t>
      </w:r>
      <w:r w:rsidRPr="002F7039">
        <w:rPr>
          <w:rStyle w:val="StyleUnderline"/>
        </w:rPr>
        <w:t>can be understood as inadequate responses to the crisis of revolutionary theory</w:t>
      </w:r>
      <w:r w:rsidRPr="002F7039">
        <w:rPr>
          <w:sz w:val="16"/>
        </w:rPr>
        <w:t xml:space="preserve"> that has been one of the signature features of the neoliberal period. As Immanuel Wallerstein, Giovanni Arrighi, and Terrence K. Hopkins argued in Antisystemic Movements, from the latter half of the nineteenth century to roughly 1968 left movements across the globe, whether socialist or (anti-colonial) nationalist in character (or both), more or less agreed upon a basic theory of revolutionary strategy: acquire state power, either by electoral means or through armed struggle, and then use state power to revolutionize society. There were of course those who took exception to this strategy (most famously, anarchists), but on balance they did little to fundamentally shift its hegemonic position among the left over this period. Since 1968, however, for a variety of interrelated reasons – insurgent challenges to the (racist/colonial/heteropatriarchal/ableist) exclusions and limitations of the “old left;” the internal contradictions and failures of socialist and (anti-colonial) nationalist movements that nominally succeeded in attaining state power; the crisis of the U.S led Fordist-Keynesian world-economy and the rise of neoliberal globalization; and, several decades of brutal counterrevolutionary reaction against left and other radical movements – this revolutionary paradigm has fallen into disarray and disrepute. For those of us who reject the old left revolutionary strategy on both theoretical and ethical grounds, its dissolution may not be regarded as any great tragedy. Nevertheless, at least in the Global North, the fact remains that </w:t>
      </w:r>
      <w:r w:rsidRPr="002F7039">
        <w:rPr>
          <w:rStyle w:val="StyleUnderline"/>
        </w:rPr>
        <w:t xml:space="preserve">the radical left currently has </w:t>
      </w:r>
      <w:r w:rsidRPr="002F7039">
        <w:rPr>
          <w:rStyle w:val="Emphasis"/>
        </w:rPr>
        <w:t>no coherent theory</w:t>
      </w:r>
      <w:r w:rsidRPr="002F7039">
        <w:rPr>
          <w:rStyle w:val="StyleUnderline"/>
        </w:rPr>
        <w:t xml:space="preserve"> for linking short-term struggles to long-term visions of collective liberation</w:t>
      </w:r>
      <w:r w:rsidRPr="002F7039">
        <w:rPr>
          <w:sz w:val="16"/>
        </w:rPr>
        <w:t xml:space="preserve"> by way of some medium-term revolutionary strategy. Thus, </w:t>
      </w:r>
      <w:r w:rsidRPr="002F7039">
        <w:rPr>
          <w:rStyle w:val="StyleUnderline"/>
        </w:rPr>
        <w:t xml:space="preserve">the question of </w:t>
      </w:r>
      <w:r w:rsidRPr="002F7039">
        <w:rPr>
          <w:rStyle w:val="Emphasis"/>
        </w:rPr>
        <w:t>electoral politics</w:t>
      </w:r>
      <w:r w:rsidRPr="002F7039">
        <w:rPr>
          <w:rStyle w:val="StyleUnderline"/>
        </w:rPr>
        <w:t xml:space="preserve"> sits uneasily with the broader left commitment to grassroots movement-building</w:t>
      </w:r>
      <w:r w:rsidRPr="002F7039">
        <w:rPr>
          <w:sz w:val="16"/>
        </w:rPr>
        <w:t xml:space="preserve">, in the absence of a clear trajectory of change that each are building towards, independently and in conjunction. To the extent that the pragmatists speak to the role of electoral politics in left strategy, they generally confine their propositions to resisting the continued assaults from the right, defending what social democratic protections remain, and expanding social democratic infrastructure – both for its own sake and pursuant with the contention that this expansion inherently builds or increases the space for organized left power (precisely how these types of reforms build or increase the space for organized left power, however, remains significantly under-theorized). There are still some who retain the old left faith in the two stage revolutionary strategy (acquire state power, then change society), but they rarely declare that allegiance openly and uncompromisingly, for fear of being viewed as sectarian or anachronistic. Meanwhile, </w:t>
      </w:r>
      <w:r w:rsidRPr="002F7039">
        <w:rPr>
          <w:rStyle w:val="StyleUnderline"/>
        </w:rPr>
        <w:t>the rejectionist position remains a consistent and seasonally trumpeted refrain, but</w:t>
      </w:r>
      <w:r w:rsidRPr="002F7039">
        <w:rPr>
          <w:sz w:val="16"/>
        </w:rPr>
        <w:t xml:space="preserve">, for the most part, similarly </w:t>
      </w:r>
      <w:r w:rsidRPr="002F7039">
        <w:rPr>
          <w:rStyle w:val="Emphasis"/>
        </w:rPr>
        <w:t>lacks a theory of how this tactic or principle of rejection fits into a longer-term trajectory of systemic transformation</w:t>
      </w:r>
      <w:r w:rsidRPr="002F7039">
        <w:rPr>
          <w:sz w:val="16"/>
        </w:rPr>
        <w:t xml:space="preserve">. To be clear, I am emphatically not suggesting that recent decades have been devoid of radical rebellion or left movement activity. On the contrary, in the U.S. the 1980s were marked by new forms of international solidarity and environmentalist organizing, the 1990s gave birth to the alter-globalization movement, the early 2000s witnessed a bourgeoning if short-lived anti-war movement, and the post-2008 crisis period saw the emergence of the Occupy movement, reinvigorated campus organizing, and new waves of black and indigenous rebellion, activism, and organizing. Nor am I suggesting that these upsurges have been characterized by a lack of dynamism or innovation – works such as the Team Colors Collective’s Uses of a Whirlwind and Chris Dixon’s Another Politics have tried to synthesize some of the unique strengths and creative interventions of recent movement constellations. Rather, I am suggesting that, for better or worse, </w:t>
      </w:r>
      <w:r w:rsidRPr="002F7039">
        <w:rPr>
          <w:rStyle w:val="StyleUnderline"/>
        </w:rPr>
        <w:t>recent left movement history has been characterized by the absence of the kind of hegemonic theory of revolutionary strategy to which the left had hitherto laid claim</w:t>
      </w:r>
      <w:r w:rsidRPr="002F7039">
        <w:rPr>
          <w:sz w:val="16"/>
        </w:rPr>
        <w:t xml:space="preserve">. Furthermore, I am arguing that the left has yet to fully acknowledge or sufficiently theorize this change, and that this failure has contributed to the ambiguity and inadequacy of its articulation of a praxis in relation to electoral politics. Epistemic Impasse As my preceding comments suggest, </w:t>
      </w:r>
      <w:r w:rsidRPr="002F7039">
        <w:rPr>
          <w:rStyle w:val="StyleUnderline"/>
        </w:rPr>
        <w:t xml:space="preserve">the crisis facing the radical left is </w:t>
      </w:r>
      <w:r w:rsidRPr="002F7039">
        <w:rPr>
          <w:rStyle w:val="Emphasis"/>
        </w:rPr>
        <w:t>as much epistemic as it is material</w:t>
      </w:r>
      <w:r w:rsidRPr="002F7039">
        <w:rPr>
          <w:sz w:val="16"/>
        </w:rPr>
        <w:t xml:space="preserve">. Insofar as segments of </w:t>
      </w:r>
      <w:r w:rsidRPr="002F7039">
        <w:rPr>
          <w:rStyle w:val="StyleUnderline"/>
        </w:rPr>
        <w:t>radical movements have identified in this crisis an opportunity to critique the epistemic violence upon which modernity has been built and</w:t>
      </w:r>
      <w:r w:rsidRPr="002F7039">
        <w:rPr>
          <w:sz w:val="16"/>
        </w:rPr>
        <w:t xml:space="preserve"> to </w:t>
      </w:r>
      <w:r w:rsidRPr="002F7039">
        <w:rPr>
          <w:rStyle w:val="StyleUnderline"/>
        </w:rPr>
        <w:t>embrace</w:t>
      </w:r>
      <w:r w:rsidRPr="002F7039">
        <w:rPr>
          <w:sz w:val="16"/>
        </w:rPr>
        <w:t>, as Boaventura de Sousa Santos puts it, “</w:t>
      </w:r>
      <w:r w:rsidRPr="002F7039">
        <w:rPr>
          <w:rStyle w:val="StyleUnderline"/>
        </w:rPr>
        <w:t>new critical theory and new emancipatory practices</w:t>
      </w:r>
      <w:r w:rsidRPr="002F7039">
        <w:rPr>
          <w:sz w:val="16"/>
        </w:rPr>
        <w:t xml:space="preserve">…[which, c]ontrary to their predecessors…start from the premise that the epistemological diversity of the world is immense as its cultural diversity and that the recognition of such diversity must be at the core of the global resistance against capitalism and of the formulation of alternative forms of sociability[,]” the crisis has been productive. </w:t>
      </w:r>
      <w:r w:rsidRPr="002F7039">
        <w:rPr>
          <w:rStyle w:val="StyleUnderline"/>
        </w:rPr>
        <w:t>However, insofar as the left has been unable to wrest itself from the reigning neoliberal malaise</w:t>
      </w:r>
      <w:r w:rsidRPr="002F7039">
        <w:rPr>
          <w:sz w:val="16"/>
        </w:rPr>
        <w:t xml:space="preserve"> and resist the temptation to look upon its past failures with romantic nostalgia, it is fair to say that </w:t>
      </w:r>
      <w:r w:rsidRPr="002F7039">
        <w:rPr>
          <w:rStyle w:val="StyleUnderline"/>
        </w:rPr>
        <w:t>the left is equally ensnared in</w:t>
      </w:r>
      <w:r w:rsidRPr="002F7039">
        <w:rPr>
          <w:sz w:val="16"/>
        </w:rPr>
        <w:t xml:space="preserve"> what Max Haiven refers to as </w:t>
      </w:r>
      <w:r w:rsidRPr="002F7039">
        <w:rPr>
          <w:rStyle w:val="StyleUnderline"/>
        </w:rPr>
        <w:t>a</w:t>
      </w:r>
      <w:r w:rsidRPr="002F7039">
        <w:rPr>
          <w:sz w:val="16"/>
        </w:rPr>
        <w:t xml:space="preserve"> more general “</w:t>
      </w:r>
      <w:r w:rsidRPr="002F7039">
        <w:rPr>
          <w:rStyle w:val="Emphasis"/>
        </w:rPr>
        <w:t>crisis of imagination</w:t>
      </w:r>
      <w:r w:rsidRPr="002F7039">
        <w:rPr>
          <w:sz w:val="16"/>
        </w:rPr>
        <w:t xml:space="preserve">.” From the alter-globalization movement to the Occupy movement, there has certainly been inspiring </w:t>
      </w:r>
      <w:r w:rsidRPr="002F7039">
        <w:rPr>
          <w:rStyle w:val="StyleUnderline"/>
        </w:rPr>
        <w:t>experimentation with practices of horizontalism and radical democracy</w:t>
      </w:r>
      <w:r w:rsidRPr="002F7039">
        <w:rPr>
          <w:sz w:val="16"/>
        </w:rPr>
        <w:t xml:space="preserve">, even if the shortcomings of these experiments have also been substantial. However, it seems that this experimentation </w:t>
      </w:r>
      <w:r w:rsidRPr="002F7039">
        <w:rPr>
          <w:rStyle w:val="Emphasis"/>
          <w:sz w:val="24"/>
        </w:rPr>
        <w:t>has not done very much to advance our debates around electoral politics</w:t>
      </w:r>
      <w:r w:rsidRPr="002F7039">
        <w:rPr>
          <w:rStyle w:val="StyleUnderline"/>
        </w:rPr>
        <w:t>, and</w:t>
      </w:r>
      <w:r w:rsidRPr="002F7039">
        <w:rPr>
          <w:sz w:val="16"/>
        </w:rPr>
        <w:t xml:space="preserve">, at present, </w:t>
      </w:r>
      <w:r w:rsidRPr="002F7039">
        <w:rPr>
          <w:rStyle w:val="StyleUnderline"/>
        </w:rPr>
        <w:t>the leftist pendulum seems to be shifting from imaginative experimentation back to realpolitik</w:t>
      </w:r>
      <w:r w:rsidRPr="002F7039">
        <w:rPr>
          <w:sz w:val="16"/>
        </w:rPr>
        <w:t xml:space="preserve">. Left epistemic impasse with regard to electoral politics can be thought about at two levels – that of critique and that of practice. At the level of critique, whether pragmatist or rejectionist, </w:t>
      </w:r>
      <w:r w:rsidRPr="002F7039">
        <w:rPr>
          <w:rStyle w:val="StyleUnderline"/>
        </w:rPr>
        <w:t xml:space="preserve">left thought has tended to formulate its criticism in overwhelmingly negative terms: </w:t>
      </w:r>
      <w:r w:rsidRPr="002F7039">
        <w:rPr>
          <w:rStyle w:val="Emphasis"/>
          <w:sz w:val="24"/>
        </w:rPr>
        <w:t>electoral politics as a space of exclusion</w:t>
      </w:r>
      <w:r w:rsidRPr="002F7039">
        <w:rPr>
          <w:sz w:val="16"/>
        </w:rPr>
        <w:t xml:space="preserve">, as the incomplete or inadequate exercise of democracy, </w:t>
      </w:r>
      <w:r w:rsidRPr="002F7039">
        <w:rPr>
          <w:rStyle w:val="StyleUnderline"/>
        </w:rPr>
        <w:t xml:space="preserve">or </w:t>
      </w:r>
      <w:r w:rsidRPr="002F7039">
        <w:rPr>
          <w:rStyle w:val="Emphasis"/>
          <w:sz w:val="24"/>
        </w:rPr>
        <w:t>left participation in electoral politics as evidence of moral concession or strategic failure</w:t>
      </w:r>
      <w:r w:rsidRPr="002F7039">
        <w:rPr>
          <w:rStyle w:val="StyleUnderline"/>
        </w:rPr>
        <w:t>. Rarely</w:t>
      </w:r>
      <w:r w:rsidRPr="002F7039">
        <w:rPr>
          <w:sz w:val="16"/>
        </w:rPr>
        <w:t xml:space="preserve">, outside of scholarly works, </w:t>
      </w:r>
      <w:r w:rsidRPr="002F7039">
        <w:rPr>
          <w:rStyle w:val="StyleUnderline"/>
        </w:rPr>
        <w:t xml:space="preserve">has left critique focused on </w:t>
      </w:r>
      <w:r w:rsidRPr="002F7039">
        <w:rPr>
          <w:rStyle w:val="Emphasis"/>
        </w:rPr>
        <w:t>electoral politics as an eminently productive space</w:t>
      </w:r>
      <w:r w:rsidRPr="002F7039">
        <w:rPr>
          <w:sz w:val="16"/>
        </w:rPr>
        <w:t xml:space="preserve">: a site </w:t>
      </w:r>
      <w:r w:rsidRPr="002F7039">
        <w:rPr>
          <w:rStyle w:val="StyleUnderline"/>
        </w:rPr>
        <w:t>for the (re)production of subjectivity and (im)material relations</w:t>
      </w:r>
      <w:r w:rsidRPr="002F7039">
        <w:rPr>
          <w:sz w:val="16"/>
        </w:rPr>
        <w:t xml:space="preserve">. Yet it is </w:t>
      </w:r>
      <w:r w:rsidRPr="002F7039">
        <w:rPr>
          <w:rStyle w:val="StyleUnderline"/>
        </w:rPr>
        <w:t>precisely in its (re)productive capacities</w:t>
      </w:r>
      <w:r w:rsidRPr="002F7039">
        <w:rPr>
          <w:sz w:val="16"/>
        </w:rPr>
        <w:t xml:space="preserve"> that </w:t>
      </w:r>
      <w:r w:rsidRPr="002F7039">
        <w:rPr>
          <w:rStyle w:val="Emphasis"/>
          <w:sz w:val="24"/>
        </w:rPr>
        <w:t>elections reveal their centrality in the broader operations of power</w:t>
      </w:r>
      <w:r w:rsidRPr="002F7039">
        <w:rPr>
          <w:sz w:val="16"/>
        </w:rPr>
        <w:t xml:space="preserve">. The black insurgent poet-scholar Fred Moten puts it this way: U.S. democratic politics is a mode of crisis management whose most conspicuous and extravagant rituals – elections and inaugural celebrations and protests that each in its way confirms them – operate at the level of the demonstration. Elections in the United States are meant, finally and above all, to demonstrate that an election took place – a central consideration for structures of authority that depend on the eclipse of democratic content by the ritual animation of supposedly democratic forms…the United States is the land of formal democratic enclosure. </w:t>
      </w:r>
      <w:r w:rsidRPr="002F7039">
        <w:rPr>
          <w:rStyle w:val="StyleUnderline"/>
        </w:rPr>
        <w:t>Elections</w:t>
      </w:r>
      <w:r w:rsidRPr="002F7039">
        <w:rPr>
          <w:sz w:val="16"/>
        </w:rPr>
        <w:t xml:space="preserve">, in other words, </w:t>
      </w:r>
      <w:r w:rsidRPr="002F7039">
        <w:rPr>
          <w:rStyle w:val="StyleUnderline"/>
        </w:rPr>
        <w:t>are (re)productive of a certain kind of political imagination which forecloses dangerous radical democratic or communistic potentialities</w:t>
      </w:r>
      <w:r w:rsidRPr="002F7039">
        <w:rPr>
          <w:sz w:val="16"/>
        </w:rPr>
        <w:t xml:space="preserve">. </w:t>
      </w:r>
      <w:r w:rsidRPr="002F7039">
        <w:rPr>
          <w:rStyle w:val="StyleUnderline"/>
        </w:rPr>
        <w:t>This political imagination</w:t>
      </w:r>
      <w:r w:rsidRPr="002F7039">
        <w:rPr>
          <w:sz w:val="16"/>
        </w:rPr>
        <w:t xml:space="preserve">, I would argue, </w:t>
      </w:r>
      <w:r w:rsidRPr="002F7039">
        <w:rPr>
          <w:rStyle w:val="StyleUnderline"/>
        </w:rPr>
        <w:t>is that of the liberal</w:t>
      </w:r>
      <w:r w:rsidRPr="002F7039">
        <w:rPr>
          <w:sz w:val="16"/>
        </w:rPr>
        <w:t xml:space="preserve">, individuated and self-possessed, </w:t>
      </w:r>
      <w:r w:rsidRPr="002F7039">
        <w:rPr>
          <w:rStyle w:val="Emphasis"/>
          <w:sz w:val="24"/>
        </w:rPr>
        <w:t>(white/settler) citizen–subject</w:t>
      </w:r>
      <w:r w:rsidRPr="002F7039">
        <w:rPr>
          <w:rStyle w:val="StyleUnderline"/>
        </w:rPr>
        <w:t xml:space="preserve">, a subjectivity which has as its condition of possibility a </w:t>
      </w:r>
      <w:r w:rsidRPr="002F7039">
        <w:rPr>
          <w:rStyle w:val="Emphasis"/>
          <w:sz w:val="24"/>
        </w:rPr>
        <w:t>specific historical conjunction of foundational violences</w:t>
      </w:r>
      <w:r w:rsidRPr="002F7039">
        <w:rPr>
          <w:sz w:val="16"/>
        </w:rPr>
        <w:t xml:space="preserve">. As Wilderson and other afro-pessimists have forcefully argued, </w:t>
      </w:r>
      <w:r w:rsidRPr="002F7039">
        <w:rPr>
          <w:rStyle w:val="StyleUnderline"/>
        </w:rPr>
        <w:t xml:space="preserve">the most salient dimensions of this foundational violence are </w:t>
      </w:r>
      <w:r w:rsidRPr="002F7039">
        <w:rPr>
          <w:rStyle w:val="Emphasis"/>
          <w:sz w:val="24"/>
        </w:rPr>
        <w:t>black social death</w:t>
      </w:r>
      <w:r w:rsidRPr="002F7039">
        <w:rPr>
          <w:rStyle w:val="StyleUnderline"/>
        </w:rPr>
        <w:t xml:space="preserve"> and</w:t>
      </w:r>
      <w:r w:rsidRPr="002F7039">
        <w:rPr>
          <w:sz w:val="16"/>
        </w:rPr>
        <w:t>, as Nicholas Juarez puts it, the “</w:t>
      </w:r>
      <w:r w:rsidRPr="002F7039">
        <w:rPr>
          <w:rStyle w:val="StyleUnderline"/>
        </w:rPr>
        <w:t>genocidal clearing” of indigenous peoples. Slavery, settler-colonialism, and racial capitalism</w:t>
      </w:r>
      <w:r w:rsidRPr="002F7039">
        <w:rPr>
          <w:sz w:val="16"/>
        </w:rPr>
        <w:t xml:space="preserve">, in other words, </w:t>
      </w:r>
      <w:r w:rsidRPr="002F7039">
        <w:rPr>
          <w:rStyle w:val="StyleUnderline"/>
        </w:rPr>
        <w:t>are constitutive elements of the political ontology in which liberal democracy</w:t>
      </w:r>
      <w:r w:rsidRPr="002F7039">
        <w:rPr>
          <w:sz w:val="16"/>
        </w:rPr>
        <w:t xml:space="preserve">, civil society, </w:t>
      </w:r>
      <w:r w:rsidRPr="002F7039">
        <w:rPr>
          <w:rStyle w:val="StyleUnderline"/>
        </w:rPr>
        <w:t>and the liberal subject which regards these domains as his own, are embedded</w:t>
      </w:r>
      <w:r w:rsidRPr="002F7039">
        <w:rPr>
          <w:sz w:val="16"/>
        </w:rPr>
        <w:t xml:space="preserve">. One could name other constitutive elements, such as white supremacy, imperialism, heteropatriarchy, and ableism. As Lisa Lowe writes in The Intimacies of Four Continents, “the genealogy of modern liberalism is simultaneously a genealogy of the colonial divisions of humanity…in which race, geography, nation, caste, religion, gender, sexuality, and other social differences become elaborated as normative categories for governance under the rubrics of liberty and sovereignty.” The subjectivity of the self-possessed liberal individual, and the broader political ontology in which it finds coherence, emerges through “[t]he operations that pronounce colonial divisions of humanity – settler seizure and native removal, slavery and racial dispossession, and racialized expropriations of many kinds – [all of which] are imbricated processes, not sequential events; they are ongoing and continuous in our contemporary moment, not temporally distinct nor as yet concluded.” </w:t>
      </w:r>
      <w:r w:rsidRPr="002F7039">
        <w:rPr>
          <w:rStyle w:val="StyleUnderline"/>
        </w:rPr>
        <w:t>As one of the quintessential processes of liberalism</w:t>
      </w:r>
      <w:r w:rsidRPr="002F7039">
        <w:rPr>
          <w:sz w:val="16"/>
        </w:rPr>
        <w:t xml:space="preserve"> – rhetorically, spectacularly, and substantially – </w:t>
      </w:r>
      <w:r w:rsidRPr="002F7039">
        <w:rPr>
          <w:rStyle w:val="StyleUnderline"/>
        </w:rPr>
        <w:t>elections are a necessary site for critical inquiry, but for this inquiry to yield truly revolutionary knowledge, it must explore the relations between electoral politics and social totality</w:t>
      </w:r>
      <w:r w:rsidRPr="002F7039">
        <w:rPr>
          <w:sz w:val="16"/>
        </w:rPr>
        <w:t xml:space="preserve">. </w:t>
      </w:r>
      <w:r w:rsidRPr="002F7039">
        <w:rPr>
          <w:rStyle w:val="Emphasis"/>
          <w:sz w:val="28"/>
        </w:rPr>
        <w:t>To the extent that the left views elections as simply exclusionary spaces of elite contest</w:t>
      </w:r>
      <w:r w:rsidRPr="002F7039">
        <w:rPr>
          <w:sz w:val="16"/>
        </w:rPr>
        <w:t xml:space="preserve">, which may or may not be efficaciously submitted to popular pressures via formal participation, </w:t>
      </w:r>
      <w:r w:rsidRPr="002F7039">
        <w:rPr>
          <w:rStyle w:val="Emphasis"/>
          <w:sz w:val="28"/>
        </w:rPr>
        <w:t>we miss the opportunity to interrogate their important productive role in subject-formation</w:t>
      </w:r>
      <w:r w:rsidRPr="002F7039">
        <w:rPr>
          <w:rStyle w:val="StyleUnderline"/>
        </w:rPr>
        <w:t>, and thereby overlook potential sites for interrupting or escaping the endless repetition of horrors</w:t>
      </w:r>
      <w:r w:rsidRPr="002F7039">
        <w:rPr>
          <w:sz w:val="16"/>
        </w:rPr>
        <w:t xml:space="preserve"> that, to borrow Saidiya Hartman’s turn of phrase, these “scenes of subjection” instantiate. Turning our attention again to practice, </w:t>
      </w:r>
      <w:r w:rsidRPr="002F7039">
        <w:rPr>
          <w:rStyle w:val="StyleUnderline"/>
        </w:rPr>
        <w:t>the left epistemic impasse leads to thinking electoral engagement primarily in terms that resemble quantitative reasoning: do we or do we not participate?</w:t>
      </w:r>
      <w:r w:rsidRPr="002F7039">
        <w:rPr>
          <w:sz w:val="16"/>
        </w:rPr>
        <w:t xml:space="preserve"> If we do, how do we strategically mobilize masses of people towards the election of this or that candidate, towards passing this or that piece of legislation? </w:t>
      </w:r>
      <w:r w:rsidRPr="002F7039">
        <w:rPr>
          <w:rStyle w:val="StyleUnderline"/>
        </w:rPr>
        <w:t>But this zero-sum game reasoning falls into the trap of thinking electoral politics on its own terms</w:t>
      </w:r>
      <w:r w:rsidRPr="002F7039">
        <w:rPr>
          <w:sz w:val="16"/>
        </w:rPr>
        <w:t xml:space="preserve">. In other words, </w:t>
      </w:r>
      <w:r w:rsidRPr="002F7039">
        <w:rPr>
          <w:rStyle w:val="Emphasis"/>
        </w:rPr>
        <w:t>we are unable to think an infinite number of qualitative modes of engagement</w:t>
      </w:r>
      <w:r w:rsidRPr="002F7039">
        <w:rPr>
          <w:sz w:val="16"/>
        </w:rPr>
        <w:t xml:space="preserve"> or the refusal of engagement. </w:t>
      </w:r>
      <w:r w:rsidRPr="002F7039">
        <w:rPr>
          <w:rStyle w:val="StyleUnderline"/>
        </w:rPr>
        <w:t>There are</w:t>
      </w:r>
      <w:r w:rsidRPr="002F7039">
        <w:rPr>
          <w:sz w:val="16"/>
        </w:rPr>
        <w:t xml:space="preserve"> no doubt </w:t>
      </w:r>
      <w:r w:rsidRPr="002F7039">
        <w:rPr>
          <w:rStyle w:val="Emphasis"/>
        </w:rPr>
        <w:t>ample historical examples of more imaginative modes of engagement</w:t>
      </w:r>
      <w:r w:rsidRPr="002F7039">
        <w:rPr>
          <w:sz w:val="16"/>
        </w:rPr>
        <w:t xml:space="preserve">, which we would do well to revisit with fresh perspective. For instance, </w:t>
      </w:r>
      <w:r w:rsidRPr="002F7039">
        <w:rPr>
          <w:rStyle w:val="StyleUnderline"/>
        </w:rPr>
        <w:t xml:space="preserve">when the </w:t>
      </w:r>
      <w:r w:rsidRPr="002F7039">
        <w:rPr>
          <w:rStyle w:val="Emphasis"/>
        </w:rPr>
        <w:t>S</w:t>
      </w:r>
      <w:r w:rsidRPr="002F7039">
        <w:rPr>
          <w:rStyle w:val="StyleUnderline"/>
        </w:rPr>
        <w:t xml:space="preserve">tudent </w:t>
      </w:r>
      <w:r w:rsidRPr="002F7039">
        <w:rPr>
          <w:rStyle w:val="Emphasis"/>
        </w:rPr>
        <w:t>N</w:t>
      </w:r>
      <w:r w:rsidRPr="002F7039">
        <w:rPr>
          <w:rStyle w:val="StyleUnderline"/>
        </w:rPr>
        <w:t xml:space="preserve">on-Violent </w:t>
      </w:r>
      <w:r w:rsidRPr="002F7039">
        <w:rPr>
          <w:rStyle w:val="Emphasis"/>
        </w:rPr>
        <w:t>C</w:t>
      </w:r>
      <w:r w:rsidRPr="002F7039">
        <w:rPr>
          <w:rStyle w:val="StyleUnderline"/>
        </w:rPr>
        <w:t xml:space="preserve">oordinating </w:t>
      </w:r>
      <w:r w:rsidRPr="002F7039">
        <w:rPr>
          <w:rStyle w:val="Emphasis"/>
        </w:rPr>
        <w:t>C</w:t>
      </w:r>
      <w:r w:rsidRPr="002F7039">
        <w:rPr>
          <w:rStyle w:val="StyleUnderline"/>
        </w:rPr>
        <w:t xml:space="preserve">ommittee engaged in </w:t>
      </w:r>
      <w:r w:rsidRPr="002F7039">
        <w:rPr>
          <w:rStyle w:val="Emphasis"/>
        </w:rPr>
        <w:t>voter registration campaigns</w:t>
      </w:r>
      <w:r w:rsidRPr="002F7039">
        <w:rPr>
          <w:rStyle w:val="StyleUnderline"/>
        </w:rPr>
        <w:t xml:space="preserve"> in the Deep South in the early-to-mid 1960s, organizing alongside poor black sharecroppers, they were engaged in a campaign that was </w:t>
      </w:r>
      <w:r w:rsidRPr="002F7039">
        <w:rPr>
          <w:rStyle w:val="Emphasis"/>
        </w:rPr>
        <w:t>far more revolutionary than simply mobilizing potential electoral power</w:t>
      </w:r>
      <w:r w:rsidRPr="002F7039">
        <w:rPr>
          <w:sz w:val="16"/>
        </w:rPr>
        <w:t xml:space="preserve">. SNCC had chosen, as historian Barbara Ransby puts it, “to organize within the belly of the beast of southern racism rather than on its safer margins” not simply because these were untapped reservoirs of potential voters, but because they understood that, in the context of Jim Crow era racial apartheid, organizing in the Deep South offered a qualitatively different opportunity for grassroots movement-building. </w:t>
      </w:r>
      <w:r w:rsidRPr="002F7039">
        <w:rPr>
          <w:rStyle w:val="StyleUnderline"/>
        </w:rPr>
        <w:t>In the course of these voter registration campaigns</w:t>
      </w:r>
      <w:r w:rsidRPr="002F7039">
        <w:rPr>
          <w:sz w:val="16"/>
        </w:rPr>
        <w:t xml:space="preserve">, and the violent reactions from the white power establishment they predictably provoked, </w:t>
      </w:r>
      <w:r w:rsidRPr="002F7039">
        <w:rPr>
          <w:rStyle w:val="StyleUnderline"/>
        </w:rPr>
        <w:t>SNCC and those they organized alongside were engaged in dynamic transformations of consciousness and the renewal of radical imagination</w:t>
      </w:r>
      <w:r w:rsidRPr="002F7039">
        <w:rPr>
          <w:sz w:val="16"/>
        </w:rPr>
        <w:t xml:space="preserve">. Ultimately </w:t>
      </w:r>
      <w:r w:rsidRPr="002F7039">
        <w:rPr>
          <w:rStyle w:val="StyleUnderline"/>
        </w:rPr>
        <w:t>these qualitative dimensions of their engagement with the electoral arena represented a</w:t>
      </w:r>
      <w:r w:rsidRPr="002F7039">
        <w:rPr>
          <w:sz w:val="16"/>
        </w:rPr>
        <w:t xml:space="preserve"> </w:t>
      </w:r>
      <w:r w:rsidRPr="002F7039">
        <w:rPr>
          <w:rStyle w:val="Emphasis"/>
        </w:rPr>
        <w:t>much more fundamental challenge to white supremacy</w:t>
      </w:r>
      <w:r w:rsidRPr="002F7039">
        <w:rPr>
          <w:rStyle w:val="StyleUnderline"/>
        </w:rPr>
        <w:t xml:space="preserve"> than the quantitative votes that were mobilized</w:t>
      </w:r>
      <w:r w:rsidRPr="002F7039">
        <w:rPr>
          <w:sz w:val="16"/>
        </w:rPr>
        <w:t xml:space="preserve">. The same principle holds true for the refusal of formal participation in electoral politics. More than a decade following their spectacular emergence onto the stage of world politics on January 1st 1994, the Zapatista Army of National Liberation (EZLN) launched La Otra Campaña (The Other Campaign). The Other Campaign was a means of putting into practice the Zapatistas’ call in their 2005 Sixth Declaration of the Lacandón Jungle “to develop a different way of doing politics, a national program of struggle from the left, and a new Constitution.” Refusing the narrow political horizons of the electoral arena, including those of the nominally left Party of the Democratic Revolution (PRD), The Other Campaign included widespread engagement with actors from across Mexico’s social geography, including, as noted by Hermann Bellingham and Gloria Muñoz Ramírez, “leftist political organizations, landless peasants, the families of murdered women, repressed teachers, forsaken fisherman, exploited sex workers, jobless or underpaid workers, youths at risk, ostracized gays, lesbians and transgender persons, and a long list that covers the entire spectrum of Mexico from below.” Rather than simply abstaining from the electoral process, the Zapatistas enacted a creative refusal of “politics from above” that was at once a discursive intervention and a material prefiguration of a more imaginative revolutionary praxis. </w:t>
      </w:r>
      <w:r w:rsidRPr="002F7039">
        <w:rPr>
          <w:rStyle w:val="StyleUnderline"/>
        </w:rPr>
        <w:t>If the radical left is to</w:t>
      </w:r>
      <w:r w:rsidRPr="002F7039">
        <w:rPr>
          <w:sz w:val="16"/>
        </w:rPr>
        <w:t xml:space="preserve"> </w:t>
      </w:r>
      <w:r w:rsidRPr="002F7039">
        <w:rPr>
          <w:rStyle w:val="Emphasis"/>
        </w:rPr>
        <w:t>overcome our internal gridlock with regard to electoral politics</w:t>
      </w:r>
      <w:r w:rsidRPr="002F7039">
        <w:rPr>
          <w:rStyle w:val="StyleUnderline"/>
        </w:rPr>
        <w:t xml:space="preserve"> and chart a truly revolutionary path forward, we must learn from critical theories and insurgent practices such as these in order to </w:t>
      </w:r>
      <w:r w:rsidRPr="002F7039">
        <w:rPr>
          <w:rStyle w:val="Emphasis"/>
        </w:rPr>
        <w:t>move beyond our present impasse and embrace more radically imaginative political possibilities</w:t>
      </w:r>
      <w:r w:rsidRPr="002F7039">
        <w:rPr>
          <w:sz w:val="16"/>
        </w:rPr>
        <w:t xml:space="preserve">. Old Wine, New Bottles Let us return once more to the present conjuncture and the questions raised by the 2016 U.S. Presidential election. Left discourse has primarily focused on three concerns: 1) the unanticipated dynamism of the Donald Trump campaign, its impact on the GOP, its relationship to the specter of reactionary populism, and the implications of its possible success; 2) critique of Hillary Clinton’s faux-progressive politics; and, 3) the surprising levels of support that self-described “socialist” Bernie Sanders has mobilized in the Democratic primaries, and whether the left should rally around him in the interest of a “united front.” I have little to add to the second of these concerns, and here will focus on the first and third. </w:t>
      </w:r>
      <w:r w:rsidRPr="002F7039">
        <w:rPr>
          <w:rStyle w:val="StyleUnderline"/>
        </w:rPr>
        <w:t>The Trump campaign has</w:t>
      </w:r>
      <w:r w:rsidRPr="002F7039">
        <w:rPr>
          <w:sz w:val="16"/>
        </w:rPr>
        <w:t xml:space="preserve"> indeed </w:t>
      </w:r>
      <w:r w:rsidRPr="002F7039">
        <w:rPr>
          <w:rStyle w:val="StyleUnderline"/>
        </w:rPr>
        <w:t>garnered remarkable levels of support and stoked popular reactionary passions. Trump has used his</w:t>
      </w:r>
      <w:r w:rsidRPr="002F7039">
        <w:rPr>
          <w:sz w:val="16"/>
        </w:rPr>
        <w:t xml:space="preserve"> celebrity status and </w:t>
      </w:r>
      <w:r w:rsidRPr="002F7039">
        <w:rPr>
          <w:rStyle w:val="StyleUnderline"/>
        </w:rPr>
        <w:t xml:space="preserve">vitriolic rhetoric to create an </w:t>
      </w:r>
      <w:r w:rsidRPr="002F7039">
        <w:rPr>
          <w:rStyle w:val="Emphasis"/>
        </w:rPr>
        <w:t>overtly racist, heteropatriarchal, anti-immigrant, Islamophobic spectacle</w:t>
      </w:r>
      <w:r w:rsidRPr="002F7039">
        <w:rPr>
          <w:sz w:val="16"/>
        </w:rPr>
        <w:t xml:space="preserve"> catered to masses of working class and petty bourgeois white settlers who have historically formed the base for reactionary populism in the U.S. </w:t>
      </w:r>
      <w:r w:rsidRPr="002F7039">
        <w:rPr>
          <w:rStyle w:val="StyleUnderline"/>
        </w:rPr>
        <w:t>These white settlers have felt their psychic and material privileges, security, and status being squeezed under the dual pressures of</w:t>
      </w:r>
      <w:r w:rsidRPr="002F7039">
        <w:rPr>
          <w:sz w:val="16"/>
        </w:rPr>
        <w:t xml:space="preserve">, on the one hand, </w:t>
      </w:r>
      <w:r w:rsidRPr="002F7039">
        <w:rPr>
          <w:rStyle w:val="StyleUnderline"/>
        </w:rPr>
        <w:t>anti-racist, anti-colonial and other liberatory movements</w:t>
      </w:r>
      <w:r w:rsidRPr="002F7039">
        <w:rPr>
          <w:sz w:val="16"/>
        </w:rPr>
        <w:t xml:space="preserve"> </w:t>
      </w:r>
      <w:r w:rsidRPr="002F7039">
        <w:rPr>
          <w:rStyle w:val="StyleUnderline"/>
        </w:rPr>
        <w:t xml:space="preserve">and </w:t>
      </w:r>
      <w:r w:rsidRPr="002F7039">
        <w:rPr>
          <w:sz w:val="16"/>
        </w:rPr>
        <w:t xml:space="preserve">the societal changes they have effected over the last half century, and, on the other, </w:t>
      </w:r>
      <w:r w:rsidRPr="002F7039">
        <w:rPr>
          <w:rStyle w:val="StyleUnderline"/>
        </w:rPr>
        <w:t>an enduring economic crisis which is continuously eroding the material basis of their implicit class/racial compact with elites</w:t>
      </w:r>
      <w:r w:rsidRPr="002F7039">
        <w:rPr>
          <w:sz w:val="16"/>
        </w:rPr>
        <w:t xml:space="preserve">. Trump has successfully tapped into this reactionary anger and resentment and has been putting fuel to the fire. This much most of the left can agree upon. </w:t>
      </w:r>
      <w:r w:rsidRPr="002F7039">
        <w:rPr>
          <w:rStyle w:val="StyleUnderline"/>
        </w:rPr>
        <w:t>Differences arise</w:t>
      </w:r>
      <w:r w:rsidRPr="002F7039">
        <w:rPr>
          <w:sz w:val="16"/>
        </w:rPr>
        <w:t xml:space="preserve">, however, </w:t>
      </w:r>
      <w:r w:rsidRPr="002F7039">
        <w:rPr>
          <w:rStyle w:val="StyleUnderline"/>
        </w:rPr>
        <w:t xml:space="preserve">when it comes to </w:t>
      </w:r>
      <w:r w:rsidRPr="002F7039">
        <w:rPr>
          <w:rStyle w:val="Emphasis"/>
        </w:rPr>
        <w:t>determining what kind of response the rise of Trump does or doesn’t demand</w:t>
      </w:r>
      <w:r w:rsidRPr="002F7039">
        <w:rPr>
          <w:sz w:val="16"/>
        </w:rPr>
        <w:t xml:space="preserve">. For a significant portion of the left, the possibility of Trump’s electoral success must be resisted at all costs, principally by electoral means. Most of this discourse has been limited in at least two interrelated respects. Firstly, </w:t>
      </w:r>
      <w:r w:rsidRPr="002F7039">
        <w:rPr>
          <w:rStyle w:val="StyleUnderline"/>
        </w:rPr>
        <w:t>there has been a general failure to theorize Trump’s rise as a specific instantiation of a more general swelling of fascistic movements and tendencies across the globe</w:t>
      </w:r>
      <w:r w:rsidRPr="002F7039">
        <w:rPr>
          <w:sz w:val="16"/>
        </w:rPr>
        <w:t xml:space="preserve"> over the past couple of decades. This failure is compounded by a tendency to imagine that fascism must necessarily take the forms of Interwar European fascism with which the term is classically associated. However, as critical globalization scholar William I. Robinson points out, a twenty-first century fascism would not be a repetition of its twentieth-century predecessor. The role of political and ideological domination, through control over media and the flow of images and symbols, would make any such project more sophisticated and, together with new panoptical surveillance and social control technologies, probably allow it to rely more on selective than generalised repression. These and other new forms of social control and modalities of ideological domination blur boundaries, so that there may be a constitutional and normalised neo-fascism (with formal representative institutions, a constitution, political parties and elections), all while the political system is tightly controlled by transnational capital and its representatives. Robinson does not go so far as to declare the U.S. has become a full-fledged fascist state, but it is important to note that the above description already corresponds to the present U.S. regime. Noting this should give us pause, and ideally some intellectual and emotional distance from the panicked urgency from which many on the left seem to be assessing strategic options. This “crisis mode” response to Trump’s rise is the second limitation of the electorally focused left discourse. As Chris Dixon writes in his important survey of “anti-authoritarian, anti-capitalist” movements in North America, “crisis mode organizing is a good recipe for lots of frenzied activity linked, at times, to broader struggles. However, it’s a poor recipe for achieving long-term transformative goals. </w:t>
      </w:r>
      <w:r w:rsidRPr="002F7039">
        <w:rPr>
          <w:rStyle w:val="Emphasis"/>
          <w:sz w:val="24"/>
        </w:rPr>
        <w:t>While acknowledging the crises around us</w:t>
      </w:r>
      <w:r w:rsidRPr="002F7039">
        <w:t xml:space="preserve">, then, </w:t>
      </w:r>
      <w:r w:rsidRPr="002F7039">
        <w:rPr>
          <w:rStyle w:val="StyleUnderline"/>
        </w:rPr>
        <w:t>we have to allow ourselves to pause, reflect, and become more intentional and visionary. We need strategy</w:t>
      </w:r>
      <w:r w:rsidRPr="002F7039">
        <w:rPr>
          <w:sz w:val="12"/>
          <w:szCs w:val="12"/>
        </w:rPr>
        <w:t>.” In the context of Trump’s rise, this tendency towards crisis mode organizing, compounded by the absence of deeper theorizing which is often its counterpart, has contributed to many on the left declaring electoral participation as a strategic and moral imperative, in the absence of any clear trajectory of transformation of which this would form a part. The other side of the electoral coin, of course, has been the unexpected success of Bernie Sanders in garnering liberal-progressive popular support and the sudden possibility that he could actually triumph in the Democratic primaries. Setting aside, for the moment, the question of the likelihood of his victory in the primaries, I want to take up the left pragmatist position that we ought to rally behind his campaign. Joe Allen’s comments from In These Times are as good as any: “We should be thinking big. Bernie made socialism attractive and relevant in a way that the long-established broad Left in the United States hasn’t accomplished in many decades of hard work. Something has changed in U.S. politics, and the [rejectionist] Left seems woefully behind the times.” Notwithstanding liberal-progressive celebrations of Bernie and pragmatist left nods of approval (whether enthusiastic or begrudging), there have been a number of left commentators who have enumerated the significant limitations of Sanders’ actual politics: his choice to embrace a progressive economic populism predicated upon a misguided nostalgia for the “Golden Era” of (racist, colonial, heteropatriarchal) social-democratic class compromise rather than to advance truly radical critiques of capitalism; his record of support for the expansion of the carceral state (e.g. voting for Clinton’s three strikes legislation); his failure to meaningfully challenge the basic premises of imperialism; his commitment (whether pragmatic or ideological) to liberal Zionism; and so on. Others have drawn attention to the ways in which the Sanders campaign can be understood as an attempt to capture and recuperate the popular spirit of anti-capitalism and radical democracy that animated the Occupy movement. Most concerning, in my view, is left pragmatist support for a candidate who has not only failed to garner much support among black voters, but who has generally refused to challenge racism, anti-blackness, and settler-colonialism in any substantive respects, in spite of the fact that his campaign comes in the wake of some of the most powerful and important black and indigenous rebellions and upsurges in North America in decades. In this regard, his initial irritated and dismissive response to being challenged by Black Lives Matter (BLM) activists at the Netroots Nation conference in Phoenix, AZ in mid 2015 was telling, and consistent with his generally post-racial approach to economic inequality. While the pragmatist left has tended to downplay these shortcomings, others have been advancing more forceful critiques. Though eventually he ended up endorsing Sanders, black journalist Ta-Nehisi Coates, for instance, asked why Bernie Sanders refuses to support reparations for racial slavery, a criticism that earned him an avalanche of denunciations from both liberals (who denounced him for his radicalism) and the pragmatist left (who denounced him for his liberalism). The virulent response of the latter is, in many respects, more concerning than Sanders’ actual position, which was predictable. Against the reigning left pragmatism, BLM’s refusal to endorse any presidential candidate during the 2016 election cycle has been heartening. BLM co-founder Alicia Garza explained this refusal thusly: What we’ve seen is an attempt by mainstream politics and politicians to co-opt movements that galvanize people in order for them to move closer to their own goals and objectives…We don’t think that playing a corrupt game is going to bring change and make black lives matter. BLM activist Melina Abdullah later elaborated: [W]e are pushing the real revolution. We know that the revolution won’t come at the ballot box and the revolution won’t be televised. The revolution will be on the ground, when the people rise up and demand something better, something more imaginative and something more visionary. Another powerful refusal of the pragmatist position has come from Samaria Rice, whose twelve-year-old son was murdered by Cleveland police in 2014. Her fierce indictment of the entire system of racist policing, and the politicians who help reproduce it, is worth quoting at length: While I’ve continued to push my state’s officials towards real changes, several Presidential candidates have said my son’s name in their mouth, using his death as an example of what shouldn’t happen in America. Twelve year old children should never be murdered for playing in a park. But not a single politician: local, state or federal, has taken action to make sure it doesn’t happen again. Instead of plans for justice and accountability, I have been shown several plans for criminal justice reform, none that address my experience of the entire system being guilty… My experience has let me know that the system is working just the way the people in power want it to. That is why I refuse to accept plans or support politicians that offer what they propose as solutions, not informed by us, the community. It’s why I won’t accept plans for more “community police” as positive solutions when it was the police that killed my son. I cannot settle for partial solutions and lip service. I know we need real action, and I refuse to endorse any candidate that offers less. Indigenous critics of Sanders include the writer, filmmaker, lawyer, activist and member of the Blackfoot Nation, Gyasi Ross, who wrote an article entitled “A Few Notes For Native People About The Presidential Elections: Neither Democrat Deserves Our Vote (Yet),” in which he tempers his individual support for Sanders with the recognition that he hardly represents a departure from the normal operations of U.S. settler-colonialism: Make no mistake about it, in presidential elections Native people are an afterthought. Meaning: as much as you (or I) may be invested in Hillary Clinton or Bernie Sanders, they’re simply not thinking about your Native ass… Despite my support for Sanders the truth is that neither candidate has really said anything or done anything for Native people or for our communities… We have to require more. In recapitulating these critiques, my objective is not to build a case against the Sanders campaign per se, but rather to challenge the pragmatist position which effectively asserts “there is no alternative” to participating in the electoral arena on its own terms. Indeed, if Sanders fails to win the Democratic nomination, as many have predicted he will, there is a substantial portion of the pragmatist left who will propose cynical left support for Clinton, notwithstanding their own visceral critiques of her devotion to elite power. David Broder has called this “lesser-evilism” politic “the anti-fascism of fools.” I would call it symptomatic of left epistemic impasse, a tragic recourse that sounds the death knell of the radical imagination. Renewing the Radical Imagination Nearly a century ago, in his remarkable “Theses on the Philosophy of History,” the cultural critic Walter Benjamin offered an admonition that we on the radical left would do well to heed in our present historical moment: “In every era the attempt must be made to wrest tradition away from a conformism that is about to overpower it.” For</w:t>
      </w:r>
      <w:r w:rsidRPr="002F7039">
        <w:t xml:space="preserve"> </w:t>
      </w:r>
      <w:r w:rsidRPr="002F7039">
        <w:rPr>
          <w:rStyle w:val="StyleUnderline"/>
        </w:rPr>
        <w:t>I fear that we may drastically underestimate both our own susceptibility to power’s relentless efforts toward the foreclosure of radical imagination and our own capacity to creatively resist such foreclosures in ways that can open up and sometimes prefigure other, possible worlds</w:t>
      </w:r>
      <w:r w:rsidRPr="002F7039">
        <w:t xml:space="preserve">. As Fred Moten and Stefano Harney so beautifully put it: </w:t>
      </w:r>
      <w:r w:rsidRPr="002F7039">
        <w:rPr>
          <w:sz w:val="16"/>
          <w:szCs w:val="16"/>
        </w:rPr>
        <w:t xml:space="preserve">We have to love and revere our survival, which is (in) our resistance. We have to love our refusal of what has been refused. But insofar as this refusal has begun to stand, insofar as it has begun to seek standing, it stands in need of renewal, now, even as the sources and conditions of that renewal become more and more obscure, more and more entangled with the regulatory apparatuses that are deployed in order to suppress them. At moments like this we have to tell the truth with a kind of viciousness and, even, a kind of cruelty. </w:t>
      </w:r>
      <w:r w:rsidRPr="002F7039">
        <w:rPr>
          <w:rStyle w:val="StyleUnderline"/>
        </w:rPr>
        <w:t>To the extent that our engagement is structured by the imperatives of narrow pragmatism, left participation in electoral politics comes more and more to resemble</w:t>
      </w:r>
      <w:r w:rsidRPr="002F7039">
        <w:rPr>
          <w:sz w:val="16"/>
        </w:rPr>
        <w:t xml:space="preserve"> what critical/queer theorist Lauren Berlant calls “</w:t>
      </w:r>
      <w:r w:rsidRPr="002F7039">
        <w:rPr>
          <w:rStyle w:val="StyleUnderline"/>
        </w:rPr>
        <w:t>cruel optimism</w:t>
      </w:r>
      <w:r w:rsidRPr="002F7039">
        <w:rPr>
          <w:sz w:val="16"/>
        </w:rPr>
        <w:t xml:space="preserve">,” a relation in which “something you desire is actually an obstacle to your flourishing… when the object that draws your attachment actively impedes the aim that brought you to it initially.” Left pragmatism is a politics of entrapment. </w:t>
      </w:r>
      <w:r w:rsidRPr="002F7039">
        <w:rPr>
          <w:rStyle w:val="Emphasis"/>
          <w:sz w:val="24"/>
        </w:rPr>
        <w:t>Yet moralistic rejectionisms that are more concerned with the performance of ethical purity than with kindling the radical imagination are equally bereft</w:t>
      </w:r>
      <w:r w:rsidRPr="002F7039">
        <w:rPr>
          <w:rStyle w:val="StyleUnderline"/>
        </w:rPr>
        <w:t xml:space="preserve">. Our tradition stands in need of </w:t>
      </w:r>
      <w:r w:rsidRPr="002F7039">
        <w:rPr>
          <w:rStyle w:val="Emphasis"/>
        </w:rPr>
        <w:t>renewal</w:t>
      </w:r>
      <w:r w:rsidRPr="002F7039">
        <w:rPr>
          <w:sz w:val="16"/>
        </w:rPr>
        <w:t xml:space="preserve">. While there are no blueprints to the forms this renewal might take, </w:t>
      </w:r>
      <w:r w:rsidRPr="002F7039">
        <w:rPr>
          <w:rStyle w:val="StyleUnderline"/>
        </w:rPr>
        <w:t>there are</w:t>
      </w:r>
      <w:r w:rsidRPr="002F7039">
        <w:rPr>
          <w:sz w:val="16"/>
        </w:rPr>
        <w:t xml:space="preserve">, at least </w:t>
      </w:r>
      <w:r w:rsidRPr="002F7039">
        <w:rPr>
          <w:rStyle w:val="StyleUnderline"/>
        </w:rPr>
        <w:t>as far as electoral politics is concerned, contemporary forms of experimentation from which we might learn</w:t>
      </w:r>
      <w:r w:rsidRPr="002F7039">
        <w:rPr>
          <w:sz w:val="16"/>
        </w:rPr>
        <w:t xml:space="preserve">. </w:t>
      </w:r>
      <w:r w:rsidRPr="002F7039">
        <w:rPr>
          <w:rStyle w:val="StyleUnderline"/>
        </w:rPr>
        <w:t>At the level of active engagement with the electoral arena, the work of black organizers and communities in Jackson, Mississippi appears to be a powerful example</w:t>
      </w:r>
      <w:r w:rsidRPr="002F7039">
        <w:rPr>
          <w:sz w:val="16"/>
        </w:rPr>
        <w:t xml:space="preserve">. Supported by the leadership of the Malcolm X Grassroots Movement (MXGM) and the New Afrikan People’s Organization, and rooted firmly in the black radical tradition and the fight against racial capitalism, </w:t>
      </w:r>
      <w:r w:rsidRPr="002F7039">
        <w:rPr>
          <w:rStyle w:val="StyleUnderline"/>
        </w:rPr>
        <w:t>the Jackson-Kush Plan combines targeted electoral strategy with dynamic grassroots movement-building</w:t>
      </w:r>
      <w:r w:rsidRPr="002F7039">
        <w:rPr>
          <w:sz w:val="16"/>
        </w:rPr>
        <w:t xml:space="preserve">, experiments in radical democracy (“People’s Assemblies, which will serve as instruments of ‘dual power’ to counter the abusive powers of the state and the economic and social domination of the forces of capital”), </w:t>
      </w:r>
      <w:r w:rsidRPr="002F7039">
        <w:rPr>
          <w:rStyle w:val="StyleUnderline"/>
        </w:rPr>
        <w:t>and collective economic self-management</w:t>
      </w:r>
      <w:r w:rsidRPr="002F7039">
        <w:rPr>
          <w:sz w:val="16"/>
        </w:rPr>
        <w:t xml:space="preserve"> </w:t>
      </w:r>
      <w:r w:rsidRPr="002F7039">
        <w:rPr>
          <w:sz w:val="16"/>
          <w:szCs w:val="14"/>
        </w:rPr>
        <w:t xml:space="preserve">(“[a] Solidarity Economy, which will be anchored by a network of cooperatives and supporting institutions to strengthen worker power, worker democracy, and wealth equity in the state”). </w:t>
      </w:r>
      <w:r w:rsidRPr="002F7039">
        <w:rPr>
          <w:sz w:val="16"/>
        </w:rPr>
        <w:t xml:space="preserve">It was </w:t>
      </w:r>
      <w:r w:rsidRPr="002F7039">
        <w:rPr>
          <w:rStyle w:val="StyleUnderline"/>
        </w:rPr>
        <w:t>in</w:t>
      </w:r>
      <w:r w:rsidRPr="002F7039">
        <w:rPr>
          <w:sz w:val="16"/>
        </w:rPr>
        <w:t xml:space="preserve"> the context of </w:t>
      </w:r>
      <w:r w:rsidRPr="002F7039">
        <w:rPr>
          <w:rStyle w:val="StyleUnderline"/>
        </w:rPr>
        <w:t>this larger radical program</w:t>
      </w:r>
      <w:r w:rsidRPr="002F7039">
        <w:rPr>
          <w:sz w:val="16"/>
        </w:rPr>
        <w:t xml:space="preserve"> that </w:t>
      </w:r>
      <w:r w:rsidRPr="002F7039">
        <w:rPr>
          <w:rStyle w:val="StyleUnderline"/>
        </w:rPr>
        <w:t>the</w:t>
      </w:r>
      <w:r w:rsidRPr="002F7039">
        <w:rPr>
          <w:sz w:val="16"/>
        </w:rPr>
        <w:t xml:space="preserve"> successful </w:t>
      </w:r>
      <w:r w:rsidRPr="002F7039">
        <w:rPr>
          <w:rStyle w:val="StyleUnderline"/>
        </w:rPr>
        <w:t>mayoral campaign of</w:t>
      </w:r>
      <w:r w:rsidRPr="002F7039">
        <w:rPr>
          <w:sz w:val="16"/>
        </w:rPr>
        <w:t xml:space="preserve"> Chokwe </w:t>
      </w:r>
      <w:r w:rsidRPr="002F7039">
        <w:rPr>
          <w:rStyle w:val="StyleUnderline"/>
        </w:rPr>
        <w:t>Lumumba was undertaken</w:t>
      </w:r>
      <w:r w:rsidRPr="002F7039">
        <w:rPr>
          <w:sz w:val="16"/>
        </w:rPr>
        <w:t xml:space="preserve">. Although Lumumba sadly died after only seven months of holding office, because his election was always a </w:t>
      </w:r>
      <w:r w:rsidRPr="002F7039">
        <w:rPr>
          <w:rStyle w:val="StyleUnderline"/>
        </w:rPr>
        <w:t>part of a broader</w:t>
      </w:r>
      <w:r w:rsidRPr="002F7039">
        <w:rPr>
          <w:sz w:val="16"/>
        </w:rPr>
        <w:t xml:space="preserve">, deeper, </w:t>
      </w:r>
      <w:r w:rsidRPr="002F7039">
        <w:rPr>
          <w:rStyle w:val="StyleUnderline"/>
        </w:rPr>
        <w:t>and more imaginative strategy</w:t>
      </w:r>
      <w:r w:rsidRPr="002F7039">
        <w:rPr>
          <w:sz w:val="16"/>
        </w:rPr>
        <w:t xml:space="preserve">, the work </w:t>
      </w:r>
      <w:r w:rsidRPr="002F7039">
        <w:rPr>
          <w:rStyle w:val="StyleUnderline"/>
        </w:rPr>
        <w:t>towards radical social transformation</w:t>
      </w:r>
      <w:r w:rsidRPr="002F7039">
        <w:rPr>
          <w:sz w:val="16"/>
        </w:rPr>
        <w:t xml:space="preserve"> in Jackson and Mississippi continues.</w:t>
      </w:r>
    </w:p>
    <w:p w14:paraId="1EB802EF" w14:textId="77777777" w:rsidR="00A519F4" w:rsidRPr="00F275B2" w:rsidRDefault="00A519F4" w:rsidP="00A519F4">
      <w:pPr>
        <w:pStyle w:val="Heading4"/>
      </w:pPr>
      <w:r>
        <w:t xml:space="preserve">The call for disengagement because of a lack of access cedes politics entirely to the political right. </w:t>
      </w:r>
    </w:p>
    <w:p w14:paraId="14555C33" w14:textId="77777777" w:rsidR="00A519F4" w:rsidRPr="00E723FE" w:rsidRDefault="00A519F4" w:rsidP="00A519F4">
      <w:pPr>
        <w:rPr>
          <w:sz w:val="14"/>
        </w:rPr>
      </w:pPr>
      <w:r w:rsidRPr="0080344A">
        <w:rPr>
          <w:rStyle w:val="Style13ptBold"/>
        </w:rPr>
        <w:t xml:space="preserve">Foran 12 – 31 – 15 </w:t>
      </w:r>
      <w:r w:rsidRPr="00E723FE">
        <w:t>-</w:t>
      </w:r>
      <w:r w:rsidRPr="00E723FE">
        <w:rPr>
          <w:sz w:val="14"/>
        </w:rPr>
        <w:t xml:space="preserve"> associate editor at The Atlantic [Clare Foran, A Year of Black Lives Matter, http://www.theatlantic.com/politics/archive/2015/12/black-lives-matter/421839/]</w:t>
      </w:r>
    </w:p>
    <w:p w14:paraId="49FAE711" w14:textId="228F8ABF" w:rsidR="00A519F4" w:rsidRPr="0080344A" w:rsidRDefault="00A519F4" w:rsidP="00A519F4">
      <w:pPr>
        <w:rPr>
          <w:rStyle w:val="StyleUnderline"/>
        </w:rPr>
      </w:pPr>
      <w:r w:rsidRPr="00A519F4">
        <w:rPr>
          <w:sz w:val="14"/>
        </w:rPr>
        <w:t xml:space="preserve">Along the way, the movement provoked backlash, and experienced growing pains. As protestors shout and struggle to make their voices heard, a national conversation of equal intensity is emerging over who belongs in American society—and who doesn’t. </w:t>
      </w:r>
      <w:r w:rsidRPr="00A519F4">
        <w:rPr>
          <w:rStyle w:val="StyleUnderline"/>
        </w:rPr>
        <w:t>When</w:t>
      </w:r>
      <w:r w:rsidRPr="00A519F4">
        <w:rPr>
          <w:sz w:val="14"/>
        </w:rPr>
        <w:t xml:space="preserve"> Donald </w:t>
      </w:r>
      <w:r w:rsidRPr="00A519F4">
        <w:rPr>
          <w:rStyle w:val="StyleUnderline"/>
        </w:rPr>
        <w:t>Trump supporters attacked a Black Lives Matter protester</w:t>
      </w:r>
      <w:r w:rsidRPr="00A519F4">
        <w:rPr>
          <w:sz w:val="14"/>
        </w:rPr>
        <w:t xml:space="preserve"> at a November rally, </w:t>
      </w:r>
      <w:r w:rsidRPr="00A519F4">
        <w:rPr>
          <w:rStyle w:val="StyleUnderline"/>
        </w:rPr>
        <w:t>the Republican presidential candidate responded: “Maybe he should have been roughed up.” Activists are disturbed by the dark turn the election has taken</w:t>
      </w:r>
      <w:r w:rsidRPr="00A519F4">
        <w:rPr>
          <w:sz w:val="16"/>
        </w:rPr>
        <w:t xml:space="preserve">. But backlash against Black Lives Matter is virtually guaranteed to galvanize support for the movement. Videos of deadly encounters between black men and police officers have fueled calls for reform. In much the same way, reports of racial slurs at Trump rallies make it difficult to deny the problem of racism in America. “It’s terrible, but I don’t think it’s anything different than what’s been happening in this country for a long time. This hatred has been normal for a while, it’s just been in the shadows,” Alicia Garza, one of the co-founders of #BlackLivesMatter, an organization that shares a name with the movement it helps support, said in an interview. </w:t>
      </w:r>
      <w:r w:rsidRPr="00A519F4">
        <w:rPr>
          <w:rStyle w:val="StyleUnderline"/>
        </w:rPr>
        <w:t>The challenge</w:t>
      </w:r>
      <w:r w:rsidRPr="00A519F4">
        <w:rPr>
          <w:sz w:val="16"/>
        </w:rPr>
        <w:t xml:space="preserve">, for the movement, </w:t>
      </w:r>
      <w:r w:rsidRPr="00A519F4">
        <w:rPr>
          <w:rStyle w:val="StyleUnderline"/>
        </w:rPr>
        <w:t>is to stem the tide of violence against black men and women while</w:t>
      </w:r>
      <w:r w:rsidRPr="00A519F4">
        <w:rPr>
          <w:sz w:val="16"/>
        </w:rPr>
        <w:t xml:space="preserve"> </w:t>
      </w:r>
      <w:r w:rsidRPr="00A519F4">
        <w:rPr>
          <w:rStyle w:val="StyleUnderline"/>
        </w:rPr>
        <w:t>working to fix what activists believe is a fragmented and broken society</w:t>
      </w:r>
      <w:r w:rsidRPr="00A519F4">
        <w:rPr>
          <w:sz w:val="16"/>
        </w:rPr>
        <w:t xml:space="preserve">. It’s an ambition that won’t be easily achieved. But as </w:t>
      </w:r>
      <w:r w:rsidRPr="00A519F4">
        <w:rPr>
          <w:rStyle w:val="StyleUnderline"/>
        </w:rPr>
        <w:t>the movement</w:t>
      </w:r>
      <w:r w:rsidRPr="00A519F4">
        <w:rPr>
          <w:sz w:val="16"/>
        </w:rPr>
        <w:t xml:space="preserve"> evolves and expands, it </w:t>
      </w:r>
      <w:r w:rsidRPr="00A519F4">
        <w:rPr>
          <w:rStyle w:val="StyleUnderline"/>
        </w:rPr>
        <w:t>has forced change</w:t>
      </w:r>
      <w:r w:rsidRPr="00A519F4">
        <w:rPr>
          <w:sz w:val="16"/>
        </w:rPr>
        <w:t xml:space="preserve">. Over the summer, </w:t>
      </w:r>
      <w:r w:rsidRPr="00A519F4">
        <w:rPr>
          <w:rStyle w:val="StyleUnderline"/>
        </w:rPr>
        <w:t>activists began publicly, and unapologetically, disrupting presidential candidates</w:t>
      </w:r>
      <w:r w:rsidRPr="00A519F4">
        <w:rPr>
          <w:sz w:val="16"/>
        </w:rPr>
        <w:t xml:space="preserve"> at events and campaign rallies. The strategy got results. Democratic candidates Bernie Sanders and Martin O’Malley rushed to release detailed criminal-justice platforms after high-profile clashes with Black Lives Matter activists. In August, Hillary Clinton convened a meeting with activists who showed up at a New Hampshire campaign event intending to disrupt it. </w:t>
      </w:r>
      <w:r w:rsidRPr="00A519F4">
        <w:rPr>
          <w:rStyle w:val="Emphasis"/>
        </w:rPr>
        <w:t>The confrontations signaled the start of increasingly high-profile political engagement</w:t>
      </w:r>
      <w:r w:rsidRPr="00A519F4">
        <w:rPr>
          <w:sz w:val="16"/>
        </w:rPr>
        <w:t xml:space="preserve"> for the decentralized movement. They also laid bare the complicated and tense relationship between the movement and the progressive left. Liberal Americans often assume that voting Democratic and espousing a belief in equality are adequate proofs of solidarity in the fight against racism. In the past year, Black Lives Matter challenged that idea. </w:t>
      </w:r>
      <w:r w:rsidRPr="00A519F4">
        <w:rPr>
          <w:rStyle w:val="StyleUnderline"/>
        </w:rPr>
        <w:t>Some</w:t>
      </w:r>
      <w:r w:rsidRPr="00A519F4">
        <w:rPr>
          <w:sz w:val="16"/>
        </w:rPr>
        <w:t xml:space="preserve"> progressives </w:t>
      </w:r>
      <w:r w:rsidRPr="00A519F4">
        <w:rPr>
          <w:rStyle w:val="StyleUnderline"/>
        </w:rPr>
        <w:t>questioned the logic of targeting politicians who claim to be sympathetic</w:t>
      </w:r>
      <w:r w:rsidRPr="00A519F4">
        <w:rPr>
          <w:sz w:val="16"/>
        </w:rPr>
        <w:t xml:space="preserve"> to the cause. What that criticism seemed to miss is that the confrontations were designed to push candidates further than they had been prepared to go. The protests were also a reminder to progressives that </w:t>
      </w:r>
      <w:r w:rsidRPr="00A519F4">
        <w:rPr>
          <w:rStyle w:val="Emphasis"/>
        </w:rPr>
        <w:t xml:space="preserve">simply believing in something isn’t sufficient to change the status quo. </w:t>
      </w:r>
      <w:r w:rsidRPr="00A519F4">
        <w:rPr>
          <w:sz w:val="16"/>
        </w:rPr>
        <w:t xml:space="preserve">“Part of what we need people to understand is that their </w:t>
      </w:r>
      <w:r w:rsidRPr="00A519F4">
        <w:rPr>
          <w:rStyle w:val="StyleUnderline"/>
        </w:rPr>
        <w:t>silence</w:t>
      </w:r>
      <w:r w:rsidRPr="00A519F4">
        <w:rPr>
          <w:sz w:val="16"/>
        </w:rPr>
        <w:t xml:space="preserve">, their </w:t>
      </w:r>
      <w:r w:rsidRPr="00A519F4">
        <w:rPr>
          <w:rStyle w:val="StyleUnderline"/>
        </w:rPr>
        <w:t>complicity, is part of the</w:t>
      </w:r>
      <w:r w:rsidRPr="00A519F4">
        <w:rPr>
          <w:sz w:val="16"/>
        </w:rPr>
        <w:t xml:space="preserve"> </w:t>
      </w:r>
      <w:r w:rsidRPr="00A519F4">
        <w:rPr>
          <w:rStyle w:val="StyleUnderline"/>
        </w:rPr>
        <w:t>problem,” said</w:t>
      </w:r>
      <w:r w:rsidRPr="00A519F4">
        <w:rPr>
          <w:sz w:val="16"/>
        </w:rPr>
        <w:t xml:space="preserve"> Ashley </w:t>
      </w:r>
      <w:r w:rsidRPr="00A519F4">
        <w:rPr>
          <w:rStyle w:val="StyleUnderline"/>
        </w:rPr>
        <w:t>Yates</w:t>
      </w:r>
      <w:r w:rsidRPr="00A519F4">
        <w:rPr>
          <w:sz w:val="16"/>
        </w:rPr>
        <w:t xml:space="preserve">, a Black Lives Matter activist who helped plan and carry out a protest at Netroots Nation, a conference where Sanders and O’Malley were slated to speak in July. “There’s an absurd quality to the idea of people telling you to be calm and controlled in your pain. To whisper quietly as you’re being killed.” As Black Lives Matter becomes increasingly intertwined with mainstream politics, </w:t>
      </w:r>
      <w:r w:rsidRPr="00A519F4">
        <w:rPr>
          <w:rStyle w:val="StyleUnderline"/>
        </w:rPr>
        <w:t>activists have found people in high places ready and willing to listen</w:t>
      </w:r>
      <w:r w:rsidRPr="00A519F4">
        <w:rPr>
          <w:sz w:val="16"/>
        </w:rPr>
        <w:t xml:space="preserve"> to their demands. But </w:t>
      </w:r>
      <w:r w:rsidRPr="00A519F4">
        <w:rPr>
          <w:rStyle w:val="Emphasis"/>
        </w:rPr>
        <w:t>that creates new challenges, as activists attempt to engage with a political system they want to change</w:t>
      </w:r>
      <w:r w:rsidRPr="00A519F4">
        <w:rPr>
          <w:sz w:val="16"/>
        </w:rPr>
        <w:t xml:space="preserve"> without compromising or capitulating. “It would be naive not to realize that there is some kind of desire for mutual benefit when candidates agree to sit down and speak with us,” said Brittany Packnett, a protester and activist with Campaign Zero, a policy-focused group affiliated with Black Lives Matter, who has met with Sanders and Clinton. “But </w:t>
      </w:r>
      <w:r w:rsidRPr="00A519F4">
        <w:rPr>
          <w:rStyle w:val="Emphasis"/>
        </w:rPr>
        <w:t>if we don’t take the fight everywhere we won’t win</w:t>
      </w:r>
      <w:r w:rsidRPr="00A519F4">
        <w:rPr>
          <w:sz w:val="16"/>
        </w:rPr>
        <w:t xml:space="preserve">. </w:t>
      </w:r>
      <w:r w:rsidRPr="00A519F4">
        <w:rPr>
          <w:rStyle w:val="StyleUnderline"/>
        </w:rPr>
        <w:t>It just means we have to be that much more clear about our intentions,</w:t>
      </w:r>
      <w:r w:rsidRPr="00A519F4">
        <w:rPr>
          <w:sz w:val="16"/>
        </w:rPr>
        <w:t xml:space="preserve"> hold that much more integrity when we engage in those spaces.” </w:t>
      </w:r>
      <w:r w:rsidRPr="00A519F4">
        <w:rPr>
          <w:rStyle w:val="StyleUnderline"/>
        </w:rPr>
        <w:t>Deep distrust</w:t>
      </w:r>
      <w:r w:rsidRPr="00A519F4">
        <w:rPr>
          <w:sz w:val="16"/>
        </w:rPr>
        <w:t xml:space="preserve"> of established political power </w:t>
      </w:r>
      <w:r w:rsidRPr="00A519F4">
        <w:rPr>
          <w:rStyle w:val="StyleUnderline"/>
        </w:rPr>
        <w:t>has made many in the movement wary of any kind of engagement</w:t>
      </w:r>
      <w:r w:rsidRPr="00A519F4">
        <w:rPr>
          <w:sz w:val="16"/>
        </w:rPr>
        <w:t xml:space="preserve"> with either Republicans or Democrats. </w:t>
      </w:r>
      <w:r w:rsidRPr="00A519F4">
        <w:rPr>
          <w:rStyle w:val="Emphasis"/>
        </w:rPr>
        <w:t xml:space="preserve">Still, many activists believe that the election is important. </w:t>
      </w:r>
      <w:r w:rsidRPr="00A519F4">
        <w:rPr>
          <w:sz w:val="16"/>
        </w:rPr>
        <w:t xml:space="preserve">When President Obama leaves office, it will mark the end of an era. </w:t>
      </w:r>
      <w:r w:rsidRPr="00A519F4">
        <w:rPr>
          <w:rStyle w:val="StyleUnderline"/>
        </w:rPr>
        <w:t>There is a sense of urgency over what happens next.</w:t>
      </w:r>
    </w:p>
    <w:p w14:paraId="364D930E" w14:textId="77777777" w:rsidR="002F7039" w:rsidRPr="002F7039" w:rsidRDefault="002F7039" w:rsidP="002F7039"/>
    <w:p w14:paraId="3CE97572" w14:textId="3DAF03DF" w:rsidR="00D56CC9" w:rsidRPr="00D56CC9" w:rsidRDefault="002F7039" w:rsidP="00D56CC9">
      <w:pPr>
        <w:pStyle w:val="Heading3"/>
      </w:pPr>
      <w:r>
        <w:t>Young people</w:t>
      </w:r>
      <w:r w:rsidR="00D56CC9">
        <w:t xml:space="preserve"> link</w:t>
      </w:r>
    </w:p>
    <w:p w14:paraId="34A66DEB" w14:textId="25B5D510" w:rsidR="00966996" w:rsidRDefault="00966996" w:rsidP="00966996">
      <w:pPr>
        <w:pStyle w:val="Heading4"/>
      </w:pPr>
      <w:r>
        <w:t>Unique link—young people will vote for Clinton now, but their strategy of political abandonment means Trump wins</w:t>
      </w:r>
    </w:p>
    <w:p w14:paraId="4E3494D9" w14:textId="2FBF276D" w:rsidR="00966996" w:rsidRPr="00966996" w:rsidRDefault="009B33CC" w:rsidP="00966996">
      <w:r>
        <w:t>David</w:t>
      </w:r>
      <w:r w:rsidR="00966996" w:rsidRPr="00966996">
        <w:t xml:space="preserve"> S. </w:t>
      </w:r>
      <w:r>
        <w:rPr>
          <w:rStyle w:val="Style13ptBold"/>
        </w:rPr>
        <w:t>Bernstein</w:t>
      </w:r>
      <w:r w:rsidR="00966996" w:rsidRPr="00966996">
        <w:rPr>
          <w:rStyle w:val="Style13ptBold"/>
        </w:rPr>
        <w:t>, 5/27</w:t>
      </w:r>
      <w:r w:rsidR="00966996" w:rsidRPr="00966996">
        <w:t xml:space="preserve">/2016, </w:t>
      </w:r>
      <w:r w:rsidR="00966996">
        <w:t xml:space="preserve">Writer for Politico, </w:t>
      </w:r>
      <w:r w:rsidR="00966996" w:rsidRPr="00966996">
        <w:t xml:space="preserve">"How Hillary Loses", </w:t>
      </w:r>
      <w:hyperlink r:id="rId15" w:history="1">
        <w:r w:rsidR="00326ED7" w:rsidRPr="00447BFC">
          <w:rPr>
            <w:rStyle w:val="Hyperlink"/>
          </w:rPr>
          <w:t>www.politico.com/magazine/story/2016/05/2016-election-hillary-clinton-campaign-loses-defeated-donald-trump-213924</w:t>
        </w:r>
      </w:hyperlink>
      <w:r w:rsidR="00326ED7">
        <w:t xml:space="preserve"> //AZ</w:t>
      </w:r>
    </w:p>
    <w:p w14:paraId="47B43B4B" w14:textId="2CD41BC9" w:rsidR="00966996" w:rsidRDefault="00966996" w:rsidP="00966996">
      <w:pPr>
        <w:rPr>
          <w:rStyle w:val="StyleUnderline"/>
        </w:rPr>
      </w:pPr>
      <w:r w:rsidRPr="00966996">
        <w:rPr>
          <w:rStyle w:val="StyleUnderline"/>
        </w:rPr>
        <w:t>Millennials, being both more numerous and less cynical than their Generation X predecessors, once seemed likely to usher in a substantial advantage for Democrats among young voters. Except then they stopped turning out</w:t>
      </w:r>
      <w:r w:rsidRPr="00326ED7">
        <w:rPr>
          <w:sz w:val="16"/>
        </w:rPr>
        <w:t xml:space="preserve">. In 2012, the number of 18-to-29-year-old voters dropped by 1.8 million from the previous presidential election year. “It seems likely that the observed young-adult voting surge of 2004–2008 was temporary,” a U.S. Census study concluded, “and not representative of a permanent shift towards greater young-adult engagement in presidential elections.” </w:t>
      </w:r>
      <w:r w:rsidRPr="00966996">
        <w:rPr>
          <w:rStyle w:val="StyleUnderline"/>
        </w:rPr>
        <w:t>In 2016, this is likely to affect Clinton’s performance in several college-heavy states that have had relatively high turnout—and high Democratic voting rates—among those age groups. That includes swing states such as Iowa, North Carolina, New Hampshire and Virginia. Just look at what happened in the past cycle. In Iowa, for example, 18-to-29-year-olds dropped from 17 percent of the 2008 vote to 15 percent in 2012—and were less likely to vote for Obama</w:t>
      </w:r>
      <w:r w:rsidRPr="00326ED7">
        <w:rPr>
          <w:rStyle w:val="StyleUnderline"/>
        </w:rPr>
        <w:t>. The result was a net loss of close to 30,000 votes, in a contest Romney lost by less than 90,000 votes. And that was with Obama, who did far better than Clinton with young voters.</w:t>
      </w:r>
      <w:r w:rsidRPr="00326ED7">
        <w:rPr>
          <w:sz w:val="16"/>
        </w:rPr>
        <w:t xml:space="preserve"> During primary season, Sanders took a stunning 84 percent of the under-30 vote in the Iowa caucuses. </w:t>
      </w:r>
      <w:r w:rsidRPr="00326ED7">
        <w:rPr>
          <w:rStyle w:val="StyleUnderline"/>
        </w:rPr>
        <w:t>Many of these young Sanders voters may come around to support Clinton over Trump in the general—just as Clinton’s bitter supporters eventually came to support Obama in 2008. The question is, though: How many? Maybe not enough</w:t>
      </w:r>
      <w:r w:rsidRPr="00326ED7">
        <w:rPr>
          <w:sz w:val="16"/>
        </w:rPr>
        <w:t>. As Jennifer Duffy of the Cook Political Report notes, there is a big difference between 2008 and 2016: Then, Clinton’s so-called PUMA die-hards were mostly middle-age suburban women, with long-standing ties to the Democratic Party. In other words: likely voters. Most young Sanders voters, on the other hand, are not yet regular voters, and certainly not the kind of committed Democrats Clinton can count on; her campaign will need a significant get-out-the-vote effort to persuade them to show up in November. That will be more difficult the more she takes the conservative path, pivoting to the center for the general election, and focusing on messages geared toward her core—older—voters</w:t>
      </w:r>
      <w:r w:rsidRPr="00326ED7">
        <w:rPr>
          <w:rStyle w:val="StyleUnderline"/>
        </w:rPr>
        <w:t>. To see how much young-voter turnout matters, look at North Carolina. In 2008, Obama had a net advantage there among 18-to-29-year-olds of 368,000 votes—and eked out a 14,000-vote victory overall. In 2012, with dampened enthusiasm, Obama’s advantage in that age group dropped by 120,000, and Romney coasted to a 92,000-vote win. What’s more, those young voters are especially likely to be swayed to third-party alternatives, which—see below—could become more enticing this time around.</w:t>
      </w:r>
      <w:r w:rsidR="009B33CC">
        <w:rPr>
          <w:rStyle w:val="StyleUnderline"/>
        </w:rPr>
        <w:t xml:space="preserve"> </w:t>
      </w:r>
    </w:p>
    <w:p w14:paraId="2B746F07" w14:textId="07A8E629" w:rsidR="009B33CC" w:rsidRDefault="00446AF2" w:rsidP="00D56CC9">
      <w:pPr>
        <w:pStyle w:val="Heading3"/>
        <w:rPr>
          <w:rStyle w:val="StyleUnderline"/>
          <w:sz w:val="32"/>
        </w:rPr>
      </w:pPr>
      <w:r>
        <w:rPr>
          <w:rStyle w:val="StyleUnderline"/>
          <w:sz w:val="32"/>
        </w:rPr>
        <w:t>Race</w:t>
      </w:r>
      <w:r w:rsidR="00D56CC9">
        <w:rPr>
          <w:rStyle w:val="StyleUnderline"/>
          <w:sz w:val="32"/>
        </w:rPr>
        <w:t xml:space="preserve"> Link</w:t>
      </w:r>
    </w:p>
    <w:p w14:paraId="7C0171AD" w14:textId="77777777" w:rsidR="002F7039" w:rsidRDefault="002F7039" w:rsidP="002F7039">
      <w:pPr>
        <w:pStyle w:val="Heading4"/>
      </w:pPr>
      <w:r>
        <w:t xml:space="preserve">The 1AC views </w:t>
      </w:r>
      <w:r>
        <w:rPr>
          <w:u w:val="single"/>
        </w:rPr>
        <w:t>civil society</w:t>
      </w:r>
      <w:r>
        <w:t xml:space="preserve"> and the </w:t>
      </w:r>
      <w:r>
        <w:rPr>
          <w:u w:val="single"/>
        </w:rPr>
        <w:t>state</w:t>
      </w:r>
      <w:r>
        <w:t xml:space="preserve"> as </w:t>
      </w:r>
      <w:r>
        <w:rPr>
          <w:u w:val="single"/>
        </w:rPr>
        <w:t>inevitably</w:t>
      </w:r>
      <w:r>
        <w:t xml:space="preserve"> reflecting white supremacy, and responds with an </w:t>
      </w:r>
      <w:r>
        <w:rPr>
          <w:u w:val="single"/>
        </w:rPr>
        <w:t>insular</w:t>
      </w:r>
      <w:r>
        <w:t xml:space="preserve"> view of black politics that has the effect of </w:t>
      </w:r>
      <w:r>
        <w:rPr>
          <w:u w:val="single"/>
        </w:rPr>
        <w:t>foreclosing</w:t>
      </w:r>
      <w:r>
        <w:t xml:space="preserve"> institutional struggles and engagement with the electoral process. Instead, </w:t>
      </w:r>
      <w:r w:rsidRPr="001D5D2B">
        <w:rPr>
          <w:u w:val="single"/>
        </w:rPr>
        <w:t>vote negative</w:t>
      </w:r>
      <w:r>
        <w:t xml:space="preserve"> to invest the ballot in the slow-going work of reforming institutions and winning political victories. Beating Trump </w:t>
      </w:r>
      <w:r>
        <w:rPr>
          <w:u w:val="single"/>
        </w:rPr>
        <w:t>won’t bring about radical social change</w:t>
      </w:r>
      <w:r>
        <w:t xml:space="preserve"> on its own, but </w:t>
      </w:r>
      <w:r>
        <w:rPr>
          <w:u w:val="single"/>
        </w:rPr>
        <w:t>failing to do so</w:t>
      </w:r>
      <w:r>
        <w:t xml:space="preserve"> will </w:t>
      </w:r>
      <w:r>
        <w:rPr>
          <w:u w:val="single"/>
        </w:rPr>
        <w:t>definitely</w:t>
      </w:r>
      <w:r>
        <w:t xml:space="preserve"> make more radical transformation </w:t>
      </w:r>
      <w:r>
        <w:rPr>
          <w:u w:val="single"/>
        </w:rPr>
        <w:t>impossible</w:t>
      </w:r>
    </w:p>
    <w:p w14:paraId="5E72EB23" w14:textId="77777777" w:rsidR="002F7039" w:rsidRDefault="002F7039" w:rsidP="002F7039">
      <w:r>
        <w:t xml:space="preserve">Cedric </w:t>
      </w:r>
      <w:r w:rsidRPr="00525E37">
        <w:rPr>
          <w:rStyle w:val="Style13ptBold"/>
        </w:rPr>
        <w:t>Johnson 16</w:t>
      </w:r>
      <w:r>
        <w:t xml:space="preserve">, Associate Professor of African American Studies at the University of Illinois-Chicago, 2/3/16, “An Open Letter to Ta-Nehisi Coates and the Liberals Who Love Him,” </w:t>
      </w:r>
      <w:hyperlink r:id="rId16" w:history="1">
        <w:r w:rsidRPr="00234DFA">
          <w:rPr>
            <w:rStyle w:val="Hyperlink"/>
          </w:rPr>
          <w:t>https://www.jacobinmag.com/2016/02/ta-nehisi-coates-case-for-reparations-bernie-sanders-racism/</w:t>
        </w:r>
      </w:hyperlink>
    </w:p>
    <w:p w14:paraId="0C5B0F87" w14:textId="24D0CBDB" w:rsidR="002F7039" w:rsidRDefault="002F7039" w:rsidP="002F7039">
      <w:r w:rsidRPr="002F7039">
        <w:rPr>
          <w:sz w:val="16"/>
        </w:rPr>
        <w:t xml:space="preserve">Ultimately, the historical narrative that underpins the reparations claim, </w:t>
      </w:r>
      <w:r w:rsidRPr="002F7039">
        <w:rPr>
          <w:rStyle w:val="StyleUnderline"/>
        </w:rPr>
        <w:t xml:space="preserve">a view of history that </w:t>
      </w:r>
      <w:r w:rsidRPr="002F7039">
        <w:rPr>
          <w:rStyle w:val="Emphasis"/>
        </w:rPr>
        <w:t>emphasizes racial conflict as primary</w:t>
      </w:r>
      <w:r w:rsidRPr="002F7039">
        <w:rPr>
          <w:rStyle w:val="StyleUnderline"/>
        </w:rPr>
        <w:t xml:space="preserve">, </w:t>
      </w:r>
      <w:r w:rsidRPr="002F7039">
        <w:rPr>
          <w:rStyle w:val="Emphasis"/>
        </w:rPr>
        <w:t>white supremacy as hegemonic and immutable</w:t>
      </w:r>
      <w:r w:rsidRPr="002F7039">
        <w:rPr>
          <w:rStyle w:val="StyleUnderline"/>
        </w:rPr>
        <w:t xml:space="preserve">, and black politics as </w:t>
      </w:r>
      <w:r w:rsidRPr="002F7039">
        <w:rPr>
          <w:rStyle w:val="Emphasis"/>
        </w:rPr>
        <w:t>insular and unitary</w:t>
      </w:r>
      <w:r w:rsidRPr="002F7039">
        <w:rPr>
          <w:rStyle w:val="StyleUnderline"/>
        </w:rPr>
        <w:t xml:space="preserve">, can only leave us with a </w:t>
      </w:r>
      <w:r w:rsidRPr="002F7039">
        <w:rPr>
          <w:rStyle w:val="Emphasis"/>
        </w:rPr>
        <w:t>fatalistic view of political possibilities</w:t>
      </w:r>
      <w:r w:rsidRPr="002F7039">
        <w:rPr>
          <w:rStyle w:val="StyleUnderline"/>
        </w:rPr>
        <w:t xml:space="preserve"> that neglects the rich, diverse history of interracial left political struggle</w:t>
      </w:r>
      <w:r w:rsidRPr="002F7039">
        <w:rPr>
          <w:sz w:val="16"/>
        </w:rPr>
        <w:t xml:space="preserve">. Contrary to the arguments offered by Coates and others, </w:t>
      </w:r>
      <w:r w:rsidRPr="002F7039">
        <w:rPr>
          <w:rStyle w:val="StyleUnderline"/>
        </w:rPr>
        <w:t>interracial social movements, universal social policy, and an expanded public sector created the contemporary black middle class</w:t>
      </w:r>
      <w:r w:rsidRPr="002F7039">
        <w:rPr>
          <w:sz w:val="16"/>
        </w:rPr>
        <w:t xml:space="preserve"> as we know it. Even as the slogan of white supremacy united various reactionary Southern elements and restored the power of the merchant-landlord class, </w:t>
      </w:r>
      <w:r w:rsidRPr="002F7039">
        <w:rPr>
          <w:rStyle w:val="StyleUnderline"/>
        </w:rPr>
        <w:t xml:space="preserve">interracial organizations </w:t>
      </w:r>
      <w:r w:rsidRPr="002F7039">
        <w:rPr>
          <w:rStyle w:val="Emphasis"/>
        </w:rPr>
        <w:t>fought to secure black freedom</w:t>
      </w:r>
      <w:r w:rsidRPr="002F7039">
        <w:rPr>
          <w:rStyle w:val="StyleUnderline"/>
        </w:rPr>
        <w:t xml:space="preserve"> and create greater equality for black and white workers</w:t>
      </w:r>
      <w:r w:rsidRPr="002F7039">
        <w:rPr>
          <w:sz w:val="16"/>
        </w:rPr>
        <w:t xml:space="preserve">. The Readjuster Party in Virginia worked to unite workers against landed interests, and pressed for debt relief, lowered property taxes on farmers, chartered unions, established a black college, expanded public services, and removed the poll tax. Other organizations at the end of the nineteenth century posed a different interracial, left vision of American society — organizations like the Populist Party of the 1890s, the Knights of Labor, and the Citizens Committee of New Orleans. </w:t>
      </w:r>
      <w:r w:rsidRPr="002F7039">
        <w:rPr>
          <w:rStyle w:val="StyleUnderline"/>
        </w:rPr>
        <w:t xml:space="preserve">Throughout the twentieth century, struggles to expand </w:t>
      </w:r>
      <w:r w:rsidRPr="002F7039">
        <w:rPr>
          <w:rStyle w:val="Emphasis"/>
        </w:rPr>
        <w:t>labor rights</w:t>
      </w:r>
      <w:r w:rsidRPr="002F7039">
        <w:rPr>
          <w:rStyle w:val="StyleUnderline"/>
        </w:rPr>
        <w:t xml:space="preserve">, universal suffrage, </w:t>
      </w:r>
      <w:r w:rsidRPr="002F7039">
        <w:rPr>
          <w:rStyle w:val="Emphasis"/>
        </w:rPr>
        <w:t>and civil rights</w:t>
      </w:r>
      <w:r w:rsidRPr="002F7039">
        <w:rPr>
          <w:rStyle w:val="StyleUnderline"/>
        </w:rPr>
        <w:t xml:space="preserve">, and to </w:t>
      </w:r>
      <w:r w:rsidRPr="002F7039">
        <w:rPr>
          <w:rStyle w:val="Emphasis"/>
        </w:rPr>
        <w:t>abolish inequality</w:t>
      </w:r>
      <w:r w:rsidRPr="002F7039">
        <w:rPr>
          <w:rStyle w:val="StyleUnderline"/>
        </w:rPr>
        <w:t>, drew together diverse publics, creating concrete forms of social justice</w:t>
      </w:r>
      <w:r w:rsidRPr="002F7039">
        <w:rPr>
          <w:sz w:val="16"/>
        </w:rPr>
        <w:t xml:space="preserve"> (albeit sometimes short-lived and imperfect). </w:t>
      </w:r>
      <w:r w:rsidRPr="002F7039">
        <w:rPr>
          <w:rStyle w:val="StyleUnderline"/>
        </w:rPr>
        <w:t>Whites who realized</w:t>
      </w:r>
      <w:r w:rsidRPr="002F7039">
        <w:rPr>
          <w:sz w:val="16"/>
        </w:rPr>
        <w:t xml:space="preserve"> that </w:t>
      </w:r>
      <w:r w:rsidRPr="002F7039">
        <w:rPr>
          <w:rStyle w:val="StyleUnderline"/>
        </w:rPr>
        <w:t>their fates were intimately connected to those of southern blacks supported struggles against racism</w:t>
      </w:r>
      <w:r w:rsidRPr="002F7039">
        <w:rPr>
          <w:sz w:val="16"/>
        </w:rPr>
        <w:t xml:space="preserve">. Jim Crow segregation — the historical system of racial apartheid that was legitimated at the federal level by Plessy v. Ferguson’s “separate but equal” doctrine in 1896, codified by the states, and strictly enforced through violence and intimidation — began a long but certain death after the Second World War. </w:t>
      </w:r>
      <w:r w:rsidRPr="002F7039">
        <w:rPr>
          <w:rStyle w:val="StyleUnderline"/>
        </w:rPr>
        <w:t>While contemporary</w:t>
      </w:r>
      <w:r w:rsidRPr="002F7039">
        <w:rPr>
          <w:sz w:val="16"/>
        </w:rPr>
        <w:t xml:space="preserve"> forms of </w:t>
      </w:r>
      <w:r w:rsidRPr="002F7039">
        <w:rPr>
          <w:rStyle w:val="StyleUnderline"/>
        </w:rPr>
        <w:t>inequality in wealth</w:t>
      </w:r>
      <w:r w:rsidRPr="002F7039">
        <w:rPr>
          <w:sz w:val="16"/>
        </w:rPr>
        <w:t xml:space="preserve">, housing, schooling, </w:t>
      </w:r>
      <w:r w:rsidRPr="002F7039">
        <w:rPr>
          <w:rStyle w:val="StyleUnderline"/>
        </w:rPr>
        <w:t>and criminal justice</w:t>
      </w:r>
      <w:r w:rsidRPr="002F7039">
        <w:rPr>
          <w:sz w:val="16"/>
        </w:rPr>
        <w:t xml:space="preserve"> may </w:t>
      </w:r>
      <w:r w:rsidRPr="002F7039">
        <w:rPr>
          <w:rStyle w:val="StyleUnderline"/>
        </w:rPr>
        <w:t>bear a</w:t>
      </w:r>
      <w:r w:rsidRPr="002F7039">
        <w:rPr>
          <w:sz w:val="16"/>
        </w:rPr>
        <w:t xml:space="preserve"> strong </w:t>
      </w:r>
      <w:r w:rsidRPr="002F7039">
        <w:rPr>
          <w:rStyle w:val="StyleUnderline"/>
        </w:rPr>
        <w:t>resemblance to Jim Crow, these</w:t>
      </w:r>
      <w:r w:rsidRPr="002F7039">
        <w:rPr>
          <w:sz w:val="16"/>
        </w:rPr>
        <w:t xml:space="preserve"> injustices </w:t>
      </w:r>
      <w:r w:rsidRPr="002F7039">
        <w:rPr>
          <w:rStyle w:val="StyleUnderline"/>
        </w:rPr>
        <w:t xml:space="preserve">are </w:t>
      </w:r>
      <w:r w:rsidRPr="002F7039">
        <w:rPr>
          <w:rStyle w:val="Emphasis"/>
        </w:rPr>
        <w:t>classed in ways that the ascriptive status of blacks</w:t>
      </w:r>
      <w:r w:rsidRPr="002F7039">
        <w:rPr>
          <w:sz w:val="16"/>
        </w:rPr>
        <w:t xml:space="preserve"> in the late nineteenth and early twentieth century </w:t>
      </w:r>
      <w:r w:rsidRPr="002F7039">
        <w:rPr>
          <w:rStyle w:val="Emphasis"/>
        </w:rPr>
        <w:t>were not</w:t>
      </w:r>
      <w:r w:rsidRPr="002F7039">
        <w:rPr>
          <w:sz w:val="16"/>
        </w:rPr>
        <w:t xml:space="preserve">. </w:t>
      </w:r>
      <w:r w:rsidRPr="002F7039">
        <w:rPr>
          <w:rStyle w:val="StyleUnderline"/>
        </w:rPr>
        <w:t xml:space="preserve">Contemporary forms of oppression are not propelled by the need to subjugate black labor to the interests of Southern planters and industrialists, but as a means of managing a growing class of Americans who are </w:t>
      </w:r>
      <w:r w:rsidRPr="002F7039">
        <w:rPr>
          <w:rStyle w:val="Emphasis"/>
        </w:rPr>
        <w:t>not exclusively black</w:t>
      </w:r>
      <w:r w:rsidRPr="002F7039">
        <w:rPr>
          <w:rStyle w:val="StyleUnderline"/>
        </w:rPr>
        <w:t xml:space="preserve"> but have been made obsolete by hyper-industrialization</w:t>
      </w:r>
      <w:r w:rsidRPr="002F7039">
        <w:rPr>
          <w:sz w:val="16"/>
        </w:rPr>
        <w:t xml:space="preserve">, the large-scale introduction of automation and cybernetic command, just-in-time production, </w:t>
      </w:r>
      <w:r w:rsidRPr="002F7039">
        <w:rPr>
          <w:rStyle w:val="StyleUnderline"/>
        </w:rPr>
        <w:t>and other strategies of flexible accumulation</w:t>
      </w:r>
      <w:r w:rsidRPr="002F7039">
        <w:rPr>
          <w:sz w:val="16"/>
        </w:rPr>
        <w:t xml:space="preserve"> in US farms and factories. </w:t>
      </w:r>
      <w:r w:rsidRPr="002F7039">
        <w:rPr>
          <w:rStyle w:val="StyleUnderline"/>
        </w:rPr>
        <w:t xml:space="preserve">We </w:t>
      </w:r>
      <w:r w:rsidRPr="002F7039">
        <w:rPr>
          <w:rStyle w:val="Emphasis"/>
          <w:sz w:val="24"/>
        </w:rPr>
        <w:t>continue to reach for old modes of analysis</w:t>
      </w:r>
      <w:r w:rsidRPr="002F7039">
        <w:rPr>
          <w:rStyle w:val="StyleUnderline"/>
        </w:rPr>
        <w:t xml:space="preserve"> in the face of a changed world, one where </w:t>
      </w:r>
      <w:r w:rsidRPr="002F7039">
        <w:rPr>
          <w:rStyle w:val="Emphasis"/>
          <w:sz w:val="24"/>
        </w:rPr>
        <w:t>blackness is still derogated but anti-black racism is not the principal determinant of material conditions</w:t>
      </w:r>
      <w:r w:rsidRPr="002F7039">
        <w:rPr>
          <w:sz w:val="16"/>
        </w:rPr>
        <w:t xml:space="preserve"> and economic mobility for many African Americans. </w:t>
      </w:r>
      <w:r w:rsidRPr="002F7039">
        <w:rPr>
          <w:rStyle w:val="StyleUnderline"/>
        </w:rPr>
        <w:t>Social exclusion and labor exploitation</w:t>
      </w:r>
      <w:r w:rsidRPr="002F7039">
        <w:rPr>
          <w:sz w:val="16"/>
        </w:rPr>
        <w:t xml:space="preserve"> are different problems, but they </w:t>
      </w:r>
      <w:r w:rsidRPr="002F7039">
        <w:rPr>
          <w:rStyle w:val="Emphasis"/>
        </w:rPr>
        <w:t>are never disconnected</w:t>
      </w:r>
      <w:r w:rsidRPr="002F7039">
        <w:rPr>
          <w:rStyle w:val="StyleUnderline"/>
        </w:rPr>
        <w:t xml:space="preserve"> under capitalism</w:t>
      </w:r>
      <w:r w:rsidRPr="002F7039">
        <w:rPr>
          <w:sz w:val="16"/>
        </w:rPr>
        <w:t xml:space="preserve">. And </w:t>
      </w:r>
      <w:r w:rsidRPr="002F7039">
        <w:rPr>
          <w:rStyle w:val="StyleUnderline"/>
        </w:rPr>
        <w:t>both processes work to the advantage of capital. Segmented labor markets</w:t>
      </w:r>
      <w:r w:rsidRPr="002F7039">
        <w:rPr>
          <w:sz w:val="16"/>
        </w:rPr>
        <w:t xml:space="preserve">, </w:t>
      </w:r>
      <w:r w:rsidRPr="002F7039">
        <w:rPr>
          <w:rStyle w:val="Emphasis"/>
        </w:rPr>
        <w:t>ethnic rivalry, racism, sexism, xenophobia, and informalization</w:t>
      </w:r>
      <w:r w:rsidRPr="002F7039">
        <w:rPr>
          <w:rStyle w:val="StyleUnderline"/>
        </w:rPr>
        <w:t xml:space="preserve"> all work against solidarity.</w:t>
      </w:r>
      <w:r w:rsidRPr="002F7039">
        <w:rPr>
          <w:sz w:val="16"/>
        </w:rPr>
        <w:t xml:space="preserve"> Whether we are talking about antebellum slaves, immigrant strikebreakers, or undocumented migrant workers, it is clear that </w:t>
      </w:r>
      <w:r w:rsidRPr="002F7039">
        <w:rPr>
          <w:rStyle w:val="StyleUnderline"/>
        </w:rPr>
        <w:t>exclusion is often deployed to advance exploitation on terms that are most favorable to investor class interests</w:t>
      </w:r>
      <w:r w:rsidRPr="002F7039">
        <w:rPr>
          <w:sz w:val="16"/>
        </w:rPr>
        <w:t xml:space="preserve">. In other words, the most impoverished and dispossessed are hyper-exploited, placing downward pressure on wage floors, worsening conditions and undermining worker power in specific sectors and throughout society. Liberal </w:t>
      </w:r>
      <w:r w:rsidRPr="002F7039">
        <w:rPr>
          <w:rStyle w:val="StyleUnderline"/>
        </w:rPr>
        <w:t>antiracist discourse</w:t>
      </w:r>
      <w:r w:rsidRPr="002F7039">
        <w:rPr>
          <w:sz w:val="16"/>
        </w:rPr>
        <w:t xml:space="preserve"> </w:t>
      </w:r>
      <w:r w:rsidRPr="002F7039">
        <w:rPr>
          <w:rStyle w:val="Emphasis"/>
        </w:rPr>
        <w:t>further isolates the conditions of the most excluded segments of workers</w:t>
      </w:r>
      <w:r w:rsidRPr="002F7039">
        <w:rPr>
          <w:sz w:val="16"/>
        </w:rPr>
        <w:t xml:space="preserve">, separating their experiences from those of other workers, and their labor from the broader processes at work, </w:t>
      </w:r>
      <w:r w:rsidRPr="002F7039">
        <w:rPr>
          <w:rStyle w:val="StyleUnderline"/>
        </w:rPr>
        <w:t xml:space="preserve">instead of emphasizing the empirical and potential </w:t>
      </w:r>
      <w:r w:rsidRPr="002F7039">
        <w:rPr>
          <w:rStyle w:val="Emphasis"/>
        </w:rPr>
        <w:t>political unity of the laboring classes</w:t>
      </w:r>
      <w:r w:rsidRPr="002F7039">
        <w:rPr>
          <w:sz w:val="16"/>
        </w:rPr>
        <w:t xml:space="preserve">. </w:t>
      </w:r>
      <w:r w:rsidRPr="002F7039">
        <w:rPr>
          <w:rStyle w:val="StyleUnderline"/>
        </w:rPr>
        <w:t>Respect for difference is valued in today’s multicultural milieu, but</w:t>
      </w:r>
      <w:r w:rsidRPr="002F7039">
        <w:rPr>
          <w:sz w:val="16"/>
        </w:rPr>
        <w:t xml:space="preserve"> the </w:t>
      </w:r>
      <w:r w:rsidRPr="002F7039">
        <w:rPr>
          <w:rStyle w:val="StyleUnderline"/>
        </w:rPr>
        <w:t>mobilization of different sub-strata of the working class against one another has</w:t>
      </w:r>
      <w:r w:rsidRPr="002F7039">
        <w:rPr>
          <w:sz w:val="16"/>
        </w:rPr>
        <w:t xml:space="preserve"> long </w:t>
      </w:r>
      <w:r w:rsidRPr="002F7039">
        <w:rPr>
          <w:rStyle w:val="StyleUnderline"/>
        </w:rPr>
        <w:t>been a cherished strategy of capital.</w:t>
      </w:r>
      <w:r w:rsidRPr="002F7039">
        <w:rPr>
          <w:sz w:val="16"/>
        </w:rPr>
        <w:t xml:space="preserve"> In our own times, </w:t>
      </w:r>
      <w:r w:rsidRPr="002F7039">
        <w:rPr>
          <w:rStyle w:val="StyleUnderline"/>
        </w:rPr>
        <w:t>this has been a vaunted campaign strategy of the New Right</w:t>
      </w:r>
      <w:r w:rsidRPr="002F7039">
        <w:rPr>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w:t>
      </w:r>
      <w:r w:rsidRPr="002F7039">
        <w:rPr>
          <w:rStyle w:val="Emphasis"/>
          <w:sz w:val="24"/>
        </w:rPr>
        <w:t>Donald Trump has reached for the same playbook</w:t>
      </w:r>
      <w:r w:rsidRPr="002F7039">
        <w:rPr>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2F7039">
        <w:rPr>
          <w:rStyle w:val="StyleUnderline"/>
        </w:rPr>
        <w:t>such racist patter has resonated among some alienated white rural and suburban voters</w:t>
      </w:r>
      <w:r w:rsidRPr="002F7039">
        <w:rPr>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2F7039">
        <w:rPr>
          <w:rStyle w:val="StyleUnderline"/>
        </w:rPr>
        <w:t xml:space="preserve">Only in those historical moments when </w:t>
      </w:r>
      <w:r w:rsidRPr="002F7039">
        <w:rPr>
          <w:rStyle w:val="Emphasis"/>
        </w:rPr>
        <w:t xml:space="preserve">working-class and popular movements organize </w:t>
      </w:r>
      <w:r w:rsidRPr="002F7039">
        <w:rPr>
          <w:rStyle w:val="Emphasis"/>
          <w:i/>
        </w:rPr>
        <w:t>against</w:t>
      </w:r>
      <w:r w:rsidRPr="002F7039">
        <w:rPr>
          <w:rStyle w:val="Emphasis"/>
        </w:rPr>
        <w:t xml:space="preserve"> these differences</w:t>
      </w:r>
      <w:r w:rsidRPr="002F7039">
        <w:rPr>
          <w:sz w:val="16"/>
        </w:rPr>
        <w:t xml:space="preserve"> </w:t>
      </w:r>
      <w:r w:rsidRPr="002F7039">
        <w:rPr>
          <w:rStyle w:val="StyleUnderline"/>
        </w:rPr>
        <w:t xml:space="preserve">and around </w:t>
      </w:r>
      <w:r w:rsidRPr="002F7039">
        <w:rPr>
          <w:rStyle w:val="Emphasis"/>
        </w:rPr>
        <w:t>common predicaments</w:t>
      </w:r>
      <w:r w:rsidRPr="002F7039">
        <w:rPr>
          <w:sz w:val="16"/>
        </w:rPr>
        <w:t xml:space="preserve"> and interests </w:t>
      </w:r>
      <w:r w:rsidRPr="002F7039">
        <w:rPr>
          <w:rStyle w:val="StyleUnderline"/>
        </w:rPr>
        <w:t xml:space="preserve">has society </w:t>
      </w:r>
      <w:r w:rsidRPr="002F7039">
        <w:rPr>
          <w:rStyle w:val="Emphasis"/>
        </w:rPr>
        <w:t>lurched toward greater equality</w:t>
      </w:r>
      <w:r w:rsidRPr="002F7039">
        <w:rPr>
          <w:sz w:val="16"/>
        </w:rPr>
        <w:t xml:space="preserve">. Many </w:t>
      </w:r>
      <w:r w:rsidRPr="002F7039">
        <w:rPr>
          <w:rStyle w:val="StyleUnderline"/>
        </w:rPr>
        <w:t>contemporary antiracist liberals have lost sight of this historical truth</w:t>
      </w:r>
      <w:r w:rsidRPr="002F7039">
        <w:rPr>
          <w:sz w:val="16"/>
        </w:rPr>
        <w:t xml:space="preserve">. And </w:t>
      </w:r>
      <w:r w:rsidRPr="002F7039">
        <w:rPr>
          <w:rStyle w:val="Emphasis"/>
          <w:sz w:val="24"/>
        </w:rPr>
        <w:t>we will continue to lose if we follow their lead</w:t>
      </w:r>
      <w:r w:rsidRPr="002F7039">
        <w:rPr>
          <w:sz w:val="16"/>
        </w:rPr>
        <w:t xml:space="preserve">. 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2F7039">
        <w:rPr>
          <w:rStyle w:val="StyleUnderline"/>
        </w:rPr>
        <w:t xml:space="preserve">That problem of </w:t>
      </w:r>
      <w:r w:rsidRPr="002F7039">
        <w:rPr>
          <w:rStyle w:val="Emphasis"/>
        </w:rPr>
        <w:t>replacing politics with public therapy</w:t>
      </w:r>
      <w:r w:rsidRPr="002F7039">
        <w:rPr>
          <w:rStyle w:val="StyleUnderline"/>
        </w:rPr>
        <w:t xml:space="preserve"> endures</w:t>
      </w:r>
      <w:r w:rsidRPr="002F7039">
        <w:rPr>
          <w:sz w:val="16"/>
        </w:rPr>
        <w:t xml:space="preserve"> to this day, </w:t>
      </w:r>
      <w:r w:rsidRPr="002F7039">
        <w:rPr>
          <w:rStyle w:val="StyleUnderline"/>
        </w:rPr>
        <w:t>and</w:t>
      </w:r>
      <w:r w:rsidRPr="002F7039">
        <w:rPr>
          <w:sz w:val="16"/>
        </w:rPr>
        <w:t xml:space="preserve"> it </w:t>
      </w:r>
      <w:r w:rsidRPr="002F7039">
        <w:rPr>
          <w:rStyle w:val="StyleUnderline"/>
        </w:rPr>
        <w:t>flourishes in a context where social media linkages surrogate other historical forms of social interchange</w:t>
      </w:r>
      <w:r w:rsidRPr="002F7039">
        <w:rPr>
          <w:sz w:val="16"/>
        </w:rPr>
        <w:t xml:space="preserve"> and collective action. </w:t>
      </w:r>
      <w:r w:rsidRPr="002F7039">
        <w:rPr>
          <w:rStyle w:val="StyleUnderline"/>
        </w:rPr>
        <w:t xml:space="preserve">Antiracist liberalism thrives in a context where </w:t>
      </w:r>
      <w:r w:rsidRPr="002F7039">
        <w:rPr>
          <w:rStyle w:val="Emphasis"/>
          <w:sz w:val="24"/>
        </w:rPr>
        <w:t>the performance of</w:t>
      </w:r>
      <w:r w:rsidRPr="002F7039">
        <w:rPr>
          <w:sz w:val="16"/>
        </w:rPr>
        <w:t xml:space="preserve"> self-loathing, </w:t>
      </w:r>
      <w:r w:rsidRPr="002F7039">
        <w:rPr>
          <w:rStyle w:val="Emphasis"/>
          <w:sz w:val="24"/>
        </w:rPr>
        <w:t>outrage</w:t>
      </w:r>
      <w:r w:rsidRPr="002F7039">
        <w:rPr>
          <w:sz w:val="16"/>
        </w:rPr>
        <w:t xml:space="preserve">, and concern </w:t>
      </w:r>
      <w:r w:rsidRPr="002F7039">
        <w:rPr>
          <w:rStyle w:val="StyleUnderline"/>
        </w:rPr>
        <w:t xml:space="preserve">are </w:t>
      </w:r>
      <w:r w:rsidRPr="002F7039">
        <w:rPr>
          <w:rStyle w:val="Emphasis"/>
          <w:sz w:val="24"/>
        </w:rPr>
        <w:t>easily traded public currency</w:t>
      </w:r>
      <w:r w:rsidRPr="002F7039">
        <w:rPr>
          <w:rStyle w:val="StyleUnderline"/>
        </w:rPr>
        <w:t>, instead of the more socially costly politics of public sacrifice and the redistribution of societal resources</w:t>
      </w:r>
      <w:r w:rsidRPr="002F7039">
        <w:rPr>
          <w:sz w:val="16"/>
        </w:rPr>
        <w:t xml:space="preserve">. Like Baldwin, I think Coates fulfills a similar historical role in assuaging white guilt. What we need instead is solidarity. </w:t>
      </w:r>
      <w:r w:rsidRPr="002F7039">
        <w:rPr>
          <w:rStyle w:val="StyleUnderline"/>
        </w:rPr>
        <w:t xml:space="preserve">I do not have </w:t>
      </w:r>
      <w:r w:rsidRPr="002F7039">
        <w:rPr>
          <w:rStyle w:val="Emphasis"/>
        </w:rPr>
        <w:t>any illusions</w:t>
      </w:r>
      <w:r w:rsidRPr="002F7039">
        <w:rPr>
          <w:rStyle w:val="StyleUnderline"/>
        </w:rPr>
        <w:t xml:space="preserve"> about what</w:t>
      </w:r>
      <w:r w:rsidRPr="002F7039">
        <w:rPr>
          <w:sz w:val="16"/>
        </w:rPr>
        <w:t xml:space="preserve"> Sanders or </w:t>
      </w:r>
      <w:r w:rsidRPr="002F7039">
        <w:rPr>
          <w:rStyle w:val="StyleUnderline"/>
        </w:rPr>
        <w:t>any</w:t>
      </w:r>
      <w:r w:rsidRPr="002F7039">
        <w:rPr>
          <w:sz w:val="16"/>
        </w:rPr>
        <w:t xml:space="preserve"> other </w:t>
      </w:r>
      <w:r w:rsidRPr="002F7039">
        <w:rPr>
          <w:rStyle w:val="StyleUnderline"/>
        </w:rPr>
        <w:t>presidential candidate can accomplish</w:t>
      </w:r>
      <w:r w:rsidRPr="002F7039">
        <w:rPr>
          <w:sz w:val="16"/>
        </w:rPr>
        <w:t xml:space="preserve">, especially given the Republican control of Congress. Popular struggles and mass pressure have been the most effective means for advancing the most progressive changes in American society. </w:t>
      </w:r>
      <w:r w:rsidRPr="002F7039">
        <w:rPr>
          <w:rStyle w:val="StyleUnderline"/>
        </w:rPr>
        <w:t>But I’m</w:t>
      </w:r>
      <w:r w:rsidRPr="002F7039">
        <w:rPr>
          <w:sz w:val="16"/>
        </w:rPr>
        <w:t xml:space="preserve"> also </w:t>
      </w:r>
      <w:r w:rsidRPr="002F7039">
        <w:rPr>
          <w:rStyle w:val="Emphasis"/>
          <w:sz w:val="24"/>
        </w:rPr>
        <w:t>not so young and naïve to think that elections do not matter</w:t>
      </w:r>
      <w:r w:rsidRPr="002F7039">
        <w:rPr>
          <w:sz w:val="16"/>
        </w:rPr>
        <w:t xml:space="preserve">. We cannot expect to achieve greater equality through an election cycle, but </w:t>
      </w:r>
      <w:r w:rsidRPr="002F7039">
        <w:rPr>
          <w:rStyle w:val="StyleUnderline"/>
        </w:rPr>
        <w:t xml:space="preserve">elections can shape the political arena in meaningful ways and </w:t>
      </w:r>
      <w:r w:rsidRPr="002F7039">
        <w:rPr>
          <w:rStyle w:val="Emphasis"/>
        </w:rPr>
        <w:t>create openings for progressive social movements</w:t>
      </w:r>
      <w:r w:rsidRPr="002F7039">
        <w:rPr>
          <w:sz w:val="16"/>
        </w:rPr>
        <w:t xml:space="preserve">. </w:t>
      </w:r>
      <w:r w:rsidRPr="002F7039">
        <w:rPr>
          <w:rStyle w:val="StyleUnderline"/>
        </w:rPr>
        <w:t xml:space="preserve">Having a pragmatic, mainstream left candidate who is gaining traction by making the case for social-democratic reform is </w:t>
      </w:r>
      <w:r w:rsidRPr="002F7039">
        <w:rPr>
          <w:rStyle w:val="Emphasis"/>
        </w:rPr>
        <w:t>historic and consequential</w:t>
      </w:r>
      <w:r w:rsidRPr="002F7039">
        <w:rPr>
          <w:sz w:val="16"/>
        </w:rPr>
        <w:t xml:space="preserve">. 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w:t>
      </w:r>
      <w:r w:rsidRPr="002F7039">
        <w:rPr>
          <w:rStyle w:val="StyleUnderline"/>
        </w:rPr>
        <w:t>a gathering tide of social struggles over the past two decades</w:t>
      </w:r>
      <w:r w:rsidRPr="002F7039">
        <w:rPr>
          <w:sz w:val="16"/>
        </w:rPr>
        <w:t xml:space="preserve"> that </w:t>
      </w:r>
      <w:r w:rsidRPr="002F7039">
        <w:rPr>
          <w:rStyle w:val="StyleUnderline"/>
        </w:rPr>
        <w:t>have fought against neoliberal austerity, and circulated popular criticisms of the market forces and reactionary political choices that have created more material hardship</w:t>
      </w:r>
      <w:r w:rsidRPr="002F7039">
        <w:rPr>
          <w:sz w:val="16"/>
        </w:rPr>
        <w:t xml:space="preserve">, social angst, and debt for millions of Americans. Public-sector employment has played a powerful role in building the black middle class. Perhaps </w:t>
      </w:r>
      <w:r w:rsidRPr="002F7039">
        <w:rPr>
          <w:rStyle w:val="StyleUnderline"/>
        </w:rPr>
        <w:t>the best case against</w:t>
      </w:r>
      <w:r w:rsidRPr="002F7039">
        <w:rPr>
          <w:sz w:val="16"/>
        </w:rPr>
        <w:t xml:space="preserve"> Coates’s </w:t>
      </w:r>
      <w:r w:rsidRPr="002F7039">
        <w:rPr>
          <w:rStyle w:val="StyleUnderline"/>
        </w:rPr>
        <w:t>criticisms of</w:t>
      </w:r>
      <w:r w:rsidRPr="002F7039">
        <w:rPr>
          <w:sz w:val="16"/>
        </w:rPr>
        <w:t xml:space="preserve"> universal, </w:t>
      </w:r>
      <w:r w:rsidRPr="002F7039">
        <w:rPr>
          <w:rStyle w:val="StyleUnderline"/>
        </w:rPr>
        <w:t xml:space="preserve">social-democratic public policy is the </w:t>
      </w:r>
      <w:r w:rsidRPr="002F7039">
        <w:rPr>
          <w:rStyle w:val="Emphasis"/>
        </w:rPr>
        <w:t>progressive history of black workers</w:t>
      </w:r>
      <w:r w:rsidRPr="002F7039">
        <w:rPr>
          <w:sz w:val="16"/>
        </w:rPr>
        <w:t xml:space="preserve"> and the United States Postal Service. Beginning with the Great Migration, which saw thousands of blacks leave the South for northern cities, the post office has long been a major employer of blacks — including Clyde Ross, the chief protagonist of Coates’s study of housing discrimination and the Contract Buyers Club in North Lawndale. The progressive, integrative role of the postal service and the public sector would only expand in the latter half of the twentieth century with shifting urban demography and the organized power of blacks in society writ large. </w:t>
      </w:r>
      <w:r w:rsidRPr="002F7039">
        <w:rPr>
          <w:rStyle w:val="StyleUnderline"/>
        </w:rPr>
        <w:t xml:space="preserve">The neoliberal project has </w:t>
      </w:r>
      <w:r w:rsidRPr="002F7039">
        <w:rPr>
          <w:rStyle w:val="Emphasis"/>
        </w:rPr>
        <w:t>decimated the public sector and harmed black workers</w:t>
      </w:r>
      <w:r w:rsidRPr="002F7039">
        <w:rPr>
          <w:sz w:val="16"/>
        </w:rPr>
        <w:t xml:space="preserve">, rolling up what had been a means of stable, unionized, livable wage employment. Moreover, the US Supreme Court’s forthcoming decision on “right to work” will likely weaken the organizing capacity of public unions by removing payment requirements for union dues. This is but the latest campaign in a broader class war, one where black workers stand to lose like all others. More than any other contest in recent memory, </w:t>
      </w:r>
      <w:r w:rsidRPr="002F7039">
        <w:rPr>
          <w:rStyle w:val="StyleUnderline"/>
        </w:rPr>
        <w:t>the 2016 Democratic presidential primary has provided us with a clear set of alternatives</w:t>
      </w:r>
      <w:r w:rsidRPr="002F7039">
        <w:rPr>
          <w:sz w:val="16"/>
        </w:rPr>
        <w:t xml:space="preserve">, a choice between the failed New Democratic policies of neoliberalism and social-democratic policies that might revitalize the public sector like guaranteed housing; free, quality education; and health care to all regardless of their ability to pay — all issues that have value among black constituencies. </w:t>
      </w:r>
      <w:r w:rsidRPr="002F7039">
        <w:rPr>
          <w:rStyle w:val="StyleUnderline"/>
        </w:rPr>
        <w:t xml:space="preserve">If we can’t </w:t>
      </w:r>
      <w:r w:rsidRPr="002F7039">
        <w:rPr>
          <w:rStyle w:val="Emphasis"/>
        </w:rPr>
        <w:t>take advantage of this opportunity and win a majority behind this kind of politics</w:t>
      </w:r>
      <w:r w:rsidRPr="002F7039">
        <w:rPr>
          <w:rStyle w:val="StyleUnderline"/>
        </w:rPr>
        <w:t xml:space="preserve">, </w:t>
      </w:r>
      <w:r w:rsidRPr="002F7039">
        <w:rPr>
          <w:rStyle w:val="Emphasis"/>
          <w:sz w:val="24"/>
        </w:rPr>
        <w:t>anything more radical beyond it will remain just a fantasy</w:t>
      </w:r>
      <w:r w:rsidRPr="002F7039">
        <w:t>.</w:t>
      </w:r>
    </w:p>
    <w:p w14:paraId="3D6237BF" w14:textId="77777777" w:rsidR="002F7039" w:rsidRDefault="002F7039" w:rsidP="002F7039"/>
    <w:p w14:paraId="60C292DE" w14:textId="77777777" w:rsidR="002F7039" w:rsidRDefault="002F7039" w:rsidP="002F7039">
      <w:pPr>
        <w:pStyle w:val="Heading4"/>
      </w:pPr>
      <w:r>
        <w:t xml:space="preserve">Black political mobilization is </w:t>
      </w:r>
      <w:r>
        <w:rPr>
          <w:u w:val="single"/>
        </w:rPr>
        <w:t>at a vital crossroads</w:t>
      </w:r>
      <w:r>
        <w:t xml:space="preserve">---there’s a movement building for pushing electoral politics explicitly towards a black radical agenda, but the </w:t>
      </w:r>
      <w:r>
        <w:rPr>
          <w:u w:val="single"/>
        </w:rPr>
        <w:t>plan’s</w:t>
      </w:r>
      <w:r>
        <w:t xml:space="preserve"> method of refusal and political nihilism </w:t>
      </w:r>
      <w:r>
        <w:rPr>
          <w:u w:val="single"/>
        </w:rPr>
        <w:t>saps</w:t>
      </w:r>
      <w:r>
        <w:t xml:space="preserve"> the energy from that effort</w:t>
      </w:r>
    </w:p>
    <w:p w14:paraId="23893F91" w14:textId="77777777" w:rsidR="002F7039" w:rsidRPr="00816F41" w:rsidRDefault="002F7039" w:rsidP="002F7039">
      <w:r>
        <w:t xml:space="preserve">Sean </w:t>
      </w:r>
      <w:r w:rsidRPr="00816F41">
        <w:rPr>
          <w:rStyle w:val="Style13ptBold"/>
        </w:rPr>
        <w:t>Posey 15</w:t>
      </w:r>
      <w:r>
        <w:t>, The Hampton Institute, a working class think-tank, 9/27/15, “What Time Is It?: Black Lives Matter, the Gary Convention and Electoral Politics,” http://www.truth-out.org/news/item/32978-what-time-is-it-black-lives-matter-the-gary-convention-and-electoral-politics</w:t>
      </w:r>
    </w:p>
    <w:p w14:paraId="2333CFB0" w14:textId="350298A3" w:rsidR="002F7039" w:rsidRDefault="002F7039" w:rsidP="002F7039">
      <w:r w:rsidRPr="002F7039">
        <w:rPr>
          <w:rStyle w:val="StyleUnderline"/>
        </w:rPr>
        <w:t>One comment</w:t>
      </w:r>
      <w:r w:rsidRPr="002F7039">
        <w:rPr>
          <w:sz w:val="16"/>
        </w:rPr>
        <w:t xml:space="preserve"> in particular, made during the Black Lives Matter Freedom Ride, </w:t>
      </w:r>
      <w:r w:rsidRPr="002F7039">
        <w:rPr>
          <w:rStyle w:val="StyleUnderline"/>
        </w:rPr>
        <w:t>seemed to crystallize</w:t>
      </w:r>
      <w:r w:rsidRPr="002F7039">
        <w:rPr>
          <w:sz w:val="16"/>
        </w:rPr>
        <w:t xml:space="preserve"> the </w:t>
      </w:r>
      <w:r w:rsidRPr="002F7039">
        <w:rPr>
          <w:rStyle w:val="StyleUnderline"/>
        </w:rPr>
        <w:t xml:space="preserve">sentiments of many and </w:t>
      </w:r>
      <w:r w:rsidRPr="002F7039">
        <w:rPr>
          <w:rStyle w:val="Emphasis"/>
        </w:rPr>
        <w:t>point a way towards the moment the movement faces now</w:t>
      </w:r>
      <w:r w:rsidRPr="002F7039">
        <w:rPr>
          <w:sz w:val="16"/>
        </w:rPr>
        <w:t xml:space="preserve"> in 2015. "Even though we're gathering for Mike Brown, we've got to think about what that means for other black folk-black women, black queerfolk, black transfolk," activist Benjamin Ndugga-Kabuye said. "</w:t>
      </w:r>
      <w:r w:rsidRPr="002F7039">
        <w:rPr>
          <w:rStyle w:val="StyleUnderline"/>
        </w:rPr>
        <w:t xml:space="preserve">We </w:t>
      </w:r>
      <w:r w:rsidRPr="002F7039">
        <w:rPr>
          <w:rStyle w:val="Emphasis"/>
        </w:rPr>
        <w:t>can't just think [theoretically</w:t>
      </w:r>
      <w:r w:rsidRPr="002F7039">
        <w:rPr>
          <w:rStyle w:val="StyleUnderline"/>
        </w:rPr>
        <w:t xml:space="preserve">]. We put together the language. Now we've got to </w:t>
      </w:r>
      <w:r w:rsidRPr="002F7039">
        <w:rPr>
          <w:rStyle w:val="Emphasis"/>
        </w:rPr>
        <w:t>practice a politic that encompasses all black people</w:t>
      </w:r>
      <w:r w:rsidRPr="002F7039">
        <w:rPr>
          <w:sz w:val="16"/>
        </w:rPr>
        <w:t xml:space="preserve">."[2] </w:t>
      </w:r>
      <w:r w:rsidRPr="002F7039">
        <w:rPr>
          <w:rStyle w:val="StyleUnderline"/>
        </w:rPr>
        <w:t xml:space="preserve">As the </w:t>
      </w:r>
      <w:r w:rsidRPr="002F7039">
        <w:rPr>
          <w:rStyle w:val="Emphasis"/>
        </w:rPr>
        <w:t>2016 presidential race begins to heat up</w:t>
      </w:r>
      <w:r w:rsidRPr="002F7039">
        <w:rPr>
          <w:rStyle w:val="StyleUnderline"/>
        </w:rPr>
        <w:t xml:space="preserve">, the question now is: </w:t>
      </w:r>
      <w:r w:rsidRPr="002F7039">
        <w:rPr>
          <w:rStyle w:val="Emphasis"/>
        </w:rPr>
        <w:t>what forms will that language take?</w:t>
      </w:r>
      <w:r w:rsidRPr="002F7039">
        <w:rPr>
          <w:sz w:val="16"/>
        </w:rPr>
        <w:t xml:space="preserve"> Black Lives Matter activists surprised a host of political commentators when they recently confronted presidential candidates Bernie Sanders and former Maryland governor Martin O'Malley at Netroots Nation, an annual progressive political convention. The demonstrators demanded answers to a series of questions regarding structural racism, and both Sanders and O'Malley foundered badly when pressed to respond. The confrontation drew intense criticism from white progressives, who largely argued that Black Lives Matters was only harming itself by interrupting a candidate like Sanders. Things escalated even further in August when protesters interrupted Sanders again at a rally in Seattle. After demonstrators successfully won a moment of silence for Michael Brown, Sanders left the stage, and the rally came to an end. At this point, a sustained assault from progressives ensued, which included pointed threats to individuals associated with the movement.[3] Some saw the activists as a tool of Hillary Clinton, and others viewed them as unwitting dupes for the Republicans. But another question lingered: </w:t>
      </w:r>
      <w:r w:rsidRPr="002F7039">
        <w:rPr>
          <w:rStyle w:val="StyleUnderline"/>
        </w:rPr>
        <w:t>was the movement ready to enter the world of electoral politics?</w:t>
      </w:r>
      <w:r w:rsidRPr="002F7039">
        <w:rPr>
          <w:sz w:val="16"/>
        </w:rPr>
        <w:t xml:space="preserve"> Activists recently met with candidate Hillary Clinton, and in the process got an introduction to Realpolitik. When pushed to address her husband's "get tough on crime" policies from the 1990s, Clinton vacillated. "I do think that there was a different set of concerns back in the '80s and the early '90s. And now I believe that we have to look at the world as it is today and try and figure out what will work now," she said. "And that's what I'm trying to figure out and that's what I intend to do as president." Clinton also disagreed with the activists' assertions that her husband's criminal justice policies constituted a racially prejudicial platform. All this despite the fact that Bill Clinton, who once presided over the execution of a mentally retarded black man, supported the controversial "three strikes and you're out" law and also put forward the 1994 Omnibus Crime Bill (supported by then Senator Joe Biden, the lead sponsor of the bill and now a possible Democratic presidential candidate) which radically escalated the drug war and the growth of the prison industrial complex. [4] </w:t>
      </w:r>
      <w:r w:rsidRPr="002F7039">
        <w:rPr>
          <w:rStyle w:val="StyleUnderline"/>
        </w:rPr>
        <w:t>Clinton</w:t>
      </w:r>
      <w:r w:rsidRPr="002F7039">
        <w:rPr>
          <w:sz w:val="16"/>
        </w:rPr>
        <w:t xml:space="preserve">, however, </w:t>
      </w:r>
      <w:r w:rsidRPr="002F7039">
        <w:rPr>
          <w:rStyle w:val="StyleUnderline"/>
        </w:rPr>
        <w:t xml:space="preserve">did offer some advice to </w:t>
      </w:r>
      <w:r w:rsidRPr="002F7039">
        <w:rPr>
          <w:rStyle w:val="Emphasis"/>
        </w:rPr>
        <w:t>B</w:t>
      </w:r>
      <w:r w:rsidRPr="002F7039">
        <w:rPr>
          <w:rStyle w:val="StyleUnderline"/>
        </w:rPr>
        <w:t xml:space="preserve">lack </w:t>
      </w:r>
      <w:r w:rsidRPr="002F7039">
        <w:rPr>
          <w:rStyle w:val="Emphasis"/>
        </w:rPr>
        <w:t>L</w:t>
      </w:r>
      <w:r w:rsidRPr="002F7039">
        <w:rPr>
          <w:rStyle w:val="StyleUnderline"/>
        </w:rPr>
        <w:t xml:space="preserve">ives </w:t>
      </w:r>
      <w:r w:rsidRPr="002F7039">
        <w:rPr>
          <w:rStyle w:val="Emphasis"/>
        </w:rPr>
        <w:t>M</w:t>
      </w:r>
      <w:r w:rsidRPr="002F7039">
        <w:rPr>
          <w:rStyle w:val="StyleUnderline"/>
        </w:rPr>
        <w:t>atter</w:t>
      </w:r>
      <w:r w:rsidRPr="002F7039">
        <w:rPr>
          <w:sz w:val="16"/>
        </w:rPr>
        <w:t xml:space="preserve"> at the same time. "Look, </w:t>
      </w:r>
      <w:r w:rsidRPr="002F7039">
        <w:rPr>
          <w:rStyle w:val="Emphasis"/>
        </w:rPr>
        <w:t>I don't believe you change hearts</w:t>
      </w:r>
      <w:r w:rsidRPr="002F7039">
        <w:rPr>
          <w:sz w:val="16"/>
        </w:rPr>
        <w:t>," she said. "</w:t>
      </w:r>
      <w:r w:rsidRPr="002F7039">
        <w:rPr>
          <w:rStyle w:val="Emphasis"/>
        </w:rPr>
        <w:t>I believe you change laws</w:t>
      </w:r>
      <w:r w:rsidRPr="002F7039">
        <w:rPr>
          <w:rStyle w:val="StyleUnderline"/>
        </w:rPr>
        <w:t xml:space="preserve">, you change </w:t>
      </w:r>
      <w:r w:rsidRPr="002F7039">
        <w:rPr>
          <w:rStyle w:val="Emphasis"/>
        </w:rPr>
        <w:t>allocation of resources</w:t>
      </w:r>
      <w:r w:rsidRPr="002F7039">
        <w:rPr>
          <w:sz w:val="16"/>
        </w:rPr>
        <w:t xml:space="preserve">, you change </w:t>
      </w:r>
      <w:r w:rsidRPr="002F7039">
        <w:rPr>
          <w:rStyle w:val="StyleUnderline"/>
        </w:rPr>
        <w:t xml:space="preserve">the way </w:t>
      </w:r>
      <w:r w:rsidRPr="002F7039">
        <w:rPr>
          <w:rStyle w:val="Emphasis"/>
        </w:rPr>
        <w:t>systems operate</w:t>
      </w:r>
      <w:r w:rsidRPr="002F7039">
        <w:rPr>
          <w:sz w:val="16"/>
        </w:rPr>
        <w:t xml:space="preserve">." </w:t>
      </w:r>
      <w:r w:rsidRPr="002F7039">
        <w:rPr>
          <w:rStyle w:val="StyleUnderline"/>
        </w:rPr>
        <w:t>The</w:t>
      </w:r>
      <w:r w:rsidRPr="002F7039">
        <w:rPr>
          <w:sz w:val="16"/>
        </w:rPr>
        <w:t xml:space="preserve"> former senator's </w:t>
      </w:r>
      <w:r w:rsidRPr="002F7039">
        <w:rPr>
          <w:rStyle w:val="StyleUnderline"/>
        </w:rPr>
        <w:t>comments</w:t>
      </w:r>
      <w:r w:rsidRPr="002F7039">
        <w:rPr>
          <w:sz w:val="16"/>
        </w:rPr>
        <w:t xml:space="preserve">, oddly enough, </w:t>
      </w:r>
      <w:r w:rsidRPr="002F7039">
        <w:rPr>
          <w:rStyle w:val="Emphasis"/>
        </w:rPr>
        <w:t>echo</w:t>
      </w:r>
      <w:r w:rsidRPr="002F7039">
        <w:rPr>
          <w:sz w:val="16"/>
        </w:rPr>
        <w:t xml:space="preserve"> those of some on </w:t>
      </w:r>
      <w:r w:rsidRPr="002F7039">
        <w:rPr>
          <w:rStyle w:val="Emphasis"/>
        </w:rPr>
        <w:t>the Black Left</w:t>
      </w:r>
      <w:r w:rsidRPr="002F7039">
        <w:rPr>
          <w:rStyle w:val="StyleUnderline"/>
        </w:rPr>
        <w:t xml:space="preserve"> who have criticized the movement</w:t>
      </w:r>
      <w:r w:rsidRPr="002F7039">
        <w:rPr>
          <w:sz w:val="16"/>
        </w:rPr>
        <w:t xml:space="preserve">, accusing the group of "wanting access to the ruling class and to the servants of the ruling class" while failing to "challenge the system by making demands," as Glen Ford of the Black Agenda Report phrased it.[5] Black Lives Matters headed off any potential accusations of collusion with the Democrats by dismissing the party's recent endorsement of the movement. This seemingly wise move is giving some hope that the organization will not be co-opted; however, it leaves open the question of whether or not they will enter the world of electoral politics. There are compelling arguments as to why they should avoid direct participation and instead focus on institution building. Still, </w:t>
      </w:r>
      <w:r w:rsidRPr="002F7039">
        <w:rPr>
          <w:rStyle w:val="StyleUnderline"/>
        </w:rPr>
        <w:t xml:space="preserve">could </w:t>
      </w:r>
      <w:r w:rsidRPr="002F7039">
        <w:rPr>
          <w:rStyle w:val="Emphasis"/>
        </w:rPr>
        <w:t>B</w:t>
      </w:r>
      <w:r w:rsidRPr="002F7039">
        <w:rPr>
          <w:rStyle w:val="StyleUnderline"/>
        </w:rPr>
        <w:t xml:space="preserve">lack </w:t>
      </w:r>
      <w:r w:rsidRPr="002F7039">
        <w:rPr>
          <w:rStyle w:val="Emphasis"/>
        </w:rPr>
        <w:t>L</w:t>
      </w:r>
      <w:r w:rsidRPr="002F7039">
        <w:rPr>
          <w:rStyle w:val="StyleUnderline"/>
        </w:rPr>
        <w:t xml:space="preserve">ives </w:t>
      </w:r>
      <w:r w:rsidRPr="002F7039">
        <w:rPr>
          <w:rStyle w:val="Emphasis"/>
        </w:rPr>
        <w:t>M</w:t>
      </w:r>
      <w:r w:rsidRPr="002F7039">
        <w:rPr>
          <w:rStyle w:val="StyleUnderline"/>
        </w:rPr>
        <w:t>atter</w:t>
      </w:r>
      <w:r w:rsidRPr="002F7039">
        <w:rPr>
          <w:sz w:val="16"/>
        </w:rPr>
        <w:t xml:space="preserve"> attempt to </w:t>
      </w:r>
      <w:r w:rsidRPr="002F7039">
        <w:rPr>
          <w:rStyle w:val="StyleUnderline"/>
        </w:rPr>
        <w:t xml:space="preserve">create a </w:t>
      </w:r>
      <w:r w:rsidRPr="002F7039">
        <w:rPr>
          <w:rStyle w:val="Emphasis"/>
        </w:rPr>
        <w:t>comprehensive black policy agenda?</w:t>
      </w:r>
      <w:r w:rsidRPr="002F7039">
        <w:rPr>
          <w:sz w:val="16"/>
        </w:rPr>
        <w:t xml:space="preserve"> Could a genuine third party spring from the movement? If so, it would pay to revisit the history of the 1972 National Black Political Convention in Gary, Indiana, and the later formation of the National Black Independent Political Party. </w:t>
      </w:r>
      <w:r w:rsidRPr="002F7039">
        <w:rPr>
          <w:rStyle w:val="StyleUnderline"/>
        </w:rPr>
        <w:t>In</w:t>
      </w:r>
      <w:r w:rsidRPr="002F7039">
        <w:rPr>
          <w:sz w:val="16"/>
        </w:rPr>
        <w:t xml:space="preserve"> the spring of </w:t>
      </w:r>
      <w:r w:rsidRPr="002F7039">
        <w:rPr>
          <w:rStyle w:val="StyleUnderline"/>
        </w:rPr>
        <w:t>1972, eight thousand people arrived in</w:t>
      </w:r>
      <w:r w:rsidRPr="002F7039">
        <w:rPr>
          <w:sz w:val="16"/>
        </w:rPr>
        <w:t xml:space="preserve"> the steel city of </w:t>
      </w:r>
      <w:r w:rsidRPr="002F7039">
        <w:rPr>
          <w:rStyle w:val="StyleUnderline"/>
        </w:rPr>
        <w:t xml:space="preserve">Gary, Indiana, to adopt a </w:t>
      </w:r>
      <w:r w:rsidRPr="002F7039">
        <w:rPr>
          <w:rStyle w:val="Emphasis"/>
        </w:rPr>
        <w:t>unified political agenda for African Americans</w:t>
      </w:r>
      <w:r w:rsidRPr="002F7039">
        <w:rPr>
          <w:sz w:val="16"/>
        </w:rPr>
        <w:t xml:space="preserve">-one that could create a front against what was seen as the indifference of both major parties to the plight of blacks. The Gary Convention was, in many ways, the culmination of the Black Power era. It tapped into the spirit of black self-determination that pervaded the early 1970s, and it focused attention on a wide variety of ills plaguing the black community. The Reverend Jesse Jackson later reflected on the importance of the convention: "For the first time ever, really, in a political sense, this was a really major, somewhat unorthodox, political convention. People were there from all over the country and the Caribbean. And even without Internet, Facebook and high technology, people came. Getting the right to vote in '65 was the beginning of a process, but the convention in Gary solidified the sense of focus. This convention was overwhelming. It could not be turned around."[6] </w:t>
      </w:r>
      <w:r w:rsidRPr="002F7039">
        <w:rPr>
          <w:rStyle w:val="StyleUnderline"/>
        </w:rPr>
        <w:t>Black delegates from every state descended on Gary</w:t>
      </w:r>
      <w:r w:rsidRPr="002F7039">
        <w:rPr>
          <w:sz w:val="16"/>
        </w:rPr>
        <w:t xml:space="preserve">, a majority black city whose mayor, Richard Hatcher, was one of the very few in the nation to offer to host the event. </w:t>
      </w:r>
      <w:r w:rsidRPr="002F7039">
        <w:rPr>
          <w:rStyle w:val="StyleUnderline"/>
        </w:rPr>
        <w:t>Convention goers were treated to blocks festooned with Pan-African flags and filled with citizens raising the Black Power salute</w:t>
      </w:r>
      <w:r w:rsidRPr="002F7039">
        <w:rPr>
          <w:sz w:val="16"/>
        </w:rPr>
        <w:t xml:space="preserve">. </w:t>
      </w:r>
      <w:r w:rsidRPr="002F7039">
        <w:rPr>
          <w:rStyle w:val="StyleUnderline"/>
        </w:rPr>
        <w:t xml:space="preserve">But a </w:t>
      </w:r>
      <w:r w:rsidRPr="002F7039">
        <w:rPr>
          <w:rStyle w:val="Emphasis"/>
        </w:rPr>
        <w:t>lack of unanimity ended up plaguing the convention</w:t>
      </w:r>
      <w:r w:rsidRPr="002F7039">
        <w:rPr>
          <w:sz w:val="16"/>
        </w:rPr>
        <w:t xml:space="preserve">. Some black leaders loyal to the Democratic Party boycotted the event, as did the NAACP. (The Congressional Black Caucus also later disavowed the convention's platform.) White journalists were denied access, thus giving an opportunity to the black press to cover the event in their own words. </w:t>
      </w:r>
      <w:r w:rsidRPr="002F7039">
        <w:rPr>
          <w:rStyle w:val="StyleUnderline"/>
        </w:rPr>
        <w:t xml:space="preserve">The struggle over </w:t>
      </w:r>
      <w:r w:rsidRPr="002F7039">
        <w:rPr>
          <w:rStyle w:val="Emphasis"/>
          <w:sz w:val="24"/>
        </w:rPr>
        <w:t>whether or not to push for a black united front within or outside of mainstream electoral politics</w:t>
      </w:r>
      <w:r w:rsidRPr="002F7039">
        <w:rPr>
          <w:sz w:val="16"/>
        </w:rPr>
        <w:t xml:space="preserve"> also </w:t>
      </w:r>
      <w:r w:rsidRPr="002F7039">
        <w:rPr>
          <w:rStyle w:val="Emphasis"/>
          <w:sz w:val="24"/>
        </w:rPr>
        <w:t>continued with no resolution</w:t>
      </w:r>
      <w:r w:rsidRPr="002F7039">
        <w:rPr>
          <w:sz w:val="16"/>
        </w:rPr>
        <w:t xml:space="preserve">. Nonetheless, </w:t>
      </w:r>
      <w:r w:rsidRPr="002F7039">
        <w:rPr>
          <w:rStyle w:val="StyleUnderline"/>
        </w:rPr>
        <w:t>the agenda that was produced seems as relevant to today's world as it was in 1972.</w:t>
      </w:r>
      <w:r w:rsidRPr="002F7039">
        <w:rPr>
          <w:sz w:val="16"/>
        </w:rPr>
        <w:t xml:space="preserve"> What Time Is It? We come to Gary in an hour of great crisis and tremendous promise for Black America. While the white nation hovers on the brink of chaos, while its politicians offer no hope of real change, we stand on the edge of history and are faced with an amazing and frightening choice: We may choose in 1972 to slip back into the decadent white politics of American life, or we may press forward, moving relentlessly from Gary to the creation of our own Black life. The choice is large, but the time is very short. Other passages from the declaration also mirror today's realities: Our cities are crime-haunted dying grounds. Huge sectors of our youth - and countless others - face permanent unemployment. Those of us who work find our paychecks able to purchase less and less. Neither the courts nor the prisons contribute to anything resembling justice or reformation. The schools are unable - or unwilling - to educate our children for the real world of our struggles. Meanwhile, the officially approved epidemic of drugs threatens to wipe out the minds and strength of our best young warriors. Economic, cultural, and spiritual depression stalk Black America, and the price for survival often appears to be more than we are able to pay. On every side, in every area of our lives, the American institutions in which we have placed our trust are unable to cope with the crises they have created by their single-minded dedication to profits for some and white supremacy above all.... The challenge is thrown to us here in Gary. It is the challenge to consolidate and organize our own Black role as the vanguard in the struggle for a new society. To accept that challenge is to move independent Black politics. There can be no equivocation on that issue. History leaves us no other choice. White politics has not and cannot bring the changes we need.[7] </w:t>
      </w:r>
      <w:r w:rsidRPr="002F7039">
        <w:rPr>
          <w:rStyle w:val="StyleUnderline"/>
        </w:rPr>
        <w:t>The convention</w:t>
      </w:r>
      <w:r w:rsidRPr="002F7039">
        <w:rPr>
          <w:sz w:val="16"/>
        </w:rPr>
        <w:t xml:space="preserve">, however, </w:t>
      </w:r>
      <w:r w:rsidRPr="002F7039">
        <w:rPr>
          <w:rStyle w:val="Emphasis"/>
        </w:rPr>
        <w:t>failed to produce a united front</w:t>
      </w:r>
      <w:r w:rsidRPr="002F7039">
        <w:rPr>
          <w:sz w:val="16"/>
        </w:rPr>
        <w:t xml:space="preserve">, as Ronald Walters writes: The (Gary) Convention produced a national black political agenda, a document that reflected the militant and substantive issues of the convention, as the basis on which black and white voters bargain for black votes. This process, however, was not followed, because part of the leadership bolted prematurely in the direction of the George McGovern during the 1972 presidential campaign, leaving the agenda an almost meaningless instrument of political strategy.[8] The National Black Political Assembly, which emerged from the convention in Gary, held successor conventions in Little Rock, Arkansas, in 1974 and Cincinnati, Ohio, in 1976. However, both were less influential and less well attended. Still, the NBPA remained as a mouthpiece for "independent progressive black politics," according to Ron Daniels.[9] Eight years after the convention in Gary, an effort got underway from the NBPA to form an independent political party for African Americans. The party's formation was heavily influenced by the 1980 Miami riots, which brought the staggering issues facing blacks in American cities to the fore again. In November 1980, two thousand people attended the formation of the National Black Independent Political Party in Philadelphia. There were attendees from twenty-seven different states and delegates from South America, Africa, and the West Indies. The party's charter voiced demands that, like the Gary Convention, almost perfectly echo the issues facing African Americans today: Demand 1: Massive employment programs specifically targeted at the Black community, to alleviate the disproportionate levels of unemployment among our people and especially among Black youth... Demand 2: Free and low-cost education training for job opportunities for all our people... Demand 3: An end to plant closings and runaway shops. Demand 4: Full unemployment compensation for all who are laid off and unemployed. Demand 5: Increased funding and improved administration for social security and other income maintenance programs for those unable to work. Demand 6: An end to "right to work" labor laws. Demand 7: Tuition-free education and open admissions to all institutions of higher learning as well as special technical and professional schools. Demand 8: Full financial support by the federal government for Black colleges and universities, commensurate with the tax dollars now given to Harvard, Yale, University of California and other institutions of higher education... Demand 9: A national comprehensive health care services program to make quality health care free and available to all who need it regardless of social status or income... Demand 10: That the FBI and CIA be abolished, as they are incapable of being reformed to act justly. An additional thirty other demands rounded out </w:t>
      </w:r>
      <w:r w:rsidRPr="002F7039">
        <w:rPr>
          <w:rStyle w:val="StyleUnderline"/>
        </w:rPr>
        <w:t>the party's platform,</w:t>
      </w:r>
      <w:r w:rsidRPr="002F7039">
        <w:rPr>
          <w:sz w:val="16"/>
        </w:rPr>
        <w:t xml:space="preserve"> which </w:t>
      </w:r>
      <w:r w:rsidRPr="002F7039">
        <w:rPr>
          <w:rStyle w:val="StyleUnderline"/>
        </w:rPr>
        <w:t>sought to counter a rightward moving Democratic Party and a Republican Party beginning to pursue</w:t>
      </w:r>
      <w:r w:rsidRPr="002F7039">
        <w:rPr>
          <w:sz w:val="16"/>
        </w:rPr>
        <w:t xml:space="preserve"> a policy of not-so-benign </w:t>
      </w:r>
      <w:r w:rsidRPr="002F7039">
        <w:rPr>
          <w:rStyle w:val="Emphasis"/>
        </w:rPr>
        <w:t>neglect of American urban centers</w:t>
      </w:r>
      <w:r w:rsidRPr="002F7039">
        <w:rPr>
          <w:sz w:val="16"/>
        </w:rPr>
        <w:t xml:space="preserve">. And the NBIPP's opposition to "imperialism, sexual oppression, and capitalist exploitation" put it decidedly at odds with the two major parties. </w:t>
      </w:r>
      <w:r w:rsidRPr="002F7039">
        <w:rPr>
          <w:rStyle w:val="StyleUnderline"/>
        </w:rPr>
        <w:t>Chapters quickly spread in cities across the country</w:t>
      </w:r>
      <w:r w:rsidRPr="002F7039">
        <w:rPr>
          <w:sz w:val="16"/>
        </w:rPr>
        <w:t xml:space="preserve">. Local chapters often called for "selective buying alerts," which encouraged African Americans to not shop at retails outlets without "any or enough black faces."[10] Establishing rape crisis centers, opening consumer cooperatives, and starting voter registration drives were high atop the list of priorities. When asked about the party's initiatives, party theoretician Manning Marable did not obfuscate: "We are not replicating the errors and contradictions of the Democratic and Republican parties." [11] When questioned about the subject of electoral politics at the 1981 NBIPP convention in Chicago, Professor Barbara Sizemore said, "We are out to build institutions that will represent the interests of blacks in the social, economic, and political arena. Our purpose is simply not to engage in electoral politics. The running of candidates may in some instances become one of our activities, but this is not the purpose of the establishment of the party." [12] Indeed, while members did run for office, none actually ran on the NBIPP ticket. Additionally, </w:t>
      </w:r>
      <w:r w:rsidRPr="002F7039">
        <w:rPr>
          <w:rStyle w:val="StyleUnderline"/>
        </w:rPr>
        <w:t xml:space="preserve">the party </w:t>
      </w:r>
      <w:r w:rsidRPr="002F7039">
        <w:rPr>
          <w:rStyle w:val="Emphasis"/>
        </w:rPr>
        <w:t>failed to develop a nationally coordinated program</w:t>
      </w:r>
      <w:r w:rsidRPr="002F7039">
        <w:rPr>
          <w:sz w:val="16"/>
        </w:rPr>
        <w:t xml:space="preserve">. Various initiatives developed from local chapters in an ad-hoc manner. The party's most organized efforts focused on "public information." [13] This method of spreading political information via the party's organs concentrated on international and domestic issues of concern to African Americans and blacks in the Diaspora. The NBIPP only lasted six years. Jesse Jackson's 1984 bid for the Democratic nomination drew more support back into traditional party politics. Even Angela Davis, who was then running for president under the Communist ticket, encouraged voters to embrace Jackson's candidacy. Yet Jackson's campaign failed to significantly influence the Democratic Party's platform, and The Crisis, among others, argued that Jackson might have done better to run as an independent candidate in both 1984 and 1988.[14] </w:t>
      </w:r>
      <w:r w:rsidRPr="002F7039">
        <w:rPr>
          <w:rStyle w:val="StyleUnderline"/>
        </w:rPr>
        <w:t xml:space="preserve">The Gary Convention, the NBPA, the NBIPP, and campaigns of Jesse Jackson, are all important chapters in the history of recent black politics, and they all have </w:t>
      </w:r>
      <w:r w:rsidRPr="002F7039">
        <w:rPr>
          <w:rStyle w:val="Emphasis"/>
        </w:rPr>
        <w:t>something to teach the Black Lives Matter movement</w:t>
      </w:r>
      <w:r w:rsidRPr="002F7039">
        <w:rPr>
          <w:sz w:val="16"/>
        </w:rPr>
        <w:t xml:space="preserve">. While they are primarily concerned at this moment with police accountability, </w:t>
      </w:r>
      <w:r w:rsidRPr="002F7039">
        <w:rPr>
          <w:rStyle w:val="StyleUnderline"/>
        </w:rPr>
        <w:t xml:space="preserve">it is clear that policing is connected to a whole host of issues facing black communities throughout the country. Will </w:t>
      </w:r>
      <w:r w:rsidRPr="002F7039">
        <w:rPr>
          <w:rStyle w:val="Emphasis"/>
        </w:rPr>
        <w:t>B</w:t>
      </w:r>
      <w:r w:rsidRPr="002F7039">
        <w:rPr>
          <w:rStyle w:val="StyleUnderline"/>
        </w:rPr>
        <w:t xml:space="preserve">lack </w:t>
      </w:r>
      <w:r w:rsidRPr="002F7039">
        <w:rPr>
          <w:rStyle w:val="Emphasis"/>
        </w:rPr>
        <w:t>L</w:t>
      </w:r>
      <w:r w:rsidRPr="002F7039">
        <w:rPr>
          <w:rStyle w:val="StyleUnderline"/>
        </w:rPr>
        <w:t xml:space="preserve">ives </w:t>
      </w:r>
      <w:r w:rsidRPr="002F7039">
        <w:rPr>
          <w:rStyle w:val="Emphasis"/>
        </w:rPr>
        <w:t>M</w:t>
      </w:r>
      <w:r w:rsidRPr="002F7039">
        <w:rPr>
          <w:rStyle w:val="StyleUnderline"/>
        </w:rPr>
        <w:t xml:space="preserve">atter </w:t>
      </w:r>
      <w:r w:rsidRPr="002F7039">
        <w:rPr>
          <w:rStyle w:val="Emphasis"/>
        </w:rPr>
        <w:t>seek to move into electoral politics</w:t>
      </w:r>
      <w:r w:rsidRPr="002F7039">
        <w:rPr>
          <w:rStyle w:val="StyleUnderline"/>
        </w:rPr>
        <w:t xml:space="preserve"> under a new party banner?</w:t>
      </w:r>
      <w:r w:rsidRPr="002F7039">
        <w:rPr>
          <w:sz w:val="16"/>
        </w:rPr>
        <w:t xml:space="preserve"> Will it focus instead on institution building in hard-hit communities? As the political season progresses, Bernie Sanders is gaining ground on Hillary Clinton in both Iowa and New Hampshire, but regardless of the outcome, the recent history of the Democratic Party leaves little reason to hope that Black Lives Matters can win significant concessions from any candidate. Yet </w:t>
      </w:r>
      <w:r w:rsidRPr="002F7039">
        <w:rPr>
          <w:rStyle w:val="StyleUnderline"/>
        </w:rPr>
        <w:t xml:space="preserve">the legacy of black movements from the recent past still beckons. Although the movement today considers itself a decentralized organization, the need for a </w:t>
      </w:r>
      <w:r w:rsidRPr="002F7039">
        <w:rPr>
          <w:rStyle w:val="Emphasis"/>
        </w:rPr>
        <w:t>comprehensive policy agenda for African Americans</w:t>
      </w:r>
      <w:r w:rsidRPr="002F7039">
        <w:rPr>
          <w:rStyle w:val="StyleUnderline"/>
        </w:rPr>
        <w:t xml:space="preserve"> seems as relevant as it was in 1972</w:t>
      </w:r>
      <w:r w:rsidRPr="002F7039">
        <w:rPr>
          <w:sz w:val="16"/>
        </w:rPr>
        <w:t xml:space="preserve"> or 1980, </w:t>
      </w:r>
      <w:r w:rsidRPr="002F7039">
        <w:rPr>
          <w:rStyle w:val="Emphasis"/>
        </w:rPr>
        <w:t>if not more so</w:t>
      </w:r>
      <w:r w:rsidRPr="002F7039">
        <w:rPr>
          <w:sz w:val="16"/>
        </w:rPr>
        <w:t xml:space="preserve">. And </w:t>
      </w:r>
      <w:r w:rsidRPr="002F7039">
        <w:rPr>
          <w:rStyle w:val="Emphasis"/>
        </w:rPr>
        <w:t>through</w:t>
      </w:r>
      <w:r w:rsidRPr="002F7039">
        <w:rPr>
          <w:sz w:val="16"/>
        </w:rPr>
        <w:t xml:space="preserve"> either </w:t>
      </w:r>
      <w:r w:rsidRPr="002F7039">
        <w:rPr>
          <w:rStyle w:val="Emphasis"/>
        </w:rPr>
        <w:t>electoral politics</w:t>
      </w:r>
      <w:r w:rsidRPr="002F7039">
        <w:rPr>
          <w:sz w:val="16"/>
        </w:rPr>
        <w:t xml:space="preserve">, or through grassroots institution building, </w:t>
      </w:r>
      <w:r w:rsidRPr="002F7039">
        <w:rPr>
          <w:rStyle w:val="Emphasis"/>
        </w:rPr>
        <w:t>some new organization</w:t>
      </w:r>
      <w:r w:rsidRPr="002F7039">
        <w:rPr>
          <w:sz w:val="16"/>
        </w:rPr>
        <w:t xml:space="preserve"> or set of organizations </w:t>
      </w:r>
      <w:r w:rsidRPr="002F7039">
        <w:rPr>
          <w:rStyle w:val="Emphasis"/>
          <w:sz w:val="28"/>
        </w:rPr>
        <w:t>must step in to fill the vacuum before rage and nihilism fill the void</w:t>
      </w:r>
      <w:r w:rsidRPr="002F7039">
        <w:t>.</w:t>
      </w:r>
    </w:p>
    <w:p w14:paraId="431D93F9" w14:textId="77777777" w:rsidR="002F7039" w:rsidRDefault="002F7039" w:rsidP="002F7039"/>
    <w:p w14:paraId="4A64A0D2" w14:textId="77777777" w:rsidR="00446AF2" w:rsidRDefault="00446AF2" w:rsidP="00446AF2">
      <w:pPr>
        <w:pStyle w:val="Heading4"/>
      </w:pPr>
      <w:r>
        <w:t>The direction of black political mobilization in 2016 is up for grabs---</w:t>
      </w:r>
      <w:r>
        <w:rPr>
          <w:u w:val="single"/>
        </w:rPr>
        <w:t>short-term</w:t>
      </w:r>
      <w:r>
        <w:t xml:space="preserve"> black electoral participation is vital to </w:t>
      </w:r>
      <w:r>
        <w:rPr>
          <w:u w:val="single"/>
        </w:rPr>
        <w:t>prevent a Trump presidency</w:t>
      </w:r>
      <w:r>
        <w:t xml:space="preserve">---the plan’s method would </w:t>
      </w:r>
      <w:r>
        <w:rPr>
          <w:u w:val="single"/>
        </w:rPr>
        <w:t>cede</w:t>
      </w:r>
      <w:r>
        <w:t xml:space="preserve"> the terrain of electoral politics which </w:t>
      </w:r>
      <w:r>
        <w:rPr>
          <w:u w:val="single"/>
        </w:rPr>
        <w:t>guarantees</w:t>
      </w:r>
      <w:r>
        <w:t xml:space="preserve"> dominance by the white supremacist right </w:t>
      </w:r>
    </w:p>
    <w:p w14:paraId="117A7295" w14:textId="77777777" w:rsidR="00446AF2" w:rsidRPr="008F2836" w:rsidRDefault="00446AF2" w:rsidP="00446AF2">
      <w:r>
        <w:t xml:space="preserve">Ryan </w:t>
      </w:r>
      <w:r w:rsidRPr="008F2836">
        <w:rPr>
          <w:rStyle w:val="Style13ptBold"/>
        </w:rPr>
        <w:t>Lizza 3-21</w:t>
      </w:r>
      <w:r>
        <w:t>, the Washington Correspondent for the New Yorker, 3/21/16, “The Great Divide,” http://www.newyorker.com/magazine/2016/03/21/bernie-hillary-and-the-new-democratic-party</w:t>
      </w:r>
    </w:p>
    <w:p w14:paraId="218A6CE3" w14:textId="77777777" w:rsidR="00446AF2" w:rsidRPr="008F2836" w:rsidRDefault="00446AF2" w:rsidP="00446AF2">
      <w:r w:rsidRPr="008F2836">
        <w:rPr>
          <w:rStyle w:val="Emphasis"/>
          <w:highlight w:val="yellow"/>
        </w:rPr>
        <w:t>Any</w:t>
      </w:r>
      <w:r w:rsidRPr="008F2836">
        <w:rPr>
          <w:rStyle w:val="Emphasis"/>
        </w:rPr>
        <w:t xml:space="preserve"> populist </w:t>
      </w:r>
      <w:r w:rsidRPr="008F2836">
        <w:rPr>
          <w:rStyle w:val="Emphasis"/>
          <w:highlight w:val="yellow"/>
        </w:rPr>
        <w:t>Democrat</w:t>
      </w:r>
      <w:r w:rsidRPr="008F2836">
        <w:t xml:space="preserve"> who follows Sanders </w:t>
      </w:r>
      <w:r w:rsidRPr="008F2836">
        <w:rPr>
          <w:rStyle w:val="StyleUnderline"/>
          <w:highlight w:val="yellow"/>
        </w:rPr>
        <w:t xml:space="preserve">in a bid for President will </w:t>
      </w:r>
      <w:r w:rsidRPr="008F2836">
        <w:rPr>
          <w:rStyle w:val="Emphasis"/>
          <w:highlight w:val="yellow"/>
        </w:rPr>
        <w:t>have to win</w:t>
      </w:r>
      <w:r w:rsidRPr="008F2836">
        <w:rPr>
          <w:rStyle w:val="Emphasis"/>
        </w:rPr>
        <w:t xml:space="preserve"> over </w:t>
      </w:r>
      <w:r w:rsidRPr="008F2836">
        <w:rPr>
          <w:rStyle w:val="Emphasis"/>
          <w:highlight w:val="yellow"/>
        </w:rPr>
        <w:t>nonwhite voters</w:t>
      </w:r>
      <w:r w:rsidRPr="008F2836">
        <w:t xml:space="preserve"> no matter their age. In 2008, African-Americans represented fifty-five per cent of South Carolina’s primary electorate; in 2016 that figure was sixty-one per cent. And the nonwhite percentage will only continue to grow. Sanders is running a left-wing campaign at a moment when </w:t>
      </w:r>
      <w:r w:rsidRPr="008F2836">
        <w:rPr>
          <w:rStyle w:val="StyleUnderline"/>
          <w:highlight w:val="yellow"/>
        </w:rPr>
        <w:t xml:space="preserve">the </w:t>
      </w:r>
      <w:r w:rsidRPr="008F2836">
        <w:rPr>
          <w:rStyle w:val="Emphasis"/>
          <w:highlight w:val="yellow"/>
        </w:rPr>
        <w:t>black activist left</w:t>
      </w:r>
      <w:r w:rsidRPr="008F2836">
        <w:rPr>
          <w:rStyle w:val="StyleUnderline"/>
          <w:highlight w:val="yellow"/>
        </w:rPr>
        <w:t xml:space="preserve"> is experiencing a renaissance</w:t>
      </w:r>
      <w:r w:rsidRPr="008F2836">
        <w:rPr>
          <w:rStyle w:val="StyleUnderline"/>
        </w:rPr>
        <w:t xml:space="preserve">, and </w:t>
      </w:r>
      <w:r w:rsidRPr="008F2836">
        <w:rPr>
          <w:rStyle w:val="StyleUnderline"/>
          <w:highlight w:val="yellow"/>
        </w:rPr>
        <w:t>polls show</w:t>
      </w:r>
      <w:r w:rsidRPr="008F2836">
        <w:t xml:space="preserve"> that </w:t>
      </w:r>
      <w:r w:rsidRPr="008F2836">
        <w:rPr>
          <w:rStyle w:val="Emphasis"/>
          <w:highlight w:val="yellow"/>
        </w:rPr>
        <w:t>young blacks</w:t>
      </w:r>
      <w:r w:rsidRPr="008F2836">
        <w:t xml:space="preserve">, like young whites, are more likely to </w:t>
      </w:r>
      <w:r w:rsidRPr="008F2836">
        <w:rPr>
          <w:rStyle w:val="StyleUnderline"/>
          <w:highlight w:val="yellow"/>
        </w:rPr>
        <w:t>support</w:t>
      </w:r>
      <w:r w:rsidRPr="008F2836">
        <w:rPr>
          <w:rStyle w:val="StyleUnderline"/>
        </w:rPr>
        <w:t xml:space="preserve"> Sanders’s message of </w:t>
      </w:r>
      <w:r w:rsidRPr="008F2836">
        <w:rPr>
          <w:rStyle w:val="StyleUnderline"/>
          <w:highlight w:val="yellow"/>
        </w:rPr>
        <w:t>economic populism and political reform</w:t>
      </w:r>
      <w:r w:rsidRPr="008F2836">
        <w:t>.</w:t>
      </w:r>
      <w:r>
        <w:t xml:space="preserve"> </w:t>
      </w:r>
      <w:r w:rsidRPr="008F2836">
        <w:rPr>
          <w:rStyle w:val="StyleUnderline"/>
          <w:highlight w:val="yellow"/>
        </w:rPr>
        <w:t>But that</w:t>
      </w:r>
      <w:r w:rsidRPr="008F2836">
        <w:rPr>
          <w:rStyle w:val="StyleUnderline"/>
        </w:rPr>
        <w:t xml:space="preserve"> appeal </w:t>
      </w:r>
      <w:r w:rsidRPr="008F2836">
        <w:rPr>
          <w:rStyle w:val="StyleUnderline"/>
          <w:highlight w:val="yellow"/>
        </w:rPr>
        <w:t xml:space="preserve">has its limits. “The black left is </w:t>
      </w:r>
      <w:r w:rsidRPr="008F2836">
        <w:rPr>
          <w:rStyle w:val="Emphasis"/>
          <w:highlight w:val="yellow"/>
        </w:rPr>
        <w:t>mostly non-electoral</w:t>
      </w:r>
      <w:r w:rsidRPr="008F2836">
        <w:rPr>
          <w:rStyle w:val="StyleUnderline"/>
          <w:highlight w:val="yellow"/>
        </w:rPr>
        <w:t xml:space="preserve"> and </w:t>
      </w:r>
      <w:r w:rsidRPr="008F2836">
        <w:rPr>
          <w:rStyle w:val="Emphasis"/>
          <w:highlight w:val="yellow"/>
        </w:rPr>
        <w:t>sometimes</w:t>
      </w:r>
      <w:r w:rsidRPr="008F2836">
        <w:rPr>
          <w:rStyle w:val="Emphasis"/>
        </w:rPr>
        <w:t xml:space="preserve"> even </w:t>
      </w:r>
      <w:r w:rsidRPr="008F2836">
        <w:rPr>
          <w:rStyle w:val="Emphasis"/>
          <w:highlight w:val="yellow"/>
        </w:rPr>
        <w:t>anti-electoral</w:t>
      </w:r>
      <w:r w:rsidRPr="008F2836">
        <w:t>,” Van Jones, a former adviser to President Obama and a longtime African-American organizer, told me. “</w:t>
      </w:r>
      <w:r w:rsidRPr="008F2836">
        <w:rPr>
          <w:rStyle w:val="StyleUnderline"/>
          <w:highlight w:val="yellow"/>
        </w:rPr>
        <w:t>It’s</w:t>
      </w:r>
      <w:r w:rsidRPr="008F2836">
        <w:rPr>
          <w:rStyle w:val="StyleUnderline"/>
        </w:rPr>
        <w:t xml:space="preserve"> very </w:t>
      </w:r>
      <w:r w:rsidRPr="008F2836">
        <w:rPr>
          <w:rStyle w:val="StyleUnderline"/>
          <w:highlight w:val="yellow"/>
        </w:rPr>
        <w:t>strong on principles and</w:t>
      </w:r>
      <w:r w:rsidRPr="008F2836">
        <w:rPr>
          <w:rStyle w:val="StyleUnderline"/>
        </w:rPr>
        <w:t xml:space="preserve"> </w:t>
      </w:r>
      <w:r w:rsidRPr="008F2836">
        <w:rPr>
          <w:rStyle w:val="Emphasis"/>
        </w:rPr>
        <w:t xml:space="preserve">very </w:t>
      </w:r>
      <w:r w:rsidRPr="008F2836">
        <w:rPr>
          <w:rStyle w:val="Emphasis"/>
          <w:highlight w:val="yellow"/>
        </w:rPr>
        <w:t>weak on precincts</w:t>
      </w:r>
      <w:r w:rsidRPr="008F2836">
        <w:rPr>
          <w:rStyle w:val="StyleUnderline"/>
        </w:rPr>
        <w:t>. So</w:t>
      </w:r>
      <w:r w:rsidRPr="008F2836">
        <w:t xml:space="preserve"> what </w:t>
      </w:r>
      <w:r w:rsidRPr="008F2836">
        <w:rPr>
          <w:rStyle w:val="StyleUnderline"/>
          <w:highlight w:val="yellow"/>
        </w:rPr>
        <w:t>you see</w:t>
      </w:r>
      <w:r w:rsidRPr="008F2836">
        <w:t xml:space="preserve"> is </w:t>
      </w:r>
      <w:r w:rsidRPr="008F2836">
        <w:rPr>
          <w:rStyle w:val="StyleUnderline"/>
        </w:rPr>
        <w:t xml:space="preserve">a lot of protests and </w:t>
      </w:r>
      <w:r w:rsidRPr="008F2836">
        <w:rPr>
          <w:rStyle w:val="Emphasis"/>
          <w:highlight w:val="yellow"/>
        </w:rPr>
        <w:t>a lot of critique</w:t>
      </w:r>
      <w:r w:rsidRPr="008F2836">
        <w:rPr>
          <w:rStyle w:val="StyleUnderline"/>
          <w:highlight w:val="yellow"/>
        </w:rPr>
        <w:t>, but they don’t</w:t>
      </w:r>
      <w:r w:rsidRPr="008F2836">
        <w:rPr>
          <w:rStyle w:val="StyleUnderline"/>
        </w:rPr>
        <w:t xml:space="preserve"> know how to </w:t>
      </w:r>
      <w:r w:rsidRPr="008F2836">
        <w:rPr>
          <w:rStyle w:val="Emphasis"/>
          <w:highlight w:val="yellow"/>
        </w:rPr>
        <w:t>turn out voters</w:t>
      </w:r>
      <w:r w:rsidRPr="008F2836">
        <w:rPr>
          <w:highlight w:val="yellow"/>
        </w:rPr>
        <w:t>.</w:t>
      </w:r>
      <w:r w:rsidRPr="008F2836">
        <w:t xml:space="preserve"> You can have two hundred Spike Lees versus one James Clyburn and still lose.” Render said of his friends, “</w:t>
      </w:r>
      <w:r w:rsidRPr="008F2836">
        <w:rPr>
          <w:rStyle w:val="StyleUnderline"/>
          <w:highlight w:val="yellow"/>
        </w:rPr>
        <w:t>Their mantra is ‘</w:t>
      </w:r>
      <w:r w:rsidRPr="008F2836">
        <w:rPr>
          <w:rStyle w:val="Emphasis"/>
          <w:sz w:val="24"/>
          <w:highlight w:val="yellow"/>
        </w:rPr>
        <w:t>Don’t be a part of the political process at all. You’re leading our people into a burning house</w:t>
      </w:r>
      <w:r w:rsidRPr="008F2836">
        <w:t>.’ ”</w:t>
      </w:r>
      <w:r>
        <w:t xml:space="preserve"> </w:t>
      </w:r>
      <w:r w:rsidRPr="008F2836">
        <w:rPr>
          <w:rStyle w:val="StyleUnderline"/>
          <w:highlight w:val="yellow"/>
        </w:rPr>
        <w:t>Activists</w:t>
      </w:r>
      <w:r w:rsidRPr="008F2836">
        <w:rPr>
          <w:rStyle w:val="StyleUnderline"/>
        </w:rPr>
        <w:t xml:space="preserve"> tend to </w:t>
      </w:r>
      <w:r w:rsidRPr="008F2836">
        <w:rPr>
          <w:rStyle w:val="StyleUnderline"/>
          <w:highlight w:val="yellow"/>
        </w:rPr>
        <w:t>make their way into electoral politics over time</w:t>
      </w:r>
      <w:r w:rsidRPr="008F2836">
        <w:t xml:space="preserve">. Opponents of the Vietnam War in the nineteen-sixties bolstered George McGovern’s Presidential campaign in 1972. McGovern lost in a landslide, but a number of his young campaign aides, including Gary Hart and Bill and Hillary Clinton, became the next generation of Democratic leaders. DeRay </w:t>
      </w:r>
      <w:r w:rsidRPr="008F2836">
        <w:rPr>
          <w:rStyle w:val="StyleUnderline"/>
          <w:highlight w:val="yellow"/>
        </w:rPr>
        <w:t xml:space="preserve">Mckesson, one of the most prominent activists from </w:t>
      </w:r>
      <w:r w:rsidRPr="008F2836">
        <w:rPr>
          <w:rStyle w:val="Emphasis"/>
          <w:highlight w:val="yellow"/>
        </w:rPr>
        <w:t>B</w:t>
      </w:r>
      <w:r w:rsidRPr="008F2836">
        <w:rPr>
          <w:rStyle w:val="StyleUnderline"/>
        </w:rPr>
        <w:t xml:space="preserve">lack </w:t>
      </w:r>
      <w:r w:rsidRPr="008F2836">
        <w:rPr>
          <w:rStyle w:val="Emphasis"/>
          <w:highlight w:val="yellow"/>
        </w:rPr>
        <w:t>L</w:t>
      </w:r>
      <w:r w:rsidRPr="008F2836">
        <w:rPr>
          <w:rStyle w:val="StyleUnderline"/>
        </w:rPr>
        <w:t xml:space="preserve">ives </w:t>
      </w:r>
      <w:r w:rsidRPr="008F2836">
        <w:rPr>
          <w:rStyle w:val="Emphasis"/>
          <w:highlight w:val="yellow"/>
        </w:rPr>
        <w:t>M</w:t>
      </w:r>
      <w:r w:rsidRPr="008F2836">
        <w:rPr>
          <w:rStyle w:val="StyleUnderline"/>
        </w:rPr>
        <w:t xml:space="preserve">atter, </w:t>
      </w:r>
      <w:r w:rsidRPr="008F2836">
        <w:rPr>
          <w:rStyle w:val="StyleUnderline"/>
          <w:highlight w:val="yellow"/>
        </w:rPr>
        <w:t>is</w:t>
      </w:r>
      <w:r w:rsidRPr="008F2836">
        <w:rPr>
          <w:rStyle w:val="StyleUnderline"/>
        </w:rPr>
        <w:t xml:space="preserve"> now </w:t>
      </w:r>
      <w:r w:rsidRPr="008F2836">
        <w:rPr>
          <w:rStyle w:val="StyleUnderline"/>
          <w:highlight w:val="yellow"/>
        </w:rPr>
        <w:t>running for mayor of Baltimore. In</w:t>
      </w:r>
      <w:r w:rsidRPr="008F2836">
        <w:rPr>
          <w:rStyle w:val="StyleUnderline"/>
        </w:rPr>
        <w:t xml:space="preserve"> 2010 and </w:t>
      </w:r>
      <w:r w:rsidRPr="008F2836">
        <w:rPr>
          <w:rStyle w:val="StyleUnderline"/>
          <w:highlight w:val="yellow"/>
        </w:rPr>
        <w:t>2014</w:t>
      </w:r>
      <w:r w:rsidRPr="008F2836">
        <w:rPr>
          <w:rStyle w:val="StyleUnderline"/>
        </w:rPr>
        <w:t xml:space="preserve">, the </w:t>
      </w:r>
      <w:r w:rsidRPr="008F2836">
        <w:rPr>
          <w:rStyle w:val="Emphasis"/>
          <w:highlight w:val="yellow"/>
        </w:rPr>
        <w:t>Democrats suffered major losses</w:t>
      </w:r>
      <w:r w:rsidRPr="008F2836">
        <w:rPr>
          <w:rStyle w:val="Emphasis"/>
        </w:rPr>
        <w:t xml:space="preserve"> in Congress and at the state level</w:t>
      </w:r>
      <w:r w:rsidRPr="008F2836">
        <w:t>, including many of the Party’s more moderate and centrist members. With Sanders winning young voters overwhelmingly, his campaign may eventually be seen as an incubator for the Party’s future politicians.</w:t>
      </w:r>
      <w:r>
        <w:t xml:space="preserve"> </w:t>
      </w:r>
      <w:r w:rsidRPr="008F2836">
        <w:rPr>
          <w:rStyle w:val="Emphasis"/>
          <w:highlight w:val="yellow"/>
        </w:rPr>
        <w:t>To prevail in the coming</w:t>
      </w:r>
      <w:r w:rsidRPr="008F2836">
        <w:rPr>
          <w:rStyle w:val="Emphasis"/>
        </w:rPr>
        <w:t xml:space="preserve"> general </w:t>
      </w:r>
      <w:r w:rsidRPr="008F2836">
        <w:rPr>
          <w:rStyle w:val="Emphasis"/>
          <w:highlight w:val="yellow"/>
        </w:rPr>
        <w:t>election</w:t>
      </w:r>
      <w:r w:rsidRPr="008F2836">
        <w:rPr>
          <w:rStyle w:val="StyleUnderline"/>
          <w:highlight w:val="yellow"/>
        </w:rPr>
        <w:t>, the Dem</w:t>
      </w:r>
      <w:r w:rsidRPr="008F2836">
        <w:rPr>
          <w:rStyle w:val="StyleUnderline"/>
        </w:rPr>
        <w:t xml:space="preserve">ocratic </w:t>
      </w:r>
      <w:r w:rsidRPr="008F2836">
        <w:rPr>
          <w:rStyle w:val="StyleUnderline"/>
          <w:highlight w:val="yellow"/>
        </w:rPr>
        <w:t>nominee will</w:t>
      </w:r>
      <w:r w:rsidRPr="008F2836">
        <w:t xml:space="preserve"> most likely </w:t>
      </w:r>
      <w:r w:rsidRPr="008F2836">
        <w:rPr>
          <w:rStyle w:val="Emphasis"/>
          <w:sz w:val="24"/>
          <w:highlight w:val="yellow"/>
        </w:rPr>
        <w:t>need to meet or exceed</w:t>
      </w:r>
      <w:r w:rsidRPr="008F2836">
        <w:rPr>
          <w:rStyle w:val="Emphasis"/>
          <w:sz w:val="24"/>
        </w:rPr>
        <w:t xml:space="preserve"> the level of </w:t>
      </w:r>
      <w:r w:rsidRPr="008F2836">
        <w:rPr>
          <w:rStyle w:val="Emphasis"/>
          <w:sz w:val="24"/>
          <w:highlight w:val="yellow"/>
        </w:rPr>
        <w:t>support</w:t>
      </w:r>
      <w:r w:rsidRPr="008F2836">
        <w:rPr>
          <w:rStyle w:val="Emphasis"/>
          <w:sz w:val="24"/>
        </w:rPr>
        <w:t xml:space="preserve"> that </w:t>
      </w:r>
      <w:r w:rsidRPr="008F2836">
        <w:rPr>
          <w:rStyle w:val="Emphasis"/>
          <w:sz w:val="24"/>
          <w:highlight w:val="yellow"/>
        </w:rPr>
        <w:t>Obama had among nonwhites</w:t>
      </w:r>
      <w:r w:rsidRPr="008F2836">
        <w:t>. When I asked Sanders about his lack of appeal to African-Americans, he pointed to his relative strength among younger nonwhite voters. “It’s not so much a racial divide but a generational divide,” he told me. He said that “we may have won” the Latino vote in Nevada and Colorado. (The data are unclear.) “I think we’re doing very well with younger people in the African-American community—whether it’s fifty per cent or more, I don’t know.”</w:t>
      </w:r>
    </w:p>
    <w:p w14:paraId="41DFD5E5" w14:textId="77777777" w:rsidR="002F7039" w:rsidRPr="002F7039" w:rsidRDefault="002F7039" w:rsidP="002F7039"/>
    <w:p w14:paraId="75927068" w14:textId="77777777" w:rsidR="00446AF2" w:rsidRDefault="00446AF2" w:rsidP="00A908A8">
      <w:pPr>
        <w:rPr>
          <w:sz w:val="16"/>
        </w:rPr>
      </w:pPr>
    </w:p>
    <w:p w14:paraId="10426EA1" w14:textId="77777777" w:rsidR="00446AF2" w:rsidRPr="003F4938" w:rsidRDefault="00446AF2" w:rsidP="00446AF2">
      <w:pPr>
        <w:pStyle w:val="Heading4"/>
      </w:pPr>
      <w:r>
        <w:t xml:space="preserve">Messages of </w:t>
      </w:r>
      <w:r>
        <w:rPr>
          <w:u w:val="single"/>
        </w:rPr>
        <w:t>hope</w:t>
      </w:r>
      <w:r>
        <w:t xml:space="preserve"> and </w:t>
      </w:r>
      <w:r>
        <w:rPr>
          <w:u w:val="single"/>
        </w:rPr>
        <w:t>belief in political participation</w:t>
      </w:r>
      <w:r>
        <w:t xml:space="preserve"> key to high voter turnout</w:t>
      </w:r>
    </w:p>
    <w:p w14:paraId="5F9AD6B3" w14:textId="77777777" w:rsidR="00446AF2" w:rsidRDefault="00446AF2" w:rsidP="00446AF2">
      <w:pPr>
        <w:rPr>
          <w:rStyle w:val="Style13ptBold"/>
        </w:rPr>
      </w:pPr>
      <w:r>
        <w:rPr>
          <w:rStyle w:val="Style13ptBold"/>
        </w:rPr>
        <w:t>Fulwood 14</w:t>
      </w:r>
    </w:p>
    <w:p w14:paraId="522B846B" w14:textId="77777777" w:rsidR="00446AF2" w:rsidRPr="003F4938" w:rsidRDefault="00446AF2" w:rsidP="00446AF2">
      <w:r>
        <w:t>Sam Fulwood III, S</w:t>
      </w:r>
      <w:r w:rsidRPr="003F4938">
        <w:t>enior Fellow at the Center for American Progress and Director of the CAP Leadership Institute</w:t>
      </w:r>
      <w:r>
        <w:t xml:space="preserve">, </w:t>
      </w:r>
      <w:r>
        <w:rPr>
          <w:i/>
        </w:rPr>
        <w:t>Center for American Progress</w:t>
      </w:r>
      <w:r>
        <w:t>, November 6, “</w:t>
      </w:r>
      <w:r w:rsidRPr="003F4938">
        <w:t>Race and Beyond: Why Young, Minority, and Low-Income Citizens Don’t Vote</w:t>
      </w:r>
      <w:r>
        <w:t xml:space="preserve">,” </w:t>
      </w:r>
      <w:r w:rsidRPr="003F4938">
        <w:t>Race and Beyond: Why Young, Minority, and Low-Income Citizens Don’t Vote</w:t>
      </w:r>
    </w:p>
    <w:p w14:paraId="6A83CC38" w14:textId="77777777" w:rsidR="00446AF2" w:rsidRDefault="00446AF2" w:rsidP="00446AF2">
      <w:r w:rsidRPr="009F1ACE">
        <w:t xml:space="preserve">That certainly seemed to be the case in this midterm election. Say what you will about President Barack </w:t>
      </w:r>
      <w:r w:rsidRPr="00A0376A">
        <w:rPr>
          <w:rStyle w:val="StyleUnderline"/>
          <w:highlight w:val="yellow"/>
        </w:rPr>
        <w:t>Obama</w:t>
      </w:r>
      <w:r w:rsidRPr="009F1ACE">
        <w:t xml:space="preserve">’s political skills or acumen in the White House, but as a candidate in 2008 and 2012, he </w:t>
      </w:r>
      <w:r w:rsidRPr="00A0376A">
        <w:rPr>
          <w:rStyle w:val="StyleUnderline"/>
          <w:highlight w:val="yellow"/>
        </w:rPr>
        <w:t>encouraged</w:t>
      </w:r>
      <w:r w:rsidRPr="003F4938">
        <w:rPr>
          <w:rStyle w:val="StyleUnderline"/>
        </w:rPr>
        <w:t xml:space="preserve"> remarkable </w:t>
      </w:r>
      <w:r w:rsidRPr="00A0376A">
        <w:rPr>
          <w:rStyle w:val="StyleUnderline"/>
          <w:highlight w:val="yellow"/>
        </w:rPr>
        <w:t>turnout among unlikely voters</w:t>
      </w:r>
      <w:r w:rsidRPr="003F4938">
        <w:rPr>
          <w:rStyle w:val="StyleUnderline"/>
        </w:rPr>
        <w:t>, especially those who are young, minority, and poor</w:t>
      </w:r>
      <w:r w:rsidRPr="009F1ACE">
        <w:t xml:space="preserve">. That was </w:t>
      </w:r>
      <w:r w:rsidRPr="00A0376A">
        <w:rPr>
          <w:rStyle w:val="StyleUnderline"/>
          <w:highlight w:val="yellow"/>
        </w:rPr>
        <w:t xml:space="preserve">because voting is an expression of </w:t>
      </w:r>
      <w:r w:rsidRPr="00A0376A">
        <w:rPr>
          <w:rStyle w:val="Emphasis"/>
          <w:highlight w:val="yellow"/>
        </w:rPr>
        <w:t xml:space="preserve">hope, a </w:t>
      </w:r>
      <w:r w:rsidRPr="00D23200">
        <w:rPr>
          <w:rStyle w:val="Emphasis"/>
          <w:highlight w:val="yellow"/>
        </w:rPr>
        <w:t>belief that</w:t>
      </w:r>
      <w:r w:rsidRPr="003F4938">
        <w:rPr>
          <w:rStyle w:val="Emphasis"/>
        </w:rPr>
        <w:t xml:space="preserve"> a citizen’s </w:t>
      </w:r>
      <w:r w:rsidRPr="00D23200">
        <w:rPr>
          <w:rStyle w:val="Emphasis"/>
          <w:highlight w:val="yellow"/>
        </w:rPr>
        <w:t>input into the system will yield</w:t>
      </w:r>
      <w:r w:rsidRPr="003F4938">
        <w:rPr>
          <w:rStyle w:val="Emphasis"/>
        </w:rPr>
        <w:t xml:space="preserve"> social </w:t>
      </w:r>
      <w:r w:rsidRPr="00D23200">
        <w:rPr>
          <w:rStyle w:val="Emphasis"/>
          <w:highlight w:val="yellow"/>
        </w:rPr>
        <w:t>dividends.</w:t>
      </w:r>
      <w:r w:rsidRPr="009F1ACE">
        <w:t xml:space="preserve"> As a New York Times video documents, </w:t>
      </w:r>
      <w:r w:rsidRPr="00D23200">
        <w:rPr>
          <w:rStyle w:val="Emphasis"/>
          <w:highlight w:val="yellow"/>
        </w:rPr>
        <w:t>without hope, citizens doubt anything they</w:t>
      </w:r>
      <w:r w:rsidRPr="003F4938">
        <w:rPr>
          <w:rStyle w:val="Emphasis"/>
        </w:rPr>
        <w:t xml:space="preserve"> say or </w:t>
      </w:r>
      <w:r w:rsidRPr="00D23200">
        <w:rPr>
          <w:rStyle w:val="Emphasis"/>
          <w:highlight w:val="yellow"/>
        </w:rPr>
        <w:t>do will change the world</w:t>
      </w:r>
      <w:r w:rsidRPr="003F4938">
        <w:rPr>
          <w:rStyle w:val="Emphasis"/>
        </w:rPr>
        <w:t xml:space="preserve"> for their benefit.</w:t>
      </w:r>
      <w:r>
        <w:t xml:space="preserve"> </w:t>
      </w:r>
      <w:r w:rsidRPr="009F1ACE">
        <w:t xml:space="preserve">Or viewing it from another perspective, politicians rarely offer disillusioned citizens reasons for optimism. </w:t>
      </w:r>
      <w:r w:rsidRPr="00D23200">
        <w:rPr>
          <w:rStyle w:val="Emphasis"/>
          <w:highlight w:val="yellow"/>
        </w:rPr>
        <w:t>Lacking hope</w:t>
      </w:r>
      <w:r w:rsidRPr="009F1ACE">
        <w:t xml:space="preserve">, those </w:t>
      </w:r>
      <w:r w:rsidRPr="00D23200">
        <w:rPr>
          <w:rStyle w:val="Emphasis"/>
          <w:highlight w:val="yellow"/>
        </w:rPr>
        <w:t>voters don’t show up at the polls because they believe nothing politicians</w:t>
      </w:r>
      <w:r w:rsidRPr="00D23200">
        <w:rPr>
          <w:rStyle w:val="Emphasis"/>
        </w:rPr>
        <w:t xml:space="preserve"> say</w:t>
      </w:r>
      <w:r w:rsidRPr="003F4938">
        <w:rPr>
          <w:rStyle w:val="Emphasis"/>
        </w:rPr>
        <w:t xml:space="preserve"> or </w:t>
      </w:r>
      <w:r w:rsidRPr="00D23200">
        <w:rPr>
          <w:rStyle w:val="Emphasis"/>
          <w:highlight w:val="yellow"/>
        </w:rPr>
        <w:t>do makes life better for them.</w:t>
      </w:r>
      <w:r w:rsidRPr="009F1ACE">
        <w:t xml:space="preserve"> As far as political theories go, Campbell’s and Knight’s ideas are as good as any. But having observed the political process for quite some time, I have a theory of my own design. I call it the “reflex of rational nonvoting behavior.”</w:t>
      </w:r>
    </w:p>
    <w:p w14:paraId="5D3E67E5" w14:textId="77777777" w:rsidR="00446AF2" w:rsidRDefault="00446AF2" w:rsidP="00446AF2">
      <w:pPr>
        <w:pStyle w:val="Heading4"/>
      </w:pPr>
      <w:r>
        <w:t>Low turnout turns the aff – causes more anti-black governments</w:t>
      </w:r>
    </w:p>
    <w:p w14:paraId="3E249714" w14:textId="77777777" w:rsidR="00446AF2" w:rsidRPr="00255166" w:rsidRDefault="00446AF2" w:rsidP="00446AF2">
      <w:pPr>
        <w:rPr>
          <w:rStyle w:val="Style13ptBold"/>
        </w:rPr>
      </w:pPr>
      <w:r w:rsidRPr="00255166">
        <w:rPr>
          <w:rStyle w:val="Style13ptBold"/>
        </w:rPr>
        <w:t>Roth 14</w:t>
      </w:r>
    </w:p>
    <w:p w14:paraId="1CC4C0C5" w14:textId="77777777" w:rsidR="00446AF2" w:rsidRPr="00255166" w:rsidRDefault="00446AF2" w:rsidP="00446AF2">
      <w:r w:rsidRPr="00255166">
        <w:t>Zachary, national reporter, MSNBC, August 14, “Ferguson’s lack of diversity goes way beyond its cops,” http://www.msnbc.com/msnbc/ferguson-lack-diversity-goes-way-beyond-its-cops</w:t>
      </w:r>
    </w:p>
    <w:p w14:paraId="43240BA0" w14:textId="77777777" w:rsidR="00446AF2" w:rsidRDefault="00446AF2" w:rsidP="00446AF2">
      <w:pPr>
        <w:rPr>
          <w:rStyle w:val="Emphasis"/>
        </w:rPr>
      </w:pPr>
      <w:r>
        <w:t xml:space="preserve">No one collects data on turnout by race in municipal elections. But the overall </w:t>
      </w:r>
      <w:r w:rsidRPr="006B34B8">
        <w:rPr>
          <w:rStyle w:val="StyleUnderline"/>
          <w:highlight w:val="yellow"/>
        </w:rPr>
        <w:t>turnout</w:t>
      </w:r>
      <w:r w:rsidRPr="00D67DAF">
        <w:rPr>
          <w:rStyle w:val="StyleUnderline"/>
        </w:rPr>
        <w:t xml:space="preserve"> </w:t>
      </w:r>
      <w:r w:rsidRPr="006B34B8">
        <w:rPr>
          <w:rStyle w:val="StyleUnderline"/>
          <w:highlight w:val="yellow"/>
        </w:rPr>
        <w:t>numbers</w:t>
      </w:r>
      <w:r>
        <w:t xml:space="preserve"> for Ferguson’s mayoral and city council election </w:t>
      </w:r>
      <w:r w:rsidRPr="006B34B8">
        <w:rPr>
          <w:rStyle w:val="StyleUnderline"/>
          <w:highlight w:val="yellow"/>
        </w:rPr>
        <w:t>are discouraging</w:t>
      </w:r>
      <w:r w:rsidRPr="00D67DAF">
        <w:rPr>
          <w:rStyle w:val="StyleUnderline"/>
        </w:rPr>
        <w:t>.</w:t>
      </w:r>
      <w:r>
        <w:t xml:space="preserve"> This year, just 12.3% of eligible voters cast a ballot, according to numbers provided by the county. In 2013 and 2012, those figures were even lower: 11.7% and 8.9% respectively. </w:t>
      </w:r>
      <w:r w:rsidRPr="00D67DAF">
        <w:rPr>
          <w:rStyle w:val="StyleUnderline"/>
        </w:rPr>
        <w:t xml:space="preserve">As a rule, </w:t>
      </w:r>
      <w:r w:rsidRPr="00D67DAF">
        <w:rPr>
          <w:rStyle w:val="Emphasis"/>
        </w:rPr>
        <w:t xml:space="preserve">the </w:t>
      </w:r>
      <w:r w:rsidRPr="006B34B8">
        <w:rPr>
          <w:rStyle w:val="Emphasis"/>
          <w:highlight w:val="yellow"/>
        </w:rPr>
        <w:t>lower the turnout, the more the electorate skews white and</w:t>
      </w:r>
      <w:r w:rsidRPr="00D67DAF">
        <w:rPr>
          <w:rStyle w:val="Emphasis"/>
        </w:rPr>
        <w:t xml:space="preserve"> </w:t>
      </w:r>
      <w:r w:rsidRPr="006B34B8">
        <w:rPr>
          <w:rStyle w:val="Emphasis"/>
          <w:highlight w:val="yellow"/>
        </w:rPr>
        <w:t>conservative</w:t>
      </w:r>
      <w:r w:rsidRPr="00D67DAF">
        <w:rPr>
          <w:rStyle w:val="Emphasis"/>
        </w:rPr>
        <w:t>.</w:t>
      </w:r>
      <w:r>
        <w:rPr>
          <w:rStyle w:val="StyleUnderline"/>
        </w:rPr>
        <w:t xml:space="preserve"> </w:t>
      </w:r>
      <w:r>
        <w:t xml:space="preserve">“I think </w:t>
      </w:r>
      <w:r w:rsidRPr="006B34B8">
        <w:rPr>
          <w:rStyle w:val="StyleUnderline"/>
          <w:highlight w:val="yellow"/>
        </w:rPr>
        <w:t>there</w:t>
      </w:r>
      <w:r w:rsidRPr="00D67DAF">
        <w:rPr>
          <w:rStyle w:val="StyleUnderline"/>
        </w:rPr>
        <w:t xml:space="preserve"> </w:t>
      </w:r>
      <w:r w:rsidRPr="006B34B8">
        <w:rPr>
          <w:rStyle w:val="StyleUnderline"/>
          <w:highlight w:val="yellow"/>
        </w:rPr>
        <w:t>is</w:t>
      </w:r>
      <w:r w:rsidRPr="00D67DAF">
        <w:rPr>
          <w:rStyle w:val="StyleUnderline"/>
        </w:rPr>
        <w:t xml:space="preserve"> a huge </w:t>
      </w:r>
      <w:r w:rsidRPr="006B34B8">
        <w:rPr>
          <w:rStyle w:val="StyleUnderline"/>
          <w:highlight w:val="yellow"/>
        </w:rPr>
        <w:t>distrust</w:t>
      </w:r>
      <w:r w:rsidRPr="00D67DAF">
        <w:rPr>
          <w:rStyle w:val="StyleUnderline"/>
        </w:rPr>
        <w:t xml:space="preserve"> in the system</w:t>
      </w:r>
      <w:r>
        <w:t xml:space="preserve">,” said Broadnax, a Ferguson native. </w:t>
      </w:r>
      <w:r w:rsidRPr="006B34B8">
        <w:rPr>
          <w:rStyle w:val="StyleUnderline"/>
          <w:highlight w:val="yellow"/>
        </w:rPr>
        <w:t>Many blacks think</w:t>
      </w:r>
      <w:r w:rsidRPr="00D67DAF">
        <w:rPr>
          <w:rStyle w:val="StyleUnderline"/>
        </w:rPr>
        <w:t xml:space="preserve">: “Well </w:t>
      </w:r>
      <w:r w:rsidRPr="006B34B8">
        <w:rPr>
          <w:rStyle w:val="StyleUnderline"/>
          <w:highlight w:val="yellow"/>
        </w:rPr>
        <w:t>it’s not going to matter anyway, so my</w:t>
      </w:r>
      <w:r w:rsidRPr="00D67DAF">
        <w:rPr>
          <w:rStyle w:val="StyleUnderline"/>
        </w:rPr>
        <w:t xml:space="preserve"> one </w:t>
      </w:r>
      <w:r w:rsidRPr="006B34B8">
        <w:rPr>
          <w:rStyle w:val="StyleUnderline"/>
          <w:highlight w:val="yellow"/>
        </w:rPr>
        <w:t>vote doesn’t count</w:t>
      </w:r>
      <w:r>
        <w:t xml:space="preserve">,” she </w:t>
      </w:r>
      <w:r w:rsidRPr="00D67DAF">
        <w:t xml:space="preserve">said. “Well, </w:t>
      </w:r>
      <w:r w:rsidRPr="006B34B8">
        <w:rPr>
          <w:rStyle w:val="Emphasis"/>
          <w:highlight w:val="yellow"/>
        </w:rPr>
        <w:t>if you get an entire community to individually feel that way, collectively we’ve already lost.”</w:t>
      </w:r>
    </w:p>
    <w:p w14:paraId="426AC2E9" w14:textId="77777777" w:rsidR="00446AF2" w:rsidRDefault="00446AF2" w:rsidP="00446AF2">
      <w:pPr>
        <w:pStyle w:val="Heading3"/>
      </w:pPr>
      <w:r>
        <w:t>Link – Race – Cynicism</w:t>
      </w:r>
    </w:p>
    <w:p w14:paraId="14C43499" w14:textId="77777777" w:rsidR="00446AF2" w:rsidRDefault="00446AF2" w:rsidP="00446AF2">
      <w:pPr>
        <w:pStyle w:val="Heading4"/>
      </w:pPr>
      <w:r>
        <w:t>Political cynicism decreases voter turnout – stats</w:t>
      </w:r>
    </w:p>
    <w:p w14:paraId="46227DCA" w14:textId="77777777" w:rsidR="00446AF2" w:rsidRDefault="00446AF2" w:rsidP="00446AF2">
      <w:pPr>
        <w:rPr>
          <w:rStyle w:val="Style13ptBold"/>
        </w:rPr>
      </w:pPr>
      <w:r>
        <w:rPr>
          <w:rStyle w:val="Style13ptBold"/>
        </w:rPr>
        <w:t>Opdycke et al. 13</w:t>
      </w:r>
    </w:p>
    <w:p w14:paraId="34408EAB" w14:textId="77777777" w:rsidR="00446AF2" w:rsidRPr="00A61977" w:rsidRDefault="00446AF2" w:rsidP="00446AF2">
      <w:r>
        <w:t xml:space="preserve">Kelly, Adjunct Communications Professor @ Cal State University Northridge, </w:t>
      </w:r>
      <w:r w:rsidRPr="00A61977">
        <w:rPr>
          <w:i/>
        </w:rPr>
        <w:t>Colloquy</w:t>
      </w:r>
      <w:r>
        <w:t xml:space="preserve">, Vol. 9, Fall 2013, pp. 75-97, “The Effects of Political Cynicism, Political Information Efficacy and Media Consumption on Intended Voter Participation,” </w:t>
      </w:r>
      <w:r w:rsidRPr="00A61977">
        <w:t>http://www.calstatela.edu/sites/default/files/users/u2276/opdycke_segura_vasquez_essay5.pdf</w:t>
      </w:r>
    </w:p>
    <w:p w14:paraId="2BADF942" w14:textId="77777777" w:rsidR="00446AF2" w:rsidRDefault="00446AF2" w:rsidP="00446AF2">
      <w:pPr>
        <w:rPr>
          <w:rStyle w:val="Emphasis"/>
        </w:rPr>
      </w:pPr>
      <w:r>
        <w:t xml:space="preserve">Although not quite as strong as political information efficacy, </w:t>
      </w:r>
      <w:r w:rsidRPr="00A61977">
        <w:rPr>
          <w:rStyle w:val="StyleUnderline"/>
        </w:rPr>
        <w:t>the results</w:t>
      </w:r>
      <w:r>
        <w:t xml:space="preserve"> also </w:t>
      </w:r>
      <w:r w:rsidRPr="00A61977">
        <w:rPr>
          <w:rStyle w:val="StyleUnderline"/>
        </w:rPr>
        <w:t>support</w:t>
      </w:r>
      <w:r>
        <w:t xml:space="preserve">ed </w:t>
      </w:r>
      <w:r w:rsidRPr="00A61977">
        <w:rPr>
          <w:rStyle w:val="StyleUnderline"/>
        </w:rPr>
        <w:t>the hypothesis that political cynicism affected likelihood to vote.</w:t>
      </w:r>
      <w:r>
        <w:t xml:space="preserve"> </w:t>
      </w:r>
      <w:r w:rsidRPr="00A61977">
        <w:rPr>
          <w:rStyle w:val="StyleUnderline"/>
        </w:rPr>
        <w:t xml:space="preserve">The results show political cynicism as a negative predictor of voter turnout. </w:t>
      </w:r>
      <w:r>
        <w:t xml:space="preserve">This supports the findings of Pinkleton and Austin (2004), but contradicts the study of Fu et al. (2011) on political cynicism in relation to its positive effects. </w:t>
      </w:r>
      <w:r w:rsidRPr="00A61977">
        <w:rPr>
          <w:rStyle w:val="StyleUnderline"/>
        </w:rPr>
        <w:t>The</w:t>
      </w:r>
      <w:r>
        <w:rPr>
          <w:rStyle w:val="StyleUnderline"/>
        </w:rPr>
        <w:t xml:space="preserve"> </w:t>
      </w:r>
      <w:r w:rsidRPr="00A61977">
        <w:rPr>
          <w:rStyle w:val="StyleUnderline"/>
        </w:rPr>
        <w:t>finding of political cynicism as a negative predictor in likelihood to vote does not</w:t>
      </w:r>
      <w:r>
        <w:rPr>
          <w:rStyle w:val="StyleUnderline"/>
        </w:rPr>
        <w:t xml:space="preserve"> </w:t>
      </w:r>
      <w:r w:rsidRPr="00A61977">
        <w:rPr>
          <w:rStyle w:val="StyleUnderline"/>
        </w:rPr>
        <w:t>support</w:t>
      </w:r>
      <w:r>
        <w:t xml:space="preserve"> their argument </w:t>
      </w:r>
      <w:r w:rsidRPr="00A61977">
        <w:rPr>
          <w:rStyle w:val="StyleUnderline"/>
        </w:rPr>
        <w:t>that political cynicism leads to critical thinking on the</w:t>
      </w:r>
      <w:r>
        <w:rPr>
          <w:rStyle w:val="StyleUnderline"/>
        </w:rPr>
        <w:t xml:space="preserve"> </w:t>
      </w:r>
      <w:r w:rsidRPr="00A61977">
        <w:rPr>
          <w:rStyle w:val="StyleUnderline"/>
        </w:rPr>
        <w:t xml:space="preserve">issues and candidates. Instead, </w:t>
      </w:r>
      <w:r w:rsidRPr="00A61977">
        <w:rPr>
          <w:rStyle w:val="Emphasis"/>
        </w:rPr>
        <w:t>political cynicism may be driving voters away</w:t>
      </w:r>
      <w:r>
        <w:rPr>
          <w:rStyle w:val="Emphasis"/>
        </w:rPr>
        <w:t xml:space="preserve"> </w:t>
      </w:r>
      <w:r w:rsidRPr="00A61977">
        <w:rPr>
          <w:rStyle w:val="Emphasis"/>
        </w:rPr>
        <w:t>from polling booths.</w:t>
      </w:r>
    </w:p>
    <w:p w14:paraId="4C402939" w14:textId="77777777" w:rsidR="00446AF2" w:rsidRPr="00646A10" w:rsidRDefault="00446AF2" w:rsidP="00446AF2">
      <w:pPr>
        <w:pStyle w:val="Heading4"/>
      </w:pPr>
      <w:r>
        <w:rPr>
          <w:u w:val="single"/>
        </w:rPr>
        <w:t>Apathetic</w:t>
      </w:r>
      <w:r>
        <w:t xml:space="preserve"> politics decreases political involvement</w:t>
      </w:r>
    </w:p>
    <w:p w14:paraId="547A5E27" w14:textId="77777777" w:rsidR="00446AF2" w:rsidRDefault="00446AF2" w:rsidP="00446AF2">
      <w:pPr>
        <w:rPr>
          <w:rStyle w:val="Style13ptBold"/>
        </w:rPr>
      </w:pPr>
      <w:r>
        <w:rPr>
          <w:rStyle w:val="Style13ptBold"/>
        </w:rPr>
        <w:t>Pinkleton and Austin 4</w:t>
      </w:r>
    </w:p>
    <w:p w14:paraId="757ACDF7" w14:textId="77777777" w:rsidR="00446AF2" w:rsidRDefault="00446AF2" w:rsidP="00446AF2">
      <w:r w:rsidRPr="00646A10">
        <w:t>Bruce E. Pinkleton</w:t>
      </w:r>
      <w:r>
        <w:t xml:space="preserve"> and </w:t>
      </w:r>
      <w:r w:rsidRPr="00646A10">
        <w:t>Erica Weintraub Austin</w:t>
      </w:r>
      <w:r>
        <w:t xml:space="preserve">, School of Communication @ Washington State University, </w:t>
      </w:r>
      <w:r>
        <w:rPr>
          <w:i/>
        </w:rPr>
        <w:t>Mass Communication and Society</w:t>
      </w:r>
      <w:r>
        <w:t>, Vol. 7, Issue 3, p. 319-337, “Media Perceptions and Public Affairs</w:t>
      </w:r>
    </w:p>
    <w:p w14:paraId="033C67BB" w14:textId="77777777" w:rsidR="00446AF2" w:rsidRPr="00646A10" w:rsidRDefault="00446AF2" w:rsidP="00446AF2">
      <w:r>
        <w:t xml:space="preserve">Apathy in the Politically Inexperienced,” </w:t>
      </w:r>
      <w:r w:rsidRPr="00646A10">
        <w:t>http://www.tandfonline.com/doi/pdf/10.1207/s15327825mcs0703_4</w:t>
      </w:r>
    </w:p>
    <w:p w14:paraId="3F643318" w14:textId="77777777" w:rsidR="00446AF2" w:rsidRDefault="00446AF2" w:rsidP="00446AF2">
      <w:pPr>
        <w:rPr>
          <w:rStyle w:val="Emphasis"/>
        </w:rPr>
      </w:pPr>
      <w:r w:rsidRPr="001C11C4">
        <w:rPr>
          <w:rStyle w:val="StyleUnderline"/>
        </w:rPr>
        <w:t xml:space="preserve">In this study, </w:t>
      </w:r>
      <w:r w:rsidRPr="001C11C4">
        <w:rPr>
          <w:rStyle w:val="Emphasis"/>
        </w:rPr>
        <w:t>apathy was</w:t>
      </w:r>
      <w:r>
        <w:t xml:space="preserve"> much more </w:t>
      </w:r>
      <w:r w:rsidRPr="001C11C4">
        <w:rPr>
          <w:rStyle w:val="Emphasis"/>
        </w:rPr>
        <w:t>strongly associated with involvement</w:t>
      </w:r>
      <w:r>
        <w:t xml:space="preserve">, </w:t>
      </w:r>
      <w:r w:rsidRPr="001C11C4">
        <w:rPr>
          <w:rStyle w:val="Emphasis"/>
        </w:rPr>
        <w:t>and</w:t>
      </w:r>
      <w:r>
        <w:t xml:space="preserve"> to a somewhat lesser extent, </w:t>
      </w:r>
      <w:r w:rsidRPr="001C11C4">
        <w:rPr>
          <w:rStyle w:val="Emphasis"/>
        </w:rPr>
        <w:t>efficacy</w:t>
      </w:r>
      <w:r>
        <w:t xml:space="preserve">; </w:t>
      </w:r>
      <w:r w:rsidRPr="001C11C4">
        <w:rPr>
          <w:rStyle w:val="StyleUnderline"/>
        </w:rPr>
        <w:t>both</w:t>
      </w:r>
      <w:r>
        <w:t xml:space="preserve"> of these </w:t>
      </w:r>
      <w:r w:rsidRPr="001C11C4">
        <w:rPr>
          <w:rStyle w:val="StyleUnderline"/>
        </w:rPr>
        <w:t>relationships were negative.</w:t>
      </w:r>
      <w:r>
        <w:t xml:space="preserve"> Involvement, in fact, explained 21% of the variance in apathy, whereas efficacy explained another 6%. </w:t>
      </w:r>
      <w:r w:rsidRPr="00646A10">
        <w:rPr>
          <w:rStyle w:val="StyleUnderline"/>
        </w:rPr>
        <w:t>These results show that individual motivations and the belief</w:t>
      </w:r>
      <w:r>
        <w:rPr>
          <w:rStyle w:val="StyleUnderline"/>
        </w:rPr>
        <w:t xml:space="preserve"> </w:t>
      </w:r>
      <w:r w:rsidRPr="00646A10">
        <w:rPr>
          <w:rStyle w:val="StyleUnderline"/>
        </w:rPr>
        <w:t>that participation can make a difference comprise fundamental barriers to apathy.</w:t>
      </w:r>
      <w:r>
        <w:t xml:space="preserve"> This result again points to the potential importance of information source use, which increases as motivation and efficacy increase and also demonstrates the potential to decrease apathy. As a contributor to informed decision making for young adults, the motivation to seek information from sources beyond entertainment media is critical. When citizens are high in involvement, their information source use is a natural outcome of their public affairs engagement. </w:t>
      </w:r>
      <w:r w:rsidRPr="00646A10">
        <w:rPr>
          <w:rStyle w:val="StyleUnderline"/>
        </w:rPr>
        <w:t>Involvement and efficacy</w:t>
      </w:r>
      <w:r>
        <w:rPr>
          <w:rStyle w:val="StyleUnderline"/>
        </w:rPr>
        <w:t xml:space="preserve"> </w:t>
      </w:r>
      <w:r w:rsidRPr="00646A10">
        <w:rPr>
          <w:rStyle w:val="StyleUnderline"/>
        </w:rPr>
        <w:t>enjoy a strong, supportive relationship, which ultimately contributes to political</w:t>
      </w:r>
      <w:r>
        <w:rPr>
          <w:rStyle w:val="StyleUnderline"/>
        </w:rPr>
        <w:t xml:space="preserve"> </w:t>
      </w:r>
      <w:r w:rsidRPr="00646A10">
        <w:rPr>
          <w:rStyle w:val="StyleUnderline"/>
        </w:rPr>
        <w:t xml:space="preserve">participation </w:t>
      </w:r>
      <w:r>
        <w:t>(Pinkleton &amp; Austin, 1998). Together, involve</w:t>
      </w:r>
      <w:r w:rsidRPr="00646A10">
        <w:rPr>
          <w:rStyle w:val="StyleUnderline"/>
        </w:rPr>
        <w:t>ment and efficacy appear</w:t>
      </w:r>
      <w:r>
        <w:rPr>
          <w:rStyle w:val="StyleUnderline"/>
        </w:rPr>
        <w:t xml:space="preserve"> </w:t>
      </w:r>
      <w:r w:rsidRPr="00646A10">
        <w:rPr>
          <w:rStyle w:val="StyleUnderline"/>
        </w:rPr>
        <w:t>to motivate informed public affairs decision making among politically inexperienced</w:t>
      </w:r>
      <w:r>
        <w:rPr>
          <w:rStyle w:val="StyleUnderline"/>
        </w:rPr>
        <w:t xml:space="preserve"> </w:t>
      </w:r>
      <w:r w:rsidRPr="00646A10">
        <w:rPr>
          <w:rStyle w:val="StyleUnderline"/>
        </w:rPr>
        <w:t xml:space="preserve">citizens, </w:t>
      </w:r>
      <w:r w:rsidRPr="00646A10">
        <w:rPr>
          <w:rStyle w:val="Emphasis"/>
        </w:rPr>
        <w:t>helping to overcome tendencies toward apathetic inaction.</w:t>
      </w:r>
    </w:p>
    <w:p w14:paraId="0209087A" w14:textId="77777777" w:rsidR="00446AF2" w:rsidRPr="00084329" w:rsidRDefault="00446AF2" w:rsidP="00446AF2">
      <w:pPr>
        <w:pStyle w:val="Heading4"/>
      </w:pPr>
      <w:r w:rsidRPr="00084329">
        <w:t xml:space="preserve">Youth </w:t>
      </w:r>
      <w:r>
        <w:t>trust in government key to avert political apathy and low turnout</w:t>
      </w:r>
    </w:p>
    <w:p w14:paraId="2F96D1E4" w14:textId="77777777" w:rsidR="00446AF2" w:rsidRDefault="00446AF2" w:rsidP="00446AF2">
      <w:pPr>
        <w:rPr>
          <w:rStyle w:val="Style13ptBold"/>
        </w:rPr>
      </w:pPr>
      <w:r w:rsidRPr="00084329">
        <w:rPr>
          <w:rStyle w:val="Style13ptBold"/>
        </w:rPr>
        <w:t>Pimienta</w:t>
      </w:r>
      <w:r>
        <w:rPr>
          <w:rStyle w:val="Style13ptBold"/>
        </w:rPr>
        <w:t xml:space="preserve"> 1-26</w:t>
      </w:r>
    </w:p>
    <w:p w14:paraId="47FED9B1" w14:textId="77777777" w:rsidR="00446AF2" w:rsidRPr="00084329" w:rsidRDefault="00446AF2" w:rsidP="00446AF2">
      <w:r>
        <w:t xml:space="preserve">Alberto, Reporter, </w:t>
      </w:r>
      <w:r>
        <w:rPr>
          <w:i/>
        </w:rPr>
        <w:t>VOA</w:t>
      </w:r>
      <w:r>
        <w:t>, “</w:t>
      </w:r>
      <w:r w:rsidRPr="00084329">
        <w:t>Millennials the New Majorit</w:t>
      </w:r>
      <w:r>
        <w:t xml:space="preserve">y But Still Less Likely to Vote,” </w:t>
      </w:r>
      <w:r w:rsidRPr="00084329">
        <w:t xml:space="preserve">http://www.voanews.com/content/millenials-the-new-majority-but-still-less-likely-to-vote/3163854.html </w:t>
      </w:r>
    </w:p>
    <w:p w14:paraId="16F23F2F" w14:textId="77777777" w:rsidR="00446AF2" w:rsidRDefault="00446AF2" w:rsidP="00446AF2">
      <w:r>
        <w:t xml:space="preserve">A trust problem </w:t>
      </w:r>
      <w:r w:rsidRPr="00084329">
        <w:rPr>
          <w:rStyle w:val="StyleUnderline"/>
        </w:rPr>
        <w:t>Millennials do not trust politicians and government institutions.</w:t>
      </w:r>
      <w:r>
        <w:t xml:space="preserve"> In the latest poll of millennials’ political views by the Institute of Politics of Harvard University only 37 percent of 18 to 29-year-olds trusted the president. Only 25 percent trust the federal government and only 17 percent trust Congress. “</w:t>
      </w:r>
      <w:r w:rsidRPr="00084329">
        <w:rPr>
          <w:rStyle w:val="StyleUnderline"/>
        </w:rPr>
        <w:t>America's millennial generation, the largest generation in American history, has an opportunity to play a huge role in</w:t>
      </w:r>
      <w:r>
        <w:t xml:space="preserve"> any election – in particular, </w:t>
      </w:r>
      <w:r w:rsidRPr="00084329">
        <w:rPr>
          <w:rStyle w:val="StyleUnderline"/>
        </w:rPr>
        <w:t>the 2016 presidential</w:t>
      </w:r>
      <w:r>
        <w:t xml:space="preserve">. </w:t>
      </w:r>
      <w:r w:rsidRPr="00084329">
        <w:rPr>
          <w:rStyle w:val="StyleUnderline"/>
        </w:rPr>
        <w:t>However, young adults</w:t>
      </w:r>
      <w:r>
        <w:t xml:space="preserve"> have a </w:t>
      </w:r>
      <w:r w:rsidRPr="00084329">
        <w:rPr>
          <w:rStyle w:val="StyleUnderline"/>
        </w:rPr>
        <w:t>mistrust for today's Washington and are dubious politics can achieve real results</w:t>
      </w:r>
      <w:r>
        <w:t xml:space="preserve">,” said Esten Perez, Communications Director of Harvard's Institute of Politics. This </w:t>
      </w:r>
      <w:r w:rsidRPr="00084329">
        <w:rPr>
          <w:rStyle w:val="Emphasis"/>
        </w:rPr>
        <w:t>lack of trust</w:t>
      </w:r>
      <w:r>
        <w:t xml:space="preserve">, Farrington said, also </w:t>
      </w:r>
      <w:r w:rsidRPr="00084329">
        <w:rPr>
          <w:rStyle w:val="Emphasis"/>
        </w:rPr>
        <w:t>results in apathy.</w:t>
      </w:r>
      <w:r>
        <w:t xml:space="preserve"> “</w:t>
      </w:r>
      <w:r w:rsidRPr="00084329">
        <w:rPr>
          <w:rStyle w:val="StyleUnderline"/>
        </w:rPr>
        <w:t>Young people</w:t>
      </w:r>
      <w:r>
        <w:t xml:space="preserve">, like a lot of others in our country right </w:t>
      </w:r>
      <w:r w:rsidRPr="00084329">
        <w:t>now,</w:t>
      </w:r>
      <w:r w:rsidRPr="00084329">
        <w:rPr>
          <w:rStyle w:val="StyleUnderline"/>
        </w:rPr>
        <w:t xml:space="preserve"> are fed up </w:t>
      </w:r>
      <w:r>
        <w:t xml:space="preserve">with both parties </w:t>
      </w:r>
      <w:r w:rsidRPr="00084329">
        <w:rPr>
          <w:rStyle w:val="StyleUnderline"/>
        </w:rPr>
        <w:t xml:space="preserve">and don't think anyone can implement positive change. When people decide no one can help, </w:t>
      </w:r>
      <w:r w:rsidRPr="00084329">
        <w:rPr>
          <w:rStyle w:val="Emphasis"/>
        </w:rPr>
        <w:t>why vote?</w:t>
      </w:r>
      <w:r>
        <w:t>” he asked.</w:t>
      </w:r>
    </w:p>
    <w:p w14:paraId="666EA66B" w14:textId="77777777" w:rsidR="00446AF2" w:rsidRDefault="00446AF2" w:rsidP="00446AF2">
      <w:pPr>
        <w:pStyle w:val="Heading4"/>
      </w:pPr>
      <w:r>
        <w:t>Lack of trust in government decreases turnout and increases support for 3</w:t>
      </w:r>
      <w:r w:rsidRPr="00F13320">
        <w:rPr>
          <w:vertAlign w:val="superscript"/>
        </w:rPr>
        <w:t>rd</w:t>
      </w:r>
      <w:r>
        <w:t xml:space="preserve"> party/non-traditional candidates</w:t>
      </w:r>
    </w:p>
    <w:p w14:paraId="3DF3477D" w14:textId="77777777" w:rsidR="00446AF2" w:rsidRDefault="00446AF2" w:rsidP="00446AF2">
      <w:pPr>
        <w:rPr>
          <w:rStyle w:val="Style13ptBold"/>
        </w:rPr>
      </w:pPr>
      <w:r>
        <w:rPr>
          <w:rStyle w:val="Style13ptBold"/>
        </w:rPr>
        <w:t>Peterson and Wrighton 98</w:t>
      </w:r>
    </w:p>
    <w:p w14:paraId="390A607A" w14:textId="77777777" w:rsidR="00446AF2" w:rsidRPr="00174D9B" w:rsidRDefault="00446AF2" w:rsidP="00446AF2">
      <w:r>
        <w:t xml:space="preserve">Geoff Peterson, Professor and Chair of Political Science @ the University of Wisconsin-Eau Claire with a PhD in political science from the University of Iowa; J. Mark Wrighton, PhD in political science from the University of Iowa and former Dean of the College of Public Affairs and Professor @ the University of Illinois @ Springfield; </w:t>
      </w:r>
      <w:r>
        <w:rPr>
          <w:i/>
        </w:rPr>
        <w:t>Political Behavior</w:t>
      </w:r>
      <w:r>
        <w:t xml:space="preserve">, Vol. 20, No. 1, “Expressions of Distrust: Third Party Voting and Cynicism in Government,” </w:t>
      </w:r>
      <w:r w:rsidRPr="00747610">
        <w:t>http://people.uwec.edu/petersgd/research/trustpap.html</w:t>
      </w:r>
      <w:r>
        <w:t xml:space="preserve">   </w:t>
      </w:r>
    </w:p>
    <w:p w14:paraId="5E23E888" w14:textId="77777777" w:rsidR="00446AF2" w:rsidRDefault="00446AF2" w:rsidP="00446AF2">
      <w:r>
        <w:t xml:space="preserve">Conclusions and Suggestions for Future Research </w:t>
      </w:r>
      <w:r w:rsidRPr="00A83D1A">
        <w:rPr>
          <w:rStyle w:val="StyleUnderline"/>
        </w:rPr>
        <w:t>The role of trust in government has implications for the democratic process. Low levels of trust may be a major factor when third party candidates decide</w:t>
      </w:r>
      <w:r>
        <w:t xml:space="preserve"> whether or not </w:t>
      </w:r>
      <w:r w:rsidRPr="00A83D1A">
        <w:rPr>
          <w:rStyle w:val="StyleUnderline"/>
        </w:rPr>
        <w:t>to run</w:t>
      </w:r>
      <w:r>
        <w:t xml:space="preserve"> for office</w:t>
      </w:r>
      <w:r w:rsidRPr="00A83D1A">
        <w:rPr>
          <w:rStyle w:val="StyleUnderline"/>
        </w:rPr>
        <w:t>.</w:t>
      </w:r>
      <w:r>
        <w:t xml:space="preserve"> </w:t>
      </w:r>
      <w:r w:rsidRPr="00A83D1A">
        <w:rPr>
          <w:rStyle w:val="StyleUnderline"/>
        </w:rPr>
        <w:t>Low levels of trust</w:t>
      </w:r>
      <w:r>
        <w:t xml:space="preserve">, combined with the rigidity of the two party system, may </w:t>
      </w:r>
      <w:r w:rsidRPr="00A83D1A">
        <w:rPr>
          <w:rStyle w:val="StyleUnderline"/>
        </w:rPr>
        <w:t>make voters increasingly frustrated with the political system as a whole.</w:t>
      </w:r>
      <w:r>
        <w:t xml:space="preserve"> The desire for change was made apparent through the support for both Ross Perot and Colin Powell, yet Perot (and potentially Powell) supporters found themselves thwarted by a rigid, inflexible, electoral system that made a third party candidacy virtually impossible. </w:t>
      </w:r>
      <w:r w:rsidRPr="00A83D1A">
        <w:rPr>
          <w:rStyle w:val="StyleUnderline"/>
        </w:rPr>
        <w:t>Given the choice of two parties</w:t>
      </w:r>
      <w:r>
        <w:t xml:space="preserve">, both of whom seem unable to correct the fundamental problems in the structures of government, </w:t>
      </w:r>
      <w:r w:rsidRPr="00A83D1A">
        <w:rPr>
          <w:rStyle w:val="Emphasis"/>
        </w:rPr>
        <w:t>many distrustful voters may choose to abstain from the process altogether.</w:t>
      </w:r>
      <w:r>
        <w:t xml:space="preserve"> </w:t>
      </w:r>
      <w:r w:rsidRPr="00A83D1A">
        <w:rPr>
          <w:rStyle w:val="StyleUnderline"/>
        </w:rPr>
        <w:t>They may view both parties as conducting "business as usual" without any showing a real desire to change the process itself. There are</w:t>
      </w:r>
      <w:r>
        <w:t xml:space="preserve"> almost </w:t>
      </w:r>
      <w:r w:rsidRPr="00A83D1A">
        <w:rPr>
          <w:rStyle w:val="StyleUnderline"/>
        </w:rPr>
        <w:t>too many examples of this problem</w:t>
      </w:r>
      <w:r>
        <w:t xml:space="preserve">, but we believe the public's desire for fundamental structural change can been seen in the term limits movement, the pressure to reform lobbying and funding practices, and the balanced budget amendment. In these three cases, the public is demanding change that would affect the basic organizational and structural processes in government. It is also worth noting that all three of these issues are, in many ways, non-partisan. The public does not seem to see one party as supporting all of the changes and the other as opposing them. Rather, they see individual politicians from both parties supporting and opposing the changes they desire. </w:t>
      </w:r>
      <w:r w:rsidRPr="00A83D1A">
        <w:rPr>
          <w:rStyle w:val="StyleUnderline"/>
        </w:rPr>
        <w:t>Abstention from the process may</w:t>
      </w:r>
      <w:r>
        <w:t xml:space="preserve">, in turn, </w:t>
      </w:r>
      <w:r w:rsidRPr="00A83D1A">
        <w:rPr>
          <w:rStyle w:val="StyleUnderline"/>
        </w:rPr>
        <w:t xml:space="preserve">promote a "cynicism from without." These cynics </w:t>
      </w:r>
      <w:r>
        <w:t xml:space="preserve">could </w:t>
      </w:r>
      <w:r w:rsidRPr="00A83D1A">
        <w:rPr>
          <w:rStyle w:val="StyleUnderline"/>
        </w:rPr>
        <w:t>register their disdain by occasionally voting for those rare</w:t>
      </w:r>
      <w:r>
        <w:t xml:space="preserve"> (every twelve years or so by our sampling) </w:t>
      </w:r>
      <w:r w:rsidRPr="00A83D1A">
        <w:rPr>
          <w:rStyle w:val="StyleUnderline"/>
        </w:rPr>
        <w:t>candidates</w:t>
      </w:r>
      <w:r>
        <w:t xml:space="preserve"> that are </w:t>
      </w:r>
      <w:r w:rsidRPr="00A83D1A">
        <w:rPr>
          <w:rStyle w:val="StyleUnderline"/>
        </w:rPr>
        <w:t>able to capture and to channel such angst into a presidential campaign.</w:t>
      </w:r>
      <w:r>
        <w:t xml:space="preserve"> According to the 1992 ANES, over 20% of Perot voters said they would abstain rather than vote for either Clinton or Bush.</w:t>
      </w:r>
    </w:p>
    <w:p w14:paraId="229C9CCC" w14:textId="77777777" w:rsidR="00446AF2" w:rsidRDefault="00446AF2" w:rsidP="00446AF2">
      <w:pPr>
        <w:pStyle w:val="Heading3"/>
      </w:pPr>
      <w:r>
        <w:t>Link – Race – Black Turnout Key</w:t>
      </w:r>
    </w:p>
    <w:p w14:paraId="514263D6" w14:textId="77777777" w:rsidR="00446AF2" w:rsidRDefault="00446AF2" w:rsidP="00446AF2">
      <w:pPr>
        <w:pStyle w:val="Heading4"/>
      </w:pPr>
      <w:r>
        <w:t>Clinton will win but Minority turnout is key. Political abandonment means Trump wins</w:t>
      </w:r>
    </w:p>
    <w:p w14:paraId="7AFCE6C6" w14:textId="77777777" w:rsidR="00446AF2" w:rsidRDefault="00446AF2" w:rsidP="00446AF2">
      <w:r w:rsidRPr="00D56CC9">
        <w:t xml:space="preserve">Alan </w:t>
      </w:r>
      <w:r w:rsidRPr="00D56CC9">
        <w:rPr>
          <w:rStyle w:val="Style13ptBold"/>
        </w:rPr>
        <w:t>Rappeport, 6/20</w:t>
      </w:r>
      <w:r w:rsidRPr="00D56CC9">
        <w:t xml:space="preserve">/2016, Writer for The New York Times, "New Poll Shows Hillary Clinton Holding Edge on Donald Trump", </w:t>
      </w:r>
      <w:hyperlink r:id="rId17" w:history="1">
        <w:r w:rsidRPr="00447BFC">
          <w:rPr>
            <w:rStyle w:val="Hyperlink"/>
          </w:rPr>
          <w:t>www.nytimes.com/2016/06/21/us/politics/hillary-clinton-donald-trump-monmouth-poll.html?_r=0</w:t>
        </w:r>
      </w:hyperlink>
      <w:r>
        <w:t xml:space="preserve"> //AZ</w:t>
      </w:r>
    </w:p>
    <w:p w14:paraId="532E388F" w14:textId="77777777" w:rsidR="00446AF2" w:rsidRPr="00D56CC9" w:rsidRDefault="00446AF2" w:rsidP="00446AF2">
      <w:pPr>
        <w:rPr>
          <w:rStyle w:val="StyleUnderline"/>
        </w:rPr>
      </w:pPr>
      <w:r w:rsidRPr="00D56CC9">
        <w:rPr>
          <w:rStyle w:val="Emphasis"/>
        </w:rPr>
        <w:t>Broad support from women and minority voters has helped Hillary Clinton open an early lead over Donald J. Trump nationally</w:t>
      </w:r>
      <w:r w:rsidRPr="00D56CC9">
        <w:rPr>
          <w:rStyle w:val="StyleUnderline"/>
        </w:rPr>
        <w:t>, according to a new poll released on Monday</w:t>
      </w:r>
      <w:r w:rsidRPr="00D56CC9">
        <w:rPr>
          <w:sz w:val="16"/>
        </w:rPr>
        <w:t xml:space="preserve">. A Monmouth University survey found that 47 </w:t>
      </w:r>
      <w:r w:rsidRPr="00D56CC9">
        <w:rPr>
          <w:rStyle w:val="StyleUnderline"/>
        </w:rPr>
        <w:t>percent of registered voters back Mrs. Clinton, the presumptive Democratic presidential nominee, while 40 percent support Mr. Trump, the Republican Party’s standard-bearer. The survey is the latest in a succession of recent polls that show Mrs. Clinton having an advantag</w:t>
      </w:r>
      <w:r w:rsidRPr="00D56CC9">
        <w:rPr>
          <w:sz w:val="16"/>
        </w:rPr>
        <w:t>e, as Mr. Trump’s campaign has sputtered amid internal strife and an array of provocative public comments. “</w:t>
      </w:r>
      <w:r w:rsidRPr="00D56CC9">
        <w:rPr>
          <w:rStyle w:val="StyleUnderline"/>
        </w:rPr>
        <w:t>Clinton has the advantage as the general election campaign kicks off, particularly in key swing states,” said Patrick Murray, director of the Monmouth University Polling Institute, in a statement. “However, all signs point to 2016 turning out the most polarized electorate in memory</w:t>
      </w:r>
      <w:r w:rsidRPr="00D56CC9">
        <w:rPr>
          <w:rStyle w:val="Emphasis"/>
        </w:rPr>
        <w:t>.” The lack of diversity that comprises Mr. Trump’s core supporters has become a problem for his general election prospects.</w:t>
      </w:r>
      <w:r w:rsidRPr="00D56CC9">
        <w:rPr>
          <w:rStyle w:val="StyleUnderline"/>
        </w:rPr>
        <w:t xml:space="preserve"> The poll found </w:t>
      </w:r>
      <w:r w:rsidRPr="00D56CC9">
        <w:rPr>
          <w:rStyle w:val="Emphasis"/>
        </w:rPr>
        <w:t>Mrs. Clinton drawing the support of 72 percent of minority voters and 57 percent of female voters</w:t>
      </w:r>
      <w:r w:rsidRPr="00D56CC9">
        <w:rPr>
          <w:sz w:val="16"/>
        </w:rPr>
        <w:t xml:space="preserve">. Mr. </w:t>
      </w:r>
      <w:r w:rsidRPr="00D56CC9">
        <w:rPr>
          <w:rStyle w:val="StyleUnderline"/>
        </w:rPr>
        <w:t>Trump holds more modest leads among men and white voters</w:t>
      </w:r>
      <w:r w:rsidRPr="00D56CC9">
        <w:rPr>
          <w:sz w:val="16"/>
        </w:rPr>
        <w:t xml:space="preserve">. Mrs. Clinton is also winning in swing states that were decided by less than seven points in 2012. In those 10 states, she is leading by an average margin of 47 percent to 39 percent. During the primary campaign, Republican voters saw Mr. Trump as the strongest candidate to handle the economy and terrorism. But when pitted against Mrs. Clinton, he lags in both categories. The poll comes as Mr. Trump fired his campaign manager, Corey Lewandowski, on Monday, and it follows a response to the Orlando massacre this month that many viewed to be erratic. Mr. Trump doubled down on his call for ban on Muslim immigration, expanding the idea to include countries with a history of carrying out terrorist acts against the United States, and has said that he wished the people in the gay nightclub that was attacked were armed with guns. But 70 percent of Americans oppose Mr. Trump’s proposed barring of Muslims from entering the country, according to the Monmouth poll, and 52 percent would like to see a ban on assault weapons such as the one used by the terrorist in Orlando. </w:t>
      </w:r>
      <w:r w:rsidRPr="00D56CC9">
        <w:rPr>
          <w:rStyle w:val="StyleUnderline"/>
        </w:rPr>
        <w:t>The poll had a margin of error of plus or minus four percentage points.</w:t>
      </w:r>
    </w:p>
    <w:p w14:paraId="2F3C9EE4" w14:textId="77777777" w:rsidR="00446AF2" w:rsidRPr="00D56CC9" w:rsidRDefault="00446AF2" w:rsidP="00446AF2"/>
    <w:p w14:paraId="43A85B9B" w14:textId="77777777" w:rsidR="00446AF2" w:rsidRDefault="00446AF2" w:rsidP="00446AF2">
      <w:pPr>
        <w:pStyle w:val="Heading4"/>
      </w:pPr>
      <w:r>
        <w:t>Clintons numbers are high with minorities—proves turnout is key</w:t>
      </w:r>
    </w:p>
    <w:p w14:paraId="2CCF2DCA" w14:textId="77777777" w:rsidR="00446AF2" w:rsidRPr="009B33CC" w:rsidRDefault="00446AF2" w:rsidP="00446AF2">
      <w:r w:rsidRPr="009B33CC">
        <w:t xml:space="preserve">Priscilla </w:t>
      </w:r>
      <w:r w:rsidRPr="009B33CC">
        <w:rPr>
          <w:rStyle w:val="Style13ptBold"/>
        </w:rPr>
        <w:t>Alvarez, 6/29</w:t>
      </w:r>
      <w:r w:rsidRPr="009B33CC">
        <w:t xml:space="preserve">/2016, assistant editor at The Atlantic, "Voters Are Divided Over Hillary Clinton and Donald Trump", </w:t>
      </w:r>
      <w:hyperlink r:id="rId18" w:history="1">
        <w:r w:rsidRPr="00447BFC">
          <w:rPr>
            <w:rStyle w:val="Hyperlink"/>
          </w:rPr>
          <w:t>www.theatlantic.com/politics/archive/2016/06/hillary-clinton-donald-trump-national-poll/489287/</w:t>
        </w:r>
      </w:hyperlink>
      <w:r>
        <w:t xml:space="preserve"> //AZ</w:t>
      </w:r>
    </w:p>
    <w:p w14:paraId="231C681D" w14:textId="77777777" w:rsidR="00446AF2" w:rsidRDefault="00446AF2" w:rsidP="00446AF2">
      <w:pPr>
        <w:rPr>
          <w:sz w:val="16"/>
        </w:rPr>
      </w:pPr>
      <w:r w:rsidRPr="00D56CC9">
        <w:rPr>
          <w:sz w:val="16"/>
        </w:rPr>
        <w:t xml:space="preserve">NEWS BRIEF Over the last few weeks, </w:t>
      </w:r>
      <w:r w:rsidRPr="009B33CC">
        <w:rPr>
          <w:rStyle w:val="StyleUnderline"/>
        </w:rPr>
        <w:t>Hillary Clinton and Donald Trump have sharpened their attacks toward one another, delivering remarks on the economy, national security, and, of course, temperament. Still, ahead of the July conventions, American voters are almost equally divided on the presidential candidates</w:t>
      </w:r>
      <w:r w:rsidRPr="00D56CC9">
        <w:rPr>
          <w:sz w:val="16"/>
        </w:rPr>
        <w:t xml:space="preserve">, according to the most recent Quinnipiac University national poll. The poll found that </w:t>
      </w:r>
      <w:r w:rsidRPr="009B33CC">
        <w:rPr>
          <w:rStyle w:val="StyleUnderline"/>
        </w:rPr>
        <w:t>42 percent of registered voters back Clinton, compared with Trump’s 40 percent</w:t>
      </w:r>
      <w:r w:rsidRPr="00D56CC9">
        <w:rPr>
          <w:sz w:val="16"/>
        </w:rPr>
        <w:t xml:space="preserve">. It’s a slight drop for the former secretary of state, who at the end of last month led Trump by four points. The newly released Quinnipiac poll surveyed 1,610 registered voters nationwide from June 21 to 27. The results align with trends previously seen throughout the primary season: </w:t>
      </w:r>
      <w:r w:rsidRPr="009B33CC">
        <w:rPr>
          <w:rStyle w:val="Emphasis"/>
        </w:rPr>
        <w:t>White voters tend to flock to Trump, while minority voters back Clinton</w:t>
      </w:r>
      <w:r w:rsidRPr="00D56CC9">
        <w:rPr>
          <w:sz w:val="16"/>
        </w:rPr>
        <w:t xml:space="preserve">. According to the poll, Trump raked in a large share of support among white voters, at 47 percent, while </w:t>
      </w:r>
      <w:r w:rsidRPr="00D56CC9">
        <w:rPr>
          <w:rStyle w:val="Emphasis"/>
        </w:rPr>
        <w:t>Clinton earned the support of 91 percent of black voters and 51 percent of Hispanic voters</w:t>
      </w:r>
      <w:r w:rsidRPr="00D56CC9">
        <w:rPr>
          <w:rStyle w:val="StyleUnderline"/>
        </w:rPr>
        <w:t>. Only 1 percent of black voters and 33 percent of Hispanic voters said they backed Trump</w:t>
      </w:r>
      <w:r w:rsidRPr="00D56CC9">
        <w:rPr>
          <w:sz w:val="16"/>
        </w:rPr>
        <w:t>. Across the board, however, voters don’t think either Clinton or Trump would be a particularly good commander-in-chief: 58 percent of voters say Trump will not be a good president, while 53 percent say the same about Clinton, according to the poll. Such underlying, deep-seated concerns should worry each candidate. For example, voters find Trump more trustworthy than his Democratic rival, but voters also believe Clinton has higher moral standards. And on issues like the economy and immigration, the findings coincide with previous polls: Trump finds more support on the economy compared with Clinton, but voters think she can better handle immigration. Generally, voters are discontent with the Republican and Democratic presumptive nominees. A Washington Post/ABC poll last month found that Clinton and Trump were largely viewed unfavorably. According to the Post, “Never in the history of the Post-ABC poll have the two major party nominees been viewed as harshly as Clinton and Trump.” The Quinnipiac poll also found that 61 percent of American voters think “the 2016 election has increased the level of hatred and prejudice in the U.S.” “It would be difficult to imagine a less flattering from-the-gut reaction to Donald Trump and Hillary Clinton,” said Tim Malloy, the assistant director of the Quinnipiac University poll. The results change slightly with the addition of third-party candidates. Clinton’s support fades to 39 percent while Trump’s spikes to 37 percent. Eight percent of voters support Libertarian Party candidate Gary Johnson and Green Party candidate Jill Stein receives 4 percent, according to the poll.</w:t>
      </w:r>
    </w:p>
    <w:p w14:paraId="39857E13" w14:textId="77777777" w:rsidR="00446AF2" w:rsidRPr="00446AF2" w:rsidRDefault="00446AF2" w:rsidP="00446AF2"/>
    <w:p w14:paraId="6D380D75" w14:textId="77777777" w:rsidR="00446AF2" w:rsidRDefault="00446AF2" w:rsidP="00446AF2">
      <w:pPr>
        <w:pStyle w:val="Heading4"/>
      </w:pPr>
      <w:r>
        <w:t>Black vote key – turnout historically secures Dem presidential victories</w:t>
      </w:r>
    </w:p>
    <w:p w14:paraId="1A69290F" w14:textId="77777777" w:rsidR="00446AF2" w:rsidRDefault="00446AF2" w:rsidP="00446AF2">
      <w:pPr>
        <w:rPr>
          <w:rStyle w:val="Style13ptBold"/>
        </w:rPr>
      </w:pPr>
      <w:r>
        <w:rPr>
          <w:rStyle w:val="Style13ptBold"/>
        </w:rPr>
        <w:t>Kumar et al. 3-7</w:t>
      </w:r>
    </w:p>
    <w:p w14:paraId="4F58D920" w14:textId="77777777" w:rsidR="00446AF2" w:rsidRPr="00D33D34" w:rsidRDefault="00446AF2" w:rsidP="00446AF2">
      <w:r>
        <w:t xml:space="preserve">Anita, Reporter, </w:t>
      </w:r>
      <w:r>
        <w:rPr>
          <w:i/>
        </w:rPr>
        <w:t>McClathy DC</w:t>
      </w:r>
      <w:r>
        <w:t xml:space="preserve">, “Race politics: Clinton vs. Trump being written in black and white,” </w:t>
      </w:r>
      <w:r w:rsidRPr="00D33D34">
        <w:t>http://www.mcclatchydc.com/news/politics-government/election/article64631712.html</w:t>
      </w:r>
    </w:p>
    <w:p w14:paraId="1E8E6EB4" w14:textId="77777777" w:rsidR="00446AF2" w:rsidRPr="00C85939" w:rsidRDefault="00446AF2" w:rsidP="00446AF2">
      <w:pPr>
        <w:rPr>
          <w:sz w:val="26"/>
          <w:u w:val="single"/>
        </w:rPr>
      </w:pPr>
      <w:r>
        <w:t xml:space="preserve">So far, </w:t>
      </w:r>
      <w:r w:rsidRPr="004B4B38">
        <w:rPr>
          <w:rStyle w:val="StyleUnderline"/>
        </w:rPr>
        <w:t>Clinton’s strength among African-Americans has been a huge boost in her nomination battle</w:t>
      </w:r>
      <w:r>
        <w:t xml:space="preserve"> against Sen. Sanders, an independent from Vermont. She lost by a landslide in nearly all-white New Hampshire and fought to a tie in Iowa. But </w:t>
      </w:r>
      <w:r w:rsidRPr="004B4B38">
        <w:rPr>
          <w:rStyle w:val="StyleUnderline"/>
        </w:rPr>
        <w:t>in states with</w:t>
      </w:r>
      <w:r>
        <w:t xml:space="preserve"> more moderate white voters, and </w:t>
      </w:r>
      <w:r w:rsidRPr="004B4B38">
        <w:rPr>
          <w:rStyle w:val="StyleUnderline"/>
        </w:rPr>
        <w:t>large black populations, she’s trounced him.</w:t>
      </w:r>
      <w:r>
        <w:t xml:space="preserve"> In South Carolina, Clinton won 86 percent of the black vote and 54 percent of the white vote. That pattern repeated itself last week,where she rolled up similar numbers among whites and blacks in Alabama, Arkansas, Georgia, Tennessee, Texas and Virginia. </w:t>
      </w:r>
      <w:r w:rsidRPr="004B4B38">
        <w:rPr>
          <w:rStyle w:val="StyleUnderline"/>
        </w:rPr>
        <w:t>In November, the Clinton strategy will make sense</w:t>
      </w:r>
      <w:r>
        <w:t xml:space="preserve">, said Florida-based political strategist Steve Schale. </w:t>
      </w:r>
      <w:r w:rsidRPr="004B4B38">
        <w:rPr>
          <w:rStyle w:val="StyleUnderline"/>
        </w:rPr>
        <w:t>Blacks accounted for</w:t>
      </w:r>
      <w:r>
        <w:t xml:space="preserve"> about </w:t>
      </w:r>
      <w:r w:rsidRPr="004B4B38">
        <w:rPr>
          <w:rStyle w:val="StyleUnderline"/>
        </w:rPr>
        <w:t>13 percent of the 2012 presidential vote, and they could provide at least one-fifth of the votes Clinton would need to win this year.</w:t>
      </w:r>
      <w:r>
        <w:t xml:space="preserve"> </w:t>
      </w:r>
      <w:r w:rsidRPr="004B4B38">
        <w:rPr>
          <w:rStyle w:val="StyleUnderline"/>
        </w:rPr>
        <w:t>Trump has written off African-American voters</w:t>
      </w:r>
      <w:r>
        <w:t xml:space="preserve">, said Brad Coker, managing director at Mason-Dixon Polling &amp; Research in Jacksonville, Florida. Coker said he thought </w:t>
      </w:r>
      <w:r w:rsidRPr="004B4B38">
        <w:rPr>
          <w:rStyle w:val="StyleUnderline"/>
        </w:rPr>
        <w:t>Trump would motivate more Democrats, particularly African-Americans, to go out and vote for Clinton in a general election.</w:t>
      </w:r>
      <w:r>
        <w:t xml:space="preserve"> </w:t>
      </w:r>
      <w:r w:rsidRPr="004B4B38">
        <w:rPr>
          <w:rStyle w:val="StyleUnderline"/>
        </w:rPr>
        <w:t>But</w:t>
      </w:r>
      <w:r>
        <w:t xml:space="preserve">, he said, </w:t>
      </w:r>
      <w:r w:rsidRPr="004B4B38">
        <w:rPr>
          <w:rStyle w:val="StyleUnderline"/>
        </w:rPr>
        <w:t xml:space="preserve">Trump will bring in new white voters. </w:t>
      </w:r>
      <w:r>
        <w:t>Coker said Clinton should still be able to turn out moderate white voters as she moved to the middle in a general election. T</w:t>
      </w:r>
      <w:r w:rsidRPr="004B4B38">
        <w:rPr>
          <w:rStyle w:val="StyleUnderline"/>
        </w:rPr>
        <w:t>hat’s the sort of coalition the last two Democratic presidents</w:t>
      </w:r>
      <w:r>
        <w:t xml:space="preserve">, Bill Clinton and Barack Obama, </w:t>
      </w:r>
      <w:r w:rsidRPr="004B4B38">
        <w:rPr>
          <w:rStyle w:val="StyleUnderline"/>
        </w:rPr>
        <w:t xml:space="preserve">built with black voters. </w:t>
      </w:r>
      <w:r>
        <w:t xml:space="preserve">And a Quinnipiac University survey last month found </w:t>
      </w:r>
      <w:r w:rsidRPr="00D33D34">
        <w:rPr>
          <w:rStyle w:val="StyleUnderline"/>
        </w:rPr>
        <w:t>Clinton</w:t>
      </w:r>
      <w:r>
        <w:t xml:space="preserve">’s efforts among blacks are paying off: She </w:t>
      </w:r>
      <w:r w:rsidRPr="00D33D34">
        <w:rPr>
          <w:rStyle w:val="StyleUnderline"/>
        </w:rPr>
        <w:t>would top Trump among black voters by 83 to 12 percent.</w:t>
      </w:r>
    </w:p>
    <w:p w14:paraId="5939AD35" w14:textId="77777777" w:rsidR="00446AF2" w:rsidRPr="00505293" w:rsidRDefault="00446AF2" w:rsidP="00446AF2">
      <w:pPr>
        <w:pStyle w:val="Heading4"/>
      </w:pPr>
      <w:r>
        <w:t xml:space="preserve">African-American turnout secures swing states for Dems – preventing declines in </w:t>
      </w:r>
      <w:r>
        <w:rPr>
          <w:u w:val="single"/>
        </w:rPr>
        <w:t>enthusiasm</w:t>
      </w:r>
      <w:r>
        <w:t xml:space="preserve"> are key</w:t>
      </w:r>
    </w:p>
    <w:p w14:paraId="14B69E7A" w14:textId="77777777" w:rsidR="00446AF2" w:rsidRDefault="00446AF2" w:rsidP="00446AF2">
      <w:pPr>
        <w:rPr>
          <w:rStyle w:val="Style13ptBold"/>
        </w:rPr>
      </w:pPr>
      <w:r>
        <w:rPr>
          <w:rStyle w:val="Style13ptBold"/>
        </w:rPr>
        <w:t>Taylor 2-25</w:t>
      </w:r>
    </w:p>
    <w:p w14:paraId="3CEA6817" w14:textId="77777777" w:rsidR="00446AF2" w:rsidRDefault="00446AF2" w:rsidP="00446AF2">
      <w:r>
        <w:t xml:space="preserve">Goldie, Editor-at-large, </w:t>
      </w:r>
      <w:r>
        <w:rPr>
          <w:i/>
        </w:rPr>
        <w:t>the Daily Beast</w:t>
      </w:r>
      <w:r>
        <w:t>, “</w:t>
      </w:r>
      <w:r w:rsidRPr="00633851">
        <w:t>How Black Vot</w:t>
      </w:r>
      <w:r>
        <w:t xml:space="preserve">ers Could Help Donald Trump Win,” </w:t>
      </w:r>
      <w:r w:rsidRPr="00633851">
        <w:t>http://www.thedailybeast.com/articles/2016/02/25/how-black-voters-could-help-trump-win.html</w:t>
      </w:r>
    </w:p>
    <w:p w14:paraId="07A815EC" w14:textId="77777777" w:rsidR="00446AF2" w:rsidRDefault="00446AF2" w:rsidP="00446AF2">
      <w:pPr>
        <w:rPr>
          <w:rStyle w:val="Emphasis"/>
        </w:rPr>
      </w:pPr>
      <w:r w:rsidRPr="00B13B75">
        <w:t xml:space="preserve">There is no clear state-by-state polling data available just yet that breaks down potential voting behavior by race for the November election. But, </w:t>
      </w:r>
      <w:r w:rsidRPr="002011F0">
        <w:t>notwithstanding actual</w:t>
      </w:r>
      <w:r w:rsidRPr="00B13B75">
        <w:t xml:space="preserve"> </w:t>
      </w:r>
      <w:r w:rsidRPr="002011F0">
        <w:rPr>
          <w:rStyle w:val="Emphasis"/>
          <w:highlight w:val="yellow"/>
        </w:rPr>
        <w:t>turn-out</w:t>
      </w:r>
      <w:r w:rsidRPr="00633851">
        <w:rPr>
          <w:rStyle w:val="Emphasis"/>
        </w:rPr>
        <w:t xml:space="preserve"> numbers</w:t>
      </w:r>
      <w:r w:rsidRPr="00B13B75">
        <w:t xml:space="preserve">, </w:t>
      </w:r>
      <w:r w:rsidRPr="002011F0">
        <w:t>a double-digit total</w:t>
      </w:r>
      <w:r w:rsidRPr="00633851">
        <w:rPr>
          <w:rStyle w:val="StyleUnderline"/>
        </w:rPr>
        <w:t xml:space="preserve"> </w:t>
      </w:r>
      <w:r w:rsidRPr="002011F0">
        <w:rPr>
          <w:rStyle w:val="StyleUnderline"/>
          <w:highlight w:val="yellow"/>
        </w:rPr>
        <w:t xml:space="preserve">could be enough to turn </w:t>
      </w:r>
      <w:r w:rsidRPr="002011F0">
        <w:rPr>
          <w:rStyle w:val="Emphasis"/>
          <w:highlight w:val="yellow"/>
        </w:rPr>
        <w:t>swing states</w:t>
      </w:r>
      <w:r w:rsidRPr="00633851">
        <w:rPr>
          <w:rStyle w:val="StyleUnderline"/>
        </w:rPr>
        <w:t xml:space="preserve"> like </w:t>
      </w:r>
      <w:r w:rsidRPr="002011F0">
        <w:rPr>
          <w:rStyle w:val="StyleUnderline"/>
          <w:highlight w:val="yellow"/>
        </w:rPr>
        <w:t>Florida, Ohio and Virginia—all delegate rich with strong African-American electorates.</w:t>
      </w:r>
      <w:r w:rsidRPr="00B13B75">
        <w:t xml:space="preserve"> While it also remains difficult to discern probable turnout and split for Hispanic voters, soft support and </w:t>
      </w:r>
      <w:r w:rsidRPr="002011F0">
        <w:rPr>
          <w:rStyle w:val="Emphasis"/>
          <w:highlight w:val="yellow"/>
        </w:rPr>
        <w:t>a lack of enthusiasm</w:t>
      </w:r>
      <w:r w:rsidRPr="002011F0">
        <w:rPr>
          <w:highlight w:val="yellow"/>
        </w:rPr>
        <w:t xml:space="preserve"> </w:t>
      </w:r>
      <w:r w:rsidRPr="002011F0">
        <w:rPr>
          <w:rStyle w:val="StyleUnderline"/>
          <w:highlight w:val="yellow"/>
        </w:rPr>
        <w:t>for</w:t>
      </w:r>
      <w:r w:rsidRPr="00B13B75">
        <w:t xml:space="preserve"> the current </w:t>
      </w:r>
      <w:r w:rsidRPr="002011F0">
        <w:rPr>
          <w:rStyle w:val="StyleUnderline"/>
          <w:highlight w:val="yellow"/>
        </w:rPr>
        <w:t>Dem</w:t>
      </w:r>
      <w:r w:rsidRPr="00633851">
        <w:rPr>
          <w:rStyle w:val="StyleUnderline"/>
        </w:rPr>
        <w:t>ocrat</w:t>
      </w:r>
      <w:r w:rsidRPr="00B13B75">
        <w:t xml:space="preserve">ic field has already </w:t>
      </w:r>
      <w:r w:rsidRPr="002011F0">
        <w:rPr>
          <w:rStyle w:val="StyleUnderline"/>
          <w:highlight w:val="yellow"/>
        </w:rPr>
        <w:t>result</w:t>
      </w:r>
      <w:r w:rsidRPr="00B13B75">
        <w:t xml:space="preserve">ed </w:t>
      </w:r>
      <w:r w:rsidRPr="002011F0">
        <w:rPr>
          <w:rStyle w:val="StyleUnderline"/>
          <w:highlight w:val="yellow"/>
        </w:rPr>
        <w:t>in lower</w:t>
      </w:r>
      <w:r w:rsidRPr="00B13B75">
        <w:t xml:space="preserve"> than expected </w:t>
      </w:r>
      <w:r w:rsidRPr="002011F0">
        <w:rPr>
          <w:rStyle w:val="StyleUnderline"/>
          <w:highlight w:val="yellow"/>
        </w:rPr>
        <w:t>voter participation</w:t>
      </w:r>
      <w:r w:rsidRPr="00B13B75">
        <w:t xml:space="preserve"> in early primary states. There is no indication that Trump’s appeal among conservative Hispanics in the Nevada caucus will translate to wins among that demographic this fall, when the vote is expected to be younger and more liberal.</w:t>
      </w:r>
      <w:r>
        <w:t xml:space="preserve"> </w:t>
      </w:r>
      <w:r w:rsidRPr="00B13B75">
        <w:t>Trump appears to be betting his billions on persuading and energizing black voters. In the interview with Tapper, Trump said he will “do great with the African Americans” and said he believes he will “get a tremendous turnout.”</w:t>
      </w:r>
      <w:r>
        <w:t xml:space="preserve"> </w:t>
      </w:r>
      <w:r w:rsidRPr="00633851">
        <w:rPr>
          <w:rStyle w:val="StyleUnderline"/>
        </w:rPr>
        <w:t>Sen</w:t>
      </w:r>
      <w:r w:rsidRPr="00154D8C">
        <w:t xml:space="preserve">. Barack </w:t>
      </w:r>
      <w:r w:rsidRPr="002011F0">
        <w:rPr>
          <w:rStyle w:val="StyleUnderline"/>
          <w:highlight w:val="yellow"/>
        </w:rPr>
        <w:t>Obama benefitted from extraordinary voter engagement</w:t>
      </w:r>
      <w:r w:rsidRPr="00633851">
        <w:rPr>
          <w:rStyle w:val="StyleUnderline"/>
        </w:rPr>
        <w:t xml:space="preserve"> numbers and 96 percent </w:t>
      </w:r>
      <w:r w:rsidRPr="002011F0">
        <w:rPr>
          <w:rStyle w:val="StyleUnderline"/>
          <w:highlight w:val="yellow"/>
        </w:rPr>
        <w:t>of the black vote in 2008.</w:t>
      </w:r>
      <w:r w:rsidRPr="00633851">
        <w:rPr>
          <w:rStyle w:val="StyleUnderline"/>
        </w:rPr>
        <w:t xml:space="preserve"> </w:t>
      </w:r>
      <w:r w:rsidRPr="00154D8C">
        <w:t>And, in congressional races, African Americans have sometimes supported Democrats by margins as high as 9-to-1.</w:t>
      </w:r>
      <w:r>
        <w:t xml:space="preserve"> </w:t>
      </w:r>
      <w:r w:rsidRPr="00154D8C">
        <w:t>One might contend that the margin slimmed because President Obama’s racial heritage proved to be an attractive lure for black voters. But that dismisses a second, though entirely related, factor. Republicans—both during the 2008 campaign and now—are much more strident in the age of Obama. Add to this that Trump is certainly no stranger to stoking the racially charged fears of his political base. His candidacy, arguably, is the direct rebuke of an African-American president.</w:t>
      </w:r>
      <w:r>
        <w:t xml:space="preserve"> For now, Trump appears to be holding on to a sliver of the pie. There is no telling if or how long that will last. Until now, he has not been challenged on black issues in any meaningful way. Without question, if he wins the primary, his Democratic challenger will reach into a stockpile of opposition research—including newspaper headlines and cable news interviews. Appropriately litigated, Trump’s own words could come back to haunt him. However, the fact remains that </w:t>
      </w:r>
      <w:r w:rsidRPr="00505293">
        <w:rPr>
          <w:rStyle w:val="StyleUnderline"/>
          <w:highlight w:val="yellow"/>
        </w:rPr>
        <w:t xml:space="preserve">there is no Obama on the ticket this time and </w:t>
      </w:r>
      <w:r w:rsidRPr="00505293">
        <w:rPr>
          <w:rStyle w:val="Emphasis"/>
          <w:highlight w:val="yellow"/>
        </w:rPr>
        <w:t>even a small shift could make the difference.</w:t>
      </w:r>
    </w:p>
    <w:p w14:paraId="565DB0DC" w14:textId="77777777" w:rsidR="00446AF2" w:rsidRDefault="00446AF2" w:rsidP="00446AF2">
      <w:pPr>
        <w:pStyle w:val="Heading4"/>
      </w:pPr>
      <w:r>
        <w:t>Maintaining high black turnout secures Dem victory – preventing disillusionment key</w:t>
      </w:r>
    </w:p>
    <w:p w14:paraId="6356D59D" w14:textId="77777777" w:rsidR="00446AF2" w:rsidRDefault="00446AF2" w:rsidP="00446AF2">
      <w:pPr>
        <w:rPr>
          <w:rStyle w:val="Style13ptBold"/>
        </w:rPr>
      </w:pPr>
      <w:r w:rsidRPr="00391F0F">
        <w:rPr>
          <w:rStyle w:val="Style13ptBold"/>
        </w:rPr>
        <w:t>Clement</w:t>
      </w:r>
      <w:r>
        <w:rPr>
          <w:rStyle w:val="Style13ptBold"/>
        </w:rPr>
        <w:t xml:space="preserve"> 15</w:t>
      </w:r>
    </w:p>
    <w:p w14:paraId="154DE53E" w14:textId="77777777" w:rsidR="00446AF2" w:rsidRPr="002A7665" w:rsidRDefault="00446AF2" w:rsidP="00446AF2">
      <w:r>
        <w:t xml:space="preserve">Scott, Political Reporter, </w:t>
      </w:r>
      <w:r>
        <w:rPr>
          <w:i/>
        </w:rPr>
        <w:t>Washington Post</w:t>
      </w:r>
      <w:r>
        <w:t xml:space="preserve">, June 11, </w:t>
      </w:r>
      <w:r w:rsidRPr="002A7665">
        <w:t>How black voters c</w:t>
      </w:r>
      <w:r>
        <w:t xml:space="preserve">ould determine the 2016 election,” </w:t>
      </w:r>
      <w:r w:rsidRPr="002A7665">
        <w:t>https://www.washingtonpost.com/news/the-fix/wp/2015/06/11/how-black-voters-could-determine-the-2016-election/</w:t>
      </w:r>
    </w:p>
    <w:p w14:paraId="68604301" w14:textId="77777777" w:rsidR="00446AF2" w:rsidRDefault="00446AF2" w:rsidP="00446AF2">
      <w:pPr>
        <w:rPr>
          <w:rStyle w:val="StyleUnderline"/>
        </w:rPr>
      </w:pPr>
      <w:r w:rsidRPr="002A7665">
        <w:rPr>
          <w:rStyle w:val="StyleUnderline"/>
          <w:highlight w:val="yellow"/>
        </w:rPr>
        <w:t>African-American voters turned out at unprecedented levels to support</w:t>
      </w:r>
      <w:r>
        <w:t xml:space="preserve"> Barack </w:t>
      </w:r>
      <w:r w:rsidRPr="002A7665">
        <w:rPr>
          <w:rStyle w:val="StyleUnderline"/>
          <w:highlight w:val="yellow"/>
        </w:rPr>
        <w:t>Obama</w:t>
      </w:r>
      <w:r w:rsidRPr="004C2F3C">
        <w:rPr>
          <w:rStyle w:val="StyleUnderline"/>
        </w:rPr>
        <w:t xml:space="preserve"> in 2008 and 2012. </w:t>
      </w:r>
      <w:r w:rsidRPr="002A7665">
        <w:rPr>
          <w:rStyle w:val="StyleUnderline"/>
          <w:highlight w:val="yellow"/>
        </w:rPr>
        <w:t>But</w:t>
      </w:r>
      <w:r>
        <w:t xml:space="preserve"> in 2015, my colleague Robert Samuels found in Jacksonville, Fla., that </w:t>
      </w:r>
      <w:r w:rsidRPr="002A7665">
        <w:rPr>
          <w:rStyle w:val="StyleUnderline"/>
          <w:highlight w:val="yellow"/>
        </w:rPr>
        <w:t>some</w:t>
      </w:r>
      <w:r w:rsidRPr="004C2F3C">
        <w:rPr>
          <w:rStyle w:val="StyleUnderline"/>
        </w:rPr>
        <w:t xml:space="preserve"> blacks </w:t>
      </w:r>
      <w:r w:rsidRPr="002A7665">
        <w:rPr>
          <w:rStyle w:val="StyleUnderline"/>
          <w:highlight w:val="yellow"/>
        </w:rPr>
        <w:t>are disillusioned</w:t>
      </w:r>
      <w:r>
        <w:t xml:space="preserve"> that Obama's election hasn't noticeably improved their lives. </w:t>
      </w:r>
      <w:r w:rsidRPr="004C2F3C">
        <w:rPr>
          <w:rStyle w:val="StyleUnderline"/>
        </w:rPr>
        <w:t>They are</w:t>
      </w:r>
      <w:r>
        <w:t xml:space="preserve"> also </w:t>
      </w:r>
      <w:r w:rsidRPr="002A7665">
        <w:rPr>
          <w:rStyle w:val="Emphasis"/>
          <w:highlight w:val="yellow"/>
        </w:rPr>
        <w:t>skeptical</w:t>
      </w:r>
      <w:r>
        <w:t xml:space="preserve"> of Hillary Clinton's 2016 candidacy. Among their comments: “</w:t>
      </w:r>
      <w:r w:rsidRPr="002A7665">
        <w:rPr>
          <w:rStyle w:val="Emphasis"/>
          <w:highlight w:val="yellow"/>
        </w:rPr>
        <w:t>What was the point</w:t>
      </w:r>
      <w:r>
        <w:t xml:space="preserve">?” </w:t>
      </w:r>
      <w:r w:rsidRPr="002A7665">
        <w:rPr>
          <w:rStyle w:val="StyleUnderline"/>
          <w:highlight w:val="yellow"/>
        </w:rPr>
        <w:t>asked Motley</w:t>
      </w:r>
      <w:r>
        <w:t xml:space="preserve">, 23, a grocery store clerk. “We made history, but </w:t>
      </w:r>
      <w:r w:rsidRPr="002A7665">
        <w:rPr>
          <w:rStyle w:val="Emphasis"/>
          <w:highlight w:val="yellow"/>
        </w:rPr>
        <w:t>I don’t see change</w:t>
      </w:r>
      <w:r>
        <w:t xml:space="preserve">.” “Hillary needs to prove to us that she’s genuine and really true. And I'm not even sure that would help. We’ve been snakebitten too many times before.” Samuels's story hits on one of </w:t>
      </w:r>
      <w:r w:rsidRPr="002A7665">
        <w:rPr>
          <w:rStyle w:val="StyleUnderline"/>
          <w:highlight w:val="yellow"/>
        </w:rPr>
        <w:t>the biggest unknown</w:t>
      </w:r>
      <w:r w:rsidRPr="004C2F3C">
        <w:rPr>
          <w:rStyle w:val="StyleUnderline"/>
        </w:rPr>
        <w:t>s</w:t>
      </w:r>
      <w:r>
        <w:t xml:space="preserve"> going </w:t>
      </w:r>
      <w:r w:rsidRPr="002A7665">
        <w:rPr>
          <w:rStyle w:val="StyleUnderline"/>
          <w:highlight w:val="yellow"/>
        </w:rPr>
        <w:t>in</w:t>
      </w:r>
      <w:r w:rsidRPr="002A7665">
        <w:rPr>
          <w:highlight w:val="yellow"/>
        </w:rPr>
        <w:t>to</w:t>
      </w:r>
      <w:r>
        <w:t xml:space="preserve"> </w:t>
      </w:r>
      <w:r w:rsidRPr="004C2F3C">
        <w:rPr>
          <w:rStyle w:val="StyleUnderline"/>
        </w:rPr>
        <w:t xml:space="preserve">the </w:t>
      </w:r>
      <w:r w:rsidRPr="002A7665">
        <w:rPr>
          <w:rStyle w:val="StyleUnderline"/>
          <w:highlight w:val="yellow"/>
        </w:rPr>
        <w:t>2016</w:t>
      </w:r>
      <w:r w:rsidRPr="004C2F3C">
        <w:rPr>
          <w:rStyle w:val="StyleUnderline"/>
        </w:rPr>
        <w:t xml:space="preserve"> election:</w:t>
      </w:r>
      <w:r>
        <w:t xml:space="preserve"> </w:t>
      </w:r>
      <w:r w:rsidRPr="002A7665">
        <w:rPr>
          <w:rStyle w:val="StyleUnderline"/>
          <w:highlight w:val="yellow"/>
        </w:rPr>
        <w:t>How much African American</w:t>
      </w:r>
      <w:r>
        <w:t xml:space="preserve">s' peaking </w:t>
      </w:r>
      <w:r w:rsidRPr="004C2F3C">
        <w:rPr>
          <w:rStyle w:val="StyleUnderline"/>
        </w:rPr>
        <w:t xml:space="preserve">voter </w:t>
      </w:r>
      <w:r w:rsidRPr="002A7665">
        <w:rPr>
          <w:rStyle w:val="StyleUnderline"/>
          <w:highlight w:val="yellow"/>
        </w:rPr>
        <w:t>turnout</w:t>
      </w:r>
      <w:r>
        <w:t xml:space="preserve"> in 2008 and 2012 was due to the first black major-party nominee/president being on the ballot? And will it will </w:t>
      </w:r>
      <w:r w:rsidRPr="002A7665">
        <w:rPr>
          <w:rStyle w:val="StyleUnderline"/>
          <w:highlight w:val="yellow"/>
        </w:rPr>
        <w:t>fall</w:t>
      </w:r>
      <w:r>
        <w:t xml:space="preserve"> precipitously in the absence of one </w:t>
      </w:r>
      <w:r w:rsidRPr="004C2F3C">
        <w:rPr>
          <w:rStyle w:val="StyleUnderline"/>
        </w:rPr>
        <w:t>in 2016? Because African Americans have historically supported Democrats by overwhelming margins</w:t>
      </w:r>
      <w:r>
        <w:t xml:space="preserve"> (85 percent on average in presidential elections going back to </w:t>
      </w:r>
      <w:r w:rsidRPr="004C2F3C">
        <w:t>1972), this kind of</w:t>
      </w:r>
      <w:r w:rsidRPr="004C2F3C">
        <w:rPr>
          <w:rStyle w:val="StyleUnderline"/>
        </w:rPr>
        <w:t xml:space="preserve"> </w:t>
      </w:r>
      <w:r w:rsidRPr="002A7665">
        <w:rPr>
          <w:rStyle w:val="StyleUnderline"/>
          <w:highlight w:val="yellow"/>
        </w:rPr>
        <w:t>turnout shift matters</w:t>
      </w:r>
      <w:r w:rsidRPr="002A7665">
        <w:rPr>
          <w:rStyle w:val="StyleUnderline"/>
        </w:rPr>
        <w:t xml:space="preserve"> hugely. </w:t>
      </w:r>
      <w:r w:rsidRPr="002A7665">
        <w:t>To</w:t>
      </w:r>
      <w:r w:rsidRPr="004C2F3C">
        <w:t xml:space="preserve"> understand the Democrats' quandary, take a look at the trend line in black voter turnout among eligible voters according to the United States Election Project. </w:t>
      </w:r>
      <w:r w:rsidRPr="004C2F3C">
        <w:rPr>
          <w:rStyle w:val="StyleUnderline"/>
        </w:rPr>
        <w:t>Turnout jumped</w:t>
      </w:r>
      <w:r w:rsidRPr="004C2F3C">
        <w:t xml:space="preserve"> from 61 percent to a record high 69 percent </w:t>
      </w:r>
      <w:r w:rsidRPr="004C2F3C">
        <w:rPr>
          <w:rStyle w:val="StyleUnderline"/>
        </w:rPr>
        <w:t>between 2004 and 2008</w:t>
      </w:r>
      <w:r w:rsidRPr="004C2F3C">
        <w:t xml:space="preserve">, with 2012's 67 percent turnout still higher than any point on record before Obama. </w:t>
      </w:r>
      <w:r w:rsidRPr="004C2F3C">
        <w:rPr>
          <w:rStyle w:val="StyleUnderline"/>
        </w:rPr>
        <w:t>But while Obama's candidacy surely contributed to the surge</w:t>
      </w:r>
      <w:r w:rsidRPr="004C2F3C">
        <w:t xml:space="preserve">, </w:t>
      </w:r>
      <w:r w:rsidRPr="004C2F3C">
        <w:rPr>
          <w:rStyle w:val="StyleUnderline"/>
        </w:rPr>
        <w:t>turnout among blacks was</w:t>
      </w:r>
      <w:r w:rsidRPr="004C2F3C">
        <w:t xml:space="preserve"> actually </w:t>
      </w:r>
      <w:r w:rsidRPr="004C2F3C">
        <w:rPr>
          <w:rStyle w:val="StyleUnderline"/>
        </w:rPr>
        <w:t>already rising</w:t>
      </w:r>
      <w:r w:rsidRPr="004C2F3C">
        <w:t xml:space="preserve"> -- and </w:t>
      </w:r>
      <w:r w:rsidRPr="004C2F3C">
        <w:rPr>
          <w:rStyle w:val="StyleUnderline"/>
        </w:rPr>
        <w:t>quickly</w:t>
      </w:r>
      <w:r w:rsidRPr="004C2F3C">
        <w:t xml:space="preserve"> -- </w:t>
      </w:r>
      <w:r w:rsidRPr="004C2F3C">
        <w:rPr>
          <w:rStyle w:val="StyleUnderline"/>
        </w:rPr>
        <w:t xml:space="preserve">before he ran. </w:t>
      </w:r>
      <w:r w:rsidRPr="004C2F3C">
        <w:t>In 1996, 48 percent of eligible black voters cast ballots, rising to 53 percent in 2000 and again to 61 percent in 2004.</w:t>
      </w:r>
      <w:r>
        <w:t xml:space="preserve"> </w:t>
      </w:r>
      <w:r w:rsidRPr="002A7665">
        <w:rPr>
          <w:rStyle w:val="StyleUnderline"/>
          <w:highlight w:val="yellow"/>
        </w:rPr>
        <w:t>Dem</w:t>
      </w:r>
      <w:r w:rsidRPr="004C2F3C">
        <w:rPr>
          <w:rStyle w:val="StyleUnderline"/>
        </w:rPr>
        <w:t>ocrat</w:t>
      </w:r>
      <w:r w:rsidRPr="002A7665">
        <w:rPr>
          <w:rStyle w:val="StyleUnderline"/>
          <w:highlight w:val="yellow"/>
        </w:rPr>
        <w:t>s hope</w:t>
      </w:r>
      <w:r>
        <w:t xml:space="preserve"> that </w:t>
      </w:r>
      <w:r w:rsidRPr="002A7665">
        <w:rPr>
          <w:rStyle w:val="StyleUnderline"/>
          <w:highlight w:val="yellow"/>
        </w:rPr>
        <w:t xml:space="preserve">high turnout rates among African </w:t>
      </w:r>
      <w:r w:rsidRPr="00370ADC">
        <w:rPr>
          <w:rStyle w:val="StyleUnderline"/>
          <w:highlight w:val="yellow"/>
        </w:rPr>
        <w:t xml:space="preserve">Americans will be </w:t>
      </w:r>
      <w:r w:rsidRPr="00370ADC">
        <w:rPr>
          <w:rStyle w:val="StyleUnderline"/>
        </w:rPr>
        <w:t>"sticky,"</w:t>
      </w:r>
      <w:r w:rsidRPr="004C2F3C">
        <w:rPr>
          <w:rStyle w:val="StyleUnderline"/>
        </w:rPr>
        <w:t xml:space="preserve"> where voters motivated to cast ballots for Obama will transition into </w:t>
      </w:r>
      <w:r w:rsidRPr="00370ADC">
        <w:rPr>
          <w:rStyle w:val="StyleUnderline"/>
          <w:highlight w:val="yellow"/>
        </w:rPr>
        <w:t>habitual voters</w:t>
      </w:r>
      <w:r>
        <w:t xml:space="preserve"> in future years. </w:t>
      </w:r>
      <w:r w:rsidRPr="000B1F38">
        <w:rPr>
          <w:rStyle w:val="StyleUnderline"/>
          <w:highlight w:val="yellow"/>
        </w:rPr>
        <w:t>But Dem</w:t>
      </w:r>
      <w:r w:rsidRPr="005D5F96">
        <w:rPr>
          <w:rStyle w:val="StyleUnderline"/>
        </w:rPr>
        <w:t>ocrat</w:t>
      </w:r>
      <w:r w:rsidRPr="000B1F38">
        <w:rPr>
          <w:rStyle w:val="StyleUnderline"/>
          <w:highlight w:val="yellow"/>
        </w:rPr>
        <w:t xml:space="preserve">s' </w:t>
      </w:r>
      <w:r w:rsidRPr="000B1F38">
        <w:rPr>
          <w:rStyle w:val="Emphasis"/>
          <w:highlight w:val="yellow"/>
        </w:rPr>
        <w:t>appeal to black voters</w:t>
      </w:r>
      <w:r w:rsidRPr="000B1F38">
        <w:rPr>
          <w:rStyle w:val="StyleUnderline"/>
          <w:highlight w:val="yellow"/>
        </w:rPr>
        <w:t xml:space="preserve"> could</w:t>
      </w:r>
      <w:r>
        <w:t xml:space="preserve"> also </w:t>
      </w:r>
      <w:r w:rsidRPr="000B1F38">
        <w:rPr>
          <w:rStyle w:val="StyleUnderline"/>
          <w:highlight w:val="yellow"/>
        </w:rPr>
        <w:t>matter a great deal in how much</w:t>
      </w:r>
      <w:r w:rsidRPr="005D5F96">
        <w:rPr>
          <w:rStyle w:val="StyleUnderline"/>
        </w:rPr>
        <w:t xml:space="preserve"> black </w:t>
      </w:r>
      <w:r w:rsidRPr="000B1F38">
        <w:rPr>
          <w:rStyle w:val="StyleUnderline"/>
          <w:highlight w:val="yellow"/>
        </w:rPr>
        <w:t>turnout dips.</w:t>
      </w:r>
      <w:r w:rsidRPr="000B1F38">
        <w:t xml:space="preserve"> </w:t>
      </w:r>
      <w:r>
        <w:t>Clinton is popular among African Americans but not as intensely as Obama. A Washington Post-ABC News poll in late May found 53 percent of blacks reporting a "strongly favorable" impression of Clinton, compared with 68 percent who said this about Obama in a poll last fall. Seventy percent said she is honest, but 91 percent said the same of Obama last fall. And while 75 percent said Clinton "understands the problems of people like you," this was significantly lower than Obama's 91 percent last fall. Those differences in popularity are not likely to keep Clinton from winning an overwhelming majority of black voters if she is nominated. Prior to Obama's 93-95 percent showings, exit polls found Democrats averaged 85 percent support among black voters, with support hitting 90 percent for Al Gore in 2000 and 88 percent for John Kerry in 2004. And indeed, it's not just turno</w:t>
      </w:r>
      <w:r w:rsidRPr="005D5F96">
        <w:t>ut; a modest drop-off in share</w:t>
      </w:r>
      <w:r>
        <w:t xml:space="preserve"> of the vote among African Americans could hurt Democrats' vote tallies as much as a turnout drop. A basic simulation using an estimate of 2012 eligible voters finds that a drop from 93 to 85 percent support (blacks' historical average suppo</w:t>
      </w:r>
      <w:r w:rsidRPr="00B7384D">
        <w:t>rt for Democrats) would cost Democrats a net of 2.8 million votes, while a drop to 2004 turnout levels would cost Democrats just 1.3 million votes. Add both together and Democrats would cede about 3.8 million votes, which is 77 percent of Obama's winning margin in 2012. This, of course, is highly hypothetical, and it seems unlikely either drop would be so severe -- especially given black turnout was already on the upswing before Obama came along and that Democrats haven't taken less than</w:t>
      </w:r>
      <w:r>
        <w:t xml:space="preserve"> 89 percent of the black vote since 1996. But it demonstrates the potential for millions of votes to swing under a certain set of circumstances. Democrats cannot choose between a vote-share or </w:t>
      </w:r>
      <w:r w:rsidRPr="00D91056">
        <w:rPr>
          <w:rStyle w:val="StyleUnderline"/>
          <w:highlight w:val="yellow"/>
        </w:rPr>
        <w:t>turnout</w:t>
      </w:r>
      <w:r>
        <w:t xml:space="preserve"> drop, and these factors </w:t>
      </w:r>
      <w:r w:rsidRPr="00D91056">
        <w:rPr>
          <w:rStyle w:val="StyleUnderline"/>
          <w:highlight w:val="yellow"/>
        </w:rPr>
        <w:t>might</w:t>
      </w:r>
      <w:r>
        <w:t xml:space="preserve"> </w:t>
      </w:r>
      <w:r w:rsidRPr="00D91056">
        <w:t xml:space="preserve">both </w:t>
      </w:r>
      <w:r w:rsidRPr="00D91056">
        <w:rPr>
          <w:rStyle w:val="StyleUnderline"/>
          <w:highlight w:val="yellow"/>
        </w:rPr>
        <w:t>trend down</w:t>
      </w:r>
      <w:r w:rsidRPr="0010459E">
        <w:rPr>
          <w:rStyle w:val="StyleUnderline"/>
        </w:rPr>
        <w:t xml:space="preserve">wards in 2016. </w:t>
      </w:r>
      <w:r w:rsidRPr="00D91056">
        <w:rPr>
          <w:rStyle w:val="StyleUnderline"/>
          <w:highlight w:val="yellow"/>
        </w:rPr>
        <w:t>The question is how much.</w:t>
      </w:r>
      <w:r w:rsidRPr="0010459E">
        <w:rPr>
          <w:rStyle w:val="StyleUnderline"/>
        </w:rPr>
        <w:t xml:space="preserve"> What </w:t>
      </w:r>
      <w:r w:rsidRPr="00D91056">
        <w:rPr>
          <w:rStyle w:val="StyleUnderline"/>
          <w:highlight w:val="yellow"/>
        </w:rPr>
        <w:t>these numbers show</w:t>
      </w:r>
      <w:r w:rsidRPr="0010459E">
        <w:rPr>
          <w:rStyle w:val="StyleUnderline"/>
        </w:rPr>
        <w:t xml:space="preserve"> is </w:t>
      </w:r>
      <w:r w:rsidRPr="00D91056">
        <w:rPr>
          <w:rStyle w:val="StyleUnderline"/>
          <w:highlight w:val="yellow"/>
        </w:rPr>
        <w:t>how important</w:t>
      </w:r>
      <w:r w:rsidRPr="00D91056">
        <w:rPr>
          <w:rStyle w:val="StyleUnderline"/>
        </w:rPr>
        <w:t xml:space="preserve"> </w:t>
      </w:r>
      <w:r w:rsidRPr="0010459E">
        <w:rPr>
          <w:rStyle w:val="Emphasis"/>
        </w:rPr>
        <w:t xml:space="preserve">maintaining </w:t>
      </w:r>
      <w:r w:rsidRPr="00D91056">
        <w:rPr>
          <w:rStyle w:val="Emphasis"/>
          <w:highlight w:val="yellow"/>
        </w:rPr>
        <w:t>high support and turnout among African Americans is to Dem</w:t>
      </w:r>
      <w:r w:rsidRPr="0010459E">
        <w:rPr>
          <w:rStyle w:val="Emphasis"/>
        </w:rPr>
        <w:t>ocrat</w:t>
      </w:r>
      <w:r w:rsidRPr="00D91056">
        <w:rPr>
          <w:rStyle w:val="Emphasis"/>
          <w:highlight w:val="yellow"/>
        </w:rPr>
        <w:t>s' success</w:t>
      </w:r>
      <w:r w:rsidRPr="0010459E">
        <w:rPr>
          <w:rStyle w:val="Emphasis"/>
        </w:rPr>
        <w:t xml:space="preserve"> in 2016</w:t>
      </w:r>
      <w:r w:rsidRPr="0010459E">
        <w:rPr>
          <w:rStyle w:val="StyleUnderline"/>
        </w:rPr>
        <w:t>, and how Hillary</w:t>
      </w:r>
      <w:r>
        <w:t xml:space="preserve"> or whoever is the Democratic nominee </w:t>
      </w:r>
      <w:r w:rsidRPr="0010459E">
        <w:rPr>
          <w:rStyle w:val="StyleUnderline"/>
        </w:rPr>
        <w:t xml:space="preserve">has their work cut out for </w:t>
      </w:r>
      <w:r>
        <w:rPr>
          <w:rStyle w:val="StyleUnderline"/>
        </w:rPr>
        <w:t>them in repeating 2016 success.</w:t>
      </w:r>
    </w:p>
    <w:p w14:paraId="4FF76224" w14:textId="77777777" w:rsidR="00446AF2" w:rsidRPr="00EA5DC9" w:rsidRDefault="00446AF2" w:rsidP="00446AF2">
      <w:pPr>
        <w:pStyle w:val="Heading4"/>
      </w:pPr>
      <w:r w:rsidRPr="00EA5DC9">
        <w:t>Demographics lock in dem win, but the affirmatives call for blacks to abandon political institutions causes a GOP president</w:t>
      </w:r>
    </w:p>
    <w:p w14:paraId="607CE4AE" w14:textId="77777777" w:rsidR="00446AF2" w:rsidRDefault="00446AF2" w:rsidP="00446AF2">
      <w:pPr>
        <w:rPr>
          <w:rStyle w:val="Style13ptBold"/>
        </w:rPr>
      </w:pPr>
      <w:r w:rsidRPr="004D79A4">
        <w:rPr>
          <w:rStyle w:val="Style13ptBold"/>
        </w:rPr>
        <w:t>Wa</w:t>
      </w:r>
      <w:r>
        <w:rPr>
          <w:rStyle w:val="Style13ptBold"/>
        </w:rPr>
        <w:t>sserman 15</w:t>
      </w:r>
      <w:r w:rsidRPr="004D79A4">
        <w:rPr>
          <w:rStyle w:val="Style13ptBold"/>
        </w:rPr>
        <w:t xml:space="preserve"> </w:t>
      </w:r>
    </w:p>
    <w:p w14:paraId="325DCCBD" w14:textId="77777777" w:rsidR="00446AF2" w:rsidRPr="004D79A4" w:rsidRDefault="00446AF2" w:rsidP="00446AF2">
      <w:pPr>
        <w:rPr>
          <w:rStyle w:val="Style13ptBold"/>
          <w:b w:val="0"/>
          <w:bCs/>
          <w:szCs w:val="20"/>
        </w:rPr>
      </w:pPr>
      <w:r w:rsidRPr="004D79A4">
        <w:t>U.S. House editor for the Cook Political Report, writer for FiveThirtyEight (David, “How Demographics Will Shape The 2016 Election”, FiveThirtyEight, 12/3/15, http://fivethirtyeight.com/features/how-demographics-will-shape-the-2016-election/</w:t>
      </w:r>
    </w:p>
    <w:p w14:paraId="53844D38" w14:textId="77777777" w:rsidR="00446AF2" w:rsidRDefault="00446AF2" w:rsidP="00446AF2">
      <w:pPr>
        <w:rPr>
          <w:rStyle w:val="StyleUnderline"/>
        </w:rPr>
      </w:pPr>
      <w:r w:rsidRPr="004D79A4">
        <w:t xml:space="preserve">In other words, </w:t>
      </w:r>
      <w:r w:rsidRPr="00EA5DC9">
        <w:rPr>
          <w:rStyle w:val="StyleUnderline"/>
          <w:highlight w:val="yellow"/>
        </w:rPr>
        <w:t>Dem</w:t>
      </w:r>
      <w:r w:rsidRPr="00EA5DC9">
        <w:rPr>
          <w:rStyle w:val="StyleUnderline"/>
        </w:rPr>
        <w:t>ocrat</w:t>
      </w:r>
      <w:r w:rsidRPr="00EA5DC9">
        <w:rPr>
          <w:rStyle w:val="StyleUnderline"/>
          <w:highlight w:val="yellow"/>
        </w:rPr>
        <w:t>s’ coalition of non-white, young</w:t>
      </w:r>
      <w:r w:rsidRPr="00EA5DC9">
        <w:rPr>
          <w:rStyle w:val="StyleUnderline"/>
        </w:rPr>
        <w:t xml:space="preserve"> and well-</w:t>
      </w:r>
      <w:r w:rsidRPr="00EA5DC9">
        <w:rPr>
          <w:rStyle w:val="StyleUnderline"/>
          <w:highlight w:val="yellow"/>
        </w:rPr>
        <w:t>educated voters continues to expand</w:t>
      </w:r>
      <w:r w:rsidRPr="00EA5DC9">
        <w:rPr>
          <w:rStyle w:val="StyleUnderline"/>
        </w:rPr>
        <w:t xml:space="preserve"> every election</w:t>
      </w:r>
      <w:r w:rsidRPr="004D79A4">
        <w:t xml:space="preserve">, while Republicans’ coalition of white, older and less-educated voters keeps shrinking. It’s no wonder that </w:t>
      </w:r>
      <w:r w:rsidRPr="00EA5DC9">
        <w:rPr>
          <w:rStyle w:val="StyleUnderline"/>
        </w:rPr>
        <w:t xml:space="preserve">some pundits have suggested </w:t>
      </w:r>
      <w:r w:rsidRPr="00EA5DC9">
        <w:rPr>
          <w:rStyle w:val="StyleUnderline"/>
          <w:highlight w:val="yellow"/>
        </w:rPr>
        <w:t>Dem</w:t>
      </w:r>
      <w:r w:rsidRPr="00EA5DC9">
        <w:rPr>
          <w:rStyle w:val="StyleUnderline"/>
        </w:rPr>
        <w:t>ocrat</w:t>
      </w:r>
      <w:r w:rsidRPr="00EA5DC9">
        <w:rPr>
          <w:rStyle w:val="StyleUnderline"/>
          <w:highlight w:val="yellow"/>
        </w:rPr>
        <w:t>s have an emerging</w:t>
      </w:r>
      <w:r w:rsidRPr="00EA5DC9">
        <w:rPr>
          <w:rStyle w:val="StyleUnderline"/>
        </w:rPr>
        <w:t xml:space="preserve"> “strangle</w:t>
      </w:r>
      <w:r w:rsidRPr="00EA5DC9">
        <w:rPr>
          <w:rStyle w:val="StyleUnderline"/>
          <w:highlight w:val="yellow"/>
        </w:rPr>
        <w:t>hold on the Electoral College</w:t>
      </w:r>
      <w:r w:rsidRPr="004D79A4">
        <w:t xml:space="preserve">” because of favorable trends in states like Colorado, Florida, Nevada, and Virginia, right? It’s true that if every demographic group were to carry its 2012 levels of turnout and party support into 2016, Democrats’ lead in the national popular vote would expand from 3.9 percentage points to 5.1 points based on population trends alone. </w:t>
      </w:r>
      <w:r w:rsidRPr="00EA5DC9">
        <w:rPr>
          <w:rStyle w:val="StyleUnderline"/>
          <w:highlight w:val="yellow"/>
        </w:rPr>
        <w:t>But, a</w:t>
      </w:r>
      <w:r w:rsidRPr="00EA5DC9">
        <w:rPr>
          <w:rStyle w:val="StyleUnderline"/>
        </w:rPr>
        <w:t xml:space="preserve">s FiveThirtyEight editor-in-chief Nate </w:t>
      </w:r>
      <w:r w:rsidRPr="00EA5DC9">
        <w:rPr>
          <w:rStyle w:val="StyleUnderline"/>
          <w:highlight w:val="yellow"/>
        </w:rPr>
        <w:t>Silver</w:t>
      </w:r>
      <w:r w:rsidRPr="00EA5DC9">
        <w:rPr>
          <w:rStyle w:val="StyleUnderline"/>
        </w:rPr>
        <w:t xml:space="preserve"> and others have </w:t>
      </w:r>
      <w:r w:rsidRPr="00EA5DC9">
        <w:rPr>
          <w:rStyle w:val="StyleUnderline"/>
          <w:highlight w:val="yellow"/>
        </w:rPr>
        <w:t>argued, Dem</w:t>
      </w:r>
      <w:r w:rsidRPr="00EA5DC9">
        <w:rPr>
          <w:rStyle w:val="StyleUnderline"/>
        </w:rPr>
        <w:t>ocrat</w:t>
      </w:r>
      <w:r w:rsidRPr="00EA5DC9">
        <w:rPr>
          <w:rStyle w:val="StyleUnderline"/>
          <w:highlight w:val="yellow"/>
        </w:rPr>
        <w:t>s’ advantage</w:t>
      </w:r>
      <w:r w:rsidRPr="00EA5DC9">
        <w:rPr>
          <w:rStyle w:val="StyleUnderline"/>
        </w:rPr>
        <w:t xml:space="preserve"> in the Electoral College </w:t>
      </w:r>
      <w:r w:rsidRPr="00EA5DC9">
        <w:rPr>
          <w:rStyle w:val="StyleUnderline"/>
          <w:highlight w:val="yellow"/>
        </w:rPr>
        <w:t>is</w:t>
      </w:r>
      <w:r w:rsidRPr="00EA5DC9">
        <w:rPr>
          <w:rStyle w:val="StyleUnderline"/>
        </w:rPr>
        <w:t xml:space="preserve"> much more </w:t>
      </w:r>
      <w:r w:rsidRPr="00EA5DC9">
        <w:rPr>
          <w:rStyle w:val="StyleUnderline"/>
          <w:highlight w:val="yellow"/>
        </w:rPr>
        <w:t>tenuous</w:t>
      </w:r>
      <w:r w:rsidRPr="00EA5DC9">
        <w:rPr>
          <w:rStyle w:val="StyleUnderline"/>
        </w:rPr>
        <w:t xml:space="preserve"> than it’s often portrayed.</w:t>
      </w:r>
      <w:r w:rsidRPr="004D79A4">
        <w:t xml:space="preserve"> Here are a few initial takeaways from our interactive (let us know what else you find @FiveThirtyEight): 1) </w:t>
      </w:r>
      <w:r w:rsidRPr="00EA5DC9">
        <w:rPr>
          <w:rStyle w:val="Emphasis"/>
          <w:highlight w:val="yellow"/>
        </w:rPr>
        <w:t>A small shift in the national vote is all it would take for Republicans to break through Dem</w:t>
      </w:r>
      <w:r w:rsidRPr="00EA5DC9">
        <w:rPr>
          <w:rStyle w:val="Emphasis"/>
        </w:rPr>
        <w:t>ocrat</w:t>
      </w:r>
      <w:r w:rsidRPr="00EA5DC9">
        <w:rPr>
          <w:rStyle w:val="Emphasis"/>
          <w:highlight w:val="yellow"/>
        </w:rPr>
        <w:t>s’</w:t>
      </w:r>
      <w:r w:rsidRPr="00EA5DC9">
        <w:rPr>
          <w:rStyle w:val="Emphasis"/>
        </w:rPr>
        <w:t xml:space="preserve"> supposed “</w:t>
      </w:r>
      <w:r w:rsidRPr="00EA5DC9">
        <w:rPr>
          <w:rStyle w:val="Emphasis"/>
          <w:highlight w:val="yellow"/>
        </w:rPr>
        <w:t>Blue Wall.”</w:t>
      </w:r>
      <w:r w:rsidRPr="004D79A4">
        <w:t xml:space="preserve"> If all five of our groups were to shift just 3 percentage points toward the GOP in 2016, Republicans would “flip” Colorado, Florida, Iowa, New Hampshire, Ohio, Pennsylvania, Virginia, Wisconsin and win 315 electoral votes — almost a mirror image of the 2012 outcome. 2) The power of the Latino vote is frequently overstated. Even if Latino and Asian/other turnout were to plummet to zero, Democrats would still win the Electoral College 283 to 255 — despite losing the popular vote by 2.1 percentage points. That’s because Latino and Asian voters are heavily concentrated in non-competitive states like California, New York and Texas. 3) </w:t>
      </w:r>
      <w:r w:rsidRPr="00EA5DC9">
        <w:rPr>
          <w:rStyle w:val="Emphasis"/>
          <w:highlight w:val="yellow"/>
        </w:rPr>
        <w:t>Sky-high African-American support and engagement is crucial for Dem</w:t>
      </w:r>
      <w:r w:rsidRPr="00EA5DC9">
        <w:rPr>
          <w:rStyle w:val="Emphasis"/>
        </w:rPr>
        <w:t>ocrat</w:t>
      </w:r>
      <w:r w:rsidRPr="00EA5DC9">
        <w:rPr>
          <w:rStyle w:val="Emphasis"/>
          <w:highlight w:val="yellow"/>
        </w:rPr>
        <w:t>s</w:t>
      </w:r>
      <w:r w:rsidRPr="004D79A4">
        <w:t>.</w:t>
      </w:r>
      <w:r w:rsidRPr="00EA5DC9">
        <w:rPr>
          <w:rStyle w:val="StyleUnderline"/>
        </w:rPr>
        <w:t xml:space="preserve"> </w:t>
      </w:r>
      <w:r w:rsidRPr="00EA5DC9">
        <w:rPr>
          <w:rStyle w:val="StyleUnderline"/>
          <w:highlight w:val="yellow"/>
        </w:rPr>
        <w:t>Suppose African-American voters</w:t>
      </w:r>
      <w:r w:rsidRPr="00EA5DC9">
        <w:rPr>
          <w:rStyle w:val="StyleUnderline"/>
        </w:rPr>
        <w:t xml:space="preserve"> were to </w:t>
      </w:r>
      <w:r w:rsidRPr="00EA5DC9">
        <w:rPr>
          <w:rStyle w:val="StyleUnderline"/>
          <w:highlight w:val="yellow"/>
        </w:rPr>
        <w:t>return to pre-Obama</w:t>
      </w:r>
      <w:r w:rsidRPr="00EA5DC9">
        <w:rPr>
          <w:rStyle w:val="StyleUnderline"/>
        </w:rPr>
        <w:t xml:space="preserve">, 2004 </w:t>
      </w:r>
      <w:r w:rsidRPr="00EA5DC9">
        <w:rPr>
          <w:rStyle w:val="StyleUnderline"/>
          <w:highlight w:val="yellow"/>
        </w:rPr>
        <w:t>levels of turnout</w:t>
      </w:r>
      <w:r w:rsidRPr="00EA5DC9">
        <w:rPr>
          <w:rStyle w:val="StyleUnderline"/>
        </w:rPr>
        <w:t xml:space="preserve"> and partisanship</w:t>
      </w:r>
      <w:r w:rsidRPr="004D79A4">
        <w:t xml:space="preserve"> (turnout down from 66 percent to 60 percent and support for Democrats down from 93 percent to 88 percent). In that scenario, </w:t>
      </w:r>
      <w:r w:rsidRPr="00EA5DC9">
        <w:rPr>
          <w:rStyle w:val="StyleUnderline"/>
          <w:highlight w:val="yellow"/>
        </w:rPr>
        <w:t>Dem</w:t>
      </w:r>
      <w:r w:rsidRPr="00EA5DC9">
        <w:rPr>
          <w:rStyle w:val="StyleUnderline"/>
        </w:rPr>
        <w:t>ocrat</w:t>
      </w:r>
      <w:r w:rsidRPr="00EA5DC9">
        <w:rPr>
          <w:rStyle w:val="StyleUnderline"/>
          <w:highlight w:val="yellow"/>
        </w:rPr>
        <w:t>s</w:t>
      </w:r>
      <w:r w:rsidRPr="00EA5DC9">
        <w:rPr>
          <w:rStyle w:val="StyleUnderline"/>
        </w:rPr>
        <w:t xml:space="preserve"> would </w:t>
      </w:r>
      <w:r w:rsidRPr="00EA5DC9">
        <w:rPr>
          <w:rStyle w:val="StyleUnderline"/>
          <w:highlight w:val="yellow"/>
        </w:rPr>
        <w:t>lose Florida</w:t>
      </w:r>
      <w:r w:rsidRPr="00EA5DC9">
        <w:rPr>
          <w:rStyle w:val="StyleUnderline"/>
        </w:rPr>
        <w:t xml:space="preserve">, and their overall margin of victory would be cut by more than half in </w:t>
      </w:r>
      <w:r w:rsidRPr="00EA5DC9">
        <w:rPr>
          <w:rStyle w:val="StyleUnderline"/>
          <w:highlight w:val="yellow"/>
        </w:rPr>
        <w:t>Ohio and Virginia, giving them</w:t>
      </w:r>
      <w:r w:rsidRPr="00EA5DC9">
        <w:rPr>
          <w:rStyle w:val="StyleUnderline"/>
        </w:rPr>
        <w:t xml:space="preserve"> almost </w:t>
      </w:r>
      <w:r w:rsidRPr="00EA5DC9">
        <w:rPr>
          <w:rStyle w:val="StyleUnderline"/>
          <w:highlight w:val="yellow"/>
        </w:rPr>
        <w:t>no room for error</w:t>
      </w:r>
      <w:r w:rsidRPr="00EA5DC9">
        <w:rPr>
          <w:rStyle w:val="StyleUnderline"/>
        </w:rPr>
        <w:t xml:space="preserve"> with other groups.</w:t>
      </w:r>
    </w:p>
    <w:p w14:paraId="15934007" w14:textId="1E551823" w:rsidR="00446AF2" w:rsidRDefault="00446AF2" w:rsidP="00446AF2">
      <w:pPr>
        <w:pStyle w:val="Heading4"/>
      </w:pPr>
      <w:r>
        <w:t>Drop in black turnout creates an opening for Trump</w:t>
      </w:r>
    </w:p>
    <w:p w14:paraId="4D0C087C" w14:textId="77777777" w:rsidR="00446AF2" w:rsidRDefault="00446AF2" w:rsidP="00446AF2">
      <w:pPr>
        <w:rPr>
          <w:rStyle w:val="Style13ptBold"/>
        </w:rPr>
      </w:pPr>
      <w:r>
        <w:rPr>
          <w:rStyle w:val="Style13ptBold"/>
        </w:rPr>
        <w:t>Campanile 3-18</w:t>
      </w:r>
    </w:p>
    <w:p w14:paraId="61AE62DF" w14:textId="77777777" w:rsidR="00446AF2" w:rsidRDefault="00446AF2" w:rsidP="00446AF2">
      <w:r>
        <w:t xml:space="preserve">Carl, Political Contributor, </w:t>
      </w:r>
      <w:r>
        <w:rPr>
          <w:i/>
        </w:rPr>
        <w:t>New York Post</w:t>
      </w:r>
      <w:r>
        <w:t xml:space="preserve">, “Black Dems aren’t turning out for Hillary like they did for Obama,” </w:t>
      </w:r>
      <w:r w:rsidRPr="0024156E">
        <w:t>http://nypost.com/2016/03/18/black-dems-arent-turning-out-for-hillary-like-they-did-for-obama/</w:t>
      </w:r>
    </w:p>
    <w:p w14:paraId="7A13FF71" w14:textId="77777777" w:rsidR="00446AF2" w:rsidRPr="003854DD" w:rsidRDefault="00446AF2" w:rsidP="00446AF2">
      <w:pPr>
        <w:rPr>
          <w:rStyle w:val="Emphasis"/>
          <w:b w:val="0"/>
          <w:iCs w:val="0"/>
          <w:u w:val="none"/>
        </w:rPr>
      </w:pPr>
      <w:r w:rsidRPr="00D040C8">
        <w:rPr>
          <w:rStyle w:val="StyleUnderline"/>
        </w:rPr>
        <w:t>Clinton has to worry about a</w:t>
      </w:r>
      <w:r w:rsidRPr="00121140">
        <w:t xml:space="preserve"> steep </w:t>
      </w:r>
      <w:r w:rsidRPr="00D040C8">
        <w:rPr>
          <w:rStyle w:val="StyleUnderline"/>
        </w:rPr>
        <w:t>drop-off of the black vote that could imperil her chances of winning the White House in November</w:t>
      </w:r>
      <w:r w:rsidRPr="00121140">
        <w:t>, an analysis has found.</w:t>
      </w:r>
      <w:r>
        <w:t xml:space="preserve"> </w:t>
      </w:r>
      <w:r w:rsidRPr="00121140">
        <w:t>The number of African-Americans who voted in Tuesday’s primaries plummeted by an estimated 40 percent in Ohio, 38 percent in Florida and 34 percent in North Carolina compared with the 2008 Democratic primary when Barack Obama was on the ballot, reported the advocacy group Black Votes Matter.</w:t>
      </w:r>
      <w:r>
        <w:t xml:space="preserve"> </w:t>
      </w:r>
      <w:r w:rsidRPr="00D040C8">
        <w:rPr>
          <w:rStyle w:val="StyleUnderline"/>
        </w:rPr>
        <w:t>Record numbers of African-American voters flocked to the polls to elect and re-elect America’s first black president.</w:t>
      </w:r>
      <w:r>
        <w:rPr>
          <w:rStyle w:val="StyleUnderline"/>
        </w:rPr>
        <w:t xml:space="preserve"> </w:t>
      </w:r>
      <w:r>
        <w:t xml:space="preserve">Analysts expected some drop-off, but not the enormous numbers recorded Tuesday. “Hillary’s repeated trouncing of Bernie Sanders with the black vote has masked the alarming fact that there has been </w:t>
      </w:r>
      <w:r w:rsidRPr="00D040C8">
        <w:rPr>
          <w:rStyle w:val="Emphasis"/>
        </w:rPr>
        <w:t>a dramatic drop-off in black turnout</w:t>
      </w:r>
      <w:r>
        <w:t xml:space="preserve"> in the Democratic primaries,” said Charlie King, founder of the Black Voters Matter super PAC. The decline </w:t>
      </w:r>
      <w:r w:rsidRPr="00D040C8">
        <w:rPr>
          <w:rStyle w:val="Emphasis"/>
        </w:rPr>
        <w:t>provides an opening for</w:t>
      </w:r>
      <w:r>
        <w:t xml:space="preserve"> likely GOP presidential nominee </w:t>
      </w:r>
      <w:r w:rsidRPr="00D040C8">
        <w:rPr>
          <w:rStyle w:val="Emphasis"/>
        </w:rPr>
        <w:t>Donald Trump to win the presidency</w:t>
      </w:r>
      <w:r>
        <w:t>, King warned. “</w:t>
      </w:r>
      <w:r w:rsidRPr="00D040C8">
        <w:rPr>
          <w:rStyle w:val="StyleUnderline"/>
        </w:rPr>
        <w:t>It will be</w:t>
      </w:r>
      <w:r>
        <w:t xml:space="preserve"> very </w:t>
      </w:r>
      <w:r w:rsidRPr="00D040C8">
        <w:rPr>
          <w:rStyle w:val="StyleUnderline"/>
        </w:rPr>
        <w:t>hard for</w:t>
      </w:r>
      <w:r>
        <w:t xml:space="preserve"> the </w:t>
      </w:r>
      <w:r w:rsidRPr="00D040C8">
        <w:rPr>
          <w:rStyle w:val="StyleUnderline"/>
        </w:rPr>
        <w:t>Hillary</w:t>
      </w:r>
      <w:r>
        <w:t xml:space="preserve"> campaign alone </w:t>
      </w:r>
      <w:r w:rsidRPr="00D040C8">
        <w:rPr>
          <w:rStyle w:val="StyleUnderline"/>
        </w:rPr>
        <w:t>to have a message that excites</w:t>
      </w:r>
      <w:r>
        <w:t xml:space="preserve"> Reagan Democrats and </w:t>
      </w:r>
      <w:r w:rsidRPr="00D040C8">
        <w:rPr>
          <w:rStyle w:val="StyleUnderline"/>
        </w:rPr>
        <w:t>the 4 million new black Barack Obama voters to come out and vote.</w:t>
      </w:r>
      <w:r>
        <w:t xml:space="preserve"> </w:t>
      </w:r>
      <w:r w:rsidRPr="00D040C8">
        <w:rPr>
          <w:rStyle w:val="StyleUnderline"/>
        </w:rPr>
        <w:t>That is why Donald Trump poses a real challenge</w:t>
      </w:r>
      <w:r>
        <w:t xml:space="preserve">,” he said. “And </w:t>
      </w:r>
      <w:r w:rsidRPr="00D040C8">
        <w:rPr>
          <w:rStyle w:val="StyleUnderline"/>
        </w:rPr>
        <w:t>if that is not corrected</w:t>
      </w:r>
      <w:r>
        <w:t xml:space="preserve">, a number of </w:t>
      </w:r>
      <w:r w:rsidRPr="00D040C8">
        <w:rPr>
          <w:rStyle w:val="StyleUnderline"/>
        </w:rPr>
        <w:t>states like Ohio, Florida and Virginia can turn to Republican</w:t>
      </w:r>
      <w:r>
        <w:t xml:space="preserve">-leaning states . . . </w:t>
      </w:r>
      <w:r w:rsidRPr="00D040C8">
        <w:rPr>
          <w:rStyle w:val="Emphasis"/>
        </w:rPr>
        <w:t>Trump could become president.</w:t>
      </w:r>
      <w:r>
        <w:t>”</w:t>
      </w:r>
    </w:p>
    <w:p w14:paraId="4519AA3C" w14:textId="77777777" w:rsidR="00446AF2" w:rsidRDefault="00446AF2" w:rsidP="00446AF2">
      <w:pPr>
        <w:pStyle w:val="Heading3"/>
      </w:pPr>
      <w:r>
        <w:t>AT: Perm</w:t>
      </w:r>
    </w:p>
    <w:p w14:paraId="04A489C1" w14:textId="77777777" w:rsidR="00446AF2" w:rsidRDefault="00446AF2" w:rsidP="00446AF2">
      <w:pPr>
        <w:pStyle w:val="Heading4"/>
      </w:pPr>
      <w:r>
        <w:t xml:space="preserve">Our argument is </w:t>
      </w:r>
      <w:r>
        <w:rPr>
          <w:u w:val="single"/>
        </w:rPr>
        <w:t>shockingly unique</w:t>
      </w:r>
      <w:r>
        <w:t xml:space="preserve">---there’s a </w:t>
      </w:r>
      <w:r>
        <w:rPr>
          <w:u w:val="single"/>
        </w:rPr>
        <w:t>wide-scale</w:t>
      </w:r>
      <w:r>
        <w:t xml:space="preserve">, </w:t>
      </w:r>
      <w:r>
        <w:rPr>
          <w:u w:val="single"/>
        </w:rPr>
        <w:t>dawning</w:t>
      </w:r>
      <w:r>
        <w:t xml:space="preserve"> political realization that simple reformism has failed to stem the tide of inequality, and there’s </w:t>
      </w:r>
      <w:r>
        <w:rPr>
          <w:u w:val="single"/>
        </w:rPr>
        <w:t>growing</w:t>
      </w:r>
      <w:r>
        <w:t xml:space="preserve"> momentum for </w:t>
      </w:r>
      <w:r>
        <w:rPr>
          <w:u w:val="single"/>
        </w:rPr>
        <w:t>radical</w:t>
      </w:r>
      <w:r>
        <w:t xml:space="preserve"> change, </w:t>
      </w:r>
      <w:r>
        <w:rPr>
          <w:u w:val="single"/>
        </w:rPr>
        <w:t>through</w:t>
      </w:r>
      <w:r>
        <w:t xml:space="preserve"> the system </w:t>
      </w:r>
    </w:p>
    <w:p w14:paraId="37456F4E" w14:textId="77777777" w:rsidR="00446AF2" w:rsidRPr="0058655A" w:rsidRDefault="00446AF2" w:rsidP="00446AF2">
      <w:r>
        <w:t xml:space="preserve">Fredrik </w:t>
      </w:r>
      <w:r w:rsidRPr="00381CC9">
        <w:rPr>
          <w:rStyle w:val="Style13ptBold"/>
        </w:rPr>
        <w:t xml:space="preserve">deBoer </w:t>
      </w:r>
      <w:r>
        <w:rPr>
          <w:rStyle w:val="Style13ptBold"/>
        </w:rPr>
        <w:t>3-20</w:t>
      </w:r>
      <w:r>
        <w:t>, Limited-Term Lecturer, Introductory Composition at Purdue Program, 3/20/16, “not dead yet,” http://fredrikdeboer.com/2016/03/20/predictions-are-hard-mike-konczal-edition/</w:t>
      </w:r>
    </w:p>
    <w:p w14:paraId="7DCBD408" w14:textId="77777777" w:rsidR="00446AF2" w:rsidRPr="0058655A" w:rsidRDefault="00446AF2" w:rsidP="00446AF2">
      <w:r w:rsidRPr="0058655A">
        <w:t xml:space="preserve">Look at the United States two years later. </w:t>
      </w:r>
      <w:r w:rsidRPr="009C2A89">
        <w:rPr>
          <w:rStyle w:val="StyleUnderline"/>
          <w:highlight w:val="yellow"/>
        </w:rPr>
        <w:t>We’ve got BlackLivesMatter</w:t>
      </w:r>
      <w:r w:rsidRPr="00BB196A">
        <w:rPr>
          <w:rStyle w:val="StyleUnderline"/>
        </w:rPr>
        <w:t xml:space="preserve">, one of the most invigorating and necessary protest movements of my lifetime; the </w:t>
      </w:r>
      <w:r w:rsidRPr="009C2A89">
        <w:rPr>
          <w:rStyle w:val="StyleUnderline"/>
          <w:highlight w:val="yellow"/>
        </w:rPr>
        <w:t>Fight for $15</w:t>
      </w:r>
      <w:r w:rsidRPr="00BB196A">
        <w:rPr>
          <w:rStyle w:val="StyleUnderline"/>
        </w:rPr>
        <w:t xml:space="preserve"> movement</w:t>
      </w:r>
      <w:r w:rsidRPr="0058655A">
        <w:t xml:space="preserve">, </w:t>
      </w:r>
      <w:r w:rsidRPr="009C2A89">
        <w:rPr>
          <w:rStyle w:val="StyleUnderline"/>
          <w:highlight w:val="yellow"/>
        </w:rPr>
        <w:t>a vital</w:t>
      </w:r>
      <w:r w:rsidRPr="0058655A">
        <w:t xml:space="preserve"> and </w:t>
      </w:r>
      <w:r w:rsidRPr="009C2A89">
        <w:rPr>
          <w:rStyle w:val="StyleUnderline"/>
          <w:highlight w:val="yellow"/>
        </w:rPr>
        <w:t>organized labor movement</w:t>
      </w:r>
      <w:r w:rsidRPr="0058655A">
        <w:t xml:space="preserve"> that has drawn in workers of color like never before; </w:t>
      </w:r>
      <w:r w:rsidRPr="00BB196A">
        <w:rPr>
          <w:rStyle w:val="StyleUnderline"/>
        </w:rPr>
        <w:t xml:space="preserve">an </w:t>
      </w:r>
      <w:r w:rsidRPr="009C2A89">
        <w:rPr>
          <w:rStyle w:val="StyleUnderline"/>
          <w:highlight w:val="yellow"/>
        </w:rPr>
        <w:t>emboldened campus left, calling for</w:t>
      </w:r>
      <w:r w:rsidRPr="00BB196A">
        <w:rPr>
          <w:rStyle w:val="StyleUnderline"/>
        </w:rPr>
        <w:t xml:space="preserve"> greater </w:t>
      </w:r>
      <w:r w:rsidRPr="009C2A89">
        <w:rPr>
          <w:rStyle w:val="StyleUnderline"/>
          <w:highlight w:val="yellow"/>
        </w:rPr>
        <w:t>racial equality</w:t>
      </w:r>
      <w:r w:rsidRPr="00BB196A">
        <w:rPr>
          <w:rStyle w:val="StyleUnderline"/>
        </w:rPr>
        <w:t xml:space="preserve"> and justice</w:t>
      </w:r>
      <w:r w:rsidRPr="0058655A">
        <w:t xml:space="preserve"> in their own communities; </w:t>
      </w:r>
      <w:r w:rsidRPr="009C2A89">
        <w:rPr>
          <w:rStyle w:val="StyleUnderline"/>
          <w:highlight w:val="yellow"/>
        </w:rPr>
        <w:t>vast throngs</w:t>
      </w:r>
      <w:r w:rsidRPr="00BB196A">
        <w:rPr>
          <w:rStyle w:val="StyleUnderline"/>
        </w:rPr>
        <w:t xml:space="preserve"> of Americans </w:t>
      </w:r>
      <w:r w:rsidRPr="009C2A89">
        <w:rPr>
          <w:rStyle w:val="StyleUnderline"/>
          <w:highlight w:val="yellow"/>
        </w:rPr>
        <w:t>viewing socialism favorably</w:t>
      </w:r>
      <w:r w:rsidRPr="0058655A">
        <w:t xml:space="preserve">, particularly among the young, who in some polls favor socialism over capitalism in large majorities; </w:t>
      </w:r>
      <w:r w:rsidRPr="00BB196A">
        <w:rPr>
          <w:rStyle w:val="StyleUnderline"/>
        </w:rPr>
        <w:t xml:space="preserve">a reinvigorated socialist press spreading ideas </w:t>
      </w:r>
      <w:r w:rsidRPr="009C2A89">
        <w:rPr>
          <w:rStyle w:val="StyleUnderline"/>
          <w:highlight w:val="yellow"/>
        </w:rPr>
        <w:t>and speaking to a new generation of radicals</w:t>
      </w:r>
      <w:r w:rsidRPr="00BB196A">
        <w:rPr>
          <w:rStyle w:val="StyleUnderline"/>
        </w:rPr>
        <w:t xml:space="preserve">; and </w:t>
      </w:r>
      <w:r w:rsidRPr="009C2A89">
        <w:rPr>
          <w:rStyle w:val="StyleUnderline"/>
          <w:highlight w:val="yellow"/>
        </w:rPr>
        <w:t xml:space="preserve">a </w:t>
      </w:r>
      <w:r w:rsidRPr="009C2A89">
        <w:rPr>
          <w:rStyle w:val="Emphasis"/>
          <w:highlight w:val="yellow"/>
        </w:rPr>
        <w:t>presidential campaign</w:t>
      </w:r>
      <w:r w:rsidRPr="009C2A89">
        <w:rPr>
          <w:rStyle w:val="StyleUnderline"/>
          <w:highlight w:val="yellow"/>
        </w:rPr>
        <w:t xml:space="preserve"> by a</w:t>
      </w:r>
      <w:r w:rsidRPr="0058655A">
        <w:t xml:space="preserve"> 74 year old self-identified </w:t>
      </w:r>
      <w:r w:rsidRPr="009C2A89">
        <w:rPr>
          <w:rStyle w:val="StyleUnderline"/>
          <w:highlight w:val="yellow"/>
        </w:rPr>
        <w:t>socialist</w:t>
      </w:r>
      <w:r w:rsidRPr="00BB196A">
        <w:rPr>
          <w:rStyle w:val="StyleUnderline"/>
        </w:rPr>
        <w:t xml:space="preserve"> Jew from Brooklyn who has had remarkable primary success</w:t>
      </w:r>
      <w:r w:rsidRPr="0058655A">
        <w:t xml:space="preserve"> despite opposing the most organized machine politician in our country and despite facing immense obstruction from the Democratic party apparatus and the establishment media. </w:t>
      </w:r>
      <w:r w:rsidRPr="00BB196A">
        <w:rPr>
          <w:rStyle w:val="StyleUnderline"/>
        </w:rPr>
        <w:t xml:space="preserve">That candidate </w:t>
      </w:r>
      <w:r w:rsidRPr="009C2A89">
        <w:rPr>
          <w:rStyle w:val="StyleUnderline"/>
          <w:highlight w:val="yellow"/>
        </w:rPr>
        <w:t>has</w:t>
      </w:r>
      <w:r w:rsidRPr="00BB196A">
        <w:rPr>
          <w:rStyle w:val="StyleUnderline"/>
        </w:rPr>
        <w:t xml:space="preserve"> absolutely </w:t>
      </w:r>
      <w:r w:rsidRPr="009C2A89">
        <w:rPr>
          <w:rStyle w:val="StyleUnderline"/>
          <w:highlight w:val="yellow"/>
        </w:rPr>
        <w:t>dominated the youth vote</w:t>
      </w:r>
      <w:r w:rsidRPr="00BB196A">
        <w:rPr>
          <w:rStyle w:val="StyleUnderline"/>
        </w:rPr>
        <w:t>, to a degree that is almost unthinkable</w:t>
      </w:r>
      <w:r w:rsidRPr="0058655A">
        <w:t xml:space="preserve">. Perfectly </w:t>
      </w:r>
      <w:r w:rsidRPr="009C2A89">
        <w:rPr>
          <w:rStyle w:val="Emphasis"/>
          <w:sz w:val="24"/>
          <w:highlight w:val="yellow"/>
        </w:rPr>
        <w:t>stodgy</w:t>
      </w:r>
      <w:r w:rsidRPr="00BB196A">
        <w:rPr>
          <w:rStyle w:val="Emphasis"/>
          <w:sz w:val="24"/>
        </w:rPr>
        <w:t xml:space="preserve"> old </w:t>
      </w:r>
      <w:r w:rsidRPr="009C2A89">
        <w:rPr>
          <w:rStyle w:val="Emphasis"/>
          <w:sz w:val="24"/>
          <w:highlight w:val="yellow"/>
        </w:rPr>
        <w:t>observers are predicting a left wing turn in American politics</w:t>
      </w:r>
      <w:r w:rsidRPr="009C2A89">
        <w:rPr>
          <w:rStyle w:val="StyleUnderline"/>
          <w:highlight w:val="yellow"/>
        </w:rPr>
        <w:t xml:space="preserve">. That’s where the left is: </w:t>
      </w:r>
      <w:r w:rsidRPr="009C2A89">
        <w:rPr>
          <w:rStyle w:val="Emphasis"/>
          <w:sz w:val="24"/>
          <w:highlight w:val="yellow"/>
        </w:rPr>
        <w:t>nothing you can call victory</w:t>
      </w:r>
      <w:r w:rsidRPr="00BB196A">
        <w:rPr>
          <w:rStyle w:val="Emphasis"/>
          <w:sz w:val="24"/>
        </w:rPr>
        <w:t xml:space="preserve">, as </w:t>
      </w:r>
      <w:r w:rsidRPr="009C2A89">
        <w:rPr>
          <w:rStyle w:val="Emphasis"/>
          <w:sz w:val="24"/>
          <w:highlight w:val="yellow"/>
        </w:rPr>
        <w:t>precarious</w:t>
      </w:r>
      <w:r w:rsidRPr="00BB196A">
        <w:rPr>
          <w:rStyle w:val="Emphasis"/>
          <w:sz w:val="24"/>
        </w:rPr>
        <w:t xml:space="preserve"> as ever</w:t>
      </w:r>
      <w:r w:rsidRPr="00BB196A">
        <w:rPr>
          <w:rStyle w:val="StyleUnderline"/>
        </w:rPr>
        <w:t xml:space="preserve"> in a system designed to stamp it out, </w:t>
      </w:r>
      <w:r w:rsidRPr="00BB196A">
        <w:rPr>
          <w:rStyle w:val="Emphasis"/>
          <w:sz w:val="24"/>
        </w:rPr>
        <w:t xml:space="preserve">and </w:t>
      </w:r>
      <w:r w:rsidRPr="009C2A89">
        <w:rPr>
          <w:rStyle w:val="Emphasis"/>
          <w:sz w:val="24"/>
          <w:highlight w:val="yellow"/>
        </w:rPr>
        <w:t>yet vibrant, emboldened, committed</w:t>
      </w:r>
      <w:r w:rsidRPr="00BB196A">
        <w:rPr>
          <w:rStyle w:val="Emphasis"/>
          <w:sz w:val="24"/>
        </w:rPr>
        <w:t xml:space="preserve">, and </w:t>
      </w:r>
      <w:r w:rsidRPr="009C2A89">
        <w:rPr>
          <w:rStyle w:val="Emphasis"/>
          <w:sz w:val="24"/>
          <w:highlight w:val="yellow"/>
        </w:rPr>
        <w:t>alive</w:t>
      </w:r>
      <w:r w:rsidRPr="0058655A">
        <w:t xml:space="preserve">. </w:t>
      </w:r>
      <w:r w:rsidRPr="00BB196A">
        <w:rPr>
          <w:rStyle w:val="StyleUnderline"/>
        </w:rPr>
        <w:t>Alive of necessity, inspired by events and by a system that is unjust by design</w:t>
      </w:r>
      <w:r w:rsidRPr="0058655A">
        <w:t>.</w:t>
      </w:r>
      <w:r>
        <w:t xml:space="preserve"> </w:t>
      </w:r>
      <w:r w:rsidRPr="0058655A">
        <w:t>It turns out that after The End of History what animates genuinely left politics is workplace tyranny, poverty, immiseration, racism, injustice, state violence, and all of capitalism’s other monsters. You know: the stuff liberalism has proven it can’t fix.</w:t>
      </w:r>
      <w:r>
        <w:t xml:space="preserve"> </w:t>
      </w:r>
      <w:r w:rsidRPr="009C2A89">
        <w:rPr>
          <w:rStyle w:val="StyleUnderline"/>
          <w:highlight w:val="yellow"/>
        </w:rPr>
        <w:t>Liberalism</w:t>
      </w:r>
      <w:r w:rsidRPr="0058655A">
        <w:t xml:space="preserve">, meanwhile, </w:t>
      </w:r>
      <w:r w:rsidRPr="009C2A89">
        <w:rPr>
          <w:rStyle w:val="StyleUnderline"/>
          <w:highlight w:val="yellow"/>
        </w:rPr>
        <w:t>looks</w:t>
      </w:r>
      <w:r w:rsidRPr="0058655A">
        <w:t xml:space="preserve"> like the rudderless ideology, </w:t>
      </w:r>
      <w:r w:rsidRPr="009C2A89">
        <w:rPr>
          <w:rStyle w:val="StyleUnderline"/>
          <w:highlight w:val="yellow"/>
        </w:rPr>
        <w:t>unable to articulate</w:t>
      </w:r>
      <w:r w:rsidRPr="0058655A">
        <w:rPr>
          <w:rStyle w:val="StyleUnderline"/>
        </w:rPr>
        <w:t xml:space="preserve"> its basic </w:t>
      </w:r>
      <w:r w:rsidRPr="009C2A89">
        <w:rPr>
          <w:rStyle w:val="StyleUnderline"/>
          <w:highlight w:val="yellow"/>
        </w:rPr>
        <w:t>priorities and unwilling to fight</w:t>
      </w:r>
      <w:r w:rsidRPr="0058655A">
        <w:rPr>
          <w:rStyle w:val="StyleUnderline"/>
        </w:rPr>
        <w:t xml:space="preserve"> for those it can name</w:t>
      </w:r>
      <w:r w:rsidRPr="0058655A">
        <w:t xml:space="preserve">. After 8 years of a neoliberal technocrat in the White House, </w:t>
      </w:r>
      <w:r w:rsidRPr="009C2A89">
        <w:rPr>
          <w:rStyle w:val="Emphasis"/>
          <w:highlight w:val="yellow"/>
        </w:rPr>
        <w:t>inequality</w:t>
      </w:r>
      <w:r w:rsidRPr="0058655A">
        <w:t xml:space="preserve"> — the issue that Konczal identifies as liberalism’s bread and butter — </w:t>
      </w:r>
      <w:r w:rsidRPr="009C2A89">
        <w:rPr>
          <w:rStyle w:val="Emphasis"/>
          <w:highlight w:val="yellow"/>
        </w:rPr>
        <w:t>is</w:t>
      </w:r>
      <w:r w:rsidRPr="0058655A">
        <w:rPr>
          <w:rStyle w:val="Emphasis"/>
        </w:rPr>
        <w:t xml:space="preserve"> as </w:t>
      </w:r>
      <w:r w:rsidRPr="009C2A89">
        <w:rPr>
          <w:rStyle w:val="Emphasis"/>
          <w:highlight w:val="yellow"/>
        </w:rPr>
        <w:t>yawning</w:t>
      </w:r>
      <w:r w:rsidRPr="0058655A">
        <w:rPr>
          <w:rStyle w:val="Emphasis"/>
        </w:rPr>
        <w:t xml:space="preserve"> and implacable as ever</w:t>
      </w:r>
      <w:r w:rsidRPr="0058655A">
        <w:t>. The economy has technically been in recovery for years, but for many Americans there has been no recovery at all, with the worst off only getting worse off. However “mildly emboldened” liberals may have been, Wall Street bonuses continued their forever climb, with their total last year representing double the amount of all full-time minimum wage earners combined. Obamacare, the crown jewel of wonk liberalism, is riddled with problems. The highly-touted co-op system has collapsed. Many people now forced to spend money on coverage that they then can’t afford to use. It turns out that a health care law written for the health care industry mostly benefits the health care industry. Meanwhile Obama’s successor to the crown of high chief of American liberalism, Hillary Clinton, openly rejects the kind of single-payer system that could actually fix things. Higher education costs continue to spiral out of control, with the Obama administration making no committed effort to passing broad student loan forgiveness. Clinton, again, has opposed universal free college, further defining liberals as opponents of meaningful change. Meanwhile, our refusal to actually withdraw from our imperial misadventures leaves us embroiled in too many conflicts to count, killing covertly with drones and special forces but always killing.</w:t>
      </w:r>
      <w:r>
        <w:t xml:space="preserve"> </w:t>
      </w:r>
      <w:r w:rsidRPr="0058655A">
        <w:t xml:space="preserve">People like Adolph Reed criticize liberalism because liberalism has failed. It’s failed to restrain our implacable financial sector. </w:t>
      </w:r>
      <w:r w:rsidRPr="0058655A">
        <w:rPr>
          <w:rStyle w:val="StyleUnderline"/>
        </w:rPr>
        <w:t>It’s failed to slow the tide of income inequality. It’s failed to make education affordable. It’s failed to rebuild our crumbling infrastructure. It’s failed to address the problems of the millions of Americans who have been left behind in a winner-take-all economy</w:t>
      </w:r>
      <w:r w:rsidRPr="0058655A">
        <w:t>, or to even attempt to. Worse, it has now gone further than the usual “well there’s Republicans, you know, so therefore we can never do anything” fatalism that is liberalism’s stock in trade. It has now gone full-on antileft, using the occasion of the Sanders campaign to attack treasured commitments of the American left like single payer. In doing so, it leaves itself no place to go, giving us no concrete vision of what the long-term goals of the ideology are beyond more vague cultural liberalism and superficial diversity among the elite. Liberalism has failed.</w:t>
      </w:r>
      <w:r>
        <w:t xml:space="preserve"> </w:t>
      </w:r>
      <w:r w:rsidRPr="0058655A">
        <w:t>Or, perhaps, it’s more true to say that liberalism has succeeded, if indeed we take its actual goal as preserving the class hierarchy through different means that conservatism. In this vision, liberalism is not the antagonist to conservatism it’s typically viewed as, but a species of conservatism, one which uses intermittent and inadequate pity-charity programs to placate the exploited masses and keep them in line with capitalism’s desires. It’s “the politics of an ongoing process in which the dominant capitalist class has defused potentially explosive threats to its class power by selectively incorporating the demands of the dominated into its program.” Konczal invokes the spirit of FDR; Roosevelt was indeed an archetypal liberal in the sense meant by this left-wing critique, in that he was a wealthy racist who passed a legislative agenda that had the effect, along with some salutary consequences, of kneecapping the American labor movement that had utterly transformed the workplace in the prior decades. In that sense, liberalism could be said to be working. But working for whom?</w:t>
      </w:r>
      <w:r>
        <w:t xml:space="preserve"> </w:t>
      </w:r>
      <w:r w:rsidRPr="0058655A">
        <w:t xml:space="preserve">What Reed knows is what </w:t>
      </w:r>
      <w:r w:rsidRPr="009C2A89">
        <w:rPr>
          <w:rStyle w:val="StyleUnderline"/>
          <w:highlight w:val="yellow"/>
        </w:rPr>
        <w:t>more and more Americans are coming to grips</w:t>
      </w:r>
      <w:r w:rsidRPr="0058655A">
        <w:rPr>
          <w:rStyle w:val="StyleUnderline"/>
        </w:rPr>
        <w:t xml:space="preserve"> with: </w:t>
      </w:r>
      <w:r w:rsidRPr="009C2A89">
        <w:rPr>
          <w:rStyle w:val="StyleUnderline"/>
          <w:highlight w:val="yellow"/>
        </w:rPr>
        <w:t>that</w:t>
      </w:r>
      <w:r w:rsidRPr="0058655A">
        <w:rPr>
          <w:rStyle w:val="StyleUnderline"/>
        </w:rPr>
        <w:t xml:space="preserve"> </w:t>
      </w:r>
      <w:r w:rsidRPr="0058655A">
        <w:rPr>
          <w:rStyle w:val="Emphasis"/>
          <w:sz w:val="24"/>
        </w:rPr>
        <w:t xml:space="preserve">our </w:t>
      </w:r>
      <w:r w:rsidRPr="009C2A89">
        <w:rPr>
          <w:rStyle w:val="Emphasis"/>
          <w:sz w:val="24"/>
          <w:highlight w:val="yellow"/>
        </w:rPr>
        <w:t>problems cannot be reformed away</w:t>
      </w:r>
      <w:r w:rsidRPr="009C2A89">
        <w:rPr>
          <w:rStyle w:val="StyleUnderline"/>
          <w:highlight w:val="yellow"/>
        </w:rPr>
        <w:t>. Inequality</w:t>
      </w:r>
      <w:r w:rsidRPr="0058655A">
        <w:rPr>
          <w:rStyle w:val="StyleUnderline"/>
        </w:rPr>
        <w:t xml:space="preserve"> and injustice </w:t>
      </w:r>
      <w:r w:rsidRPr="009C2A89">
        <w:rPr>
          <w:rStyle w:val="StyleUnderline"/>
          <w:highlight w:val="yellow"/>
        </w:rPr>
        <w:t>are not an</w:t>
      </w:r>
      <w:r w:rsidRPr="0058655A">
        <w:rPr>
          <w:rStyle w:val="StyleUnderline"/>
        </w:rPr>
        <w:t xml:space="preserve"> unfortunate </w:t>
      </w:r>
      <w:r w:rsidRPr="009C2A89">
        <w:rPr>
          <w:rStyle w:val="StyleUnderline"/>
          <w:highlight w:val="yellow"/>
        </w:rPr>
        <w:t>error</w:t>
      </w:r>
      <w:r w:rsidRPr="0058655A">
        <w:rPr>
          <w:rStyle w:val="StyleUnderline"/>
        </w:rPr>
        <w:t xml:space="preserve"> within our system </w:t>
      </w:r>
      <w:r w:rsidRPr="009C2A89">
        <w:rPr>
          <w:rStyle w:val="StyleUnderline"/>
          <w:highlight w:val="yellow"/>
        </w:rPr>
        <w:t>but are</w:t>
      </w:r>
      <w:r w:rsidRPr="0058655A">
        <w:rPr>
          <w:rStyle w:val="StyleUnderline"/>
        </w:rPr>
        <w:t xml:space="preserve"> instead </w:t>
      </w:r>
      <w:r w:rsidRPr="009C2A89">
        <w:rPr>
          <w:rStyle w:val="Emphasis"/>
          <w:highlight w:val="yellow"/>
        </w:rPr>
        <w:t>baked</w:t>
      </w:r>
      <w:r w:rsidRPr="0058655A">
        <w:rPr>
          <w:rStyle w:val="Emphasis"/>
        </w:rPr>
        <w:t xml:space="preserve"> directly </w:t>
      </w:r>
      <w:r w:rsidRPr="009C2A89">
        <w:rPr>
          <w:rStyle w:val="Emphasis"/>
          <w:highlight w:val="yellow"/>
        </w:rPr>
        <w:t>into the foundations of our system</w:t>
      </w:r>
      <w:r w:rsidRPr="0058655A">
        <w:rPr>
          <w:rStyle w:val="StyleUnderline"/>
        </w:rPr>
        <w:t xml:space="preserve">, which was </w:t>
      </w:r>
      <w:r w:rsidRPr="009C2A89">
        <w:rPr>
          <w:rStyle w:val="StyleUnderline"/>
          <w:highlight w:val="yellow"/>
        </w:rPr>
        <w:t>built by capital to preserve capital’s privileges</w:t>
      </w:r>
      <w:r w:rsidRPr="0058655A">
        <w:t xml:space="preserve">. And </w:t>
      </w:r>
      <w:r w:rsidRPr="0058655A">
        <w:rPr>
          <w:rStyle w:val="StyleUnderline"/>
        </w:rPr>
        <w:t xml:space="preserve">so </w:t>
      </w:r>
      <w:r w:rsidRPr="009C2A89">
        <w:rPr>
          <w:rStyle w:val="StyleUnderline"/>
          <w:highlight w:val="yellow"/>
        </w:rPr>
        <w:t>liberalism comes to seem</w:t>
      </w:r>
      <w:r w:rsidRPr="0058655A">
        <w:rPr>
          <w:rStyle w:val="StyleUnderline"/>
        </w:rPr>
        <w:t xml:space="preserve"> more and more </w:t>
      </w:r>
      <w:r w:rsidRPr="009C2A89">
        <w:rPr>
          <w:rStyle w:val="StyleUnderline"/>
          <w:highlight w:val="yellow"/>
        </w:rPr>
        <w:t>like</w:t>
      </w:r>
      <w:r w:rsidRPr="0058655A">
        <w:rPr>
          <w:rStyle w:val="StyleUnderline"/>
        </w:rPr>
        <w:t xml:space="preserve"> a larval stage for politics, </w:t>
      </w:r>
      <w:r w:rsidRPr="009C2A89">
        <w:rPr>
          <w:rStyle w:val="StyleUnderline"/>
          <w:highlight w:val="yellow"/>
        </w:rPr>
        <w:t xml:space="preserve">a period of arrested development </w:t>
      </w:r>
      <w:r w:rsidRPr="009C2A89">
        <w:rPr>
          <w:rStyle w:val="Emphasis"/>
          <w:highlight w:val="yellow"/>
        </w:rPr>
        <w:t>before one decides</w:t>
      </w:r>
      <w:r w:rsidRPr="009C2A89">
        <w:rPr>
          <w:rStyle w:val="StyleUnderline"/>
          <w:highlight w:val="yellow"/>
        </w:rPr>
        <w:t xml:space="preserve"> whether they are</w:t>
      </w:r>
      <w:r w:rsidRPr="0058655A">
        <w:rPr>
          <w:rStyle w:val="StyleUnderline"/>
        </w:rPr>
        <w:t xml:space="preserve"> bent on </w:t>
      </w:r>
      <w:r w:rsidRPr="009C2A89">
        <w:rPr>
          <w:rStyle w:val="Emphasis"/>
          <w:highlight w:val="yellow"/>
        </w:rPr>
        <w:t>preserving the status quo</w:t>
      </w:r>
      <w:r w:rsidRPr="009C2A89">
        <w:rPr>
          <w:rStyle w:val="StyleUnderline"/>
          <w:highlight w:val="yellow"/>
        </w:rPr>
        <w:t>,</w:t>
      </w:r>
      <w:r w:rsidRPr="0058655A">
        <w:rPr>
          <w:rStyle w:val="StyleUnderline"/>
        </w:rPr>
        <w:t xml:space="preserve"> and thus becomes a full-out conservative, </w:t>
      </w:r>
      <w:r w:rsidRPr="009C2A89">
        <w:rPr>
          <w:rStyle w:val="StyleUnderline"/>
          <w:highlight w:val="yellow"/>
        </w:rPr>
        <w:t>or</w:t>
      </w:r>
      <w:r w:rsidRPr="0058655A">
        <w:rPr>
          <w:rStyle w:val="StyleUnderline"/>
        </w:rPr>
        <w:t xml:space="preserve"> </w:t>
      </w:r>
      <w:r w:rsidRPr="0058655A">
        <w:rPr>
          <w:rStyle w:val="Emphasis"/>
        </w:rPr>
        <w:t xml:space="preserve">bent on </w:t>
      </w:r>
      <w:r w:rsidRPr="009C2A89">
        <w:rPr>
          <w:rStyle w:val="Emphasis"/>
          <w:highlight w:val="yellow"/>
        </w:rPr>
        <w:t>changing it, and thus becomes a</w:t>
      </w:r>
      <w:r w:rsidRPr="0058655A">
        <w:rPr>
          <w:rStyle w:val="Emphasis"/>
        </w:rPr>
        <w:t xml:space="preserve"> proud </w:t>
      </w:r>
      <w:r w:rsidRPr="009C2A89">
        <w:rPr>
          <w:rStyle w:val="Emphasis"/>
          <w:highlight w:val="yellow"/>
        </w:rPr>
        <w:t>anti-capitalist</w:t>
      </w:r>
      <w:r w:rsidRPr="0058655A">
        <w:t>. Today, as obviously as at any point, the question is simple: socialism or barbarism?</w:t>
      </w:r>
    </w:p>
    <w:p w14:paraId="0F9228CD" w14:textId="77777777" w:rsidR="00446AF2" w:rsidRPr="006C1B7F" w:rsidRDefault="00446AF2" w:rsidP="00446AF2"/>
    <w:p w14:paraId="0DEF4ADB" w14:textId="77777777" w:rsidR="00446AF2" w:rsidRPr="00A908A8" w:rsidRDefault="00446AF2" w:rsidP="00A908A8">
      <w:pPr>
        <w:rPr>
          <w:sz w:val="16"/>
        </w:rPr>
      </w:pPr>
    </w:p>
    <w:p w14:paraId="6CFF17AB" w14:textId="0B81983A" w:rsidR="00D56CC9" w:rsidRDefault="00D56CC9" w:rsidP="00D56CC9">
      <w:pPr>
        <w:pStyle w:val="Heading2"/>
      </w:pPr>
      <w:r>
        <w:t>Impact</w:t>
      </w:r>
    </w:p>
    <w:p w14:paraId="7BBAD005" w14:textId="6E5911A4" w:rsidR="00446AF2" w:rsidRDefault="00446AF2" w:rsidP="00446AF2">
      <w:pPr>
        <w:pStyle w:val="Heading3"/>
      </w:pPr>
      <w:r>
        <w:t>2NC—Political Engagement good</w:t>
      </w:r>
    </w:p>
    <w:p w14:paraId="48CB4155" w14:textId="77777777" w:rsidR="00446AF2" w:rsidRDefault="00446AF2" w:rsidP="00446AF2">
      <w:pPr>
        <w:pStyle w:val="Heading4"/>
      </w:pPr>
      <w:r>
        <w:rPr>
          <w:u w:val="single"/>
        </w:rPr>
        <w:t>Prosecutorial elections</w:t>
      </w:r>
      <w:r>
        <w:t xml:space="preserve">---Anita Alvarez lost because she didn’t prosecute the Laquan McDonald police murder, Timothy McGinty lost over Tamir Rice. </w:t>
      </w:r>
      <w:r>
        <w:rPr>
          <w:u w:val="single"/>
        </w:rPr>
        <w:t>Proves</w:t>
      </w:r>
      <w:r>
        <w:t xml:space="preserve"> the success of electoral mobilization for addressing gratuitous violence </w:t>
      </w:r>
    </w:p>
    <w:p w14:paraId="38963AE9" w14:textId="77777777" w:rsidR="00446AF2" w:rsidRPr="00CE5DA7" w:rsidRDefault="00446AF2" w:rsidP="00446AF2">
      <w:r>
        <w:t xml:space="preserve">Jessica </w:t>
      </w:r>
      <w:r w:rsidRPr="00CE5DA7">
        <w:rPr>
          <w:rStyle w:val="Style13ptBold"/>
        </w:rPr>
        <w:t>Lussenhop 3-16</w:t>
      </w:r>
      <w:r>
        <w:t>, BBC News Magazine, 3/16/16, “Chicago prosecutor loses her fight with Black Lives Matter,” http://www.bbc.com/news/world-us-canada-35817890</w:t>
      </w:r>
    </w:p>
    <w:p w14:paraId="765EDF19" w14:textId="77777777" w:rsidR="00446AF2" w:rsidRPr="00EC2280" w:rsidRDefault="00446AF2" w:rsidP="00446AF2">
      <w:r w:rsidRPr="00495FEF">
        <w:t xml:space="preserve">While most of the focus of Tuesday night's primaries was on the battle for the White House, </w:t>
      </w:r>
      <w:r w:rsidRPr="00495FEF">
        <w:rPr>
          <w:rStyle w:val="Emphasis"/>
          <w:highlight w:val="yellow"/>
        </w:rPr>
        <w:t>something extraordinary occurred</w:t>
      </w:r>
      <w:r w:rsidRPr="00495FEF">
        <w:rPr>
          <w:rStyle w:val="StyleUnderline"/>
          <w:highlight w:val="yellow"/>
        </w:rPr>
        <w:t xml:space="preserve"> in</w:t>
      </w:r>
      <w:r w:rsidRPr="00495FEF">
        <w:t xml:space="preserve"> two </w:t>
      </w:r>
      <w:r w:rsidRPr="00495FEF">
        <w:rPr>
          <w:rStyle w:val="StyleUnderline"/>
          <w:highlight w:val="yellow"/>
        </w:rPr>
        <w:t>local elections</w:t>
      </w:r>
      <w:r w:rsidRPr="00495FEF">
        <w:t xml:space="preserve">. Both </w:t>
      </w:r>
      <w:r w:rsidRPr="00495FEF">
        <w:rPr>
          <w:rStyle w:val="StyleUnderline"/>
          <w:highlight w:val="yellow"/>
        </w:rPr>
        <w:t>Chicago's</w:t>
      </w:r>
      <w:r w:rsidRPr="00495FEF">
        <w:t xml:space="preserve"> Cook County </w:t>
      </w:r>
      <w:r w:rsidRPr="00CE5DA7">
        <w:rPr>
          <w:rStyle w:val="StyleUnderline"/>
        </w:rPr>
        <w:t xml:space="preserve">State's Attorney </w:t>
      </w:r>
      <w:r w:rsidRPr="00CE5DA7">
        <w:rPr>
          <w:rStyle w:val="Emphasis"/>
        </w:rPr>
        <w:t xml:space="preserve">Anita </w:t>
      </w:r>
      <w:r w:rsidRPr="00495FEF">
        <w:rPr>
          <w:rStyle w:val="Emphasis"/>
          <w:highlight w:val="yellow"/>
        </w:rPr>
        <w:t>Alvarez</w:t>
      </w:r>
      <w:r w:rsidRPr="00495FEF">
        <w:rPr>
          <w:rStyle w:val="StyleUnderline"/>
          <w:highlight w:val="yellow"/>
        </w:rPr>
        <w:t xml:space="preserve"> and</w:t>
      </w:r>
      <w:r w:rsidRPr="00CE5DA7">
        <w:rPr>
          <w:rStyle w:val="StyleUnderline"/>
        </w:rPr>
        <w:t xml:space="preserve"> </w:t>
      </w:r>
      <w:r w:rsidRPr="00CE5DA7">
        <w:rPr>
          <w:rStyle w:val="Emphasis"/>
        </w:rPr>
        <w:t xml:space="preserve">Timothy </w:t>
      </w:r>
      <w:r w:rsidRPr="00495FEF">
        <w:rPr>
          <w:rStyle w:val="Emphasis"/>
          <w:highlight w:val="yellow"/>
        </w:rPr>
        <w:t>McGinty</w:t>
      </w:r>
      <w:r w:rsidRPr="00CE5DA7">
        <w:rPr>
          <w:rStyle w:val="StyleUnderline"/>
        </w:rPr>
        <w:t>, the</w:t>
      </w:r>
      <w:r w:rsidRPr="00495FEF">
        <w:t xml:space="preserve"> Cuyahoga </w:t>
      </w:r>
      <w:r w:rsidRPr="00CE5DA7">
        <w:rPr>
          <w:rStyle w:val="StyleUnderline"/>
        </w:rPr>
        <w:t xml:space="preserve">Prosecuting Attorney </w:t>
      </w:r>
      <w:r w:rsidRPr="00495FEF">
        <w:rPr>
          <w:rStyle w:val="StyleUnderline"/>
          <w:highlight w:val="yellow"/>
        </w:rPr>
        <w:t xml:space="preserve">in Ohio, </w:t>
      </w:r>
      <w:r w:rsidRPr="00495FEF">
        <w:rPr>
          <w:rStyle w:val="Emphasis"/>
          <w:highlight w:val="yellow"/>
        </w:rPr>
        <w:t>lost</w:t>
      </w:r>
      <w:r w:rsidRPr="00495FEF">
        <w:t xml:space="preserve"> their bids for </w:t>
      </w:r>
      <w:r w:rsidRPr="00CE5DA7">
        <w:rPr>
          <w:rStyle w:val="Emphasis"/>
        </w:rPr>
        <w:t>re-election</w:t>
      </w:r>
      <w:r w:rsidRPr="00495FEF">
        <w:t>.</w:t>
      </w:r>
      <w:r>
        <w:t xml:space="preserve"> </w:t>
      </w:r>
      <w:r w:rsidRPr="00495FEF">
        <w:t>In Alvarez's case, it was a blow-out - she lost to her opponent almost 2-1.</w:t>
      </w:r>
      <w:r>
        <w:t xml:space="preserve"> </w:t>
      </w:r>
      <w:r w:rsidRPr="00495FEF">
        <w:t xml:space="preserve">As the so-called "top cops" in their respective jurisdictions, </w:t>
      </w:r>
      <w:r w:rsidRPr="00495FEF">
        <w:rPr>
          <w:rStyle w:val="StyleUnderline"/>
          <w:highlight w:val="yellow"/>
        </w:rPr>
        <w:t>Alvarez and McGinty made key</w:t>
      </w:r>
      <w:r w:rsidRPr="00CE5DA7">
        <w:rPr>
          <w:rStyle w:val="StyleUnderline"/>
        </w:rPr>
        <w:t xml:space="preserve"> prosecutorial </w:t>
      </w:r>
      <w:r w:rsidRPr="00495FEF">
        <w:rPr>
          <w:rStyle w:val="StyleUnderline"/>
          <w:highlight w:val="yellow"/>
        </w:rPr>
        <w:t>decisions in</w:t>
      </w:r>
      <w:r w:rsidRPr="00CE5DA7">
        <w:rPr>
          <w:rStyle w:val="StyleUnderline"/>
        </w:rPr>
        <w:t xml:space="preserve"> the</w:t>
      </w:r>
      <w:r w:rsidRPr="00495FEF">
        <w:t xml:space="preserve"> controversial </w:t>
      </w:r>
      <w:r w:rsidRPr="00495FEF">
        <w:rPr>
          <w:rStyle w:val="Emphasis"/>
          <w:highlight w:val="yellow"/>
        </w:rPr>
        <w:t>killings of unarmed African Americans</w:t>
      </w:r>
      <w:r w:rsidRPr="00495FEF">
        <w:rPr>
          <w:rStyle w:val="StyleUnderline"/>
          <w:highlight w:val="yellow"/>
        </w:rPr>
        <w:t xml:space="preserve"> by police</w:t>
      </w:r>
      <w:r w:rsidRPr="00CE5DA7">
        <w:rPr>
          <w:rStyle w:val="StyleUnderline"/>
        </w:rPr>
        <w:t xml:space="preserve"> officers. </w:t>
      </w:r>
      <w:r w:rsidRPr="00495FEF">
        <w:rPr>
          <w:rStyle w:val="StyleUnderline"/>
          <w:highlight w:val="yellow"/>
        </w:rPr>
        <w:t>For Alvarez, it was</w:t>
      </w:r>
      <w:r w:rsidRPr="00495FEF">
        <w:t xml:space="preserve"> the death of </w:t>
      </w:r>
      <w:r w:rsidRPr="00495FEF">
        <w:rPr>
          <w:rStyle w:val="StyleUnderline"/>
          <w:highlight w:val="yellow"/>
        </w:rPr>
        <w:t>Laquan McDonald</w:t>
      </w:r>
      <w:r w:rsidRPr="00CE5DA7">
        <w:rPr>
          <w:rStyle w:val="StyleUnderline"/>
        </w:rPr>
        <w:t>, shot 16 times by</w:t>
      </w:r>
      <w:r w:rsidRPr="00495FEF">
        <w:t xml:space="preserve"> former officer Jason </w:t>
      </w:r>
      <w:r w:rsidRPr="00CE5DA7">
        <w:rPr>
          <w:rStyle w:val="StyleUnderline"/>
        </w:rPr>
        <w:t>Van Dyke</w:t>
      </w:r>
      <w:r w:rsidRPr="00495FEF">
        <w:t xml:space="preserve"> in 2014. </w:t>
      </w:r>
      <w:r w:rsidRPr="00CE5DA7">
        <w:rPr>
          <w:rStyle w:val="StyleUnderline"/>
        </w:rPr>
        <w:t xml:space="preserve">In Cleveland, </w:t>
      </w:r>
      <w:r w:rsidRPr="00495FEF">
        <w:rPr>
          <w:rStyle w:val="StyleUnderline"/>
          <w:highlight w:val="yellow"/>
        </w:rPr>
        <w:t>McGinty recommended</w:t>
      </w:r>
      <w:r w:rsidRPr="00495FEF">
        <w:t xml:space="preserve"> that </w:t>
      </w:r>
      <w:r w:rsidRPr="00495FEF">
        <w:rPr>
          <w:rStyle w:val="StyleUnderline"/>
          <w:highlight w:val="yellow"/>
        </w:rPr>
        <w:t>a</w:t>
      </w:r>
      <w:r w:rsidRPr="00CE5DA7">
        <w:rPr>
          <w:rStyle w:val="StyleUnderline"/>
        </w:rPr>
        <w:t xml:space="preserve"> grand </w:t>
      </w:r>
      <w:r w:rsidRPr="00495FEF">
        <w:rPr>
          <w:rStyle w:val="StyleUnderline"/>
          <w:highlight w:val="yellow"/>
        </w:rPr>
        <w:t>jury not charge</w:t>
      </w:r>
      <w:r w:rsidRPr="00CE5DA7">
        <w:rPr>
          <w:rStyle w:val="StyleUnderline"/>
        </w:rPr>
        <w:t xml:space="preserve"> the </w:t>
      </w:r>
      <w:r w:rsidRPr="00495FEF">
        <w:rPr>
          <w:rStyle w:val="StyleUnderline"/>
          <w:highlight w:val="yellow"/>
        </w:rPr>
        <w:t>officers who shot</w:t>
      </w:r>
      <w:r w:rsidRPr="00CE5DA7">
        <w:rPr>
          <w:rStyle w:val="StyleUnderline"/>
        </w:rPr>
        <w:t xml:space="preserve"> and killed</w:t>
      </w:r>
      <w:r w:rsidRPr="00495FEF">
        <w:t xml:space="preserve"> 12-year-old </w:t>
      </w:r>
      <w:r w:rsidRPr="00495FEF">
        <w:rPr>
          <w:rStyle w:val="StyleUnderline"/>
          <w:highlight w:val="yellow"/>
        </w:rPr>
        <w:t>Tamir Rice</w:t>
      </w:r>
      <w:r w:rsidRPr="00495FEF">
        <w:t xml:space="preserve"> in a public park.</w:t>
      </w:r>
      <w:r>
        <w:t xml:space="preserve"> </w:t>
      </w:r>
      <w:r w:rsidRPr="00495FEF">
        <w:rPr>
          <w:rStyle w:val="StyleUnderline"/>
          <w:highlight w:val="yellow"/>
        </w:rPr>
        <w:t>These are</w:t>
      </w:r>
      <w:r w:rsidRPr="00495FEF">
        <w:t xml:space="preserve"> not </w:t>
      </w:r>
      <w:r w:rsidRPr="00495FEF">
        <w:rPr>
          <w:rStyle w:val="StyleUnderline"/>
          <w:highlight w:val="yellow"/>
        </w:rPr>
        <w:t>the first</w:t>
      </w:r>
      <w:r w:rsidRPr="00CE5DA7">
        <w:rPr>
          <w:rStyle w:val="StyleUnderline"/>
        </w:rPr>
        <w:t xml:space="preserve"> prosecutors</w:t>
      </w:r>
      <w:r w:rsidRPr="00495FEF">
        <w:t xml:space="preserve"> who recently failed to secure another term on name recognition and a "tough on crime" platform as the need for criminal justice reform gathers steam across the country. But they are the first ones </w:t>
      </w:r>
      <w:r w:rsidRPr="00495FEF">
        <w:rPr>
          <w:rStyle w:val="StyleUnderline"/>
          <w:highlight w:val="yellow"/>
        </w:rPr>
        <w:t xml:space="preserve">to have </w:t>
      </w:r>
      <w:r w:rsidRPr="00495FEF">
        <w:rPr>
          <w:rStyle w:val="Emphasis"/>
          <w:highlight w:val="yellow"/>
        </w:rPr>
        <w:t>faced off</w:t>
      </w:r>
      <w:r w:rsidRPr="00CE5DA7">
        <w:rPr>
          <w:rStyle w:val="Emphasis"/>
        </w:rPr>
        <w:t xml:space="preserve"> directly </w:t>
      </w:r>
      <w:r w:rsidRPr="00495FEF">
        <w:rPr>
          <w:rStyle w:val="Emphasis"/>
          <w:highlight w:val="yellow"/>
        </w:rPr>
        <w:t>against</w:t>
      </w:r>
      <w:r w:rsidRPr="00CE5DA7">
        <w:rPr>
          <w:rStyle w:val="Emphasis"/>
        </w:rPr>
        <w:t xml:space="preserve"> the </w:t>
      </w:r>
      <w:r w:rsidRPr="00495FEF">
        <w:rPr>
          <w:rStyle w:val="Emphasis"/>
          <w:highlight w:val="yellow"/>
        </w:rPr>
        <w:t>B</w:t>
      </w:r>
      <w:r w:rsidRPr="00CE5DA7">
        <w:rPr>
          <w:rStyle w:val="Emphasis"/>
        </w:rPr>
        <w:t xml:space="preserve">lack </w:t>
      </w:r>
      <w:r w:rsidRPr="00495FEF">
        <w:rPr>
          <w:rStyle w:val="Emphasis"/>
          <w:highlight w:val="yellow"/>
        </w:rPr>
        <w:t>L</w:t>
      </w:r>
      <w:r w:rsidRPr="00CE5DA7">
        <w:rPr>
          <w:rStyle w:val="Emphasis"/>
        </w:rPr>
        <w:t xml:space="preserve">ives </w:t>
      </w:r>
      <w:r w:rsidRPr="00495FEF">
        <w:rPr>
          <w:rStyle w:val="Emphasis"/>
          <w:highlight w:val="yellow"/>
        </w:rPr>
        <w:t>M</w:t>
      </w:r>
      <w:r w:rsidRPr="00CE5DA7">
        <w:rPr>
          <w:rStyle w:val="Emphasis"/>
        </w:rPr>
        <w:t xml:space="preserve">atter movement </w:t>
      </w:r>
      <w:r w:rsidRPr="00495FEF">
        <w:rPr>
          <w:rStyle w:val="Emphasis"/>
          <w:highlight w:val="yellow"/>
        </w:rPr>
        <w:t>and lost</w:t>
      </w:r>
      <w:r w:rsidRPr="00495FEF">
        <w:t>.</w:t>
      </w:r>
      <w:r>
        <w:t xml:space="preserve"> </w:t>
      </w:r>
      <w:r w:rsidRPr="00495FEF">
        <w:t>"</w:t>
      </w:r>
      <w:r w:rsidRPr="00495FEF">
        <w:rPr>
          <w:rStyle w:val="Emphasis"/>
          <w:sz w:val="24"/>
          <w:highlight w:val="yellow"/>
        </w:rPr>
        <w:t>Black youth kicked</w:t>
      </w:r>
      <w:r w:rsidRPr="00CE5DA7">
        <w:rPr>
          <w:rStyle w:val="Emphasis"/>
          <w:sz w:val="24"/>
        </w:rPr>
        <w:t xml:space="preserve"> Anita </w:t>
      </w:r>
      <w:r w:rsidRPr="00495FEF">
        <w:rPr>
          <w:rStyle w:val="Emphasis"/>
          <w:sz w:val="24"/>
          <w:highlight w:val="yellow"/>
        </w:rPr>
        <w:t>Alvarez out</w:t>
      </w:r>
      <w:r w:rsidRPr="00CE5DA7">
        <w:rPr>
          <w:rStyle w:val="Emphasis"/>
          <w:sz w:val="24"/>
        </w:rPr>
        <w:t xml:space="preserve"> of office</w:t>
      </w:r>
      <w:r w:rsidRPr="00495FEF">
        <w:t xml:space="preserve">," the Chicago activist group Assata's Daughters wrote in a triumphant statement last night. "Just </w:t>
      </w:r>
      <w:r w:rsidRPr="00495FEF">
        <w:rPr>
          <w:rStyle w:val="StyleUnderline"/>
          <w:highlight w:val="yellow"/>
        </w:rPr>
        <w:t>a month ago</w:t>
      </w:r>
      <w:r w:rsidRPr="00CE5DA7">
        <w:rPr>
          <w:rStyle w:val="StyleUnderline"/>
        </w:rPr>
        <w:t xml:space="preserve">, Anita </w:t>
      </w:r>
      <w:r w:rsidRPr="00495FEF">
        <w:rPr>
          <w:rStyle w:val="StyleUnderline"/>
          <w:highlight w:val="yellow"/>
        </w:rPr>
        <w:t>Alvarez was winning</w:t>
      </w:r>
      <w:r w:rsidRPr="00CE5DA7">
        <w:rPr>
          <w:rStyle w:val="StyleUnderline"/>
        </w:rPr>
        <w:t xml:space="preserve"> in the polls</w:t>
      </w:r>
      <w:r w:rsidRPr="00495FEF">
        <w:t xml:space="preserve">. </w:t>
      </w:r>
      <w:r w:rsidRPr="00495FEF">
        <w:rPr>
          <w:rStyle w:val="Emphasis"/>
          <w:highlight w:val="yellow"/>
        </w:rPr>
        <w:t>Communities who refuse to be killed</w:t>
      </w:r>
      <w:r w:rsidRPr="00CE5DA7">
        <w:rPr>
          <w:rStyle w:val="Emphasis"/>
        </w:rPr>
        <w:t xml:space="preserve"> and jailed and abused without any chance at justice </w:t>
      </w:r>
      <w:r w:rsidRPr="00495FEF">
        <w:rPr>
          <w:rStyle w:val="Emphasis"/>
          <w:highlight w:val="yellow"/>
        </w:rPr>
        <w:t>refused to allow that</w:t>
      </w:r>
      <w:r w:rsidRPr="00CE5DA7">
        <w:rPr>
          <w:rStyle w:val="Emphasis"/>
        </w:rPr>
        <w:t xml:space="preserve"> to happen</w:t>
      </w:r>
      <w:r w:rsidRPr="00495FEF">
        <w:t>.</w:t>
      </w:r>
      <w:r>
        <w:t xml:space="preserve"> </w:t>
      </w:r>
      <w:r w:rsidRPr="00495FEF">
        <w:t>"</w:t>
      </w:r>
      <w:r w:rsidRPr="00495FEF">
        <w:rPr>
          <w:rStyle w:val="Emphasis"/>
          <w:sz w:val="24"/>
          <w:highlight w:val="yellow"/>
        </w:rPr>
        <w:t>We did this for Laquan</w:t>
      </w:r>
      <w:r w:rsidRPr="00495FEF">
        <w:t>."</w:t>
      </w:r>
      <w:r>
        <w:t xml:space="preserve"> </w:t>
      </w:r>
      <w:r w:rsidRPr="00495FEF">
        <w:t>According to the widely disseminated original account of the shooting of Laquan McDonald, the teenager had lunged at officers with a knife when he was shot. But dash camera footage of the incident - which was obtained by local journalists - showed he was moving away from police when Van Dyke opened fire, striking the 17 year old multiple times as he lay on the ground.</w:t>
      </w:r>
      <w:r>
        <w:t xml:space="preserve"> </w:t>
      </w:r>
      <w:r w:rsidRPr="00495FEF">
        <w:t>Though Alvarez ultimately charged Van Dyke with first-degree murder, she did it more than a year later, just before the camera footage was to be made public by a judge's order. The timing gave the distinct impression that a cover-up had barely been averted, and that Alvarez was more interested in protecting the jobs of officers than she was in justice.</w:t>
      </w:r>
      <w:r>
        <w:t xml:space="preserve"> </w:t>
      </w:r>
      <w:r w:rsidRPr="00495FEF">
        <w:t>Alvarez ignored calls for her resignation and always maintained that she waited more than 400 days because she believed that a federal investigation needed to be completed before charges were brought against Van Dyke.</w:t>
      </w:r>
      <w:r>
        <w:t xml:space="preserve"> </w:t>
      </w:r>
      <w:r w:rsidRPr="00495FEF">
        <w:t>"I don't believe any mistakes were made," she insisted during the campaign.</w:t>
      </w:r>
      <w:r>
        <w:t xml:space="preserve"> </w:t>
      </w:r>
      <w:r w:rsidRPr="00CE5DA7">
        <w:rPr>
          <w:rStyle w:val="StyleUnderline"/>
        </w:rPr>
        <w:t>A coalition of activists</w:t>
      </w:r>
      <w:r w:rsidRPr="00495FEF">
        <w:t xml:space="preserve"> - members of Black Youth Project 100, Assata's Daughters and Black Lives Matter Chicago - did not endorse Alvarez's challenger, Kim Foxx. Instead they </w:t>
      </w:r>
      <w:r w:rsidRPr="00CE5DA7">
        <w:rPr>
          <w:rStyle w:val="StyleUnderline"/>
        </w:rPr>
        <w:t>joined forces to oppose Alvarez</w:t>
      </w:r>
      <w:r w:rsidRPr="00495FEF">
        <w:t>.</w:t>
      </w:r>
      <w:r>
        <w:t xml:space="preserve"> </w:t>
      </w:r>
      <w:r w:rsidRPr="00495FEF">
        <w:t>Their protest and canvassing efforts culminated in the hashtag campaign #ByeAnita, words which could be seen fluttering on a huge banner trailing behind an airplane flying over downtown Chicago on election day. Alvarez started the day with a lead in the polls, but without key endorsements from former allies and the local media.</w:t>
      </w:r>
      <w:r>
        <w:t xml:space="preserve"> </w:t>
      </w:r>
      <w:r w:rsidRPr="00495FEF">
        <w:t>In the Rice case, McGinty encouraged a grand jury not to charge the two officers who opened fire on Rice after less than two seconds on the scene. After they obliged, McGinty said evidence showed it was indisputable that Rice was reaching to pull out his pellet gun when he was shot, despite differing expert testimony.</w:t>
      </w:r>
      <w:r>
        <w:t xml:space="preserve"> </w:t>
      </w:r>
      <w:r w:rsidRPr="00495FEF">
        <w:t>This was seen as a knee-jerk response to protect police, and Black Lives Matter Cleveland showed up with members of Rice's family to picket McGinty's home during the campaign. As Cleveland Scene editor in chief Vince Grzegorek sees it, nothing but public outrage can explain McGinty's fall.</w:t>
      </w:r>
      <w:r>
        <w:t xml:space="preserve"> </w:t>
      </w:r>
      <w:r w:rsidRPr="00495FEF">
        <w:t>"</w:t>
      </w:r>
      <w:r w:rsidRPr="00495FEF">
        <w:rPr>
          <w:rStyle w:val="StyleUnderline"/>
        </w:rPr>
        <w:t xml:space="preserve">It's hard not to see the vote as anything but a </w:t>
      </w:r>
      <w:r w:rsidRPr="00495FEF">
        <w:rPr>
          <w:rStyle w:val="Emphasis"/>
        </w:rPr>
        <w:t>referendum on McGinty's handling of Tamir Rice</w:t>
      </w:r>
      <w:r w:rsidRPr="00495FEF">
        <w:t xml:space="preserve"> and other police use-of-force cases," he wrote in an email to BBC News.</w:t>
      </w:r>
      <w:r>
        <w:t xml:space="preserve"> </w:t>
      </w:r>
      <w:r w:rsidRPr="00495FEF">
        <w:t xml:space="preserve">The </w:t>
      </w:r>
      <w:r w:rsidRPr="00495FEF">
        <w:rPr>
          <w:rStyle w:val="Emphasis"/>
          <w:highlight w:val="yellow"/>
        </w:rPr>
        <w:t>B</w:t>
      </w:r>
      <w:r w:rsidRPr="00495FEF">
        <w:rPr>
          <w:rStyle w:val="StyleUnderline"/>
        </w:rPr>
        <w:t xml:space="preserve">lack </w:t>
      </w:r>
      <w:r w:rsidRPr="00495FEF">
        <w:rPr>
          <w:rStyle w:val="Emphasis"/>
          <w:highlight w:val="yellow"/>
        </w:rPr>
        <w:t>L</w:t>
      </w:r>
      <w:r w:rsidRPr="00495FEF">
        <w:rPr>
          <w:rStyle w:val="StyleUnderline"/>
        </w:rPr>
        <w:t xml:space="preserve">ives </w:t>
      </w:r>
      <w:r w:rsidRPr="00495FEF">
        <w:rPr>
          <w:rStyle w:val="Emphasis"/>
          <w:highlight w:val="yellow"/>
        </w:rPr>
        <w:t>M</w:t>
      </w:r>
      <w:r w:rsidRPr="00495FEF">
        <w:rPr>
          <w:rStyle w:val="StyleUnderline"/>
        </w:rPr>
        <w:t xml:space="preserve">atter movement </w:t>
      </w:r>
      <w:r w:rsidRPr="00495FEF">
        <w:rPr>
          <w:rStyle w:val="StyleUnderline"/>
          <w:highlight w:val="yellow"/>
        </w:rPr>
        <w:t>has been criticised for</w:t>
      </w:r>
      <w:r w:rsidRPr="00495FEF">
        <w:t xml:space="preserve"> its lack of focus, aversion to a hierarchical structure, and </w:t>
      </w:r>
      <w:r w:rsidRPr="00495FEF">
        <w:rPr>
          <w:rStyle w:val="StyleUnderline"/>
          <w:highlight w:val="yellow"/>
        </w:rPr>
        <w:t>inability to translate rage</w:t>
      </w:r>
      <w:r w:rsidRPr="00495FEF">
        <w:rPr>
          <w:rStyle w:val="StyleUnderline"/>
        </w:rPr>
        <w:t xml:space="preserve"> from street protests </w:t>
      </w:r>
      <w:r w:rsidRPr="00495FEF">
        <w:rPr>
          <w:rStyle w:val="StyleUnderline"/>
          <w:highlight w:val="yellow"/>
        </w:rPr>
        <w:t>into tangible political goals</w:t>
      </w:r>
      <w:r w:rsidRPr="00495FEF">
        <w:t>. They have not coalesced behind a presidential candidate, and have disrupted both Democrats Bernie Sanders and Hillary Clinton at campaign events.</w:t>
      </w:r>
      <w:r>
        <w:t xml:space="preserve"> </w:t>
      </w:r>
      <w:r w:rsidRPr="00495FEF">
        <w:t>Aislinn Pulley, cofounder of Black Lives Matter Chicago, declined a recent invitation to the White House, deriding it as a "photo opportunity". For those reasons, the movement has often been dismissed as an aimless and empty social media campaign.</w:t>
      </w:r>
      <w:r>
        <w:t xml:space="preserve"> </w:t>
      </w:r>
      <w:r w:rsidRPr="00495FEF">
        <w:rPr>
          <w:rStyle w:val="StyleUnderline"/>
        </w:rPr>
        <w:t xml:space="preserve">But </w:t>
      </w:r>
      <w:r w:rsidRPr="00495FEF">
        <w:rPr>
          <w:rStyle w:val="StyleUnderline"/>
          <w:highlight w:val="yellow"/>
        </w:rPr>
        <w:t xml:space="preserve">last night's results </w:t>
      </w:r>
      <w:r w:rsidRPr="00495FEF">
        <w:rPr>
          <w:rStyle w:val="Emphasis"/>
          <w:highlight w:val="yellow"/>
        </w:rPr>
        <w:t>answered those criticisms with</w:t>
      </w:r>
      <w:r w:rsidRPr="00495FEF">
        <w:rPr>
          <w:rStyle w:val="Emphasis"/>
        </w:rPr>
        <w:t xml:space="preserve"> definitive </w:t>
      </w:r>
      <w:r w:rsidRPr="00495FEF">
        <w:rPr>
          <w:rStyle w:val="Emphasis"/>
          <w:highlight w:val="yellow"/>
        </w:rPr>
        <w:t>proof of the movement's</w:t>
      </w:r>
      <w:r w:rsidRPr="00495FEF">
        <w:rPr>
          <w:rStyle w:val="Emphasis"/>
        </w:rPr>
        <w:t xml:space="preserve"> real </w:t>
      </w:r>
      <w:r w:rsidRPr="00495FEF">
        <w:rPr>
          <w:rStyle w:val="Emphasis"/>
          <w:highlight w:val="yellow"/>
        </w:rPr>
        <w:t>political clout</w:t>
      </w:r>
      <w:r w:rsidRPr="00495FEF">
        <w:t xml:space="preserve">. </w:t>
      </w:r>
      <w:r w:rsidRPr="00495FEF">
        <w:rPr>
          <w:rStyle w:val="StyleUnderline"/>
        </w:rPr>
        <w:t xml:space="preserve">The fact </w:t>
      </w:r>
      <w:r w:rsidRPr="00495FEF">
        <w:rPr>
          <w:rStyle w:val="StyleUnderline"/>
          <w:highlight w:val="yellow"/>
        </w:rPr>
        <w:t>that the focus</w:t>
      </w:r>
      <w:r w:rsidRPr="00495FEF">
        <w:rPr>
          <w:rStyle w:val="StyleUnderline"/>
        </w:rPr>
        <w:t xml:space="preserve"> has </w:t>
      </w:r>
      <w:r w:rsidRPr="00495FEF">
        <w:rPr>
          <w:rStyle w:val="StyleUnderline"/>
          <w:highlight w:val="yellow"/>
        </w:rPr>
        <w:t xml:space="preserve">shifted </w:t>
      </w:r>
      <w:r w:rsidRPr="00495FEF">
        <w:rPr>
          <w:rStyle w:val="Emphasis"/>
          <w:highlight w:val="yellow"/>
        </w:rPr>
        <w:t>from police</w:t>
      </w:r>
      <w:r w:rsidRPr="00495FEF">
        <w:rPr>
          <w:rStyle w:val="Emphasis"/>
        </w:rPr>
        <w:t xml:space="preserve"> officers </w:t>
      </w:r>
      <w:r w:rsidRPr="00495FEF">
        <w:rPr>
          <w:rStyle w:val="Emphasis"/>
          <w:highlight w:val="yellow"/>
        </w:rPr>
        <w:t>to prosecutors is significant</w:t>
      </w:r>
      <w:r w:rsidRPr="00495FEF">
        <w:rPr>
          <w:rStyle w:val="StyleUnderline"/>
          <w:highlight w:val="yellow"/>
        </w:rPr>
        <w:t>,</w:t>
      </w:r>
      <w:r w:rsidRPr="00495FEF">
        <w:rPr>
          <w:rStyle w:val="StyleUnderline"/>
        </w:rPr>
        <w:t xml:space="preserve"> and </w:t>
      </w:r>
      <w:r w:rsidRPr="00495FEF">
        <w:rPr>
          <w:rStyle w:val="Emphasis"/>
          <w:highlight w:val="yellow"/>
        </w:rPr>
        <w:t>these races prove</w:t>
      </w:r>
      <w:r w:rsidRPr="00495FEF">
        <w:t xml:space="preserve"> that </w:t>
      </w:r>
      <w:r w:rsidRPr="00495FEF">
        <w:rPr>
          <w:rStyle w:val="Emphasis"/>
          <w:highlight w:val="yellow"/>
        </w:rPr>
        <w:t>activists' message resonates with voters</w:t>
      </w:r>
      <w:r w:rsidRPr="00495FEF">
        <w:t>. Prosecutors and politicians are now on alert - ignore their concerns at your own professional peril.</w:t>
      </w:r>
      <w:r>
        <w:t xml:space="preserve"> </w:t>
      </w:r>
      <w:r w:rsidRPr="00495FEF">
        <w:t>"For an evolving movement - youth-driven - to discover that it has this sort of electoral power, I can't predict what will flow from that," says Jamie Kalven, founder of the Invisible Institute, a non-profit journalism outfit on the south side of Chicago. "It's really something."</w:t>
      </w:r>
      <w:r>
        <w:t xml:space="preserve"> </w:t>
      </w:r>
      <w:r w:rsidRPr="00495FEF">
        <w:rPr>
          <w:rStyle w:val="StyleUnderline"/>
        </w:rPr>
        <w:t>Where this newly discovered political might goes next remains to be seen</w:t>
      </w:r>
      <w:r w:rsidRPr="00495FEF">
        <w:t xml:space="preserve">. Chicago Mayor </w:t>
      </w:r>
      <w:r w:rsidRPr="00495FEF">
        <w:rPr>
          <w:rStyle w:val="StyleUnderline"/>
        </w:rPr>
        <w:t>Rahm Emanuel</w:t>
      </w:r>
      <w:r w:rsidRPr="00495FEF">
        <w:t xml:space="preserve">, who like Alvarez denied that he was slow to act or that he was part of a cover-up, has </w:t>
      </w:r>
      <w:r w:rsidRPr="00495FEF">
        <w:rPr>
          <w:rStyle w:val="StyleUnderline"/>
        </w:rPr>
        <w:t>already survived a re-election campaign</w:t>
      </w:r>
      <w:r w:rsidRPr="00495FEF">
        <w:t xml:space="preserve"> - one that took place before the tape's release and just days before the city settled a civil lawsuit brought by McDonald's family. He's been called "political poison" by the Chicago Tribune - Sanders tried to hurt Clinton in the Illinois primary by pointing out her ties to Emanuel.</w:t>
      </w:r>
      <w:r>
        <w:t xml:space="preserve"> </w:t>
      </w:r>
      <w:r w:rsidRPr="00495FEF">
        <w:t>"</w:t>
      </w:r>
      <w:r w:rsidRPr="00495FEF">
        <w:rPr>
          <w:rStyle w:val="Emphasis"/>
        </w:rPr>
        <w:t>I'm quite sure</w:t>
      </w:r>
      <w:r w:rsidRPr="00495FEF">
        <w:t xml:space="preserve"> he would concede the point that </w:t>
      </w:r>
      <w:r w:rsidRPr="00495FEF">
        <w:rPr>
          <w:rStyle w:val="Emphasis"/>
        </w:rPr>
        <w:t>if he were on the ballot yesterday he would have been voted out emphatically</w:t>
      </w:r>
      <w:r w:rsidRPr="00495FEF">
        <w:t>," says Kalven.</w:t>
      </w:r>
      <w:r>
        <w:t xml:space="preserve"> </w:t>
      </w:r>
      <w:r w:rsidRPr="00495FEF">
        <w:t>The morning after the primaries, another prosecutor - this one in Minneapolis, Minnesota - announced that he would not use a grand jury in order to decide whether to charge two officers in the shooting death of Jamar Clark in late 2015. Local Black Lives Matter activists celebrated the decision as a victory for transparency, proving once again that the movement now has prosecutors' attention.</w:t>
      </w:r>
      <w:r>
        <w:t xml:space="preserve"> </w:t>
      </w:r>
      <w:r w:rsidRPr="00495FEF">
        <w:rPr>
          <w:rStyle w:val="Emphasis"/>
        </w:rPr>
        <w:t xml:space="preserve">The </w:t>
      </w:r>
      <w:r w:rsidRPr="00495FEF">
        <w:rPr>
          <w:rStyle w:val="Emphasis"/>
          <w:highlight w:val="yellow"/>
        </w:rPr>
        <w:t>new</w:t>
      </w:r>
      <w:r w:rsidRPr="00495FEF">
        <w:rPr>
          <w:rStyle w:val="Emphasis"/>
        </w:rPr>
        <w:t xml:space="preserve"> generation of </w:t>
      </w:r>
      <w:r w:rsidRPr="00495FEF">
        <w:rPr>
          <w:rStyle w:val="Emphasis"/>
          <w:highlight w:val="yellow"/>
        </w:rPr>
        <w:t>prosecutors will not have a moment to rest</w:t>
      </w:r>
      <w:r w:rsidRPr="00495FEF">
        <w:rPr>
          <w:rStyle w:val="Emphasis"/>
        </w:rPr>
        <w:t xml:space="preserve"> easy</w:t>
      </w:r>
      <w:r w:rsidRPr="00495FEF">
        <w:t>. Michael O'Malley, McGinty's successor, has demurred when asked how he would have handled the Rice case differently. Likewise, a vote for Foxx was really a vote against Alvarez, as Assata's Daughters pointed out in their statement.</w:t>
      </w:r>
      <w:r>
        <w:t xml:space="preserve"> </w:t>
      </w:r>
      <w:r w:rsidRPr="00495FEF">
        <w:t>"</w:t>
      </w:r>
      <w:r w:rsidRPr="00495FEF">
        <w:rPr>
          <w:rStyle w:val="Emphasis"/>
          <w:sz w:val="24"/>
          <w:highlight w:val="yellow"/>
        </w:rPr>
        <w:t>We won't stop until we're free and Kim Foxx should know that</w:t>
      </w:r>
      <w:r w:rsidRPr="00495FEF">
        <w:rPr>
          <w:rStyle w:val="Emphasis"/>
          <w:sz w:val="24"/>
        </w:rPr>
        <w:t xml:space="preserve"> as well</w:t>
      </w:r>
      <w:r w:rsidRPr="00495FEF">
        <w:t>," they wrote.</w:t>
      </w:r>
    </w:p>
    <w:p w14:paraId="30A1B5D9" w14:textId="77777777" w:rsidR="00446AF2" w:rsidRPr="00EC2280" w:rsidRDefault="00446AF2" w:rsidP="00446AF2"/>
    <w:p w14:paraId="7AFEC5F6" w14:textId="77777777" w:rsidR="00446AF2" w:rsidRPr="00446AF2" w:rsidRDefault="00446AF2" w:rsidP="00446AF2"/>
    <w:p w14:paraId="444AFABA" w14:textId="05B996B5" w:rsidR="00D56CC9" w:rsidRPr="00D56CC9" w:rsidRDefault="00D56CC9" w:rsidP="00D56CC9">
      <w:pPr>
        <w:pStyle w:val="Heading3"/>
      </w:pPr>
      <w:r>
        <w:t>Torture</w:t>
      </w:r>
    </w:p>
    <w:p w14:paraId="0830C9E0" w14:textId="43EC34AD" w:rsidR="001A5DD2" w:rsidRDefault="001A5DD2" w:rsidP="001A5DD2">
      <w:pPr>
        <w:pStyle w:val="Heading4"/>
        <w:rPr>
          <w:rStyle w:val="Style13ptBold"/>
          <w:b/>
        </w:rPr>
      </w:pPr>
      <w:r>
        <w:rPr>
          <w:rStyle w:val="Style13ptBold"/>
          <w:b/>
        </w:rPr>
        <w:t>Trump will torture people</w:t>
      </w:r>
    </w:p>
    <w:p w14:paraId="52BD517E" w14:textId="5349925F" w:rsidR="001A5DD2" w:rsidRPr="001A5DD2" w:rsidRDefault="001A5DD2" w:rsidP="001A5DD2">
      <w:r w:rsidRPr="001A5DD2">
        <w:t xml:space="preserve">Nick </w:t>
      </w:r>
      <w:r w:rsidRPr="001A5DD2">
        <w:rPr>
          <w:rStyle w:val="Style13ptBold"/>
        </w:rPr>
        <w:t>Visser, 6/30</w:t>
      </w:r>
      <w:r w:rsidRPr="001A5DD2">
        <w:t xml:space="preserve">/2016, Reporter for The Huffington Post, "Trump Amps Up His Call For Torture: ‘We’re Going To Have To Do Things That Are Unthinkable’", </w:t>
      </w:r>
      <w:hyperlink r:id="rId19" w:history="1">
        <w:r w:rsidR="009B33CC" w:rsidRPr="00447BFC">
          <w:rPr>
            <w:rStyle w:val="Hyperlink"/>
          </w:rPr>
          <w:t>www.huffingtonpost.com/entry/trump-torture-waterboarding_us_5775d740e4b04164640f6597</w:t>
        </w:r>
      </w:hyperlink>
      <w:r w:rsidR="009B33CC">
        <w:t xml:space="preserve"> //AZ</w:t>
      </w:r>
    </w:p>
    <w:p w14:paraId="7FD9BC3B" w14:textId="5696170A" w:rsidR="001A5DD2" w:rsidRPr="001A5DD2" w:rsidRDefault="001A5DD2" w:rsidP="001A5DD2">
      <w:pPr>
        <w:rPr>
          <w:rStyle w:val="StyleUnderline"/>
        </w:rPr>
      </w:pPr>
      <w:r w:rsidRPr="001A5DD2">
        <w:rPr>
          <w:rStyle w:val="StyleUnderline"/>
        </w:rPr>
        <w:t>Presumptive Republican presidential nominee and ardent waterboarding supporter Donald Trump wants America to be much tougher on suspected terrorists. So tough, in fact, that we must to do “the unthinkable” when it comes to prisoner interrogation</w:t>
      </w:r>
      <w:r w:rsidRPr="001A5DD2">
        <w:rPr>
          <w:sz w:val="16"/>
        </w:rPr>
        <w:t>, he said Thursday. Trump, during an interview with New Hampshire’s NH1, was asked about his calls to reinstate waterboarding following Tuesday’s attack on Istanbul’s Ataturk Airport that killed at least 44 people</w:t>
      </w:r>
      <w:r w:rsidRPr="001A5DD2">
        <w:rPr>
          <w:rStyle w:val="StyleUnderline"/>
        </w:rPr>
        <w:t>. Trump has enthusiastically endorsed tactics now widely regarded as torture</w:t>
      </w:r>
      <w:r w:rsidRPr="001A5DD2">
        <w:rPr>
          <w:sz w:val="16"/>
        </w:rPr>
        <w:t xml:space="preserve">, and has discounted recent criticism from Sen. </w:t>
      </w:r>
      <w:r w:rsidRPr="001A5DD2">
        <w:rPr>
          <w:rStyle w:val="StyleUnderline"/>
        </w:rPr>
        <w:t>John McCain (R-Ariz.), who said the interrogation technique “was not the American way.“ “Well it’s not the American way to have heads chopped off and have people drowning in steel cages,” Trump said,</w:t>
      </w:r>
      <w:r w:rsidRPr="001A5DD2">
        <w:rPr>
          <w:sz w:val="16"/>
        </w:rPr>
        <w:t xml:space="preserve"> presumably referring to videos released by the Islamic State that show such execution methods. “And so we can have our disagreements, but we’re going to have to get much tougher as a country. </w:t>
      </w:r>
      <w:r w:rsidRPr="001A5DD2">
        <w:rPr>
          <w:rStyle w:val="StyleUnderline"/>
        </w:rPr>
        <w:t>We’re going to have to be a lot sharper and we’re going to have to do things that are unthinkable almost. “Unthinkable, when you look at what’s happening to us, when you look at what’s going on in this country and throughout the world and we don’t want, you know they’re allowed to cut off heads and they’re allowed to chop off heads, and we can’t waterboard</w:t>
      </w:r>
      <w:r w:rsidRPr="001A5DD2">
        <w:rPr>
          <w:sz w:val="16"/>
        </w:rPr>
        <w:t xml:space="preserve">. So people can have disagreements, but I feel we have to get much, much, stronger, tougher and smarter.” Hours after the Istanbul attack, Trump called for the need to fight “fire with fire“ in the battle against terrorism. On waterboarding, he said, “I like it a lot. I don’t think it’s tough enough.” Terrorists “probably think we’re weak, we’re stupid, we don’t know what we’re doing, we have no leadership,” he told a crowd in Ohio. A day later, McCain— a former prisoner of war — said such a position is “not the United States of America. It’s not what we are all about. It’s not what we are.” </w:t>
      </w:r>
      <w:r w:rsidRPr="001A5DD2">
        <w:rPr>
          <w:rStyle w:val="StyleUnderline"/>
        </w:rPr>
        <w:t>The International Red Cross classified waterboarding as torture in 2014 and said the practice violates the Geneva Conventions.</w:t>
      </w:r>
    </w:p>
    <w:p w14:paraId="5F172D00" w14:textId="77777777" w:rsidR="001A5DD2" w:rsidRPr="001A5DD2" w:rsidRDefault="001A5DD2" w:rsidP="001A5DD2">
      <w:pPr>
        <w:rPr>
          <w:sz w:val="16"/>
        </w:rPr>
      </w:pPr>
    </w:p>
    <w:p w14:paraId="4329E752" w14:textId="3BD7429F" w:rsidR="009850CD" w:rsidRDefault="00D56CC9" w:rsidP="00D56CC9">
      <w:pPr>
        <w:pStyle w:val="Heading3"/>
      </w:pPr>
      <w:r>
        <w:t>Laundry list</w:t>
      </w:r>
    </w:p>
    <w:p w14:paraId="00E70CC4" w14:textId="72499C27" w:rsidR="009B33CC" w:rsidRDefault="009B33CC" w:rsidP="009B33CC">
      <w:pPr>
        <w:pStyle w:val="Heading4"/>
      </w:pPr>
      <w:r>
        <w:t>Trump is awful—He’ll ban Muslims and build a wall in the first 100 days</w:t>
      </w:r>
    </w:p>
    <w:p w14:paraId="66AC125E" w14:textId="513E93BE" w:rsidR="009B33CC" w:rsidRPr="009B33CC" w:rsidRDefault="009B33CC" w:rsidP="009B33CC">
      <w:r w:rsidRPr="009B33CC">
        <w:t xml:space="preserve">Nick </w:t>
      </w:r>
      <w:r w:rsidRPr="009B33CC">
        <w:rPr>
          <w:rStyle w:val="Style13ptBold"/>
        </w:rPr>
        <w:t>Allen, 5/5</w:t>
      </w:r>
      <w:r w:rsidRPr="009B33CC">
        <w:t xml:space="preserve">/2016, Writer for the Telegraph, "Donald Trump's first 100 days - Muslims banned, the wall designed, and late night tweets from your commander-in-chief", </w:t>
      </w:r>
      <w:hyperlink r:id="rId20" w:history="1">
        <w:r w:rsidRPr="00447BFC">
          <w:rPr>
            <w:rStyle w:val="Hyperlink"/>
          </w:rPr>
          <w:t>www.telegraph.co.uk/news/2016/05/04/donald-trumps-first-100-days---muslims-banned-the-wall-designed/</w:t>
        </w:r>
      </w:hyperlink>
      <w:r>
        <w:t xml:space="preserve"> //AZ</w:t>
      </w:r>
    </w:p>
    <w:p w14:paraId="32CD1BF9" w14:textId="5F0293A5" w:rsidR="001A5DD2" w:rsidRPr="009B33CC" w:rsidRDefault="009850CD" w:rsidP="009850CD">
      <w:pPr>
        <w:rPr>
          <w:sz w:val="16"/>
        </w:rPr>
      </w:pPr>
      <w:r w:rsidRPr="009B33CC">
        <w:rPr>
          <w:sz w:val="16"/>
        </w:rPr>
        <w:t xml:space="preserve">If all goes according to his plan on January 20, 2017 Donald Trump will stand on the same spot where Abraham Lincoln and John F Kennedy went before. The strains of Elton John's "Tiny Dancer" will drift across the steps of the US Capitol. Mr Trump, at 70 the oldest person to assume the presidency, will then raise his right hand and place his left hand on a Bible held by Chief Justice John Roberts, a man he has repeatedly called a "disaster". He will then take the Oath of Office, swearing to execute the power of the presidency to the best of his ability. At this solemn moment past presidents have been inspired to flights of soaring oratory that will be remembered for centuries. Lincoln promised to "bind the nation's wounds” in the midst of the Civil War. Kennedy told Americans: "Ask not what your country can do for you, ask what you can do for your country." And Franklin D Roosevelt told them: "The only thing we have to fear is fear itself." Mr Trump will tell them they are going to "win". Trump shrug Donald Trump speaks at a rally in Wisconsin CREDIT: JIM MONE/AP His first 100 days could unfold like this: What will Donald Trump do on his first day in the Oval Office? </w:t>
      </w:r>
      <w:r w:rsidRPr="009850CD">
        <w:rPr>
          <w:rStyle w:val="StyleUnderline"/>
        </w:rPr>
        <w:t>On Inauguration Day President Trump will escort Barack Obama to the departure ceremony on the Capitol lawn. A short chat is expected to be frosty but there will be a handshake for the cameras. Once Mr Obama has vacated the premises Mr Trump will immediately begin rescinding Mr Obama's executive orders on immigration, which were intended to give quasi-legal status to five million illegal immigrants</w:t>
      </w:r>
      <w:r w:rsidRPr="009B33CC">
        <w:rPr>
          <w:sz w:val="16"/>
        </w:rPr>
        <w:t>. After his inaugural parade ends at the White House</w:t>
      </w:r>
      <w:r w:rsidRPr="009850CD">
        <w:rPr>
          <w:rStyle w:val="StyleUnderline"/>
        </w:rPr>
        <w:t>, Mr Trump may pick up the phone in the Oval Office and begin calling the chief executives of major companies like Ford and Nabisco, threatening to impose tariffs of 35 per cent on their products if they relocate jobs outside America</w:t>
      </w:r>
      <w:r w:rsidRPr="009B33CC">
        <w:rPr>
          <w:sz w:val="16"/>
        </w:rPr>
        <w:t xml:space="preserve">. Who will stand at his side as vice president? Mr Trump has said he will choose a “political person” as his running mate, most likely a governor or member of Congress. A campaign official has even offered a short-list, naming Susana Martinez, the governor of New Mexico, Nikki Haley, the governor of South Carolina, and Rob Portman, the senator from Ohio. Rubio senate Marco Rubio CREDIT: GARY CAMERON/REUTERS Mrs Martinez and Mrs Haley have both been critical of Mr Trump, though, and indicated they are not interested in the vice presidency. Mr Portman is currently running for re-election, and said on Wednesday that he would not accept the nomination. While they could well reverse course, Mr Trump may have to seek alternatives. They could include a former rival like Chris Christie, a loyal Trump surrogate but another brash Northeasterner, or Marco Rubio, who would offer generational, geographic and racial diversity but may still be smarting from Mr Trump’s “Little Marco” attacks. </w:t>
      </w:r>
      <w:r w:rsidRPr="009B33CC">
        <w:rPr>
          <w:rStyle w:val="StyleUnderline"/>
        </w:rPr>
        <w:t>Will Muslims be banned? Yes. It won't happen on day one but Mr Trump has said his temporary ban on foreign Muslims entering the United States will be in place by the end of his first 100 days. Mr Trump said he would "make big changes quickly</w:t>
      </w:r>
      <w:r w:rsidRPr="009B33CC">
        <w:rPr>
          <w:sz w:val="16"/>
        </w:rPr>
        <w:t xml:space="preserve">". He told the New York Times: “I know everyone won’t like everything I do but I’m not running to be everyone’s favourite president." </w:t>
      </w:r>
      <w:r w:rsidRPr="009B33CC">
        <w:rPr>
          <w:rStyle w:val="StyleUnderline"/>
        </w:rPr>
        <w:t>What about the wall? It's another priority. Mr Trump's aim is to have a design for the wall fully completed in the first 100 days and then building will start. Very early on he intends to call in representatives of the Mexican government and begin bilateral talks. He believes using the Oval Office as an intimidating venue to negotiate will help him convince Mexico that they should pay for the wall. He will threaten to block Mexican immigrants in the US from sending money home to their families unless Mexico agrees to assume the building costs, which could be up to $10 billion</w:t>
      </w:r>
      <w:r w:rsidRPr="009B33CC">
        <w:rPr>
          <w:sz w:val="16"/>
        </w:rPr>
        <w:t xml:space="preserve">. Scuffles at anti-Trump demo at GOP conventionPlay! 01:25 While he acknowledges that such policies are sure to result in further protests, that is a price he is willing to pay. A Nato summit, and America First Mr Trump said in his recent foreign policy address that he would call a Nato summit after taking office to pressure allies who had failed to hit spending targets and move the focus of the bloc away from Russia and onto terrorism and migration. “We’re rebuilding other countries while weakening our own,” he said, insisting that America’s foreign policy had been “a complete and overriding disaster” over the past two decades. </w:t>
      </w:r>
      <w:r w:rsidRPr="009B33CC">
        <w:rPr>
          <w:rStyle w:val="StyleUnderline"/>
        </w:rPr>
        <w:t>Donald Trump advocates America first approach to foreign policy</w:t>
      </w:r>
      <w:r w:rsidRPr="009B33CC">
        <w:rPr>
          <w:sz w:val="16"/>
        </w:rPr>
        <w:t xml:space="preserve"> He would implement his “America First” brand of foreign policy by pressuring allies to pay up, and threatening China with high tariffs to protect US manufacturing. How will he get his message out? Roosevelt had his fireside chats over the radio, Ronald Reagan made masterful use of television and Mr Trump has used social media like no American politician before him. Follow Donald J. Trump </w:t>
      </w:r>
      <w:r w:rsidRPr="009B33CC">
        <w:rPr>
          <w:rFonts w:ascii="Menlo Bold" w:hAnsi="Menlo Bold" w:cs="Menlo Bold"/>
          <w:sz w:val="16"/>
        </w:rPr>
        <w:t>✔</w:t>
      </w:r>
      <w:r w:rsidRPr="009B33CC">
        <w:rPr>
          <w:sz w:val="16"/>
        </w:rPr>
        <w:t xml:space="preserve"> @realDonaldTrump Lyin' Ted Cruz consistently said that he will, and must, win Indiana. If he doesn't he should drop out of the race-stop wasting time &amp; money 7:08 PM - 3 May 2016 7,093 7,093 Retweets 25,672 25,672 likes He has already attacked world leaders like Angela Merkel over Twitter, and may not be able to resist the occasional swipe at those who stand in his way. Follow Donald J. Trump </w:t>
      </w:r>
      <w:r w:rsidRPr="009B33CC">
        <w:rPr>
          <w:rFonts w:ascii="Menlo Bold" w:hAnsi="Menlo Bold" w:cs="Menlo Bold"/>
          <w:sz w:val="16"/>
        </w:rPr>
        <w:t>✔</w:t>
      </w:r>
      <w:r w:rsidRPr="009B33CC">
        <w:rPr>
          <w:sz w:val="16"/>
        </w:rPr>
        <w:t xml:space="preserve"> @realDonaldTrump I told you @TIME Magazine would never pick me as person of the year despite being the big favorite They picked person who is ruining Germany 8:53 AM - 9 Dec 2015 5,132 5,132 Retweets 8,575 8,575 likes He has said he may tweet less as commander-in-chief, but expect the occasional taunt or boast to float out of the Oval Office and into the Twittersphere. Will he modify the White House? No, Mr Trump is not going to chose to live in the luxury hotel he is building down the road from the White House rather than the presidential residence itself. Oval Office The Oval Office CREDIT: JONATHAN ERNSITE/REUTERS Though the colonial style may not match his gaudy tastes, Mr Trump has said he is thrilled by the idea of moving into such a historic home. Expect him to make a few modifications, though. The fence out front of 1600 Pennsylvania Avenue may be just a bit higher once Mr Trump moves in.</w:t>
      </w:r>
    </w:p>
    <w:p w14:paraId="284E07B7" w14:textId="709777A5" w:rsidR="00966996" w:rsidRDefault="00A519F4" w:rsidP="00A519F4">
      <w:pPr>
        <w:pStyle w:val="Heading3"/>
      </w:pPr>
      <w:r>
        <w:t>AT: Things can’t get worse</w:t>
      </w:r>
    </w:p>
    <w:p w14:paraId="5CC0E82A" w14:textId="77777777" w:rsidR="00A519F4" w:rsidRDefault="00A519F4" w:rsidP="00A519F4">
      <w:pPr>
        <w:pStyle w:val="Heading4"/>
      </w:pPr>
      <w:r>
        <w:t xml:space="preserve">The idea that things can’t get </w:t>
      </w:r>
      <w:r w:rsidRPr="003A5C3F">
        <w:rPr>
          <w:u w:val="single"/>
        </w:rPr>
        <w:t>worse or better</w:t>
      </w:r>
      <w:r>
        <w:t xml:space="preserve"> is ahistorical—material conditions can change</w:t>
      </w:r>
    </w:p>
    <w:p w14:paraId="6F976B12" w14:textId="77777777" w:rsidR="00A519F4" w:rsidRPr="00CD5E59" w:rsidRDefault="00A519F4" w:rsidP="00A519F4">
      <w:r w:rsidRPr="00F048C6">
        <w:rPr>
          <w:rStyle w:val="Style13ptBold"/>
        </w:rPr>
        <w:t>Johnson 2/3</w:t>
      </w:r>
      <w:r>
        <w:t>—</w:t>
      </w:r>
      <w:r w:rsidRPr="00CD5E59">
        <w:t>author of Revolutionaries to Race Leaders: Black Power and the Making of African American Politics and editor of The Neoliberal Deluge: Hurricane Katrina, Late Capitalism and the Remaking of New Orleans. He is also a representative for UIC United Faculty Local 6456</w:t>
      </w:r>
      <w:r>
        <w:t xml:space="preserve"> [Cedric Johnson, An Open Letter to Ta-Nehisi Coates and the Liberals Who Love Him, </w:t>
      </w:r>
      <w:r w:rsidRPr="0096173B">
        <w:t>https://www.jacobinmag.com/2016/02/ta-nehisi-coates-case-for-reparations-bernie-sanders-racism/?utm_campaign=shareaholic&amp;utm_medium=facebook&amp;utm_source=socialnetwork</w:t>
      </w:r>
      <w:r>
        <w:t>]</w:t>
      </w:r>
    </w:p>
    <w:p w14:paraId="1EF38D3F" w14:textId="77777777" w:rsidR="00A519F4" w:rsidRPr="000D07AA" w:rsidRDefault="00A519F4" w:rsidP="00A519F4"/>
    <w:p w14:paraId="272A1919" w14:textId="3F12D469" w:rsidR="00A519F4" w:rsidRDefault="00A519F4" w:rsidP="00A519F4">
      <w:r w:rsidRPr="00A519F4">
        <w:rPr>
          <w:sz w:val="16"/>
        </w:rPr>
        <w:t xml:space="preserve">In a follow-up to his initial criticism of Sanders, Coates highlighted the limits of social democracy in achieving racial justice in Europe. “There is no need to be theoretical about this,” he declared. Across Europe, the kind of robust welfare states Sanders supports — higher minimum wage, single payer health care, low-cost higher education — has been embraced. Have these polices vanquished racism? Or has race become another rubric for asserting who should benefit from the state’s largesse and who should not? And if class-based policy alone is insufficient to banish racism in Europe, why would it prove to be sufficient in a country founded on white supremacy? </w:t>
      </w:r>
      <w:r w:rsidRPr="00A519F4">
        <w:rPr>
          <w:rStyle w:val="StyleUnderline"/>
        </w:rPr>
        <w:t xml:space="preserve">We </w:t>
      </w:r>
      <w:r w:rsidRPr="00A519F4">
        <w:rPr>
          <w:sz w:val="16"/>
        </w:rPr>
        <w:t xml:space="preserve">actually </w:t>
      </w:r>
      <w:r w:rsidRPr="00A519F4">
        <w:rPr>
          <w:rStyle w:val="StyleUnderline"/>
        </w:rPr>
        <w:t>do need to be theoretical about this. Coates’s sweeping mischaracterization diminishes the actual impact that social-democratic and socialist governments have historically had in improving the labor conditions and daily lives of working people,</w:t>
      </w:r>
      <w:r w:rsidRPr="00A519F4">
        <w:rPr>
          <w:sz w:val="16"/>
        </w:rPr>
        <w:t xml:space="preserve"> in Europe, the United States, and for a time, across parts of the Third World. </w:t>
      </w:r>
      <w:r w:rsidRPr="00A519F4">
        <w:rPr>
          <w:rStyle w:val="StyleUnderline"/>
        </w:rPr>
        <w:t xml:space="preserve">Coates </w:t>
      </w:r>
      <w:r w:rsidRPr="00A519F4">
        <w:rPr>
          <w:sz w:val="16"/>
        </w:rPr>
        <w:t xml:space="preserve">also </w:t>
      </w:r>
      <w:r w:rsidRPr="00A519F4">
        <w:rPr>
          <w:rStyle w:val="StyleUnderline"/>
        </w:rPr>
        <w:t xml:space="preserve">ignores the legions of blacks who have fought for generations to advance egalitarian state interventions </w:t>
      </w:r>
      <w:r w:rsidRPr="00A519F4">
        <w:rPr>
          <w:sz w:val="16"/>
        </w:rPr>
        <w:t xml:space="preserve">— in the US and abroad — </w:t>
      </w:r>
      <w:r w:rsidRPr="00A519F4">
        <w:rPr>
          <w:rStyle w:val="StyleUnderline"/>
        </w:rPr>
        <w:t>and seems to forget how the neoliberal assault on progressive left politics domestically and globally has worsened living and working conditions across different social layers,</w:t>
      </w:r>
      <w:r w:rsidRPr="00A519F4">
        <w:rPr>
          <w:sz w:val="16"/>
        </w:rPr>
        <w:t xml:space="preserve"> creating widespread precarity for the middle and working classes, professionals and low-skilled workers, and immigrants and minorities alike. Coates’s disagreement with Sanders isn’t new; he riffs on a standing criticism of Sanders, and updates the Cold War, anti-socialist canard that any attempt to build social democracy on US soil will inevitably be hobbled by racism. Sanders faced similar criticisms last summer, when a handful of Black Lives Matter protesters interrupted the Netroots Nation conference and a rally for Social Security, Medicare, and Medicaid in Seattle. But </w:t>
      </w:r>
      <w:r w:rsidRPr="00A519F4">
        <w:rPr>
          <w:rStyle w:val="StyleUnderline"/>
        </w:rPr>
        <w:t>I’ve grown weary of this position — repeated with startling unanimity by students, activists</w:t>
      </w:r>
      <w:r w:rsidRPr="00A519F4">
        <w:rPr>
          <w:sz w:val="16"/>
        </w:rPr>
        <w:t xml:space="preserve">, academic colleagues, social media commentators, and career pundits, </w:t>
      </w:r>
      <w:r w:rsidRPr="00A519F4">
        <w:rPr>
          <w:rStyle w:val="StyleUnderline"/>
        </w:rPr>
        <w:t>who</w:t>
      </w:r>
      <w:r w:rsidRPr="00A519F4">
        <w:rPr>
          <w:sz w:val="16"/>
        </w:rPr>
        <w:t xml:space="preserve"> frequently </w:t>
      </w:r>
      <w:r w:rsidRPr="00A519F4">
        <w:rPr>
          <w:rStyle w:val="StyleUnderline"/>
        </w:rPr>
        <w:t>reject any talk of</w:t>
      </w:r>
      <w:r w:rsidRPr="00A519F4">
        <w:rPr>
          <w:sz w:val="16"/>
        </w:rPr>
        <w:t xml:space="preserve"> a universal, </w:t>
      </w:r>
      <w:r w:rsidRPr="00A519F4">
        <w:rPr>
          <w:rStyle w:val="StyleUnderline"/>
        </w:rPr>
        <w:t>broad-based leftist project</w:t>
      </w:r>
      <w:r w:rsidRPr="00A519F4">
        <w:rPr>
          <w:sz w:val="16"/>
        </w:rPr>
        <w:t xml:space="preserve"> — </w:t>
      </w:r>
      <w:r w:rsidRPr="00A519F4">
        <w:rPr>
          <w:rStyle w:val="Emphasis"/>
        </w:rPr>
        <w:t>which fails to hold up against the weight of historical fact</w:t>
      </w:r>
      <w:r w:rsidRPr="00A519F4">
        <w:rPr>
          <w:sz w:val="16"/>
        </w:rPr>
        <w:t xml:space="preserve">. </w:t>
      </w:r>
      <w:r w:rsidRPr="00A519F4">
        <w:rPr>
          <w:rStyle w:val="StyleUnderline"/>
        </w:rPr>
        <w:t>Arguments concerning the racist limits of left universalism</w:t>
      </w:r>
      <w:r w:rsidRPr="00A519F4">
        <w:rPr>
          <w:sz w:val="16"/>
        </w:rPr>
        <w:t xml:space="preserve"> often </w:t>
      </w:r>
      <w:r w:rsidRPr="00A519F4">
        <w:rPr>
          <w:rStyle w:val="StyleUnderline"/>
        </w:rPr>
        <w:t>rest on the historical failures of</w:t>
      </w:r>
      <w:r w:rsidRPr="00A519F4">
        <w:rPr>
          <w:sz w:val="16"/>
        </w:rPr>
        <w:t xml:space="preserve"> </w:t>
      </w:r>
      <w:r w:rsidRPr="00A519F4">
        <w:rPr>
          <w:rStyle w:val="StyleUnderline"/>
        </w:rPr>
        <w:t>progressive state policies</w:t>
      </w:r>
      <w:r w:rsidRPr="00A519F4">
        <w:rPr>
          <w:sz w:val="16"/>
        </w:rPr>
        <w:t xml:space="preserve">. Whenever the subject of the New Deal is broached, many, including Coates, are quick to point to the discriminatory Social Security Act, which denied benefits to sharecroppers and domestic laborers and excluded thousands of black workers. </w:t>
      </w:r>
      <w:r w:rsidRPr="00A519F4">
        <w:rPr>
          <w:rStyle w:val="StyleUnderline"/>
        </w:rPr>
        <w:t>The New Deal was certainly flawed</w:t>
      </w:r>
      <w:r w:rsidRPr="00A519F4">
        <w:rPr>
          <w:sz w:val="16"/>
        </w:rPr>
        <w:t xml:space="preserve">. It reflected the balance of class forces during the 1930s and was a combination of policies that favored particular capitalist blocs and other more progressive measures that resulted from worker and popular movement demands to constrain the market. </w:t>
      </w:r>
      <w:r w:rsidRPr="00A519F4">
        <w:rPr>
          <w:rStyle w:val="StyleUnderline"/>
        </w:rPr>
        <w:t>But the tendency to focus on the limitations of the Social Security provisions overlooks the broader,</w:t>
      </w:r>
      <w:r w:rsidRPr="00A519F4">
        <w:rPr>
          <w:sz w:val="16"/>
        </w:rPr>
        <w:t xml:space="preserve"> </w:t>
      </w:r>
      <w:r w:rsidRPr="00A519F4">
        <w:rPr>
          <w:rStyle w:val="StyleUnderline"/>
        </w:rPr>
        <w:t>diverse policies that made up this social-democratic project</w:t>
      </w:r>
      <w:r w:rsidRPr="00A519F4">
        <w:rPr>
          <w:sz w:val="16"/>
        </w:rPr>
        <w:t xml:space="preserve"> — </w:t>
      </w:r>
      <w:r w:rsidRPr="00A519F4">
        <w:rPr>
          <w:rStyle w:val="StyleUnderline"/>
        </w:rPr>
        <w:t>programs that directly benefitted the black unemployed</w:t>
      </w:r>
      <w:r w:rsidRPr="00A519F4">
        <w:rPr>
          <w:sz w:val="16"/>
        </w:rPr>
        <w:t xml:space="preserve"> like the Works Progress Administration and the Civilian Conservation Corps (CCC), and during the Second World War, the executive order to desegregate the defense industry. </w:t>
      </w:r>
      <w:r w:rsidRPr="00A519F4">
        <w:rPr>
          <w:rStyle w:val="StyleUnderline"/>
        </w:rPr>
        <w:t>These efforts were not perfect,</w:t>
      </w:r>
      <w:r w:rsidRPr="00A519F4">
        <w:rPr>
          <w:sz w:val="16"/>
        </w:rPr>
        <w:t xml:space="preserve"> and although blacks were employed across the nation through state-funded and state-directed public works projects, the CCC camps were racially segregated. The racial and gender integration of the shipyards and munitions factories was also short-lived, with peacetime demobilization marked by a return to previous patterns of exclusion and segmentation in various industries, as returning veterans reentered the domestic workforce. </w:t>
      </w:r>
      <w:r w:rsidRPr="00A519F4">
        <w:rPr>
          <w:rStyle w:val="StyleUnderline"/>
        </w:rPr>
        <w:t xml:space="preserve">Yet each of these measures demonstrated the possibility of an integrated society, and the power of the public sector in providing direct, concrete benefits to African Americans against the private discrimination of the market. </w:t>
      </w:r>
      <w:r w:rsidRPr="00A519F4">
        <w:rPr>
          <w:sz w:val="16"/>
        </w:rPr>
        <w:t xml:space="preserve">Indeed, towering mid-twentieth-century liberal and radical left intellectuals and activists such as A. Philip Randolph, John P. Davis, Esther Cooper Jackson, John Jackson, Bayard Rustin, and scores of others would have found themselves quite at odds with Coates’s liberal antiracist viewpoint that working-class-centered, anticapitalist political projects are patently inadequate for addressing the concerns of black voters. </w:t>
      </w:r>
      <w:r w:rsidRPr="00A519F4">
        <w:rPr>
          <w:rStyle w:val="StyleUnderline"/>
        </w:rPr>
        <w:t>The claim that social democracy and socialism are always and everywhere at odds with racial progress is simply false. It is not supported by the actual history of progressive struggles and the substantive ways they transformed black life</w:t>
      </w:r>
      <w:r w:rsidRPr="00A519F4">
        <w:rPr>
          <w:sz w:val="16"/>
        </w:rPr>
        <w:t>.</w:t>
      </w:r>
      <w:r w:rsidRPr="00A519F4">
        <w:rPr>
          <w:rStyle w:val="StyleUnderline"/>
        </w:rPr>
        <w:t xml:space="preserve"> </w:t>
      </w:r>
      <w:r w:rsidRPr="00A519F4">
        <w:rPr>
          <w:sz w:val="16"/>
        </w:rPr>
        <w:t xml:space="preserve">Ultimately, Coates’s </w:t>
      </w:r>
      <w:r w:rsidRPr="00A519F4">
        <w:rPr>
          <w:rStyle w:val="Emphasis"/>
        </w:rPr>
        <w:t>views about</w:t>
      </w:r>
      <w:r w:rsidRPr="00A519F4">
        <w:rPr>
          <w:sz w:val="16"/>
        </w:rPr>
        <w:t xml:space="preserve"> class and race — and </w:t>
      </w:r>
      <w:r w:rsidRPr="00A519F4">
        <w:rPr>
          <w:rStyle w:val="Emphasis"/>
        </w:rPr>
        <w:t>this nation’s complex and tortured historical development</w:t>
      </w:r>
      <w:r w:rsidRPr="00A519F4">
        <w:rPr>
          <w:sz w:val="16"/>
        </w:rPr>
        <w:t xml:space="preserve"> — </w:t>
      </w:r>
      <w:r w:rsidRPr="00A519F4">
        <w:rPr>
          <w:rStyle w:val="Emphasis"/>
        </w:rPr>
        <w:t>are well-meaning</w:t>
      </w:r>
      <w:r w:rsidRPr="00A519F4">
        <w:rPr>
          <w:sz w:val="16"/>
        </w:rPr>
        <w:t xml:space="preserve"> and at times poetic, </w:t>
      </w:r>
      <w:r w:rsidRPr="00A519F4">
        <w:rPr>
          <w:rStyle w:val="Emphasis"/>
        </w:rPr>
        <w:t>but wrongheaded</w:t>
      </w:r>
      <w:r w:rsidRPr="00A519F4">
        <w:rPr>
          <w:sz w:val="16"/>
        </w:rPr>
        <w:t xml:space="preserve">. The reparations argument is rooted in black nationalist politics, which traditionally elides class and neglects the way that </w:t>
      </w:r>
      <w:r w:rsidRPr="00A519F4">
        <w:rPr>
          <w:rStyle w:val="StyleUnderline"/>
        </w:rPr>
        <w:t>race-first politics are often the means for advancing discrete, bourgeois class interests</w:t>
      </w:r>
      <w:r w:rsidRPr="00A519F4">
        <w:t>.</w:t>
      </w:r>
      <w:r>
        <w:t xml:space="preserve"> </w:t>
      </w:r>
    </w:p>
    <w:p w14:paraId="34A6F846" w14:textId="6B6E2370" w:rsidR="006E7EA8" w:rsidRDefault="00F6070B" w:rsidP="00F6070B">
      <w:pPr>
        <w:pStyle w:val="Heading3"/>
      </w:pPr>
      <w:r>
        <w:t>AT: They’re all the same</w:t>
      </w:r>
    </w:p>
    <w:p w14:paraId="7B5261C4" w14:textId="77777777" w:rsidR="00F6070B" w:rsidRDefault="00F6070B" w:rsidP="00F6070B">
      <w:pPr>
        <w:pStyle w:val="Heading4"/>
      </w:pPr>
      <w:r>
        <w:t>Although Clinton is clearly not a perfect candidate, the difference between her and Trump is clear and impactful.  Their ignorance empirically hands the presidency to the right</w:t>
      </w:r>
    </w:p>
    <w:p w14:paraId="227D9391" w14:textId="77777777" w:rsidR="00F6070B" w:rsidRPr="00386579" w:rsidRDefault="00F6070B" w:rsidP="00F6070B">
      <w:r w:rsidRPr="00386579">
        <w:rPr>
          <w:rStyle w:val="Style13ptBold"/>
        </w:rPr>
        <w:t>Black 16</w:t>
      </w:r>
      <w:r w:rsidRPr="00386579">
        <w:t xml:space="preserve"> </w:t>
      </w:r>
      <w:r w:rsidRPr="00386579">
        <w:rPr>
          <w:sz w:val="16"/>
          <w:szCs w:val="16"/>
        </w:rPr>
        <w:t>(Louis Black is co-founder of The Austin Chronicle, where he is editor, and SXSW, of which he is a Director.  “Page Two: All or Nothing Is No Way Forward” 6/17/16 http://www.austinchronicle.com/columns/2016-06-17/page-two-all-or-nothing-is-no-way-forward/)///CW</w:t>
      </w:r>
    </w:p>
    <w:p w14:paraId="4692E2CA" w14:textId="5682FA76" w:rsidR="00F6070B" w:rsidRDefault="00F6070B" w:rsidP="00F6070B">
      <w:pPr>
        <w:rPr>
          <w:sz w:val="16"/>
        </w:rPr>
      </w:pPr>
      <w:r w:rsidRPr="00325AE8">
        <w:rPr>
          <w:rStyle w:val="Emphasis"/>
        </w:rPr>
        <w:t>What Good Came of Voting for Nader</w:t>
      </w:r>
      <w:r w:rsidRPr="00AB7065">
        <w:rPr>
          <w:sz w:val="16"/>
        </w:rPr>
        <w:t>?</w:t>
      </w:r>
      <w:r w:rsidRPr="00AB7065">
        <w:rPr>
          <w:sz w:val="12"/>
        </w:rPr>
        <w:t>¶</w:t>
      </w:r>
      <w:r w:rsidRPr="00AB7065">
        <w:rPr>
          <w:sz w:val="16"/>
        </w:rPr>
        <w:t xml:space="preserve"> Let's start with that question. </w:t>
      </w:r>
      <w:r w:rsidRPr="008B76A2">
        <w:rPr>
          <w:rStyle w:val="StyleUnderline"/>
        </w:rPr>
        <w:t>For those who</w:t>
      </w:r>
      <w:r w:rsidRPr="00AB7065">
        <w:rPr>
          <w:sz w:val="16"/>
        </w:rPr>
        <w:t xml:space="preserve"> voted their conscience or </w:t>
      </w:r>
      <w:r w:rsidRPr="008B76A2">
        <w:rPr>
          <w:rStyle w:val="StyleUnderline"/>
        </w:rPr>
        <w:t xml:space="preserve">refused to support the lesser of two evils, what good came out of that vote? </w:t>
      </w:r>
      <w:r w:rsidRPr="008B76A2">
        <w:rPr>
          <w:rStyle w:val="Emphasis"/>
        </w:rPr>
        <w:t>The country moved sharply to the right</w:t>
      </w:r>
      <w:r w:rsidRPr="0057107F">
        <w:rPr>
          <w:rStyle w:val="StyleUnderline"/>
        </w:rPr>
        <w:t>. There was no widespread progressive correction</w:t>
      </w:r>
      <w:r w:rsidRPr="00AB7065">
        <w:rPr>
          <w:sz w:val="16"/>
        </w:rPr>
        <w:t xml:space="preserve"> but many liberal and left causes suffered serious setbacks.</w:t>
      </w:r>
      <w:r w:rsidRPr="00AB7065">
        <w:rPr>
          <w:sz w:val="12"/>
        </w:rPr>
        <w:t>¶</w:t>
      </w:r>
      <w:r w:rsidRPr="00AB7065">
        <w:rPr>
          <w:sz w:val="16"/>
        </w:rPr>
        <w:t xml:space="preserve"> There is lots of tap dancing around this topic but there is a very clear bottom line: </w:t>
      </w:r>
      <w:r w:rsidRPr="00295D7A">
        <w:rPr>
          <w:rStyle w:val="Emphasis"/>
        </w:rPr>
        <w:t>Nader's candidacy resulted in Bush's election</w:t>
      </w:r>
      <w:r w:rsidRPr="00AB7065">
        <w:rPr>
          <w:sz w:val="16"/>
        </w:rPr>
        <w:t>.</w:t>
      </w:r>
      <w:r w:rsidRPr="00AB7065">
        <w:rPr>
          <w:sz w:val="12"/>
        </w:rPr>
        <w:t>¶</w:t>
      </w:r>
      <w:r w:rsidRPr="00AB7065">
        <w:rPr>
          <w:sz w:val="16"/>
        </w:rPr>
        <w:t xml:space="preserve"> </w:t>
      </w:r>
      <w:r w:rsidRPr="001B4DF2">
        <w:rPr>
          <w:rStyle w:val="StyleUnderline"/>
        </w:rPr>
        <w:t>The real world consequences were staggering. The invasion of Afghanistan and Iraq</w:t>
      </w:r>
      <w:r w:rsidRPr="00AB7065">
        <w:rPr>
          <w:sz w:val="16"/>
        </w:rPr>
        <w:t xml:space="preserve">, though there is no way of knowing how Gore would have responded to 9/11. But the combination of the Bush presidency, 9/11, those military actions, </w:t>
      </w:r>
      <w:r w:rsidRPr="001B4DF2">
        <w:rPr>
          <w:rStyle w:val="StyleUnderline"/>
        </w:rPr>
        <w:t>aggressive Republican gerrymandering</w:t>
      </w:r>
      <w:r w:rsidRPr="00AB7065">
        <w:rPr>
          <w:sz w:val="16"/>
        </w:rPr>
        <w:t xml:space="preserve"> (of which the Democrats are just as guilty, but they weren't as ambitious or successful), </w:t>
      </w:r>
      <w:r w:rsidRPr="001B4DF2">
        <w:rPr>
          <w:rStyle w:val="StyleUnderline"/>
        </w:rPr>
        <w:t>the growth of right-wing media, and an infusion of conservative money to advance a reactionary agenda</w:t>
      </w:r>
      <w:r w:rsidRPr="00AB7065">
        <w:rPr>
          <w:sz w:val="16"/>
        </w:rPr>
        <w:t xml:space="preserve"> together all signaled a certain change of direction in public discourse. The country not only moved toward the right, but a lot of voters bought what was being sold, even when against their best interests.</w:t>
      </w:r>
      <w:r w:rsidRPr="00AB7065">
        <w:rPr>
          <w:sz w:val="12"/>
        </w:rPr>
        <w:t>¶</w:t>
      </w:r>
      <w:r w:rsidRPr="00AB7065">
        <w:rPr>
          <w:sz w:val="16"/>
        </w:rPr>
        <w:t xml:space="preserve"> In a disparaging of "political correctness" the mood became even more anti-government and anti-organized labor and attacking of progressive positions.</w:t>
      </w:r>
      <w:r w:rsidRPr="00AB7065">
        <w:rPr>
          <w:sz w:val="12"/>
        </w:rPr>
        <w:t>¶</w:t>
      </w:r>
      <w:r w:rsidRPr="00AB7065">
        <w:rPr>
          <w:sz w:val="16"/>
        </w:rPr>
        <w:t xml:space="preserve"> They hate when you say it, but there is no getting around it: </w:t>
      </w:r>
      <w:r w:rsidRPr="00A14C43">
        <w:rPr>
          <w:rStyle w:val="StyleUnderline"/>
        </w:rPr>
        <w:t>Some of our most radical and uncompromising citizens helped create this situation</w:t>
      </w:r>
      <w:r w:rsidRPr="00AB7065">
        <w:rPr>
          <w:sz w:val="16"/>
        </w:rPr>
        <w:t>.</w:t>
      </w:r>
      <w:r w:rsidRPr="00AB7065">
        <w:rPr>
          <w:sz w:val="12"/>
        </w:rPr>
        <w:t>¶</w:t>
      </w:r>
      <w:r w:rsidRPr="00AB7065">
        <w:rPr>
          <w:sz w:val="16"/>
        </w:rPr>
        <w:t xml:space="preserve"> The political reality is that </w:t>
      </w:r>
      <w:r w:rsidRPr="00967B4B">
        <w:rPr>
          <w:rStyle w:val="StyleUnderline"/>
        </w:rPr>
        <w:t>the government does affect us whether we want it to or not</w:t>
      </w:r>
      <w:r w:rsidRPr="00AB7065">
        <w:rPr>
          <w:sz w:val="16"/>
        </w:rPr>
        <w:t>. Who is elected makes a big difference in many people's lives.</w:t>
      </w:r>
      <w:r w:rsidRPr="00AB7065">
        <w:rPr>
          <w:sz w:val="12"/>
        </w:rPr>
        <w:t>¶</w:t>
      </w:r>
      <w:r w:rsidRPr="00AB7065">
        <w:rPr>
          <w:sz w:val="16"/>
        </w:rPr>
        <w:t xml:space="preserve"> Is There No Difference Between the Parties?</w:t>
      </w:r>
      <w:r w:rsidRPr="00AB7065">
        <w:rPr>
          <w:sz w:val="12"/>
        </w:rPr>
        <w:t>¶</w:t>
      </w:r>
      <w:r w:rsidRPr="00AB7065">
        <w:rPr>
          <w:sz w:val="16"/>
        </w:rPr>
        <w:t xml:space="preserve"> Sure, </w:t>
      </w:r>
      <w:r w:rsidRPr="00967B4B">
        <w:rPr>
          <w:rStyle w:val="StyleUnderline"/>
        </w:rPr>
        <w:t xml:space="preserve">both parties can be frustrating and neither seems to get enough done for most of their supporters. The differences, however, are very </w:t>
      </w:r>
      <w:r w:rsidRPr="00B629B7">
        <w:rPr>
          <w:rStyle w:val="StyleUnderline"/>
        </w:rPr>
        <w:t>pronounced, unless your goal is a left-wing utopian state or a completely imagined reactionary America, in which case you probably lump all who disagree with you, regardless of their beliefs, together</w:t>
      </w:r>
      <w:r w:rsidRPr="00AB7065">
        <w:rPr>
          <w:sz w:val="16"/>
        </w:rPr>
        <w:t xml:space="preserve">. But </w:t>
      </w:r>
      <w:r w:rsidRPr="001B7514">
        <w:rPr>
          <w:rStyle w:val="StyleUnderline"/>
        </w:rPr>
        <w:t>in the day-to-day real world, especially for the poor, the working class, the unemployed, minorities, women, immigrants, academics, and educators, there is a dramatic difference</w:t>
      </w:r>
      <w:r w:rsidRPr="00AB7065">
        <w:rPr>
          <w:sz w:val="16"/>
        </w:rPr>
        <w:t>.</w:t>
      </w:r>
      <w:r w:rsidRPr="00AB7065">
        <w:rPr>
          <w:sz w:val="12"/>
        </w:rPr>
        <w:t>¶</w:t>
      </w:r>
      <w:r w:rsidRPr="00AB7065">
        <w:rPr>
          <w:sz w:val="16"/>
        </w:rPr>
        <w:t xml:space="preserve"> There was a moment when a more progressive future seemed not just possible, but likely. Despite the polls and the pundits, Bernie Sanders was gaining momentum. Bringing together Americans from all walks of life, it seemed like the liberal left was being revitalized as it hadn't been in decades, with Sanders mobilizing a broad swath of citizens wanting serious social, economic, and political change. If nothing else, his candidacy was certain to move the Democratic Party to the left as once-shunned positions became openly discussed topics.</w:t>
      </w:r>
      <w:r w:rsidRPr="00AB7065">
        <w:rPr>
          <w:sz w:val="12"/>
        </w:rPr>
        <w:t>¶</w:t>
      </w:r>
      <w:r w:rsidRPr="00AB7065">
        <w:rPr>
          <w:sz w:val="16"/>
        </w:rPr>
        <w:t xml:space="preserve"> Unfortunately, it now seems that many </w:t>
      </w:r>
      <w:r w:rsidRPr="00CA11B7">
        <w:rPr>
          <w:rStyle w:val="StyleUnderline"/>
        </w:rPr>
        <w:t>Sanders supporters felt it was their way or the highway</w:t>
      </w:r>
      <w:r w:rsidRPr="00AB7065">
        <w:rPr>
          <w:sz w:val="16"/>
        </w:rPr>
        <w:t>. Completely invested in the man, they seem to care more about his winning than actually achieving the vision he expressed. Instead of investing their future in the admittedly daunting effort of progressive politics, they were firm that, if elected, Sanders was going to be a magic bullet that would cure this country of what ails it. The more it became apparent that wasn't going to happen, the more they turned on the liberal establishment.</w:t>
      </w:r>
      <w:r w:rsidRPr="00AB7065">
        <w:rPr>
          <w:sz w:val="12"/>
        </w:rPr>
        <w:t>¶</w:t>
      </w:r>
      <w:r w:rsidRPr="00AB7065">
        <w:rPr>
          <w:sz w:val="16"/>
        </w:rPr>
        <w:t xml:space="preserve"> </w:t>
      </w:r>
      <w:r w:rsidRPr="00AD1FBA">
        <w:rPr>
          <w:rStyle w:val="StyleUnderline"/>
        </w:rPr>
        <w:t>There is a political purity that remains untainted</w:t>
      </w:r>
      <w:r w:rsidRPr="00AB7065">
        <w:rPr>
          <w:sz w:val="16"/>
        </w:rPr>
        <w:t xml:space="preserve"> when it exists in people's imaginations. Achieving actual goals is neither as neat nor as pretty. Along the way there seemed to be a growing assumption if Sanders was good, then Clinton was evil. If Clinton was winning she must be cheating. Every hint or accusation against her and the party, no matter how absurd, was enshrined as fact.</w:t>
      </w:r>
      <w:r w:rsidRPr="00AB7065">
        <w:rPr>
          <w:sz w:val="12"/>
        </w:rPr>
        <w:t>¶</w:t>
      </w:r>
      <w:r w:rsidRPr="00AB7065">
        <w:rPr>
          <w:sz w:val="16"/>
        </w:rPr>
        <w:t xml:space="preserve"> </w:t>
      </w:r>
      <w:r w:rsidRPr="00A2603A">
        <w:rPr>
          <w:rStyle w:val="StyleUnderline"/>
        </w:rPr>
        <w:t>There are obvious issues with Clinton</w:t>
      </w:r>
      <w:r w:rsidRPr="00AB7065">
        <w:rPr>
          <w:sz w:val="16"/>
        </w:rPr>
        <w:t>, as there are with almost any career politician. Having accomplished less legislatively than many, Sanders is far less compromised. Clinton, having been a long-established leader, has always been a target.</w:t>
      </w:r>
      <w:r w:rsidRPr="00AB7065">
        <w:rPr>
          <w:sz w:val="12"/>
        </w:rPr>
        <w:t>¶</w:t>
      </w:r>
      <w:r w:rsidRPr="00AB7065">
        <w:rPr>
          <w:sz w:val="16"/>
        </w:rPr>
        <w:t xml:space="preserve"> The unrelenting, decades-long right wing attack on her has known few limits, accusing her of every crime and misdeed imaginable, with graft, corruption, and even murder blatantly charged. Again and again the conservative establishment has attacked her not just with words but active investigations. This is par for most left-leaning politicians, but few have been attacked so unrelentingly and with such vitriol as Clinton. In almost every case nothing has come of these charges for what should be obvious reasons. Yet many who share her beliefs have come to buy what the right has been selling.</w:t>
      </w:r>
      <w:r w:rsidRPr="00AB7065">
        <w:rPr>
          <w:sz w:val="12"/>
        </w:rPr>
        <w:t>¶</w:t>
      </w:r>
      <w:r w:rsidRPr="00AB7065">
        <w:rPr>
          <w:sz w:val="16"/>
        </w:rPr>
        <w:t xml:space="preserve"> If Clinton is the sellout claimed, why has the right worked so hard and so long against her? Why have so many leading conservative and reactionary voices attacked her at every turn? Is that really all elaborate subterfuge to mislead the American people? Why? Because it has to be pointed out that many who make that charge also argue that Americans are deluded sheeple, leading one to wonder as to why then anyone would go to such lengths to fool them.</w:t>
      </w:r>
      <w:r w:rsidRPr="00AB7065">
        <w:rPr>
          <w:sz w:val="12"/>
        </w:rPr>
        <w:t>¶</w:t>
      </w:r>
      <w:r w:rsidRPr="00AB7065">
        <w:rPr>
          <w:sz w:val="16"/>
        </w:rPr>
        <w:t xml:space="preserve"> Green Party candidate Jill Stein said, as has been oft cited online: "The terrible things that we expect from Donald </w:t>
      </w:r>
      <w:r w:rsidR="00446AF2">
        <w:rPr>
          <w:sz w:val="16"/>
        </w:rPr>
        <w:t>Trump</w:t>
      </w:r>
      <w:r w:rsidRPr="00AB7065">
        <w:rPr>
          <w:sz w:val="16"/>
        </w:rPr>
        <w:t>, we've actually already seen from Hillary Clinton."</w:t>
      </w:r>
      <w:r w:rsidRPr="00AB7065">
        <w:rPr>
          <w:sz w:val="12"/>
        </w:rPr>
        <w:t>¶</w:t>
      </w:r>
      <w:r w:rsidRPr="00AB7065">
        <w:rPr>
          <w:sz w:val="16"/>
        </w:rPr>
        <w:t xml:space="preserve"> Think about this for a second. Citing what Clinton has said on certain issues that is similar to what </w:t>
      </w:r>
      <w:r w:rsidR="00446AF2">
        <w:rPr>
          <w:sz w:val="16"/>
        </w:rPr>
        <w:t>Trump</w:t>
      </w:r>
      <w:r w:rsidRPr="00AB7065">
        <w:rPr>
          <w:sz w:val="16"/>
        </w:rPr>
        <w:t xml:space="preserve"> is saying, Stein claims that Clinton has already done worse than what might happen under a </w:t>
      </w:r>
      <w:r w:rsidR="00446AF2">
        <w:rPr>
          <w:sz w:val="16"/>
        </w:rPr>
        <w:t>Trump</w:t>
      </w:r>
      <w:r w:rsidRPr="00AB7065">
        <w:rPr>
          <w:sz w:val="16"/>
        </w:rPr>
        <w:t xml:space="preserve"> administration. If you buy that, well, there's no arguing with you. It is dismissing what has been achieved by generations of left-leaning politicians in favor of a pure radical revolutionary dream. The claim is not just that Clinton's track record is worse than </w:t>
      </w:r>
      <w:r w:rsidR="00446AF2">
        <w:rPr>
          <w:sz w:val="16"/>
        </w:rPr>
        <w:t>Trump</w:t>
      </w:r>
      <w:r w:rsidRPr="00AB7065">
        <w:rPr>
          <w:sz w:val="16"/>
        </w:rPr>
        <w:t xml:space="preserve">'s rhetoric, but that her political achievements have already damaged this country more than any potential failings of a </w:t>
      </w:r>
      <w:r w:rsidR="00446AF2">
        <w:rPr>
          <w:sz w:val="16"/>
        </w:rPr>
        <w:t>Trump</w:t>
      </w:r>
      <w:r w:rsidRPr="00AB7065">
        <w:rPr>
          <w:sz w:val="16"/>
        </w:rPr>
        <w:t xml:space="preserve"> administration.</w:t>
      </w:r>
      <w:r w:rsidRPr="00AB7065">
        <w:rPr>
          <w:sz w:val="12"/>
        </w:rPr>
        <w:t>¶</w:t>
      </w:r>
      <w:r w:rsidRPr="00AB7065">
        <w:rPr>
          <w:sz w:val="16"/>
        </w:rPr>
        <w:t xml:space="preserve"> Real-world politics is slow and hard. </w:t>
      </w:r>
      <w:r w:rsidRPr="00230590">
        <w:rPr>
          <w:rStyle w:val="StyleUnderline"/>
        </w:rPr>
        <w:t>Fantasy-based revolutionary change is very easy, because it only happens in the imagination, not in real life</w:t>
      </w:r>
      <w:r w:rsidRPr="00AB7065">
        <w:rPr>
          <w:sz w:val="16"/>
        </w:rPr>
        <w:t>.</w:t>
      </w:r>
      <w:r w:rsidRPr="00AB7065">
        <w:rPr>
          <w:sz w:val="12"/>
        </w:rPr>
        <w:t>¶</w:t>
      </w:r>
      <w:r w:rsidRPr="00AB7065">
        <w:rPr>
          <w:sz w:val="16"/>
        </w:rPr>
        <w:t xml:space="preserve"> The agenda for the left is about the drive for economic and social justice as well as equality and equal opportunity for all citizens regardless of race, religion, sexual persuasion, or ideology. Pushing a lessening of spending on defense while an increase of spending for education, social services, and the infrastructure, it is about a more humane vision, a building up not a tearing down, the push for equal opportunity for all Americans.</w:t>
      </w:r>
      <w:r w:rsidRPr="00AB7065">
        <w:rPr>
          <w:sz w:val="12"/>
        </w:rPr>
        <w:t>¶</w:t>
      </w:r>
      <w:r w:rsidRPr="00AB7065">
        <w:rPr>
          <w:sz w:val="16"/>
        </w:rPr>
        <w:t xml:space="preserve"> Though clearly utopian and idealistic, these are, after all, goals. Those of us who have been involved with progressive and leftist causes most of our lives have come to understand that </w:t>
      </w:r>
      <w:r w:rsidRPr="00662D74">
        <w:rPr>
          <w:rStyle w:val="StyleUnderline"/>
        </w:rPr>
        <w:t>movement forward is possible</w:t>
      </w:r>
      <w:r w:rsidRPr="00AB7065">
        <w:rPr>
          <w:sz w:val="16"/>
        </w:rPr>
        <w:t xml:space="preserve">. Many work every day toward that vision of bringing us together, rather than splitting us apart. </w:t>
      </w:r>
      <w:r w:rsidRPr="00662D74">
        <w:rPr>
          <w:rStyle w:val="StyleUnderline"/>
        </w:rPr>
        <w:t>There are victories in economic and social justice, none easily or readily achieved</w:t>
      </w:r>
      <w:r w:rsidRPr="00AB7065">
        <w:rPr>
          <w:sz w:val="16"/>
        </w:rPr>
        <w:t>. And there are always far more losses. But maintaining and advancing that agenda is done in a very workaday way by committed folks in the widest variety of jobs.</w:t>
      </w:r>
      <w:r w:rsidRPr="00AB7065">
        <w:rPr>
          <w:sz w:val="12"/>
        </w:rPr>
        <w:t>¶</w:t>
      </w:r>
      <w:r w:rsidRPr="00AB7065">
        <w:rPr>
          <w:sz w:val="16"/>
        </w:rPr>
        <w:t xml:space="preserve"> Sacrificing the welfare of many to make one feel righteous is not particularly progressive. </w:t>
      </w:r>
      <w:r w:rsidRPr="00104724">
        <w:rPr>
          <w:rStyle w:val="Emphasis"/>
        </w:rPr>
        <w:t xml:space="preserve">Labeling the choice between Clinton and </w:t>
      </w:r>
      <w:r w:rsidR="00446AF2">
        <w:rPr>
          <w:rStyle w:val="Emphasis"/>
        </w:rPr>
        <w:t>Trump</w:t>
      </w:r>
      <w:r w:rsidRPr="00104724">
        <w:rPr>
          <w:rStyle w:val="Emphasis"/>
        </w:rPr>
        <w:t xml:space="preserve"> as the lesser of two evils is a way of privileging personal vision over everyday realities</w:t>
      </w:r>
      <w:r w:rsidRPr="00AB7065">
        <w:rPr>
          <w:sz w:val="16"/>
        </w:rPr>
        <w:t xml:space="preserve">. And if you really believe there would not be much difference between a </w:t>
      </w:r>
      <w:r w:rsidR="00446AF2">
        <w:rPr>
          <w:sz w:val="16"/>
        </w:rPr>
        <w:t>Trump</w:t>
      </w:r>
      <w:r w:rsidRPr="00AB7065">
        <w:rPr>
          <w:sz w:val="16"/>
        </w:rPr>
        <w:t xml:space="preserve"> or a Clinton administration, or </w:t>
      </w:r>
      <w:r w:rsidRPr="0011204A">
        <w:rPr>
          <w:rStyle w:val="StyleUnderline"/>
        </w:rPr>
        <w:t xml:space="preserve">if you espouse left-wing politics that Clinton is so bad that </w:t>
      </w:r>
      <w:r w:rsidR="00446AF2">
        <w:rPr>
          <w:rStyle w:val="StyleUnderline"/>
        </w:rPr>
        <w:t>Trump</w:t>
      </w:r>
      <w:r w:rsidRPr="0011204A">
        <w:rPr>
          <w:rStyle w:val="StyleUnderline"/>
        </w:rPr>
        <w:t xml:space="preserve"> has to be better, well, there really is nothing to say</w:t>
      </w:r>
      <w:r w:rsidRPr="00AB7065">
        <w:rPr>
          <w:sz w:val="16"/>
        </w:rPr>
        <w:t>.</w:t>
      </w:r>
      <w:r w:rsidRPr="00AB7065">
        <w:rPr>
          <w:sz w:val="12"/>
        </w:rPr>
        <w:t>¶</w:t>
      </w:r>
      <w:r w:rsidRPr="00AB7065">
        <w:rPr>
          <w:sz w:val="16"/>
        </w:rPr>
        <w:t xml:space="preserve"> </w:t>
      </w:r>
      <w:r w:rsidRPr="00D25AE8">
        <w:rPr>
          <w:rStyle w:val="Emphasis"/>
        </w:rPr>
        <w:t xml:space="preserve">Many of us are at an enormous disadvantage here, and having worked much of our lives to advance a progressive agenda, we are truly scared that, in the name of political purity, the most hopeful mass leftist movement in recent years is going to end up handing the presidency to Donald </w:t>
      </w:r>
      <w:r w:rsidR="00446AF2">
        <w:rPr>
          <w:rStyle w:val="Emphasis"/>
        </w:rPr>
        <w:t>Trump</w:t>
      </w:r>
      <w:r w:rsidRPr="00AB7065">
        <w:rPr>
          <w:sz w:val="16"/>
        </w:rPr>
        <w:t>.</w:t>
      </w:r>
      <w:r w:rsidRPr="00AB7065">
        <w:rPr>
          <w:sz w:val="12"/>
        </w:rPr>
        <w:t>¶</w:t>
      </w:r>
      <w:r w:rsidRPr="00AB7065">
        <w:rPr>
          <w:sz w:val="16"/>
        </w:rPr>
        <w:t xml:space="preserve"> </w:t>
      </w:r>
    </w:p>
    <w:p w14:paraId="40F3DFAF" w14:textId="77777777" w:rsidR="00446AF2" w:rsidRDefault="00446AF2" w:rsidP="00F6070B">
      <w:pPr>
        <w:rPr>
          <w:sz w:val="16"/>
        </w:rPr>
      </w:pPr>
    </w:p>
    <w:p w14:paraId="3223A7D6" w14:textId="77777777" w:rsidR="00446AF2" w:rsidRDefault="00446AF2" w:rsidP="00446AF2">
      <w:pPr>
        <w:pStyle w:val="Heading4"/>
      </w:pPr>
      <w:r w:rsidRPr="00626A1E">
        <w:rPr>
          <w:u w:val="single"/>
        </w:rPr>
        <w:t>Who wins this</w:t>
      </w:r>
      <w:r>
        <w:rPr>
          <w:u w:val="single"/>
        </w:rPr>
        <w:t xml:space="preserve"> election matters</w:t>
      </w:r>
      <w:r>
        <w:t xml:space="preserve">---it’s </w:t>
      </w:r>
      <w:r>
        <w:rPr>
          <w:u w:val="single"/>
        </w:rPr>
        <w:t>both</w:t>
      </w:r>
      <w:r>
        <w:t xml:space="preserve"> a product of historically white-dominated systems of structural oppression </w:t>
      </w:r>
      <w:r>
        <w:rPr>
          <w:u w:val="single"/>
        </w:rPr>
        <w:t>and a crucial opportunity</w:t>
      </w:r>
      <w:r>
        <w:t xml:space="preserve"> to </w:t>
      </w:r>
      <w:r>
        <w:rPr>
          <w:u w:val="single"/>
        </w:rPr>
        <w:t>symbolically and materially challenge</w:t>
      </w:r>
      <w:r>
        <w:t xml:space="preserve"> those systems---the </w:t>
      </w:r>
      <w:r>
        <w:rPr>
          <w:u w:val="single"/>
        </w:rPr>
        <w:t>refusal</w:t>
      </w:r>
      <w:r>
        <w:t xml:space="preserve"> of Trump politics is the </w:t>
      </w:r>
      <w:r>
        <w:rPr>
          <w:u w:val="single"/>
        </w:rPr>
        <w:t>active political affirmation</w:t>
      </w:r>
      <w:r>
        <w:t xml:space="preserve"> of the breakdown of exclusive white male authority---thus the </w:t>
      </w:r>
      <w:r>
        <w:rPr>
          <w:u w:val="single"/>
        </w:rPr>
        <w:t>subject-generating</w:t>
      </w:r>
      <w:r>
        <w:t xml:space="preserve"> effects of </w:t>
      </w:r>
      <w:r>
        <w:rPr>
          <w:u w:val="single"/>
        </w:rPr>
        <w:t>this</w:t>
      </w:r>
      <w:r>
        <w:t xml:space="preserve"> election are vital ways to </w:t>
      </w:r>
      <w:r>
        <w:rPr>
          <w:u w:val="single"/>
        </w:rPr>
        <w:t>break down</w:t>
      </w:r>
      <w:r>
        <w:t xml:space="preserve"> structural racism and exclusion.  </w:t>
      </w:r>
    </w:p>
    <w:p w14:paraId="1CEA7F5B" w14:textId="77777777" w:rsidR="00446AF2" w:rsidRDefault="00446AF2" w:rsidP="00446AF2">
      <w:r>
        <w:t xml:space="preserve">Rebecca </w:t>
      </w:r>
      <w:r w:rsidRPr="00AA2C04">
        <w:rPr>
          <w:rStyle w:val="Style13ptBold"/>
        </w:rPr>
        <w:t>Traister 15</w:t>
      </w:r>
      <w:r>
        <w:t>, writer for New York Magazine, 12/16/15, “The Election and the Death Throes of White Male Power,” http://nymag.com/thecut/2015/12/election-and-the-death-of-white-male-power.html#</w:t>
      </w:r>
    </w:p>
    <w:p w14:paraId="6B248BE4" w14:textId="77777777" w:rsidR="00446AF2" w:rsidRPr="00626A1E" w:rsidRDefault="00446AF2" w:rsidP="00446AF2">
      <w:r w:rsidRPr="00AA2C04">
        <w:rPr>
          <w:rStyle w:val="StyleUnderline"/>
        </w:rPr>
        <w:t xml:space="preserve">It has been </w:t>
      </w:r>
      <w:r w:rsidRPr="00537674">
        <w:rPr>
          <w:rStyle w:val="StyleUnderline"/>
          <w:highlight w:val="yellow"/>
        </w:rPr>
        <w:t>a violent, sad year marked by</w:t>
      </w:r>
      <w:r w:rsidRPr="00AA2C04">
        <w:rPr>
          <w:rStyle w:val="StyleUnderline"/>
        </w:rPr>
        <w:t xml:space="preserve"> </w:t>
      </w:r>
      <w:r w:rsidRPr="00AA2C04">
        <w:rPr>
          <w:rStyle w:val="Emphasis"/>
        </w:rPr>
        <w:t xml:space="preserve">mass </w:t>
      </w:r>
      <w:r w:rsidRPr="00537674">
        <w:rPr>
          <w:rStyle w:val="Emphasis"/>
          <w:highlight w:val="yellow"/>
        </w:rPr>
        <w:t>shootings and police violence</w:t>
      </w:r>
      <w:r w:rsidRPr="00EB69B8">
        <w:t xml:space="preserve"> and acts of terror and a seemingly endless supply of vitriol and anxiety. But while that series of events may have felt like a random, scary blur as we lived through it, </w:t>
      </w:r>
      <w:r w:rsidRPr="00537674">
        <w:rPr>
          <w:rStyle w:val="StyleUnderline"/>
          <w:highlight w:val="yellow"/>
        </w:rPr>
        <w:t>it’s coming into</w:t>
      </w:r>
      <w:r w:rsidRPr="00AA2C04">
        <w:rPr>
          <w:rStyle w:val="StyleUnderline"/>
        </w:rPr>
        <w:t xml:space="preserve"> stark</w:t>
      </w:r>
      <w:r w:rsidRPr="00EB69B8">
        <w:t xml:space="preserve"> and horrifying </w:t>
      </w:r>
      <w:r w:rsidRPr="00537674">
        <w:rPr>
          <w:rStyle w:val="StyleUnderline"/>
          <w:highlight w:val="yellow"/>
        </w:rPr>
        <w:t>relief</w:t>
      </w:r>
      <w:r w:rsidRPr="00EB69B8">
        <w:t xml:space="preserve"> at year’s end </w:t>
      </w:r>
      <w:r w:rsidRPr="00537674">
        <w:rPr>
          <w:rStyle w:val="StyleUnderline"/>
          <w:highlight w:val="yellow"/>
        </w:rPr>
        <w:t>thanks to</w:t>
      </w:r>
      <w:r w:rsidRPr="00AA2C04">
        <w:rPr>
          <w:rStyle w:val="StyleUnderline"/>
        </w:rPr>
        <w:t xml:space="preserve"> the blaring optics of </w:t>
      </w:r>
      <w:r w:rsidRPr="00537674">
        <w:rPr>
          <w:rStyle w:val="StyleUnderline"/>
          <w:highlight w:val="yellow"/>
        </w:rPr>
        <w:t>our</w:t>
      </w:r>
      <w:r w:rsidRPr="00AA2C04">
        <w:rPr>
          <w:rStyle w:val="StyleUnderline"/>
        </w:rPr>
        <w:t xml:space="preserve"> presidential-</w:t>
      </w:r>
      <w:r w:rsidRPr="00537674">
        <w:rPr>
          <w:rStyle w:val="StyleUnderline"/>
          <w:highlight w:val="yellow"/>
        </w:rPr>
        <w:t>election cycle</w:t>
      </w:r>
      <w:r w:rsidRPr="00EB69B8">
        <w:t>.</w:t>
      </w:r>
      <w:r>
        <w:t xml:space="preserve"> </w:t>
      </w:r>
      <w:r w:rsidRPr="00EB69B8">
        <w:t xml:space="preserve">Our first black president sits in the White House, entering his eighth and final year; in his party, a woman who would become the first female commander-in-chief is building a substantial lead in national polls. Meanwhile, </w:t>
      </w:r>
      <w:r w:rsidRPr="00AA2C04">
        <w:rPr>
          <w:rStyle w:val="StyleUnderline"/>
        </w:rPr>
        <w:t xml:space="preserve">the dominant front-runner of </w:t>
      </w:r>
      <w:r w:rsidRPr="00537674">
        <w:rPr>
          <w:rStyle w:val="StyleUnderline"/>
          <w:highlight w:val="yellow"/>
        </w:rPr>
        <w:t>the opposing party plays</w:t>
      </w:r>
      <w:r w:rsidRPr="00AA2C04">
        <w:rPr>
          <w:rStyle w:val="StyleUnderline"/>
        </w:rPr>
        <w:t xml:space="preserve"> untroubled </w:t>
      </w:r>
      <w:r w:rsidRPr="00537674">
        <w:rPr>
          <w:rStyle w:val="StyleUnderline"/>
          <w:highlight w:val="yellow"/>
        </w:rPr>
        <w:t xml:space="preserve">host to </w:t>
      </w:r>
      <w:r w:rsidRPr="00537674">
        <w:rPr>
          <w:rStyle w:val="Emphasis"/>
          <w:highlight w:val="yellow"/>
        </w:rPr>
        <w:t>white-power revivalist meetings</w:t>
      </w:r>
      <w:r w:rsidRPr="00EB69B8">
        <w:t>, suggests that “deportation forces” should “round up” undocumented immigrants, and proposes identification badges for Muslims. Donald Trump’s competitors for the Republican nomination — who agree with him that abortion should be illegal, and many of whom even believe that women who have been raped or suffered incest should be forced to carry resulting pregnancies to term — somehow look rational and moderate by comparison. But Ted Cruz is no moderate: He touts his endorsement by Operation Rescue president Troy Newman, who has advocated for the execution of "convicted abortionists" and defended activists who have in fact killed abortion doctors. “We need leaders like Troy Newman in this country,” Ted Cruz, who might be the Republican nominee for president in 2016, has said.</w:t>
      </w:r>
      <w:r>
        <w:t xml:space="preserve"> </w:t>
      </w:r>
      <w:r w:rsidRPr="00EB69B8">
        <w:t xml:space="preserve">Increasingly, the press is bold and unapologetic in its comparisons of this moment to earlier, presumably nastier points in history. </w:t>
      </w:r>
      <w:r w:rsidRPr="00AA2C04">
        <w:rPr>
          <w:rStyle w:val="StyleUnderline"/>
        </w:rPr>
        <w:t>Trump’s rowdy, racist gatherings recall “the ugliness of a George Wallace rally from 1968</w:t>
      </w:r>
      <w:r w:rsidRPr="00EB69B8">
        <w:t xml:space="preserve">,” and the candidate himself has been compared to late-19th-century South Carolina governor Benjamin Tillman, who “touted violent terrorism as a tactic for maintaining white supremacy.” This week’s news of a Tennessee woman who was charged with attempted murder after attempting to self-abort a 24-week pregnancy with a coat hanger provoked recollections of a pre-Roe United States, in which underground abortions caused the death of an estimated 5,000 women a year, the majority of whom were likely women of color. Naturally, Monday’s Nazi rallying cry made awkward comparisons between </w:t>
      </w:r>
      <w:r w:rsidRPr="00537674">
        <w:rPr>
          <w:rStyle w:val="StyleUnderline"/>
          <w:highlight w:val="yellow"/>
        </w:rPr>
        <w:t>Trump</w:t>
      </w:r>
      <w:r w:rsidRPr="00EB69B8">
        <w:t xml:space="preserve"> and der Führer a hell of a lot easier to make, and the </w:t>
      </w:r>
      <w:r w:rsidRPr="00EB69B8">
        <w:rPr>
          <w:rStyle w:val="StyleUnderline"/>
        </w:rPr>
        <w:t xml:space="preserve">calls to set black activists on fire </w:t>
      </w:r>
      <w:r w:rsidRPr="00537674">
        <w:rPr>
          <w:rStyle w:val="Emphasis"/>
          <w:highlight w:val="yellow"/>
        </w:rPr>
        <w:t>returned us to the Jim Crow South</w:t>
      </w:r>
      <w:r w:rsidRPr="00EB69B8">
        <w:t>, in which, Isabel Wilkerson has written, “someone was hanged or burned alive … every four days.”</w:t>
      </w:r>
      <w:r>
        <w:t xml:space="preserve"> </w:t>
      </w:r>
      <w:r w:rsidRPr="00EB69B8">
        <w:rPr>
          <w:rStyle w:val="StyleUnderline"/>
        </w:rPr>
        <w:t xml:space="preserve">But comparisons to earlier eras obscure the grim reality that what </w:t>
      </w:r>
      <w:r w:rsidRPr="00537674">
        <w:rPr>
          <w:rStyle w:val="StyleUnderline"/>
          <w:highlight w:val="yellow"/>
        </w:rPr>
        <w:t>we are living through</w:t>
      </w:r>
      <w:r w:rsidRPr="00EB69B8">
        <w:rPr>
          <w:rStyle w:val="StyleUnderline"/>
        </w:rPr>
        <w:t xml:space="preserve"> is </w:t>
      </w:r>
      <w:r w:rsidRPr="00537674">
        <w:rPr>
          <w:rStyle w:val="StyleUnderline"/>
          <w:highlight w:val="yellow"/>
        </w:rPr>
        <w:t>not the echo of past risks, but</w:t>
      </w:r>
      <w:r w:rsidRPr="00EB69B8">
        <w:t xml:space="preserve"> rather </w:t>
      </w:r>
      <w:r w:rsidRPr="00537674">
        <w:rPr>
          <w:rStyle w:val="StyleUnderline"/>
          <w:highlight w:val="yellow"/>
        </w:rPr>
        <w:t>our own present danger</w:t>
      </w:r>
      <w:r w:rsidRPr="00EB69B8">
        <w:t>.</w:t>
      </w:r>
      <w:r>
        <w:t xml:space="preserve"> </w:t>
      </w:r>
      <w:r w:rsidRPr="00EB69B8">
        <w:t xml:space="preserve">This moment, </w:t>
      </w:r>
      <w:r w:rsidRPr="00537674">
        <w:rPr>
          <w:rStyle w:val="Emphasis"/>
          <w:sz w:val="24"/>
          <w:highlight w:val="yellow"/>
        </w:rPr>
        <w:t>this election</w:t>
      </w:r>
      <w:r w:rsidRPr="00EB69B8">
        <w:t xml:space="preserve">, these years </w:t>
      </w:r>
      <w:r w:rsidRPr="00537674">
        <w:rPr>
          <w:rStyle w:val="Emphasis"/>
          <w:sz w:val="24"/>
          <w:highlight w:val="yellow"/>
        </w:rPr>
        <w:t>represent</w:t>
      </w:r>
      <w:r w:rsidRPr="00EB69B8">
        <w:rPr>
          <w:rStyle w:val="Emphasis"/>
          <w:sz w:val="24"/>
        </w:rPr>
        <w:t xml:space="preserve"> the </w:t>
      </w:r>
      <w:r w:rsidRPr="00537674">
        <w:rPr>
          <w:rStyle w:val="Emphasis"/>
          <w:sz w:val="24"/>
          <w:highlight w:val="yellow"/>
        </w:rPr>
        <w:t>death throes of exclusive white male power</w:t>
      </w:r>
      <w:r w:rsidRPr="00EB69B8">
        <w:t xml:space="preserve"> in the United States. </w:t>
      </w:r>
      <w:r w:rsidRPr="00EB69B8">
        <w:rPr>
          <w:rStyle w:val="StyleUnderline"/>
        </w:rPr>
        <w:t>That the snarling fury and violence are contemporary does not make them less real than the terrors of previous periods; it makes them more real</w:t>
      </w:r>
      <w:r w:rsidRPr="00EB69B8">
        <w:t xml:space="preserve">, at least to those of us living through them. And </w:t>
      </w:r>
      <w:r w:rsidRPr="00537674">
        <w:rPr>
          <w:rStyle w:val="StyleUnderline"/>
          <w:highlight w:val="yellow"/>
        </w:rPr>
        <w:t>the</w:t>
      </w:r>
      <w:r w:rsidRPr="00EB69B8">
        <w:rPr>
          <w:rStyle w:val="StyleUnderline"/>
        </w:rPr>
        <w:t xml:space="preserve"> presidential-</w:t>
      </w:r>
      <w:r w:rsidRPr="00537674">
        <w:rPr>
          <w:rStyle w:val="StyleUnderline"/>
          <w:highlight w:val="yellow"/>
        </w:rPr>
        <w:t>primary</w:t>
      </w:r>
      <w:r w:rsidRPr="00EB69B8">
        <w:rPr>
          <w:rStyle w:val="StyleUnderline"/>
        </w:rPr>
        <w:t xml:space="preserve"> contest</w:t>
      </w:r>
      <w:r w:rsidRPr="00EB69B8">
        <w:t xml:space="preserve">, while absurdist and theatrical, </w:t>
      </w:r>
      <w:r w:rsidRPr="00537674">
        <w:rPr>
          <w:rStyle w:val="StyleUnderline"/>
          <w:highlight w:val="yellow"/>
        </w:rPr>
        <w:t>is reflecting very real fury and violence in the non-electoral world</w:t>
      </w:r>
      <w:r w:rsidRPr="00EB69B8">
        <w:t xml:space="preserve">: </w:t>
      </w:r>
      <w:r w:rsidRPr="00EB69B8">
        <w:rPr>
          <w:rStyle w:val="StyleUnderline"/>
        </w:rPr>
        <w:t>the burning of crosses and black churches, the execution of black men by police</w:t>
      </w:r>
      <w:r w:rsidRPr="00EB69B8">
        <w:t>, the resistance of male soldiers to women in elite combat positions, a white man with a history of violence against women himself a “warrior for the babies” after killing people at a Planned Parenthood clinic, and a younger white man killing nine black churchgoers with the explanation “You rape our women, and you’re taking over our country.”</w:t>
      </w:r>
      <w:r>
        <w:t xml:space="preserve"> </w:t>
      </w:r>
      <w:r w:rsidRPr="00537674">
        <w:rPr>
          <w:rStyle w:val="StyleUnderline"/>
          <w:highlight w:val="yellow"/>
        </w:rPr>
        <w:t>The political contest</w:t>
      </w:r>
      <w:r w:rsidRPr="00EB69B8">
        <w:rPr>
          <w:rStyle w:val="StyleUnderline"/>
        </w:rPr>
        <w:t xml:space="preserve"> just </w:t>
      </w:r>
      <w:r w:rsidRPr="00537674">
        <w:rPr>
          <w:rStyle w:val="StyleUnderline"/>
          <w:highlight w:val="yellow"/>
        </w:rPr>
        <w:t>projects these panicked resentments on a bigger</w:t>
      </w:r>
      <w:r w:rsidRPr="00EB69B8">
        <w:rPr>
          <w:rStyle w:val="StyleUnderline"/>
        </w:rPr>
        <w:t xml:space="preserve">, more </w:t>
      </w:r>
      <w:r w:rsidRPr="00537674">
        <w:rPr>
          <w:rStyle w:val="StyleUnderline"/>
          <w:highlight w:val="yellow"/>
        </w:rPr>
        <w:t>official screen</w:t>
      </w:r>
      <w:r w:rsidRPr="00537674">
        <w:rPr>
          <w:highlight w:val="yellow"/>
        </w:rPr>
        <w:t xml:space="preserve">. </w:t>
      </w:r>
      <w:r w:rsidRPr="00537674">
        <w:rPr>
          <w:rStyle w:val="Emphasis"/>
          <w:highlight w:val="yellow"/>
        </w:rPr>
        <w:t>The public spectacle of this</w:t>
      </w:r>
      <w:r w:rsidRPr="00EB69B8">
        <w:rPr>
          <w:rStyle w:val="Emphasis"/>
        </w:rPr>
        <w:t xml:space="preserve"> presidential </w:t>
      </w:r>
      <w:r w:rsidRPr="00537674">
        <w:rPr>
          <w:rStyle w:val="Emphasis"/>
          <w:highlight w:val="yellow"/>
        </w:rPr>
        <w:t>election</w:t>
      </w:r>
      <w:r w:rsidRPr="00EB69B8">
        <w:t xml:space="preserve">, and the two that have preceded it, </w:t>
      </w:r>
      <w:r w:rsidRPr="00537674">
        <w:rPr>
          <w:rStyle w:val="Emphasis"/>
          <w:highlight w:val="yellow"/>
        </w:rPr>
        <w:t>are inextricably linked to</w:t>
      </w:r>
      <w:r w:rsidRPr="00EB69B8">
        <w:rPr>
          <w:rStyle w:val="Emphasis"/>
        </w:rPr>
        <w:t xml:space="preserve"> the </w:t>
      </w:r>
      <w:r w:rsidRPr="00537674">
        <w:rPr>
          <w:rStyle w:val="Emphasis"/>
          <w:highlight w:val="yellow"/>
        </w:rPr>
        <w:t>racialized and gendered anger and violence</w:t>
      </w:r>
      <w:r w:rsidRPr="00EB69B8">
        <w:rPr>
          <w:rStyle w:val="Emphasis"/>
        </w:rPr>
        <w:t xml:space="preserve"> we see around us</w:t>
      </w:r>
      <w:r w:rsidRPr="00EB69B8">
        <w:t>. Recall that Trump’s rise in politics began with his attacks on Barack Obama as foreign, as Muslim, as other. And that the tea party whence Ted Cruz springs has concerned itself mostly — official protestations about economic priorities to the contrary — with shutting down reproductive-health options for women. That is, when they are not trying to shut down the political ambitions of Hillary Clinton at any cost (see Trey Gowdy’s wild-eyed, profligate, and fruitless Benghazi investigation).</w:t>
      </w:r>
      <w:r>
        <w:t xml:space="preserve"> </w:t>
      </w:r>
      <w:r w:rsidRPr="00537674">
        <w:rPr>
          <w:rStyle w:val="Emphasis"/>
          <w:sz w:val="24"/>
          <w:highlight w:val="yellow"/>
        </w:rPr>
        <w:t>Whatever their flaws</w:t>
      </w:r>
      <w:r w:rsidRPr="00EB69B8">
        <w:t xml:space="preserve">, their political shortcomings, their progressive dings and dents, </w:t>
      </w:r>
      <w:r w:rsidRPr="00EB69B8">
        <w:rPr>
          <w:rStyle w:val="StyleUnderline"/>
        </w:rPr>
        <w:t xml:space="preserve">Barack </w:t>
      </w:r>
      <w:r w:rsidRPr="00537674">
        <w:rPr>
          <w:rStyle w:val="StyleUnderline"/>
          <w:highlight w:val="yellow"/>
        </w:rPr>
        <w:t>Obama and</w:t>
      </w:r>
      <w:r w:rsidRPr="00EB69B8">
        <w:rPr>
          <w:rStyle w:val="StyleUnderline"/>
        </w:rPr>
        <w:t xml:space="preserve"> Hillary </w:t>
      </w:r>
      <w:r w:rsidRPr="00537674">
        <w:rPr>
          <w:rStyle w:val="StyleUnderline"/>
          <w:highlight w:val="yellow"/>
        </w:rPr>
        <w:t>Clinton</w:t>
      </w:r>
      <w:r w:rsidRPr="00EB69B8">
        <w:rPr>
          <w:rStyle w:val="StyleUnderline"/>
        </w:rPr>
        <w:t xml:space="preserve"> mean a lot. They </w:t>
      </w:r>
      <w:r w:rsidRPr="00537674">
        <w:rPr>
          <w:rStyle w:val="StyleUnderline"/>
          <w:highlight w:val="yellow"/>
        </w:rPr>
        <w:t xml:space="preserve">represent an </w:t>
      </w:r>
      <w:r w:rsidRPr="00537674">
        <w:rPr>
          <w:rStyle w:val="Emphasis"/>
          <w:highlight w:val="yellow"/>
        </w:rPr>
        <w:t>altered power structure</w:t>
      </w:r>
      <w:r w:rsidRPr="00EB69B8">
        <w:rPr>
          <w:rStyle w:val="StyleUnderline"/>
        </w:rPr>
        <w:t xml:space="preserve"> and changed calculations about who in this country may lead</w:t>
      </w:r>
      <w:r w:rsidRPr="00EB69B8">
        <w:t>. It is not coincidence that after seven years of a black president people are calling for lynchings at Republican rallies. It’s not some random quirk that eight years after a woman almost became the Democratic nominee, Republican candidates are crowing about their commitment to making pregnancy compulsory and accepting the endorsements of those who support violence against abortion providers.</w:t>
      </w:r>
      <w:r>
        <w:t xml:space="preserve"> </w:t>
      </w:r>
      <w:r w:rsidRPr="002B2C97">
        <w:rPr>
          <w:rStyle w:val="StyleUnderline"/>
          <w:highlight w:val="yellow"/>
        </w:rPr>
        <w:t>This is our country in</w:t>
      </w:r>
      <w:r w:rsidRPr="00EB69B8">
        <w:rPr>
          <w:rStyle w:val="StyleUnderline"/>
        </w:rPr>
        <w:t xml:space="preserve"> an </w:t>
      </w:r>
      <w:r w:rsidRPr="002B2C97">
        <w:rPr>
          <w:rStyle w:val="StyleUnderline"/>
          <w:highlight w:val="yellow"/>
        </w:rPr>
        <w:t>excruciating</w:t>
      </w:r>
      <w:r w:rsidRPr="00EB69B8">
        <w:rPr>
          <w:rStyle w:val="StyleUnderline"/>
        </w:rPr>
        <w:t xml:space="preserve"> period of </w:t>
      </w:r>
      <w:r w:rsidRPr="002B2C97">
        <w:rPr>
          <w:rStyle w:val="StyleUnderline"/>
          <w:highlight w:val="yellow"/>
        </w:rPr>
        <w:t>change</w:t>
      </w:r>
      <w:r w:rsidRPr="00EB69B8">
        <w:rPr>
          <w:rStyle w:val="StyleUnderline"/>
        </w:rPr>
        <w:t>. This is the story of the slow expansion of possibility for figures who have long existed on the margins, and</w:t>
      </w:r>
      <w:r w:rsidRPr="00EB69B8">
        <w:t xml:space="preserve"> it is also the story of </w:t>
      </w:r>
      <w:r w:rsidRPr="00EB69B8">
        <w:rPr>
          <w:rStyle w:val="StyleUnderline"/>
        </w:rPr>
        <w:t>the dangerous rage those figures provoke</w:t>
      </w:r>
      <w:r w:rsidRPr="00EB69B8">
        <w:t>. Listen closely, and you'll hear the acknowledgment coming directly from the Republican candidates. Here was Marco Rubio in Tuesday's debate: "What's at stake in this election is not simply what party's going to be in charge but our very identity as a people and as a nation." This is not a dog whistle. This is a statement of fact.</w:t>
      </w:r>
      <w:r>
        <w:t xml:space="preserve"> </w:t>
      </w:r>
      <w:r w:rsidRPr="00EB69B8">
        <w:t>There are those on the right and the left who love to downplay identity politics as a distraction: Do we even believe in race or gender as anything but social constructs? How do identity politics apply to Carly Fiorina or Ben Carson — or to Marco Rubio or Ted Cruz, for that matter? Isn’t worrying about gender and race with regard to presidential politics just narcissism anyway?</w:t>
      </w:r>
      <w:r>
        <w:t xml:space="preserve"> </w:t>
      </w:r>
      <w:r w:rsidRPr="00EB69B8">
        <w:t xml:space="preserve">But it’s not narcissism. </w:t>
      </w:r>
      <w:r w:rsidRPr="002B2C97">
        <w:rPr>
          <w:rStyle w:val="StyleUnderline"/>
          <w:highlight w:val="yellow"/>
        </w:rPr>
        <w:t xml:space="preserve">This election is a </w:t>
      </w:r>
      <w:r w:rsidRPr="002B2C97">
        <w:rPr>
          <w:rStyle w:val="Emphasis"/>
          <w:highlight w:val="yellow"/>
        </w:rPr>
        <w:t>referendum on</w:t>
      </w:r>
      <w:r w:rsidRPr="00EB69B8">
        <w:rPr>
          <w:rStyle w:val="Emphasis"/>
        </w:rPr>
        <w:t xml:space="preserve"> the </w:t>
      </w:r>
      <w:r w:rsidRPr="002B2C97">
        <w:rPr>
          <w:rStyle w:val="Emphasis"/>
          <w:highlight w:val="yellow"/>
        </w:rPr>
        <w:t>existence and civic participation of Americans</w:t>
      </w:r>
      <w:r w:rsidRPr="00EB69B8">
        <w:rPr>
          <w:rStyle w:val="Emphasis"/>
        </w:rPr>
        <w:t xml:space="preserve"> who are </w:t>
      </w:r>
      <w:r w:rsidRPr="002B2C97">
        <w:rPr>
          <w:rStyle w:val="Emphasis"/>
          <w:highlight w:val="yellow"/>
        </w:rPr>
        <w:t>not white men</w:t>
      </w:r>
      <w:r w:rsidRPr="00EB69B8">
        <w:t xml:space="preserve"> — as voters, as citizens, as workers, as members of the military, as presidents.</w:t>
      </w:r>
      <w:r>
        <w:t xml:space="preserve"> </w:t>
      </w:r>
      <w:r w:rsidRPr="00EB69B8">
        <w:t xml:space="preserve">And while </w:t>
      </w:r>
      <w:r w:rsidRPr="00EB69B8">
        <w:rPr>
          <w:rStyle w:val="StyleUnderline"/>
        </w:rPr>
        <w:t xml:space="preserve">the </w:t>
      </w:r>
      <w:r w:rsidRPr="002B2C97">
        <w:rPr>
          <w:rStyle w:val="StyleUnderline"/>
          <w:highlight w:val="yellow"/>
        </w:rPr>
        <w:t>resistance</w:t>
      </w:r>
      <w:r w:rsidRPr="00EB69B8">
        <w:t xml:space="preserve"> may be symptomatic of death throes, a rage at the dying of the white male light, it nonetheless </w:t>
      </w:r>
      <w:r w:rsidRPr="002B2C97">
        <w:rPr>
          <w:rStyle w:val="Emphasis"/>
          <w:highlight w:val="yellow"/>
        </w:rPr>
        <w:t>presents a</w:t>
      </w:r>
      <w:r w:rsidRPr="00EB69B8">
        <w:rPr>
          <w:rStyle w:val="Emphasis"/>
        </w:rPr>
        <w:t xml:space="preserve"> very </w:t>
      </w:r>
      <w:r w:rsidRPr="002B2C97">
        <w:rPr>
          <w:rStyle w:val="Emphasis"/>
          <w:highlight w:val="yellow"/>
        </w:rPr>
        <w:t>real threat</w:t>
      </w:r>
      <w:r w:rsidRPr="002B2C97">
        <w:rPr>
          <w:highlight w:val="yellow"/>
        </w:rPr>
        <w:t xml:space="preserve"> — </w:t>
      </w:r>
      <w:r w:rsidRPr="002B2C97">
        <w:rPr>
          <w:rStyle w:val="Emphasis"/>
          <w:sz w:val="24"/>
          <w:highlight w:val="yellow"/>
        </w:rPr>
        <w:t>there is the possibility</w:t>
      </w:r>
      <w:r w:rsidRPr="00EB69B8">
        <w:rPr>
          <w:rStyle w:val="Emphasis"/>
          <w:sz w:val="24"/>
        </w:rPr>
        <w:t xml:space="preserve"> that </w:t>
      </w:r>
      <w:r w:rsidRPr="002B2C97">
        <w:rPr>
          <w:rStyle w:val="Emphasis"/>
          <w:sz w:val="24"/>
          <w:highlight w:val="yellow"/>
        </w:rPr>
        <w:t>the old and angry may triumph over the new and different</w:t>
      </w:r>
      <w:r w:rsidRPr="002B2C97">
        <w:rPr>
          <w:rStyle w:val="StyleUnderline"/>
          <w:highlight w:val="yellow"/>
        </w:rPr>
        <w:t xml:space="preserve">. Those who are furious are </w:t>
      </w:r>
      <w:r w:rsidRPr="002B2C97">
        <w:rPr>
          <w:rStyle w:val="Emphasis"/>
          <w:sz w:val="24"/>
          <w:highlight w:val="yellow"/>
        </w:rPr>
        <w:t>not without power to effect change that lasts generations</w:t>
      </w:r>
      <w:r w:rsidRPr="00EB69B8">
        <w:rPr>
          <w:rStyle w:val="StyleUnderline"/>
        </w:rPr>
        <w:t xml:space="preserve">: </w:t>
      </w:r>
      <w:r w:rsidRPr="002B2C97">
        <w:rPr>
          <w:rStyle w:val="StyleUnderline"/>
          <w:highlight w:val="yellow"/>
        </w:rPr>
        <w:t>Imagine</w:t>
      </w:r>
      <w:r w:rsidRPr="00EB69B8">
        <w:t xml:space="preserve"> Ted Cruz or </w:t>
      </w:r>
      <w:r w:rsidRPr="00EB69B8">
        <w:rPr>
          <w:rStyle w:val="StyleUnderline"/>
        </w:rPr>
        <w:t xml:space="preserve">Donald </w:t>
      </w:r>
      <w:r w:rsidRPr="002B2C97">
        <w:rPr>
          <w:rStyle w:val="StyleUnderline"/>
          <w:highlight w:val="yellow"/>
        </w:rPr>
        <w:t>Trump</w:t>
      </w:r>
      <w:r w:rsidRPr="00EB69B8">
        <w:t xml:space="preserve"> or Marco Rubio </w:t>
      </w:r>
      <w:r w:rsidRPr="00EB69B8">
        <w:rPr>
          <w:rStyle w:val="StyleUnderline"/>
        </w:rPr>
        <w:t xml:space="preserve">in office </w:t>
      </w:r>
      <w:r w:rsidRPr="002B2C97">
        <w:rPr>
          <w:rStyle w:val="StyleUnderline"/>
          <w:highlight w:val="yellow"/>
        </w:rPr>
        <w:t>with a Republican Congress</w:t>
      </w:r>
      <w:r w:rsidRPr="00EB69B8">
        <w:rPr>
          <w:rStyle w:val="StyleUnderline"/>
        </w:rPr>
        <w:t xml:space="preserve"> and Supreme Court seats to fill</w:t>
      </w:r>
      <w:r w:rsidRPr="00EB69B8">
        <w:t xml:space="preserve">. </w:t>
      </w:r>
      <w:r w:rsidRPr="002B2C97">
        <w:rPr>
          <w:rStyle w:val="Emphasis"/>
          <w:highlight w:val="yellow"/>
        </w:rPr>
        <w:t>Voting: restricted</w:t>
      </w:r>
      <w:r w:rsidRPr="002B2C97">
        <w:rPr>
          <w:rStyle w:val="StyleUnderline"/>
          <w:highlight w:val="yellow"/>
        </w:rPr>
        <w:t>. Immigration: halted. Abortion: banned</w:t>
      </w:r>
      <w:r w:rsidRPr="00EB69B8">
        <w:t>. Equal pay: unprotected. Same-sex marriage: overturned.</w:t>
      </w:r>
      <w:r>
        <w:t xml:space="preserve"> </w:t>
      </w:r>
      <w:r w:rsidRPr="002B2C97">
        <w:rPr>
          <w:rStyle w:val="StyleUnderline"/>
          <w:highlight w:val="yellow"/>
        </w:rPr>
        <w:t>Imagine</w:t>
      </w:r>
      <w:r w:rsidRPr="00EB69B8">
        <w:t xml:space="preserve">, on the other hand, </w:t>
      </w:r>
      <w:r w:rsidRPr="002B2C97">
        <w:rPr>
          <w:rStyle w:val="StyleUnderline"/>
          <w:highlight w:val="yellow"/>
        </w:rPr>
        <w:t>a Clinton presidency</w:t>
      </w:r>
      <w:r w:rsidRPr="00EB69B8">
        <w:t xml:space="preserve"> — or even a Sanders one, though even a white male Jewish socialist may invite less ire than a woman. Clinton, like Obama before her, isn’t carrying just her own baggage, but will stand in as the symbolic target for those whose fury at increased female autonomy has been building. </w:t>
      </w:r>
      <w:r w:rsidRPr="00EB69B8">
        <w:rPr>
          <w:rStyle w:val="StyleUnderline"/>
        </w:rPr>
        <w:t xml:space="preserve">In a nation </w:t>
      </w:r>
      <w:r w:rsidRPr="002B2C97">
        <w:rPr>
          <w:rStyle w:val="StyleUnderline"/>
          <w:highlight w:val="yellow"/>
        </w:rPr>
        <w:t>where women who were not permitted to</w:t>
      </w:r>
      <w:r w:rsidRPr="00EB69B8">
        <w:rPr>
          <w:rStyle w:val="StyleUnderline"/>
        </w:rPr>
        <w:t xml:space="preserve"> cast </w:t>
      </w:r>
      <w:r w:rsidRPr="002B2C97">
        <w:rPr>
          <w:rStyle w:val="StyleUnderline"/>
          <w:highlight w:val="yellow"/>
        </w:rPr>
        <w:t>vote</w:t>
      </w:r>
      <w:r w:rsidRPr="00EB69B8">
        <w:rPr>
          <w:rStyle w:val="StyleUnderline"/>
        </w:rPr>
        <w:t xml:space="preserve">s </w:t>
      </w:r>
      <w:r w:rsidRPr="002B2C97">
        <w:rPr>
          <w:rStyle w:val="StyleUnderline"/>
          <w:highlight w:val="yellow"/>
        </w:rPr>
        <w:t>still live</w:t>
      </w:r>
      <w:r w:rsidRPr="00EB69B8">
        <w:rPr>
          <w:rStyle w:val="StyleUnderline"/>
        </w:rPr>
        <w:t xml:space="preserve"> and breathe, </w:t>
      </w:r>
      <w:r w:rsidRPr="002B2C97">
        <w:rPr>
          <w:rStyle w:val="StyleUnderline"/>
          <w:highlight w:val="yellow"/>
        </w:rPr>
        <w:t>her campaign</w:t>
      </w:r>
      <w:r w:rsidRPr="00EB69B8">
        <w:t xml:space="preserve">, as Ms. Clinton has herself declared in other contexts, </w:t>
      </w:r>
      <w:r w:rsidRPr="002B2C97">
        <w:rPr>
          <w:rStyle w:val="StyleUnderline"/>
          <w:highlight w:val="yellow"/>
        </w:rPr>
        <w:t>is living history</w:t>
      </w:r>
      <w:r w:rsidRPr="00EB69B8">
        <w:rPr>
          <w:rStyle w:val="StyleUnderline"/>
        </w:rPr>
        <w:t xml:space="preserve">. If she wins, she — and we — will be forced to do battle with this rising, chilling, ever more open threat from those who feel </w:t>
      </w:r>
      <w:r w:rsidRPr="00EB69B8">
        <w:rPr>
          <w:rStyle w:val="Emphasis"/>
        </w:rPr>
        <w:t>enraged that their country is no longer their own</w:t>
      </w:r>
      <w:r w:rsidRPr="00EB69B8">
        <w:t xml:space="preserve">. I fear that </w:t>
      </w:r>
      <w:r w:rsidRPr="00EB69B8">
        <w:rPr>
          <w:rStyle w:val="StyleUnderline"/>
        </w:rPr>
        <w:t>there’s a lot more terror ahead of us</w:t>
      </w:r>
      <w:r>
        <w:t xml:space="preserve">. </w:t>
      </w:r>
    </w:p>
    <w:p w14:paraId="74178EC1" w14:textId="77777777" w:rsidR="00446AF2" w:rsidRDefault="00446AF2" w:rsidP="00446AF2">
      <w:pPr>
        <w:pStyle w:val="Heading4"/>
      </w:pPr>
      <w:r>
        <w:t xml:space="preserve">The </w:t>
      </w:r>
      <w:r>
        <w:rPr>
          <w:u w:val="single"/>
        </w:rPr>
        <w:t>tangible results</w:t>
      </w:r>
      <w:r w:rsidRPr="00626A1E">
        <w:t xml:space="preserve"> </w:t>
      </w:r>
      <w:r>
        <w:t xml:space="preserve">of this election should be central to progressive politics---there </w:t>
      </w:r>
      <w:r>
        <w:rPr>
          <w:u w:val="single"/>
        </w:rPr>
        <w:t>will be extreme consequences</w:t>
      </w:r>
      <w:r>
        <w:t xml:space="preserve"> for oppressed and vulnerable populations under a racist Republican presidency---the stakes </w:t>
      </w:r>
      <w:r>
        <w:rPr>
          <w:u w:val="single"/>
        </w:rPr>
        <w:t>demand</w:t>
      </w:r>
      <w:r>
        <w:t xml:space="preserve"> engagement---</w:t>
      </w:r>
      <w:r>
        <w:rPr>
          <w:u w:val="single"/>
        </w:rPr>
        <w:t>refuse</w:t>
      </w:r>
      <w:r>
        <w:t xml:space="preserve"> any view of the political that denies the importance of institutional participation </w:t>
      </w:r>
      <w:r>
        <w:rPr>
          <w:u w:val="single"/>
        </w:rPr>
        <w:t>in this instance</w:t>
      </w:r>
    </w:p>
    <w:p w14:paraId="46CC75BA" w14:textId="77777777" w:rsidR="00446AF2" w:rsidRDefault="00446AF2" w:rsidP="00446AF2">
      <w:r>
        <w:t xml:space="preserve">Erik </w:t>
      </w:r>
      <w:r w:rsidRPr="00644A48">
        <w:rPr>
          <w:rStyle w:val="Style13ptBold"/>
        </w:rPr>
        <w:t>Loomis 3-25</w:t>
      </w:r>
      <w:r>
        <w:t>, assistant professor of history at the University of Rhode Island, “The Privilege of the Sanders Die-Hard,” http://www.lawyersgunsmoneyblog.com/2016/03/the-privilege-of-the-sanders-die-hard</w:t>
      </w:r>
    </w:p>
    <w:p w14:paraId="2CCD44E7" w14:textId="77777777" w:rsidR="00446AF2" w:rsidRDefault="00446AF2" w:rsidP="00446AF2">
      <w:r w:rsidRPr="00107D42">
        <w:rPr>
          <w:rStyle w:val="StyleUnderline"/>
          <w:highlight w:val="yellow"/>
        </w:rPr>
        <w:t>If</w:t>
      </w:r>
      <w:r w:rsidRPr="00644A48">
        <w:rPr>
          <w:rStyle w:val="StyleUnderline"/>
        </w:rPr>
        <w:t xml:space="preserve"> Donald </w:t>
      </w:r>
      <w:r w:rsidRPr="00107D42">
        <w:rPr>
          <w:rStyle w:val="StyleUnderline"/>
          <w:highlight w:val="yellow"/>
        </w:rPr>
        <w:t xml:space="preserve">Trump gets elected, </w:t>
      </w:r>
      <w:r w:rsidRPr="00107D42">
        <w:rPr>
          <w:rStyle w:val="Emphasis"/>
          <w:highlight w:val="yellow"/>
        </w:rPr>
        <w:t>how many vulnerable people will be hurt</w:t>
      </w:r>
      <w:r w:rsidRPr="00644A48">
        <w:rPr>
          <w:rStyle w:val="StyleUnderline"/>
        </w:rPr>
        <w:t>, how many programs cut, how bad will the</w:t>
      </w:r>
      <w:r w:rsidRPr="00107D42">
        <w:t xml:space="preserve"> the </w:t>
      </w:r>
      <w:r w:rsidRPr="00644A48">
        <w:rPr>
          <w:rStyle w:val="StyleUnderline"/>
        </w:rPr>
        <w:t>economy get under conservative policies?</w:t>
      </w:r>
      <w:r w:rsidRPr="00107D42">
        <w:t xml:space="preserve"> </w:t>
      </w:r>
      <w:r w:rsidRPr="00107D42">
        <w:rPr>
          <w:rStyle w:val="StyleUnderline"/>
          <w:highlight w:val="yellow"/>
        </w:rPr>
        <w:t>How much damage will be done if</w:t>
      </w:r>
      <w:r w:rsidRPr="00644A48">
        <w:rPr>
          <w:rStyle w:val="StyleUnderline"/>
        </w:rPr>
        <w:t xml:space="preserve"> Trump,</w:t>
      </w:r>
      <w:r w:rsidRPr="00107D42">
        <w:t xml:space="preserve"> </w:t>
      </w:r>
      <w:r w:rsidRPr="00107D42">
        <w:rPr>
          <w:rStyle w:val="Emphasis"/>
          <w:highlight w:val="yellow"/>
        </w:rPr>
        <w:t>an open racist</w:t>
      </w:r>
      <w:r w:rsidRPr="00107D42">
        <w:t xml:space="preserve"> and misogynist, </w:t>
      </w:r>
      <w:r w:rsidRPr="00107D42">
        <w:rPr>
          <w:rStyle w:val="StyleUnderline"/>
          <w:highlight w:val="yellow"/>
        </w:rPr>
        <w:t xml:space="preserve">is empowered to </w:t>
      </w:r>
      <w:r w:rsidRPr="00107D42">
        <w:rPr>
          <w:rStyle w:val="Emphasis"/>
          <w:highlight w:val="yellow"/>
        </w:rPr>
        <w:t>command our military</w:t>
      </w:r>
      <w:r w:rsidRPr="00107D42">
        <w:t xml:space="preserve">, veto bills, </w:t>
      </w:r>
      <w:r w:rsidRPr="00107D42">
        <w:rPr>
          <w:rStyle w:val="StyleUnderline"/>
          <w:highlight w:val="yellow"/>
        </w:rPr>
        <w:t>and nominate</w:t>
      </w:r>
      <w:r w:rsidRPr="00644A48">
        <w:rPr>
          <w:rStyle w:val="StyleUnderline"/>
        </w:rPr>
        <w:t xml:space="preserve"> people to </w:t>
      </w:r>
      <w:r w:rsidRPr="00107D42">
        <w:rPr>
          <w:rStyle w:val="StyleUnderline"/>
          <w:highlight w:val="yellow"/>
        </w:rPr>
        <w:t>the Supreme Court</w:t>
      </w:r>
      <w:r w:rsidRPr="00107D42">
        <w:t>, impacting life in the US for decades to come?</w:t>
      </w:r>
      <w:r>
        <w:t xml:space="preserve"> </w:t>
      </w:r>
      <w:r w:rsidRPr="00644A48">
        <w:rPr>
          <w:rStyle w:val="StyleUnderline"/>
        </w:rPr>
        <w:t>Trump exhorts his followers to attack protestors at his rallies</w:t>
      </w:r>
      <w:r w:rsidRPr="00107D42">
        <w:t xml:space="preserve"> (“The next time we see him, we might have to kill him,” a follower said after punching a black protestor at a rally.) Trump excuses his followers who attack a homeless Hispanic man on the street, claims that Mexican immigrants are rapists, </w:t>
      </w:r>
      <w:r w:rsidRPr="00644A48">
        <w:rPr>
          <w:rStyle w:val="StyleUnderline"/>
        </w:rPr>
        <w:t>refused to distance</w:t>
      </w:r>
      <w:r w:rsidRPr="00107D42">
        <w:t xml:space="preserve"> himself </w:t>
      </w:r>
      <w:r w:rsidRPr="00644A48">
        <w:rPr>
          <w:rStyle w:val="StyleUnderline"/>
        </w:rPr>
        <w:t xml:space="preserve">from the </w:t>
      </w:r>
      <w:r w:rsidRPr="00644A48">
        <w:rPr>
          <w:rStyle w:val="Emphasis"/>
        </w:rPr>
        <w:t>K</w:t>
      </w:r>
      <w:r w:rsidRPr="00107D42">
        <w:t xml:space="preserve">u </w:t>
      </w:r>
      <w:r w:rsidRPr="00644A48">
        <w:rPr>
          <w:rStyle w:val="Emphasis"/>
        </w:rPr>
        <w:t>K</w:t>
      </w:r>
      <w:r w:rsidRPr="00107D42">
        <w:t xml:space="preserve">lux </w:t>
      </w:r>
      <w:r w:rsidRPr="00644A48">
        <w:rPr>
          <w:rStyle w:val="Emphasis"/>
        </w:rPr>
        <w:t>K</w:t>
      </w:r>
      <w:r w:rsidRPr="00107D42">
        <w:t xml:space="preserve">lan, supports banning Muslims from entering the US, advocates killing the families of terrorists, and is openly sexist. </w:t>
      </w:r>
      <w:r w:rsidRPr="00107D42">
        <w:rPr>
          <w:rStyle w:val="Emphasis"/>
          <w:highlight w:val="yellow"/>
        </w:rPr>
        <w:t>Trump is the worst America has to offer</w:t>
      </w:r>
      <w:r w:rsidRPr="00107D42">
        <w:t>.</w:t>
      </w:r>
      <w:r>
        <w:t xml:space="preserve"> </w:t>
      </w:r>
      <w:r w:rsidRPr="00107D42">
        <w:rPr>
          <w:rStyle w:val="Emphasis"/>
          <w:highlight w:val="yellow"/>
        </w:rPr>
        <w:t>How privileged do you need to be</w:t>
      </w:r>
      <w:r w:rsidRPr="00107D42">
        <w:rPr>
          <w:rStyle w:val="StyleUnderline"/>
          <w:highlight w:val="yellow"/>
        </w:rPr>
        <w:t xml:space="preserve"> to imagine</w:t>
      </w:r>
      <w:r w:rsidRPr="00107D42">
        <w:t xml:space="preserve"> that </w:t>
      </w:r>
      <w:r w:rsidRPr="00107D42">
        <w:rPr>
          <w:rStyle w:val="StyleUnderline"/>
          <w:highlight w:val="yellow"/>
        </w:rPr>
        <w:t xml:space="preserve">it’s a good idea to </w:t>
      </w:r>
      <w:r w:rsidRPr="00107D42">
        <w:rPr>
          <w:rStyle w:val="Emphasis"/>
          <w:highlight w:val="yellow"/>
        </w:rPr>
        <w:t>risk</w:t>
      </w:r>
      <w:r w:rsidRPr="00644A48">
        <w:rPr>
          <w:rStyle w:val="Emphasis"/>
        </w:rPr>
        <w:t xml:space="preserve"> the </w:t>
      </w:r>
      <w:r w:rsidRPr="00107D42">
        <w:rPr>
          <w:rStyle w:val="Emphasis"/>
          <w:highlight w:val="yellow"/>
        </w:rPr>
        <w:t>actual lives of vulnerable Americans</w:t>
      </w:r>
      <w:r w:rsidRPr="00107D42">
        <w:rPr>
          <w:rStyle w:val="StyleUnderline"/>
          <w:highlight w:val="yellow"/>
        </w:rPr>
        <w:t xml:space="preserve"> because you “hate” Clinton so much</w:t>
      </w:r>
      <w:r w:rsidRPr="00107D42">
        <w:t xml:space="preserve"> that </w:t>
      </w:r>
      <w:r w:rsidRPr="00107D42">
        <w:rPr>
          <w:rStyle w:val="StyleUnderline"/>
          <w:highlight w:val="yellow"/>
        </w:rPr>
        <w:t>you vow to stay home</w:t>
      </w:r>
      <w:r w:rsidRPr="00107D42">
        <w:t xml:space="preserve"> if Sanders doesn’t get the nomination? How protected from the consequences of a Trump presidency do you need to be to think your hatred of Clinton constitutes, as I saw someone say earlier this week, an “inviolable principle,” meaning that it’s more important than the lives of vulnerable Americans? </w:t>
      </w:r>
      <w:r w:rsidRPr="00644A48">
        <w:rPr>
          <w:rStyle w:val="StyleUnderline"/>
        </w:rPr>
        <w:t>That all applies equally to any Clinton supporters saying the same about Sanders.</w:t>
      </w:r>
      <w:r w:rsidRPr="00107D42">
        <w:t xml:space="preserve"> (We have yet to see the full weight of American anti-Semitism aimed at Sanders, and if he wins the nomination, we most certainly will.)</w:t>
      </w:r>
      <w:r>
        <w:t xml:space="preserve"> </w:t>
      </w:r>
      <w:r w:rsidRPr="00107D42">
        <w:t xml:space="preserve">Vote for whoever you like in the primary. But let’s step away from vicious attacks and hatred. Let’s step away from buying into debunked conservative propaganda about Clinton’s trustworthiness. </w:t>
      </w:r>
      <w:r w:rsidRPr="00644A48">
        <w:rPr>
          <w:rStyle w:val="StyleUnderline"/>
        </w:rPr>
        <w:t xml:space="preserve">Let’s </w:t>
      </w:r>
      <w:r w:rsidRPr="00107D42">
        <w:rPr>
          <w:rStyle w:val="StyleUnderline"/>
          <w:highlight w:val="yellow"/>
        </w:rPr>
        <w:t>look at the candidates’ actual proposals</w:t>
      </w:r>
      <w:r w:rsidRPr="00644A48">
        <w:rPr>
          <w:rStyle w:val="StyleUnderline"/>
        </w:rPr>
        <w:t xml:space="preserve"> and weigh those proposals’ actual strengths and weaknesses</w:t>
      </w:r>
      <w:r w:rsidRPr="00107D42">
        <w:t>. Let’s respect each other’s choices in the primaries.</w:t>
      </w:r>
      <w:r>
        <w:t xml:space="preserve"> </w:t>
      </w:r>
      <w:r w:rsidRPr="00107D42">
        <w:t xml:space="preserve">And </w:t>
      </w:r>
      <w:r w:rsidRPr="00644A48">
        <w:rPr>
          <w:rStyle w:val="StyleUnderline"/>
        </w:rPr>
        <w:t xml:space="preserve">whoever becomes the Democratic nominee, </w:t>
      </w:r>
      <w:r w:rsidRPr="00107D42">
        <w:rPr>
          <w:rStyle w:val="StyleUnderline"/>
          <w:highlight w:val="yellow"/>
        </w:rPr>
        <w:t xml:space="preserve">the stakes are </w:t>
      </w:r>
      <w:r w:rsidRPr="00107D42">
        <w:rPr>
          <w:rStyle w:val="Emphasis"/>
          <w:highlight w:val="yellow"/>
        </w:rPr>
        <w:t>far</w:t>
      </w:r>
      <w:r w:rsidRPr="00644A48">
        <w:rPr>
          <w:rStyle w:val="Emphasis"/>
        </w:rPr>
        <w:t xml:space="preserve">, far </w:t>
      </w:r>
      <w:r w:rsidRPr="00107D42">
        <w:rPr>
          <w:rStyle w:val="Emphasis"/>
          <w:highlight w:val="yellow"/>
        </w:rPr>
        <w:t>too high for us to selfishly stay home</w:t>
      </w:r>
      <w:r w:rsidRPr="00107D42">
        <w:t xml:space="preserve"> because we didn’t get our first choice. </w:t>
      </w:r>
      <w:r w:rsidRPr="00107D42">
        <w:rPr>
          <w:rStyle w:val="StyleUnderline"/>
          <w:highlight w:val="yellow"/>
        </w:rPr>
        <w:t>I will happily</w:t>
      </w:r>
      <w:r w:rsidRPr="00644A48">
        <w:rPr>
          <w:rStyle w:val="StyleUnderline"/>
        </w:rPr>
        <w:t xml:space="preserve">, proudly </w:t>
      </w:r>
      <w:r w:rsidRPr="00107D42">
        <w:rPr>
          <w:rStyle w:val="StyleUnderline"/>
          <w:highlight w:val="yellow"/>
        </w:rPr>
        <w:t>vote for either Clinton or Sanders</w:t>
      </w:r>
      <w:r w:rsidRPr="00644A48">
        <w:rPr>
          <w:rStyle w:val="StyleUnderline"/>
        </w:rPr>
        <w:t>, and I hope you will do the right thing and join me</w:t>
      </w:r>
      <w:r w:rsidRPr="00107D42">
        <w:t>.</w:t>
      </w:r>
      <w:r>
        <w:t xml:space="preserve"> </w:t>
      </w:r>
      <w:r w:rsidRPr="00107D42">
        <w:rPr>
          <w:rStyle w:val="StyleUnderline"/>
          <w:highlight w:val="yellow"/>
        </w:rPr>
        <w:t>This</w:t>
      </w:r>
      <w:r w:rsidRPr="00107D42">
        <w:t xml:space="preserve"> of course </w:t>
      </w:r>
      <w:r w:rsidRPr="00107D42">
        <w:rPr>
          <w:rStyle w:val="Emphasis"/>
          <w:highlight w:val="yellow"/>
        </w:rPr>
        <w:t>should be self-evident to anyone</w:t>
      </w:r>
      <w:r w:rsidRPr="00644A48">
        <w:rPr>
          <w:rStyle w:val="Emphasis"/>
        </w:rPr>
        <w:t xml:space="preserve"> who is </w:t>
      </w:r>
      <w:r w:rsidRPr="00107D42">
        <w:rPr>
          <w:rStyle w:val="Emphasis"/>
          <w:highlight w:val="yellow"/>
        </w:rPr>
        <w:t>not an utter narcissist</w:t>
      </w:r>
      <w:r w:rsidRPr="00107D42">
        <w:rPr>
          <w:rStyle w:val="StyleUnderline"/>
          <w:highlight w:val="yellow"/>
        </w:rPr>
        <w:t>. But</w:t>
      </w:r>
      <w:r w:rsidRPr="00107D42">
        <w:t xml:space="preserve"> alas, </w:t>
      </w:r>
      <w:r w:rsidRPr="00107D42">
        <w:rPr>
          <w:rStyle w:val="StyleUnderline"/>
          <w:highlight w:val="yellow"/>
        </w:rPr>
        <w:t xml:space="preserve">the idea of </w:t>
      </w:r>
      <w:r w:rsidRPr="00107D42">
        <w:rPr>
          <w:rStyle w:val="Emphasis"/>
          <w:highlight w:val="yellow"/>
        </w:rPr>
        <w:t>voting as a</w:t>
      </w:r>
      <w:r w:rsidRPr="00107D42">
        <w:t xml:space="preserve"> consumer </w:t>
      </w:r>
      <w:r w:rsidRPr="00107D42">
        <w:rPr>
          <w:rStyle w:val="Emphasis"/>
          <w:highlight w:val="yellow"/>
        </w:rPr>
        <w:t>choice that defines you as a moral individual</w:t>
      </w:r>
      <w:r w:rsidRPr="00644A48">
        <w:rPr>
          <w:rStyle w:val="StyleUnderline"/>
        </w:rPr>
        <w:t xml:space="preserve"> is a cult that </w:t>
      </w:r>
      <w:r w:rsidRPr="00107D42">
        <w:rPr>
          <w:rStyle w:val="StyleUnderline"/>
          <w:highlight w:val="yellow"/>
        </w:rPr>
        <w:t>will not go away</w:t>
      </w:r>
      <w:r w:rsidRPr="00107D42">
        <w:rPr>
          <w:highlight w:val="yellow"/>
        </w:rPr>
        <w:t xml:space="preserve">. </w:t>
      </w:r>
      <w:r w:rsidRPr="00107D42">
        <w:rPr>
          <w:rStyle w:val="StyleUnderline"/>
          <w:highlight w:val="yellow"/>
        </w:rPr>
        <w:t>In November</w:t>
      </w:r>
      <w:r w:rsidRPr="00644A48">
        <w:rPr>
          <w:rStyle w:val="StyleUnderline"/>
        </w:rPr>
        <w:t>, you are going to have a choice</w:t>
      </w:r>
      <w:r w:rsidRPr="00107D42">
        <w:t xml:space="preserve">. </w:t>
      </w:r>
      <w:r w:rsidRPr="00107D42">
        <w:rPr>
          <w:rStyle w:val="StyleUnderline"/>
          <w:highlight w:val="yellow"/>
        </w:rPr>
        <w:t xml:space="preserve">One choice will be a </w:t>
      </w:r>
      <w:r w:rsidRPr="00107D42">
        <w:rPr>
          <w:rStyle w:val="Emphasis"/>
          <w:highlight w:val="yellow"/>
        </w:rPr>
        <w:t>Lesser Evil</w:t>
      </w:r>
      <w:r w:rsidRPr="00644A48">
        <w:rPr>
          <w:rStyle w:val="Emphasis"/>
        </w:rPr>
        <w:t xml:space="preserve"> candidate </w:t>
      </w:r>
      <w:r w:rsidRPr="00107D42">
        <w:rPr>
          <w:rStyle w:val="Emphasis"/>
          <w:highlight w:val="yellow"/>
        </w:rPr>
        <w:t>with a lot of problems</w:t>
      </w:r>
      <w:r w:rsidRPr="00107D42">
        <w:rPr>
          <w:rStyle w:val="StyleUnderline"/>
          <w:highlight w:val="yellow"/>
        </w:rPr>
        <w:t xml:space="preserve"> but</w:t>
      </w:r>
      <w:r w:rsidRPr="00644A48">
        <w:rPr>
          <w:rStyle w:val="StyleUnderline"/>
        </w:rPr>
        <w:t xml:space="preserve"> who </w:t>
      </w:r>
      <w:r w:rsidRPr="00107D42">
        <w:rPr>
          <w:rStyle w:val="StyleUnderline"/>
          <w:highlight w:val="yellow"/>
        </w:rPr>
        <w:t>will also do a lot of good</w:t>
      </w:r>
      <w:r w:rsidRPr="00644A48">
        <w:rPr>
          <w:rStyle w:val="StyleUnderline"/>
        </w:rPr>
        <w:t xml:space="preserve"> things</w:t>
      </w:r>
      <w:r w:rsidRPr="00107D42">
        <w:t xml:space="preserve">. </w:t>
      </w:r>
      <w:r w:rsidRPr="00107D42">
        <w:rPr>
          <w:rStyle w:val="Emphasis"/>
          <w:highlight w:val="yellow"/>
        </w:rPr>
        <w:t>The other will be a fascist</w:t>
      </w:r>
      <w:r w:rsidRPr="00107D42">
        <w:rPr>
          <w:rStyle w:val="StyleUnderline"/>
          <w:highlight w:val="yellow"/>
        </w:rPr>
        <w:t>. The choice is yours</w:t>
      </w:r>
      <w:r w:rsidRPr="00107D42">
        <w:t xml:space="preserve">. There is no other choice. </w:t>
      </w:r>
      <w:r w:rsidRPr="00107D42">
        <w:rPr>
          <w:rStyle w:val="Emphasis"/>
          <w:sz w:val="24"/>
          <w:highlight w:val="yellow"/>
        </w:rPr>
        <w:t>Not voting</w:t>
      </w:r>
      <w:r w:rsidRPr="00107D42">
        <w:t xml:space="preserve"> because the Democratic Party candidate is not your primary preference </w:t>
      </w:r>
      <w:r w:rsidRPr="00107D42">
        <w:rPr>
          <w:rStyle w:val="Emphasis"/>
          <w:highlight w:val="yellow"/>
        </w:rPr>
        <w:t>does not mean you are</w:t>
      </w:r>
      <w:r w:rsidRPr="00644A48">
        <w:rPr>
          <w:rStyle w:val="StyleUnderline"/>
        </w:rPr>
        <w:t xml:space="preserve"> above the fray or </w:t>
      </w:r>
      <w:r w:rsidRPr="00107D42">
        <w:rPr>
          <w:rStyle w:val="Emphasis"/>
          <w:sz w:val="24"/>
          <w:highlight w:val="yellow"/>
        </w:rPr>
        <w:t>not morally responsible</w:t>
      </w:r>
      <w:r w:rsidRPr="00107D42">
        <w:rPr>
          <w:rStyle w:val="StyleUnderline"/>
        </w:rPr>
        <w:t xml:space="preserve"> </w:t>
      </w:r>
      <w:r w:rsidRPr="00644A48">
        <w:rPr>
          <w:rStyle w:val="StyleUnderline"/>
        </w:rPr>
        <w:t>for what happens in this nation over the next four years</w:t>
      </w:r>
      <w:r w:rsidRPr="00107D42">
        <w:t xml:space="preserve"> (or much longer). </w:t>
      </w:r>
      <w:r w:rsidRPr="00107D42">
        <w:rPr>
          <w:rStyle w:val="Emphasis"/>
          <w:sz w:val="24"/>
          <w:highlight w:val="yellow"/>
        </w:rPr>
        <w:t>It just means you are a preening individualist who privileges</w:t>
      </w:r>
      <w:r w:rsidRPr="00107D42">
        <w:t xml:space="preserve"> his (and let’s face it, it will usually be his) own </w:t>
      </w:r>
      <w:r w:rsidRPr="00107D42">
        <w:rPr>
          <w:rStyle w:val="Emphasis"/>
          <w:sz w:val="24"/>
          <w:highlight w:val="yellow"/>
        </w:rPr>
        <w:t>self-regard over</w:t>
      </w:r>
      <w:r w:rsidRPr="00644A48">
        <w:rPr>
          <w:rStyle w:val="Emphasis"/>
          <w:sz w:val="24"/>
        </w:rPr>
        <w:t xml:space="preserve"> the </w:t>
      </w:r>
      <w:r w:rsidRPr="00107D42">
        <w:rPr>
          <w:rStyle w:val="Emphasis"/>
          <w:sz w:val="24"/>
          <w:highlight w:val="yellow"/>
        </w:rPr>
        <w:t>community</w:t>
      </w:r>
      <w:r w:rsidRPr="00644A48">
        <w:rPr>
          <w:rStyle w:val="Emphasis"/>
          <w:sz w:val="24"/>
        </w:rPr>
        <w:t xml:space="preserve"> of people </w:t>
      </w:r>
      <w:r w:rsidRPr="00107D42">
        <w:rPr>
          <w:rStyle w:val="Emphasis"/>
          <w:sz w:val="24"/>
          <w:highlight w:val="yellow"/>
        </w:rPr>
        <w:t>around you</w:t>
      </w:r>
      <w:r w:rsidRPr="00107D42">
        <w:rPr>
          <w:highlight w:val="yellow"/>
        </w:rPr>
        <w:t>–</w:t>
      </w:r>
      <w:r w:rsidRPr="00107D42">
        <w:rPr>
          <w:rStyle w:val="StyleUnderline"/>
          <w:highlight w:val="yellow"/>
        </w:rPr>
        <w:t>women, unionists</w:t>
      </w:r>
      <w:r w:rsidRPr="00644A48">
        <w:rPr>
          <w:rStyle w:val="StyleUnderline"/>
        </w:rPr>
        <w:t xml:space="preserve">, environmentalists, </w:t>
      </w:r>
      <w:r w:rsidRPr="00107D42">
        <w:rPr>
          <w:rStyle w:val="StyleUnderline"/>
          <w:highlight w:val="yellow"/>
        </w:rPr>
        <w:t xml:space="preserve">GLBT, immigrants, African-Americans who </w:t>
      </w:r>
      <w:r w:rsidRPr="00107D42">
        <w:rPr>
          <w:rStyle w:val="Emphasis"/>
          <w:highlight w:val="yellow"/>
        </w:rPr>
        <w:t>still want the right to vote</w:t>
      </w:r>
      <w:r w:rsidRPr="00107D42">
        <w:t xml:space="preserve">, etc. </w:t>
      </w:r>
      <w:r w:rsidRPr="00644A48">
        <w:rPr>
          <w:rStyle w:val="StyleUnderline"/>
        </w:rPr>
        <w:t xml:space="preserve">I don’t particularly care for Hillary Clinton. But there is </w:t>
      </w:r>
      <w:r w:rsidRPr="00644A48">
        <w:rPr>
          <w:rStyle w:val="Emphasis"/>
        </w:rPr>
        <w:t>no possible way I will not vote for her</w:t>
      </w:r>
      <w:r w:rsidRPr="00107D42">
        <w:t xml:space="preserve"> in November </w:t>
      </w:r>
      <w:r w:rsidRPr="00644A48">
        <w:rPr>
          <w:rStyle w:val="StyleUnderline"/>
        </w:rPr>
        <w:t>against Donald Trump or Ted Cruz</w:t>
      </w:r>
      <w:r w:rsidRPr="00107D42">
        <w:t>.</w:t>
      </w:r>
    </w:p>
    <w:p w14:paraId="59D90DB6" w14:textId="77777777" w:rsidR="00446AF2" w:rsidRPr="006151BB" w:rsidRDefault="00446AF2" w:rsidP="00446AF2">
      <w:pPr>
        <w:pStyle w:val="Heading4"/>
      </w:pPr>
      <w:r>
        <w:t xml:space="preserve">The stakes of this election </w:t>
      </w:r>
      <w:r>
        <w:rPr>
          <w:u w:val="single"/>
        </w:rPr>
        <w:t>could not possibly be higher</w:t>
      </w:r>
      <w:r>
        <w:t xml:space="preserve">---it’s the </w:t>
      </w:r>
      <w:r>
        <w:rPr>
          <w:u w:val="single"/>
        </w:rPr>
        <w:t>fundamental</w:t>
      </w:r>
      <w:r>
        <w:t xml:space="preserve"> turning point that conclusively determines the direction of American politics---it </w:t>
      </w:r>
      <w:r>
        <w:rPr>
          <w:u w:val="single"/>
        </w:rPr>
        <w:t>either</w:t>
      </w:r>
      <w:r>
        <w:t xml:space="preserve"> ratifies </w:t>
      </w:r>
      <w:r>
        <w:rPr>
          <w:u w:val="single"/>
        </w:rPr>
        <w:t>Republican</w:t>
      </w:r>
      <w:r>
        <w:t xml:space="preserve"> white supremacist extremism, </w:t>
      </w:r>
      <w:r>
        <w:rPr>
          <w:u w:val="single"/>
        </w:rPr>
        <w:t>or</w:t>
      </w:r>
      <w:r>
        <w:t xml:space="preserve"> stands for a </w:t>
      </w:r>
      <w:r>
        <w:rPr>
          <w:u w:val="single"/>
        </w:rPr>
        <w:t>rejection</w:t>
      </w:r>
      <w:r>
        <w:t xml:space="preserve"> of that brand of politics in favor of a </w:t>
      </w:r>
      <w:r>
        <w:rPr>
          <w:u w:val="single"/>
        </w:rPr>
        <w:t>diverse, progressive, obviously imperfect but still much better society</w:t>
      </w:r>
      <w:r>
        <w:t>---</w:t>
      </w:r>
      <w:r>
        <w:rPr>
          <w:u w:val="single"/>
        </w:rPr>
        <w:t xml:space="preserve">there is no middle ground </w:t>
      </w:r>
      <w:r>
        <w:t xml:space="preserve"> </w:t>
      </w:r>
    </w:p>
    <w:p w14:paraId="76EFD701" w14:textId="77777777" w:rsidR="00446AF2" w:rsidRDefault="00446AF2" w:rsidP="00446AF2">
      <w:r>
        <w:t xml:space="preserve">Sean </w:t>
      </w:r>
      <w:r w:rsidRPr="00AF1F23">
        <w:rPr>
          <w:rStyle w:val="Style13ptBold"/>
        </w:rPr>
        <w:t>Wilentz 15</w:t>
      </w:r>
      <w:r>
        <w:t>, the Sidney and Ruth Lapidus Professor of History at Princeton University, 12/3/15, “Why the 2016 Election Will Be One of the Most Pivotal Moments of Our Time,” http://www.rollingstone.com/politics/news/why-the-2016-election-will-be-one-of-the-most-pivotal-moments-of-our-time-20151203</w:t>
      </w:r>
    </w:p>
    <w:p w14:paraId="6A184409" w14:textId="77777777" w:rsidR="00446AF2" w:rsidRPr="00FC1F13" w:rsidRDefault="00446AF2" w:rsidP="00446AF2">
      <w:r w:rsidRPr="006151BB">
        <w:t xml:space="preserve">More than 150 years ago, in 1858, as the national crisis over slavery heightened, Abraham Lincoln famously remarked that "a house divided against itself cannot stand," and that the "crisis" would be "reached and passed" only when the house divided would "become all one thing or all the other." Now, </w:t>
      </w:r>
      <w:r w:rsidRPr="00AF1F23">
        <w:rPr>
          <w:rStyle w:val="StyleUnderline"/>
        </w:rPr>
        <w:t xml:space="preserve">the long </w:t>
      </w:r>
      <w:r w:rsidRPr="006151BB">
        <w:rPr>
          <w:rStyle w:val="StyleUnderline"/>
          <w:highlight w:val="yellow"/>
        </w:rPr>
        <w:t>conflict over social equality</w:t>
      </w:r>
      <w:r w:rsidRPr="00AF1F23">
        <w:rPr>
          <w:rStyle w:val="StyleUnderline"/>
        </w:rPr>
        <w:t xml:space="preserve">, political democracy </w:t>
      </w:r>
      <w:r w:rsidRPr="006151BB">
        <w:rPr>
          <w:rStyle w:val="StyleUnderline"/>
          <w:highlight w:val="yellow"/>
        </w:rPr>
        <w:t>and</w:t>
      </w:r>
      <w:r w:rsidRPr="00AF1F23">
        <w:rPr>
          <w:rStyle w:val="StyleUnderline"/>
        </w:rPr>
        <w:t xml:space="preserve"> American </w:t>
      </w:r>
      <w:r w:rsidRPr="006151BB">
        <w:rPr>
          <w:rStyle w:val="StyleUnderline"/>
          <w:highlight w:val="yellow"/>
        </w:rPr>
        <w:t>government</w:t>
      </w:r>
      <w:r w:rsidRPr="006151BB">
        <w:t xml:space="preserve"> that began during the Progressive era, followed by the New Deal and the Great Society, </w:t>
      </w:r>
      <w:r w:rsidRPr="006151BB">
        <w:rPr>
          <w:rStyle w:val="StyleUnderline"/>
          <w:highlight w:val="yellow"/>
        </w:rPr>
        <w:t xml:space="preserve">is </w:t>
      </w:r>
      <w:r w:rsidRPr="006151BB">
        <w:rPr>
          <w:rStyle w:val="Emphasis"/>
          <w:highlight w:val="yellow"/>
        </w:rPr>
        <w:t>reaching its inescapable conclusion</w:t>
      </w:r>
      <w:r w:rsidRPr="006151BB">
        <w:rPr>
          <w:rStyle w:val="StyleUnderline"/>
          <w:highlight w:val="yellow"/>
        </w:rPr>
        <w:t>. If</w:t>
      </w:r>
      <w:r w:rsidRPr="00AF1F23">
        <w:rPr>
          <w:rStyle w:val="StyleUnderline"/>
        </w:rPr>
        <w:t xml:space="preserve"> the </w:t>
      </w:r>
      <w:r w:rsidRPr="006151BB">
        <w:rPr>
          <w:rStyle w:val="StyleUnderline"/>
          <w:highlight w:val="yellow"/>
        </w:rPr>
        <w:t>Republicans win</w:t>
      </w:r>
      <w:r w:rsidRPr="00AF1F23">
        <w:rPr>
          <w:rStyle w:val="StyleUnderline"/>
        </w:rPr>
        <w:t xml:space="preserve"> the presidency in </w:t>
      </w:r>
      <w:r w:rsidRPr="006151BB">
        <w:rPr>
          <w:rStyle w:val="StyleUnderline"/>
          <w:highlight w:val="yellow"/>
        </w:rPr>
        <w:t>2016, they will</w:t>
      </w:r>
      <w:r w:rsidRPr="006151BB">
        <w:t xml:space="preserve"> also </w:t>
      </w:r>
      <w:r w:rsidRPr="00AF1F23">
        <w:rPr>
          <w:rStyle w:val="StyleUnderline"/>
        </w:rPr>
        <w:t>almost inevitably control both the Senate and the House</w:t>
      </w:r>
      <w:r w:rsidRPr="006151BB">
        <w:t xml:space="preserve"> of Representatives, </w:t>
      </w:r>
      <w:r w:rsidRPr="00AF1F23">
        <w:rPr>
          <w:rStyle w:val="StyleUnderline"/>
        </w:rPr>
        <w:t>giving them</w:t>
      </w:r>
      <w:r w:rsidRPr="006151BB">
        <w:t xml:space="preserve"> virtually </w:t>
      </w:r>
      <w:r w:rsidRPr="00AF1F23">
        <w:rPr>
          <w:rStyle w:val="Emphasis"/>
        </w:rPr>
        <w:t xml:space="preserve">unfettered </w:t>
      </w:r>
      <w:r w:rsidRPr="006151BB">
        <w:rPr>
          <w:rStyle w:val="Emphasis"/>
          <w:highlight w:val="yellow"/>
        </w:rPr>
        <w:t>command</w:t>
      </w:r>
      <w:r w:rsidRPr="00AF1F23">
        <w:rPr>
          <w:rStyle w:val="Emphasis"/>
        </w:rPr>
        <w:t xml:space="preserve"> over </w:t>
      </w:r>
      <w:r w:rsidRPr="006151BB">
        <w:rPr>
          <w:rStyle w:val="Emphasis"/>
          <w:highlight w:val="yellow"/>
        </w:rPr>
        <w:t>the entire</w:t>
      </w:r>
      <w:r w:rsidRPr="00AF1F23">
        <w:rPr>
          <w:rStyle w:val="Emphasis"/>
        </w:rPr>
        <w:t xml:space="preserve"> federal </w:t>
      </w:r>
      <w:r w:rsidRPr="006151BB">
        <w:rPr>
          <w:rStyle w:val="Emphasis"/>
          <w:highlight w:val="yellow"/>
        </w:rPr>
        <w:t>government</w:t>
      </w:r>
      <w:r w:rsidRPr="00AF1F23">
        <w:rPr>
          <w:rStyle w:val="StyleUnderline"/>
        </w:rPr>
        <w:t xml:space="preserve"> to go along with their domination of the great majority of the state governments</w:t>
      </w:r>
      <w:r w:rsidRPr="006151BB">
        <w:t xml:space="preserve">. The Republican president could easily be in a position to appoint new justices to the Supreme Court for </w:t>
      </w:r>
      <w:r w:rsidRPr="006151BB">
        <w:rPr>
          <w:rStyle w:val="StyleUnderline"/>
          <w:highlight w:val="yellow"/>
        </w:rPr>
        <w:t>an unstoppable right-wing majority</w:t>
      </w:r>
      <w:r w:rsidRPr="006151BB">
        <w:t xml:space="preserve"> that </w:t>
      </w:r>
      <w:r w:rsidRPr="00AF1F23">
        <w:rPr>
          <w:rStyle w:val="StyleUnderline"/>
        </w:rPr>
        <w:t>would last for a generation to come</w:t>
      </w:r>
      <w:r w:rsidRPr="006151BB">
        <w:t xml:space="preserve">. Bush v. Gore, Citizens United and Shelby County v. Holder (the 2013 ruling that greatly weakened the 1965 Voting Rights Act) would be merely the prelude to tilting political and social power. </w:t>
      </w:r>
      <w:r w:rsidRPr="006151BB">
        <w:rPr>
          <w:rStyle w:val="StyleUnderline"/>
          <w:highlight w:val="yellow"/>
        </w:rPr>
        <w:t>If</w:t>
      </w:r>
      <w:r w:rsidRPr="006151BB">
        <w:t xml:space="preserve">, however, </w:t>
      </w:r>
      <w:r w:rsidRPr="00AF1F23">
        <w:rPr>
          <w:rStyle w:val="Emphasis"/>
        </w:rPr>
        <w:t xml:space="preserve">the </w:t>
      </w:r>
      <w:r w:rsidRPr="006151BB">
        <w:rPr>
          <w:rStyle w:val="Emphasis"/>
          <w:highlight w:val="yellow"/>
        </w:rPr>
        <w:t>Democrats win</w:t>
      </w:r>
      <w:r w:rsidRPr="00AF1F23">
        <w:rPr>
          <w:rStyle w:val="Emphasis"/>
        </w:rPr>
        <w:t xml:space="preserve"> the presidency</w:t>
      </w:r>
      <w:r w:rsidRPr="006151BB">
        <w:t xml:space="preserve"> in 2016, </w:t>
      </w:r>
      <w:r w:rsidRPr="006151BB">
        <w:rPr>
          <w:rStyle w:val="StyleUnderline"/>
          <w:highlight w:val="yellow"/>
        </w:rPr>
        <w:t>they will</w:t>
      </w:r>
      <w:r w:rsidRPr="00AF1F23">
        <w:rPr>
          <w:rStyle w:val="StyleUnderline"/>
        </w:rPr>
        <w:t xml:space="preserve"> almost certainly </w:t>
      </w:r>
      <w:r w:rsidRPr="006151BB">
        <w:rPr>
          <w:rStyle w:val="StyleUnderline"/>
          <w:highlight w:val="yellow"/>
        </w:rPr>
        <w:t>take back the Senate and</w:t>
      </w:r>
      <w:r w:rsidRPr="00AF1F23">
        <w:rPr>
          <w:rStyle w:val="StyleUnderline"/>
        </w:rPr>
        <w:t xml:space="preserve"> make </w:t>
      </w:r>
      <w:r w:rsidRPr="006151BB">
        <w:rPr>
          <w:rStyle w:val="StyleUnderline"/>
          <w:highlight w:val="yellow"/>
        </w:rPr>
        <w:t>gain</w:t>
      </w:r>
      <w:r w:rsidRPr="00AF1F23">
        <w:rPr>
          <w:rStyle w:val="StyleUnderline"/>
        </w:rPr>
        <w:t xml:space="preserve">s </w:t>
      </w:r>
      <w:r w:rsidRPr="006151BB">
        <w:rPr>
          <w:rStyle w:val="StyleUnderline"/>
          <w:highlight w:val="yellow"/>
        </w:rPr>
        <w:t>in the House</w:t>
      </w:r>
      <w:r w:rsidRPr="006151BB">
        <w:t xml:space="preserve"> – and the Democratic president will likely be able to appoint new justices to the Supreme Court that will eventually comprise a liberal majority. </w:t>
      </w:r>
      <w:r w:rsidRPr="006151BB">
        <w:rPr>
          <w:rStyle w:val="Emphasis"/>
          <w:sz w:val="28"/>
          <w:highlight w:val="yellow"/>
        </w:rPr>
        <w:t>Between these</w:t>
      </w:r>
      <w:r w:rsidRPr="00AF1F23">
        <w:rPr>
          <w:rStyle w:val="Emphasis"/>
          <w:sz w:val="28"/>
        </w:rPr>
        <w:t xml:space="preserve"> two </w:t>
      </w:r>
      <w:r w:rsidRPr="006151BB">
        <w:rPr>
          <w:rStyle w:val="Emphasis"/>
          <w:sz w:val="28"/>
          <w:highlight w:val="yellow"/>
        </w:rPr>
        <w:t>stark alternatives, there is no middle ground</w:t>
      </w:r>
      <w:r w:rsidRPr="006151BB">
        <w:rPr>
          <w:rStyle w:val="StyleUnderline"/>
          <w:highlight w:val="yellow"/>
        </w:rPr>
        <w:t>. In 2016, the country will become</w:t>
      </w:r>
      <w:r w:rsidRPr="00AF1F23">
        <w:rPr>
          <w:rStyle w:val="StyleUnderline"/>
        </w:rPr>
        <w:t xml:space="preserve"> </w:t>
      </w:r>
      <w:r w:rsidRPr="00AF1F23">
        <w:rPr>
          <w:rStyle w:val="Emphasis"/>
        </w:rPr>
        <w:t xml:space="preserve">either </w:t>
      </w:r>
      <w:r w:rsidRPr="006151BB">
        <w:rPr>
          <w:rStyle w:val="Emphasis"/>
          <w:highlight w:val="yellow"/>
        </w:rPr>
        <w:t>one thing or the other</w:t>
      </w:r>
      <w:r w:rsidRPr="006151BB">
        <w:t>.</w:t>
      </w:r>
      <w:r>
        <w:t xml:space="preserve"> </w:t>
      </w:r>
      <w:r w:rsidRPr="006151BB">
        <w:t xml:space="preserve">How did we arrive at this decisive moment? Two powerful historic developments have driven American politics over the past half century. </w:t>
      </w:r>
      <w:r w:rsidRPr="00AF1F23">
        <w:rPr>
          <w:rStyle w:val="StyleUnderline"/>
        </w:rPr>
        <w:t>The Republican Party has been transformed by a conservative movement that has pushed it ever further to the right</w:t>
      </w:r>
      <w:r w:rsidRPr="006151BB">
        <w:t>. The Democratic Party, stunned by the conservative counterrevolution, has struggled to reinvent itself and its politics, while facing the increasingly formidable re</w:t>
      </w:r>
      <w:bookmarkStart w:id="0" w:name="_GoBack"/>
      <w:bookmarkEnd w:id="0"/>
      <w:r w:rsidRPr="006151BB">
        <w:t>sources of the right. These shifts are responsible for the polarization and dysfunction that have gripped American government since the 1990s. But they began in 1968.</w:t>
      </w:r>
      <w:r>
        <w:t xml:space="preserve"> </w:t>
      </w:r>
      <w:r w:rsidRPr="006151BB">
        <w:rPr>
          <w:sz w:val="8"/>
          <w:szCs w:val="8"/>
        </w:rPr>
        <w:t>Amid that year's turmoil, the assassinations of Martin Luther King Jr. and Robert F. Kennedy crushed liberal hopes and paved the way for the election of Richard M. Nixon. Although at the time Nixon seemed to represent a moderating force inside the Republican Party, his triumph, in retrospect, set in motion what has proved to be the Republicans' unending radicalization.</w:t>
      </w:r>
      <w:r>
        <w:rPr>
          <w:sz w:val="8"/>
          <w:szCs w:val="8"/>
        </w:rPr>
        <w:t xml:space="preserve"> </w:t>
      </w:r>
      <w:r w:rsidRPr="006151BB">
        <w:rPr>
          <w:sz w:val="8"/>
          <w:szCs w:val="8"/>
        </w:rPr>
        <w:t>It is easy to forget how much Nixon changed American politics. Only four years before 1968, Lyndon B. Johnson won a landslide victory over the hard-right Republican Barry Goldwater and swept a liberal majority into Congress. Goldwater attracted to his cause extremist elements that arose out of pro-business reaction to the New Deal and out of the right-wing anti-communism of the Cold War. After World War II, those elements began uniting traditional conservatives and libertarians, embodied in fringe groups like the John Birch Society. Goldwater also courted and won the white segregationist vote in the South, another major element in the emerging conservative coalition, inflamed by the rise of the civil rights movement and the fallout from the Supreme Court's landmark ruling in Brown v. Board of Education of Topeka.</w:t>
      </w:r>
      <w:r>
        <w:rPr>
          <w:sz w:val="8"/>
          <w:szCs w:val="8"/>
        </w:rPr>
        <w:t xml:space="preserve"> </w:t>
      </w:r>
      <w:r w:rsidRPr="006151BB">
        <w:rPr>
          <w:sz w:val="8"/>
          <w:szCs w:val="8"/>
        </w:rPr>
        <w:t>Johnson, in routing Goldwater, wanted to outdo the achievements of his idol, Franklin D. Roosevelt, and create nothing less than a Great Society. He would complete the unfinished business of the New Deal on everything from health care reform to environmental conservation while also waging what he called "unconditional war on poverty in America." LBJ embraced civil rights and joined the fight for economic justice with the one for racial equality – claiming the mantle of Lincoln just as the Republican Party was rejecting its historical legacy and embracing a Southern strategy that would transform it into the party it is today.</w:t>
      </w:r>
      <w:r>
        <w:rPr>
          <w:sz w:val="8"/>
          <w:szCs w:val="8"/>
        </w:rPr>
        <w:t xml:space="preserve"> </w:t>
      </w:r>
      <w:r w:rsidRPr="006151BB">
        <w:rPr>
          <w:sz w:val="8"/>
          <w:szCs w:val="8"/>
        </w:rPr>
        <w:t>Johnson's continued, forceful pursuit of civil rights policies not only destroyed the Democrats' age-old political base in the South, it also alienated white urban ethnic voters in the North and contributed to a severe backlash that brought large Republican gains in the 1966 midterm elections. Then, LBJ's escalating military intervention in the Vietnam War badly split his party and ruined his presidency. For a brief hopeful moment, it seemed as if the Democratic challenger Robert Kennedy might reunite the liberal base that would enable him to succeed Johnson. But Kennedy's assassination ended that possibility.</w:t>
      </w:r>
      <w:r>
        <w:rPr>
          <w:sz w:val="8"/>
          <w:szCs w:val="8"/>
        </w:rPr>
        <w:t xml:space="preserve"> </w:t>
      </w:r>
      <w:r w:rsidRPr="006151BB">
        <w:rPr>
          <w:sz w:val="8"/>
          <w:szCs w:val="8"/>
        </w:rPr>
        <w:t>Nixon, far from a favorite of the Goldwater wing of the GOP, was deeply suspect on the right, and his administration in several ways followed what had become a post-New Deal consensus on domestic affairs, especially on economic policy. But Nixon also tried to reverse the 1960s, the reforms of John F. Kennedy and Johnson, with his inflammatory coded racial appeals and his efforts to slow the course of desegregation. He launched a right-wing culture war, in which Republicans attacked Democrats as the party of "acid, amnesty and abortion," and called critics "an effete corps of impudent snobs" – a phrase voiced by the White House's main spokesman for the morally upstanding "silent majority," Vice President Spiro Agnew. "This country is going so far to the right you won't recognize it," Nixon's attorney general and political counselor John N. Mitchell bragged.</w:t>
      </w:r>
      <w:r>
        <w:rPr>
          <w:sz w:val="8"/>
          <w:szCs w:val="8"/>
        </w:rPr>
        <w:t xml:space="preserve"> </w:t>
      </w:r>
      <w:r w:rsidRPr="006151BB">
        <w:rPr>
          <w:sz w:val="8"/>
          <w:szCs w:val="8"/>
        </w:rPr>
        <w:t>Nixon's downfall – his humiliating resignation in the wake of the Watergate scandal – did not, however, bring about a resurgence of the GOP's once-formidable moderate wing, personified by figures like New York Gov. Nelson A. Rockefeller. The migration of the conservative white South from the Democrats to the Republicans, coupled with Nixon's appeals to the racial and cultural resentments of "Middle Americans," had moved the political center of gravity inside the GOP sharply to the right. The chief beneficiaries of Watergate inside the GOP turned out to be the party's hard-right wing, which had never trusted the wily Nixon – and now rallied behind its new darling, former California Gov. Ronald Reagan.</w:t>
      </w:r>
      <w:r>
        <w:rPr>
          <w:sz w:val="8"/>
          <w:szCs w:val="8"/>
        </w:rPr>
        <w:t xml:space="preserve"> </w:t>
      </w:r>
      <w:r w:rsidRPr="006151BB">
        <w:rPr>
          <w:sz w:val="8"/>
          <w:szCs w:val="8"/>
        </w:rPr>
        <w:t>In 1976, Reagan challenged and very nearly defeated Nixon's White House successor, the traditional center-right Midwesterner Gerald R. Ford, for the Republican presidential nomination. Four years later, with additional help from newly politicized white Southern evangelical Christians, Reagan humiliated his chief party opponent, the transplanted Yankee George H.W. Bush of Texas. Then, after he opened his general-election campaign with an appeal to states' rights in the heart of racist Mississippi – Neshoba County, where the Ku Klux Klan had murdered three civil rights workers in 1964 – Reagan handily defeated the idealistic but ineffectual Democratic incumbent (and pro-civil rights Southerner) Jimmy Carter.</w:t>
      </w:r>
      <w:r>
        <w:rPr>
          <w:sz w:val="8"/>
          <w:szCs w:val="8"/>
        </w:rPr>
        <w:t xml:space="preserve"> </w:t>
      </w:r>
      <w:r w:rsidRPr="006151BB">
        <w:rPr>
          <w:sz w:val="8"/>
          <w:szCs w:val="8"/>
        </w:rPr>
        <w:t>Reagan's triumph was a decisive victory for the right wing of the GOP that had seemingly been disgraced in 1964, and it marked a direct repudiation of New Deal and Great Society liberalism. Central to Reagan's program was the reformulation of old-time laissez-faire dogma as something supposedly shiny and new – "supply-side economics," which claimed that skewing fiscal policy heavily toward the wealthy, in the form of huge tax cuts, would supposedly trickle down economic growth to the benefit of all. With the help of a new "counter-establishment" of corporate-funded conservative-policy think tanks like the Cato Institute and the Heritage Foundation, this radical regression to the doctrines of the Calvin Coolidge era that helped precipitate the Great Depression quickly became a fundamental Republican article of faith. To this, the Reagan Republicans added a souped-up culture war, reinforced by the militant soldiers of the Christian right led most prominently by the Rev. Jerry Falwell, an old segregationist, and his so-called Moral Majority.</w:t>
      </w:r>
      <w:r>
        <w:rPr>
          <w:sz w:val="8"/>
          <w:szCs w:val="8"/>
        </w:rPr>
        <w:t xml:space="preserve"> </w:t>
      </w:r>
      <w:r w:rsidRPr="006151BB">
        <w:rPr>
          <w:sz w:val="8"/>
          <w:szCs w:val="8"/>
        </w:rPr>
        <w:t>Reagan's two terms as president deepened the radicalization of the Republican Party. Yet moderate-establishment elements still commanded enough political leverage in 1980 for Reagan to name the defeated Bush as his running mate. As president, Reagan often spoke as an ideologue but occasionally governed as a pragmatist, whether it came to raising taxes (11 times) or to pursuing nuclear-arms agreements with the Soviets (to the outrage of many of his neoconservative cadres). On some issues, notably immigration reform, Reagan's positions were so liberal that in later years they would come to be regarded as perfidy.</w:t>
      </w:r>
      <w:r>
        <w:rPr>
          <w:sz w:val="8"/>
          <w:szCs w:val="8"/>
        </w:rPr>
        <w:t xml:space="preserve"> </w:t>
      </w:r>
      <w:r w:rsidRPr="006151BB">
        <w:rPr>
          <w:sz w:val="8"/>
          <w:szCs w:val="8"/>
        </w:rPr>
        <w:t>Reaganism, for all of its genuine ideological fervor, contained an element of bad faith. Even as the Reagan White House implemented regressive policies, cutting social spending (especially for the poor), resisting progress in civil rights and rolling back progressive tax rates, it always promised its political base more than it could or even intended to deliver. Under Reagan, the gross federal debt tripled from $900 billion to $2.7 trillion, and the size of government grew by 6.5 percent. Signature programs from the New Deal and the Great Society, such as Social Security and Medicare, were expanded. (Reagan had often criticized Social Security, but in 1983, when he signed legislation to preserve the system, he said it demonstrated "for all time our nation's ironclad commitment to Social Security.") Appealing to his battalions from the Christian right, Reagan paid lip service to crusades like overturning Roe v. Wade, but in the words of one right-wing activist, his White House "offered us a bunch of political trinkets."</w:t>
      </w:r>
      <w:r>
        <w:rPr>
          <w:sz w:val="8"/>
          <w:szCs w:val="8"/>
        </w:rPr>
        <w:t xml:space="preserve"> </w:t>
      </w:r>
      <w:r w:rsidRPr="006151BB">
        <w:rPr>
          <w:sz w:val="8"/>
          <w:szCs w:val="8"/>
        </w:rPr>
        <w:t>Further aggravating conservatives, Vice President Bush ran as Reagan's successor in 1988. At heart, Bush remained an old-school patrician Republican. His pledge, in his nomination acceptance speech, never to raise taxes won him an ovation – "Read my lips: no new taxes" – but his promise, in that same speech, to seek "a kinder, gentler nation" left conservatives cold. Bush showed his true colors as president in 1990 when, addressing the fiscal mess he inherited from Reagan, he approved a budget deal that broke his "no new taxes" promise. The decision branded Bush, to the hard-liners, as a fraud. Inside Congress, a younger generation of conservatives, led by the firebrand Newt Gingrich from Georgia, engineered a revolt within the party against Bush, the betrayer.</w:t>
      </w:r>
      <w:r>
        <w:rPr>
          <w:sz w:val="8"/>
          <w:szCs w:val="8"/>
        </w:rPr>
        <w:t xml:space="preserve"> </w:t>
      </w:r>
      <w:r w:rsidRPr="006151BB">
        <w:rPr>
          <w:sz w:val="8"/>
          <w:szCs w:val="8"/>
        </w:rPr>
        <w:t>While Gingrich plotted, the job of bloodying Bush's nose in the 1992 Republican primaries fell to Patrick J. Buchanan, an old Nixon hand and so-called paleo (or Stone Age) conservative. By pressing the wedge issues of the culture war, Buchanan advanced the party's radicalization. Hoping to appease the insatiable base, Bush's forces overcompensated by giving Buchanan the prime-time speaking slot on the nominating convention's opening night, and Buchanan rose to the occasion by delivering a rip-roaring attack on Democrats as the party of radical feminists and militant homosexuals, out to destroy what was left of American decency. "There is a religious war going on in our country for the soul of America," Buchanan declared. "It is a cultural war, as critical to the kind of nation we will one day be as was the Cold War itself." The face of the Republican Party seemed to be morphing from Reagan's genial optimism to Buchanan's fury; and the culture warriors whom the leaders had been riling up for decades now seemed primed to turn the GOP into "God's Own Party."</w:t>
      </w:r>
      <w:r>
        <w:rPr>
          <w:sz w:val="8"/>
          <w:szCs w:val="8"/>
        </w:rPr>
        <w:t xml:space="preserve"> </w:t>
      </w:r>
      <w:r w:rsidRPr="006151BB">
        <w:rPr>
          <w:sz w:val="8"/>
          <w:szCs w:val="8"/>
        </w:rPr>
        <w:t>After the debacle of 1968, the national Democratic Party fragmented, leaving anti-war liberals, old-style New Dealers and even surviving elements of the old Jim Crow Southern wing of the party to jockey for internal power. In the aftermath of Robert Kennedy's assassination, Kennedy's Senate friend George McGovern became, briefly, a rallying point for RFK's traumatized followers. Four years later, McGovern won the Democratic nomination on a forthright anti-Vietnam War platform and ran a disastrous campaign, only to be crushed by the incumbent Nixon in one of the greatest electoral landslides in U.S. history. The Watergate scandal led to an uptick in Democratic fortunes in the 1974 midterm elections, and in 1976, the Georgia Democrat Jimmy Carter narrowly won the presidency. As a so-called New Southerner, Carter benefited from Nixon's resignation but succeeded in large measure by winning the votes of Southern blacks newly enfranchised by the civil rights legislation of the mid-1960s.</w:t>
      </w:r>
      <w:r>
        <w:rPr>
          <w:sz w:val="8"/>
          <w:szCs w:val="8"/>
        </w:rPr>
        <w:t xml:space="preserve"> </w:t>
      </w:r>
      <w:r w:rsidRPr="006151BB">
        <w:rPr>
          <w:sz w:val="8"/>
          <w:szCs w:val="8"/>
        </w:rPr>
        <w:t>For the moment, Democrats convinced themselves that the Nixon presidency had been an aberration, and that Carter's election, no matter his slight margin of victory, marked a resumption of the forward march of liberalism that had become bogged down under Johnson. "The hands that picked cotton," the civil rights leader Andrew Young later remarked, "finally picked the president." And as president, Carter, building on the lessons he took from the Vietnam disaster, appealed to principles of human rights and sought to redirect the conduct of foreign policy away from reflexive and sometimes morally compromising Cold War realpolitik.</w:t>
      </w:r>
      <w:r>
        <w:rPr>
          <w:sz w:val="8"/>
          <w:szCs w:val="8"/>
        </w:rPr>
        <w:t xml:space="preserve"> </w:t>
      </w:r>
      <w:r w:rsidRPr="006151BB">
        <w:rPr>
          <w:sz w:val="8"/>
          <w:szCs w:val="8"/>
        </w:rPr>
        <w:t>Caught between the president's ideals and the harsh realities of international affairs, and buffeted by recurring oil and energy crises at home, the Carter White House seemed overwhelmed. Some of the party's liberals supported the surviving Kennedy brother, Sen. Edward M. Kennedy, in his challenge to Carter's renomination in 1980, resulting in a primary battle that proved divisive, destructive and demoralizing. Other Democrats, like Carter's vice president, Walter Mondale (the party's presidential nominee in 1984), stayed true to the old New Deal and Great Society verities, which were deflected by the conservative charmer Reagan.</w:t>
      </w:r>
      <w:r>
        <w:rPr>
          <w:sz w:val="8"/>
          <w:szCs w:val="8"/>
        </w:rPr>
        <w:t xml:space="preserve"> </w:t>
      </w:r>
      <w:r w:rsidRPr="006151BB">
        <w:rPr>
          <w:sz w:val="8"/>
          <w:szCs w:val="8"/>
        </w:rPr>
        <w:t>Progressives outside of electoral politics also faced enormous obstacles. Although the cultural fallout of the civil rights, women's and gay-rights movements was quietly and steadily transforming the ways many Americans lived, the conservative ascendancy put those movements on the defensive, from chagrin about the failed effort to ratify an Equal Rights Amendment in the 1970s to outrage at Reagan's indifference to the devastating HIV/AIDS epidemic in the 1980s.</w:t>
      </w:r>
      <w:r>
        <w:rPr>
          <w:sz w:val="8"/>
          <w:szCs w:val="8"/>
        </w:rPr>
        <w:t xml:space="preserve"> </w:t>
      </w:r>
      <w:r w:rsidRPr="006151BB">
        <w:rPr>
          <w:sz w:val="8"/>
          <w:szCs w:val="8"/>
        </w:rPr>
        <w:t>Finally, Bill Clinton broke through in 1992 when, with a lingering recession crowding out the culture wars in the general election, he defeated the damaged Bush, who seemed befuddled in dealing with the economy. Having risen through Arkansas politics during the post-civil rights years, Clinton championed the egalitarianism of the 1960s but also understood the recent history that had hurt the party so badly. It was not simply that the cultural distempers of race and religion had pushed many voters over to the Republicans. On the issues of economic equality and opportunity, many erstwhile white Democrats believed the party had abandoned them. Clinton would try to reconstruct liberal politics (albeit without using the by-now-demonized word "liberal") by directing his reformism to the middle class and aspiring middle class. He campaigned on a detailed platform of economic and social policies under the slogan "Putting People First."</w:t>
      </w:r>
      <w:r>
        <w:rPr>
          <w:sz w:val="8"/>
          <w:szCs w:val="8"/>
        </w:rPr>
        <w:t xml:space="preserve"> </w:t>
      </w:r>
      <w:r w:rsidRPr="006151BB">
        <w:rPr>
          <w:sz w:val="8"/>
          <w:szCs w:val="8"/>
        </w:rPr>
        <w:t>As with Carter before him, Clinton's Southern background looked to some party professionals like an antidote to the image of Democrats as decadent, Northern, tax-and-spend do-gooders. But Clinton's thinking ran much deeper than that. In a major speech in 1991, Clinton assailed what he called the glorification of "the pursuit of greed and self-interest" during the Reagan years, even as poverty rates grew for women "and their little children." He had it in mind to enact major social legislation, including passing comprehensive health care reform, a goal that had eluded Democratic presidents since Harry Truman. Yet Clinton also endorsed reducing the size of the federal bureaucracy as well as an overhaul of the welfare system geared toward job training.</w:t>
      </w:r>
      <w:r>
        <w:rPr>
          <w:sz w:val="8"/>
          <w:szCs w:val="8"/>
        </w:rPr>
        <w:t xml:space="preserve"> </w:t>
      </w:r>
      <w:r w:rsidRPr="006151BB">
        <w:rPr>
          <w:sz w:val="8"/>
          <w:szCs w:val="8"/>
        </w:rPr>
        <w:t>Clinton's efforts to update liberalism predictably upset some entrenched constituencies inside the Democratic Party.</w:t>
      </w:r>
      <w:r>
        <w:rPr>
          <w:sz w:val="8"/>
          <w:szCs w:val="8"/>
        </w:rPr>
        <w:t xml:space="preserve"> </w:t>
      </w:r>
      <w:r w:rsidRPr="006151BB">
        <w:rPr>
          <w:sz w:val="8"/>
          <w:szCs w:val="8"/>
        </w:rPr>
        <w:t>But if some on the left had reservations about Clinton, Republicans understood just how threatening his revised liberalism was to their political prospects. Some on the right, astonished that any Democrat could win the White House in the wake of Reagan, denounced Clinton as illegitimate. Others mobilized furiously to defeat Clinton's health care reform plan. "Any Republican urge to negotiate a ‘least bad' compromise with the Democrats, and thereby gain momentary public credit for helping the president ‘do something' about health care, should be resisted," the conservative operative William Kristol wrote in a memo to Republican leaders. Destroying Clinton's proposal root-and-branch had become the imperative. The right-wing mobilization included, among other things, an effective insurance-industry lobbying campaign of misleading television ads, the notorious "Harry and Louise" spots, which demonized "government bureaucrats" and distorted public debate.</w:t>
      </w:r>
      <w:r>
        <w:rPr>
          <w:sz w:val="8"/>
          <w:szCs w:val="8"/>
        </w:rPr>
        <w:t xml:space="preserve"> </w:t>
      </w:r>
      <w:r w:rsidRPr="006151BB">
        <w:rPr>
          <w:sz w:val="8"/>
          <w:szCs w:val="8"/>
        </w:rPr>
        <w:t>White House blunders in presenting its health care plan plagued its efforts – and when the proposal was abandoned before even coming to a congressional vote, Republicans made the most of the situation. Advancing his strategy to destroy the existing order, House Minority Whip Gingrich nationalized the 1994 midterms, recruiting a crop of reliably right-wing candidates for the House and rallying them behind what he called the Contract With America, a set of proposals crafted by the pollster Frank Luntz. Republicans were also schooled with a Luntz-written memo that encouraged them to "speak like Newt" and trash liberal Democrats with defamatory words like "radical," "sick," "pathetic," "decay" and "traitors."</w:t>
      </w:r>
      <w:r>
        <w:rPr>
          <w:sz w:val="8"/>
          <w:szCs w:val="8"/>
        </w:rPr>
        <w:t xml:space="preserve"> </w:t>
      </w:r>
      <w:r w:rsidRPr="006151BB">
        <w:rPr>
          <w:sz w:val="8"/>
          <w:szCs w:val="8"/>
        </w:rPr>
        <w:t>In November, the rapidly rightward-trending Republicans picked up 54 House seats, which gave them majority control for the first time in 40 years. Gingrich was now speaker. President Clinton, stunned, was reduced to reminding the nation of the presidency's continued relevance. Yet the Republican triumph, by accelerating the party's radicalization, also carried the elements of Gingrich's downfall four years later.</w:t>
      </w:r>
      <w:r>
        <w:rPr>
          <w:sz w:val="8"/>
          <w:szCs w:val="8"/>
        </w:rPr>
        <w:t xml:space="preserve"> </w:t>
      </w:r>
      <w:r w:rsidRPr="006151BB">
        <w:rPr>
          <w:sz w:val="8"/>
          <w:szCs w:val="8"/>
        </w:rPr>
        <w:t>The press quickly pronounced Gingrich the guru master of Washington, and the new speaker relished it. "I think I am a transformational figure," he boasted to one reporter on the eve of the 1994 elections. "I'm a much tougher partisan than they've seen ... much more willing to take risks to get it done." Yet for all of his verbal bravado and tactical skills, Gingrich would soon be overmatched in his battles with Clinton.</w:t>
      </w:r>
      <w:r>
        <w:rPr>
          <w:sz w:val="8"/>
          <w:szCs w:val="8"/>
        </w:rPr>
        <w:t xml:space="preserve"> </w:t>
      </w:r>
      <w:r w:rsidRPr="006151BB">
        <w:rPr>
          <w:sz w:val="8"/>
          <w:szCs w:val="8"/>
        </w:rPr>
        <w:t>Clinton responded to the trouncing strategically, by practicing "triangulation," which many critics denigrated but was ordinarily known as politics. Following the defeat of many conservative and moderate Democrats in the 1994 debacle, the congressional Democrats were now, as a group in the minority, more liberal than they had been. Clinton saw room to move in the middle. In June 1995, he laid out a budget proposal that seized the mantle of fiscal responsibility, which the GOP had claimed for its own. Many liberals reacted with horror and reflexively denounced the president as a defector, a "me-too" Democrat, and worse. They failed to notice that Clinton's supposedly defeatist budget held the line on education investments and Medicare, which the Republicans wanted to throttle, while aiming tax cuts at the middle class and not the wealthy.</w:t>
      </w:r>
      <w:r>
        <w:rPr>
          <w:sz w:val="8"/>
          <w:szCs w:val="8"/>
        </w:rPr>
        <w:t xml:space="preserve"> </w:t>
      </w:r>
      <w:r w:rsidRPr="006151BB">
        <w:rPr>
          <w:sz w:val="8"/>
          <w:szCs w:val="8"/>
        </w:rPr>
        <w:t>While Clinton bobbed and weaved, the Republicans began to look disturbingly extreme. Swirling around the new majority were freshly emboldened, virulent, even apocalyptic strains of extremist right-wing politics, reminiscent of the fiercest fringe elements that had backed the Goldwater campaign 30 years earlier. Push came to shove in Washington in late 1995, when Clinton twice refused to approve a devastating Republican budget that, among other things, would have eviscerated Medicare and granted the wealthy large capital-gains tax cuts, and the Republicans twice shut down the federal government. In standing his ground, Clinton was making two gambles: that no matter how much the public griped about "big government," people still favored the numerous federal services they received every day; and that blame for the standstill would fall on the bombastic, anti-government Republicans in Congress. Clinton won both wagers when, as the second shutdown was headed into its fourth week, the humbled Republicans backed down.</w:t>
      </w:r>
      <w:r>
        <w:rPr>
          <w:sz w:val="8"/>
          <w:szCs w:val="8"/>
        </w:rPr>
        <w:t xml:space="preserve"> </w:t>
      </w:r>
      <w:r w:rsidRPr="006151BB">
        <w:rPr>
          <w:sz w:val="8"/>
          <w:szCs w:val="8"/>
        </w:rPr>
        <w:t>Republicans were dismayed following Clinton's trouncing of the establishment candidate Sen. Robert Dole in the 1996 election. Their frustration would grow as it became clear that the nation had recovered from the sluggish economic times of 1990-92 and entered a sustained and roaring boom period – one that, in time, would surpass the prosperity of the Reagan years. But in light of Clinton's success, the congressional GOP radicals, their numbers swelled by the newcomers elected in 1994, concluded not that they had overreached with their shutdown and other obstructionist tactics but that their leaders had betrayed them. Speaker Gingrich became the chief target, especially when, chastened by the shutdown and Clinton's re-election, he and Trent Lott, the Senate majority leader, reached an amicable accord with the White House over the 1997 budget.</w:t>
      </w:r>
      <w:r>
        <w:rPr>
          <w:sz w:val="8"/>
          <w:szCs w:val="8"/>
        </w:rPr>
        <w:t xml:space="preserve"> </w:t>
      </w:r>
      <w:r w:rsidRPr="006151BB">
        <w:rPr>
          <w:sz w:val="8"/>
          <w:szCs w:val="8"/>
        </w:rPr>
        <w:t>In July 1997, a plot involving fed-up, high-ranking House Republicans, masterminded by party whip Tom DeLay (a former exterminator who called the Environmental Protection Agency "the Gestapo") and which included Majority Leader Dick Armey (who called First Lady Hillary Clinton "a Marxist") and conference chairman John Boehner (who passed out checks from the tobacco lobby to congressmen on the floor of the House), plotted Gingrich's ouster.</w:t>
      </w:r>
      <w:r>
        <w:rPr>
          <w:sz w:val="8"/>
          <w:szCs w:val="8"/>
        </w:rPr>
        <w:t xml:space="preserve"> </w:t>
      </w:r>
      <w:r w:rsidRPr="006151BB">
        <w:rPr>
          <w:sz w:val="8"/>
          <w:szCs w:val="8"/>
        </w:rPr>
        <w:t>While Gingrich floundered, anti-Clinton forces on the right seized on a long-standing special-prosecutor investigation that had produced nothing but insinuations and false but damaging headlines about a failed real estate investment in Arkansas in the 1970s called Whitewater. Then, early in 1998, a tightknit group of right-wing lawyers and operatives got wind of Clinton's sexual encounters with a White House intern, Monica Lewinsky, and worked hand-in-glove with special prosecutor Kenneth Starr to try to shift the focus of his investigation to bring Clinton down. Riding the media frenzy, and hoping to shore up support on his right, Gingrich excoriated the president and made the scandal the central issue in the midterm elections. (Left unreported by the press, but well known to Washington insiders, was the inconvenient fact that Gingrich was himself conducting an illicit affair with a woman who was young enough to be his daughter and who was on the congressional payroll.)</w:t>
      </w:r>
      <w:r>
        <w:rPr>
          <w:sz w:val="8"/>
          <w:szCs w:val="8"/>
        </w:rPr>
        <w:t xml:space="preserve"> </w:t>
      </w:r>
      <w:r w:rsidRPr="006151BB">
        <w:rPr>
          <w:sz w:val="8"/>
          <w:szCs w:val="8"/>
        </w:rPr>
        <w:t>In October, the month after Starr presented an impeachment referral to the House, Gingrich assured the Republican caucus that their party would pick up, at a minimum, six to 30 seats. Evidently, neither Gingrich nor virtually anyone else in Washington had noticed that the public, although disapproving of Clinton's private behavior, approved of his presidency: Throughout the months of turmoil, Clinton's favorability rating in the opinion polls had never fallen below 60 percent.</w:t>
      </w:r>
      <w:r>
        <w:rPr>
          <w:sz w:val="8"/>
          <w:szCs w:val="8"/>
        </w:rPr>
        <w:t xml:space="preserve"> </w:t>
      </w:r>
      <w:r w:rsidRPr="006151BB">
        <w:rPr>
          <w:sz w:val="8"/>
          <w:szCs w:val="8"/>
        </w:rPr>
        <w:t>When the Democrats actually gained five seats in the House and held their own in the Senate, Gingrich was finished. Days after the election, amid acrid recriminations, he resigned not simply the speakership but also his seat in Congress. Actual power in the Republican caucus immediately shifted to Gingrich's right-wing rival DeLay, who declared that Clinton was unfit for his office because he lacked the correct "biblical worldview." With DeLay as the driving force, the House Republicans ignored the judgment of the electorate and went ahead with Clinton's impeachment, only to result in the Senate, as expected, acquitting the president.</w:t>
      </w:r>
      <w:r>
        <w:rPr>
          <w:sz w:val="8"/>
          <w:szCs w:val="8"/>
        </w:rPr>
        <w:t xml:space="preserve"> </w:t>
      </w:r>
      <w:r w:rsidRPr="006151BB">
        <w:rPr>
          <w:sz w:val="8"/>
          <w:szCs w:val="8"/>
        </w:rPr>
        <w:t>The rise and fall of Gingrich extended and strengthened what had become a spiraling, radicalizing pattern inside the Republican Party since 1980. First, a new conservative Republican leadership would promise to crush big government and the enemies of traditional morality and culture. Then, those leaders would prove, at best, inadequate to the task or, worse, would wind up being (like President George H.W. Bush) turncoats. Even more dogmatic and confrontational Republicans would take the disgraced leaders' place, further purging the dwindling ranks of GOP moderates and inflaming the angry Republican base – and when they could not deliver on their promises, the new leaders would fall disgraced, opening the way for yet another cycle of radicalization.</w:t>
      </w:r>
      <w:r>
        <w:rPr>
          <w:sz w:val="8"/>
          <w:szCs w:val="8"/>
        </w:rPr>
        <w:t xml:space="preserve"> </w:t>
      </w:r>
      <w:r w:rsidRPr="006151BB">
        <w:rPr>
          <w:sz w:val="8"/>
          <w:szCs w:val="8"/>
        </w:rPr>
        <w:t>Clinton had not just outlasted Gingrich and the Republicans – he had triumphed. He would leave office with an exceptional approval rating of 66 percent. Yet during the presidential campaign in 2000, Clinton's anointed successor, Vice President Al Gore, wary about Clinton's reputation after the Lewinsky scandal, distanced himself from the administration and its achievements. The consumer-rights advocate and gadfly Ralph Nader's third-party effort played upon all the misgivings on the left by claiming that there was no real difference between the Republicans and the Democrats, and drained a small but vital portion of the Democratic vote.</w:t>
      </w:r>
      <w:r>
        <w:rPr>
          <w:sz w:val="8"/>
          <w:szCs w:val="8"/>
        </w:rPr>
        <w:t xml:space="preserve"> </w:t>
      </w:r>
      <w:r w:rsidRPr="006151BB">
        <w:rPr>
          <w:sz w:val="8"/>
          <w:szCs w:val="8"/>
        </w:rPr>
        <w:t>Yet uncertain as the Democrats' coalition was, they lost the presidential election of 2000 only when the conservative-dominated Supreme Court elevated George W. Bush to the White House by a single vote, five to four – an event that, in its audacity, affirmed the radicalizing pattern on the right. (Gore, who won the popular vote by a half-million, might well have won the vote of the contested state of Florida if the court had permitted it to be fully counted.)</w:t>
      </w:r>
      <w:r>
        <w:rPr>
          <w:sz w:val="8"/>
          <w:szCs w:val="8"/>
        </w:rPr>
        <w:t xml:space="preserve"> </w:t>
      </w:r>
      <w:r w:rsidRPr="006151BB">
        <w:rPr>
          <w:sz w:val="8"/>
          <w:szCs w:val="8"/>
        </w:rPr>
        <w:t>Bush undertook the presidency on intensely partisan terms congenial to the party's base, and by early September 2001, his approval ratings had slipped to a bare majority, 51 percent. Suddenly, though, the terrorist attacks of September 11th revived Bush's White House. Bush's image as a warrior president, especially after the U.S. invasion of Iraq in March 2003, sustained him through his re-election in 2004. A chorus of Republicans conducted by Karl Rove, Bush's chief political operative, crowed about a permanent GOP electoral majority, in what Rove called a "rolling realignment." In the neoconservative Weekly Standard, the pundit Fred Barnes expressed as a matter of irrefutable conventional wisdom that "Republican hegemony in America is now expected to last for years, maybe decades."</w:t>
      </w:r>
      <w:r>
        <w:rPr>
          <w:sz w:val="8"/>
          <w:szCs w:val="8"/>
        </w:rPr>
        <w:t xml:space="preserve"> </w:t>
      </w:r>
      <w:r w:rsidRPr="006151BB">
        <w:rPr>
          <w:sz w:val="8"/>
          <w:szCs w:val="8"/>
        </w:rPr>
        <w:t>All along, the administration found willing allies in the Republican Congress and among right-wing advocacy groups, not simply in pursuing a hard-right agenda on fiscal policy but also in subordinating the domestic agenda to political considerations. Even before the September 11th attacks, the Bush team was closely working with a lobbyist political machine known as the K Street Project, which was run by House Majority Whip DeLay and bent on a partisan politicization of the federal government. "There is no precedent in any modern White House for what is going on in this one," one appalled senior appointee told a reporter after leaving his job in August 2001.</w:t>
      </w:r>
      <w:r>
        <w:rPr>
          <w:sz w:val="8"/>
          <w:szCs w:val="8"/>
        </w:rPr>
        <w:t xml:space="preserve"> </w:t>
      </w:r>
      <w:r w:rsidRPr="006151BB">
        <w:rPr>
          <w:sz w:val="8"/>
          <w:szCs w:val="8"/>
        </w:rPr>
        <w:t>In 2004, the Democratic nomination went to Massachusetts Sen. John Kerry – a hero of the Vietnam War who became a leader of the anti-war movement. Kerry, though, failed to respond quickly to underhanded attacks on his war record and his character. Then, Rove stage-managed referendums in 11 key states to ban gay marriage, which whipped up the right-wing base. Bush squeaked by to win re-election, and the GOP increased its majorities in the House and the Senate.</w:t>
      </w:r>
      <w:r>
        <w:rPr>
          <w:sz w:val="8"/>
          <w:szCs w:val="8"/>
        </w:rPr>
        <w:t xml:space="preserve"> </w:t>
      </w:r>
      <w:r w:rsidRPr="006151BB">
        <w:rPr>
          <w:sz w:val="8"/>
          <w:szCs w:val="8"/>
        </w:rPr>
        <w:t>In its second term, though, the Bush presidency unraveled quickly. The war in Iraq went poorly, despite the premature announcement of mission accomplished. And in the wake of its bungled response to Hurricane Katrina in New Orleans, the administration and the Republican Congress reeled from one disaster to another. These included the exposure of a web of scandals involving a GOP lobbyist, Jack Abramoff, which soon tainted top Republicans, including DeLay, who was now the House majority leader. The midterm elections in 2006 handed the Democrats a 31-vote majority in the House and a one-vote majority in the Senate.</w:t>
      </w:r>
      <w:r>
        <w:rPr>
          <w:sz w:val="8"/>
          <w:szCs w:val="8"/>
        </w:rPr>
        <w:t xml:space="preserve"> </w:t>
      </w:r>
      <w:r w:rsidRPr="006151BB">
        <w:rPr>
          <w:sz w:val="8"/>
          <w:szCs w:val="8"/>
        </w:rPr>
        <w:t>In 2006, a growing number of economists began warning that the nation's prosperity had become much too dependent on an irrationally inflated real estate market. The bubble soon burst, and by August 2007, the markets were facing a crisis point: So-called subprime mortgages were dragging down the credit markets, and hedge funds along with them. In January 2008, after a week of heavy losses on Wall Street, President Bush announced an economic stimulus package consisting of tax incentives and rebates – and stock prices continued to fall. The Federal Reserve Board made emergency cuts in interest rates, but the crisis deepened over the summer.</w:t>
      </w:r>
      <w:r>
        <w:rPr>
          <w:sz w:val="8"/>
          <w:szCs w:val="8"/>
        </w:rPr>
        <w:t xml:space="preserve"> </w:t>
      </w:r>
      <w:r w:rsidRPr="006151BB">
        <w:rPr>
          <w:sz w:val="8"/>
          <w:szCs w:val="8"/>
        </w:rPr>
        <w:t>Suddenly, in mid-September, the Lehman Brothers investment bank, one of the most prestigious firms on Wall Street, filed for bankruptcy, and Merrill Lynch and the huge AIG insurance firm announced that they, too, were about to go under. On October 3rd, after weeks of contentious debate, Congress, with a strong push from the White House, approved a $700 billion bill to bail out the nation's financial system and prevent a catastrophic economic collapse.</w:t>
      </w:r>
      <w:r>
        <w:rPr>
          <w:sz w:val="8"/>
          <w:szCs w:val="8"/>
        </w:rPr>
        <w:t xml:space="preserve"> </w:t>
      </w:r>
      <w:r w:rsidRPr="006151BB">
        <w:rPr>
          <w:sz w:val="8"/>
          <w:szCs w:val="8"/>
        </w:rPr>
        <w:t>The political fallout from the bailout was immediate. Once again, Republican leaders had failed their base miserably. The Democrats would elect Barack Obama to the White House, with an ambitious liberal agenda, and they also substantially enlarged their majorities in the House and Senate. President Bush was departing office deeply unpopular, even on the right. Some pundits wondered whether a new progressive liberal majority had sent the Republican Party into a long-term decline. Those predictions, though, proved misguided. A new and powerful Republican shift even further to the right, and with it a resurgence at the polls, was just over the horizon.</w:t>
      </w:r>
      <w:r>
        <w:rPr>
          <w:sz w:val="8"/>
          <w:szCs w:val="8"/>
        </w:rPr>
        <w:t xml:space="preserve"> </w:t>
      </w:r>
      <w:r w:rsidRPr="00AF1F23">
        <w:rPr>
          <w:rStyle w:val="StyleUnderline"/>
        </w:rPr>
        <w:t>The election of the first African-American to the White House heralded a major landmark in the civil rights revolution and, some imagined, a cessation of the culture wars that had raged since the 1960s</w:t>
      </w:r>
      <w:r w:rsidRPr="006151BB">
        <w:t xml:space="preserve">. </w:t>
      </w:r>
      <w:r w:rsidRPr="00AF1F23">
        <w:rPr>
          <w:rStyle w:val="StyleUnderline"/>
        </w:rPr>
        <w:t>Obama appeared to affirm the dawn of a new liberal political era</w:t>
      </w:r>
      <w:r w:rsidRPr="006151BB">
        <w:t>. The enlarged Democratic majority in the House was nearly identical to the one that greeted Clinton, and the Democratic majority in the Senate was substantial.</w:t>
      </w:r>
      <w:r>
        <w:t xml:space="preserve"> </w:t>
      </w:r>
      <w:r w:rsidRPr="006151BB">
        <w:t xml:space="preserve">As it happened, though, Obama was unprepared for what lay in store. A relative newcomer to Washington, he had campaigned as something of an outsider, promising to end partisan gridlock by finding common ground across party lines. He thought he would be a post-partisan president, convinced that, as he had declared at the 2004 Democratic convention, there is "not a liberal America and a conservative America – there's the United States of America." Yet </w:t>
      </w:r>
      <w:r w:rsidRPr="00AF1F23">
        <w:rPr>
          <w:rStyle w:val="StyleUnderline"/>
        </w:rPr>
        <w:t>on the very night of his swearing in</w:t>
      </w:r>
      <w:r w:rsidRPr="006151BB">
        <w:t xml:space="preserve">, as if mocking Obama's naiveté, </w:t>
      </w:r>
      <w:r w:rsidRPr="00AF1F23">
        <w:rPr>
          <w:rStyle w:val="StyleUnderline"/>
        </w:rPr>
        <w:t>a band of Republican congressional leaders of the post-Gingrich cohort met</w:t>
      </w:r>
      <w:r w:rsidRPr="006151BB">
        <w:t xml:space="preserve"> for several hours at a D.C. steakhouse, joined by the original revolutionary Newt Gingrich, </w:t>
      </w:r>
      <w:r w:rsidRPr="00AF1F23">
        <w:rPr>
          <w:rStyle w:val="Emphasis"/>
        </w:rPr>
        <w:t>to plot Obama's downfall</w:t>
      </w:r>
      <w:r w:rsidRPr="00AF1F23">
        <w:rPr>
          <w:rStyle w:val="StyleUnderline"/>
        </w:rPr>
        <w:t>. The first step would be to stop cold the new president's agenda in Congress</w:t>
      </w:r>
      <w:r w:rsidRPr="006151BB">
        <w:t>. "</w:t>
      </w:r>
      <w:r w:rsidRPr="00AF1F23">
        <w:rPr>
          <w:rStyle w:val="Emphasis"/>
        </w:rPr>
        <w:t>We've gotta challenge them on every single bill and challenge them on every single campaign</w:t>
      </w:r>
      <w:r w:rsidRPr="006151BB">
        <w:t>," said Congressman Kevin McCarthy, as reported by the journalist Robert Draper. Uncompromising as they were, though, even these latest GOP hotspurs did not foresee just how fiercely doctrinaire the right-wing resistance to Obama would become.</w:t>
      </w:r>
      <w:r>
        <w:t xml:space="preserve"> </w:t>
      </w:r>
      <w:r w:rsidRPr="006151BB">
        <w:t>One month after Obama's inauguration, a business reporter's calculated tirade on the CNBC network against a newly announced financial-aid program for bankrupt homeowners climaxed with a call for a "tea party" protest – and the rant touched off, via social media and with a boost from Fox News Channel, a wildfire of right-wing organizing. In fact, various reports indicate that, early on, the Tea Party phenomenon was, if not wholly contrived, then strongly guided and funded by some longtime major bankrollers of right-wing activities, including Americans for Prosperity, backed by the multibillionaires Charles and David H. Koch, and FreedomWorks, headed by Tom DeLay's erstwhile ally, former House Majority Leader Dick Armey. Congresswoman Michele Bachmann of Minnesota organized what she called a Tea Party caucus in the House and established a political action committee that in time would raise $2.5 million and aid, among others, the Senate candidacies of Rand Paul in Kentucky and Marco Rubio in Florida.</w:t>
      </w:r>
      <w:r>
        <w:t xml:space="preserve"> </w:t>
      </w:r>
      <w:r w:rsidRPr="006151BB">
        <w:t xml:space="preserve">Predominately white, male and over 40, the Tea Party movement was, and is, wrongly perceived as simply an outburst of old-fashioned anti-government fervor. </w:t>
      </w:r>
      <w:r w:rsidRPr="006151BB">
        <w:rPr>
          <w:rStyle w:val="StyleUnderline"/>
        </w:rPr>
        <w:t>Surveys of Tea Party adherents have shown that a nebulous swirl of resentments pervades the movement</w:t>
      </w:r>
      <w:r>
        <w:t xml:space="preserve">, to some degree generational (with common complaints about entitled young people), and to some degree </w:t>
      </w:r>
      <w:r w:rsidRPr="006151BB">
        <w:rPr>
          <w:rStyle w:val="Emphasis"/>
        </w:rPr>
        <w:t>tinged with racial antipathy</w:t>
      </w:r>
      <w:r>
        <w:t xml:space="preserve"> </w:t>
      </w:r>
      <w:r w:rsidRPr="006151BB">
        <w:rPr>
          <w:sz w:val="10"/>
          <w:szCs w:val="10"/>
        </w:rPr>
        <w:t>(although not usually explicitly racist). There is a general anxiety inside the movement about precisely the kind of "change" that Obama promised during the 2008 campaign, which the Tea Party faithful take to mean nothing less than eradicating the American way of life. Politicians of almost every stripe are despised: Democrats in general, but also mainstream Republicans, whom the Tea Party rebels deem spineless fakes who have proved incapable of defending decent Americans from parasitic big government. And then there was the first African-American president, who many on the right thought was not an American at all, had forged his birth certificate and was a Muslim.</w:t>
      </w:r>
      <w:r>
        <w:rPr>
          <w:sz w:val="10"/>
          <w:szCs w:val="10"/>
        </w:rPr>
        <w:t xml:space="preserve"> </w:t>
      </w:r>
      <w:r w:rsidRPr="006151BB">
        <w:rPr>
          <w:sz w:val="10"/>
          <w:szCs w:val="10"/>
        </w:rPr>
        <w:t>Over the next four years, a fierce, three-sided struggle involving the White House, the Republican congressional leadership and the aroused Tea Party base sharpened the polarizing pattern of the previous three decades. Less than a month after his inauguration, over nearly unanimous Republican opposition, Obama enacted a large if insufficient economic stimulus package. In 2010, he signed the Dodd-Frank Act, the most sweeping legislation on financial regulation since the reforms of the New Deal era. And in that same year, after a prolonged battle with Congress, Obama signed the Affordable Care Act, the boldest piece of social legislation since LBJ's Great Society.</w:t>
      </w:r>
      <w:r>
        <w:rPr>
          <w:sz w:val="10"/>
          <w:szCs w:val="10"/>
        </w:rPr>
        <w:t xml:space="preserve"> </w:t>
      </w:r>
      <w:r w:rsidRPr="006151BB">
        <w:rPr>
          <w:sz w:val="10"/>
          <w:szCs w:val="10"/>
        </w:rPr>
        <w:t>When the Republicans affixed the label "Obamacare" to the ACA, support for the Tea Party spiked. In the 2010 congressional primaries, Tea Party-backed insurgencies toppled establishment-GOP candidates, and in an electoral surge reminiscent of the Gingrich-led Contract With America campaign, Republicans picked up, along with six seats in the Senate, an astounding 63 seats in the House, regaining the majority they had lost in 2006. "Our top political priority over the next two years," Sen. Mitch McConnell said two days after the election, "should be to deny President Obama a second term in office."</w:t>
      </w:r>
      <w:r>
        <w:rPr>
          <w:sz w:val="10"/>
          <w:szCs w:val="10"/>
        </w:rPr>
        <w:t xml:space="preserve"> </w:t>
      </w:r>
      <w:r w:rsidRPr="006151BB">
        <w:rPr>
          <w:sz w:val="10"/>
          <w:szCs w:val="10"/>
        </w:rPr>
        <w:t>The new Congress brought to the fore the fresh crop of Republican leaders who had begun plotting against Obama on Inauguration Day 2009, including Majority Leader Eric Cantor, Majority Whip Kevin McCarthy and the chairman of the House Budget Committee, Paul Ryan. Having dubbed themselves the Young Guns, they were palpably uncomfortable with the new speaker of the House, John Boehner. A mediocre politician with a gift for longevity, Boehner was the last man standing from the Gingrich revolution. First Gingrich had been beheaded; then Bob Livingston resigned in a phone-sex-tapes scandal; then Dennis Hastert was installed as the puppet of DeLay; then DeLay was undone; then the GOP lost the House partly as the result of a sex scandal involving House pages. (Hastert's history as a sexually predatory high school wrestling coach still remained hidden.) Boehner, the underling, became the face of an embattled and dwindling GOP establishment, challenged by a younger generation of radical rightists.</w:t>
      </w:r>
      <w:r>
        <w:rPr>
          <w:sz w:val="10"/>
          <w:szCs w:val="10"/>
        </w:rPr>
        <w:t xml:space="preserve"> </w:t>
      </w:r>
      <w:r w:rsidRPr="006151BB">
        <w:rPr>
          <w:sz w:val="10"/>
          <w:szCs w:val="10"/>
        </w:rPr>
        <w:t>From the start, the Young Guns made it clear that they would try to force the administration's hand by manufacturing a controversy over the federal debt limit. Dating back to World War I, the limit is an artificial cap, determined by Congress, on the amount that Congress can borrow in order to honor obligations already made. For decades, Congress had raised the cap as a matter of course. By misrepresenting the limit (sometimes called a "debt ceiling") as a virtuous restriction on federal spending, Republicans cast themselves to the party's base as fighting a battle for fiscal righteousness, rather than partisan cynicism. But the threat made to the White House was undisguised blackmail: Unless the administration agreed to gut Obamacare, Congress would send the nation's finances careening over the cliff.</w:t>
      </w:r>
      <w:r>
        <w:rPr>
          <w:sz w:val="10"/>
          <w:szCs w:val="10"/>
        </w:rPr>
        <w:t xml:space="preserve"> </w:t>
      </w:r>
      <w:r w:rsidRPr="006151BB">
        <w:rPr>
          <w:sz w:val="10"/>
          <w:szCs w:val="10"/>
        </w:rPr>
        <w:t>Early in 2011, the emboldened Republican House threatened to shut down the government as Gingrich had done in 1995, and forced a last-minute deal in which Obama received $79 billion less in discretionary spending than he had wanted. Over the next few months, Boehner and Obama would enter into negotiations for what the president called a "grand bargain" on the budget, only to see talks repeatedly fall apart when the speaker would balk at a compromise, having grown so fearful of a backlash from Tea Party members in the House.</w:t>
      </w:r>
      <w:r>
        <w:rPr>
          <w:sz w:val="10"/>
          <w:szCs w:val="10"/>
        </w:rPr>
        <w:t xml:space="preserve"> </w:t>
      </w:r>
      <w:r w:rsidRPr="006151BB">
        <w:rPr>
          <w:sz w:val="10"/>
          <w:szCs w:val="10"/>
        </w:rPr>
        <w:t>Amid the 2011 debt-ceiling crisis, Obama apparently abandoned any illusions about post-partisanship and instead defended positive government while lambasting theories of trickle-down economics. And Republicans were dumbfounded when he won re-election by 5 million votes and a landslide in the Electoral College, while Democrats dominated the overall vote total of both the House and Senate elections. As a result of gerrymandering by GOP-controlled state legislatures, the Republicans retained control of the House.</w:t>
      </w:r>
      <w:r>
        <w:rPr>
          <w:sz w:val="10"/>
          <w:szCs w:val="10"/>
        </w:rPr>
        <w:t xml:space="preserve"> </w:t>
      </w:r>
      <w:r w:rsidRPr="006151BB">
        <w:rPr>
          <w:sz w:val="10"/>
          <w:szCs w:val="10"/>
        </w:rPr>
        <w:t>Mitt Romney, the Republican nominee, struggled mightily with his party's inner conflicts. Another scion of the establishment, the son of George Romney, a pro-civil rights governor of Michigan, Romney had been a moderate governor of Massachusetts, and he entered the race for the nomination as the well-funded front-runner. By the time he secured the nomination, Romney had been compelled to adopt extreme positions popular in Tea Party circles but fatal in the general election, including selecting as his running mate Paul Ryan, a proud acolyte of the right-wing cult heroine Ayn Rand.</w:t>
      </w:r>
      <w:r>
        <w:rPr>
          <w:sz w:val="10"/>
          <w:szCs w:val="10"/>
        </w:rPr>
        <w:t xml:space="preserve"> </w:t>
      </w:r>
      <w:r w:rsidRPr="006151BB">
        <w:rPr>
          <w:sz w:val="10"/>
          <w:szCs w:val="10"/>
        </w:rPr>
        <w:t>Neither Boehner nor Senate Minority Leader Mitch McConnell could break the GOP's absolutists, who repeatedly threatened shutting down the government or forcing a fiscal default if their demands were not met. During the weeks after Obama's re-election, dogmatic hard-liners brought the nation back to the brink of the fiscal cliff. Ten months later, after almost continuous skirmishing with the White House – and with another fiscal crisis looming – House Republicans called for the defunding of Obamacare and forced a two-week government shutdown. Voters blamed congressional Republicans for the latest shutdown fiasco – but the conservative base blamed Boehner, McConnell and the rest of the party leadership for backing down once more.</w:t>
      </w:r>
      <w:r>
        <w:rPr>
          <w:sz w:val="10"/>
          <w:szCs w:val="10"/>
        </w:rPr>
        <w:t xml:space="preserve"> </w:t>
      </w:r>
      <w:r w:rsidRPr="006151BB">
        <w:rPr>
          <w:sz w:val="10"/>
          <w:szCs w:val="10"/>
        </w:rPr>
        <w:t>Persistent right-wing pressure inside the House Republican caucus opened an additional political front with the ginned-up Benghazi investigations. Right-wing commentators, led by Fox News, imputed that the White House and former Secretary of State Hillary Clinton had lied about the murders of four Americans in Libya. By the end of April 2014, two Senate committees and four Republican-led House committees had investigated the Benghazi attacks and found no evidence of wrongdoing by senior officials, including Obama and Clinton. (A fifth House committee would come to the same conclusion.)</w:t>
      </w:r>
      <w:r>
        <w:rPr>
          <w:sz w:val="10"/>
          <w:szCs w:val="10"/>
        </w:rPr>
        <w:t xml:space="preserve"> </w:t>
      </w:r>
      <w:r w:rsidRPr="006151BB">
        <w:rPr>
          <w:sz w:val="10"/>
          <w:szCs w:val="10"/>
        </w:rPr>
        <w:t>Still, Tea Party radicals in the House compelled Speaker Boehner to appoint a select House committee on Benghazi. Boehner named as chair Trey Gowdy of South Carolina, who had won his seat in 2010 after defeating a Republican who had made the fatal mistake of publicly stating that he believed in the scientific reality of climate change. In the end, the resulting Benghazi hearing proved to be a repeat of the Whitewater investigations. In a long-scheduled showdown with 11 hours of testimony before a choleric committee – a grilling unprecedented in the history of American presidential politics – Clinton seemed to dispel the cloud of suspicion around her and expose the entire affair as an overtly partisan witch hunt.</w:t>
      </w:r>
      <w:r>
        <w:rPr>
          <w:sz w:val="10"/>
          <w:szCs w:val="10"/>
        </w:rPr>
        <w:t xml:space="preserve"> </w:t>
      </w:r>
      <w:r w:rsidRPr="006151BB">
        <w:rPr>
          <w:sz w:val="10"/>
          <w:szCs w:val="10"/>
        </w:rPr>
        <w:t>Meanwhile, Speaker Boehner was losing his grip. Over the summer, congressional conservatives, led by Sen. Ted Cruz of Texas, delivered their latest threat to shut down the government, this time over defunding Planned Parenthood. In late September, Boehner, weary of the intramural savaging, resigned from the speakership and his House seat, reprising Gingrich's departure more than 15 years earlier. The speakership fell to Rep. Paul Ryan. With his Randian view of the world and past efforts to slash social spending, Ryan is the most committed ideologue to sit in the speaker's chair in living memory, standing well to the right of the Gingrichite holdover Boehner. Yet the conservative media figures playing to the new breed of Republican radicals regard Ryan warily as not nearly conservative enough. And Ryan had to work hard to win endorsement from the far-right Freedom Caucus in the House.</w:t>
      </w:r>
      <w:r>
        <w:rPr>
          <w:sz w:val="10"/>
          <w:szCs w:val="10"/>
        </w:rPr>
        <w:t xml:space="preserve"> </w:t>
      </w:r>
      <w:r w:rsidRPr="006151BB">
        <w:rPr>
          <w:rStyle w:val="StyleUnderline"/>
        </w:rPr>
        <w:t xml:space="preserve">The current </w:t>
      </w:r>
      <w:r w:rsidRPr="006151BB">
        <w:rPr>
          <w:rStyle w:val="StyleUnderline"/>
          <w:highlight w:val="yellow"/>
        </w:rPr>
        <w:t>contest for the Republican nomination has</w:t>
      </w:r>
      <w:r w:rsidRPr="006151BB">
        <w:rPr>
          <w:rStyle w:val="StyleUnderline"/>
        </w:rPr>
        <w:t xml:space="preserve"> only </w:t>
      </w:r>
      <w:r w:rsidRPr="006151BB">
        <w:rPr>
          <w:rStyle w:val="StyleUnderline"/>
          <w:highlight w:val="yellow"/>
        </w:rPr>
        <w:t>accelerated the party's</w:t>
      </w:r>
      <w:r w:rsidRPr="006151BB">
        <w:rPr>
          <w:rStyle w:val="StyleUnderline"/>
        </w:rPr>
        <w:t xml:space="preserve"> fitful </w:t>
      </w:r>
      <w:r w:rsidRPr="006151BB">
        <w:rPr>
          <w:rStyle w:val="StyleUnderline"/>
          <w:highlight w:val="yellow"/>
        </w:rPr>
        <w:t>lurch</w:t>
      </w:r>
      <w:r w:rsidRPr="006151BB">
        <w:rPr>
          <w:rStyle w:val="StyleUnderline"/>
        </w:rPr>
        <w:t xml:space="preserve"> even further </w:t>
      </w:r>
      <w:r w:rsidRPr="006151BB">
        <w:rPr>
          <w:rStyle w:val="StyleUnderline"/>
          <w:highlight w:val="yellow"/>
        </w:rPr>
        <w:t xml:space="preserve">toward </w:t>
      </w:r>
      <w:r w:rsidRPr="006151BB">
        <w:rPr>
          <w:rStyle w:val="Emphasis"/>
          <w:highlight w:val="yellow"/>
        </w:rPr>
        <w:t>extremism</w:t>
      </w:r>
      <w:r w:rsidRPr="006151BB">
        <w:rPr>
          <w:rStyle w:val="StyleUnderline"/>
        </w:rPr>
        <w:t>. After decades of ever-intensifying radicalization, the Republican voting base</w:t>
      </w:r>
      <w:r>
        <w:t xml:space="preserve"> – of which three-quarters now define themselves as Tea Party supporters, evangelicals or religiously observant – </w:t>
      </w:r>
      <w:r w:rsidRPr="006151BB">
        <w:rPr>
          <w:rStyle w:val="StyleUnderline"/>
        </w:rPr>
        <w:t>was ill-disposed to accept an establishment figure of any kind, resulting in a bizarre primary season where "anti-politician" candidates like Donald Trump and Ben Carson have dominated in the polls</w:t>
      </w:r>
      <w:r>
        <w:t xml:space="preserve">. </w:t>
      </w:r>
      <w:r w:rsidRPr="006151BB">
        <w:rPr>
          <w:rStyle w:val="StyleUnderline"/>
        </w:rPr>
        <w:t xml:space="preserve">No matter the identity of </w:t>
      </w:r>
      <w:r w:rsidRPr="006151BB">
        <w:rPr>
          <w:rStyle w:val="StyleUnderline"/>
          <w:highlight w:val="yellow"/>
        </w:rPr>
        <w:t>the victor</w:t>
      </w:r>
      <w:r w:rsidRPr="006151BB">
        <w:rPr>
          <w:rStyle w:val="StyleUnderline"/>
        </w:rPr>
        <w:t xml:space="preserve">, he </w:t>
      </w:r>
      <w:r w:rsidRPr="006151BB">
        <w:rPr>
          <w:rStyle w:val="StyleUnderline"/>
          <w:highlight w:val="yellow"/>
        </w:rPr>
        <w:t>will be the leader of a party</w:t>
      </w:r>
      <w:r>
        <w:t xml:space="preserve"> transformed since Nixon's nomination 48 years before the 2016 contest – a party now </w:t>
      </w:r>
      <w:r w:rsidRPr="006151BB">
        <w:rPr>
          <w:rStyle w:val="StyleUnderline"/>
          <w:highlight w:val="yellow"/>
        </w:rPr>
        <w:t>irrevocably bound by</w:t>
      </w:r>
      <w:r w:rsidRPr="006151BB">
        <w:rPr>
          <w:rStyle w:val="StyleUnderline"/>
        </w:rPr>
        <w:t xml:space="preserve"> a series of inflamed </w:t>
      </w:r>
      <w:r w:rsidRPr="006151BB">
        <w:rPr>
          <w:rStyle w:val="StyleUnderline"/>
          <w:highlight w:val="yellow"/>
        </w:rPr>
        <w:t>reactionary impulses expressed</w:t>
      </w:r>
      <w:r w:rsidRPr="006151BB">
        <w:rPr>
          <w:rStyle w:val="StyleUnderline"/>
        </w:rPr>
        <w:t xml:space="preserve"> not only as hatred for the American government and a desire to paralyze it but also </w:t>
      </w:r>
      <w:r w:rsidRPr="006151BB">
        <w:rPr>
          <w:rStyle w:val="StyleUnderline"/>
          <w:highlight w:val="yellow"/>
        </w:rPr>
        <w:t>in</w:t>
      </w:r>
      <w:r w:rsidRPr="006151BB">
        <w:rPr>
          <w:highlight w:val="yellow"/>
        </w:rPr>
        <w:t xml:space="preserve"> </w:t>
      </w:r>
      <w:r w:rsidRPr="006151BB">
        <w:rPr>
          <w:rStyle w:val="Emphasis"/>
          <w:sz w:val="24"/>
          <w:highlight w:val="yellow"/>
        </w:rPr>
        <w:t>fear and loathing for the new,</w:t>
      </w:r>
      <w:r w:rsidRPr="006151BB">
        <w:rPr>
          <w:rStyle w:val="Emphasis"/>
          <w:sz w:val="24"/>
        </w:rPr>
        <w:t xml:space="preserve"> modern and </w:t>
      </w:r>
      <w:r w:rsidRPr="006151BB">
        <w:rPr>
          <w:rStyle w:val="Emphasis"/>
          <w:sz w:val="24"/>
          <w:highlight w:val="yellow"/>
        </w:rPr>
        <w:t>diverse American society</w:t>
      </w:r>
      <w:r>
        <w:t xml:space="preserve">. </w:t>
      </w:r>
      <w:r w:rsidRPr="006151BB">
        <w:rPr>
          <w:rStyle w:val="StyleUnderline"/>
        </w:rPr>
        <w:t xml:space="preserve">At one level, </w:t>
      </w:r>
      <w:r w:rsidRPr="006151BB">
        <w:rPr>
          <w:rStyle w:val="Emphasis"/>
          <w:sz w:val="24"/>
          <w:highlight w:val="yellow"/>
        </w:rPr>
        <w:t xml:space="preserve">history's tide may finally have turned against that </w:t>
      </w:r>
      <w:r w:rsidRPr="00FC1F13">
        <w:rPr>
          <w:rStyle w:val="Emphasis"/>
          <w:sz w:val="24"/>
          <w:highlight w:val="yellow"/>
        </w:rPr>
        <w:t>reaction</w:t>
      </w:r>
      <w:r w:rsidRPr="00FC1F13">
        <w:rPr>
          <w:rStyle w:val="StyleUnderline"/>
          <w:highlight w:val="yellow"/>
        </w:rPr>
        <w:t>. By</w:t>
      </w:r>
      <w:r w:rsidRPr="006151BB">
        <w:rPr>
          <w:rStyle w:val="StyleUnderline"/>
        </w:rPr>
        <w:t xml:space="preserve"> the eve of </w:t>
      </w:r>
      <w:r w:rsidRPr="00FC1F13">
        <w:rPr>
          <w:rStyle w:val="StyleUnderline"/>
          <w:highlight w:val="yellow"/>
        </w:rPr>
        <w:t>2016</w:t>
      </w:r>
      <w:r w:rsidRPr="006151BB">
        <w:rPr>
          <w:rStyle w:val="StyleUnderline"/>
        </w:rPr>
        <w:t xml:space="preserve">, evidence of a profound </w:t>
      </w:r>
      <w:r w:rsidRPr="00FC1F13">
        <w:rPr>
          <w:rStyle w:val="StyleUnderline"/>
          <w:highlight w:val="yellow"/>
        </w:rPr>
        <w:t>social and cultural revolution</w:t>
      </w:r>
      <w:r w:rsidRPr="006151BB">
        <w:rPr>
          <w:rStyle w:val="StyleUnderline"/>
        </w:rPr>
        <w:t xml:space="preserve"> begun decades ago </w:t>
      </w:r>
      <w:r w:rsidRPr="00FC1F13">
        <w:rPr>
          <w:rStyle w:val="StyleUnderline"/>
          <w:highlight w:val="yellow"/>
        </w:rPr>
        <w:t>became too strong to ignore</w:t>
      </w:r>
      <w:r>
        <w:t xml:space="preserve">. The rise of the Internet, changing patterns in immigration, </w:t>
      </w:r>
      <w:r w:rsidRPr="00FC1F13">
        <w:rPr>
          <w:rStyle w:val="StyleUnderline"/>
          <w:highlight w:val="yellow"/>
        </w:rPr>
        <w:t>racial</w:t>
      </w:r>
      <w:r w:rsidRPr="006151BB">
        <w:rPr>
          <w:rStyle w:val="StyleUnderline"/>
        </w:rPr>
        <w:t xml:space="preserve"> and </w:t>
      </w:r>
      <w:r w:rsidRPr="00FC1F13">
        <w:rPr>
          <w:rStyle w:val="StyleUnderline"/>
          <w:highlight w:val="yellow"/>
        </w:rPr>
        <w:t>ethnic diversity, family organization and gender roles</w:t>
      </w:r>
      <w:r>
        <w:t xml:space="preserve">, as well as declining religious piety, </w:t>
      </w:r>
      <w:r w:rsidRPr="006151BB">
        <w:rPr>
          <w:rStyle w:val="StyleUnderline"/>
        </w:rPr>
        <w:t xml:space="preserve">have </w:t>
      </w:r>
      <w:r w:rsidRPr="00FC1F13">
        <w:rPr>
          <w:rStyle w:val="StyleUnderline"/>
          <w:highlight w:val="yellow"/>
        </w:rPr>
        <w:t>created</w:t>
      </w:r>
      <w:r w:rsidRPr="006151BB">
        <w:rPr>
          <w:rStyle w:val="StyleUnderline"/>
        </w:rPr>
        <w:t xml:space="preserve"> an </w:t>
      </w:r>
      <w:r w:rsidRPr="00FC1F13">
        <w:rPr>
          <w:rStyle w:val="StyleUnderline"/>
          <w:highlight w:val="yellow"/>
        </w:rPr>
        <w:t xml:space="preserve">America </w:t>
      </w:r>
      <w:r w:rsidRPr="00FC1F13">
        <w:rPr>
          <w:rStyle w:val="Emphasis"/>
          <w:sz w:val="24"/>
          <w:highlight w:val="yellow"/>
        </w:rPr>
        <w:t>unimaginable</w:t>
      </w:r>
      <w:r w:rsidRPr="006151BB">
        <w:rPr>
          <w:sz w:val="24"/>
        </w:rPr>
        <w:t xml:space="preserve"> </w:t>
      </w:r>
      <w:r>
        <w:t xml:space="preserve">when Clinton and Gingrich squared off </w:t>
      </w:r>
      <w:r w:rsidRPr="00FC1F13">
        <w:rPr>
          <w:rStyle w:val="Emphasis"/>
          <w:sz w:val="24"/>
          <w:highlight w:val="yellow"/>
        </w:rPr>
        <w:t>20 years ago</w:t>
      </w:r>
      <w:r>
        <w:t xml:space="preserve">. </w:t>
      </w:r>
      <w:r w:rsidRPr="00FC1F13">
        <w:t xml:space="preserve">According to data reported by the respected Democratic pollster Stanley B. Greenberg, a majority of U.S. households are now headed by unmarried people; non-religious seculars outnumber Protestants; and two-thirds of women are either the breadwinners or co-breadwinners of their households. </w:t>
      </w:r>
      <w:r w:rsidRPr="006151BB">
        <w:rPr>
          <w:rStyle w:val="StyleUnderline"/>
        </w:rPr>
        <w:t>Racial minorities now constitute nearly 40 percent of the nation's population</w:t>
      </w:r>
      <w:r w:rsidRPr="00FC1F13">
        <w:t>. According to one Gallup Poll, 60 percent to 70 percent of Americans consider homosexual relations, out-of-wedlock births and divorce as "morally acceptable."</w:t>
      </w:r>
      <w:r>
        <w:t xml:space="preserve"> </w:t>
      </w:r>
      <w:r w:rsidRPr="00FC1F13">
        <w:t xml:space="preserve">Even more striking, according to Greenberg, </w:t>
      </w:r>
      <w:r w:rsidRPr="006151BB">
        <w:rPr>
          <w:rStyle w:val="Emphasis"/>
        </w:rPr>
        <w:t>the electorate has changed as well</w:t>
      </w:r>
      <w:r w:rsidRPr="006151BB">
        <w:rPr>
          <w:rStyle w:val="StyleUnderline"/>
        </w:rPr>
        <w:t>. In 2012</w:t>
      </w:r>
      <w:r w:rsidRPr="00FC1F13">
        <w:t xml:space="preserve">, the </w:t>
      </w:r>
      <w:r w:rsidRPr="006151BB">
        <w:rPr>
          <w:rStyle w:val="StyleUnderline"/>
        </w:rPr>
        <w:t>combined</w:t>
      </w:r>
      <w:r w:rsidRPr="00FC1F13">
        <w:t xml:space="preserve"> numbers of </w:t>
      </w:r>
      <w:r w:rsidRPr="006151BB">
        <w:rPr>
          <w:rStyle w:val="StyleUnderline"/>
        </w:rPr>
        <w:t>minorities, single women, millennials and seculars formed 51 percent of</w:t>
      </w:r>
      <w:r w:rsidRPr="00FC1F13">
        <w:t xml:space="preserve"> the nation's </w:t>
      </w:r>
      <w:r w:rsidRPr="006151BB">
        <w:rPr>
          <w:rStyle w:val="StyleUnderline"/>
        </w:rPr>
        <w:t>voters. In 2016</w:t>
      </w:r>
      <w:r w:rsidRPr="00FC1F13">
        <w:t xml:space="preserve">, Greenberg's analysis shows, </w:t>
      </w:r>
      <w:r w:rsidRPr="006151BB">
        <w:rPr>
          <w:rStyle w:val="StyleUnderline"/>
        </w:rPr>
        <w:t>these</w:t>
      </w:r>
      <w:r w:rsidRPr="00FC1F13">
        <w:t xml:space="preserve"> same </w:t>
      </w:r>
      <w:r w:rsidRPr="006151BB">
        <w:rPr>
          <w:rStyle w:val="StyleUnderline"/>
        </w:rPr>
        <w:t xml:space="preserve">groups will form </w:t>
      </w:r>
      <w:r w:rsidRPr="006151BB">
        <w:rPr>
          <w:rStyle w:val="Emphasis"/>
        </w:rPr>
        <w:t>63 percent of the electorate</w:t>
      </w:r>
      <w:r w:rsidRPr="006151BB">
        <w:rPr>
          <w:rStyle w:val="StyleUnderline"/>
        </w:rPr>
        <w:t>. As each of these groups supports Hillary Clinton for president by margins of two to one</w:t>
      </w:r>
      <w:r w:rsidRPr="00FC1F13">
        <w:t xml:space="preserve">, Greenberg writes, "It is fair to say that </w:t>
      </w:r>
      <w:r w:rsidRPr="00FC1F13">
        <w:rPr>
          <w:rStyle w:val="Emphasis"/>
          <w:highlight w:val="yellow"/>
        </w:rPr>
        <w:t>the U</w:t>
      </w:r>
      <w:r w:rsidRPr="00FC1F13">
        <w:t xml:space="preserve">nited </w:t>
      </w:r>
      <w:r w:rsidRPr="00FC1F13">
        <w:rPr>
          <w:rStyle w:val="Emphasis"/>
          <w:highlight w:val="yellow"/>
        </w:rPr>
        <w:t>S</w:t>
      </w:r>
      <w:r w:rsidRPr="00FC1F13">
        <w:t xml:space="preserve">tates </w:t>
      </w:r>
      <w:r w:rsidRPr="006151BB">
        <w:rPr>
          <w:rStyle w:val="Emphasis"/>
        </w:rPr>
        <w:t xml:space="preserve">has </w:t>
      </w:r>
      <w:r w:rsidRPr="00FC1F13">
        <w:rPr>
          <w:rStyle w:val="Emphasis"/>
          <w:highlight w:val="yellow"/>
        </w:rPr>
        <w:t>reached an electoral tipping point</w:t>
      </w:r>
      <w:r w:rsidRPr="00FC1F13">
        <w:t>."</w:t>
      </w:r>
      <w:r>
        <w:t xml:space="preserve"> </w:t>
      </w:r>
      <w:r w:rsidRPr="00FC1F13">
        <w:rPr>
          <w:rStyle w:val="Emphasis"/>
          <w:sz w:val="24"/>
          <w:highlight w:val="yellow"/>
        </w:rPr>
        <w:t>Despite these</w:t>
      </w:r>
      <w:r w:rsidRPr="006151BB">
        <w:rPr>
          <w:rStyle w:val="Emphasis"/>
          <w:sz w:val="24"/>
        </w:rPr>
        <w:t xml:space="preserve"> apparent social and cultural </w:t>
      </w:r>
      <w:r w:rsidRPr="00FC1F13">
        <w:rPr>
          <w:rStyle w:val="Emphasis"/>
          <w:sz w:val="24"/>
          <w:highlight w:val="yellow"/>
        </w:rPr>
        <w:t>trends</w:t>
      </w:r>
      <w:r w:rsidRPr="00FC1F13">
        <w:t xml:space="preserve">, though, </w:t>
      </w:r>
      <w:r w:rsidRPr="006151BB">
        <w:rPr>
          <w:rStyle w:val="Emphasis"/>
          <w:sz w:val="24"/>
        </w:rPr>
        <w:t xml:space="preserve">the </w:t>
      </w:r>
      <w:r w:rsidRPr="00FC1F13">
        <w:rPr>
          <w:rStyle w:val="Emphasis"/>
          <w:sz w:val="24"/>
          <w:highlight w:val="yellow"/>
        </w:rPr>
        <w:t>Republicans might well win</w:t>
      </w:r>
      <w:r w:rsidRPr="00FC1F13">
        <w:t xml:space="preserve">. They understand the stakes, and their resources are astounding. The Koch brothers' political network alone has vowed to spend $250 million on the 2016 campaign, out of a two-year political budget reaching toward $1 billion. Fox News is a powerful force in shaping public perceptions. Over the past 30 years, Republicans have proven masterful at manufacturing pseudo-scandals that, with the aid of a cowed, careerist mainstream press corps, have smeared reputations and distorted public debate. </w:t>
      </w:r>
      <w:r w:rsidRPr="006151BB">
        <w:rPr>
          <w:rStyle w:val="StyleUnderline"/>
        </w:rPr>
        <w:t>No matter what happens in the national elections</w:t>
      </w:r>
      <w:r w:rsidRPr="00FC1F13">
        <w:t xml:space="preserve">, meanwhile, the </w:t>
      </w:r>
      <w:r w:rsidRPr="006151BB">
        <w:rPr>
          <w:rStyle w:val="Emphasis"/>
          <w:sz w:val="24"/>
        </w:rPr>
        <w:t>radicalized Republicans will continue their power grabs in the states</w:t>
      </w:r>
      <w:r w:rsidRPr="00FC1F13">
        <w:t xml:space="preserve">, having gained control during Obama's presidency of the majority of governorships and legislatures. This control has already altered national politics through gerrymandering that virtually ensures a GOP stranglehold on the House of Representatives through 2023. </w:t>
      </w:r>
      <w:r w:rsidRPr="00FC1F13">
        <w:rPr>
          <w:rStyle w:val="StyleUnderline"/>
          <w:highlight w:val="yellow"/>
        </w:rPr>
        <w:t>It will allow</w:t>
      </w:r>
      <w:r w:rsidRPr="006151BB">
        <w:rPr>
          <w:rStyle w:val="StyleUnderline"/>
        </w:rPr>
        <w:t xml:space="preserve"> the </w:t>
      </w:r>
      <w:r w:rsidRPr="00FC1F13">
        <w:rPr>
          <w:rStyle w:val="StyleUnderline"/>
          <w:highlight w:val="yellow"/>
        </w:rPr>
        <w:t xml:space="preserve">Republicans to </w:t>
      </w:r>
      <w:r w:rsidRPr="00FC1F13">
        <w:rPr>
          <w:rStyle w:val="Emphasis"/>
          <w:highlight w:val="yellow"/>
        </w:rPr>
        <w:t>expand</w:t>
      </w:r>
      <w:r w:rsidRPr="006151BB">
        <w:rPr>
          <w:rStyle w:val="Emphasis"/>
        </w:rPr>
        <w:t xml:space="preserve"> their </w:t>
      </w:r>
      <w:r w:rsidRPr="00FC1F13">
        <w:rPr>
          <w:rStyle w:val="Emphasis"/>
          <w:highlight w:val="yellow"/>
        </w:rPr>
        <w:t>campaigns to restrict voting rights</w:t>
      </w:r>
      <w:r w:rsidRPr="00FC1F13">
        <w:t xml:space="preserve">, gut firearm legislation </w:t>
      </w:r>
      <w:r w:rsidRPr="00FC1F13">
        <w:rPr>
          <w:rStyle w:val="StyleUnderline"/>
          <w:highlight w:val="yellow"/>
        </w:rPr>
        <w:t>and deprive poor women of</w:t>
      </w:r>
      <w:r w:rsidRPr="006151BB">
        <w:rPr>
          <w:rStyle w:val="StyleUnderline"/>
        </w:rPr>
        <w:t xml:space="preserve"> reproductive </w:t>
      </w:r>
      <w:r w:rsidRPr="00FC1F13">
        <w:rPr>
          <w:rStyle w:val="StyleUnderline"/>
          <w:highlight w:val="yellow"/>
        </w:rPr>
        <w:t>health care</w:t>
      </w:r>
      <w:r w:rsidRPr="00FC1F13">
        <w:t>; and in Washington, Republicans will invent more select committees to propagandize their political hoaxes.</w:t>
      </w:r>
      <w:r>
        <w:t xml:space="preserve"> </w:t>
      </w:r>
      <w:r w:rsidRPr="006151BB">
        <w:rPr>
          <w:rStyle w:val="StyleUnderline"/>
        </w:rPr>
        <w:t xml:space="preserve">A </w:t>
      </w:r>
      <w:r w:rsidRPr="00FC1F13">
        <w:rPr>
          <w:rStyle w:val="StyleUnderline"/>
          <w:highlight w:val="yellow"/>
        </w:rPr>
        <w:t xml:space="preserve">Republican victory would bring a </w:t>
      </w:r>
      <w:r w:rsidRPr="00FC1F13">
        <w:rPr>
          <w:rStyle w:val="Emphasis"/>
          <w:sz w:val="24"/>
          <w:highlight w:val="yellow"/>
        </w:rPr>
        <w:t>comprehensive, regressive offensive unlike any</w:t>
      </w:r>
      <w:r w:rsidRPr="006151BB">
        <w:rPr>
          <w:rStyle w:val="Emphasis"/>
          <w:sz w:val="24"/>
        </w:rPr>
        <w:t xml:space="preserve"> yet seen </w:t>
      </w:r>
      <w:r w:rsidRPr="00FC1F13">
        <w:rPr>
          <w:rStyle w:val="Emphasis"/>
          <w:sz w:val="24"/>
          <w:highlight w:val="yellow"/>
        </w:rPr>
        <w:t>in modern</w:t>
      </w:r>
      <w:r w:rsidRPr="006151BB">
        <w:rPr>
          <w:rStyle w:val="Emphasis"/>
          <w:sz w:val="24"/>
        </w:rPr>
        <w:t xml:space="preserve"> American </w:t>
      </w:r>
      <w:r w:rsidRPr="00FC1F13">
        <w:rPr>
          <w:rStyle w:val="Emphasis"/>
          <w:sz w:val="24"/>
          <w:highlight w:val="yellow"/>
        </w:rPr>
        <w:t>politics</w:t>
      </w:r>
      <w:r w:rsidRPr="00FC1F13">
        <w:t xml:space="preserve"> over the entire gamut of issues from taxes and climate change to immigration and women's rights. More broadly, </w:t>
      </w:r>
      <w:r w:rsidRPr="006151BB">
        <w:rPr>
          <w:rStyle w:val="StyleUnderline"/>
        </w:rPr>
        <w:t xml:space="preserve">it would signal </w:t>
      </w:r>
      <w:r w:rsidRPr="00FC1F13">
        <w:rPr>
          <w:rStyle w:val="StyleUnderline"/>
          <w:highlight w:val="yellow"/>
        </w:rPr>
        <w:t xml:space="preserve">a </w:t>
      </w:r>
      <w:r w:rsidRPr="00FC1F13">
        <w:rPr>
          <w:rStyle w:val="Emphasis"/>
          <w:sz w:val="24"/>
          <w:highlight w:val="yellow"/>
        </w:rPr>
        <w:t>full-scale assault on</w:t>
      </w:r>
      <w:r w:rsidRPr="006151BB">
        <w:rPr>
          <w:rStyle w:val="Emphasis"/>
          <w:sz w:val="24"/>
        </w:rPr>
        <w:t xml:space="preserve"> basic </w:t>
      </w:r>
      <w:r w:rsidRPr="00FC1F13">
        <w:rPr>
          <w:rStyle w:val="Emphasis"/>
          <w:sz w:val="24"/>
          <w:highlight w:val="yellow"/>
        </w:rPr>
        <w:t>democratic principles</w:t>
      </w:r>
      <w:r w:rsidRPr="00FC1F13">
        <w:t xml:space="preserve">, </w:t>
      </w:r>
      <w:r w:rsidRPr="006151BB">
        <w:rPr>
          <w:rStyle w:val="StyleUnderline"/>
        </w:rPr>
        <w:t>not just on the programs that have guided the nation since</w:t>
      </w:r>
      <w:r w:rsidRPr="00FC1F13">
        <w:t xml:space="preserve"> the Great Society, </w:t>
      </w:r>
      <w:r w:rsidRPr="006151BB">
        <w:rPr>
          <w:rStyle w:val="StyleUnderline"/>
        </w:rPr>
        <w:t xml:space="preserve">the New Deal, the Progressive era, or even the Civil War, but </w:t>
      </w:r>
      <w:r w:rsidRPr="00FC1F13">
        <w:rPr>
          <w:rStyle w:val="StyleUnderline"/>
          <w:highlight w:val="yellow"/>
        </w:rPr>
        <w:t xml:space="preserve">on the </w:t>
      </w:r>
      <w:r w:rsidRPr="00FC1F13">
        <w:rPr>
          <w:rStyle w:val="Emphasis"/>
          <w:sz w:val="24"/>
          <w:highlight w:val="yellow"/>
        </w:rPr>
        <w:t>living egalitarian idea</w:t>
      </w:r>
      <w:r w:rsidRPr="006151BB">
        <w:rPr>
          <w:rStyle w:val="Emphasis"/>
          <w:sz w:val="24"/>
        </w:rPr>
        <w:t xml:space="preserve"> from which American progress has flowed</w:t>
      </w:r>
      <w:r w:rsidRPr="00FC1F13">
        <w:t>.</w:t>
      </w:r>
      <w:r>
        <w:t xml:space="preserve"> </w:t>
      </w:r>
      <w:r w:rsidRPr="00FC1F13">
        <w:rPr>
          <w:rStyle w:val="StyleUnderline"/>
          <w:highlight w:val="yellow"/>
        </w:rPr>
        <w:t>Not since</w:t>
      </w:r>
      <w:r w:rsidRPr="006151BB">
        <w:rPr>
          <w:rStyle w:val="StyleUnderline"/>
        </w:rPr>
        <w:t xml:space="preserve"> the </w:t>
      </w:r>
      <w:r w:rsidRPr="00FC1F13">
        <w:rPr>
          <w:rStyle w:val="StyleUnderline"/>
          <w:highlight w:val="yellow"/>
        </w:rPr>
        <w:t>1850s has a</w:t>
      </w:r>
      <w:r w:rsidRPr="006151BB">
        <w:rPr>
          <w:rStyle w:val="StyleUnderline"/>
        </w:rPr>
        <w:t xml:space="preserve">n entrenched </w:t>
      </w:r>
      <w:r w:rsidRPr="00FC1F13">
        <w:rPr>
          <w:rStyle w:val="StyleUnderline"/>
          <w:highlight w:val="yellow"/>
        </w:rPr>
        <w:t>minority</w:t>
      </w:r>
      <w:r w:rsidRPr="006151BB">
        <w:rPr>
          <w:rStyle w:val="StyleUnderline"/>
        </w:rPr>
        <w:t xml:space="preserve"> managed to </w:t>
      </w:r>
      <w:r w:rsidRPr="00FC1F13">
        <w:rPr>
          <w:rStyle w:val="StyleUnderline"/>
          <w:highlight w:val="yellow"/>
        </w:rPr>
        <w:t>shift one of the</w:t>
      </w:r>
      <w:r w:rsidRPr="006151BB">
        <w:rPr>
          <w:rStyle w:val="StyleUnderline"/>
        </w:rPr>
        <w:t xml:space="preserve"> major political </w:t>
      </w:r>
      <w:r w:rsidRPr="00FC1F13">
        <w:rPr>
          <w:rStyle w:val="StyleUnderline"/>
          <w:highlight w:val="yellow"/>
        </w:rPr>
        <w:t>parties to such extremes</w:t>
      </w:r>
      <w:r w:rsidRPr="006151BB">
        <w:rPr>
          <w:rStyle w:val="StyleUnderline"/>
        </w:rPr>
        <w:t xml:space="preserve"> while also holding so much leverage over the nation's politics. </w:t>
      </w:r>
      <w:r w:rsidRPr="00FC1F13">
        <w:rPr>
          <w:rStyle w:val="StyleUnderline"/>
          <w:highlight w:val="yellow"/>
        </w:rPr>
        <w:t>Then, it was</w:t>
      </w:r>
      <w:r w:rsidRPr="006151BB">
        <w:rPr>
          <w:rStyle w:val="StyleUnderline"/>
        </w:rPr>
        <w:t xml:space="preserve"> the Democratic Party that became the vehicle of reaction, as </w:t>
      </w:r>
      <w:r w:rsidRPr="00FC1F13">
        <w:rPr>
          <w:rStyle w:val="Emphasis"/>
          <w:highlight w:val="yellow"/>
        </w:rPr>
        <w:t>Southern slaveholders brooking no interference</w:t>
      </w:r>
      <w:r w:rsidRPr="006151BB">
        <w:rPr>
          <w:rStyle w:val="Emphasis"/>
        </w:rPr>
        <w:t xml:space="preserve"> with the expansion of slavery</w:t>
      </w:r>
      <w:r w:rsidRPr="00FC1F13">
        <w:t xml:space="preserve"> effectively </w:t>
      </w:r>
      <w:r w:rsidRPr="006151BB">
        <w:rPr>
          <w:rStyle w:val="StyleUnderline"/>
        </w:rPr>
        <w:t>rid their party of anyone who would not truckle to their demands</w:t>
      </w:r>
      <w:r w:rsidRPr="00FC1F13">
        <w:t>. When Congress passed laws not to their liking, the Southerners threatened secession, and when they had so alienated the rest of the country that they lost the White House to Abraham Lincoln in 1860, they made good on their threats to secede, which drove the nation into civil war.</w:t>
      </w:r>
      <w:r>
        <w:t xml:space="preserve"> </w:t>
      </w:r>
      <w:r w:rsidRPr="00FC1F13">
        <w:rPr>
          <w:rStyle w:val="StyleUnderline"/>
          <w:highlight w:val="yellow"/>
        </w:rPr>
        <w:t>The crisis</w:t>
      </w:r>
      <w:r w:rsidRPr="006151BB">
        <w:rPr>
          <w:rStyle w:val="StyleUnderline"/>
        </w:rPr>
        <w:t xml:space="preserve"> facing the U</w:t>
      </w:r>
      <w:r w:rsidRPr="00FC1F13">
        <w:t xml:space="preserve">nited </w:t>
      </w:r>
      <w:r w:rsidRPr="006151BB">
        <w:rPr>
          <w:rStyle w:val="StyleUnderline"/>
        </w:rPr>
        <w:t>S</w:t>
      </w:r>
      <w:r w:rsidRPr="00FC1F13">
        <w:t xml:space="preserve">tates </w:t>
      </w:r>
      <w:r w:rsidRPr="00FC1F13">
        <w:rPr>
          <w:rStyle w:val="StyleUnderline"/>
          <w:highlight w:val="yellow"/>
        </w:rPr>
        <w:t>today is not the same</w:t>
      </w:r>
      <w:r w:rsidRPr="006151BB">
        <w:rPr>
          <w:rStyle w:val="StyleUnderline"/>
        </w:rPr>
        <w:t xml:space="preserve"> as it was then. </w:t>
      </w:r>
      <w:r w:rsidRPr="00FC1F13">
        <w:rPr>
          <w:rStyle w:val="StyleUnderline"/>
          <w:highlight w:val="yellow"/>
        </w:rPr>
        <w:t xml:space="preserve">But there are </w:t>
      </w:r>
      <w:r w:rsidRPr="00FC1F13">
        <w:rPr>
          <w:rStyle w:val="Emphasis"/>
          <w:highlight w:val="yellow"/>
        </w:rPr>
        <w:t>similarities</w:t>
      </w:r>
      <w:r w:rsidRPr="006151BB">
        <w:rPr>
          <w:rStyle w:val="StyleUnderline"/>
        </w:rPr>
        <w:t xml:space="preserve">, and </w:t>
      </w:r>
      <w:r w:rsidRPr="00FC1F13">
        <w:rPr>
          <w:rStyle w:val="Emphasis"/>
          <w:highlight w:val="yellow"/>
        </w:rPr>
        <w:t>the stakes of the</w:t>
      </w:r>
      <w:r w:rsidRPr="006151BB">
        <w:rPr>
          <w:rStyle w:val="Emphasis"/>
        </w:rPr>
        <w:t xml:space="preserve"> coming </w:t>
      </w:r>
      <w:r w:rsidRPr="00FC1F13">
        <w:rPr>
          <w:rStyle w:val="Emphasis"/>
          <w:highlight w:val="yellow"/>
        </w:rPr>
        <w:t>election</w:t>
      </w:r>
      <w:r w:rsidRPr="00FC1F13">
        <w:t xml:space="preserve">, if not those of 1860, </w:t>
      </w:r>
      <w:r w:rsidRPr="00FC1F13">
        <w:rPr>
          <w:rStyle w:val="Emphasis"/>
          <w:highlight w:val="yellow"/>
        </w:rPr>
        <w:t>are high enough</w:t>
      </w:r>
      <w:r w:rsidRPr="00FC1F13">
        <w:t xml:space="preserve">. Over the past 50 years, </w:t>
      </w:r>
      <w:r w:rsidRPr="006151BB">
        <w:rPr>
          <w:rStyle w:val="StyleUnderline"/>
        </w:rPr>
        <w:t>the Republican Party has</w:t>
      </w:r>
      <w:r w:rsidRPr="00FC1F13">
        <w:t xml:space="preserve"> by fits and starts </w:t>
      </w:r>
      <w:r w:rsidRPr="006151BB">
        <w:rPr>
          <w:rStyle w:val="StyleUnderline"/>
        </w:rPr>
        <w:t>eliminated all traces of moderation and moved further and further to the right</w:t>
      </w:r>
      <w:r w:rsidRPr="00FC1F13">
        <w:t xml:space="preserve">, well beyond where Goldwater, let alone Nixon, once stood. By the 2016 campaign for the Republican nomination, </w:t>
      </w:r>
      <w:r w:rsidRPr="006151BB">
        <w:rPr>
          <w:rStyle w:val="StyleUnderline"/>
        </w:rPr>
        <w:t>that radicalization has intensified to the point where, week by week, leading presidential contenders seem to be trying to outdo one another in the shock value of their right-wing extremism</w:t>
      </w:r>
      <w:r w:rsidRPr="00FC1F13">
        <w:t xml:space="preserve">. And </w:t>
      </w:r>
      <w:r w:rsidRPr="006151BB">
        <w:rPr>
          <w:rStyle w:val="StyleUnderline"/>
        </w:rPr>
        <w:t xml:space="preserve">the more radical the Republicans have become, the more apparent it is how </w:t>
      </w:r>
      <w:r w:rsidRPr="006151BB">
        <w:rPr>
          <w:rStyle w:val="Emphasis"/>
          <w:sz w:val="24"/>
        </w:rPr>
        <w:t>profound a gulf separates the two political parties</w:t>
      </w:r>
      <w:r w:rsidRPr="00FC1F13">
        <w:t xml:space="preserve">. "A Choice, Not an Echo" went the title of a pro-Goldwater tract in the polarizing election of 1964. </w:t>
      </w:r>
      <w:r w:rsidRPr="006151BB">
        <w:rPr>
          <w:rStyle w:val="StyleUnderline"/>
        </w:rPr>
        <w:t xml:space="preserve">The </w:t>
      </w:r>
      <w:r w:rsidRPr="00FC1F13">
        <w:rPr>
          <w:rStyle w:val="StyleUnderline"/>
          <w:highlight w:val="yellow"/>
        </w:rPr>
        <w:t>2016</w:t>
      </w:r>
      <w:r w:rsidRPr="006151BB">
        <w:rPr>
          <w:rStyle w:val="StyleUnderline"/>
        </w:rPr>
        <w:t xml:space="preserve"> election </w:t>
      </w:r>
      <w:r w:rsidRPr="00FC1F13">
        <w:rPr>
          <w:rStyle w:val="StyleUnderline"/>
          <w:highlight w:val="yellow"/>
        </w:rPr>
        <w:t xml:space="preserve">presents the </w:t>
      </w:r>
      <w:r w:rsidRPr="00FC1F13">
        <w:rPr>
          <w:rStyle w:val="Emphasis"/>
          <w:sz w:val="24"/>
          <w:highlight w:val="yellow"/>
        </w:rPr>
        <w:t>starkest choice</w:t>
      </w:r>
      <w:r w:rsidRPr="00FC1F13">
        <w:t xml:space="preserve"> since then, indeed, </w:t>
      </w:r>
      <w:r w:rsidRPr="00FC1F13">
        <w:rPr>
          <w:rStyle w:val="Emphasis"/>
          <w:sz w:val="24"/>
          <w:highlight w:val="yellow"/>
        </w:rPr>
        <w:t>in living memory</w:t>
      </w:r>
      <w:r w:rsidRPr="00FC1F13">
        <w:rPr>
          <w:rStyle w:val="StyleUnderline"/>
          <w:highlight w:val="yellow"/>
        </w:rPr>
        <w:t>,</w:t>
      </w:r>
      <w:r w:rsidRPr="006151BB">
        <w:rPr>
          <w:rStyle w:val="StyleUnderline"/>
        </w:rPr>
        <w:t xml:space="preserve"> but now </w:t>
      </w:r>
      <w:r w:rsidRPr="00FC1F13">
        <w:rPr>
          <w:rStyle w:val="Emphasis"/>
          <w:sz w:val="24"/>
          <w:highlight w:val="yellow"/>
        </w:rPr>
        <w:t>with literally everything at stake</w:t>
      </w:r>
      <w:r w:rsidRPr="00FC1F13">
        <w:t xml:space="preserve">. The country will, as Lincoln said, become either all one thing or all the other. </w:t>
      </w:r>
    </w:p>
    <w:p w14:paraId="3FF70515" w14:textId="77777777" w:rsidR="00446AF2" w:rsidRDefault="00446AF2" w:rsidP="00446AF2"/>
    <w:p w14:paraId="66D91C68" w14:textId="77777777" w:rsidR="00446AF2" w:rsidRPr="00AB7065" w:rsidRDefault="00446AF2" w:rsidP="00F6070B">
      <w:pPr>
        <w:rPr>
          <w:sz w:val="16"/>
        </w:rPr>
      </w:pPr>
    </w:p>
    <w:p w14:paraId="48FEA0DD" w14:textId="77777777" w:rsidR="00F6070B" w:rsidRPr="00F6070B" w:rsidRDefault="00F6070B" w:rsidP="00F6070B"/>
    <w:p w14:paraId="048F7006" w14:textId="7BD3FDF4" w:rsidR="006E7EA8" w:rsidRDefault="006E7EA8" w:rsidP="006E7EA8">
      <w:pPr>
        <w:pStyle w:val="Heading3"/>
      </w:pPr>
      <w:r>
        <w:t>AT: Institutions Checks</w:t>
      </w:r>
    </w:p>
    <w:p w14:paraId="6AFB71EC" w14:textId="6C5B8510" w:rsidR="006E7EA8" w:rsidRDefault="006E7EA8" w:rsidP="006E7EA8">
      <w:pPr>
        <w:pStyle w:val="Heading4"/>
      </w:pPr>
      <w:r>
        <w:t>Trump can get around all the checks and do whatever he wants</w:t>
      </w:r>
    </w:p>
    <w:p w14:paraId="0EEAD58F" w14:textId="6B7F9F8A" w:rsidR="006E7EA8" w:rsidRPr="006E7EA8" w:rsidRDefault="006E7EA8" w:rsidP="006E7EA8">
      <w:r w:rsidRPr="006E7EA8">
        <w:t xml:space="preserve">Eric </w:t>
      </w:r>
      <w:r w:rsidRPr="006E7EA8">
        <w:rPr>
          <w:rStyle w:val="Style13ptBold"/>
        </w:rPr>
        <w:t>Posner, 6/</w:t>
      </w:r>
      <w:r w:rsidRPr="006E7EA8">
        <w:t xml:space="preserve">3/2016, professor at the University of Chicago Law School, "And if Elected: What President Trump Could or Couldn’t Do", </w:t>
      </w:r>
      <w:hyperlink r:id="rId21" w:history="1">
        <w:r w:rsidR="00245C51" w:rsidRPr="00447BFC">
          <w:rPr>
            <w:rStyle w:val="Hyperlink"/>
          </w:rPr>
          <w:t>www.nytimes.com/2016/06/04/opinion/campaign-stops/and-if-elected-what-president-trump-could-or-couldnt-do.html?rref=collection%2Fsectioncollection%2Fcampaign-stops</w:t>
        </w:r>
      </w:hyperlink>
      <w:r w:rsidR="00245C51">
        <w:t xml:space="preserve"> //AZ</w:t>
      </w:r>
    </w:p>
    <w:p w14:paraId="0DC93A73" w14:textId="33A05A7A" w:rsidR="006E7EA8" w:rsidRPr="006E7EA8" w:rsidRDefault="006E7EA8" w:rsidP="006E7EA8">
      <w:pPr>
        <w:rPr>
          <w:rStyle w:val="StyleUnderline"/>
        </w:rPr>
      </w:pPr>
      <w:r w:rsidRPr="006E7EA8">
        <w:rPr>
          <w:rStyle w:val="StyleUnderline"/>
        </w:rPr>
        <w:t>DONALD TRUMP clearly holds grudges</w:t>
      </w:r>
      <w:r w:rsidRPr="006E7EA8">
        <w:rPr>
          <w:sz w:val="16"/>
        </w:rPr>
        <w:t xml:space="preserve">. He has hurled insults at governors, senators, a judge who recently ruled against him and Miss Universe 2014. He has also attacked the press, arguing that as president he will “open up” libel laws so he can sue newspapers that publish “purposely negative and horrible and false articles” about him. Mr. Trump’s critics wonder whether a man with such a violent temper can be trusted with the presidency. </w:t>
      </w:r>
      <w:r w:rsidRPr="006E7EA8">
        <w:rPr>
          <w:rStyle w:val="StyleUnderline"/>
        </w:rPr>
        <w:t>But his defenders, like Senator John McCain and the Senate majority leader, Mitch McConnell, assure us that the Constitution will constrain him</w:t>
      </w:r>
      <w:r w:rsidRPr="006E7EA8">
        <w:rPr>
          <w:sz w:val="16"/>
        </w:rPr>
        <w:t>. “I still believe we have the institutions of government that would restrain someone who seeks to exceed their constitutional obligations,” Mr. McCain told The New York Times. “We have a Congress. We have the Supreme Court. We’re not Romania.” Under the principle of separation of powers, the president shares power with Congress and the judiciary. The party system, the press and American political traditions may constrain him as well. But what would this mean in practice if Mr. Trump wins? It depends on what Mr. Trump wants to do. His signature issues are immigration and trade. He could not build the Mexican wall without congressional support. Bu</w:t>
      </w:r>
      <w:r w:rsidRPr="006E7EA8">
        <w:rPr>
          <w:rStyle w:val="StyleUnderline"/>
        </w:rPr>
        <w:t>t he could order immigration authorities to deport unauthorized immigrants. And he could bar Muslims from entering the country under existing law, which authorizes him to bar classes of aliens whose entry he determines “would be detrimental to the interests of the United States.” It wouldn’t be the first time: President Ronald Reagan cited this law, as well as his inherent constitutional powers, to block a flood of Haitian migrants from pouring into United States territory in 1981</w:t>
      </w:r>
      <w:r w:rsidRPr="006E7EA8">
        <w:rPr>
          <w:sz w:val="16"/>
        </w:rPr>
        <w:t xml:space="preserve">. Can he slap tariffs on China, as he has threatened? Yes, he can. </w:t>
      </w:r>
      <w:r w:rsidRPr="006E7EA8">
        <w:rPr>
          <w:rStyle w:val="StyleUnderline"/>
        </w:rPr>
        <w:t>Congress has delegated to the president the power to retaliate against foreign countries that engage in unfair trade practices like dumping, leaving it to the president and trade officials to determine what that means. In 2002, President George W. Bush imposed steel tariffs on China and other countries for what many observers considered political reasons.</w:t>
      </w:r>
      <w:r w:rsidRPr="006E7EA8">
        <w:rPr>
          <w:sz w:val="16"/>
        </w:rPr>
        <w:t xml:space="preserve"> The World Trade Organization ruled the steel tariffs illegal in that case. But </w:t>
      </w:r>
      <w:r w:rsidRPr="006E7EA8">
        <w:rPr>
          <w:rStyle w:val="StyleUnderline"/>
        </w:rPr>
        <w:t>Mr. Trump could simply ignore its judgment, and indeed withdraw the United States from the W.T.O., just as President Bush withdrew the United States from the Antiballistic Missile Treaty in 2002</w:t>
      </w:r>
      <w:r w:rsidRPr="006E7EA8">
        <w:rPr>
          <w:sz w:val="16"/>
        </w:rPr>
        <w:t>. While he’s at it, Mr</w:t>
      </w:r>
      <w:r w:rsidRPr="006E7EA8">
        <w:rPr>
          <w:rStyle w:val="StyleUnderline"/>
        </w:rPr>
        <w:t>. Trump could tear up the North Atlantic Treaty, which created NATO, an organization that he has called “obsolete.”</w:t>
      </w:r>
      <w:r w:rsidRPr="006E7EA8">
        <w:rPr>
          <w:sz w:val="16"/>
        </w:rPr>
        <w:t xml:space="preserve"> In May, Mr. </w:t>
      </w:r>
      <w:r w:rsidRPr="006E7EA8">
        <w:rPr>
          <w:rStyle w:val="StyleUnderline"/>
        </w:rPr>
        <w:t>Trump vowed to rescind President Obama’s environmental policies. He would be able to do that as well. He could disavow the Paris climate change agreement, just as President Bush “unsigned” a treaty creating an international criminal court in 2002. He could choke off climate regulations that are in development and probably withdraw existing climate regulations. Even if a court blocked him, he could refuse to enforce the regulations, just as Mr. Obama refused to enforce immigration laws</w:t>
      </w:r>
      <w:r w:rsidRPr="006E7EA8">
        <w:rPr>
          <w:sz w:val="16"/>
        </w:rPr>
        <w:t xml:space="preserve">. In wielding executive power in these ways, Mr. </w:t>
      </w:r>
      <w:r w:rsidRPr="006E7EA8">
        <w:rPr>
          <w:rStyle w:val="StyleUnderline"/>
        </w:rPr>
        <w:t xml:space="preserve">Trump would be following in the footsteps of his predecessors. President Bush cited his commander in chief powers in order to justify interrogation, surveillance and detention polices in the wake of Sept. 11. </w:t>
      </w:r>
      <w:r w:rsidRPr="006E7EA8">
        <w:rPr>
          <w:sz w:val="16"/>
        </w:rPr>
        <w:t xml:space="preserve">While Mr. </w:t>
      </w:r>
      <w:r w:rsidRPr="006E7EA8">
        <w:rPr>
          <w:rStyle w:val="StyleUnderline"/>
        </w:rPr>
        <w:t>Obama</w:t>
      </w:r>
      <w:r w:rsidRPr="006E7EA8">
        <w:rPr>
          <w:sz w:val="16"/>
        </w:rPr>
        <w:t xml:space="preserve"> has shied away from Mr. Bush’s constitutional arguments, </w:t>
      </w:r>
      <w:r w:rsidRPr="006E7EA8">
        <w:rPr>
          <w:rStyle w:val="StyleUnderline"/>
        </w:rPr>
        <w:t>he has interpreted statutes aggressively, while also relying on constitutional authorities, to justify the military intervention in Libya in 2011 and his nonenforcement of immigration laws</w:t>
      </w:r>
      <w:r w:rsidRPr="006E7EA8">
        <w:rPr>
          <w:sz w:val="16"/>
        </w:rPr>
        <w:t xml:space="preserve">. Mr. Trump has expressed impatience with his critics and hinted that he would use federal powers against them. He wouldn’t be able to put someone in jail merely for criticizing him. But </w:t>
      </w:r>
      <w:r w:rsidRPr="006E7EA8">
        <w:rPr>
          <w:rStyle w:val="StyleUnderline"/>
        </w:rPr>
        <w:t>he could direct agencies to use their vast regulatory powers against the companies of executives who have displeased him, like Jeff Bezos, for example, the founder of Amazon. Mr. Trump has already hinted that he would go after Amazon for supposed antitrust violations. He could direct the Department of Justice to investigate his critics by prioritizing categories of crimes they may have committed. Political opponents could be accused of campaign finance law violations. Former government officials, like Hillary Clinton, could be accused of violating secrecy laws.</w:t>
      </w:r>
      <w:r w:rsidRPr="006E7EA8">
        <w:rPr>
          <w:sz w:val="16"/>
        </w:rPr>
        <w:t xml:space="preserve"> Even if the charges come to nothing, </w:t>
      </w:r>
      <w:r w:rsidRPr="006E7EA8">
        <w:rPr>
          <w:rStyle w:val="StyleUnderline"/>
        </w:rPr>
        <w:t>the legal fees for defendants will be hefty</w:t>
      </w:r>
      <w:r w:rsidRPr="006E7EA8">
        <w:rPr>
          <w:sz w:val="16"/>
        </w:rPr>
        <w:t xml:space="preserve">. Mr. </w:t>
      </w:r>
      <w:r w:rsidRPr="006E7EA8">
        <w:rPr>
          <w:rStyle w:val="StyleUnderline"/>
        </w:rPr>
        <w:t xml:space="preserve">Trump could also crack down on journalists who report on national security issues by enforcing federal secrecy laws more aggressively than previous presidents. </w:t>
      </w:r>
      <w:r w:rsidRPr="006E7EA8">
        <w:rPr>
          <w:sz w:val="16"/>
        </w:rPr>
        <w:t xml:space="preserve">President Obama received a lot of criticism for prosecuting government employees who leaked secrets, but the Justice Department did not bring charges against the journalists who published the leaked information. What couldn’t Mr. Trump do? He couldn’t lower (or raise) taxes on his own. He’s supposed to spend funds that Congress appropriates and for the things that Congress appropriates them for — that’s what stands in the way of the wall (unless he persuades Mexico to pay for it and construct it on the other side of the border). He could not follow through on his promise to impose the death penalty on killers of police officers by executive order. And even where he does act, he needs to make sure his legal theories are in order. If he wanted to withdraw climate regulations because climate change is a hoax perpetuated by China, no court would allow him to. But if he said that the climate regulations were based on a speculative assessment of harms that wouldn’t occur for 100 years, he could succeed. Much depends on how far Mr. Trump is willing to push existing legal understandings. </w:t>
      </w:r>
      <w:r w:rsidRPr="006E7EA8">
        <w:rPr>
          <w:rStyle w:val="StyleUnderline"/>
        </w:rPr>
        <w:t>There is a netherworld of laws that presidents are supposed to comply with but courts don’t enforce. He could send military forces into a foreign country without authorization from Congress; courts would most likely stay out of the dispute. What of his suggestion earlier this year to kill the families of terrorists? Courts typically defer to the executive on matters concerning military activities abroad. He might even try to withhold appropriated funds or shift them around in defiance of Congress’s wishes</w:t>
      </w:r>
      <w:r w:rsidRPr="006E7EA8">
        <w:rPr>
          <w:sz w:val="16"/>
        </w:rPr>
        <w:t xml:space="preserve">. What, then, stands between us and a nearly unbounded Mr. Trump, aside from the next election? Senators McCain and McConnell say Congress, but </w:t>
      </w:r>
      <w:r w:rsidRPr="006E7EA8">
        <w:rPr>
          <w:rStyle w:val="StyleUnderline"/>
        </w:rPr>
        <w:t>only a veto-proof majority in both houses, passing new laws, could stop Mr. Trump from exercising the legal authority that Congress has already given the president. Congress can threaten to withhold funds, but the president’s powers to veto legislation and appoint government officers give him a large bargaining chip</w:t>
      </w:r>
      <w:r w:rsidRPr="006E7EA8">
        <w:rPr>
          <w:sz w:val="16"/>
        </w:rPr>
        <w:t xml:space="preserve">. Removal of a president by impeachment is extremely difficult; it has never happened. </w:t>
      </w:r>
      <w:r w:rsidRPr="006E7EA8">
        <w:rPr>
          <w:rStyle w:val="StyleUnderline"/>
        </w:rPr>
        <w:t>The courts are another barrier, but they would need to reverse their longstanding practice of deferring to the president in matters of foreign affairs and domestic regulation</w:t>
      </w:r>
      <w:r w:rsidRPr="006E7EA8">
        <w:rPr>
          <w:sz w:val="16"/>
        </w:rPr>
        <w:t xml:space="preserve">. The Supreme Court could, for example, declare an entry bar on Muslims unconstitutional. But it’s hard to predict how Mr. Trump would respond. After a federal judge, Gonzalo Curiel, ruled against him on a motion in the long-running Trump University litigation, Mr. Trump called him a “hater” and a “Mexican” (Judge Curiel is an American). Mr. Trump’s biggest obstacle to vast power is not the separation of powers but the millions of federal employees who are supposed to work for him. Most of these employees have a strong sense of professionalism and are dedicated to the mission of their agency. They don’t take kindly to arbitrary orders from above. As President Harry Truman said ahead of Dwight D. Eisenhower’s presidency: “He’ll sit here, and he’ll say, ‘Do this! Do that!’ And nothing will happen.” To make things happen, Mr. Trump will need to get loyalists into leadership positions of the agencies, but to do so, he will need the cooperation of the Senate (or he will need to aggressively exploit his recess appointment powers). Moreover, the small number of politically appointed leaders enjoy only limited control of the mass of civil servants. These employees can drag their feet, leak to the press, threaten to resign and employ other tactics to undermine Mr. Trump’s initiatives if they object to them. They’re also hard to fire, thanks to Civil Service protections. But Mr. </w:t>
      </w:r>
      <w:r w:rsidRPr="006E7EA8">
        <w:rPr>
          <w:rStyle w:val="StyleUnderline"/>
        </w:rPr>
        <w:t>Trump can fight back. He can appoint loyalists not only to political positions in the executive branch, but to the courts, and he may be able to attract them to the ranks of the Civil Service</w:t>
      </w:r>
      <w:r w:rsidRPr="006E7EA8">
        <w:rPr>
          <w:sz w:val="16"/>
        </w:rPr>
        <w:t xml:space="preserve">. And while executive branch officials who disregard the law might be prosecuted by the Justice Department, President </w:t>
      </w:r>
      <w:r w:rsidRPr="006E7EA8">
        <w:rPr>
          <w:rStyle w:val="StyleUnderline"/>
        </w:rPr>
        <w:t>Trump would have one more trick up his sleeve. Like President George H.W. Bush, who rescued Iran-contra defendants from punishment in 1992, he could hand out get-out-of-jail-free cards in the form of the pardon.</w:t>
      </w:r>
    </w:p>
    <w:sectPr w:rsidR="006E7EA8" w:rsidRPr="006E7EA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enlo Bold">
    <w:panose1 w:val="020B0709030604020204"/>
    <w:charset w:val="00"/>
    <w:family w:val="auto"/>
    <w:pitch w:val="variable"/>
    <w:sig w:usb0="E60022FF" w:usb1="D000F1FB" w:usb2="00000028" w:usb3="00000000" w:csb0="000001D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D47C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671AB"/>
    <w:rsid w:val="0007146D"/>
    <w:rsid w:val="00072718"/>
    <w:rsid w:val="0007381E"/>
    <w:rsid w:val="0008785F"/>
    <w:rsid w:val="00090CBE"/>
    <w:rsid w:val="000A2D8A"/>
    <w:rsid w:val="000B414F"/>
    <w:rsid w:val="000D26A6"/>
    <w:rsid w:val="000D2B90"/>
    <w:rsid w:val="000D47C3"/>
    <w:rsid w:val="000D6ED8"/>
    <w:rsid w:val="000D717B"/>
    <w:rsid w:val="000E17E1"/>
    <w:rsid w:val="00100B28"/>
    <w:rsid w:val="00117316"/>
    <w:rsid w:val="001209B4"/>
    <w:rsid w:val="00173EA3"/>
    <w:rsid w:val="001761FC"/>
    <w:rsid w:val="00182655"/>
    <w:rsid w:val="001840F2"/>
    <w:rsid w:val="00185134"/>
    <w:rsid w:val="001856C6"/>
    <w:rsid w:val="00191B5F"/>
    <w:rsid w:val="00192487"/>
    <w:rsid w:val="0019668D"/>
    <w:rsid w:val="001A25FD"/>
    <w:rsid w:val="001A5371"/>
    <w:rsid w:val="001A5DD2"/>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5C51"/>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20A3"/>
    <w:rsid w:val="002F6E74"/>
    <w:rsid w:val="002F7039"/>
    <w:rsid w:val="003106B3"/>
    <w:rsid w:val="0031385D"/>
    <w:rsid w:val="003223B2"/>
    <w:rsid w:val="00322A67"/>
    <w:rsid w:val="00326ED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0D05"/>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AF2"/>
    <w:rsid w:val="00447B10"/>
    <w:rsid w:val="00452EE4"/>
    <w:rsid w:val="004536D6"/>
    <w:rsid w:val="00457224"/>
    <w:rsid w:val="00471270"/>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E7EA8"/>
    <w:rsid w:val="006F126E"/>
    <w:rsid w:val="006F3834"/>
    <w:rsid w:val="006F5693"/>
    <w:rsid w:val="00717B01"/>
    <w:rsid w:val="007227D9"/>
    <w:rsid w:val="0072491F"/>
    <w:rsid w:val="00725248"/>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66996"/>
    <w:rsid w:val="0097151F"/>
    <w:rsid w:val="00973777"/>
    <w:rsid w:val="00976E78"/>
    <w:rsid w:val="009775C0"/>
    <w:rsid w:val="009850CD"/>
    <w:rsid w:val="00990634"/>
    <w:rsid w:val="00991733"/>
    <w:rsid w:val="00992078"/>
    <w:rsid w:val="009A1467"/>
    <w:rsid w:val="009A6464"/>
    <w:rsid w:val="009B33CC"/>
    <w:rsid w:val="009B69F5"/>
    <w:rsid w:val="009C5FF7"/>
    <w:rsid w:val="009C6292"/>
    <w:rsid w:val="009D15DB"/>
    <w:rsid w:val="009F1CBB"/>
    <w:rsid w:val="009F3305"/>
    <w:rsid w:val="009F6FB2"/>
    <w:rsid w:val="00A02B92"/>
    <w:rsid w:val="00A071C0"/>
    <w:rsid w:val="00A22670"/>
    <w:rsid w:val="00A24B35"/>
    <w:rsid w:val="00A271BA"/>
    <w:rsid w:val="00A27F86"/>
    <w:rsid w:val="00A431C6"/>
    <w:rsid w:val="00A519F4"/>
    <w:rsid w:val="00A54315"/>
    <w:rsid w:val="00A60FBC"/>
    <w:rsid w:val="00A65C0B"/>
    <w:rsid w:val="00A81FD2"/>
    <w:rsid w:val="00A8441A"/>
    <w:rsid w:val="00A8674A"/>
    <w:rsid w:val="00A908A8"/>
    <w:rsid w:val="00AA6F6E"/>
    <w:rsid w:val="00AB48D3"/>
    <w:rsid w:val="00AE2124"/>
    <w:rsid w:val="00AE24BC"/>
    <w:rsid w:val="00AE3E3F"/>
    <w:rsid w:val="00AF4760"/>
    <w:rsid w:val="00AF55D4"/>
    <w:rsid w:val="00B05C2D"/>
    <w:rsid w:val="00B12933"/>
    <w:rsid w:val="00B12B88"/>
    <w:rsid w:val="00B13BC8"/>
    <w:rsid w:val="00B24662"/>
    <w:rsid w:val="00B350B1"/>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90CAD"/>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6CC9"/>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3795"/>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070B"/>
    <w:rsid w:val="00F73954"/>
    <w:rsid w:val="00F94060"/>
    <w:rsid w:val="00FA56F6"/>
    <w:rsid w:val="00FB329D"/>
    <w:rsid w:val="00FC27E3"/>
    <w:rsid w:val="00FC74C7"/>
    <w:rsid w:val="00FD451D"/>
    <w:rsid w:val="00FD58AE"/>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12D7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6AF2"/>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46A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46AF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46AF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46AF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46AF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46AF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46AF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46AF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6AF2"/>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446AF2"/>
    <w:rPr>
      <w:b w:val="0"/>
      <w:sz w:val="22"/>
      <w:u w:val="single"/>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446AF2"/>
    <w:rPr>
      <w:rFonts w:ascii="Calibri" w:hAnsi="Calibri"/>
      <w:b/>
      <w:i w:val="0"/>
      <w:iCs/>
      <w:sz w:val="26"/>
      <w:u w:val="single"/>
      <w:bdr w:val="none" w:sz="0" w:space="0" w:color="auto"/>
    </w:rPr>
  </w:style>
  <w:style w:type="character" w:styleId="FollowedHyperlink">
    <w:name w:val="FollowedHyperlink"/>
    <w:basedOn w:val="DefaultParagraphFont"/>
    <w:uiPriority w:val="99"/>
    <w:semiHidden/>
    <w:unhideWhenUsed/>
    <w:rsid w:val="00446AF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46AF2"/>
    <w:rPr>
      <w:color w:val="auto"/>
      <w:u w:val="none"/>
    </w:rPr>
  </w:style>
  <w:style w:type="paragraph" w:styleId="DocumentMap">
    <w:name w:val="Document Map"/>
    <w:basedOn w:val="Normal"/>
    <w:link w:val="DocumentMapChar"/>
    <w:uiPriority w:val="99"/>
    <w:semiHidden/>
    <w:unhideWhenUsed/>
    <w:rsid w:val="00446A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6AF2"/>
    <w:rPr>
      <w:rFonts w:ascii="Lucida Grande" w:hAnsi="Lucida Grande" w:cs="Lucida Grande"/>
    </w:rPr>
  </w:style>
  <w:style w:type="paragraph" w:customStyle="1" w:styleId="textbold">
    <w:name w:val="text bold"/>
    <w:basedOn w:val="Normal"/>
    <w:link w:val="Emphasis"/>
    <w:uiPriority w:val="7"/>
    <w:qFormat/>
    <w:rsid w:val="002F7039"/>
    <w:pPr>
      <w:ind w:left="720"/>
      <w:jc w:val="both"/>
    </w:pPr>
    <w:rPr>
      <w:b/>
      <w:iCs/>
      <w:sz w:val="26"/>
      <w:u w:val="single"/>
    </w:rPr>
  </w:style>
  <w:style w:type="paragraph" w:customStyle="1" w:styleId="Emphasis1">
    <w:name w:val="Emphasis1"/>
    <w:basedOn w:val="Normal"/>
    <w:autoRedefine/>
    <w:uiPriority w:val="7"/>
    <w:qFormat/>
    <w:rsid w:val="00A519F4"/>
    <w:pPr>
      <w:pBdr>
        <w:top w:val="single" w:sz="4" w:space="1" w:color="auto"/>
        <w:left w:val="single" w:sz="4" w:space="4" w:color="auto"/>
        <w:bottom w:val="single" w:sz="4" w:space="1" w:color="auto"/>
        <w:right w:val="single" w:sz="4" w:space="4" w:color="auto"/>
      </w:pBdr>
      <w:ind w:left="720"/>
      <w:jc w:val="both"/>
    </w:pPr>
    <w:rPr>
      <w:rFonts w:ascii="Times New Roman" w:eastAsiaTheme="minorHAnsi" w:hAnsi="Times New Roman" w:cs="Times New Roman"/>
      <w:b/>
      <w:iCs/>
      <w:sz w:val="24"/>
      <w:szCs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6AF2"/>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46A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46AF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46AF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46AF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46AF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46AF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46AF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46AF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6AF2"/>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446AF2"/>
    <w:rPr>
      <w:b w:val="0"/>
      <w:sz w:val="22"/>
      <w:u w:val="single"/>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446AF2"/>
    <w:rPr>
      <w:rFonts w:ascii="Calibri" w:hAnsi="Calibri"/>
      <w:b/>
      <w:i w:val="0"/>
      <w:iCs/>
      <w:sz w:val="26"/>
      <w:u w:val="single"/>
      <w:bdr w:val="none" w:sz="0" w:space="0" w:color="auto"/>
    </w:rPr>
  </w:style>
  <w:style w:type="character" w:styleId="FollowedHyperlink">
    <w:name w:val="FollowedHyperlink"/>
    <w:basedOn w:val="DefaultParagraphFont"/>
    <w:uiPriority w:val="99"/>
    <w:semiHidden/>
    <w:unhideWhenUsed/>
    <w:rsid w:val="00446AF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46AF2"/>
    <w:rPr>
      <w:color w:val="auto"/>
      <w:u w:val="none"/>
    </w:rPr>
  </w:style>
  <w:style w:type="paragraph" w:styleId="DocumentMap">
    <w:name w:val="Document Map"/>
    <w:basedOn w:val="Normal"/>
    <w:link w:val="DocumentMapChar"/>
    <w:uiPriority w:val="99"/>
    <w:semiHidden/>
    <w:unhideWhenUsed/>
    <w:rsid w:val="00446A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6AF2"/>
    <w:rPr>
      <w:rFonts w:ascii="Lucida Grande" w:hAnsi="Lucida Grande" w:cs="Lucida Grande"/>
    </w:rPr>
  </w:style>
  <w:style w:type="paragraph" w:customStyle="1" w:styleId="textbold">
    <w:name w:val="text bold"/>
    <w:basedOn w:val="Normal"/>
    <w:link w:val="Emphasis"/>
    <w:uiPriority w:val="7"/>
    <w:qFormat/>
    <w:rsid w:val="002F7039"/>
    <w:pPr>
      <w:ind w:left="720"/>
      <w:jc w:val="both"/>
    </w:pPr>
    <w:rPr>
      <w:b/>
      <w:iCs/>
      <w:sz w:val="26"/>
      <w:u w:val="single"/>
    </w:rPr>
  </w:style>
  <w:style w:type="paragraph" w:customStyle="1" w:styleId="Emphasis1">
    <w:name w:val="Emphasis1"/>
    <w:basedOn w:val="Normal"/>
    <w:autoRedefine/>
    <w:uiPriority w:val="7"/>
    <w:qFormat/>
    <w:rsid w:val="00A519F4"/>
    <w:pPr>
      <w:pBdr>
        <w:top w:val="single" w:sz="4" w:space="1" w:color="auto"/>
        <w:left w:val="single" w:sz="4" w:space="4" w:color="auto"/>
        <w:bottom w:val="single" w:sz="4" w:space="1" w:color="auto"/>
        <w:right w:val="single" w:sz="4" w:space="4" w:color="auto"/>
      </w:pBdr>
      <w:ind w:left="720"/>
      <w:jc w:val="both"/>
    </w:pPr>
    <w:rPr>
      <w:rFonts w:ascii="Times New Roman" w:eastAsiaTheme="minorHAnsi" w:hAnsi="Times New Roman" w:cs="Times New Roman"/>
      <w:b/>
      <w:iCs/>
      <w:sz w:val="24"/>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telegraph.co.uk/news/2016/05/04/donald-trumps-first-100-days---muslims-banned-the-wall-designed/" TargetMode="External"/><Relationship Id="rId21" Type="http://schemas.openxmlformats.org/officeDocument/2006/relationships/hyperlink" Target="http://www.nytimes.com/2016/06/04/opinion/campaign-stops/and-if-elected-what-president-trump-could-or-couldnt-do.html?rref=collection%2Fsectioncollection%2Fcampaign-stops"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nytimes.com/2016/02/26/opinion/the-governing-cancer-of-our-time.html" TargetMode="External"/><Relationship Id="rId11" Type="http://schemas.openxmlformats.org/officeDocument/2006/relationships/hyperlink" Target="http://www.slate.com/blogs/xx_factor/2016/03/29/susan_sarandon_is_perfect_spokeswoman_for_neverhillary.html" TargetMode="External"/><Relationship Id="rId12" Type="http://schemas.openxmlformats.org/officeDocument/2006/relationships/hyperlink" Target="http://www.slate.com/articles/news_and_politics/politics/2016/06/leftists_for_trump_what_is_to_be_done_about_these_insufferable_nihilists.html" TargetMode="External"/><Relationship Id="rId13" Type="http://schemas.openxmlformats.org/officeDocument/2006/relationships/hyperlink" Target="http://www.slate.com/articles/news_and_politics/politics/2016/06/leftists_for_trump_what_is_to_be_done_about_these_insufferable_nihilists.html" TargetMode="External"/><Relationship Id="rId14" Type="http://schemas.openxmlformats.org/officeDocument/2006/relationships/hyperlink" Target="http://www.slate.com/articles/news_and_politics/politics/2016/06/among_the_deadenders_of_bernieworld.html" TargetMode="External"/><Relationship Id="rId15" Type="http://schemas.openxmlformats.org/officeDocument/2006/relationships/hyperlink" Target="http://www.politico.com/magazine/story/2016/05/2016-election-hillary-clinton-campaign-loses-defeated-donald-trump-213924" TargetMode="External"/><Relationship Id="rId16" Type="http://schemas.openxmlformats.org/officeDocument/2006/relationships/hyperlink" Target="https://www.jacobinmag.com/2016/02/ta-nehisi-coates-case-for-reparations-bernie-sanders-racism/" TargetMode="External"/><Relationship Id="rId17" Type="http://schemas.openxmlformats.org/officeDocument/2006/relationships/hyperlink" Target="http://www.nytimes.com/2016/06/21/us/politics/hillary-clinton-donald-trump-monmouth-poll.html?_r=0" TargetMode="External"/><Relationship Id="rId18" Type="http://schemas.openxmlformats.org/officeDocument/2006/relationships/hyperlink" Target="http://www.theatlantic.com/politics/archive/2016/06/hillary-clinton-donald-trump-national-poll/489287/" TargetMode="External"/><Relationship Id="rId19" Type="http://schemas.openxmlformats.org/officeDocument/2006/relationships/hyperlink" Target="http://www.huffingtonpost.com/entry/trump-torture-waterboarding_us_5775d740e4b04164640f6597"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zabner:Library:Application%20Support:Microsoft:Office:User%20Template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C33D326-954A-9D4F-81EC-294E9E7F0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12</Pages>
  <Words>33562</Words>
  <Characters>191307</Characters>
  <Application>Microsoft Macintosh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224421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Adam Zabner</dc:creator>
  <cp:keywords>5.0</cp:keywords>
  <dc:description/>
  <cp:lastModifiedBy>Brett Bricker</cp:lastModifiedBy>
  <cp:revision>11</cp:revision>
  <dcterms:created xsi:type="dcterms:W3CDTF">2016-07-10T00:44:00Z</dcterms:created>
  <dcterms:modified xsi:type="dcterms:W3CDTF">2016-07-11T05:36:00Z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