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E0B404" w14:textId="60670047" w:rsidR="00781C1E" w:rsidRPr="00781C1E" w:rsidRDefault="00781C1E" w:rsidP="00781C1E">
      <w:bookmarkStart w:id="0" w:name="_GoBack"/>
      <w:bookmarkEnd w:id="0"/>
      <w:r>
        <w:t xml:space="preserve">Adrien Hanley </w:t>
      </w:r>
    </w:p>
    <w:p w14:paraId="623DB0A4" w14:textId="0D77B251" w:rsidR="00B45FE9" w:rsidRDefault="009D6840" w:rsidP="009D6840">
      <w:pPr>
        <w:pStyle w:val="Heading1"/>
      </w:pPr>
      <w:r>
        <w:t xml:space="preserve">Appeasement </w:t>
      </w:r>
      <w:r w:rsidR="00E03CE2">
        <w:t>DA</w:t>
      </w:r>
    </w:p>
    <w:p w14:paraId="65DC9261" w14:textId="3CB231C5" w:rsidR="00836C48" w:rsidRDefault="00836C48" w:rsidP="00836C48">
      <w:pPr>
        <w:pStyle w:val="Heading3"/>
      </w:pPr>
      <w:r>
        <w:t>Notes</w:t>
      </w:r>
      <w:r w:rsidR="00A72721">
        <w:t xml:space="preserve"> – Neg</w:t>
      </w:r>
    </w:p>
    <w:p w14:paraId="47D80578" w14:textId="267B562C" w:rsidR="00836C48" w:rsidRDefault="00836C48" w:rsidP="00836C48">
      <w:r>
        <w:t xml:space="preserve">Hello! </w:t>
      </w:r>
    </w:p>
    <w:p w14:paraId="57A75E63" w14:textId="77777777" w:rsidR="00836C48" w:rsidRDefault="00836C48" w:rsidP="002A6808">
      <w:r>
        <w:t xml:space="preserve">Uniqueness – there are a few different routes here. </w:t>
      </w:r>
    </w:p>
    <w:p w14:paraId="1F34CA8B" w14:textId="472CD36F" w:rsidR="002A6808" w:rsidRDefault="00A72721" w:rsidP="00A72721">
      <w:pPr>
        <w:pStyle w:val="ListParagraph"/>
        <w:numPr>
          <w:ilvl w:val="0"/>
          <w:numId w:val="15"/>
        </w:numPr>
      </w:pPr>
      <w:r>
        <w:t xml:space="preserve"> </w:t>
      </w:r>
      <w:r w:rsidR="00836C48">
        <w:t>The 1NC says that the US is shifting toward a hardline stance in the SCS now mostly thanks to US generals and freedom of navigation patrols (basically we drive boats near Chinese islands in an effort to show we don’t agree with them and that any further expansion risks war. However, because the elections are coming up, and china knows that either trump or Hillary are going to be more hardline, they are looking for any signs of weakness from Obama, if they get those signs they will expand as fast as possible before the next elections. Obviously switch out the uniqueness come November</w:t>
      </w:r>
    </w:p>
    <w:p w14:paraId="35A9800C" w14:textId="7A7C7F19" w:rsidR="00836C48" w:rsidRDefault="00836C48" w:rsidP="00836C48">
      <w:pPr>
        <w:pStyle w:val="ListParagraph"/>
        <w:numPr>
          <w:ilvl w:val="0"/>
          <w:numId w:val="15"/>
        </w:numPr>
      </w:pPr>
      <w:r>
        <w:t>There are other uniqueness cards, as well as link specific uniqueness. Most of them say Obama is shifting toward a hardline stance on china. Its difficult to win that Obama isn’t doing ANY engagement, but if you win the general direction is towards containment that means the plan reverses the direction and collapses our credibility</w:t>
      </w:r>
    </w:p>
    <w:p w14:paraId="289FAAE5" w14:textId="77777777" w:rsidR="00DA61FD" w:rsidRDefault="00DA61FD" w:rsidP="00DA61FD"/>
    <w:p w14:paraId="06912652" w14:textId="1DD23041" w:rsidR="00DA61FD" w:rsidRDefault="00DA61FD" w:rsidP="00DA61FD">
      <w:r>
        <w:t>You should update the uniqueness come September, and then every couple months.</w:t>
      </w:r>
    </w:p>
    <w:p w14:paraId="0977B95C" w14:textId="77777777" w:rsidR="00DA61FD" w:rsidRDefault="00DA61FD" w:rsidP="00DA61FD"/>
    <w:p w14:paraId="42EA00D7" w14:textId="77777777" w:rsidR="00836C48" w:rsidRDefault="00836C48" w:rsidP="00836C48">
      <w:r>
        <w:t>Link</w:t>
      </w:r>
    </w:p>
    <w:p w14:paraId="31F04D0D" w14:textId="03E68F1D" w:rsidR="00A72721" w:rsidRDefault="00836C48" w:rsidP="00A72721">
      <w:r>
        <w:t xml:space="preserve">They are specific to affs, but basically its that when we engage with china it makes china think that we aren’t willing to contest their SCS expansion/aggressiveness. It collapses the credibility, which is basically the idea that the US will “follow through” in the instance where China invades part of the phillipines, or a japaneses island. This means china “miscalculates”, and believes it can take these islands without military retaliation. </w:t>
      </w:r>
      <w:r w:rsidR="00A72721">
        <w:t xml:space="preserve">China needs to believe that the US will retaliate, and a strategy of engagement and cooperation sends the opposite signal, because why would you cooperate with an enemy? That brings me to the appeasement stuff. When you do things that China has ASKED FOR, which their “say yes” evidence proves, China perceives it as appeasing it, giving it concessions in order to try and get it to change its behavior. This is bad because good evidence says that appeasement doesn’t change behavior, rather it signals that other countries won’t follow thorugh. Use an example from WW2 from when the British prime minister Neville Chamberlin agreed with Hitler that Hitler could have Czechoslovakia if he promised that he won’t invade Europe. Chamberlin said after the deal “we have achieved peace in our time”…whelp that clearly didn’t work out, Hitler just though that the British wouldn’t intervene in Europe. Hitler obviously miscalculated. </w:t>
      </w:r>
    </w:p>
    <w:p w14:paraId="5EB33311" w14:textId="77777777" w:rsidR="00DB6F94" w:rsidRPr="002A6808" w:rsidRDefault="00DB6F94" w:rsidP="00A72721"/>
    <w:p w14:paraId="28CEB9A5" w14:textId="369C6AF9" w:rsidR="00836C48" w:rsidRDefault="00836C48" w:rsidP="00836C48">
      <w:r>
        <w:t>Impact</w:t>
      </w:r>
    </w:p>
    <w:p w14:paraId="3A6F27D9" w14:textId="4BBE80D9" w:rsidR="00A72721" w:rsidRDefault="00836C48" w:rsidP="00836C48">
      <w:r>
        <w:t xml:space="preserve">US china war. Also some other modules in the block, but the main focus of the DA is us china war. If china miscalculates and invades the Otaku islands in japan, or islands in the </w:t>
      </w:r>
      <w:r w:rsidR="00A72721">
        <w:t>Philippines</w:t>
      </w:r>
      <w:r>
        <w:t xml:space="preserve">, or even thinks it can get away with flying planes near us vessels, there will be a war. That leads to extinction. </w:t>
      </w:r>
    </w:p>
    <w:p w14:paraId="06524F55" w14:textId="23C342AF" w:rsidR="004C6FC4" w:rsidRDefault="00A72721" w:rsidP="00836C48">
      <w:r>
        <w:t xml:space="preserve">Watch out – what was tricky about writing this DA is that most of the authors that say Obama is being hardline on China also say engagement is good. Most of the authors that say we shouldn’t engage with china also think that Obama has been terrible and is appeasing. If the other team ever points out a contradiction in your card, just say that that is an old example of Obama appeasing, but your most recent uniqueness evidence says that Obama is shifting </w:t>
      </w:r>
      <w:r w:rsidR="00437C1E">
        <w:t>through</w:t>
      </w:r>
      <w:r>
        <w:t xml:space="preserve"> the Asia pivot, which began in about 2012. </w:t>
      </w:r>
    </w:p>
    <w:p w14:paraId="1EBA2A53" w14:textId="785243DA" w:rsidR="004C6FC4" w:rsidRDefault="004C6FC4" w:rsidP="00836C48">
      <w:r>
        <w:t>If you want to see what the best args are against this DA, look at the Notes – Aff section.</w:t>
      </w:r>
    </w:p>
    <w:p w14:paraId="4DCB13FC" w14:textId="4465AACB" w:rsidR="000C6C98" w:rsidRDefault="000C6C98" w:rsidP="000C6C98">
      <w:pPr>
        <w:pStyle w:val="Heading3"/>
      </w:pPr>
      <w:r>
        <w:t>Notes – Aff</w:t>
      </w:r>
    </w:p>
    <w:p w14:paraId="271FDA5E" w14:textId="4C3ECBEF" w:rsidR="000C6C98" w:rsidRDefault="000C6C98" w:rsidP="000C6C98">
      <w:r>
        <w:t>If you</w:t>
      </w:r>
      <w:r w:rsidR="00BE2575">
        <w:t xml:space="preserve"> want to beat the disad</w:t>
      </w:r>
      <w:r>
        <w:t>, there are three args u should be going for</w:t>
      </w:r>
    </w:p>
    <w:p w14:paraId="1F15C87C" w14:textId="58AA8175" w:rsidR="000C6C98" w:rsidRDefault="000C6C98" w:rsidP="000C6C98">
      <w:pPr>
        <w:pStyle w:val="ListParagraph"/>
        <w:numPr>
          <w:ilvl w:val="0"/>
          <w:numId w:val="16"/>
        </w:numPr>
      </w:pPr>
      <w:r>
        <w:t xml:space="preserve">No link uniqueness/non unique – I’m pretty sure you are on the side of truth here that Obama is not decreasing his engagement with China right now and is not taking a particularly hardline stance against china right now. You are also on the side of truth that there is no reason your aff is different from the climate agreement, nuclear agreements, normal diplomacy, ect… and that the impact should havae already been triggered by all the engagement we are doing right now. That’s the problem with a generic DA. </w:t>
      </w:r>
    </w:p>
    <w:p w14:paraId="20355CDE" w14:textId="28DB7633" w:rsidR="000C6C98" w:rsidRDefault="000C6C98" w:rsidP="000C6C98">
      <w:pPr>
        <w:pStyle w:val="ListParagraph"/>
        <w:numPr>
          <w:ilvl w:val="0"/>
          <w:numId w:val="16"/>
        </w:numPr>
      </w:pPr>
      <w:r>
        <w:t xml:space="preserve">You aren’t appeasement – most of the aff card says that the US shound’t look weak in the context of the SCS, however your aff (unless u are an SCS aff) probably isn’t exactly what their cards are talking about. </w:t>
      </w:r>
      <w:r w:rsidR="004C6FC4">
        <w:t>Also, there are qualitative differences between appeasement and engagement – the Larson 12 evidence says that engagement doesn’t always try and change the behavior of the target state, but rather is for the US’ own self interest. If the US does something in its own self benefit,, China won’t see it as appeasement because they aren’t doing it for china’s sake</w:t>
      </w:r>
    </w:p>
    <w:p w14:paraId="1CB1C88E" w14:textId="05674C75" w:rsidR="004C6FC4" w:rsidRPr="000C6C98" w:rsidRDefault="004C6FC4" w:rsidP="000C6C98">
      <w:pPr>
        <w:pStyle w:val="ListParagraph"/>
        <w:numPr>
          <w:ilvl w:val="0"/>
          <w:numId w:val="16"/>
        </w:numPr>
      </w:pPr>
      <w:r>
        <w:t xml:space="preserve">Turns!! – there is great ev that more military in the SCS makes China freak out even more, and that China is building defensively as a result of things like US freedom of navigation patrols. If the plan were to pass and the US looked like it was appeasing china, there is good ev that that would mean risk of conflict would decrease, not the other way around. </w:t>
      </w:r>
    </w:p>
    <w:p w14:paraId="3D8C6175" w14:textId="4E6D9A2A" w:rsidR="00E03CE2" w:rsidRDefault="00E03CE2" w:rsidP="00D473FA">
      <w:pPr>
        <w:pStyle w:val="Heading2"/>
      </w:pPr>
      <w:r>
        <w:t>1NC</w:t>
      </w:r>
    </w:p>
    <w:p w14:paraId="62B52937" w14:textId="77777777" w:rsidR="00C03118" w:rsidRPr="00CE51E2" w:rsidRDefault="00C03118" w:rsidP="00C03118">
      <w:pPr>
        <w:pStyle w:val="Heading4"/>
      </w:pPr>
      <w:r>
        <w:t>The US is shifting toward a hardline stance in the SCS now – but any sign of weakness means China will aggressively expand before the next president is inaugurated</w:t>
      </w:r>
    </w:p>
    <w:p w14:paraId="5AFB00F0" w14:textId="77777777" w:rsidR="00C03118" w:rsidRPr="00CE51E2" w:rsidRDefault="00C03118" w:rsidP="00C03118">
      <w:pPr>
        <w:rPr>
          <w:rStyle w:val="StyleStyleBold12pt"/>
        </w:rPr>
      </w:pPr>
      <w:r w:rsidRPr="00CE51E2">
        <w:rPr>
          <w:rStyle w:val="StyleStyleBold12pt"/>
        </w:rPr>
        <w:t>Kehoe 15</w:t>
      </w:r>
    </w:p>
    <w:p w14:paraId="6A5FEED9" w14:textId="77777777" w:rsidR="00C03118" w:rsidRDefault="00C03118" w:rsidP="00C03118">
      <w:r>
        <w:t xml:space="preserve">[John, May 18 2015, writes on the economy specializing in North America, monetary policy, markets. Based in Washington, John began his career as an Australian Treasury official before joining The Australian Financial Review in 2008, “China tests Barack Obama's perceived weakness on South China Sea” </w:t>
      </w:r>
      <w:r w:rsidRPr="009D1405">
        <w:t>http://www.afr.com/news/world/asia/china-tests-barack-obamas-perceived-weakness-on-south-china-sea-20150517-gh3hh8</w:t>
      </w:r>
      <w:r>
        <w:t>, Accessed June 28 2016, A.H]</w:t>
      </w:r>
    </w:p>
    <w:p w14:paraId="7D5AD7BD" w14:textId="77777777" w:rsidR="00C03118" w:rsidRPr="00CE51E2" w:rsidRDefault="00C03118" w:rsidP="00C03118">
      <w:pPr>
        <w:rPr>
          <w:sz w:val="16"/>
        </w:rPr>
      </w:pPr>
      <w:r w:rsidRPr="007F4D1E">
        <w:rPr>
          <w:rStyle w:val="StyleBoldUnderline"/>
          <w:highlight w:val="cyan"/>
        </w:rPr>
        <w:t>Eighteen months</w:t>
      </w:r>
      <w:r w:rsidRPr="00CE51E2">
        <w:rPr>
          <w:sz w:val="16"/>
        </w:rPr>
        <w:t xml:space="preserve">. </w:t>
      </w:r>
      <w:r w:rsidRPr="007F4D1E">
        <w:rPr>
          <w:rStyle w:val="StyleBoldUnderline"/>
          <w:highlight w:val="cyan"/>
        </w:rPr>
        <w:t>That's the timeframe Beijing has to test how much territory it can claim in disputed Asian waters</w:t>
      </w:r>
      <w:r w:rsidRPr="00CE51E2">
        <w:rPr>
          <w:sz w:val="16"/>
        </w:rPr>
        <w:t>, before a more uncompromising United States commander in chief takes over from a perceived militarily-passive President Barack Obama.</w:t>
      </w:r>
      <w:r w:rsidRPr="00CE51E2">
        <w:rPr>
          <w:sz w:val="12"/>
        </w:rPr>
        <w:t>¶</w:t>
      </w:r>
      <w:r w:rsidRPr="00CE51E2">
        <w:rPr>
          <w:sz w:val="16"/>
        </w:rPr>
        <w:t xml:space="preserve"> "</w:t>
      </w:r>
      <w:r w:rsidRPr="007F4D1E">
        <w:rPr>
          <w:rStyle w:val="Emphasis"/>
          <w:highlight w:val="cyan"/>
        </w:rPr>
        <w:t>The Chinese calculation is 'run hard now'</w:t>
      </w:r>
      <w:r w:rsidRPr="00CE51E2">
        <w:rPr>
          <w:sz w:val="16"/>
        </w:rPr>
        <w:t>," says Ernest Bower, a senior adviser for south-east Asia at the Centre for Strategic and International Studies in Washington.</w:t>
      </w:r>
      <w:r w:rsidRPr="00CE51E2">
        <w:rPr>
          <w:sz w:val="12"/>
        </w:rPr>
        <w:t>¶</w:t>
      </w:r>
      <w:r w:rsidRPr="00CE51E2">
        <w:rPr>
          <w:sz w:val="16"/>
        </w:rPr>
        <w:t xml:space="preserve"> The view from Washington is that </w:t>
      </w:r>
      <w:r w:rsidRPr="00CD70E1">
        <w:rPr>
          <w:rStyle w:val="StyleBoldUnderline"/>
        </w:rPr>
        <w:t>US credibility in the Asia Pacific region</w:t>
      </w:r>
      <w:r w:rsidRPr="00CD70E1">
        <w:rPr>
          <w:sz w:val="16"/>
        </w:rPr>
        <w:t xml:space="preserve">, an area of major economic and strategic importance to Australia, </w:t>
      </w:r>
      <w:r w:rsidRPr="00CD70E1">
        <w:rPr>
          <w:rStyle w:val="Emphasis"/>
        </w:rPr>
        <w:t>is on the line as China pushes the boundaries.</w:t>
      </w:r>
      <w:r w:rsidRPr="00CD70E1">
        <w:rPr>
          <w:rStyle w:val="Emphasis"/>
          <w:b w:val="0"/>
          <w:sz w:val="12"/>
          <w:u w:val="none"/>
        </w:rPr>
        <w:t>¶</w:t>
      </w:r>
      <w:r w:rsidRPr="00CE51E2">
        <w:rPr>
          <w:sz w:val="16"/>
        </w:rPr>
        <w:t xml:space="preserve"> </w:t>
      </w:r>
      <w:r w:rsidRPr="00CE51E2">
        <w:rPr>
          <w:rStyle w:val="StyleBoldUnderline"/>
        </w:rPr>
        <w:t xml:space="preserve">The drumbeats for </w:t>
      </w:r>
      <w:r w:rsidRPr="007F4D1E">
        <w:rPr>
          <w:rStyle w:val="StyleBoldUnderline"/>
          <w:highlight w:val="cyan"/>
        </w:rPr>
        <w:t>a more muscular US defence posture</w:t>
      </w:r>
      <w:r w:rsidRPr="00CE51E2">
        <w:rPr>
          <w:sz w:val="16"/>
        </w:rPr>
        <w:t>, combined with the ticking clock on the Obama presidency</w:t>
      </w:r>
      <w:r w:rsidRPr="00CE51E2">
        <w:rPr>
          <w:rStyle w:val="StyleBoldUnderline"/>
        </w:rPr>
        <w:t xml:space="preserve">, </w:t>
      </w:r>
      <w:r w:rsidRPr="007F4D1E">
        <w:rPr>
          <w:rStyle w:val="StyleBoldUnderline"/>
          <w:highlight w:val="cyan"/>
        </w:rPr>
        <w:t>are an important explanation for the</w:t>
      </w:r>
      <w:r w:rsidRPr="00CE51E2">
        <w:rPr>
          <w:rStyle w:val="StyleBoldUnderline"/>
        </w:rPr>
        <w:t xml:space="preserve"> surprise </w:t>
      </w:r>
      <w:r w:rsidRPr="007F4D1E">
        <w:rPr>
          <w:rStyle w:val="StyleBoldUnderline"/>
          <w:highlight w:val="cyan"/>
        </w:rPr>
        <w:t>public revelation</w:t>
      </w:r>
      <w:r w:rsidRPr="00CE51E2">
        <w:rPr>
          <w:rStyle w:val="StyleBoldUnderline"/>
        </w:rPr>
        <w:t xml:space="preserve"> by a US Assistant Secretary of Defence last week</w:t>
      </w:r>
      <w:r w:rsidRPr="00CE51E2">
        <w:rPr>
          <w:sz w:val="16"/>
        </w:rPr>
        <w:t>.</w:t>
      </w:r>
      <w:r w:rsidRPr="00CE51E2">
        <w:rPr>
          <w:sz w:val="12"/>
        </w:rPr>
        <w:t>¶</w:t>
      </w:r>
      <w:r w:rsidRPr="00CE51E2">
        <w:rPr>
          <w:sz w:val="16"/>
        </w:rPr>
        <w:t xml:space="preserve"> Under heated questioning from Senators worried about Chinese territorial reclamations in the South China Sea, </w:t>
      </w:r>
      <w:r w:rsidRPr="00CE51E2">
        <w:rPr>
          <w:rStyle w:val="StyleBoldUnderline"/>
        </w:rPr>
        <w:t xml:space="preserve">David Shear let slip </w:t>
      </w:r>
      <w:r w:rsidRPr="007F4D1E">
        <w:rPr>
          <w:rStyle w:val="StyleBoldUnderline"/>
          <w:highlight w:val="cyan"/>
        </w:rPr>
        <w:t>that the US will place extra air force assets</w:t>
      </w:r>
      <w:r w:rsidRPr="00CE51E2">
        <w:rPr>
          <w:rStyle w:val="StyleBoldUnderline"/>
        </w:rPr>
        <w:t xml:space="preserve"> including B-1 bombers and surveillance aircraft in Australia </w:t>
      </w:r>
      <w:r w:rsidRPr="007F4D1E">
        <w:rPr>
          <w:rStyle w:val="StyleBoldUnderline"/>
          <w:highlight w:val="cyan"/>
        </w:rPr>
        <w:t>to deter "China's destabilising effect</w:t>
      </w:r>
      <w:r w:rsidRPr="00CE51E2">
        <w:rPr>
          <w:rStyle w:val="StyleBoldUnderline"/>
        </w:rPr>
        <w:t>" on the region.</w:t>
      </w:r>
      <w:r w:rsidRPr="00CE51E2">
        <w:rPr>
          <w:rStyle w:val="StyleBoldUnderline"/>
          <w:sz w:val="12"/>
          <w:u w:val="none"/>
        </w:rPr>
        <w:t>¶</w:t>
      </w:r>
      <w:r w:rsidRPr="00CE51E2">
        <w:rPr>
          <w:sz w:val="16"/>
        </w:rPr>
        <w:t xml:space="preserve"> The remarks were the latest evidence of Australia being stranded in the middle of an intensifying military rivalry between its most important economic and strategic partners; China and the US.</w:t>
      </w:r>
      <w:r w:rsidRPr="00CE51E2">
        <w:rPr>
          <w:sz w:val="12"/>
        </w:rPr>
        <w:t>¶</w:t>
      </w:r>
      <w:r w:rsidRPr="00CE51E2">
        <w:rPr>
          <w:sz w:val="16"/>
        </w:rPr>
        <w:t xml:space="preserve"> Within minutes, Chinese government officials were on the telephone to Canberra demanding an explanation and publicly dressing down the Americans.</w:t>
      </w:r>
      <w:r w:rsidRPr="00CE51E2">
        <w:rPr>
          <w:sz w:val="12"/>
        </w:rPr>
        <w:t>¶</w:t>
      </w:r>
      <w:r w:rsidRPr="00CE51E2">
        <w:rPr>
          <w:sz w:val="16"/>
        </w:rPr>
        <w:t xml:space="preserve"> The Pentagon now says Shear – an Asia policy expert but relatively new to the defence portfolio – "misspoke".</w:t>
      </w:r>
      <w:r w:rsidRPr="00CE51E2">
        <w:rPr>
          <w:sz w:val="12"/>
        </w:rPr>
        <w:t>¶</w:t>
      </w:r>
      <w:r w:rsidRPr="00CE51E2">
        <w:rPr>
          <w:sz w:val="16"/>
        </w:rPr>
        <w:t xml:space="preserve"> Yet </w:t>
      </w:r>
      <w:r w:rsidRPr="007F4D1E">
        <w:rPr>
          <w:rStyle w:val="Emphasis"/>
          <w:highlight w:val="cyan"/>
        </w:rPr>
        <w:t>under</w:t>
      </w:r>
      <w:r w:rsidRPr="00CE51E2">
        <w:rPr>
          <w:rStyle w:val="Emphasis"/>
        </w:rPr>
        <w:t xml:space="preserve"> new </w:t>
      </w:r>
      <w:r w:rsidRPr="007F4D1E">
        <w:rPr>
          <w:rStyle w:val="Emphasis"/>
          <w:highlight w:val="cyan"/>
        </w:rPr>
        <w:t>Defence Secretary</w:t>
      </w:r>
      <w:r w:rsidRPr="00CE51E2">
        <w:rPr>
          <w:rStyle w:val="Emphasis"/>
        </w:rPr>
        <w:t xml:space="preserve"> Ashton </w:t>
      </w:r>
      <w:r w:rsidRPr="007F4D1E">
        <w:rPr>
          <w:rStyle w:val="Emphasis"/>
          <w:highlight w:val="cyan"/>
        </w:rPr>
        <w:t>Carter</w:t>
      </w:r>
      <w:r w:rsidRPr="00CE51E2">
        <w:rPr>
          <w:rStyle w:val="Emphasis"/>
        </w:rPr>
        <w:t xml:space="preserve">, </w:t>
      </w:r>
      <w:r w:rsidRPr="007F4D1E">
        <w:rPr>
          <w:rStyle w:val="Emphasis"/>
          <w:highlight w:val="cyan"/>
        </w:rPr>
        <w:t>who is perceived to be taking a harder line against Chinese aggression, the Pentagon was hardly backing down</w:t>
      </w:r>
      <w:r w:rsidRPr="00CE51E2">
        <w:rPr>
          <w:rStyle w:val="Emphasis"/>
        </w:rPr>
        <w:t>.</w:t>
      </w:r>
      <w:r w:rsidRPr="00CE51E2">
        <w:rPr>
          <w:rStyle w:val="Emphasis"/>
          <w:b w:val="0"/>
          <w:sz w:val="12"/>
          <w:u w:val="none"/>
        </w:rPr>
        <w:t>¶</w:t>
      </w:r>
      <w:r w:rsidRPr="00CE51E2">
        <w:rPr>
          <w:sz w:val="16"/>
        </w:rPr>
        <w:t xml:space="preserve"> "</w:t>
      </w:r>
      <w:r w:rsidRPr="00CE51E2">
        <w:rPr>
          <w:rStyle w:val="StyleBoldUnderline"/>
        </w:rPr>
        <w:t>We will be operating a mix of additional air force assets in Australia on a rotational basis, including fighter, bomber, and tanker aircraft</w:t>
      </w:r>
      <w:r w:rsidRPr="00CE51E2">
        <w:rPr>
          <w:sz w:val="16"/>
        </w:rPr>
        <w:t>," the Pentagon said in a clarifying statement.</w:t>
      </w:r>
      <w:r w:rsidRPr="00CE51E2">
        <w:rPr>
          <w:sz w:val="12"/>
        </w:rPr>
        <w:t>¶</w:t>
      </w:r>
      <w:r w:rsidRPr="00CE51E2">
        <w:rPr>
          <w:sz w:val="16"/>
        </w:rPr>
        <w:t xml:space="preserve"> In nuanced defence speak, a B-1 bomber, as opposed to a more general bomber, sparks alarm because "you're implying that you're expecting a pretty hot war," says John Lee, senior fellow at the Hudson Institute in Washington.</w:t>
      </w:r>
      <w:r w:rsidRPr="00CE51E2">
        <w:rPr>
          <w:sz w:val="12"/>
        </w:rPr>
        <w:t>¶</w:t>
      </w:r>
      <w:r w:rsidRPr="00CE51E2">
        <w:rPr>
          <w:sz w:val="16"/>
        </w:rPr>
        <w:t xml:space="preserve"> "The B-1 is a very heavy, hot piece of war asset that you would use in a fairly major conflict."</w:t>
      </w:r>
      <w:r w:rsidRPr="00CE51E2">
        <w:rPr>
          <w:sz w:val="12"/>
        </w:rPr>
        <w:t>¶</w:t>
      </w:r>
      <w:r w:rsidRPr="00CE51E2">
        <w:rPr>
          <w:sz w:val="16"/>
        </w:rPr>
        <w:t xml:space="preserve"> </w:t>
      </w:r>
      <w:r w:rsidRPr="00CE51E2">
        <w:rPr>
          <w:rStyle w:val="StyleBoldUnderline"/>
        </w:rPr>
        <w:t>"The Department of Defense clarification statement [still] intends to signal the Americans are ready for all contingencies."</w:t>
      </w:r>
      <w:r w:rsidRPr="00CE51E2">
        <w:rPr>
          <w:rStyle w:val="StyleBoldUnderline"/>
          <w:sz w:val="12"/>
          <w:u w:val="none"/>
        </w:rPr>
        <w:t>¶</w:t>
      </w:r>
      <w:r w:rsidRPr="00CE51E2">
        <w:rPr>
          <w:sz w:val="16"/>
        </w:rPr>
        <w:t xml:space="preserve"> What surprised the Australians probably was not that the US was interested in possibly deploying B-1 assets. Rather, that Canberra should be caught off guard by such a public declaration, even if it was later described as a misspeak at the Senate Foreign Relations Committee hearing.</w:t>
      </w:r>
      <w:r w:rsidRPr="00CE51E2">
        <w:rPr>
          <w:sz w:val="12"/>
        </w:rPr>
        <w:t>¶</w:t>
      </w:r>
      <w:r w:rsidRPr="00CE51E2">
        <w:rPr>
          <w:sz w:val="16"/>
        </w:rPr>
        <w:t xml:space="preserve"> </w:t>
      </w:r>
      <w:r w:rsidRPr="00CE51E2">
        <w:rPr>
          <w:rStyle w:val="Emphasis"/>
        </w:rPr>
        <w:t xml:space="preserve">As part of its "rebalance" to Asia, </w:t>
      </w:r>
      <w:r w:rsidRPr="007F4D1E">
        <w:rPr>
          <w:rStyle w:val="Emphasis"/>
          <w:highlight w:val="cyan"/>
        </w:rPr>
        <w:t>the US already has several thousand marines</w:t>
      </w:r>
      <w:r w:rsidRPr="00CE51E2">
        <w:rPr>
          <w:rStyle w:val="Emphasis"/>
        </w:rPr>
        <w:t xml:space="preserve"> stationed in Darwin and </w:t>
      </w:r>
      <w:r w:rsidRPr="007F4D1E">
        <w:rPr>
          <w:rStyle w:val="Emphasis"/>
          <w:highlight w:val="cyan"/>
        </w:rPr>
        <w:t>airforce</w:t>
      </w:r>
      <w:r w:rsidRPr="00CE51E2">
        <w:rPr>
          <w:rStyle w:val="Emphasis"/>
        </w:rPr>
        <w:t xml:space="preserve"> </w:t>
      </w:r>
      <w:r w:rsidRPr="007F4D1E">
        <w:rPr>
          <w:rStyle w:val="Emphasis"/>
          <w:highlight w:val="cyan"/>
        </w:rPr>
        <w:t>and navy assets</w:t>
      </w:r>
      <w:r w:rsidRPr="00CE51E2">
        <w:rPr>
          <w:rStyle w:val="Emphasis"/>
        </w:rPr>
        <w:t xml:space="preserve"> </w:t>
      </w:r>
      <w:r w:rsidRPr="007F4D1E">
        <w:rPr>
          <w:rStyle w:val="Emphasis"/>
          <w:highlight w:val="cyan"/>
        </w:rPr>
        <w:t>in</w:t>
      </w:r>
      <w:r w:rsidRPr="00CE51E2">
        <w:rPr>
          <w:rStyle w:val="Emphasis"/>
        </w:rPr>
        <w:t xml:space="preserve"> other parts of Australia and broader </w:t>
      </w:r>
      <w:r w:rsidRPr="007F4D1E">
        <w:rPr>
          <w:rStyle w:val="Emphasis"/>
          <w:highlight w:val="cyan"/>
        </w:rPr>
        <w:t>Asia</w:t>
      </w:r>
      <w:r w:rsidRPr="00CE51E2">
        <w:rPr>
          <w:rStyle w:val="Emphasis"/>
        </w:rPr>
        <w:t>.</w:t>
      </w:r>
      <w:r w:rsidRPr="00CE51E2">
        <w:rPr>
          <w:rStyle w:val="Emphasis"/>
          <w:b w:val="0"/>
          <w:sz w:val="12"/>
          <w:u w:val="none"/>
        </w:rPr>
        <w:t>¶</w:t>
      </w:r>
      <w:r w:rsidRPr="00CE51E2">
        <w:rPr>
          <w:sz w:val="16"/>
        </w:rPr>
        <w:t xml:space="preserve"> China, Australia's largest trading partner and major buyer of iron ore, coal and natural gas, is suspicious of the US-Australia security alliance.</w:t>
      </w:r>
      <w:r w:rsidRPr="00CE51E2">
        <w:rPr>
          <w:sz w:val="12"/>
        </w:rPr>
        <w:t>¶</w:t>
      </w:r>
      <w:r w:rsidRPr="00CE51E2">
        <w:rPr>
          <w:sz w:val="16"/>
        </w:rPr>
        <w:t xml:space="preserve"> The Chinese "are very worried that the marines based in Darwin 8000 miles from Beijing are pointed like a dagger into the heart of China," former US assistant secretary of state, Kurt Campbell, said in a speech in Washington in September 2014.</w:t>
      </w:r>
      <w:r w:rsidRPr="00CE51E2">
        <w:rPr>
          <w:sz w:val="12"/>
        </w:rPr>
        <w:t>¶</w:t>
      </w:r>
      <w:r w:rsidRPr="00CE51E2">
        <w:rPr>
          <w:sz w:val="16"/>
        </w:rPr>
        <w:t xml:space="preserve"> Prime Minister Tony Abbott seemed caught on the back foot on Friday, trying to placate Beijing by saying the US-Australia alliance "is not aimed at anyone".</w:t>
      </w:r>
      <w:r w:rsidRPr="00CE51E2">
        <w:rPr>
          <w:sz w:val="12"/>
        </w:rPr>
        <w:t>¶</w:t>
      </w:r>
      <w:r w:rsidRPr="00CE51E2">
        <w:rPr>
          <w:sz w:val="16"/>
        </w:rPr>
        <w:t xml:space="preserve"> Yet defence experts in Canberra and Washington say it is virtually certain the US and Australia have privately broached the B-1 idea among a range of military options. Shear would undoubtedly have been aware of such discussions, and in the heat of the moment perhaps strayed from his formal pre-briefing notes and been more specific than intended. Yet such an ostensible gaffe is surprising to some.</w:t>
      </w:r>
      <w:r w:rsidRPr="00CE51E2">
        <w:rPr>
          <w:sz w:val="12"/>
        </w:rPr>
        <w:t>¶</w:t>
      </w:r>
      <w:r w:rsidRPr="00CE51E2">
        <w:rPr>
          <w:sz w:val="16"/>
        </w:rPr>
        <w:t xml:space="preserve"> A person intimately familiar with preparations for Congressional committee hearings, says "these guys are so well prepared and briefed to the hilt and everything is so scripted".</w:t>
      </w:r>
      <w:r w:rsidRPr="00CE51E2">
        <w:rPr>
          <w:sz w:val="12"/>
        </w:rPr>
        <w:t>¶</w:t>
      </w:r>
      <w:r w:rsidRPr="00CE51E2">
        <w:rPr>
          <w:sz w:val="16"/>
        </w:rPr>
        <w:t xml:space="preserve"> Shear, a career State Department diplomat who most recently served as ambassador to Vietnam before crossing to the Pentagon last year, does not have an experienced a military background. Like most newcomers to the Pentagon, he would have waded through phone-book sized manuals to learn nuanced defence terminology.</w:t>
      </w:r>
      <w:r w:rsidRPr="00CE51E2">
        <w:rPr>
          <w:sz w:val="12"/>
        </w:rPr>
        <w:t>¶</w:t>
      </w:r>
      <w:r w:rsidRPr="00CE51E2">
        <w:rPr>
          <w:sz w:val="16"/>
        </w:rPr>
        <w:t xml:space="preserve"> "It's like learning Chinese," one observer says.</w:t>
      </w:r>
      <w:r w:rsidRPr="00CE51E2">
        <w:rPr>
          <w:sz w:val="12"/>
        </w:rPr>
        <w:t>¶</w:t>
      </w:r>
      <w:r w:rsidRPr="00CE51E2">
        <w:rPr>
          <w:sz w:val="16"/>
        </w:rPr>
        <w:t xml:space="preserve"> Shear's apparent faux pas came as Secretary of State John Kerry flew to Beijing to discuss, among other things, concern at China's land reclamation program at the Spratly Islands, in the middle of a high-pressured Senate committee hearing on the South China Sea.</w:t>
      </w:r>
      <w:r w:rsidRPr="00CE51E2">
        <w:rPr>
          <w:sz w:val="12"/>
        </w:rPr>
        <w:t>¶</w:t>
      </w:r>
      <w:r w:rsidRPr="00CE51E2">
        <w:rPr>
          <w:sz w:val="16"/>
        </w:rPr>
        <w:t xml:space="preserve"> </w:t>
      </w:r>
      <w:r w:rsidRPr="007F4D1E">
        <w:rPr>
          <w:rStyle w:val="StyleBoldUnderline"/>
          <w:highlight w:val="cyan"/>
        </w:rPr>
        <w:t>Republican chai</w:t>
      </w:r>
      <w:r w:rsidRPr="00CE51E2">
        <w:rPr>
          <w:rStyle w:val="StyleBoldUnderline"/>
        </w:rPr>
        <w:t xml:space="preserve">r, Senator Bob </w:t>
      </w:r>
      <w:r w:rsidRPr="007F4D1E">
        <w:rPr>
          <w:rStyle w:val="StyleBoldUnderline"/>
          <w:highlight w:val="cyan"/>
        </w:rPr>
        <w:t>Corker</w:t>
      </w:r>
      <w:r w:rsidRPr="00CE51E2">
        <w:rPr>
          <w:rStyle w:val="StyleBoldUnderline"/>
        </w:rPr>
        <w:t xml:space="preserve">, </w:t>
      </w:r>
      <w:r w:rsidRPr="007F4D1E">
        <w:rPr>
          <w:rStyle w:val="StyleBoldUnderline"/>
          <w:highlight w:val="cyan"/>
        </w:rPr>
        <w:t>is leaning on</w:t>
      </w:r>
      <w:r w:rsidRPr="00CE51E2">
        <w:rPr>
          <w:rStyle w:val="StyleBoldUnderline"/>
        </w:rPr>
        <w:t xml:space="preserve"> the </w:t>
      </w:r>
      <w:r w:rsidRPr="007F4D1E">
        <w:rPr>
          <w:rStyle w:val="StyleBoldUnderline"/>
          <w:highlight w:val="cyan"/>
        </w:rPr>
        <w:t>Obama</w:t>
      </w:r>
      <w:r w:rsidRPr="00CE51E2">
        <w:rPr>
          <w:rStyle w:val="StyleBoldUnderline"/>
        </w:rPr>
        <w:t xml:space="preserve"> administration </w:t>
      </w:r>
      <w:r w:rsidRPr="007F4D1E">
        <w:rPr>
          <w:rStyle w:val="StyleBoldUnderline"/>
          <w:highlight w:val="cyan"/>
        </w:rPr>
        <w:t>to be more strident against China</w:t>
      </w:r>
      <w:r w:rsidRPr="00CE51E2">
        <w:rPr>
          <w:sz w:val="16"/>
        </w:rPr>
        <w:t xml:space="preserve"> and goaded Shear to give a decisive response.</w:t>
      </w:r>
      <w:r w:rsidRPr="00CE51E2">
        <w:rPr>
          <w:sz w:val="12"/>
        </w:rPr>
        <w:t>¶</w:t>
      </w:r>
      <w:r w:rsidRPr="00CE51E2">
        <w:rPr>
          <w:sz w:val="16"/>
        </w:rPr>
        <w:t xml:space="preserve"> Shear possibly wanted to project strength, not only to the Senators, but also the Chinese.</w:t>
      </w:r>
      <w:r w:rsidRPr="00CE51E2">
        <w:rPr>
          <w:sz w:val="12"/>
        </w:rPr>
        <w:t>¶</w:t>
      </w:r>
      <w:r w:rsidRPr="00CE51E2">
        <w:rPr>
          <w:sz w:val="16"/>
        </w:rPr>
        <w:t xml:space="preserve"> Until now, the Obama administration has repeatedly aired its concerns about China's actions in the South China Sea and expressed a preference for nations to follow international maritime rules.</w:t>
      </w:r>
      <w:r w:rsidRPr="00CE51E2">
        <w:rPr>
          <w:sz w:val="12"/>
        </w:rPr>
        <w:t>¶</w:t>
      </w:r>
      <w:r w:rsidRPr="00CE51E2">
        <w:rPr>
          <w:sz w:val="16"/>
        </w:rPr>
        <w:t xml:space="preserve"> But those diplomatic pleas have largely been ignored by an increasingly assertive Chinese government led by nationalist President Xi Jinping.</w:t>
      </w:r>
      <w:r w:rsidRPr="00CE51E2">
        <w:rPr>
          <w:sz w:val="12"/>
        </w:rPr>
        <w:t>¶</w:t>
      </w:r>
      <w:r w:rsidRPr="00CE51E2">
        <w:rPr>
          <w:sz w:val="16"/>
        </w:rPr>
        <w:t xml:space="preserve"> China has constructed artificial land masses, including runways, in the South China Sea. The tensions reached new heights last July, when Chinese ships rammed Vietnamese vessels and sprayed sailors with water cannons in a clash over plans to drill for oil in disputed waters.</w:t>
      </w:r>
      <w:r w:rsidRPr="00CE51E2">
        <w:rPr>
          <w:sz w:val="12"/>
        </w:rPr>
        <w:t>¶</w:t>
      </w:r>
      <w:r w:rsidRPr="00CE51E2">
        <w:rPr>
          <w:sz w:val="16"/>
        </w:rPr>
        <w:t xml:space="preserve"> Perhaps belatedly, CSIS's Bower says the </w:t>
      </w:r>
      <w:r w:rsidRPr="00CE51E2">
        <w:rPr>
          <w:rStyle w:val="StyleBoldUnderline"/>
        </w:rPr>
        <w:t>Obama administration is "recognising that Beijing is looking at them and seeing some weakness".</w:t>
      </w:r>
      <w:r w:rsidRPr="00CE51E2">
        <w:rPr>
          <w:sz w:val="12"/>
        </w:rPr>
        <w:t>¶</w:t>
      </w:r>
      <w:r w:rsidRPr="00CE51E2">
        <w:rPr>
          <w:sz w:val="16"/>
        </w:rPr>
        <w:t xml:space="preserve"> "Beijing thinks it has 18 months remaining of Obama to move aggressively with its reclamation efforts," Bower says.</w:t>
      </w:r>
      <w:r w:rsidRPr="00CE51E2">
        <w:rPr>
          <w:sz w:val="12"/>
        </w:rPr>
        <w:t>¶</w:t>
      </w:r>
      <w:r w:rsidRPr="00CE51E2">
        <w:rPr>
          <w:sz w:val="16"/>
        </w:rPr>
        <w:t xml:space="preserve"> "The Chinese are correctly assessing that whoever is the next president of the United States, unless it is [anti-war Republican candidate] Rand Paul, they're going to have a much stronger and decisive America to deal with."</w:t>
      </w:r>
      <w:r w:rsidRPr="00CE51E2">
        <w:rPr>
          <w:sz w:val="12"/>
        </w:rPr>
        <w:t>¶</w:t>
      </w:r>
      <w:r w:rsidRPr="00CE51E2">
        <w:rPr>
          <w:sz w:val="16"/>
        </w:rPr>
        <w:t xml:space="preserve"> </w:t>
      </w:r>
      <w:r w:rsidRPr="00CE51E2">
        <w:rPr>
          <w:rStyle w:val="Emphasis"/>
        </w:rPr>
        <w:t xml:space="preserve">"What's clear to the Americans is that </w:t>
      </w:r>
      <w:r w:rsidRPr="007F4D1E">
        <w:rPr>
          <w:rStyle w:val="Emphasis"/>
          <w:highlight w:val="cyan"/>
        </w:rPr>
        <w:t>the Chinese are not going to stop until they find where the line is."</w:t>
      </w:r>
      <w:r w:rsidRPr="007F4D1E">
        <w:rPr>
          <w:rStyle w:val="Emphasis"/>
          <w:b w:val="0"/>
          <w:sz w:val="12"/>
          <w:highlight w:val="cyan"/>
          <w:u w:val="none"/>
        </w:rPr>
        <w:t>¶</w:t>
      </w:r>
      <w:r w:rsidRPr="007F4D1E">
        <w:rPr>
          <w:sz w:val="16"/>
          <w:highlight w:val="cyan"/>
        </w:rPr>
        <w:t xml:space="preserve"> </w:t>
      </w:r>
      <w:r w:rsidRPr="007F4D1E">
        <w:rPr>
          <w:rStyle w:val="Emphasis"/>
          <w:highlight w:val="cyan"/>
        </w:rPr>
        <w:t xml:space="preserve">The Pentagon has signalled </w:t>
      </w:r>
      <w:r w:rsidRPr="00CD70E1">
        <w:rPr>
          <w:rStyle w:val="Emphasis"/>
        </w:rPr>
        <w:t xml:space="preserve">it is considering </w:t>
      </w:r>
      <w:r w:rsidRPr="007F4D1E">
        <w:rPr>
          <w:rStyle w:val="Emphasis"/>
          <w:highlight w:val="cyan"/>
        </w:rPr>
        <w:t>more assertive options</w:t>
      </w:r>
      <w:r w:rsidRPr="00CE51E2">
        <w:rPr>
          <w:sz w:val="16"/>
        </w:rPr>
        <w:t xml:space="preserve">, including via an auspiciously-timed leak to the Wall Street Journal a day before the Senate hearing last week. </w:t>
      </w:r>
      <w:r w:rsidRPr="00CE51E2">
        <w:rPr>
          <w:rStyle w:val="Emphasis"/>
        </w:rPr>
        <w:t>It was reported the US military may send naval and air patrols near reefs and islands where China is reclaiming land.</w:t>
      </w:r>
      <w:r w:rsidRPr="00CE51E2">
        <w:rPr>
          <w:rStyle w:val="Emphasis"/>
          <w:b w:val="0"/>
          <w:sz w:val="12"/>
          <w:u w:val="none"/>
        </w:rPr>
        <w:t>¶</w:t>
      </w:r>
      <w:r w:rsidRPr="00CE51E2">
        <w:rPr>
          <w:sz w:val="16"/>
        </w:rPr>
        <w:t xml:space="preserve"> This came ahead of Secretary of State John Kerry's weekend visit to Beijing.</w:t>
      </w:r>
      <w:r w:rsidRPr="00CE51E2">
        <w:rPr>
          <w:sz w:val="12"/>
        </w:rPr>
        <w:t>¶</w:t>
      </w:r>
      <w:r w:rsidRPr="00CE51E2">
        <w:rPr>
          <w:sz w:val="16"/>
        </w:rPr>
        <w:t xml:space="preserve"> After meeting foreign minister Wang Yi on Saturday, Secretary Kerry said he urged China to "reduce tensions" and increase diplomatic solutions, "not outposts and military airstrips".</w:t>
      </w:r>
      <w:r w:rsidRPr="00CE51E2">
        <w:rPr>
          <w:sz w:val="12"/>
        </w:rPr>
        <w:t>¶</w:t>
      </w:r>
      <w:r w:rsidRPr="00CE51E2">
        <w:rPr>
          <w:sz w:val="16"/>
        </w:rPr>
        <w:t xml:space="preserve"> Mr Wang held firm on China's right to construct on waters claimed by Vietnam and the Philippines, reportedly saying its sovereignty was "firm as a rock and unshakeable".</w:t>
      </w:r>
      <w:r w:rsidRPr="00CE51E2">
        <w:rPr>
          <w:sz w:val="12"/>
        </w:rPr>
        <w:t>¶</w:t>
      </w:r>
      <w:r w:rsidRPr="00CE51E2">
        <w:rPr>
          <w:sz w:val="16"/>
        </w:rPr>
        <w:t xml:space="preserve"> "China and the US do have differences on the South China Sea issue but we also both help to maintain peace and stability in the region and are committed to international freedom of navigation," Mr Wang said, according to the Financial Times.</w:t>
      </w:r>
      <w:r w:rsidRPr="00CE51E2">
        <w:rPr>
          <w:sz w:val="12"/>
        </w:rPr>
        <w:t>¶</w:t>
      </w:r>
      <w:r w:rsidRPr="00CE51E2">
        <w:rPr>
          <w:sz w:val="16"/>
        </w:rPr>
        <w:t xml:space="preserve"> Also after John Kerry's meeting with Wang Yi, the official Xinhua newsagency in Beijing quoted vice chairman of the Central Military Commission of China, Fan Changlong, sayng "China's determination and will to safeguard sovereignty and territorial integrity is unswerving," </w:t>
      </w:r>
      <w:r w:rsidRPr="00CE51E2">
        <w:rPr>
          <w:sz w:val="12"/>
        </w:rPr>
        <w:t>¶</w:t>
      </w:r>
      <w:r w:rsidRPr="00CE51E2">
        <w:rPr>
          <w:sz w:val="16"/>
        </w:rPr>
        <w:t xml:space="preserve"> In Washington </w:t>
      </w:r>
      <w:r w:rsidRPr="00CE51E2">
        <w:rPr>
          <w:rStyle w:val="Emphasis"/>
        </w:rPr>
        <w:t xml:space="preserve">recent </w:t>
      </w:r>
      <w:r w:rsidRPr="003C6666">
        <w:rPr>
          <w:rStyle w:val="Emphasis"/>
          <w:highlight w:val="cyan"/>
        </w:rPr>
        <w:t>personnel changes at</w:t>
      </w:r>
      <w:r w:rsidRPr="00CE51E2">
        <w:rPr>
          <w:rStyle w:val="Emphasis"/>
        </w:rPr>
        <w:t xml:space="preserve"> the top of </w:t>
      </w:r>
      <w:r w:rsidRPr="003C6666">
        <w:rPr>
          <w:rStyle w:val="Emphasis"/>
          <w:highlight w:val="cyan"/>
        </w:rPr>
        <w:t>the Pentagon appear to b</w:t>
      </w:r>
      <w:r w:rsidRPr="00CE51E2">
        <w:rPr>
          <w:rStyle w:val="Emphasis"/>
        </w:rPr>
        <w:t xml:space="preserve">e already </w:t>
      </w:r>
      <w:r w:rsidRPr="003C6666">
        <w:rPr>
          <w:rStyle w:val="Emphasis"/>
          <w:highlight w:val="cyan"/>
        </w:rPr>
        <w:t>shifting the Asia equation</w:t>
      </w:r>
      <w:r w:rsidRPr="00CE51E2">
        <w:rPr>
          <w:rStyle w:val="Emphasis"/>
        </w:rPr>
        <w:t>.</w:t>
      </w:r>
      <w:r w:rsidRPr="00CE51E2">
        <w:rPr>
          <w:rStyle w:val="Emphasis"/>
          <w:b w:val="0"/>
          <w:sz w:val="12"/>
          <w:u w:val="none"/>
        </w:rPr>
        <w:t>¶</w:t>
      </w:r>
      <w:r w:rsidRPr="00CE51E2">
        <w:rPr>
          <w:sz w:val="16"/>
        </w:rPr>
        <w:t xml:space="preserve"> While not a warmonger, Carter, who was confirmed as defence secretary in February, is a "supporter of the Asia region" and has lived and breathed defence his whole career, says Elbridge Colby, Robert M Gates fellow at the Centre for a New American Security.</w:t>
      </w:r>
      <w:r w:rsidRPr="00CE51E2">
        <w:rPr>
          <w:sz w:val="12"/>
        </w:rPr>
        <w:t>¶</w:t>
      </w:r>
      <w:r w:rsidRPr="00CE51E2">
        <w:rPr>
          <w:sz w:val="16"/>
        </w:rPr>
        <w:t xml:space="preserve"> "My sense is Carter is going to become a much more engaged driving force as secretary than [Chuck] Hagel was," Colby says.</w:t>
      </w:r>
      <w:r w:rsidRPr="00CE51E2">
        <w:rPr>
          <w:sz w:val="12"/>
        </w:rPr>
        <w:t>¶</w:t>
      </w:r>
      <w:r w:rsidRPr="00CE51E2">
        <w:rPr>
          <w:sz w:val="16"/>
        </w:rPr>
        <w:t xml:space="preserve"> Carter is due to deliver a highly anticipated speech at a major defence conference in Singapore at the end of this month. Close observers says he is expected to definitively and unapologetically outline a firmer stance on Chinese aggression, in support of US allies such as Japan, Vietnam and the Philippines.</w:t>
      </w:r>
      <w:r w:rsidRPr="00CE51E2">
        <w:rPr>
          <w:sz w:val="12"/>
        </w:rPr>
        <w:t>¶</w:t>
      </w:r>
      <w:r w:rsidRPr="00CE51E2">
        <w:rPr>
          <w:sz w:val="16"/>
        </w:rPr>
        <w:t xml:space="preserve"> Additionally, the appointment of the tough-minded Harry Harris as head of the United States Pacific Command has increased perceptions that the Pentagon is becoming bolder towards countering China. Harris, born in Japan, was formerly Pacific Fleet commander and has firsthand experience of China's hard line behaviour in disputed waters.</w:t>
      </w:r>
      <w:r w:rsidRPr="00CE51E2">
        <w:rPr>
          <w:sz w:val="12"/>
        </w:rPr>
        <w:t>¶</w:t>
      </w:r>
      <w:r w:rsidRPr="00CE51E2">
        <w:rPr>
          <w:sz w:val="16"/>
        </w:rPr>
        <w:t xml:space="preserve"> "I do think the Pentagon and military is a little more attuned to the Asia Pacific than other parts of the executive system in the US," Colby says.</w:t>
      </w:r>
      <w:r w:rsidRPr="00CE51E2">
        <w:rPr>
          <w:sz w:val="12"/>
        </w:rPr>
        <w:t>¶</w:t>
      </w:r>
      <w:r w:rsidRPr="00CE51E2">
        <w:rPr>
          <w:sz w:val="16"/>
        </w:rPr>
        <w:t xml:space="preserve"> The remarks are veiled reference to a perception among some US Asian allies and Asian policy experts in Washington, that Kerry and national security adviser Susan Rice, do not exhibit a strong enough interest in Asia.</w:t>
      </w:r>
      <w:r w:rsidRPr="00CE51E2">
        <w:rPr>
          <w:sz w:val="12"/>
        </w:rPr>
        <w:t>¶</w:t>
      </w:r>
      <w:r w:rsidRPr="00CE51E2">
        <w:rPr>
          <w:sz w:val="16"/>
        </w:rPr>
        <w:t xml:space="preserve"> Echoing that sentiment, Bower says Carter will be the chief US Asian rebalance leader in the absence of others stepping up. From the outside Kerry and Rice appear, perhaps understandably, more devoted to dealing with various other hotspots, including Iran, Syria, Iraq and Ukraine.</w:t>
      </w:r>
      <w:r w:rsidRPr="00CE51E2">
        <w:rPr>
          <w:sz w:val="12"/>
        </w:rPr>
        <w:t>¶</w:t>
      </w:r>
      <w:r w:rsidRPr="00CE51E2">
        <w:rPr>
          <w:sz w:val="16"/>
        </w:rPr>
        <w:t xml:space="preserve"> Regardless</w:t>
      </w:r>
      <w:r w:rsidRPr="00CE51E2">
        <w:rPr>
          <w:rStyle w:val="StyleBoldUnderline"/>
        </w:rPr>
        <w:t>, judging from recent hawkish speeches b</w:t>
      </w:r>
      <w:r w:rsidRPr="00CE51E2">
        <w:rPr>
          <w:sz w:val="16"/>
        </w:rPr>
        <w:t xml:space="preserve">y Republican presidential contenders such as Texas senator Ted </w:t>
      </w:r>
      <w:r w:rsidRPr="00CE51E2">
        <w:rPr>
          <w:rStyle w:val="StyleBoldUnderline"/>
        </w:rPr>
        <w:t>Cruz</w:t>
      </w:r>
      <w:r w:rsidRPr="00CE51E2">
        <w:rPr>
          <w:sz w:val="16"/>
        </w:rPr>
        <w:t xml:space="preserve">, Florida senator and foreign policy devotee Marco </w:t>
      </w:r>
      <w:r w:rsidRPr="00CE51E2">
        <w:rPr>
          <w:rStyle w:val="StyleBoldUnderline"/>
        </w:rPr>
        <w:t>Rubio</w:t>
      </w:r>
      <w:r w:rsidRPr="00CE51E2">
        <w:rPr>
          <w:sz w:val="16"/>
        </w:rPr>
        <w:t xml:space="preserve"> </w:t>
      </w:r>
      <w:r w:rsidRPr="00CE51E2">
        <w:rPr>
          <w:rStyle w:val="StyleBoldUnderline"/>
        </w:rPr>
        <w:t>and</w:t>
      </w:r>
      <w:r w:rsidRPr="00CE51E2">
        <w:rPr>
          <w:sz w:val="16"/>
        </w:rPr>
        <w:t xml:space="preserve"> Wisconsin governor Scott </w:t>
      </w:r>
      <w:r w:rsidRPr="00CE51E2">
        <w:rPr>
          <w:rStyle w:val="StyleBoldUnderline"/>
        </w:rPr>
        <w:t>Walker</w:t>
      </w:r>
      <w:r w:rsidRPr="00CE51E2">
        <w:rPr>
          <w:sz w:val="16"/>
        </w:rPr>
        <w:t xml:space="preserve">, </w:t>
      </w:r>
      <w:r w:rsidRPr="007F4D1E">
        <w:rPr>
          <w:rStyle w:val="Emphasis"/>
          <w:highlight w:val="cyan"/>
        </w:rPr>
        <w:t>the Chinese may believe the window to test the limits of Washington's commitment</w:t>
      </w:r>
      <w:r w:rsidRPr="00CE51E2">
        <w:rPr>
          <w:rStyle w:val="Emphasis"/>
        </w:rPr>
        <w:t xml:space="preserve"> on the issue </w:t>
      </w:r>
      <w:r w:rsidRPr="007F4D1E">
        <w:rPr>
          <w:rStyle w:val="Emphasis"/>
          <w:highlight w:val="cyan"/>
        </w:rPr>
        <w:t>is gradually closing</w:t>
      </w:r>
      <w:r w:rsidRPr="00CE51E2">
        <w:rPr>
          <w:sz w:val="16"/>
        </w:rPr>
        <w:t xml:space="preserve">. Democrat favourite Hillary </w:t>
      </w:r>
      <w:r w:rsidRPr="00CE51E2">
        <w:rPr>
          <w:rStyle w:val="StyleBoldUnderline"/>
        </w:rPr>
        <w:t>Clinton</w:t>
      </w:r>
      <w:r w:rsidRPr="00CE51E2">
        <w:rPr>
          <w:sz w:val="16"/>
        </w:rPr>
        <w:t>, who led the Asia rebalance charge as Obama's secretary of state before handing the reins to Kerry</w:t>
      </w:r>
      <w:r w:rsidRPr="00CE51E2">
        <w:rPr>
          <w:rStyle w:val="StyleBoldUnderline"/>
        </w:rPr>
        <w:t>, is also considered more aggressive on foreign policy.</w:t>
      </w:r>
      <w:r w:rsidRPr="00CE51E2">
        <w:rPr>
          <w:sz w:val="16"/>
        </w:rPr>
        <w:t xml:space="preserve"> As a Senator, she voted for the Iraq war, a decision she now concedes was a mistake.</w:t>
      </w:r>
      <w:r w:rsidRPr="00CE51E2">
        <w:rPr>
          <w:sz w:val="12"/>
        </w:rPr>
        <w:t>¶</w:t>
      </w:r>
      <w:r w:rsidRPr="00CE51E2">
        <w:rPr>
          <w:sz w:val="16"/>
        </w:rPr>
        <w:t xml:space="preserve"> Rubio, a member of the Senate foreign relations committee, said last week American global leadership needed to be restored by a US president who was "not a taxer or regulator in chief" but a "commander in chief".</w:t>
      </w:r>
      <w:r w:rsidRPr="00CE51E2">
        <w:rPr>
          <w:sz w:val="12"/>
        </w:rPr>
        <w:t>¶</w:t>
      </w:r>
      <w:r w:rsidRPr="00CE51E2">
        <w:rPr>
          <w:sz w:val="16"/>
        </w:rPr>
        <w:t xml:space="preserve"> He specifically named China as among the threats. "</w:t>
      </w:r>
      <w:r w:rsidRPr="007F4D1E">
        <w:rPr>
          <w:rStyle w:val="Emphasis"/>
          <w:highlight w:val="cyan"/>
        </w:rPr>
        <w:t>American strength is a means of preventing war, not promoting it,"</w:t>
      </w:r>
      <w:r w:rsidRPr="00CE51E2">
        <w:rPr>
          <w:rStyle w:val="Emphasis"/>
        </w:rPr>
        <w:t xml:space="preserve"> </w:t>
      </w:r>
      <w:r w:rsidRPr="00CE51E2">
        <w:rPr>
          <w:sz w:val="16"/>
        </w:rPr>
        <w:t>he said.</w:t>
      </w:r>
      <w:r w:rsidRPr="00CE51E2">
        <w:rPr>
          <w:sz w:val="12"/>
        </w:rPr>
        <w:t>¶</w:t>
      </w:r>
      <w:r w:rsidRPr="00CE51E2">
        <w:rPr>
          <w:sz w:val="16"/>
        </w:rPr>
        <w:t xml:space="preserve"> </w:t>
      </w:r>
      <w:r w:rsidRPr="00CE51E2">
        <w:rPr>
          <w:rStyle w:val="Emphasis"/>
        </w:rPr>
        <w:t>"</w:t>
      </w:r>
      <w:r w:rsidRPr="007F4D1E">
        <w:rPr>
          <w:rStyle w:val="Emphasis"/>
          <w:highlight w:val="cyan"/>
        </w:rPr>
        <w:t>Weakness on the other hand is the friend of danger and enemy of peace</w:t>
      </w:r>
      <w:r w:rsidRPr="00CE51E2">
        <w:rPr>
          <w:rStyle w:val="Emphasis"/>
        </w:rPr>
        <w:t>."</w:t>
      </w:r>
      <w:r w:rsidRPr="00CE51E2">
        <w:rPr>
          <w:rStyle w:val="Emphasis"/>
          <w:b w:val="0"/>
          <w:sz w:val="12"/>
          <w:u w:val="none"/>
        </w:rPr>
        <w:t>¶</w:t>
      </w:r>
      <w:r w:rsidRPr="00CE51E2">
        <w:rPr>
          <w:sz w:val="16"/>
        </w:rPr>
        <w:t xml:space="preserve"> For Australia, the stakes are only likely to rise in the twilight of the Obama presidency and beyond, whoever is elected to the White House in November 2016.</w:t>
      </w:r>
    </w:p>
    <w:p w14:paraId="36A4EE5E" w14:textId="705965D6" w:rsidR="00A93472" w:rsidRDefault="00A93472" w:rsidP="00E03CE2">
      <w:pPr>
        <w:pStyle w:val="Heading4"/>
      </w:pPr>
      <w:r>
        <w:t>[insert specific link]</w:t>
      </w:r>
    </w:p>
    <w:p w14:paraId="27935F6F" w14:textId="64917894" w:rsidR="00E03CE2" w:rsidRDefault="00746ACD" w:rsidP="00A93472">
      <w:pPr>
        <w:pStyle w:val="Heading4"/>
      </w:pPr>
      <w:r>
        <w:t>Chinese</w:t>
      </w:r>
      <w:r w:rsidR="00E03CE2">
        <w:t xml:space="preserve"> expansionism leads to </w:t>
      </w:r>
      <w:r w:rsidR="007126F4">
        <w:t>Sino Japanese</w:t>
      </w:r>
      <w:r w:rsidR="00085703">
        <w:t xml:space="preserve"> War</w:t>
      </w:r>
      <w:r w:rsidR="00E03CE2">
        <w:t>, which draws in the US</w:t>
      </w:r>
    </w:p>
    <w:p w14:paraId="5BC0FF16" w14:textId="77777777" w:rsidR="00E03CE2" w:rsidRPr="00BA7372" w:rsidRDefault="00E03CE2" w:rsidP="00E03CE2">
      <w:pPr>
        <w:rPr>
          <w:rStyle w:val="StyleStyleBold12pt"/>
        </w:rPr>
      </w:pPr>
      <w:r w:rsidRPr="00BA7372">
        <w:rPr>
          <w:rStyle w:val="StyleStyleBold12pt"/>
        </w:rPr>
        <w:t>Chang 15</w:t>
      </w:r>
    </w:p>
    <w:p w14:paraId="1606E010" w14:textId="167DFE2D" w:rsidR="00E03CE2" w:rsidRPr="00DE113A" w:rsidRDefault="00E03CE2" w:rsidP="00E03CE2">
      <w:r>
        <w:t>[Gordon G, 12/31/15, lawyer and author, Cornell Law School Graduate, “</w:t>
      </w:r>
      <w:r w:rsidRPr="00DE113A">
        <w:t>Now China Wants Okinawa, Site of U.S. Bases in Japan</w:t>
      </w:r>
      <w:r>
        <w:t>”</w:t>
      </w:r>
      <w:r w:rsidRPr="00836F6A">
        <w:t xml:space="preserve"> http://www.thedailybeast.com/articles/2015/12/31/now-china-wants-okinawa-site-of-u-s-bases-in-japan.html</w:t>
      </w:r>
      <w:r>
        <w:t>, Accessed  June 23</w:t>
      </w:r>
      <w:r w:rsidR="005D77ED">
        <w:t xml:space="preserve"> 2016</w:t>
      </w:r>
      <w:r>
        <w:t>, A.H]</w:t>
      </w:r>
    </w:p>
    <w:p w14:paraId="2C9CB738" w14:textId="77777777" w:rsidR="00E03CE2" w:rsidRDefault="00E03CE2" w:rsidP="00E03CE2">
      <w:pPr>
        <w:rPr>
          <w:sz w:val="16"/>
        </w:rPr>
      </w:pPr>
      <w:r w:rsidRPr="00C36BEB">
        <w:rPr>
          <w:sz w:val="16"/>
        </w:rPr>
        <w:t>B</w:t>
      </w:r>
      <w:r w:rsidRPr="006F16D7">
        <w:rPr>
          <w:rStyle w:val="StyleBoldUnderline"/>
        </w:rPr>
        <w:t>eijing is pushing out in all directions</w:t>
      </w:r>
      <w:r w:rsidRPr="00C36BEB">
        <w:rPr>
          <w:sz w:val="16"/>
        </w:rPr>
        <w:t xml:space="preserve">, from the South China Sea to several Japanese islands, </w:t>
      </w:r>
      <w:r w:rsidRPr="006F16D7">
        <w:rPr>
          <w:rStyle w:val="StyleBoldUnderline"/>
        </w:rPr>
        <w:t>with an eye on the eastern Pacific that laps American shores</w:t>
      </w:r>
      <w:r w:rsidRPr="00C36BEB">
        <w:rPr>
          <w:sz w:val="16"/>
        </w:rPr>
        <w:t>.</w:t>
      </w:r>
      <w:r w:rsidRPr="00C36BEB">
        <w:rPr>
          <w:sz w:val="12"/>
        </w:rPr>
        <w:t>¶</w:t>
      </w:r>
      <w:r w:rsidRPr="00C36BEB">
        <w:rPr>
          <w:sz w:val="16"/>
        </w:rPr>
        <w:t xml:space="preserve"> On the day after Christmas, three Chinese boats, one modified to carry four cannons, entered Japan’s territorial waters surrounding the Senkaku Islands in the southern portion of the East China Sea. The move, a dangerous escalation, is the first time the People’s Republic of China sent an armed vessel into an area that Tokyo claims as its own.</w:t>
      </w:r>
      <w:r w:rsidRPr="00C36BEB">
        <w:rPr>
          <w:sz w:val="12"/>
        </w:rPr>
        <w:t>¶</w:t>
      </w:r>
      <w:r w:rsidRPr="00C36BEB">
        <w:rPr>
          <w:sz w:val="16"/>
        </w:rPr>
        <w:t xml:space="preserve"> </w:t>
      </w:r>
      <w:r w:rsidRPr="006F16D7">
        <w:rPr>
          <w:rStyle w:val="StyleBoldUnderline"/>
        </w:rPr>
        <w:t xml:space="preserve">The </w:t>
      </w:r>
      <w:r w:rsidRPr="006F003E">
        <w:rPr>
          <w:rStyle w:val="StyleBoldUnderline"/>
          <w:highlight w:val="cyan"/>
        </w:rPr>
        <w:t>sending of the three Chinese vessels on Dec. 26 appears to signal</w:t>
      </w:r>
      <w:r w:rsidRPr="00C36BEB">
        <w:rPr>
          <w:sz w:val="16"/>
        </w:rPr>
        <w:t xml:space="preserve"> a new phase </w:t>
      </w:r>
      <w:r w:rsidRPr="006F003E">
        <w:rPr>
          <w:sz w:val="16"/>
          <w:highlight w:val="cyan"/>
        </w:rPr>
        <w:t xml:space="preserve">of </w:t>
      </w:r>
      <w:r w:rsidRPr="006F003E">
        <w:rPr>
          <w:rStyle w:val="StyleBoldUnderline"/>
          <w:highlight w:val="cyan"/>
        </w:rPr>
        <w:t>incursions to grab not just the Senkaku Islands but</w:t>
      </w:r>
      <w:r w:rsidRPr="006F16D7">
        <w:rPr>
          <w:rStyle w:val="StyleBoldUnderline"/>
        </w:rPr>
        <w:t xml:space="preserve"> the nearby—and far more important—</w:t>
      </w:r>
      <w:r w:rsidRPr="006F003E">
        <w:rPr>
          <w:rStyle w:val="StyleBoldUnderline"/>
          <w:highlight w:val="cyan"/>
        </w:rPr>
        <w:t>Ryukyu Islands</w:t>
      </w:r>
      <w:r w:rsidRPr="006F16D7">
        <w:rPr>
          <w:rStyle w:val="StyleBoldUnderline"/>
        </w:rPr>
        <w:t xml:space="preserve">. </w:t>
      </w:r>
      <w:r w:rsidRPr="006F003E">
        <w:rPr>
          <w:rStyle w:val="StyleBoldUnderline"/>
          <w:highlight w:val="cyan"/>
        </w:rPr>
        <w:t>Those include Okinawa, which hosts more than half of the 54,000 American military personnel in Japan</w:t>
      </w:r>
      <w:r w:rsidRPr="006F003E">
        <w:rPr>
          <w:sz w:val="16"/>
          <w:highlight w:val="cyan"/>
        </w:rPr>
        <w:t>,</w:t>
      </w:r>
      <w:r w:rsidRPr="00C36BEB">
        <w:rPr>
          <w:sz w:val="16"/>
        </w:rPr>
        <w:t xml:space="preserve"> including those at Kadena Air Force Base, the Army’s Fort Buckner and Torii Station, eight Marine Corps camps, as well as Air Station Futenma and Yontan Airfield, and the Navy’s Fleet Activities Okinawa.</w:t>
      </w:r>
      <w:r w:rsidRPr="00C36BEB">
        <w:rPr>
          <w:sz w:val="12"/>
        </w:rPr>
        <w:t>¶</w:t>
      </w:r>
      <w:r w:rsidRPr="00C36BEB">
        <w:rPr>
          <w:sz w:val="16"/>
        </w:rPr>
        <w:t xml:space="preserve"> Geopolitically, Okinawa is key to the American-Japanese alliance and the heart of America’s military presence in Japan. </w:t>
      </w:r>
      <w:r w:rsidRPr="006F16D7">
        <w:rPr>
          <w:rStyle w:val="StyleBoldUnderline"/>
        </w:rPr>
        <w:t xml:space="preserve">But </w:t>
      </w:r>
      <w:r w:rsidRPr="006F003E">
        <w:rPr>
          <w:rStyle w:val="StyleBoldUnderline"/>
          <w:highlight w:val="cyan"/>
        </w:rPr>
        <w:t>if Beijing gets its way, U.S. military bases will be off Okinawa soon</w:t>
      </w:r>
      <w:r w:rsidRPr="00C36BEB">
        <w:rPr>
          <w:sz w:val="16"/>
        </w:rPr>
        <w:t xml:space="preserve">. </w:t>
      </w:r>
      <w:r w:rsidRPr="006F16D7">
        <w:rPr>
          <w:rStyle w:val="StyleBoldUnderline"/>
        </w:rPr>
        <w:t>And Japan will be out of Okinawa, too.</w:t>
      </w:r>
      <w:r w:rsidRPr="00C36BEB">
        <w:rPr>
          <w:rStyle w:val="StyleBoldUnderline"/>
          <w:sz w:val="12"/>
          <w:u w:val="none"/>
        </w:rPr>
        <w:t>¶</w:t>
      </w:r>
      <w:r w:rsidRPr="00C36BEB">
        <w:rPr>
          <w:rStyle w:val="StyleBoldUnderline"/>
          <w:sz w:val="12"/>
        </w:rPr>
        <w:t xml:space="preserve"> </w:t>
      </w:r>
      <w:r w:rsidRPr="00C36BEB">
        <w:rPr>
          <w:sz w:val="16"/>
        </w:rPr>
        <w:t>Chinese authorities in the spring of 2013 brazenly challenged Japan’s sovereignty of the islands with a concerted campaign that included an article in a magazine associated with the Ministry of Foreign Affairs; a widely publicized commentary in People’s Daily, the Communist Party’s flagship newspaper and therefore China’s most authoritative publication; two pieces in the Global Times, the tabloid controlled by People’s Daily; an interview of Maj. Gen. Luo Yuan in the state-run China News Service; and a seminar held at prestigious Renmin University in Beijing.</w:t>
      </w:r>
      <w:r w:rsidRPr="00C36BEB">
        <w:rPr>
          <w:sz w:val="12"/>
        </w:rPr>
        <w:t>¶</w:t>
      </w:r>
      <w:r w:rsidRPr="00C36BEB">
        <w:rPr>
          <w:sz w:val="16"/>
        </w:rPr>
        <w:t xml:space="preserve"> At the same time, the Ministry of Foreign Affairs refused to affirm that China recognized Okinawa and the Ryukyus as Japanese.</w:t>
      </w:r>
      <w:r w:rsidRPr="00C36BEB">
        <w:rPr>
          <w:sz w:val="12"/>
        </w:rPr>
        <w:t>¶</w:t>
      </w:r>
      <w:r w:rsidRPr="00C36BEB">
        <w:rPr>
          <w:sz w:val="16"/>
        </w:rPr>
        <w:t xml:space="preserve"> The close timing of events indicated these efforts had been directed from the top of the Chinese political system.</w:t>
      </w:r>
      <w:r w:rsidRPr="00C36BEB">
        <w:rPr>
          <w:sz w:val="12"/>
        </w:rPr>
        <w:t>¶</w:t>
      </w:r>
      <w:r w:rsidRPr="00C36BEB">
        <w:rPr>
          <w:sz w:val="16"/>
        </w:rPr>
        <w:t xml:space="preserve"> </w:t>
      </w:r>
      <w:r w:rsidRPr="006F16D7">
        <w:rPr>
          <w:rStyle w:val="StyleBoldUnderline"/>
        </w:rPr>
        <w:t>Over the last decade, Beijing has been moving in on Okinawa step by step, almost island by island.</w:t>
      </w:r>
      <w:r w:rsidRPr="00C36BEB">
        <w:rPr>
          <w:sz w:val="16"/>
        </w:rPr>
        <w:t xml:space="preserve"> It has regularly dispatched its ships and planes to the Senkaku Islands, often entering sovereign water and airspace, in a campaign to wrest from the Japanese those small and uninhabited specks in the ocean. The provocations around the islets, which China first claimed in 1971 and now calls the Diaoyus, spiked upward in 2012 and then noticeably declined the following year.</w:t>
      </w:r>
      <w:r w:rsidRPr="00C36BEB">
        <w:rPr>
          <w:sz w:val="12"/>
        </w:rPr>
        <w:t>¶</w:t>
      </w:r>
      <w:r w:rsidRPr="00C36BEB">
        <w:rPr>
          <w:sz w:val="16"/>
        </w:rPr>
        <w:t xml:space="preserve"> Whatever Beijing’s genuine intentions, Tokyo is not taking any chances. Japanese authorities are now fortifying 200 islands strung across the 870-mile gap between Kyushu, the most southern of Japan’s main islands, and the island of Taiwan.</w:t>
      </w:r>
      <w:r w:rsidRPr="00C36BEB">
        <w:rPr>
          <w:sz w:val="12"/>
        </w:rPr>
        <w:t>¶</w:t>
      </w:r>
      <w:r w:rsidRPr="00C36BEB">
        <w:rPr>
          <w:sz w:val="16"/>
        </w:rPr>
        <w:t xml:space="preserve"> When completed, the line of anti-ship and anti-aircraft missile batteries will dot the Ryukyu chain, blocking a critical passage linking the Chinese coast to the Western Pacific. Reuters notes that for the first time Japanese officials are publicly admitting that these fortifications are intended to keep China, in the words of the wire service, “at bay.”</w:t>
      </w:r>
      <w:r w:rsidRPr="00C36BEB">
        <w:rPr>
          <w:sz w:val="12"/>
        </w:rPr>
        <w:t>¶</w:t>
      </w:r>
      <w:r w:rsidRPr="00C36BEB">
        <w:rPr>
          <w:sz w:val="16"/>
        </w:rPr>
        <w:t xml:space="preserve"> As a result of the new barrier, the naval and air elements of China’s People’s Liberation Army will pay a dear price to get from the west side of the Ryukyus to the east in wartime.</w:t>
      </w:r>
      <w:r w:rsidRPr="00C36BEB">
        <w:rPr>
          <w:sz w:val="12"/>
        </w:rPr>
        <w:t>¶</w:t>
      </w:r>
      <w:r w:rsidRPr="00C36BEB">
        <w:rPr>
          <w:sz w:val="16"/>
        </w:rPr>
        <w:t xml:space="preserve"> Today, however, Chinese ships and planes can transit this line of islands unimpeded. Eleven Chinese military aircraft—eight H-6K bombers and three surveillance and electronic intelligence planes—did just that on Nov. 27.</w:t>
      </w:r>
      <w:r w:rsidRPr="00C36BEB">
        <w:rPr>
          <w:sz w:val="12"/>
        </w:rPr>
        <w:t>¶</w:t>
      </w:r>
      <w:r w:rsidRPr="00C36BEB">
        <w:rPr>
          <w:sz w:val="16"/>
        </w:rPr>
        <w:t xml:space="preserve"> The group split into two before reaching the Ryukyus, with at least four bombers flying through a critical chokepoint, the Miyako Strait, which cuts that island group in two.</w:t>
      </w:r>
      <w:r w:rsidRPr="00C36BEB">
        <w:rPr>
          <w:sz w:val="12"/>
        </w:rPr>
        <w:t>¶</w:t>
      </w:r>
      <w:r w:rsidRPr="00C36BEB">
        <w:rPr>
          <w:sz w:val="16"/>
        </w:rPr>
        <w:t xml:space="preserve"> The Japanese were obviously concerned.</w:t>
      </w:r>
      <w:r w:rsidRPr="00C36BEB">
        <w:rPr>
          <w:sz w:val="12"/>
        </w:rPr>
        <w:t>¶</w:t>
      </w:r>
      <w:r w:rsidRPr="00C36BEB">
        <w:rPr>
          <w:sz w:val="16"/>
        </w:rPr>
        <w:t xml:space="preserve"> After clearing the Miyako Strait, the H-6Ks flew 620 miles into the Pacific. From their turnaround point, the Chinese aircraft could have fired CJ-10K cruise missiles, which from there had the range to land conventional munitions—or nuclear warheads—on Guam, the American fortress in the Mariana Islands.</w:t>
      </w:r>
      <w:r w:rsidRPr="00C36BEB">
        <w:rPr>
          <w:sz w:val="12"/>
        </w:rPr>
        <w:t>¶</w:t>
      </w:r>
      <w:r w:rsidRPr="00C36BEB">
        <w:rPr>
          <w:sz w:val="16"/>
        </w:rPr>
        <w:t xml:space="preserve"> The H-6Ks, China’s most modern bomber, could also have launched their devastating payloads toward Hawaiian targets if they had proceeded deeper into the Pacific. And as Rick Fisher of the International Assessment and Strategy Center told The Daily Beast, China’s next-generation bombers, the H-10s, will be able to hit West Coast cities from locations over that body of water.</w:t>
      </w:r>
      <w:r w:rsidRPr="00C36BEB">
        <w:rPr>
          <w:sz w:val="12"/>
        </w:rPr>
        <w:t>¶</w:t>
      </w:r>
      <w:r w:rsidRPr="00C36BEB">
        <w:rPr>
          <w:sz w:val="16"/>
        </w:rPr>
        <w:t xml:space="preserve"> The most immediate U.S. concern, however, is that during their late-November jaunt the H-6Ks brushed by Okinawa, which sits on the north side of the Miyako Strait and is the biggest island in the Ryukyus.</w:t>
      </w:r>
      <w:r w:rsidRPr="00C36BEB">
        <w:rPr>
          <w:sz w:val="12"/>
        </w:rPr>
        <w:t>¶</w:t>
      </w:r>
      <w:r w:rsidRPr="00C36BEB">
        <w:rPr>
          <w:sz w:val="16"/>
        </w:rPr>
        <w:t xml:space="preserve"> Beijing’s argument, like all its territorial claims, is rooted in long-ago history—1372 to be exact. By that year, as Gen. Luo pointed out to the China News Service, the Ryukyu kingdom was paying tribute to the Chinese court, and Japan did not complete its annexation of the island chain until 1872.</w:t>
      </w:r>
      <w:r w:rsidRPr="00C36BEB">
        <w:rPr>
          <w:sz w:val="12"/>
        </w:rPr>
        <w:t>¶</w:t>
      </w:r>
      <w:r w:rsidRPr="00C36BEB">
        <w:rPr>
          <w:sz w:val="16"/>
        </w:rPr>
        <w:t xml:space="preserve"> In their landmark May 2013 People’s Daily commentary, Li Guoqiang and Zhang Haipeng of the Chinese Academy of Social Sciences maintained the annexation of the Ryukyus constituted an invasion. Moreover, they wrote that Japan’s defeat in World War II nullified the Treaty of Shimonoseki of 1895, by which the Qing court formally renounced its claims to the islands.</w:t>
      </w:r>
      <w:r w:rsidRPr="00C36BEB">
        <w:rPr>
          <w:sz w:val="12"/>
        </w:rPr>
        <w:t>¶</w:t>
      </w:r>
      <w:r w:rsidRPr="00C36BEB">
        <w:rPr>
          <w:sz w:val="16"/>
        </w:rPr>
        <w:t xml:space="preserve"> “For now, let’s not discuss whether they belong to China—they were certainly China’s tributary state,” said Luo to the China News Service. “I am not saying all former tributary states belong to China, but we can say with certainty that the Ryukyus do not belong to Japan.”</w:t>
      </w:r>
      <w:r w:rsidRPr="00C36BEB">
        <w:rPr>
          <w:sz w:val="12"/>
        </w:rPr>
        <w:t>¶</w:t>
      </w:r>
      <w:r w:rsidRPr="00C36BEB">
        <w:rPr>
          <w:sz w:val="16"/>
        </w:rPr>
        <w:t xml:space="preserve"> The issues are not as clear cut as Luo, Li, and Zhang indicate, however. A Japanese feudal lord conquered the islands in 1609 but permitted the Ryukyuans to also pay tribute to the court in China. Another complication undermining China’s position involves the identity of the Qing dynasty. Although Beijing now considers that set of rulers to be Chinese, the Qings did not think of themselves that way, especially during the early part of their rule, and the Chinese at the time certainly viewed them as foreign invaders.</w:t>
      </w:r>
      <w:r w:rsidRPr="00C36BEB">
        <w:rPr>
          <w:sz w:val="12"/>
        </w:rPr>
        <w:t>¶</w:t>
      </w:r>
      <w:r w:rsidRPr="00C36BEB">
        <w:rPr>
          <w:sz w:val="16"/>
        </w:rPr>
        <w:t xml:space="preserve"> Why, then, did Beijing question Japan’s sovereignty over the Ryukyu chain? It looks like it wanted to gain an advantage in the Senkaku dispute, as a May 2013 Global Times editorial, titled “Ryukyu Issue Offers Leverage to China,” makes explicit.</w:t>
      </w:r>
      <w:r w:rsidRPr="00C36BEB">
        <w:rPr>
          <w:sz w:val="12"/>
        </w:rPr>
        <w:t>¶</w:t>
      </w:r>
      <w:r w:rsidRPr="00C36BEB">
        <w:rPr>
          <w:sz w:val="16"/>
        </w:rPr>
        <w:t xml:space="preserve"> Yet Beijing’s position is ultimately puzzling because, by raising the stakes with intimidation tactics, </w:t>
      </w:r>
      <w:r w:rsidRPr="006F003E">
        <w:rPr>
          <w:rStyle w:val="StyleBoldUnderline"/>
          <w:highlight w:val="cyan"/>
        </w:rPr>
        <w:t>the Chinese have made themselves look incurably aggressive,</w:t>
      </w:r>
      <w:r w:rsidRPr="00E231E8">
        <w:rPr>
          <w:rStyle w:val="StyleBoldUnderline"/>
        </w:rPr>
        <w:t xml:space="preserve"> thereby reducing Japan’s incentive to agree to any territorial concession</w:t>
      </w:r>
      <w:r w:rsidRPr="00C36BEB">
        <w:rPr>
          <w:sz w:val="16"/>
        </w:rPr>
        <w:t xml:space="preserve">s. </w:t>
      </w:r>
      <w:r w:rsidRPr="00E231E8">
        <w:rPr>
          <w:rStyle w:val="StyleBoldUnderline"/>
        </w:rPr>
        <w:t>Once Beijing disputed more than just the Senkakus</w:t>
      </w:r>
      <w:r w:rsidRPr="00C36BEB">
        <w:rPr>
          <w:sz w:val="16"/>
        </w:rPr>
        <w:t>—in other words, once Chinese leaders showed their real intention was to dismember Japan—China essentially foreclosed further discussion.</w:t>
      </w:r>
      <w:r w:rsidRPr="00C36BEB">
        <w:rPr>
          <w:sz w:val="12"/>
        </w:rPr>
        <w:t>¶</w:t>
      </w:r>
      <w:r w:rsidRPr="00C36BEB">
        <w:rPr>
          <w:sz w:val="16"/>
        </w:rPr>
        <w:t xml:space="preserve"> “Using the Ryukyu sovereignty issue to resolve the Diaoyu dispute would destroy the basis of China-Japan relations,” Zhou Yongsheng of China Foreign Affairs University told the Financial Times. “If this was considered, it would basically be the prelude to military action.”</w:t>
      </w:r>
      <w:r w:rsidRPr="00C36BEB">
        <w:rPr>
          <w:sz w:val="12"/>
        </w:rPr>
        <w:t>¶</w:t>
      </w:r>
      <w:r w:rsidRPr="00C36BEB">
        <w:rPr>
          <w:sz w:val="16"/>
        </w:rPr>
        <w:t xml:space="preserve"> A fight of that sort is something China cannot win. As Dennis </w:t>
      </w:r>
      <w:r w:rsidRPr="006F003E">
        <w:rPr>
          <w:rStyle w:val="StyleBoldUnderline"/>
          <w:highlight w:val="cyan"/>
        </w:rPr>
        <w:t>Blair</w:t>
      </w:r>
      <w:r w:rsidRPr="00C36BEB">
        <w:rPr>
          <w:sz w:val="16"/>
        </w:rPr>
        <w:t xml:space="preserve">, </w:t>
      </w:r>
      <w:r w:rsidRPr="006F003E">
        <w:rPr>
          <w:rStyle w:val="StyleBoldUnderline"/>
          <w:highlight w:val="cyan"/>
        </w:rPr>
        <w:t>former commander in chief of the U.S. Pacific Command, said</w:t>
      </w:r>
      <w:r w:rsidRPr="00C36BEB">
        <w:rPr>
          <w:sz w:val="16"/>
        </w:rPr>
        <w:t xml:space="preserve"> to The Daily Beast, “</w:t>
      </w:r>
      <w:r w:rsidRPr="006F003E">
        <w:rPr>
          <w:rStyle w:val="Emphasis"/>
          <w:highlight w:val="cyan"/>
        </w:rPr>
        <w:t>An attempt to take the Ryukyus by China would mean war with the United States, as we are pledged to defend Japan, and the Chinese would not succeed in capturing them.</w:t>
      </w:r>
      <w:r w:rsidRPr="00E231E8">
        <w:rPr>
          <w:rStyle w:val="Emphasis"/>
        </w:rPr>
        <w:t>”</w:t>
      </w:r>
      <w:r w:rsidRPr="00C36BEB">
        <w:rPr>
          <w:rStyle w:val="Emphasis"/>
          <w:b w:val="0"/>
          <w:sz w:val="12"/>
          <w:u w:val="none"/>
        </w:rPr>
        <w:t>¶</w:t>
      </w:r>
      <w:r w:rsidRPr="00C36BEB">
        <w:rPr>
          <w:rStyle w:val="Emphasis"/>
          <w:sz w:val="12"/>
        </w:rPr>
        <w:t xml:space="preserve"> </w:t>
      </w:r>
      <w:r w:rsidRPr="00C36BEB">
        <w:rPr>
          <w:sz w:val="16"/>
        </w:rPr>
        <w:t>To win without fighting, the Chinese are doing their best to undermine Japanese rule. As June Teufel Dreyer, a political science professor at the University of Miami, told The Daily Beast, Beijing has been “quietly stoking the issue from time to time,” funneling cash to Chinese student associations in Okinawa. “Some funds may also find their way into support of Okinawans who are anti-U.S. bases,” noted Dreyer, who teaches courses on China and international relations.</w:t>
      </w:r>
      <w:r w:rsidRPr="00C36BEB">
        <w:rPr>
          <w:sz w:val="12"/>
        </w:rPr>
        <w:t>¶</w:t>
      </w:r>
      <w:r w:rsidRPr="00C36BEB">
        <w:rPr>
          <w:sz w:val="16"/>
        </w:rPr>
        <w:t xml:space="preserve"> These tactics, although irritating, are counterproductive, just enough to get Japanese policymakers angry but not enough to change the political calculus in the Ryukyus. Although </w:t>
      </w:r>
      <w:r w:rsidRPr="00E231E8">
        <w:rPr>
          <w:rStyle w:val="StyleBoldUnderline"/>
        </w:rPr>
        <w:t>the Ryukyuans</w:t>
      </w:r>
      <w:r w:rsidRPr="00C36BEB">
        <w:rPr>
          <w:sz w:val="16"/>
        </w:rPr>
        <w:t xml:space="preserve"> may be irritated at Tokyo from time to time, they </w:t>
      </w:r>
      <w:r w:rsidRPr="00E231E8">
        <w:rPr>
          <w:rStyle w:val="StyleBoldUnderline"/>
        </w:rPr>
        <w:t>have no intention of becoming Chinese pawns, especially in light of Beijing’s military moves off their shores.</w:t>
      </w:r>
      <w:r w:rsidRPr="00C36BEB">
        <w:rPr>
          <w:sz w:val="12"/>
        </w:rPr>
        <w:t>¶</w:t>
      </w:r>
      <w:r w:rsidRPr="00C36BEB">
        <w:rPr>
          <w:sz w:val="16"/>
        </w:rPr>
        <w:t xml:space="preserve"> The issue going forward is whether Beijing will renew its Ryukyu campaign now that it is increasing the pressure on the Senkakus. One option for China is to go beyond the open-ended position it took in 2013 and lay a formal claim to the Ryukyus.</w:t>
      </w:r>
      <w:r w:rsidRPr="00C36BEB">
        <w:rPr>
          <w:sz w:val="12"/>
        </w:rPr>
        <w:t>¶</w:t>
      </w:r>
      <w:r w:rsidRPr="00C36BEB">
        <w:rPr>
          <w:sz w:val="16"/>
        </w:rPr>
        <w:t xml:space="preserve"> That would constitute another strategic mistake. “If the debate now includes Chinese extension of sovereignty over the Ryukyus, then this is precisely the kind of overreach that will ultimately harm China,” argues Toshi Yoshihara of the Naval War College, in an e-mail message to The Daily Beast. “This line of reasoning parallels China’s claims to ‘historic rights’ over the South China Sea.”</w:t>
      </w:r>
      <w:r w:rsidRPr="00C36BEB">
        <w:rPr>
          <w:sz w:val="12"/>
        </w:rPr>
        <w:t>¶</w:t>
      </w:r>
      <w:r w:rsidRPr="00C36BEB">
        <w:rPr>
          <w:sz w:val="16"/>
        </w:rPr>
        <w:t xml:space="preserve"> As Yoshihara notes, “Such a worldview suggests that everything is potentially up for grabs.” Chinese officials stopped talking about the strategically important Ryukyus around the same time they began to decrease their intrusions around the nearby Senkakus. After 2013, Beijing shifted its attention southward, to the South China Sea.</w:t>
      </w:r>
      <w:r w:rsidRPr="00C36BEB">
        <w:rPr>
          <w:sz w:val="12"/>
        </w:rPr>
        <w:t>¶</w:t>
      </w:r>
      <w:r w:rsidRPr="00C36BEB">
        <w:rPr>
          <w:sz w:val="16"/>
        </w:rPr>
        <w:t xml:space="preserve"> Now, Beijing’s ambitions are expanding in all directions. While making advances in the South China Sea, it is renewing efforts to take the Senkakus</w:t>
      </w:r>
      <w:r w:rsidRPr="00E231E8">
        <w:rPr>
          <w:rStyle w:val="StyleBoldUnderline"/>
        </w:rPr>
        <w:t>. Its next target looks like the Ryukyus, putting the American bases on Okinawa in play.</w:t>
      </w:r>
      <w:r w:rsidRPr="00C36BEB">
        <w:rPr>
          <w:rStyle w:val="StyleBoldUnderline"/>
          <w:sz w:val="12"/>
          <w:u w:val="none"/>
        </w:rPr>
        <w:t>¶</w:t>
      </w:r>
      <w:r w:rsidRPr="00C36BEB">
        <w:rPr>
          <w:rStyle w:val="StyleBoldUnderline"/>
          <w:sz w:val="12"/>
        </w:rPr>
        <w:t xml:space="preserve"> </w:t>
      </w:r>
      <w:r w:rsidRPr="006F003E">
        <w:rPr>
          <w:rStyle w:val="Emphasis"/>
          <w:highlight w:val="cyan"/>
        </w:rPr>
        <w:t>And China is unlikely to stop there. “Our navy wants to push through the island chains and reach the eastern Pacifi</w:t>
      </w:r>
      <w:r w:rsidRPr="00E231E8">
        <w:rPr>
          <w:rStyle w:val="Emphasis"/>
        </w:rPr>
        <w:t>c</w:t>
      </w:r>
      <w:r w:rsidRPr="00C36BEB">
        <w:rPr>
          <w:sz w:val="16"/>
        </w:rPr>
        <w:t xml:space="preserve">,” said Zhang Haipeng, one of co-authors of the People’s Daily commentary on the Ryukyus, at the 2013 Renmin University seminar. </w:t>
      </w:r>
      <w:r w:rsidRPr="00E231E8">
        <w:rPr>
          <w:rStyle w:val="Emphasis"/>
        </w:rPr>
        <w:t xml:space="preserve">The eastern Pacific, </w:t>
      </w:r>
      <w:r w:rsidRPr="006F003E">
        <w:rPr>
          <w:rStyle w:val="Emphasis"/>
          <w:highlight w:val="cyan"/>
        </w:rPr>
        <w:t>let’s remember, washes onto American shores</w:t>
      </w:r>
      <w:r w:rsidRPr="006F003E">
        <w:rPr>
          <w:sz w:val="16"/>
          <w:highlight w:val="cyan"/>
        </w:rPr>
        <w:t>.</w:t>
      </w:r>
      <w:r w:rsidRPr="006F003E">
        <w:rPr>
          <w:sz w:val="12"/>
          <w:highlight w:val="cyan"/>
        </w:rPr>
        <w:t>¶</w:t>
      </w:r>
      <w:r w:rsidRPr="00C36BEB">
        <w:rPr>
          <w:sz w:val="16"/>
        </w:rPr>
        <w:t xml:space="preserve"> </w:t>
      </w:r>
    </w:p>
    <w:p w14:paraId="5929CFFA" w14:textId="77777777" w:rsidR="00054145" w:rsidRDefault="00054145" w:rsidP="00E03CE2">
      <w:pPr>
        <w:rPr>
          <w:sz w:val="16"/>
        </w:rPr>
      </w:pPr>
    </w:p>
    <w:p w14:paraId="38AD0F83" w14:textId="4F842238" w:rsidR="00C0624F" w:rsidRPr="0030358E" w:rsidRDefault="00C0624F" w:rsidP="0030358E">
      <w:pPr>
        <w:pStyle w:val="Heading4"/>
      </w:pPr>
      <w:r w:rsidRPr="0030358E">
        <w:t xml:space="preserve">US China war goes nuclear </w:t>
      </w:r>
      <w:r w:rsidR="001954E5">
        <w:t>–</w:t>
      </w:r>
      <w:r w:rsidRPr="0030358E">
        <w:t xml:space="preserve"> extinction</w:t>
      </w:r>
      <w:r w:rsidR="001954E5">
        <w:t xml:space="preserve"> – M.A.D doesn’t check</w:t>
      </w:r>
    </w:p>
    <w:p w14:paraId="58592D33" w14:textId="244A8131" w:rsidR="001604B1" w:rsidRPr="00C0624F" w:rsidRDefault="001604B1" w:rsidP="004D5FAA">
      <w:pPr>
        <w:rPr>
          <w:rStyle w:val="StyleStyleBold12pt"/>
        </w:rPr>
      </w:pPr>
      <w:r w:rsidRPr="00C0624F">
        <w:rPr>
          <w:rStyle w:val="StyleStyleBold12pt"/>
        </w:rPr>
        <w:t>Wittner 11</w:t>
      </w:r>
    </w:p>
    <w:p w14:paraId="024A6AF3" w14:textId="590B7DD3" w:rsidR="004D5FAA" w:rsidRPr="004D5FAA" w:rsidRDefault="00C0624F" w:rsidP="004D5FAA">
      <w:pPr>
        <w:rPr>
          <w:sz w:val="16"/>
        </w:rPr>
      </w:pPr>
      <w:r>
        <w:rPr>
          <w:sz w:val="16"/>
        </w:rPr>
        <w:t>[</w:t>
      </w:r>
      <w:r w:rsidR="001604B1">
        <w:rPr>
          <w:sz w:val="16"/>
        </w:rPr>
        <w:t xml:space="preserve">Lawrence, 11/30/11, </w:t>
      </w:r>
      <w:r w:rsidR="001604B1" w:rsidRPr="001604B1">
        <w:rPr>
          <w:sz w:val="16"/>
        </w:rPr>
        <w:t>Professor of History emeritus, SUNY Albany</w:t>
      </w:r>
      <w:r w:rsidR="001604B1">
        <w:rPr>
          <w:sz w:val="16"/>
        </w:rPr>
        <w:t>, “I</w:t>
      </w:r>
      <w:r w:rsidR="004D5FAA" w:rsidRPr="004D5FAA">
        <w:rPr>
          <w:sz w:val="16"/>
        </w:rPr>
        <w:t>s a Nuclear War With China Possible?</w:t>
      </w:r>
      <w:r w:rsidR="001604B1">
        <w:rPr>
          <w:sz w:val="16"/>
        </w:rPr>
        <w:t xml:space="preserve">”, </w:t>
      </w:r>
      <w:r w:rsidR="001604B1" w:rsidRPr="001604B1">
        <w:rPr>
          <w:sz w:val="16"/>
        </w:rPr>
        <w:t>http://www.huffingtonpost.com/lawrence-wittner/nuclear-war-china_b_1116556.html</w:t>
      </w:r>
      <w:r w:rsidR="001604B1">
        <w:rPr>
          <w:sz w:val="16"/>
        </w:rPr>
        <w:t xml:space="preserve">, </w:t>
      </w:r>
      <w:r w:rsidR="0090347D">
        <w:rPr>
          <w:sz w:val="16"/>
        </w:rPr>
        <w:t>Accessed June 23 2016</w:t>
      </w:r>
      <w:r>
        <w:rPr>
          <w:sz w:val="16"/>
        </w:rPr>
        <w:t>, A.H]</w:t>
      </w:r>
    </w:p>
    <w:p w14:paraId="17A68719" w14:textId="5E76F42B" w:rsidR="004D5FAA" w:rsidRDefault="004D5FAA" w:rsidP="004D5FAA">
      <w:pPr>
        <w:rPr>
          <w:rStyle w:val="StyleBoldUnderline"/>
        </w:rPr>
      </w:pPr>
      <w:r w:rsidRPr="004D5FAA">
        <w:rPr>
          <w:rStyle w:val="StyleBoldUnderline"/>
        </w:rPr>
        <w:t>While nuclear weapons exist, there remains a danger that they will be used</w:t>
      </w:r>
      <w:r w:rsidRPr="001604B1">
        <w:rPr>
          <w:sz w:val="16"/>
        </w:rPr>
        <w:t>. After all, for centuries international conflicts have led to wars, with nations employing their deadliest weapons. The current deterioration of U.S. relations with China might end up providing us with yet another example of this phenomenon.</w:t>
      </w:r>
      <w:r w:rsidR="001604B1" w:rsidRPr="001604B1">
        <w:rPr>
          <w:sz w:val="12"/>
        </w:rPr>
        <w:t>¶</w:t>
      </w:r>
      <w:r w:rsidR="001604B1" w:rsidRPr="001604B1">
        <w:rPr>
          <w:sz w:val="16"/>
        </w:rPr>
        <w:t xml:space="preserve"> </w:t>
      </w:r>
      <w:r w:rsidRPr="001604B1">
        <w:rPr>
          <w:sz w:val="16"/>
        </w:rPr>
        <w:t>The gathering tension between the United States and China is clear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w:t>
      </w:r>
      <w:r w:rsidR="001604B1" w:rsidRPr="001604B1">
        <w:rPr>
          <w:sz w:val="12"/>
        </w:rPr>
        <w:t>¶</w:t>
      </w:r>
      <w:r w:rsidR="001604B1" w:rsidRPr="001604B1">
        <w:rPr>
          <w:sz w:val="16"/>
        </w:rPr>
        <w:t xml:space="preserve"> </w:t>
      </w:r>
      <w:r w:rsidRPr="001604B1">
        <w:rPr>
          <w:sz w:val="16"/>
        </w:rPr>
        <w:t>But need this lead to nuclear war?</w:t>
      </w:r>
      <w:r w:rsidR="001604B1" w:rsidRPr="001604B1">
        <w:rPr>
          <w:sz w:val="12"/>
        </w:rPr>
        <w:t>¶</w:t>
      </w:r>
      <w:r w:rsidR="001604B1" w:rsidRPr="001604B1">
        <w:rPr>
          <w:sz w:val="16"/>
        </w:rPr>
        <w:t xml:space="preserve"> </w:t>
      </w:r>
      <w:r w:rsidRPr="001604B1">
        <w:rPr>
          <w:sz w:val="16"/>
        </w:rPr>
        <w:t xml:space="preserve">Not necessarily. And yet, there are signs that it could. After all, both the United States and China possess large numbers of nuclear weapons. </w:t>
      </w:r>
      <w:r w:rsidRPr="006F63FC">
        <w:rPr>
          <w:rStyle w:val="StyleBoldUnderline"/>
          <w:highlight w:val="cyan"/>
        </w:rPr>
        <w:t>The U.S. government threatened to attack China with nuclear weapons during the Korean War</w:t>
      </w:r>
      <w:r w:rsidRPr="004D5FAA">
        <w:rPr>
          <w:rStyle w:val="StyleBoldUnderline"/>
        </w:rPr>
        <w:t xml:space="preserve"> and, later, during their conflict over the future of China’s offshore islands</w:t>
      </w:r>
      <w:r w:rsidRPr="001604B1">
        <w:rPr>
          <w:sz w:val="16"/>
        </w:rPr>
        <w:t>, Quemoy and Matsu. In the midst of the latter confrontation, President Dwight Eisenhower declared publicly, and chillingly, that U.S. nuclear weapons would “be used just exactly as you would use a bullet or anything else.”</w:t>
      </w:r>
      <w:r w:rsidR="001604B1" w:rsidRPr="001604B1">
        <w:rPr>
          <w:sz w:val="12"/>
        </w:rPr>
        <w:t>¶</w:t>
      </w:r>
      <w:r w:rsidR="001604B1" w:rsidRPr="001604B1">
        <w:rPr>
          <w:sz w:val="16"/>
        </w:rPr>
        <w:t xml:space="preserve"> </w:t>
      </w:r>
      <w:r w:rsidRPr="001604B1">
        <w:rPr>
          <w:sz w:val="16"/>
        </w:rPr>
        <w:t>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r w:rsidR="001604B1" w:rsidRPr="001604B1">
        <w:rPr>
          <w:sz w:val="12"/>
        </w:rPr>
        <w:t>¶</w:t>
      </w:r>
      <w:r w:rsidR="001604B1" w:rsidRPr="001604B1">
        <w:rPr>
          <w:sz w:val="16"/>
        </w:rPr>
        <w:t xml:space="preserve"> </w:t>
      </w:r>
      <w:r w:rsidRPr="001604B1">
        <w:rPr>
          <w:sz w:val="16"/>
        </w:rPr>
        <w:t>Some pundits argue that nuclear weapons prevent wars between nuclear-armed nations; and, admittedly, there haven’t been very many — 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r w:rsidR="001604B1" w:rsidRPr="001604B1">
        <w:rPr>
          <w:sz w:val="12"/>
        </w:rPr>
        <w:t>¶</w:t>
      </w:r>
      <w:r w:rsidR="001604B1" w:rsidRPr="001604B1">
        <w:rPr>
          <w:sz w:val="16"/>
        </w:rPr>
        <w:t xml:space="preserve"> </w:t>
      </w:r>
      <w:r w:rsidRPr="001604B1">
        <w:rPr>
          <w:sz w:val="16"/>
        </w:rPr>
        <w:t xml:space="preserve">At the least, though, </w:t>
      </w:r>
      <w:r w:rsidRPr="001604B1">
        <w:rPr>
          <w:rStyle w:val="StyleBoldUnderline"/>
        </w:rPr>
        <w:t xml:space="preserve">don’t nuclear weapons deter a nuclear attack? Do they? Obviously, </w:t>
      </w:r>
      <w:r w:rsidRPr="006F63FC">
        <w:rPr>
          <w:rStyle w:val="StyleBoldUnderline"/>
          <w:highlight w:val="cyan"/>
        </w:rPr>
        <w:t>NATO leaders didn’t feel deterred</w:t>
      </w:r>
      <w:r w:rsidRPr="001604B1">
        <w:rPr>
          <w:rStyle w:val="StyleBoldUnderline"/>
        </w:rPr>
        <w:t>, for, throughout the Cold War</w:t>
      </w:r>
      <w:r w:rsidRPr="001604B1">
        <w:rPr>
          <w:sz w:val="16"/>
        </w:rPr>
        <w:t xml:space="preserve">, </w:t>
      </w:r>
      <w:r w:rsidRPr="006F63FC">
        <w:rPr>
          <w:rStyle w:val="StyleBoldUnderline"/>
          <w:highlight w:val="cyan"/>
        </w:rPr>
        <w:t>NATO’s strategy was to respond to a Soviet</w:t>
      </w:r>
      <w:r w:rsidRPr="001604B1">
        <w:rPr>
          <w:rStyle w:val="StyleBoldUnderline"/>
        </w:rPr>
        <w:t xml:space="preserve"> conventional military </w:t>
      </w:r>
      <w:r w:rsidRPr="006F63FC">
        <w:rPr>
          <w:rStyle w:val="StyleBoldUnderline"/>
          <w:highlight w:val="cyan"/>
        </w:rPr>
        <w:t>attack</w:t>
      </w:r>
      <w:r w:rsidRPr="001604B1">
        <w:rPr>
          <w:rStyle w:val="StyleBoldUnderline"/>
        </w:rPr>
        <w:t xml:space="preserve"> on Western Europe </w:t>
      </w:r>
      <w:r w:rsidRPr="006F63FC">
        <w:rPr>
          <w:rStyle w:val="StyleBoldUnderline"/>
          <w:highlight w:val="cyan"/>
        </w:rPr>
        <w:t>by launching a Western nuclear attack on the nuclear-armed Soviet</w:t>
      </w:r>
      <w:r w:rsidRPr="001604B1">
        <w:rPr>
          <w:rStyle w:val="StyleBoldUnderline"/>
        </w:rPr>
        <w:t xml:space="preserve"> Union</w:t>
      </w:r>
      <w:r w:rsidRPr="001604B1">
        <w:rPr>
          <w:sz w:val="16"/>
        </w:rPr>
        <w:t xml:space="preserve">. Furthermore, </w:t>
      </w:r>
      <w:r w:rsidRPr="001604B1">
        <w:rPr>
          <w:rStyle w:val="StyleBoldUnderline"/>
        </w:rPr>
        <w:t>if U.S. government officials really believed that nuclear deterrence worked, they would not have resorted to championing “Star Wars” and its modern variant, national missile defense</w:t>
      </w:r>
      <w:r w:rsidRPr="001604B1">
        <w:rPr>
          <w:sz w:val="16"/>
        </w:rPr>
        <w:t>. Why are these vastly expensive — and probably unworkable — military defense systems needed if other nuclear powers are deterred from attacking by U.S. nuclear might?</w:t>
      </w:r>
      <w:r w:rsidR="001604B1" w:rsidRPr="001604B1">
        <w:rPr>
          <w:sz w:val="12"/>
        </w:rPr>
        <w:t>¶</w:t>
      </w:r>
      <w:r w:rsidR="001604B1" w:rsidRPr="001604B1">
        <w:rPr>
          <w:sz w:val="16"/>
        </w:rPr>
        <w:t xml:space="preserve"> </w:t>
      </w:r>
      <w:r w:rsidRPr="001604B1">
        <w:rPr>
          <w:sz w:val="16"/>
        </w:rPr>
        <w:t>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the United States would “win” any nuclear war with China.</w:t>
      </w:r>
      <w:r w:rsidR="001604B1" w:rsidRPr="001604B1">
        <w:rPr>
          <w:sz w:val="12"/>
        </w:rPr>
        <w:t>¶</w:t>
      </w:r>
      <w:r w:rsidR="001604B1" w:rsidRPr="001604B1">
        <w:rPr>
          <w:sz w:val="16"/>
        </w:rPr>
        <w:t xml:space="preserve"> </w:t>
      </w:r>
      <w:r w:rsidRPr="001604B1">
        <w:rPr>
          <w:sz w:val="16"/>
        </w:rPr>
        <w:t xml:space="preserve">But what would that “victory” entail? </w:t>
      </w:r>
      <w:r w:rsidRPr="006F63FC">
        <w:rPr>
          <w:rStyle w:val="StyleBoldUnderline"/>
          <w:highlight w:val="cyan"/>
        </w:rPr>
        <w:t>An attack with these Chinese nuclear weapons would immediately slaughter at least 10 million Americans</w:t>
      </w:r>
      <w:r w:rsidRPr="001604B1">
        <w:rPr>
          <w:rStyle w:val="StyleBoldUnderline"/>
        </w:rPr>
        <w:t xml:space="preserve"> in a great storm of blast and fire</w:t>
      </w:r>
      <w:r w:rsidRPr="001604B1">
        <w:rPr>
          <w:sz w:val="16"/>
        </w:rPr>
        <w:t xml:space="preserve">, while leaving many more dying horribly of sickness and radiation poisoning. </w:t>
      </w:r>
      <w:r w:rsidRPr="006F63FC">
        <w:rPr>
          <w:rStyle w:val="StyleBoldUnderline"/>
          <w:highlight w:val="cyan"/>
        </w:rPr>
        <w:t>The Chinese death toll in a nuclear war would be far higher</w:t>
      </w:r>
      <w:r w:rsidRPr="001604B1">
        <w:rPr>
          <w:sz w:val="16"/>
        </w:rPr>
        <w:t xml:space="preserve">. </w:t>
      </w:r>
      <w:r w:rsidRPr="006F63FC">
        <w:rPr>
          <w:rStyle w:val="StyleBoldUnderline"/>
          <w:highlight w:val="cyan"/>
        </w:rPr>
        <w:t>Both nations would be reduced to smoldering, radioactive wasteland</w:t>
      </w:r>
      <w:r w:rsidRPr="001604B1">
        <w:rPr>
          <w:rStyle w:val="StyleBoldUnderline"/>
        </w:rPr>
        <w:t>s</w:t>
      </w:r>
      <w:r w:rsidRPr="001604B1">
        <w:rPr>
          <w:sz w:val="16"/>
        </w:rPr>
        <w:t xml:space="preserve">. </w:t>
      </w:r>
      <w:r w:rsidRPr="001604B1">
        <w:rPr>
          <w:rStyle w:val="StyleBoldUnderline"/>
        </w:rPr>
        <w:t xml:space="preserve">Also, </w:t>
      </w:r>
      <w:r w:rsidRPr="006F63FC">
        <w:rPr>
          <w:rStyle w:val="StyleBoldUnderline"/>
          <w:highlight w:val="cyan"/>
        </w:rPr>
        <w:t>radioactive debris</w:t>
      </w:r>
      <w:r w:rsidRPr="001604B1">
        <w:rPr>
          <w:rStyle w:val="StyleBoldUnderline"/>
        </w:rPr>
        <w:t xml:space="preserve"> sent aloft by the nuclear explosions </w:t>
      </w:r>
      <w:r w:rsidRPr="006F63FC">
        <w:rPr>
          <w:rStyle w:val="StyleBoldUnderline"/>
          <w:highlight w:val="cyan"/>
        </w:rPr>
        <w:t>would blot out the sun and bring on a “nuclear winter”</w:t>
      </w:r>
      <w:r w:rsidRPr="001604B1">
        <w:rPr>
          <w:rStyle w:val="StyleBoldUnderline"/>
        </w:rPr>
        <w:t xml:space="preserve"> around the globe — destroying agriculture, creating worldwide famine, and generating chaos and destruction.</w:t>
      </w:r>
      <w:r w:rsidR="001604B1" w:rsidRPr="001604B1">
        <w:rPr>
          <w:rStyle w:val="StyleBoldUnderline"/>
          <w:sz w:val="12"/>
          <w:u w:val="none"/>
        </w:rPr>
        <w:t>¶</w:t>
      </w:r>
      <w:r w:rsidR="001604B1" w:rsidRPr="001604B1">
        <w:rPr>
          <w:sz w:val="16"/>
        </w:rPr>
        <w:t xml:space="preserve"> </w:t>
      </w:r>
      <w:r w:rsidRPr="001604B1">
        <w:rPr>
          <w:sz w:val="16"/>
        </w:rPr>
        <w:t xml:space="preserve">Moreover, </w:t>
      </w:r>
      <w:r w:rsidRPr="001604B1">
        <w:rPr>
          <w:rStyle w:val="StyleBoldUnderline"/>
        </w:rPr>
        <w:t xml:space="preserve">in another decade the extent of this catastrophe would be far worse. </w:t>
      </w:r>
      <w:r w:rsidRPr="006F63FC">
        <w:rPr>
          <w:rStyle w:val="StyleBoldUnderline"/>
          <w:highlight w:val="cyan"/>
        </w:rPr>
        <w:t>The Chinese government is currently expanding its nuclear arsenal</w:t>
      </w:r>
      <w:r w:rsidRPr="001604B1">
        <w:rPr>
          <w:sz w:val="16"/>
        </w:rPr>
        <w:t xml:space="preserve">, </w:t>
      </w:r>
      <w:r w:rsidRPr="001604B1">
        <w:rPr>
          <w:rStyle w:val="StyleBoldUnderline"/>
        </w:rPr>
        <w:t xml:space="preserve">and by the year 2020 it is expected to more than double its number of nuclear weapons that can hit the United States. </w:t>
      </w:r>
      <w:r w:rsidRPr="00B5056B">
        <w:rPr>
          <w:rStyle w:val="StyleBoldUnderline"/>
          <w:highlight w:val="cyan"/>
        </w:rPr>
        <w:t>The U.S. government, in turn,</w:t>
      </w:r>
      <w:r w:rsidRPr="001604B1">
        <w:rPr>
          <w:rStyle w:val="StyleBoldUnderline"/>
        </w:rPr>
        <w:t xml:space="preserve"> </w:t>
      </w:r>
      <w:r w:rsidRPr="00B5056B">
        <w:rPr>
          <w:rStyle w:val="StyleBoldUnderline"/>
          <w:highlight w:val="cyan"/>
        </w:rPr>
        <w:t xml:space="preserve">has plans </w:t>
      </w:r>
      <w:r w:rsidRPr="00B5056B">
        <w:rPr>
          <w:rStyle w:val="StyleBoldUnderline"/>
        </w:rPr>
        <w:t>to</w:t>
      </w:r>
      <w:r w:rsidRPr="001604B1">
        <w:rPr>
          <w:rStyle w:val="StyleBoldUnderline"/>
        </w:rPr>
        <w:t xml:space="preserve"> spend hundreds of billions of dollars “</w:t>
      </w:r>
      <w:r w:rsidRPr="00B5056B">
        <w:rPr>
          <w:rStyle w:val="StyleBoldUnderline"/>
          <w:highlight w:val="cyan"/>
        </w:rPr>
        <w:t>modernizing” its nuclear weapons and nuclear production facilities</w:t>
      </w:r>
      <w:r w:rsidRPr="001604B1">
        <w:rPr>
          <w:rStyle w:val="StyleBoldUnderline"/>
        </w:rPr>
        <w:t xml:space="preserve"> over the next decade.</w:t>
      </w:r>
    </w:p>
    <w:p w14:paraId="4D83A569" w14:textId="56422E63" w:rsidR="00E03CE2" w:rsidRDefault="003802D8" w:rsidP="003802D8">
      <w:pPr>
        <w:pStyle w:val="Heading2"/>
      </w:pPr>
      <w:r>
        <w:t>Uniqueness</w:t>
      </w:r>
    </w:p>
    <w:p w14:paraId="3CD8D28E" w14:textId="62A7E91A" w:rsidR="002759FA" w:rsidRDefault="002759FA" w:rsidP="002759FA">
      <w:pPr>
        <w:pStyle w:val="Heading3"/>
      </w:pPr>
      <w:r>
        <w:t>Hardline</w:t>
      </w:r>
      <w:r w:rsidR="00694B4F">
        <w:t xml:space="preserve"> – Econ Engage</w:t>
      </w:r>
    </w:p>
    <w:p w14:paraId="5DEAD4E8" w14:textId="0329B60C" w:rsidR="00694B4F" w:rsidRPr="00694B4F" w:rsidRDefault="00694B4F" w:rsidP="00694B4F">
      <w:pPr>
        <w:pStyle w:val="Heading4"/>
      </w:pPr>
      <w:r>
        <w:t xml:space="preserve">US economic engagement with China is slowing now </w:t>
      </w:r>
      <w:r w:rsidR="007732E8">
        <w:t>– allows Obama to take a hardline stance with Xi</w:t>
      </w:r>
    </w:p>
    <w:p w14:paraId="4469F85D" w14:textId="77777777" w:rsidR="00D20911" w:rsidRPr="00694B4F" w:rsidRDefault="00D20911" w:rsidP="002759FA">
      <w:pPr>
        <w:rPr>
          <w:rStyle w:val="StyleStyleBold12pt"/>
        </w:rPr>
      </w:pPr>
      <w:r w:rsidRPr="00694B4F">
        <w:rPr>
          <w:rStyle w:val="StyleStyleBold12pt"/>
        </w:rPr>
        <w:t>Lee, 15</w:t>
      </w:r>
    </w:p>
    <w:p w14:paraId="1CCAA7BA" w14:textId="4EFBA52B" w:rsidR="00D20911" w:rsidRPr="00D20911" w:rsidRDefault="00D20911" w:rsidP="00D20911">
      <w:r>
        <w:t xml:space="preserve">[Don, 9/24/15, LA Times writer, </w:t>
      </w:r>
      <w:r w:rsidRPr="00D20911">
        <w:t xml:space="preserve">covers the U.S. </w:t>
      </w:r>
      <w:r>
        <w:t>and global economy, “</w:t>
      </w:r>
      <w:r w:rsidRPr="00D20911">
        <w:t>Profound changes in China are straining its economic ties with the U.S.</w:t>
      </w:r>
      <w:r>
        <w:t>”</w:t>
      </w:r>
      <w:r w:rsidRPr="00D20911">
        <w:t xml:space="preserve"> http://www.latimes.com/business/la-fi-china-economy-20150924-story.html</w:t>
      </w:r>
      <w:r>
        <w:t>, accessed June 30 2016, A.H]</w:t>
      </w:r>
    </w:p>
    <w:p w14:paraId="70EF9855" w14:textId="0F9200FD" w:rsidR="002759FA" w:rsidRPr="002759FA" w:rsidRDefault="002759FA" w:rsidP="002759FA">
      <w:pPr>
        <w:rPr>
          <w:rStyle w:val="StyleBoldUnderline"/>
        </w:rPr>
      </w:pPr>
      <w:r w:rsidRPr="002759FA">
        <w:rPr>
          <w:sz w:val="16"/>
        </w:rPr>
        <w:t>After decades of ideologically based hostility, the United States and China found common ground on an economic relationship that, while bumpy, served the larger interests of both countries.</w:t>
      </w:r>
      <w:r w:rsidRPr="002759FA">
        <w:rPr>
          <w:sz w:val="12"/>
        </w:rPr>
        <w:t>¶</w:t>
      </w:r>
      <w:r w:rsidRPr="002759FA">
        <w:rPr>
          <w:sz w:val="16"/>
        </w:rPr>
        <w:t xml:space="preserve"> But now, China is undergoing a rough transition, both economic and political. And that means difficult adjustments ahead for Washington and Beijing, setting the scene for Chinese President Xi Jinping's first state visit to the nation's capital Thursday.</w:t>
      </w:r>
      <w:r w:rsidRPr="002759FA">
        <w:rPr>
          <w:sz w:val="12"/>
        </w:rPr>
        <w:t>¶</w:t>
      </w:r>
      <w:r w:rsidRPr="002759FA">
        <w:rPr>
          <w:sz w:val="16"/>
        </w:rPr>
        <w:t xml:space="preserve"> The recent crash in Chinese stocks and the government's abrupt currency devaluation, which have sparked turmoil in global markets, are only the most dramatic signs of tectonic shifts that are occurring beneath the surface in the world's second-largest economy and its most populous nation.</w:t>
      </w:r>
      <w:r w:rsidRPr="002759FA">
        <w:rPr>
          <w:sz w:val="12"/>
        </w:rPr>
        <w:t>¶</w:t>
      </w:r>
      <w:r w:rsidRPr="002759FA">
        <w:rPr>
          <w:sz w:val="16"/>
        </w:rPr>
        <w:t xml:space="preserve"> </w:t>
      </w:r>
      <w:r w:rsidRPr="00400EE1">
        <w:rPr>
          <w:rStyle w:val="StyleBoldUnderline"/>
          <w:highlight w:val="cyan"/>
        </w:rPr>
        <w:t>Beijing</w:t>
      </w:r>
      <w:r w:rsidRPr="002759FA">
        <w:rPr>
          <w:rStyle w:val="StyleBoldUnderline"/>
        </w:rPr>
        <w:t xml:space="preserve"> </w:t>
      </w:r>
      <w:r w:rsidRPr="00400EE1">
        <w:rPr>
          <w:rStyle w:val="StyleBoldUnderline"/>
          <w:highlight w:val="cyan"/>
        </w:rPr>
        <w:t>is in the midst of a major economic transition</w:t>
      </w:r>
      <w:r w:rsidRPr="002759FA">
        <w:rPr>
          <w:rStyle w:val="StyleBoldUnderline"/>
        </w:rPr>
        <w:t xml:space="preserve"> away from manufacturing and into a service-based economy.</w:t>
      </w:r>
      <w:r w:rsidRPr="002759FA">
        <w:rPr>
          <w:sz w:val="16"/>
        </w:rPr>
        <w:t xml:space="preserve"> That shift is necessary if China is to become a stable middle-class nation, but the current financial market chaos shows it's not likely to be pain-free.</w:t>
      </w:r>
      <w:r w:rsidRPr="002759FA">
        <w:rPr>
          <w:sz w:val="12"/>
        </w:rPr>
        <w:t>¶</w:t>
      </w:r>
      <w:r w:rsidRPr="002759FA">
        <w:rPr>
          <w:sz w:val="16"/>
        </w:rPr>
        <w:t xml:space="preserve"> Moreover, Beijing's attempt to create a modern, Western-style, free-market economy while maintaining an authoritarian — and often corrupt and self-serving — political system faces major challenges. The consequences of that internal tension and upheaval are likely to be felt far beyond China's borders.</w:t>
      </w:r>
      <w:r w:rsidRPr="002759FA">
        <w:rPr>
          <w:sz w:val="12"/>
        </w:rPr>
        <w:t>¶</w:t>
      </w:r>
      <w:r w:rsidRPr="002759FA">
        <w:rPr>
          <w:sz w:val="16"/>
        </w:rPr>
        <w:t xml:space="preserve"> Aready </w:t>
      </w:r>
      <w:r w:rsidRPr="002759FA">
        <w:rPr>
          <w:rStyle w:val="StyleBoldUnderline"/>
        </w:rPr>
        <w:t xml:space="preserve">the climate for American </w:t>
      </w:r>
      <w:r w:rsidRPr="00400EE1">
        <w:rPr>
          <w:rStyle w:val="StyleBoldUnderline"/>
          <w:highlight w:val="cyan"/>
        </w:rPr>
        <w:t>businesses</w:t>
      </w:r>
      <w:r w:rsidRPr="002759FA">
        <w:rPr>
          <w:rStyle w:val="StyleBoldUnderline"/>
        </w:rPr>
        <w:t xml:space="preserve"> </w:t>
      </w:r>
      <w:r w:rsidRPr="00400EE1">
        <w:rPr>
          <w:rStyle w:val="StyleBoldUnderline"/>
          <w:highlight w:val="cyan"/>
        </w:rPr>
        <w:t>has become more difficul</w:t>
      </w:r>
      <w:r w:rsidRPr="002759FA">
        <w:rPr>
          <w:rStyle w:val="StyleBoldUnderline"/>
        </w:rPr>
        <w:t>t</w:t>
      </w:r>
      <w:r w:rsidRPr="002759FA">
        <w:rPr>
          <w:sz w:val="16"/>
        </w:rPr>
        <w:t xml:space="preserve">. Surveys of </w:t>
      </w:r>
      <w:r w:rsidRPr="002759FA">
        <w:rPr>
          <w:rStyle w:val="StyleBoldUnderline"/>
        </w:rPr>
        <w:t xml:space="preserve">U.S. and </w:t>
      </w:r>
      <w:r w:rsidRPr="002759FA">
        <w:rPr>
          <w:sz w:val="16"/>
        </w:rPr>
        <w:t xml:space="preserve">other </w:t>
      </w:r>
      <w:r w:rsidRPr="002759FA">
        <w:rPr>
          <w:rStyle w:val="StyleBoldUnderline"/>
        </w:rPr>
        <w:t xml:space="preserve">Western businesses in </w:t>
      </w:r>
      <w:r w:rsidRPr="00400EE1">
        <w:rPr>
          <w:rStyle w:val="StyleBoldUnderline"/>
          <w:highlight w:val="cyan"/>
        </w:rPr>
        <w:t>China</w:t>
      </w:r>
      <w:r w:rsidRPr="002759FA">
        <w:rPr>
          <w:sz w:val="16"/>
        </w:rPr>
        <w:t xml:space="preserve"> indicate they </w:t>
      </w:r>
      <w:r w:rsidRPr="002759FA">
        <w:rPr>
          <w:rStyle w:val="StyleBoldUnderline"/>
        </w:rPr>
        <w:t xml:space="preserve">are finding it increasingly difficult to access the country's large </w:t>
      </w:r>
      <w:r w:rsidRPr="00400EE1">
        <w:rPr>
          <w:rStyle w:val="StyleBoldUnderline"/>
          <w:highlight w:val="cyan"/>
        </w:rPr>
        <w:t>markets</w:t>
      </w:r>
      <w:r w:rsidRPr="002759FA">
        <w:rPr>
          <w:rStyle w:val="StyleBoldUnderline"/>
        </w:rPr>
        <w:t xml:space="preserve">, </w:t>
      </w:r>
      <w:r w:rsidRPr="00400EE1">
        <w:rPr>
          <w:rStyle w:val="StyleBoldUnderline"/>
          <w:highlight w:val="cyan"/>
        </w:rPr>
        <w:t>hamstrung by protectionist policies</w:t>
      </w:r>
      <w:r w:rsidRPr="002759FA">
        <w:rPr>
          <w:rStyle w:val="StyleBoldUnderline"/>
        </w:rPr>
        <w:t xml:space="preserve"> and even investigations of foreign firms.</w:t>
      </w:r>
      <w:r w:rsidRPr="002759FA">
        <w:rPr>
          <w:rStyle w:val="StyleBoldUnderline"/>
          <w:sz w:val="12"/>
          <w:u w:val="none"/>
        </w:rPr>
        <w:t>¶</w:t>
      </w:r>
      <w:r w:rsidRPr="002759FA">
        <w:rPr>
          <w:sz w:val="16"/>
        </w:rPr>
        <w:t xml:space="preserve"> "</w:t>
      </w:r>
      <w:r w:rsidRPr="002759FA">
        <w:rPr>
          <w:rStyle w:val="StyleBoldUnderline"/>
        </w:rPr>
        <w:t>The barriers China is throwing up are becoming more serious</w:t>
      </w:r>
      <w:r w:rsidRPr="002759FA">
        <w:rPr>
          <w:sz w:val="16"/>
        </w:rPr>
        <w:t>," particularly in areas of advanced technology, said Yukon Huang, a senior associate at the Carnegie Endowment for International Peace in Washington.</w:t>
      </w:r>
      <w:r w:rsidRPr="002759FA">
        <w:rPr>
          <w:sz w:val="12"/>
        </w:rPr>
        <w:t>¶</w:t>
      </w:r>
      <w:r w:rsidRPr="002759FA">
        <w:rPr>
          <w:sz w:val="16"/>
        </w:rPr>
        <w:t xml:space="preserve"> </w:t>
      </w:r>
      <w:r w:rsidRPr="00400EE1">
        <w:rPr>
          <w:rStyle w:val="StyleBoldUnderline"/>
          <w:highlight w:val="cyan"/>
        </w:rPr>
        <w:t>With U.S. exports down</w:t>
      </w:r>
      <w:r w:rsidRPr="002759FA">
        <w:rPr>
          <w:sz w:val="16"/>
        </w:rPr>
        <w:t xml:space="preserve"> and the Chinese economy slowing, he said, "</w:t>
      </w:r>
      <w:r w:rsidRPr="00400EE1">
        <w:rPr>
          <w:rStyle w:val="StyleBoldUnderline"/>
          <w:highlight w:val="cyan"/>
        </w:rPr>
        <w:t>the situation has gotten more complicate</w:t>
      </w:r>
      <w:r w:rsidRPr="002759FA">
        <w:rPr>
          <w:rStyle w:val="StyleBoldUnderline"/>
        </w:rPr>
        <w:t xml:space="preserve">d </w:t>
      </w:r>
      <w:r w:rsidRPr="002759FA">
        <w:rPr>
          <w:sz w:val="16"/>
        </w:rPr>
        <w:t>and tenser."</w:t>
      </w:r>
      <w:r w:rsidRPr="002759FA">
        <w:rPr>
          <w:sz w:val="12"/>
        </w:rPr>
        <w:t>¶</w:t>
      </w:r>
      <w:r w:rsidRPr="002759FA">
        <w:rPr>
          <w:sz w:val="16"/>
        </w:rPr>
        <w:t xml:space="preserve"> </w:t>
      </w:r>
      <w:r w:rsidRPr="00400EE1">
        <w:rPr>
          <w:rStyle w:val="StyleBoldUnderline"/>
          <w:highlight w:val="cyan"/>
        </w:rPr>
        <w:t>What made the economic relationship</w:t>
      </w:r>
      <w:r w:rsidRPr="002759FA">
        <w:rPr>
          <w:rStyle w:val="StyleBoldUnderline"/>
        </w:rPr>
        <w:t xml:space="preserve"> work for the United States for so long </w:t>
      </w:r>
      <w:r w:rsidRPr="00400EE1">
        <w:rPr>
          <w:rStyle w:val="StyleBoldUnderline"/>
          <w:highlight w:val="cyan"/>
        </w:rPr>
        <w:t>was China's ability to provide cheap manufactured goods</w:t>
      </w:r>
      <w:r w:rsidRPr="002759FA">
        <w:rPr>
          <w:sz w:val="16"/>
        </w:rPr>
        <w:t xml:space="preserve"> </w:t>
      </w:r>
      <w:r w:rsidRPr="002759FA">
        <w:rPr>
          <w:rStyle w:val="StyleBoldUnderline"/>
        </w:rPr>
        <w:t>and</w:t>
      </w:r>
      <w:r w:rsidRPr="002759FA">
        <w:rPr>
          <w:sz w:val="16"/>
        </w:rPr>
        <w:t xml:space="preserve">, later, </w:t>
      </w:r>
      <w:r w:rsidRPr="002759FA">
        <w:rPr>
          <w:rStyle w:val="StyleBoldUnderline"/>
        </w:rPr>
        <w:t>its huge appetite for American-made products as varied as airliners and disposable diaper</w:t>
      </w:r>
      <w:r w:rsidRPr="002759FA">
        <w:rPr>
          <w:sz w:val="16"/>
        </w:rPr>
        <w:t>s. For its part, China got American investments and technical know-how to build its own economic colossus.</w:t>
      </w:r>
      <w:r w:rsidRPr="002759FA">
        <w:rPr>
          <w:sz w:val="12"/>
        </w:rPr>
        <w:t>¶</w:t>
      </w:r>
      <w:r w:rsidRPr="002759FA">
        <w:rPr>
          <w:sz w:val="16"/>
        </w:rPr>
        <w:t xml:space="preserve"> Now </w:t>
      </w:r>
      <w:r w:rsidRPr="00400EE1">
        <w:rPr>
          <w:rStyle w:val="StyleBoldUnderline"/>
          <w:highlight w:val="cyan"/>
        </w:rPr>
        <w:t>profound changes</w:t>
      </w:r>
      <w:r w:rsidRPr="002759FA">
        <w:rPr>
          <w:rStyle w:val="StyleBoldUnderline"/>
        </w:rPr>
        <w:t xml:space="preserve"> in </w:t>
      </w:r>
      <w:r w:rsidRPr="00400EE1">
        <w:rPr>
          <w:rStyle w:val="StyleBoldUnderline"/>
          <w:highlight w:val="cyan"/>
        </w:rPr>
        <w:t>China are shaking the foundations of that relationship</w:t>
      </w:r>
      <w:r w:rsidRPr="002759FA">
        <w:rPr>
          <w:sz w:val="16"/>
        </w:rPr>
        <w:t>. China's move into a consumer-driven society presents potentially lucrative opportunities for the U.S. to use its strength in sophisticated technology and services that include health, finances and entertainment — but only if they're open to fair competition.</w:t>
      </w:r>
      <w:r w:rsidRPr="002759FA">
        <w:rPr>
          <w:sz w:val="12"/>
        </w:rPr>
        <w:t>¶</w:t>
      </w:r>
      <w:r w:rsidRPr="002759FA">
        <w:rPr>
          <w:sz w:val="16"/>
        </w:rPr>
        <w:t xml:space="preserve"> At the same time, </w:t>
      </w:r>
      <w:r w:rsidRPr="002759FA">
        <w:rPr>
          <w:rStyle w:val="StyleBoldUnderline"/>
        </w:rPr>
        <w:t>China's growing wealth and strength are leading</w:t>
      </w:r>
      <w:r w:rsidRPr="002759FA">
        <w:rPr>
          <w:sz w:val="16"/>
        </w:rPr>
        <w:t xml:space="preserve"> naturally </w:t>
      </w:r>
      <w:r w:rsidRPr="002759FA">
        <w:rPr>
          <w:rStyle w:val="StyleBoldUnderline"/>
        </w:rPr>
        <w:t>to seeking a more dominant role in the region, which has manifested itself in increasing tensions over territorial island claims with Japan, Vietnam and the Philippines.</w:t>
      </w:r>
      <w:r w:rsidRPr="002759FA">
        <w:rPr>
          <w:rStyle w:val="StyleBoldUnderline"/>
          <w:sz w:val="12"/>
          <w:u w:val="none"/>
        </w:rPr>
        <w:t>¶</w:t>
      </w:r>
      <w:r w:rsidRPr="002759FA">
        <w:rPr>
          <w:rStyle w:val="StyleBoldUnderline"/>
          <w:sz w:val="12"/>
        </w:rPr>
        <w:t xml:space="preserve"> </w:t>
      </w:r>
      <w:r w:rsidRPr="00400EE1">
        <w:rPr>
          <w:rStyle w:val="StyleBoldUnderline"/>
          <w:highlight w:val="cyan"/>
        </w:rPr>
        <w:t>U.S.-China relations have been strained</w:t>
      </w:r>
      <w:r w:rsidRPr="002759FA">
        <w:rPr>
          <w:rStyle w:val="StyleBoldUnderline"/>
        </w:rPr>
        <w:t xml:space="preserve"> further </w:t>
      </w:r>
      <w:r w:rsidRPr="00400EE1">
        <w:rPr>
          <w:rStyle w:val="StyleBoldUnderline"/>
          <w:highlight w:val="cyan"/>
        </w:rPr>
        <w:t>by Washington's allegations of Chinese hacking</w:t>
      </w:r>
      <w:r w:rsidRPr="002759FA">
        <w:rPr>
          <w:rStyle w:val="StyleBoldUnderline"/>
        </w:rPr>
        <w:t xml:space="preserve">, </w:t>
      </w:r>
      <w:r w:rsidRPr="00400EE1">
        <w:rPr>
          <w:rStyle w:val="StyleBoldUnderline"/>
          <w:highlight w:val="cyan"/>
        </w:rPr>
        <w:t>or</w:t>
      </w:r>
      <w:r w:rsidRPr="002759FA">
        <w:rPr>
          <w:rStyle w:val="StyleBoldUnderline"/>
        </w:rPr>
        <w:t xml:space="preserve"> </w:t>
      </w:r>
      <w:r w:rsidRPr="00400EE1">
        <w:rPr>
          <w:rStyle w:val="StyleBoldUnderline"/>
          <w:highlight w:val="cyan"/>
        </w:rPr>
        <w:t>cyberattacks</w:t>
      </w:r>
      <w:r w:rsidRPr="002759FA">
        <w:rPr>
          <w:rStyle w:val="StyleBoldUnderline"/>
        </w:rPr>
        <w:t xml:space="preserve">, </w:t>
      </w:r>
      <w:r w:rsidRPr="00400EE1">
        <w:rPr>
          <w:rStyle w:val="StyleBoldUnderline"/>
          <w:highlight w:val="cyan"/>
        </w:rPr>
        <w:t>on U.S. government and business systems</w:t>
      </w:r>
      <w:r w:rsidRPr="002759FA">
        <w:rPr>
          <w:sz w:val="16"/>
        </w:rPr>
        <w:t>.</w:t>
      </w:r>
      <w:r w:rsidRPr="002759FA">
        <w:rPr>
          <w:sz w:val="12"/>
        </w:rPr>
        <w:t>¶</w:t>
      </w:r>
      <w:r w:rsidRPr="002759FA">
        <w:rPr>
          <w:sz w:val="16"/>
        </w:rPr>
        <w:t xml:space="preserve"> "</w:t>
      </w:r>
      <w:r w:rsidRPr="00957F5E">
        <w:rPr>
          <w:rStyle w:val="StyleBoldUnderline"/>
        </w:rPr>
        <w:t>This is going to be a very blunt meeting between Xi and Obama</w:t>
      </w:r>
      <w:r w:rsidRPr="002759FA">
        <w:rPr>
          <w:sz w:val="16"/>
        </w:rPr>
        <w:t>," said David Bachman, a China expert at the University of Washington in Seattle.</w:t>
      </w:r>
      <w:r w:rsidRPr="002759FA">
        <w:rPr>
          <w:sz w:val="12"/>
        </w:rPr>
        <w:t>¶</w:t>
      </w:r>
      <w:r w:rsidRPr="002759FA">
        <w:rPr>
          <w:sz w:val="16"/>
        </w:rPr>
        <w:t xml:space="preserve"> Xi began his U.S. visit this week in Seattle, where he sought to reassure American businesses that Beijing would press on with economic reforms and protect the rights of foreign investors.</w:t>
      </w:r>
      <w:r w:rsidRPr="002759FA">
        <w:rPr>
          <w:sz w:val="12"/>
        </w:rPr>
        <w:t>¶</w:t>
      </w:r>
      <w:r w:rsidRPr="002759FA">
        <w:rPr>
          <w:sz w:val="16"/>
        </w:rPr>
        <w:t xml:space="preserve"> In deals signed during his visit this week, Chinese companies agreed to buy 300 Boeing jets and build the airliner's first assembly plant in China. But those deals, similar to previous orders made during Chinese presidential visits, do not address the broader concerns of American businesses.</w:t>
      </w:r>
      <w:r w:rsidRPr="002759FA">
        <w:rPr>
          <w:sz w:val="12"/>
        </w:rPr>
        <w:t>¶</w:t>
      </w:r>
      <w:r w:rsidRPr="002759FA">
        <w:rPr>
          <w:sz w:val="16"/>
        </w:rPr>
        <w:t xml:space="preserve"> Xi last visited the White House in 2012 as China's vice president. Then the Chinese economy seemed to be steaming ahead, albeit a little more slowly, while the U.S. was struggling with sluggish growth. The tables have since turned.</w:t>
      </w:r>
      <w:r w:rsidRPr="002759FA">
        <w:rPr>
          <w:sz w:val="12"/>
        </w:rPr>
        <w:t>¶</w:t>
      </w:r>
      <w:r w:rsidRPr="002759FA">
        <w:rPr>
          <w:sz w:val="16"/>
        </w:rPr>
        <w:t xml:space="preserve"> </w:t>
      </w:r>
      <w:r w:rsidRPr="00400EE1">
        <w:rPr>
          <w:rStyle w:val="StyleBoldUnderline"/>
          <w:highlight w:val="cyan"/>
        </w:rPr>
        <w:t>U.S. exports to China account for less than 1% of the American economy</w:t>
      </w:r>
      <w:r w:rsidRPr="002759FA">
        <w:rPr>
          <w:sz w:val="16"/>
        </w:rPr>
        <w:t>, so it isn't so vulnerable on trade. But for years China has been one of the biggest buyers of U.S. Treasury bonds, and more recently Chinese investors have been gobbling up American houses and other real estate, particularly on the West Coast.</w:t>
      </w:r>
      <w:r w:rsidRPr="002759FA">
        <w:rPr>
          <w:sz w:val="12"/>
        </w:rPr>
        <w:t>¶</w:t>
      </w:r>
      <w:r w:rsidRPr="002759FA">
        <w:rPr>
          <w:sz w:val="16"/>
        </w:rPr>
        <w:t xml:space="preserve"> Although many think the concerns about Chinese growth are overblown, the problems have unnerved global markets for weeks and were enough for the Federal Reserve last week to put off making a long-anticipated decision to begin raising interest rates in the United States.</w:t>
      </w:r>
      <w:r w:rsidRPr="002759FA">
        <w:rPr>
          <w:sz w:val="12"/>
        </w:rPr>
        <w:t>¶</w:t>
      </w:r>
      <w:r w:rsidRPr="002759FA">
        <w:rPr>
          <w:sz w:val="16"/>
        </w:rPr>
        <w:t xml:space="preserve"> "The question is whether or not there might be a risk of a more abrupt slowdown than most analysts expect," Fed Chairwoman Janet L. Yellen said of the Chinese economy.</w:t>
      </w:r>
      <w:r w:rsidRPr="002759FA">
        <w:rPr>
          <w:sz w:val="12"/>
        </w:rPr>
        <w:t>¶</w:t>
      </w:r>
      <w:r w:rsidRPr="002759FA">
        <w:rPr>
          <w:sz w:val="16"/>
        </w:rPr>
        <w:t xml:space="preserve"> With its opaque statistical reporting and government-controlled media, nobody can be sure whether China is growing 7% this year, as Beijing has stated. One thing is clear, however: Its days of double-digit growth are long gone. And as China shifts, so must the world — and that goes for the U.S., too.</w:t>
      </w:r>
      <w:r w:rsidRPr="002759FA">
        <w:rPr>
          <w:sz w:val="12"/>
        </w:rPr>
        <w:t>¶</w:t>
      </w:r>
      <w:r w:rsidRPr="002759FA">
        <w:rPr>
          <w:sz w:val="16"/>
        </w:rPr>
        <w:t xml:space="preserve"> In his meeting with Xi, President Obama can be expected to push for greater transparency and a level playing field for American companies. Some analysts argue that </w:t>
      </w:r>
      <w:r w:rsidRPr="002759FA">
        <w:rPr>
          <w:rStyle w:val="StyleBoldUnderline"/>
        </w:rPr>
        <w:t xml:space="preserve">with Xi on his heels after Beijing's questionable steering of the economy, </w:t>
      </w:r>
      <w:r w:rsidRPr="00400EE1">
        <w:rPr>
          <w:rStyle w:val="StyleBoldUnderline"/>
          <w:highlight w:val="cyan"/>
        </w:rPr>
        <w:t>now is the time for Obama to press for more from China.</w:t>
      </w:r>
    </w:p>
    <w:p w14:paraId="32B3E0A0" w14:textId="77777777" w:rsidR="002759FA" w:rsidRDefault="002759FA" w:rsidP="002759FA"/>
    <w:p w14:paraId="156258BD" w14:textId="77777777" w:rsidR="002759FA" w:rsidRDefault="002759FA" w:rsidP="002759FA"/>
    <w:p w14:paraId="65126E45" w14:textId="77777777" w:rsidR="002759FA" w:rsidRPr="002759FA" w:rsidRDefault="002759FA" w:rsidP="002759FA"/>
    <w:p w14:paraId="69679956" w14:textId="14738EED" w:rsidR="00CD4F53" w:rsidRDefault="00CD4F53" w:rsidP="00CD4F53">
      <w:pPr>
        <w:pStyle w:val="Heading3"/>
      </w:pPr>
      <w:r>
        <w:t xml:space="preserve">Hardline – </w:t>
      </w:r>
      <w:r w:rsidR="00E60426">
        <w:t>Shift Now</w:t>
      </w:r>
    </w:p>
    <w:p w14:paraId="3F626410" w14:textId="59CEA8F1" w:rsidR="00583A9A" w:rsidRPr="00583A9A" w:rsidRDefault="00583A9A" w:rsidP="00583A9A">
      <w:pPr>
        <w:pStyle w:val="Heading4"/>
      </w:pPr>
      <w:r>
        <w:t>Obama is shifting away from engagement to containment strategy now</w:t>
      </w:r>
    </w:p>
    <w:p w14:paraId="5FEC89CC" w14:textId="3F41DA81" w:rsidR="00E60426" w:rsidRPr="00583A9A" w:rsidRDefault="00393338" w:rsidP="00E60426">
      <w:pPr>
        <w:rPr>
          <w:rStyle w:val="StyleStyleBold12pt"/>
        </w:rPr>
      </w:pPr>
      <w:r w:rsidRPr="00583A9A">
        <w:rPr>
          <w:rStyle w:val="StyleStyleBold12pt"/>
        </w:rPr>
        <w:t>Browne 15</w:t>
      </w:r>
    </w:p>
    <w:p w14:paraId="514AF5B0" w14:textId="43C0329C" w:rsidR="00583A9A" w:rsidRDefault="00393338" w:rsidP="00E60426">
      <w:r>
        <w:t xml:space="preserve">[Andrew, 6/12/15, </w:t>
      </w:r>
      <w:r w:rsidR="00E60426">
        <w:t>Seni</w:t>
      </w:r>
      <w:r>
        <w:t xml:space="preserve">or Correspondent and Columnist for The Wall Street Journal, </w:t>
      </w:r>
      <w:r w:rsidR="00E60426">
        <w:t>Pulitzer Prize for International Reporting in 2007, and an Ov</w:t>
      </w:r>
      <w:r>
        <w:t>erseas Press Club award in 2011, “</w:t>
      </w:r>
      <w:r w:rsidR="00E60426" w:rsidRPr="00E60426">
        <w:t>Can China Be Contained?</w:t>
      </w:r>
      <w:r>
        <w:t xml:space="preserve">”, </w:t>
      </w:r>
      <w:r w:rsidRPr="00393338">
        <w:t>http://www.wsj.com/articles/can-china-be-contained-1434118534</w:t>
      </w:r>
      <w:r>
        <w:t>, Accessed June 28 2016, A.H]</w:t>
      </w:r>
    </w:p>
    <w:p w14:paraId="6A0A61F8" w14:textId="1A408979" w:rsidR="00CD4F53" w:rsidRPr="00CD4F53" w:rsidRDefault="00CD4F53" w:rsidP="00CD4F53">
      <w:pPr>
        <w:rPr>
          <w:rStyle w:val="StyleBoldUnderline"/>
        </w:rPr>
      </w:pPr>
      <w:r w:rsidRPr="00CD4F53">
        <w:rPr>
          <w:sz w:val="16"/>
        </w:rPr>
        <w:t>Writing in 1967, at the height of the Cold War, Richard Nixon proclaimed a new American ambition: to “persuade China that it must change.”</w:t>
      </w:r>
      <w:r w:rsidRPr="00CD4F53">
        <w:rPr>
          <w:sz w:val="12"/>
        </w:rPr>
        <w:t>¶</w:t>
      </w:r>
      <w:r w:rsidRPr="00CD4F53">
        <w:rPr>
          <w:sz w:val="16"/>
        </w:rPr>
        <w:t xml:space="preserve"> “Taking the long view,” he wrote, “we simply cannot afford to leave China forever outside the family of nations, there to nurture its fantasies, cherish its hates and threaten its neighbors.” Four years later, having ascended to the White House, Nixon engineered an “opening to China” that promised to turn the communist giant into a diplomatic partner, one that would adopt America’s values and maybe even its system of democracy.</w:t>
      </w:r>
      <w:r w:rsidRPr="00CD4F53">
        <w:rPr>
          <w:sz w:val="12"/>
        </w:rPr>
        <w:t>¶</w:t>
      </w:r>
      <w:r w:rsidRPr="00CD4F53">
        <w:rPr>
          <w:sz w:val="16"/>
        </w:rPr>
        <w:t xml:space="preserve"> For many Americans today, watching the administration of President Xi Jinping crack down hard on internal dissent while challenging the U.S. for leadership in Asia, that promise seems more remote than ever before. In his recently published book “The Hundred-Year Marathon,” Michael Pillsbury—an Asia specialist and Pentagon official under Presidents Ronald Reagan and George H.W. Bush—writes that China “has failed to meet nearly all of our rosy expectations</w:t>
      </w:r>
      <w:r w:rsidRPr="006049F4">
        <w:rPr>
          <w:sz w:val="16"/>
          <w:highlight w:val="cyan"/>
        </w:rPr>
        <w:t>.”</w:t>
      </w:r>
      <w:r w:rsidRPr="006049F4">
        <w:rPr>
          <w:sz w:val="12"/>
          <w:highlight w:val="cyan"/>
        </w:rPr>
        <w:t>¶</w:t>
      </w:r>
      <w:r w:rsidRPr="006049F4">
        <w:rPr>
          <w:sz w:val="16"/>
          <w:highlight w:val="cyan"/>
        </w:rPr>
        <w:t xml:space="preserve"> </w:t>
      </w:r>
      <w:r w:rsidRPr="006049F4">
        <w:rPr>
          <w:rStyle w:val="StyleBoldUnderline"/>
          <w:highlight w:val="cyan"/>
        </w:rPr>
        <w:t>U.S. foreign policy has reached a turning point,</w:t>
      </w:r>
      <w:r w:rsidRPr="00CD4F53">
        <w:rPr>
          <w:rStyle w:val="StyleBoldUnderline"/>
        </w:rPr>
        <w:t xml:space="preserve"> as </w:t>
      </w:r>
      <w:r w:rsidRPr="006049F4">
        <w:rPr>
          <w:rStyle w:val="StyleBoldUnderline"/>
          <w:highlight w:val="cyan"/>
        </w:rPr>
        <w:t>analysts</w:t>
      </w:r>
      <w:r w:rsidRPr="00CD4F53">
        <w:rPr>
          <w:sz w:val="16"/>
        </w:rPr>
        <w:t xml:space="preserve"> from across the political spectrum </w:t>
      </w:r>
      <w:r w:rsidRPr="00CD4F53">
        <w:rPr>
          <w:rStyle w:val="Emphasis"/>
        </w:rPr>
        <w:t xml:space="preserve">have started to dust off Cold War-era arguments and to </w:t>
      </w:r>
      <w:r w:rsidRPr="006049F4">
        <w:rPr>
          <w:rStyle w:val="Emphasis"/>
          <w:highlight w:val="cyan"/>
        </w:rPr>
        <w:t>speak of the need for a policy of containment against Chin</w:t>
      </w:r>
      <w:r w:rsidRPr="00CD4F53">
        <w:rPr>
          <w:rStyle w:val="Emphasis"/>
        </w:rPr>
        <w:t>a</w:t>
      </w:r>
      <w:r w:rsidRPr="00CD4F53">
        <w:rPr>
          <w:sz w:val="16"/>
        </w:rPr>
        <w:t xml:space="preserve">. </w:t>
      </w:r>
      <w:r w:rsidRPr="006049F4">
        <w:rPr>
          <w:rStyle w:val="StyleBoldUnderline"/>
        </w:rPr>
        <w:t>The once solid Washington consensus behind the benefits of “constructive engagement” with Beijing has fallen apart.</w:t>
      </w:r>
      <w:r w:rsidRPr="006049F4">
        <w:rPr>
          <w:rStyle w:val="StyleBoldUnderline"/>
          <w:sz w:val="12"/>
          <w:u w:val="none"/>
        </w:rPr>
        <w:t>¶</w:t>
      </w:r>
      <w:r w:rsidRPr="00CD4F53">
        <w:rPr>
          <w:sz w:val="16"/>
        </w:rPr>
        <w:t xml:space="preserve"> The conviction that engagement is the only realistic way to encourage liberalization in China has persisted across eight U.S. administrations, Republican and Democratic alike. Jimmy Carter bequeathed Nixon’s policy to Ronald Reagan; George W. Bush to Barack Obama.</w:t>
      </w:r>
      <w:r w:rsidRPr="00CD4F53">
        <w:rPr>
          <w:sz w:val="12"/>
        </w:rPr>
        <w:t>¶</w:t>
      </w:r>
      <w:r w:rsidRPr="00CD4F53">
        <w:rPr>
          <w:sz w:val="16"/>
        </w:rPr>
        <w:t xml:space="preserve"> The turmoil in U.S. policy has been especially evident in recent months. An unprecedented stream of advisory reports from leading academic centers and think tanks has proposed everything from military pushback against China to sweeping concessions. The prescriptions vary, but their starting point is the same: pessimism about the present course of U.S.-Chinese relations.</w:t>
      </w:r>
      <w:r w:rsidRPr="00CD4F53">
        <w:rPr>
          <w:sz w:val="12"/>
        </w:rPr>
        <w:t>¶</w:t>
      </w:r>
      <w:r w:rsidRPr="00CD4F53">
        <w:rPr>
          <w:sz w:val="16"/>
        </w:rPr>
        <w:t xml:space="preserve"> </w:t>
      </w:r>
      <w:r w:rsidRPr="00CD4F53">
        <w:rPr>
          <w:rStyle w:val="StyleBoldUnderline"/>
        </w:rPr>
        <w:t>The mood shift in Washington may end up being every bit as consequential as the one that came over the U.S. immediately after World War II</w:t>
      </w:r>
      <w:r w:rsidRPr="00CD4F53">
        <w:rPr>
          <w:sz w:val="16"/>
        </w:rPr>
        <w:t xml:space="preserve">, when it dawned on America that the Soviet Union wasn’t going to continue to be an ally. </w:t>
      </w:r>
      <w:r w:rsidRPr="00CD4F53">
        <w:rPr>
          <w:rStyle w:val="StyleBoldUnderline"/>
        </w:rPr>
        <w:t>That is when the legendary U.S. diplomat and policy thinker George F. Kennan formulated his plan for containment.</w:t>
      </w:r>
      <w:r w:rsidRPr="00CD4F53">
        <w:rPr>
          <w:rStyle w:val="StyleBoldUnderline"/>
          <w:sz w:val="12"/>
          <w:u w:val="none"/>
        </w:rPr>
        <w:t>¶</w:t>
      </w:r>
      <w:r w:rsidRPr="00CD4F53">
        <w:rPr>
          <w:sz w:val="16"/>
        </w:rPr>
        <w:t xml:space="preserve"> In a 1947 article in Foreign Affairs, he wrote that the U.S. “has it in its power to increase enormously the strains under which Soviet policy must operate, to force upon the Kremlin a far greater degree of moderation and circumspection than it has had to observe in recent years, and in this way to promote tendencies which must eventually find their outlet in either the breakup or the gradual mellowing of Soviet power.” Kennan’s strategy—to bleed the Soviet Union through nonprovocative resistance—offered comfort to Europeans who feared that they faced a stark choice between war and capitulation.</w:t>
      </w:r>
      <w:r w:rsidRPr="00CD4F53">
        <w:rPr>
          <w:sz w:val="12"/>
        </w:rPr>
        <w:t>¶</w:t>
      </w:r>
      <w:r w:rsidRPr="00CD4F53">
        <w:rPr>
          <w:sz w:val="16"/>
        </w:rPr>
        <w:t xml:space="preserve"> A similar anxiety about China’s actions and intentions has now taken hold among </w:t>
      </w:r>
      <w:r w:rsidRPr="006049F4">
        <w:rPr>
          <w:sz w:val="16"/>
        </w:rPr>
        <w:t>many Asians</w:t>
      </w:r>
      <w:r w:rsidRPr="006049F4">
        <w:rPr>
          <w:sz w:val="16"/>
          <w:highlight w:val="cyan"/>
        </w:rPr>
        <w:t xml:space="preserve">. </w:t>
      </w:r>
      <w:r w:rsidRPr="006049F4">
        <w:rPr>
          <w:rStyle w:val="Emphasis"/>
          <w:highlight w:val="cyan"/>
        </w:rPr>
        <w:t>U.S. friends and allies in the region are flocking to America’s side to seek protection</w:t>
      </w:r>
      <w:r w:rsidRPr="00CD4F53">
        <w:rPr>
          <w:rStyle w:val="Emphasis"/>
        </w:rPr>
        <w:t xml:space="preserve"> </w:t>
      </w:r>
      <w:r w:rsidRPr="006049F4">
        <w:rPr>
          <w:rStyle w:val="Emphasis"/>
          <w:highlight w:val="cyan"/>
        </w:rPr>
        <w:t>as</w:t>
      </w:r>
      <w:r w:rsidRPr="00CD4F53">
        <w:rPr>
          <w:rStyle w:val="Emphasis"/>
        </w:rPr>
        <w:t xml:space="preserve"> Mr. Xi’s </w:t>
      </w:r>
      <w:r w:rsidRPr="006049F4">
        <w:rPr>
          <w:rStyle w:val="Emphasis"/>
          <w:highlight w:val="cyan"/>
        </w:rPr>
        <w:t>China builds up its navy</w:t>
      </w:r>
      <w:r w:rsidRPr="00CD4F53">
        <w:rPr>
          <w:sz w:val="16"/>
        </w:rPr>
        <w:t xml:space="preserve">, pushes its fleets farther into the blue ocean and presses its territorial claims. In what is just the latest assertive move to alarm the region, </w:t>
      </w:r>
      <w:r w:rsidRPr="00CD4F53">
        <w:rPr>
          <w:rStyle w:val="Emphasis"/>
        </w:rPr>
        <w:t>China is now dredging tiny coral reefs in the South China Sea to create runways, apparently for military jets.</w:t>
      </w:r>
      <w:r w:rsidRPr="00CD4F53">
        <w:rPr>
          <w:rStyle w:val="Emphasis"/>
          <w:b w:val="0"/>
          <w:sz w:val="12"/>
          <w:u w:val="none"/>
        </w:rPr>
        <w:t>¶</w:t>
      </w:r>
      <w:r w:rsidRPr="00CD4F53">
        <w:rPr>
          <w:sz w:val="16"/>
        </w:rPr>
        <w:t xml:space="preserve"> </w:t>
      </w:r>
      <w:r w:rsidRPr="006049F4">
        <w:rPr>
          <w:rStyle w:val="Emphasis"/>
          <w:highlight w:val="cyan"/>
        </w:rPr>
        <w:t>The U.S. is resisting</w:t>
      </w:r>
      <w:r w:rsidRPr="00CD4F53">
        <w:rPr>
          <w:sz w:val="16"/>
        </w:rPr>
        <w:t xml:space="preserve">. President </w:t>
      </w:r>
      <w:r w:rsidRPr="006049F4">
        <w:rPr>
          <w:rStyle w:val="Emphasis"/>
          <w:highlight w:val="cyan"/>
        </w:rPr>
        <w:t>Obama’s</w:t>
      </w:r>
      <w:r w:rsidRPr="00CD4F53">
        <w:rPr>
          <w:sz w:val="16"/>
        </w:rPr>
        <w:t xml:space="preserve"> signature </w:t>
      </w:r>
      <w:r w:rsidRPr="00CD4F53">
        <w:rPr>
          <w:rStyle w:val="StyleBoldUnderline"/>
        </w:rPr>
        <w:t>“</w:t>
      </w:r>
      <w:r w:rsidRPr="006049F4">
        <w:rPr>
          <w:rStyle w:val="Emphasis"/>
          <w:highlight w:val="cyan"/>
        </w:rPr>
        <w:t>pivot</w:t>
      </w:r>
      <w:r w:rsidRPr="00CD4F53">
        <w:rPr>
          <w:sz w:val="16"/>
        </w:rPr>
        <w:t>” to Asia—designed both to calm anxious U.S. friends and to recognize the region’s vast strategic importance in the 21st century—</w:t>
      </w:r>
      <w:r w:rsidRPr="006049F4">
        <w:rPr>
          <w:rStyle w:val="Emphasis"/>
          <w:highlight w:val="cyan"/>
        </w:rPr>
        <w:t>is bringing advanced American combat ship</w:t>
      </w:r>
      <w:r w:rsidRPr="00CD4F53">
        <w:rPr>
          <w:rStyle w:val="Emphasis"/>
        </w:rPr>
        <w:t>s to Singapore, Marines to Australia and military advisers to the Philippines</w:t>
      </w:r>
      <w:r w:rsidRPr="00CD4F53">
        <w:rPr>
          <w:sz w:val="16"/>
        </w:rPr>
        <w:t>. Japan, America’s key ally in Asia, is rearming and has adjusted its pacifist postwar constitution to allow its forces to play a wider role in the region. The purpose of much of this activity is to preserve the independence of smaller Asian nations who fear they might otherwise have no choice but to fall into China’s orbit and yield to its territorial ambitions—in other words, to capitulate.</w:t>
      </w:r>
      <w:r w:rsidRPr="00CD4F53">
        <w:rPr>
          <w:sz w:val="12"/>
        </w:rPr>
        <w:t>¶</w:t>
      </w:r>
      <w:r w:rsidRPr="00CD4F53">
        <w:rPr>
          <w:sz w:val="16"/>
        </w:rPr>
        <w:t xml:space="preserve"> For its part, </w:t>
      </w:r>
      <w:r w:rsidRPr="006049F4">
        <w:rPr>
          <w:rStyle w:val="StyleBoldUnderline"/>
        </w:rPr>
        <w:t>China</w:t>
      </w:r>
      <w:r w:rsidRPr="00CD4F53">
        <w:rPr>
          <w:rStyle w:val="StyleBoldUnderline"/>
        </w:rPr>
        <w:t xml:space="preserve"> is utterly convinced that the U.S. is pursuing a policy of containment</w:t>
      </w:r>
      <w:r w:rsidRPr="00CD4F53">
        <w:rPr>
          <w:sz w:val="16"/>
        </w:rPr>
        <w:t>. Kevin Rudd, the former Australian prime minister (and himself a China expert), summarized Beijing’s perception of U.S. goals in five bullet points in a recent Harvard study: to isolate China, contain it, diminish it, internally divide it and sabotage its political leadership.</w:t>
      </w:r>
      <w:r w:rsidRPr="00CD4F53">
        <w:rPr>
          <w:sz w:val="12"/>
        </w:rPr>
        <w:t>¶</w:t>
      </w:r>
      <w:r w:rsidRPr="00CD4F53">
        <w:rPr>
          <w:sz w:val="16"/>
        </w:rPr>
        <w:t xml:space="preserve"> To be sure, the new tension in U.S.-China relations is not anything like the Cold War stare-down that preoccupied Europe for decades, when NATO and Warsaw Pact tanks faced each other across lines that neither side dared to cross. But in one important respect, </w:t>
      </w:r>
      <w:r w:rsidRPr="00CD4F53">
        <w:rPr>
          <w:rStyle w:val="Emphasis"/>
        </w:rPr>
        <w:t xml:space="preserve">history is repeating itself: Both </w:t>
      </w:r>
      <w:r w:rsidRPr="006049F4">
        <w:rPr>
          <w:rStyle w:val="Emphasis"/>
          <w:highlight w:val="cyan"/>
        </w:rPr>
        <w:t>China and the U.S. have</w:t>
      </w:r>
      <w:r w:rsidRPr="00CD4F53">
        <w:rPr>
          <w:rStyle w:val="Emphasis"/>
        </w:rPr>
        <w:t xml:space="preserve"> </w:t>
      </w:r>
      <w:r w:rsidRPr="006049F4">
        <w:rPr>
          <w:rStyle w:val="Emphasis"/>
          <w:highlight w:val="cyan"/>
        </w:rPr>
        <w:t>started to view each other</w:t>
      </w:r>
      <w:r w:rsidRPr="00CD4F53">
        <w:rPr>
          <w:rStyle w:val="Emphasis"/>
        </w:rPr>
        <w:t xml:space="preserve"> not as partners, competitors or rivals but </w:t>
      </w:r>
      <w:r w:rsidRPr="006049F4">
        <w:rPr>
          <w:rStyle w:val="Emphasis"/>
          <w:highlight w:val="cyan"/>
        </w:rPr>
        <w:t>as adversaries</w:t>
      </w:r>
      <w:r w:rsidRPr="00CD4F53">
        <w:rPr>
          <w:rStyle w:val="Emphasis"/>
        </w:rPr>
        <w:t>.</w:t>
      </w:r>
      <w:r w:rsidRPr="00CD4F53">
        <w:rPr>
          <w:rStyle w:val="Emphasis"/>
          <w:b w:val="0"/>
          <w:sz w:val="12"/>
          <w:u w:val="none"/>
        </w:rPr>
        <w:t>¶</w:t>
      </w:r>
      <w:r w:rsidRPr="00CD4F53">
        <w:rPr>
          <w:sz w:val="16"/>
        </w:rPr>
        <w:t xml:space="preserve"> China’s missile and naval buildup, as well as its development of new cyber- and space-warfare capabilities, are aimed squarely at deterring the U.S. military from intervening in any conflict in Asia. Meanwhile, many of the Pentagon’s pet projects—Star Wars technologies such as lasers and advanced weapons systems such as a long-range bomber—are being developed with China in mind.</w:t>
      </w:r>
      <w:r w:rsidRPr="00CD4F53">
        <w:rPr>
          <w:sz w:val="12"/>
        </w:rPr>
        <w:t>¶</w:t>
      </w:r>
      <w:r w:rsidRPr="00CD4F53">
        <w:rPr>
          <w:sz w:val="16"/>
        </w:rPr>
        <w:t xml:space="preserve"> So what, specifically, should America do? In one of the most hawkish of the recent think-tank reports, Robert D. Blackwill, a former U.S. deputy national security adviser and ambassador to India under President George W. Bush, and Ashley J. Tellis, a senior associate at the Carnegie Endowment for International Peace who also served on the National Security Council staff under President Bush, write that </w:t>
      </w:r>
      <w:r w:rsidRPr="006049F4">
        <w:rPr>
          <w:rStyle w:val="StyleBoldUnderline"/>
          <w:highlight w:val="cyan"/>
        </w:rPr>
        <w:t>engagement</w:t>
      </w:r>
      <w:r w:rsidRPr="00CD4F53">
        <w:rPr>
          <w:rStyle w:val="StyleBoldUnderline"/>
        </w:rPr>
        <w:t xml:space="preserve"> with China </w:t>
      </w:r>
      <w:r w:rsidRPr="006049F4">
        <w:rPr>
          <w:rStyle w:val="StyleBoldUnderline"/>
          <w:highlight w:val="cyan"/>
        </w:rPr>
        <w:t>has served to strengthen a competitor</w:t>
      </w:r>
      <w:r w:rsidRPr="00CD4F53">
        <w:rPr>
          <w:rStyle w:val="StyleBoldUnderline"/>
        </w:rPr>
        <w:t>.</w:t>
      </w:r>
      <w:r w:rsidRPr="00CD4F53">
        <w:rPr>
          <w:rStyle w:val="StyleBoldUnderline"/>
          <w:sz w:val="12"/>
          <w:u w:val="none"/>
        </w:rPr>
        <w:t>¶</w:t>
      </w:r>
      <w:r w:rsidRPr="00CD4F53">
        <w:rPr>
          <w:sz w:val="16"/>
        </w:rPr>
        <w:t xml:space="preserve"> </w:t>
      </w:r>
      <w:r w:rsidRPr="006049F4">
        <w:rPr>
          <w:rStyle w:val="Emphasis"/>
          <w:highlight w:val="cyan"/>
        </w:rPr>
        <w:t>It is time</w:t>
      </w:r>
      <w:r w:rsidRPr="00CD4F53">
        <w:rPr>
          <w:rStyle w:val="Emphasis"/>
        </w:rPr>
        <w:t xml:space="preserve">, they declare, </w:t>
      </w:r>
      <w:r w:rsidRPr="006049F4">
        <w:rPr>
          <w:rStyle w:val="Emphasis"/>
          <w:highlight w:val="cyan"/>
        </w:rPr>
        <w:t>for a new grand strategy: less engagement and more “balancing</w:t>
      </w:r>
      <w:r w:rsidRPr="00CD4F53">
        <w:rPr>
          <w:rStyle w:val="Emphasis"/>
        </w:rPr>
        <w:t>” to ensure the “central objective” of continued U.S. global primacy</w:t>
      </w:r>
      <w:r w:rsidRPr="00CD4F53">
        <w:rPr>
          <w:sz w:val="16"/>
        </w:rPr>
        <w:t>. Among other things, America should beef up its military in Asia, choke off China’s access to military technology, accelerate missile-defense deployments and increase U.S. offensive cyber capabilities.</w:t>
      </w:r>
      <w:r w:rsidRPr="00CD4F53">
        <w:rPr>
          <w:sz w:val="12"/>
        </w:rPr>
        <w:t>¶</w:t>
      </w:r>
      <w:r w:rsidRPr="00CD4F53">
        <w:rPr>
          <w:sz w:val="16"/>
        </w:rPr>
        <w:t xml:space="preserve"> For Michael D. Swaine, also of the Carnegie Endowment, this is a certain recipe for another Cold War, or worse. He outlines a sweeping settlement under which America would concede its primacy in East Asia, turning much of the region into a buffer zone policed by a balance of forces, including those from a strengthened Japan. All foreign forces would withdraw from Korea. And China would offer assurances that it wouldn’t launch hostilities against Taiwan, which it regards as a renegade province.</w:t>
      </w:r>
      <w:r w:rsidRPr="00CD4F53">
        <w:rPr>
          <w:sz w:val="12"/>
        </w:rPr>
        <w:t>¶</w:t>
      </w:r>
      <w:r w:rsidRPr="00CD4F53">
        <w:rPr>
          <w:sz w:val="16"/>
        </w:rPr>
        <w:t xml:space="preserve"> Such arrangements, even if possible, would take decades to sort out. Meanwhile, warns David M. </w:t>
      </w:r>
      <w:r w:rsidRPr="00CD4F53">
        <w:rPr>
          <w:rStyle w:val="StyleBoldUnderline"/>
        </w:rPr>
        <w:t>Lampton</w:t>
      </w:r>
      <w:r w:rsidRPr="00CD4F53">
        <w:rPr>
          <w:sz w:val="16"/>
        </w:rPr>
        <w:t xml:space="preserve">, </w:t>
      </w:r>
      <w:r w:rsidRPr="00CD4F53">
        <w:rPr>
          <w:rStyle w:val="StyleBoldUnderline"/>
        </w:rPr>
        <w:t xml:space="preserve">a professor at the Johns Hopkins University’s School of Advanced International Studies, </w:t>
      </w:r>
      <w:r w:rsidRPr="006049F4">
        <w:rPr>
          <w:rStyle w:val="StyleBoldUnderline"/>
          <w:highlight w:val="cyan"/>
        </w:rPr>
        <w:t>U.S.-China ties have reached a tipping point</w:t>
      </w:r>
      <w:r w:rsidRPr="00CD4F53">
        <w:rPr>
          <w:rStyle w:val="StyleBoldUnderline"/>
        </w:rPr>
        <w:t>.</w:t>
      </w:r>
      <w:r w:rsidRPr="00CD4F53">
        <w:rPr>
          <w:sz w:val="16"/>
        </w:rPr>
        <w:t xml:space="preserve"> </w:t>
      </w:r>
      <w:r w:rsidRPr="00CD4F53">
        <w:rPr>
          <w:rStyle w:val="Emphasis"/>
        </w:rPr>
        <w:t>“Our respective fears are nearer to outweighing our hopes than at any time since normalization,” he said in a recent speech.</w:t>
      </w:r>
      <w:r w:rsidRPr="00CD4F53">
        <w:rPr>
          <w:rStyle w:val="Emphasis"/>
          <w:b w:val="0"/>
          <w:sz w:val="12"/>
          <w:u w:val="none"/>
        </w:rPr>
        <w:t>¶</w:t>
      </w:r>
      <w:r w:rsidRPr="00CD4F53">
        <w:rPr>
          <w:sz w:val="16"/>
        </w:rPr>
        <w:t xml:space="preserve"> The West has been in this position before. Optimism about the prospects of transforming an ancient civilization through engagement, followed by deep disillusion, has been the pattern ever since early Jesuit missionaries sought to convert the Chinese to Christianity. Those envoys adopted the gowns of the Mandarin class, grew long beards and even couched their gospel message in Confucian terms to make it more palatable. The 17th-century German priest Adam Schall got as far as becoming the chief astronomer of the Qing dynasty. But he fell from favor, and the Jesuits were later expelled.</w:t>
      </w:r>
      <w:r w:rsidRPr="00CD4F53">
        <w:rPr>
          <w:sz w:val="12"/>
        </w:rPr>
        <w:t>¶</w:t>
      </w:r>
      <w:r w:rsidRPr="00CD4F53">
        <w:rPr>
          <w:sz w:val="16"/>
        </w:rPr>
        <w:t xml:space="preserve"> The disappointment in the U.S. today is heightened by the fact that engagement with China has promised so much and progressed so far. Trade and technology have transformed China beyond anything that Nixon could have imaged, and the two countries are each other’s second-largest trading partners. China is America’s biggest creditor. More than a quarter million Chinese students study at U.S. universities.</w:t>
      </w:r>
      <w:r w:rsidRPr="00CD4F53">
        <w:rPr>
          <w:sz w:val="12"/>
        </w:rPr>
        <w:t>¶</w:t>
      </w:r>
      <w:r w:rsidRPr="00CD4F53">
        <w:rPr>
          <w:sz w:val="16"/>
        </w:rPr>
        <w:t xml:space="preserve"> But the ideological gap hasn’t narrowed at all—and now Mr. Xi has taken a sharp anti-Western turn. Mao Zedong made the bold decision to cut a deal with Nixon, confident enough to embrace American capitalists even while pressing the radical agenda of his Cultural Revolution. Later, Deng Xiaoping struck a pragmatic balance between the opportunities of economic engagement with the West and the dangers posed by an influx of Western ideas. “When you open the window, flies and mosquitoes come in,” he shrugged.</w:t>
      </w:r>
      <w:r w:rsidRPr="00CD4F53">
        <w:rPr>
          <w:sz w:val="12"/>
        </w:rPr>
        <w:t>¶</w:t>
      </w:r>
      <w:r w:rsidRPr="00CD4F53">
        <w:rPr>
          <w:sz w:val="16"/>
        </w:rPr>
        <w:t xml:space="preserve"> Today, Mr. Xi is furiously zapping the bugs. A newly proposed law would put the entire foreign nonprofit sector under police administration, effectively treating such groups as potential enemies of the state. State newspapers rail against “hostile foreign forces” and their local sympathizers. The Chinese Communist Party’s “Document No. 9” prohibits discussion of Western democracy on college campuses. And as Mr. Xi champions traditional Chinese culture, authorities in Wenzhou, a heavily Christian coastal city dubbed China’s “New Jerusalem,” tear down crosses atop churches as unwanted symbols of Western influence.</w:t>
      </w:r>
      <w:r w:rsidRPr="00CD4F53">
        <w:rPr>
          <w:sz w:val="12"/>
        </w:rPr>
        <w:t>¶</w:t>
      </w:r>
      <w:r w:rsidRPr="00CD4F53">
        <w:rPr>
          <w:sz w:val="16"/>
        </w:rPr>
        <w:t xml:space="preserve"> The backlash against the West extends well beyond China’s borders. For decades, China accepted America’s role as a regional policeman to maintain the peace and keep sea lanes open. But in Shanghai last year, Mr. Xi declared that “it is for the people of Asia to run the affairs of Asia, solve the problems of Asia and uphold the security of Asia.”</w:t>
      </w:r>
      <w:r w:rsidRPr="00CD4F53">
        <w:rPr>
          <w:sz w:val="12"/>
        </w:rPr>
        <w:t>¶</w:t>
      </w:r>
      <w:r w:rsidRPr="00CD4F53">
        <w:rPr>
          <w:sz w:val="16"/>
        </w:rPr>
        <w:t xml:space="preserve"> </w:t>
      </w:r>
      <w:r w:rsidRPr="00E60426">
        <w:rPr>
          <w:rStyle w:val="StyleBoldUnderline"/>
        </w:rPr>
        <w:t>Washington feels a certain sense of betrayal</w:t>
      </w:r>
      <w:r w:rsidRPr="00CD4F53">
        <w:rPr>
          <w:sz w:val="16"/>
        </w:rPr>
        <w:t xml:space="preserve">. </w:t>
      </w:r>
      <w:r w:rsidRPr="00E60426">
        <w:rPr>
          <w:rStyle w:val="StyleBoldUnderline"/>
        </w:rPr>
        <w:t>America’s open markets, after all, smoothed China’s export-led rise to become the world’s second-largest economy, and the two economies are now thoroughly enmeshed.¶ Still, it would be a mistake to assume that mutual dependence will necessarily prevent conflict. Pre-World War I Europe was also closely entwined through trade and investment.¶</w:t>
      </w:r>
      <w:r w:rsidRPr="00CD4F53">
        <w:rPr>
          <w:sz w:val="16"/>
        </w:rPr>
        <w:t xml:space="preserve"> </w:t>
      </w:r>
      <w:r w:rsidRPr="00CD4F53">
        <w:rPr>
          <w:rStyle w:val="StyleBoldUnderline"/>
        </w:rPr>
        <w:t xml:space="preserve">Even </w:t>
      </w:r>
      <w:r w:rsidRPr="006049F4">
        <w:rPr>
          <w:rStyle w:val="StyleBoldUnderline"/>
          <w:highlight w:val="cyan"/>
        </w:rPr>
        <w:t>the U.S. business community</w:t>
      </w:r>
      <w:r w:rsidRPr="00CD4F53">
        <w:rPr>
          <w:sz w:val="16"/>
        </w:rPr>
        <w:t xml:space="preserve">, once Beijing’s staunchest advocate in Washington, </w:t>
      </w:r>
      <w:r w:rsidRPr="006049F4">
        <w:rPr>
          <w:rStyle w:val="StyleBoldUnderline"/>
          <w:highlight w:val="cyan"/>
        </w:rPr>
        <w:t>has lost some of its enthusiasm for engagemen</w:t>
      </w:r>
      <w:r w:rsidRPr="00CD4F53">
        <w:rPr>
          <w:rStyle w:val="StyleBoldUnderline"/>
        </w:rPr>
        <w:t>t</w:t>
      </w:r>
      <w:r w:rsidRPr="00CD4F53">
        <w:rPr>
          <w:sz w:val="16"/>
        </w:rPr>
        <w:t>. James McGregor, a former chairman of the American Chamber of Commerce in China and now the China chairman of APCO Worldwide, a business consultancy, recalls helping to persuade U.S. trade associations to lobby for China’s admission to the World Trade Organization, which happened in 2001.</w:t>
      </w:r>
      <w:r w:rsidRPr="00CD4F53">
        <w:rPr>
          <w:sz w:val="12"/>
        </w:rPr>
        <w:t>¶</w:t>
      </w:r>
      <w:r w:rsidRPr="00CD4F53">
        <w:rPr>
          <w:sz w:val="16"/>
        </w:rPr>
        <w:t xml:space="preserve"> That unity of purpose, he says “has been splintering ever since</w:t>
      </w:r>
      <w:r w:rsidRPr="00CD4F53">
        <w:rPr>
          <w:rStyle w:val="StyleBoldUnderline"/>
        </w:rPr>
        <w:t>.” Today, “</w:t>
      </w:r>
      <w:r w:rsidRPr="006049F4">
        <w:rPr>
          <w:rStyle w:val="StyleBoldUnderline"/>
          <w:highlight w:val="cyan"/>
        </w:rPr>
        <w:t>they all believe that China is out to screw them</w:t>
      </w:r>
      <w:r w:rsidRPr="00CD4F53">
        <w:rPr>
          <w:rStyle w:val="StyleBoldUnderline"/>
        </w:rPr>
        <w:t>.”</w:t>
      </w:r>
    </w:p>
    <w:p w14:paraId="2B5D6520" w14:textId="77777777" w:rsidR="00CD4F53" w:rsidRDefault="00CD4F53" w:rsidP="00CD4F53"/>
    <w:p w14:paraId="1EFCA42B" w14:textId="77777777" w:rsidR="00CD4F53" w:rsidRPr="00CD4F53" w:rsidRDefault="00CD4F53" w:rsidP="00CD4F53"/>
    <w:p w14:paraId="52C28F19" w14:textId="43A67784" w:rsidR="004045E4" w:rsidRDefault="00A73497" w:rsidP="00A73497">
      <w:pPr>
        <w:pStyle w:val="Heading3"/>
      </w:pPr>
      <w:r>
        <w:t>Hardline – Containment</w:t>
      </w:r>
    </w:p>
    <w:p w14:paraId="40307E52" w14:textId="7D1E769B" w:rsidR="00A73497" w:rsidRDefault="006A6049" w:rsidP="006A6049">
      <w:pPr>
        <w:pStyle w:val="Heading4"/>
      </w:pPr>
      <w:r>
        <w:t>US using a containment strategy towards China now</w:t>
      </w:r>
    </w:p>
    <w:p w14:paraId="754E85E8" w14:textId="77777777" w:rsidR="006A6049" w:rsidRPr="00EC524C" w:rsidRDefault="006A6049" w:rsidP="006A6049">
      <w:pPr>
        <w:rPr>
          <w:rStyle w:val="StyleStyleBold12pt"/>
        </w:rPr>
      </w:pPr>
      <w:r w:rsidRPr="00EC524C">
        <w:rPr>
          <w:rStyle w:val="StyleStyleBold12pt"/>
        </w:rPr>
        <w:t>Powell, 15</w:t>
      </w:r>
    </w:p>
    <w:p w14:paraId="14B90149" w14:textId="4B1486E7" w:rsidR="006A6049" w:rsidRPr="006A6049" w:rsidRDefault="006A6049" w:rsidP="006A6049">
      <w:r>
        <w:t xml:space="preserve">[Bill, </w:t>
      </w:r>
      <w:r w:rsidRPr="006A6049">
        <w:t>Senior Writer TIME Magazine</w:t>
      </w:r>
      <w:r>
        <w:t xml:space="preserve"> and Newsweek, Newsweek, “</w:t>
      </w:r>
      <w:r w:rsidRPr="006A6049">
        <w:t>IN WASHINGTON, A STRATEGIC SHIFT ON CHINA—TOWARD CONTAINMENT</w:t>
      </w:r>
      <w:r>
        <w:t xml:space="preserve">”, </w:t>
      </w:r>
      <w:r w:rsidRPr="006A6049">
        <w:t>http://www.newsweek.com/washington-shift-china-toward-containment-326591</w:t>
      </w:r>
      <w:r>
        <w:t>, Accessed June 23 2016, A.H]</w:t>
      </w:r>
    </w:p>
    <w:p w14:paraId="366D25AB" w14:textId="783DFCF7" w:rsidR="00A73497" w:rsidRPr="006A6049" w:rsidRDefault="00A73497" w:rsidP="00A73497">
      <w:pPr>
        <w:rPr>
          <w:rStyle w:val="StyleBoldUnderline"/>
        </w:rPr>
      </w:pPr>
      <w:r w:rsidRPr="006A6049">
        <w:rPr>
          <w:sz w:val="16"/>
        </w:rPr>
        <w:t xml:space="preserve">The words are dispassionate: </w:t>
      </w:r>
      <w:r w:rsidRPr="00A73497">
        <w:rPr>
          <w:rStyle w:val="StyleBoldUnderline"/>
        </w:rPr>
        <w:t>“</w:t>
      </w:r>
      <w:r w:rsidRPr="00333DCC">
        <w:rPr>
          <w:rStyle w:val="StyleBoldUnderline"/>
          <w:highlight w:val="cyan"/>
        </w:rPr>
        <w:t>significant</w:t>
      </w:r>
      <w:r w:rsidRPr="00A73497">
        <w:rPr>
          <w:rStyle w:val="StyleBoldUnderline"/>
        </w:rPr>
        <w:t xml:space="preserve"> </w:t>
      </w:r>
      <w:r w:rsidRPr="00333DCC">
        <w:rPr>
          <w:rStyle w:val="StyleBoldUnderline"/>
          <w:highlight w:val="cyan"/>
        </w:rPr>
        <w:t>competitor</w:t>
      </w:r>
      <w:r w:rsidRPr="006A6049">
        <w:rPr>
          <w:sz w:val="16"/>
        </w:rPr>
        <w:t>”; not "enemy.’’ They are careful: "A more coherent response." That suggests that heretofore the U.S. response to increasing Chinese power has been at least somewhat coherent. But there should be no mistaking the significance of the above sentences. They are the first of many in a lengthy new report issued by the Council on Foreign Relations. For decades, the “council,” as the cognoscenti call it, has been the core of the American foreign policy establishment. When it comes to foreign affairs, it doesn't just regurgitate the conventional wisdom, it creates it.</w:t>
      </w:r>
      <w:r w:rsidR="006A6049" w:rsidRPr="006A6049">
        <w:rPr>
          <w:sz w:val="12"/>
        </w:rPr>
        <w:t>¶</w:t>
      </w:r>
      <w:r w:rsidR="006A6049" w:rsidRPr="006A6049">
        <w:rPr>
          <w:sz w:val="16"/>
        </w:rPr>
        <w:t xml:space="preserve"> </w:t>
      </w:r>
      <w:r w:rsidRPr="006A6049">
        <w:rPr>
          <w:sz w:val="16"/>
        </w:rPr>
        <w:t xml:space="preserve">Given that, </w:t>
      </w:r>
      <w:r w:rsidRPr="00333DCC">
        <w:rPr>
          <w:rStyle w:val="StyleBoldUnderline"/>
          <w:highlight w:val="cyan"/>
        </w:rPr>
        <w:t>the</w:t>
      </w:r>
      <w:r w:rsidRPr="00A73497">
        <w:rPr>
          <w:rStyle w:val="StyleBoldUnderline"/>
        </w:rPr>
        <w:t xml:space="preserve"> just </w:t>
      </w:r>
      <w:r w:rsidRPr="00333DCC">
        <w:rPr>
          <w:rStyle w:val="StyleBoldUnderline"/>
        </w:rPr>
        <w:t xml:space="preserve">issued </w:t>
      </w:r>
      <w:r w:rsidRPr="00333DCC">
        <w:rPr>
          <w:rStyle w:val="StyleBoldUnderline"/>
          <w:highlight w:val="cyan"/>
        </w:rPr>
        <w:t>report on U.S.-China relations</w:t>
      </w:r>
      <w:r w:rsidRPr="006A6049">
        <w:rPr>
          <w:sz w:val="16"/>
        </w:rPr>
        <w:t>, co-authored by Robert Blackwill, one of the most distinguished American diplomats of his generation</w:t>
      </w:r>
      <w:r w:rsidRPr="00333DCC">
        <w:rPr>
          <w:sz w:val="16"/>
          <w:highlight w:val="cyan"/>
        </w:rPr>
        <w:t xml:space="preserve">, </w:t>
      </w:r>
      <w:r w:rsidRPr="00333DCC">
        <w:rPr>
          <w:rStyle w:val="StyleBoldUnderline"/>
          <w:highlight w:val="cyan"/>
        </w:rPr>
        <w:t>signifies a major shift</w:t>
      </w:r>
      <w:r w:rsidRPr="00A73497">
        <w:rPr>
          <w:rStyle w:val="StyleBoldUnderline"/>
        </w:rPr>
        <w:t xml:space="preserve"> in establishment thinking about China. </w:t>
      </w:r>
      <w:r w:rsidRPr="006A6049">
        <w:rPr>
          <w:sz w:val="16"/>
        </w:rPr>
        <w:t>And the conclusion is, as these things go, astonishing</w:t>
      </w:r>
      <w:r w:rsidRPr="00A73497">
        <w:rPr>
          <w:rStyle w:val="StyleBoldUnderline"/>
        </w:rPr>
        <w:t>: The U.S. should place "less strategic emphasis on the goal of integrating China into the international system, and more on balancing China's rise.”</w:t>
      </w:r>
      <w:r w:rsidRPr="006A6049">
        <w:rPr>
          <w:sz w:val="16"/>
        </w:rPr>
        <w:t xml:space="preserve"> Which is to say, </w:t>
      </w:r>
      <w:r w:rsidRPr="00A73497">
        <w:rPr>
          <w:rStyle w:val="StyleBoldUnderline"/>
        </w:rPr>
        <w:t>we should</w:t>
      </w:r>
      <w:r w:rsidRPr="006A6049">
        <w:rPr>
          <w:sz w:val="16"/>
        </w:rPr>
        <w:t xml:space="preserve"> basically chuck what has been U.S. policy for the past three decades, and try </w:t>
      </w:r>
      <w:r w:rsidRPr="00333DCC">
        <w:rPr>
          <w:rStyle w:val="StyleBoldUnderline"/>
          <w:highlight w:val="cyan"/>
        </w:rPr>
        <w:t>something that sounds</w:t>
      </w:r>
      <w:r w:rsidRPr="00A73497">
        <w:rPr>
          <w:rStyle w:val="StyleBoldUnderline"/>
        </w:rPr>
        <w:t xml:space="preserve"> almost (but not quite) </w:t>
      </w:r>
      <w:r w:rsidRPr="00333DCC">
        <w:rPr>
          <w:rStyle w:val="StyleBoldUnderline"/>
          <w:highlight w:val="cyan"/>
        </w:rPr>
        <w:t>like containment</w:t>
      </w:r>
      <w:r w:rsidRPr="00A73497">
        <w:rPr>
          <w:rStyle w:val="StyleBoldUnderline"/>
        </w:rPr>
        <w:t>.</w:t>
      </w:r>
      <w:r w:rsidR="006A6049" w:rsidRPr="006A6049">
        <w:rPr>
          <w:rStyle w:val="StyleBoldUnderline"/>
          <w:sz w:val="12"/>
          <w:u w:val="none"/>
        </w:rPr>
        <w:t>¶</w:t>
      </w:r>
      <w:r w:rsidR="006A6049" w:rsidRPr="006A6049">
        <w:rPr>
          <w:sz w:val="16"/>
        </w:rPr>
        <w:t xml:space="preserve"> </w:t>
      </w:r>
      <w:r w:rsidRPr="006A6049">
        <w:rPr>
          <w:sz w:val="16"/>
        </w:rPr>
        <w:t>Try Newsweek for only $1.25 per week</w:t>
      </w:r>
      <w:r w:rsidR="006A6049" w:rsidRPr="006A6049">
        <w:rPr>
          <w:sz w:val="12"/>
        </w:rPr>
        <w:t>¶</w:t>
      </w:r>
      <w:r w:rsidR="006A6049" w:rsidRPr="006A6049">
        <w:rPr>
          <w:sz w:val="16"/>
        </w:rPr>
        <w:t xml:space="preserve"> </w:t>
      </w:r>
      <w:r w:rsidRPr="006A6049">
        <w:rPr>
          <w:sz w:val="16"/>
        </w:rPr>
        <w:t xml:space="preserve">The report comes amidst whispers that </w:t>
      </w:r>
      <w:r w:rsidRPr="00333DCC">
        <w:rPr>
          <w:rStyle w:val="StyleBoldUnderline"/>
          <w:highlight w:val="cyan"/>
        </w:rPr>
        <w:t>senior foreign policy grandees</w:t>
      </w:r>
      <w:r w:rsidRPr="006A6049">
        <w:rPr>
          <w:sz w:val="16"/>
        </w:rPr>
        <w:t xml:space="preserve"> of former administrations—both Democratic and Republican—have started to sour on hopes that Beijing could be brought without much rancor into the existing international order. They </w:t>
      </w:r>
      <w:r w:rsidRPr="00333DCC">
        <w:rPr>
          <w:rStyle w:val="StyleBoldUnderline"/>
          <w:highlight w:val="cyan"/>
        </w:rPr>
        <w:t>worry that President Xi Jinping is more interested in becoming No. 1, as opposed to co-existing with the U.</w:t>
      </w:r>
      <w:r w:rsidRPr="00A73497">
        <w:rPr>
          <w:rStyle w:val="StyleBoldUnderline"/>
        </w:rPr>
        <w:t>S</w:t>
      </w:r>
      <w:r w:rsidRPr="006A6049">
        <w:rPr>
          <w:sz w:val="16"/>
        </w:rPr>
        <w:t>. at the apex of the international pecking order. It also comes amidst the Obama administration’s so-called pivot to Asia, which it goes to great lengths to insist is not about containing China. The only problem with that claim is that there isn't anybody among traditional U.S. allies in the region who believes it. And the China as rival and not “strategic partner”—which is what the Obama administration used to call it—is increasingly evident. Pushing for support for the Trans Pacific Partnership—a broad free trade deal with 12 Pacific nations—</w:t>
      </w:r>
      <w:r w:rsidRPr="00A73497">
        <w:rPr>
          <w:rStyle w:val="StyleBoldUnderline"/>
        </w:rPr>
        <w:t>Obama recently told The Wall Street Journal that “if we don't write the rules, China will write the rules out in that region.”</w:t>
      </w:r>
      <w:r w:rsidR="006A6049" w:rsidRPr="006A6049">
        <w:rPr>
          <w:rStyle w:val="StyleBoldUnderline"/>
          <w:sz w:val="12"/>
          <w:u w:val="none"/>
        </w:rPr>
        <w:t>¶</w:t>
      </w:r>
      <w:r w:rsidR="006A6049" w:rsidRPr="006A6049">
        <w:rPr>
          <w:sz w:val="16"/>
        </w:rPr>
        <w:t xml:space="preserve"> </w:t>
      </w:r>
      <w:r w:rsidRPr="006A6049">
        <w:rPr>
          <w:sz w:val="16"/>
        </w:rPr>
        <w:t>As that kind of “us-or-them” rhetoric indicates, even the economic relationship between the two countries—which is its fundamental core—is under some strain. In their recently released annual survey of business conditions in China, the American chambers of commerce in both Shanghai and Beijing recently reported an uptick in the number of their members concerned about increasing regulatory and legal scrutiny from the government in Beijing.</w:t>
      </w:r>
      <w:r w:rsidR="006A6049" w:rsidRPr="006A6049">
        <w:rPr>
          <w:sz w:val="12"/>
        </w:rPr>
        <w:t>¶</w:t>
      </w:r>
      <w:r w:rsidR="006A6049" w:rsidRPr="006A6049">
        <w:rPr>
          <w:sz w:val="16"/>
        </w:rPr>
        <w:t xml:space="preserve"> </w:t>
      </w:r>
      <w:r w:rsidRPr="006A6049">
        <w:rPr>
          <w:sz w:val="16"/>
        </w:rPr>
        <w:t>The conventional wisdom is that the current leadership in Beijing watches all this and, unified, sets an ever more defiant course both abroad and at home. Beijing, it is said, suspects the U.S. of trying to encircle China—of trying to blunt if not reverse its rise. So it flexes its muscles in the east and south China seas, and moves to exert ever more influence to its west through massive government-led investment plans to create a new “silk road.” (On April 21, Xi was in Islamabad hawking an aid and investment deal with Pakistan with a headline number—$46 billion—that drew attention around the world.)</w:t>
      </w:r>
      <w:r w:rsidR="006A6049" w:rsidRPr="006A6049">
        <w:rPr>
          <w:sz w:val="12"/>
        </w:rPr>
        <w:t>¶</w:t>
      </w:r>
      <w:r w:rsidR="006A6049" w:rsidRPr="006A6049">
        <w:rPr>
          <w:sz w:val="16"/>
        </w:rPr>
        <w:t xml:space="preserve"> </w:t>
      </w:r>
      <w:r w:rsidRPr="006A6049">
        <w:rPr>
          <w:sz w:val="16"/>
        </w:rPr>
        <w:t>There is, to be sure, an element of truth in all that. But it's also more complicated. No one at any level of the Chinese leadership ever draws attention to himself by publicly questioning the party line; but there remain people in the Beijing government who can safely be called pro-Western, and who believe a strong relationship with the United States is in the country’s best interest. And they are watching, with increasing (if still muted) concern, the tide go out on what has been an era of bipartisan policy in Washington toward Beijing: one that accentuated the economic benefits to both sides in the short run, with the hope that in longer run, increasing prosperity in China would bring about some form of political liberalization.</w:t>
      </w:r>
      <w:r w:rsidR="006A6049" w:rsidRPr="006A6049">
        <w:rPr>
          <w:sz w:val="12"/>
        </w:rPr>
        <w:t>¶</w:t>
      </w:r>
      <w:r w:rsidR="006A6049" w:rsidRPr="006A6049">
        <w:rPr>
          <w:sz w:val="16"/>
        </w:rPr>
        <w:t xml:space="preserve"> </w:t>
      </w:r>
      <w:r w:rsidRPr="006A6049">
        <w:rPr>
          <w:sz w:val="16"/>
        </w:rPr>
        <w:t xml:space="preserve">Those days—and hopes—are gone. </w:t>
      </w:r>
      <w:r w:rsidRPr="006A6049">
        <w:rPr>
          <w:rStyle w:val="StyleBoldUnderline"/>
        </w:rPr>
        <w:t>And the day may be drawing near when a behind-the-scenes debate breaks out in Beijing that poses a straightforward question: Who lost Washington?</w:t>
      </w:r>
      <w:r w:rsidR="006A6049" w:rsidRPr="006A6049">
        <w:rPr>
          <w:rStyle w:val="StyleBoldUnderline"/>
          <w:sz w:val="12"/>
          <w:u w:val="none"/>
        </w:rPr>
        <w:t>¶</w:t>
      </w:r>
      <w:r w:rsidR="006A6049" w:rsidRPr="006A6049">
        <w:rPr>
          <w:sz w:val="16"/>
        </w:rPr>
        <w:t xml:space="preserve"> </w:t>
      </w:r>
      <w:r w:rsidRPr="006A6049">
        <w:rPr>
          <w:sz w:val="16"/>
        </w:rPr>
        <w:t>In the U.S., of course, "Who lost China?" was a rancorous Cold War–era debate in the wake of the 1949 Communist takeover in Beijing. The second-guessing in China over current foreign policy will not, of course, be so public, but that doesn't mean it won't come. A scholar at a government-affiliated think tank with close ties to several senior party officials acknowledges that “there are some questions in the wind now, certainly. No one quite says, “Who lost Washington?”—we're not there yet—but people I would call “internationalists” with a pro-Western bias wonder where this is headed, and “whether we've played our hand intelligently both in terms of relations with Washington but also in our own backyard.”</w:t>
      </w:r>
      <w:r w:rsidR="006A6049" w:rsidRPr="006A6049">
        <w:rPr>
          <w:sz w:val="12"/>
        </w:rPr>
        <w:t>¶</w:t>
      </w:r>
      <w:r w:rsidR="006A6049" w:rsidRPr="006A6049">
        <w:rPr>
          <w:sz w:val="16"/>
        </w:rPr>
        <w:t xml:space="preserve"> </w:t>
      </w:r>
      <w:r w:rsidRPr="006A6049">
        <w:rPr>
          <w:sz w:val="16"/>
        </w:rPr>
        <w:t>Those questions have to do with the perception that Beijing over the past few years has bullied small neighbors like the Philippines and Vietnam, as well as whether it needed to pick a fight with Japan over the Senkaku Islands. (China refers to them as the Diaoyu Islands and calls them “disputed”; Tokyo denies there’s any doubt they belong to Japan.)</w:t>
      </w:r>
      <w:r w:rsidR="006A6049" w:rsidRPr="006A6049">
        <w:rPr>
          <w:sz w:val="12"/>
        </w:rPr>
        <w:t>¶</w:t>
      </w:r>
      <w:r w:rsidR="006A6049" w:rsidRPr="006A6049">
        <w:rPr>
          <w:sz w:val="16"/>
        </w:rPr>
        <w:t xml:space="preserve"> </w:t>
      </w:r>
      <w:r w:rsidRPr="006A6049">
        <w:rPr>
          <w:sz w:val="16"/>
        </w:rPr>
        <w:t>Beijing points out—and diplomats in Tokyo concur—that the two countries worked hard over the last year to drain some of the poison out of the islands dispute, which had alarmed Washington, and, as one former U.S. diplomat says, put the “pro-China crowd at the State Department very much on the defensive.’’ For now, the issue has receded, and foreign ministry officials in Beijing say the effort shows that the notion that “nationalistic hawks are running wild” in the Chinese capital, as the government think tank scholar puts it, is overblown.</w:t>
      </w:r>
      <w:r w:rsidR="006A6049" w:rsidRPr="006A6049">
        <w:rPr>
          <w:sz w:val="12"/>
        </w:rPr>
        <w:t>¶</w:t>
      </w:r>
      <w:r w:rsidR="006A6049" w:rsidRPr="006A6049">
        <w:rPr>
          <w:sz w:val="16"/>
        </w:rPr>
        <w:t xml:space="preserve"> </w:t>
      </w:r>
      <w:r w:rsidRPr="006A6049">
        <w:rPr>
          <w:sz w:val="16"/>
        </w:rPr>
        <w:t xml:space="preserve">But there’s little question that </w:t>
      </w:r>
      <w:r w:rsidRPr="00333DCC">
        <w:rPr>
          <w:rStyle w:val="StyleBoldUnderline"/>
          <w:highlight w:val="cyan"/>
        </w:rPr>
        <w:t>any measure of trust between Beijing and Washington has diminishe</w:t>
      </w:r>
      <w:r w:rsidRPr="006A6049">
        <w:rPr>
          <w:rStyle w:val="StyleBoldUnderline"/>
        </w:rPr>
        <w:t xml:space="preserve">d; </w:t>
      </w:r>
      <w:r w:rsidRPr="006A6049">
        <w:rPr>
          <w:sz w:val="16"/>
        </w:rPr>
        <w:t>a foreign ministry official late last year told Newsweek that there is "no question" that relations between the two countries were “better when George W. Bush was president than they are today.”</w:t>
      </w:r>
      <w:r w:rsidR="006A6049" w:rsidRPr="006A6049">
        <w:rPr>
          <w:sz w:val="12"/>
        </w:rPr>
        <w:t>¶</w:t>
      </w:r>
      <w:r w:rsidR="006A6049" w:rsidRPr="006A6049">
        <w:rPr>
          <w:sz w:val="16"/>
        </w:rPr>
        <w:t xml:space="preserve"> </w:t>
      </w:r>
      <w:r w:rsidRPr="006A6049">
        <w:rPr>
          <w:sz w:val="16"/>
        </w:rPr>
        <w:t xml:space="preserve">The question is, to what extent does that matter to Beijing? Foreign diplomats there seem increasingly to think it’s not that big a deal to Xi &amp; Co.; </w:t>
      </w:r>
      <w:r w:rsidRPr="00333DCC">
        <w:rPr>
          <w:rStyle w:val="StyleBoldUnderline"/>
          <w:highlight w:val="cyan"/>
        </w:rPr>
        <w:t>Beijing is increasingly suspicious of the U.S. as a rival in As</w:t>
      </w:r>
      <w:r w:rsidRPr="006A6049">
        <w:rPr>
          <w:rStyle w:val="StyleBoldUnderline"/>
        </w:rPr>
        <w:t>ia and increasingly convinced that its own ascendancy is irreversible. The quest for supremacy in the Pacific, therefore, is likely to intensify.</w:t>
      </w:r>
      <w:r w:rsidR="006A6049" w:rsidRPr="006A6049">
        <w:rPr>
          <w:sz w:val="12"/>
        </w:rPr>
        <w:t>¶</w:t>
      </w:r>
      <w:r w:rsidR="006A6049" w:rsidRPr="006A6049">
        <w:rPr>
          <w:sz w:val="16"/>
        </w:rPr>
        <w:t xml:space="preserve"> </w:t>
      </w:r>
      <w:r w:rsidRPr="006A6049">
        <w:rPr>
          <w:sz w:val="16"/>
        </w:rPr>
        <w:t>If true, those attitudes will have consequences. There is increasing talk in Washington that the U.S. needs to reverse the shrinkage in its Navy. Most of the leading Republican presidential candidates support an increase in the number of aircraft carriers in the U.S. fleet, as well as a modernized version of the so-called Ohio class of nuclear submarines, which are slated to go out of business in just over a decade. Nor is it unthinkable that Hillary Clinton, should she be Barack Obama’s successor in less than two years, would add more military heft to the so-called pivot to Asia—particularly if U.S. policy is to “balance” China’s rise. There is also growing anger over Beijing’s purported cyber offensive against both the U.S. government and big U.S. corporations. (And let’s face it, the Fortune 500 is the core of Beijing’s constituency in the United States.)</w:t>
      </w:r>
      <w:r w:rsidR="006A6049" w:rsidRPr="006A6049">
        <w:rPr>
          <w:sz w:val="12"/>
        </w:rPr>
        <w:t>¶</w:t>
      </w:r>
      <w:r w:rsidR="006A6049" w:rsidRPr="006A6049">
        <w:rPr>
          <w:sz w:val="16"/>
        </w:rPr>
        <w:t xml:space="preserve"> </w:t>
      </w:r>
      <w:r w:rsidRPr="00333DCC">
        <w:rPr>
          <w:rStyle w:val="StyleBoldUnderline"/>
          <w:highlight w:val="cyan"/>
        </w:rPr>
        <w:t>If Chin</w:t>
      </w:r>
      <w:r w:rsidRPr="006A6049">
        <w:rPr>
          <w:rStyle w:val="StyleBoldUnderline"/>
        </w:rPr>
        <w:t xml:space="preserve">a, in fact, </w:t>
      </w:r>
      <w:r w:rsidRPr="00333DCC">
        <w:rPr>
          <w:rStyle w:val="StyleBoldUnderline"/>
          <w:highlight w:val="cyan"/>
        </w:rPr>
        <w:t>doesn’t care that it's “losing Washington</w:t>
      </w:r>
      <w:r w:rsidRPr="006A6049">
        <w:rPr>
          <w:rStyle w:val="StyleBoldUnderline"/>
        </w:rPr>
        <w:t xml:space="preserve">,” </w:t>
      </w:r>
      <w:r w:rsidRPr="00333DCC">
        <w:rPr>
          <w:rStyle w:val="StyleBoldUnderline"/>
          <w:highlight w:val="cyan"/>
        </w:rPr>
        <w:t>that</w:t>
      </w:r>
      <w:r w:rsidRPr="006A6049">
        <w:rPr>
          <w:rStyle w:val="StyleBoldUnderline"/>
        </w:rPr>
        <w:t xml:space="preserve"> only </w:t>
      </w:r>
      <w:r w:rsidRPr="00333DCC">
        <w:rPr>
          <w:rStyle w:val="StyleBoldUnderline"/>
          <w:highlight w:val="cyan"/>
        </w:rPr>
        <w:t>makes it more likely that it will lose it.</w:t>
      </w:r>
      <w:r w:rsidRPr="006A6049">
        <w:rPr>
          <w:rStyle w:val="StyleBoldUnderline"/>
        </w:rPr>
        <w:t xml:space="preserve"> And at the moment, </w:t>
      </w:r>
      <w:r w:rsidRPr="00333DCC">
        <w:rPr>
          <w:rStyle w:val="StyleBoldUnderline"/>
          <w:highlight w:val="cyan"/>
        </w:rPr>
        <w:t>that appears to be the road Beijing is on.</w:t>
      </w:r>
    </w:p>
    <w:p w14:paraId="26F042D4" w14:textId="77777777" w:rsidR="00404BBE" w:rsidRDefault="00404BBE" w:rsidP="00404BBE"/>
    <w:p w14:paraId="6005B6C9" w14:textId="1FA4A2A6" w:rsidR="003802D8" w:rsidRDefault="003802D8" w:rsidP="003802D8">
      <w:pPr>
        <w:pStyle w:val="Heading3"/>
      </w:pPr>
      <w:r>
        <w:t>Hardline – Trade</w:t>
      </w:r>
      <w:r w:rsidR="005D2337">
        <w:t>/Exports</w:t>
      </w:r>
    </w:p>
    <w:p w14:paraId="326C6A76" w14:textId="79350AC2" w:rsidR="001603BD" w:rsidRPr="00746A19" w:rsidRDefault="001603BD" w:rsidP="00746A19">
      <w:pPr>
        <w:pStyle w:val="Heading4"/>
      </w:pPr>
      <w:r w:rsidRPr="00746A19">
        <w:t xml:space="preserve">US shift toward hardline stance on trade policy now </w:t>
      </w:r>
    </w:p>
    <w:p w14:paraId="5C0B792E" w14:textId="6382BDC6" w:rsidR="002E28CD" w:rsidRPr="001603BD" w:rsidRDefault="002E28CD" w:rsidP="002E28CD">
      <w:pPr>
        <w:rPr>
          <w:rStyle w:val="StyleStyleBold12pt"/>
        </w:rPr>
      </w:pPr>
      <w:r w:rsidRPr="001603BD">
        <w:rPr>
          <w:rStyle w:val="StyleStyleBold12pt"/>
        </w:rPr>
        <w:t>French 4/28/16</w:t>
      </w:r>
    </w:p>
    <w:p w14:paraId="755118E2" w14:textId="625A0486" w:rsidR="002E28CD" w:rsidRDefault="001603BD" w:rsidP="002E28CD">
      <w:r>
        <w:t>[</w:t>
      </w:r>
      <w:r w:rsidR="002E28CD">
        <w:t xml:space="preserve">Erik, </w:t>
      </w:r>
      <w:r w:rsidR="002E28CD" w:rsidRPr="002E28CD">
        <w:t>PhD candidate studying coercive diplomacy and reassur</w:t>
      </w:r>
      <w:r w:rsidR="002E28CD">
        <w:t xml:space="preserve">ance in Sino-American relations at </w:t>
      </w:r>
      <w:r w:rsidR="002E28CD" w:rsidRPr="002E28CD">
        <w:t>Maxwell S</w:t>
      </w:r>
      <w:r w:rsidR="002E28CD">
        <w:t xml:space="preserve">chool of Syracuse University and </w:t>
      </w:r>
      <w:r w:rsidR="002E28CD" w:rsidRPr="002E28CD">
        <w:t>contributor at Global Risk Insights</w:t>
      </w:r>
      <w:r w:rsidR="002E28CD">
        <w:t xml:space="preserve">, Global Risk Insights, The implications of Sino-US trade tensions, </w:t>
      </w:r>
      <w:r w:rsidR="002E28CD" w:rsidRPr="002E28CD">
        <w:t>http://globalriskinsights.com/2016/04/china-trade-steel-exports/</w:t>
      </w:r>
      <w:r w:rsidR="002E28CD">
        <w:t>, Accessed June 23 2016, A.H</w:t>
      </w:r>
      <w:r>
        <w:t>]</w:t>
      </w:r>
    </w:p>
    <w:p w14:paraId="3DAA4F59" w14:textId="4968B8EE" w:rsidR="003802D8" w:rsidRDefault="003802D8" w:rsidP="003802D8">
      <w:pPr>
        <w:rPr>
          <w:sz w:val="16"/>
        </w:rPr>
      </w:pPr>
      <w:r w:rsidRPr="00A655F3">
        <w:rPr>
          <w:rStyle w:val="StyleBoldUnderline"/>
          <w:highlight w:val="cyan"/>
        </w:rPr>
        <w:t>Hostility</w:t>
      </w:r>
      <w:r w:rsidRPr="003802D8">
        <w:rPr>
          <w:rStyle w:val="StyleBoldUnderline"/>
        </w:rPr>
        <w:t xml:space="preserve"> </w:t>
      </w:r>
      <w:r w:rsidRPr="00A655F3">
        <w:rPr>
          <w:rStyle w:val="StyleBoldUnderline"/>
          <w:highlight w:val="cyan"/>
        </w:rPr>
        <w:t>is building up between the US and China over trade</w:t>
      </w:r>
      <w:r w:rsidRPr="003802D8">
        <w:rPr>
          <w:rStyle w:val="StyleBoldUnderline"/>
        </w:rPr>
        <w:t xml:space="preserve"> policy</w:t>
      </w:r>
      <w:r w:rsidRPr="002E28CD">
        <w:rPr>
          <w:sz w:val="16"/>
        </w:rPr>
        <w:t>, particularly with regards to Chinese steel exports. What are the political forces driving these tensions, and what are the consequences for firms and investors?</w:t>
      </w:r>
      <w:r w:rsidR="002E28CD" w:rsidRPr="002E28CD">
        <w:rPr>
          <w:sz w:val="12"/>
        </w:rPr>
        <w:t>¶</w:t>
      </w:r>
      <w:r w:rsidR="002E28CD" w:rsidRPr="002E28CD">
        <w:rPr>
          <w:sz w:val="16"/>
        </w:rPr>
        <w:t xml:space="preserve"> </w:t>
      </w:r>
      <w:r w:rsidRPr="002E28CD">
        <w:rPr>
          <w:sz w:val="16"/>
        </w:rPr>
        <w:t>The last few months have experienced mounting trade frictions between the US and China.</w:t>
      </w:r>
      <w:r w:rsidR="002E28CD" w:rsidRPr="002E28CD">
        <w:rPr>
          <w:sz w:val="16"/>
        </w:rPr>
        <w:t xml:space="preserve"> </w:t>
      </w:r>
      <w:r w:rsidRPr="003802D8">
        <w:rPr>
          <w:rStyle w:val="StyleBoldUnderline"/>
        </w:rPr>
        <w:t>April in particular saw China initiate a number of new trade measures – with mixed consequences for bilateral trade relations</w:t>
      </w:r>
      <w:r w:rsidRPr="002E28CD">
        <w:rPr>
          <w:sz w:val="16"/>
        </w:rPr>
        <w:t>. China’s changing trade policy presents potential risks and opportunities for investors and businesses with a stake in Sino-US trade.</w:t>
      </w:r>
      <w:r w:rsidR="002E28CD" w:rsidRPr="002E28CD">
        <w:rPr>
          <w:sz w:val="12"/>
        </w:rPr>
        <w:t>¶</w:t>
      </w:r>
      <w:r w:rsidR="002E28CD" w:rsidRPr="002E28CD">
        <w:rPr>
          <w:sz w:val="16"/>
        </w:rPr>
        <w:t xml:space="preserve"> </w:t>
      </w:r>
      <w:r w:rsidRPr="002E28CD">
        <w:rPr>
          <w:sz w:val="16"/>
        </w:rPr>
        <w:t>Tensions ebb and flow</w:t>
      </w:r>
      <w:r w:rsidR="002E28CD" w:rsidRPr="002E28CD">
        <w:rPr>
          <w:sz w:val="12"/>
        </w:rPr>
        <w:t>¶</w:t>
      </w:r>
      <w:r w:rsidR="002E28CD" w:rsidRPr="002E28CD">
        <w:rPr>
          <w:sz w:val="16"/>
        </w:rPr>
        <w:t xml:space="preserve"> </w:t>
      </w:r>
      <w:r w:rsidRPr="00A655F3">
        <w:rPr>
          <w:rStyle w:val="StyleBoldUnderline"/>
          <w:highlight w:val="cyan"/>
        </w:rPr>
        <w:t>Bilateral tensions over trade</w:t>
      </w:r>
      <w:r w:rsidRPr="003802D8">
        <w:rPr>
          <w:rStyle w:val="StyleBoldUnderline"/>
        </w:rPr>
        <w:t xml:space="preserve"> between the US and China </w:t>
      </w:r>
      <w:r w:rsidRPr="00A655F3">
        <w:rPr>
          <w:rStyle w:val="StyleBoldUnderline"/>
          <w:highlight w:val="cyan"/>
        </w:rPr>
        <w:t>began escalating</w:t>
      </w:r>
      <w:r w:rsidRPr="003802D8">
        <w:rPr>
          <w:rStyle w:val="StyleBoldUnderline"/>
        </w:rPr>
        <w:t xml:space="preserve"> </w:t>
      </w:r>
      <w:r w:rsidRPr="00A655F3">
        <w:rPr>
          <w:rStyle w:val="StyleBoldUnderline"/>
          <w:highlight w:val="cyan"/>
        </w:rPr>
        <w:t>in March</w:t>
      </w:r>
      <w:r w:rsidRPr="003802D8">
        <w:rPr>
          <w:rStyle w:val="StyleBoldUnderline"/>
        </w:rPr>
        <w:t xml:space="preserve"> </w:t>
      </w:r>
      <w:r w:rsidRPr="00A655F3">
        <w:rPr>
          <w:rStyle w:val="StyleBoldUnderline"/>
          <w:highlight w:val="cyan"/>
        </w:rPr>
        <w:t>when the US</w:t>
      </w:r>
      <w:r w:rsidRPr="003802D8">
        <w:rPr>
          <w:rStyle w:val="StyleBoldUnderline"/>
        </w:rPr>
        <w:t>,</w:t>
      </w:r>
      <w:r w:rsidRPr="002E28CD">
        <w:rPr>
          <w:sz w:val="16"/>
        </w:rPr>
        <w:t xml:space="preserve"> following in the footsteps of the European Union (EU), </w:t>
      </w:r>
      <w:r w:rsidRPr="00A655F3">
        <w:rPr>
          <w:rStyle w:val="StyleBoldUnderline"/>
          <w:highlight w:val="cyan"/>
        </w:rPr>
        <w:t>accused China of dumping</w:t>
      </w:r>
      <w:r w:rsidRPr="003802D8">
        <w:rPr>
          <w:rStyle w:val="StyleBoldUnderline"/>
        </w:rPr>
        <w:t xml:space="preserve"> subsidized, </w:t>
      </w:r>
      <w:r w:rsidRPr="00A655F3">
        <w:rPr>
          <w:rStyle w:val="StyleBoldUnderline"/>
          <w:highlight w:val="cyan"/>
        </w:rPr>
        <w:t>underpriced</w:t>
      </w:r>
      <w:r w:rsidRPr="003802D8">
        <w:rPr>
          <w:rStyle w:val="StyleBoldUnderline"/>
        </w:rPr>
        <w:t xml:space="preserve"> Chinese </w:t>
      </w:r>
      <w:r w:rsidRPr="00A655F3">
        <w:rPr>
          <w:rStyle w:val="StyleBoldUnderline"/>
          <w:highlight w:val="cyan"/>
        </w:rPr>
        <w:t>steel</w:t>
      </w:r>
      <w:r w:rsidRPr="003802D8">
        <w:rPr>
          <w:rStyle w:val="StyleBoldUnderline"/>
        </w:rPr>
        <w:t xml:space="preserve"> </w:t>
      </w:r>
      <w:r w:rsidRPr="00A655F3">
        <w:rPr>
          <w:rStyle w:val="StyleBoldUnderline"/>
          <w:highlight w:val="cyan"/>
        </w:rPr>
        <w:t>on the American marke</w:t>
      </w:r>
      <w:r w:rsidRPr="00A655F3">
        <w:rPr>
          <w:sz w:val="16"/>
          <w:highlight w:val="cyan"/>
        </w:rPr>
        <w:t>t</w:t>
      </w:r>
      <w:r w:rsidRPr="002E28CD">
        <w:rPr>
          <w:sz w:val="16"/>
        </w:rPr>
        <w:t>.</w:t>
      </w:r>
      <w:r w:rsidR="002E28CD" w:rsidRPr="002E28CD">
        <w:rPr>
          <w:sz w:val="16"/>
        </w:rPr>
        <w:t xml:space="preserve"> </w:t>
      </w:r>
      <w:r w:rsidRPr="003802D8">
        <w:rPr>
          <w:rStyle w:val="StyleBoldUnderline"/>
        </w:rPr>
        <w:t>To counter this dumping, the US set a tariff of 265.79% on Chinese cold-rolled steel.</w:t>
      </w:r>
      <w:r w:rsidR="002E28CD" w:rsidRPr="002E28CD">
        <w:rPr>
          <w:rStyle w:val="StyleBoldUnderline"/>
          <w:sz w:val="12"/>
          <w:u w:val="none"/>
        </w:rPr>
        <w:t>¶</w:t>
      </w:r>
      <w:r w:rsidR="002E28CD" w:rsidRPr="002E28CD">
        <w:rPr>
          <w:sz w:val="16"/>
        </w:rPr>
        <w:t xml:space="preserve"> </w:t>
      </w:r>
      <w:r w:rsidRPr="002E28CD">
        <w:rPr>
          <w:sz w:val="16"/>
        </w:rPr>
        <w:t>By mid-April, however, trade relations seemed to be looking up. On April 14th, the US and China resolved a long-standing dispute over Chinese export subsidies. The US had filed a formal complaint (dispute DS489) at the World Trade Organization over China’s subsidization of key small firms in several industries including textiles, agriculture, and aquaculture.</w:t>
      </w:r>
      <w:r w:rsidR="002E28CD" w:rsidRPr="002E28CD">
        <w:rPr>
          <w:sz w:val="16"/>
        </w:rPr>
        <w:t xml:space="preserve"> </w:t>
      </w:r>
      <w:r w:rsidRPr="002E28CD">
        <w:rPr>
          <w:sz w:val="16"/>
        </w:rPr>
        <w:t>The agreement also cut into Chinese government support for firms producing specialized steel exports. China appears to have acquiesced to American demands, backing down in the face of US pressure.</w:t>
      </w:r>
      <w:r w:rsidR="002E28CD" w:rsidRPr="002E28CD">
        <w:rPr>
          <w:sz w:val="16"/>
        </w:rPr>
        <w:t xml:space="preserve"> </w:t>
      </w:r>
      <w:r w:rsidRPr="002E28CD">
        <w:rPr>
          <w:sz w:val="16"/>
        </w:rPr>
        <w:t>US leaders heralded the agreement as a major win and a positive step forward for trade relations.</w:t>
      </w:r>
      <w:r w:rsidR="002E28CD" w:rsidRPr="002E28CD">
        <w:rPr>
          <w:sz w:val="12"/>
        </w:rPr>
        <w:t>¶</w:t>
      </w:r>
      <w:r w:rsidR="002E28CD" w:rsidRPr="002E28CD">
        <w:rPr>
          <w:sz w:val="16"/>
        </w:rPr>
        <w:t xml:space="preserve"> </w:t>
      </w:r>
      <w:r w:rsidRPr="002E28CD">
        <w:rPr>
          <w:sz w:val="16"/>
        </w:rPr>
        <w:t>One week later, however, Beijing announced a host of new export-promotion measures. On April 20th, China released new policies pushing banks to give more credit to exporters and offering tax incentives to firms exporting machinery and appliances. The next day, Beijing introduced new measures to encourage banks to back steel exporters. These steps are likely to reverse the positive momentum generated by the April 14th MOU and spark renewed tensions over trade.</w:t>
      </w:r>
      <w:r w:rsidR="002E28CD" w:rsidRPr="002E28CD">
        <w:rPr>
          <w:sz w:val="12"/>
        </w:rPr>
        <w:t>¶</w:t>
      </w:r>
      <w:r w:rsidR="002E28CD" w:rsidRPr="002E28CD">
        <w:rPr>
          <w:sz w:val="16"/>
        </w:rPr>
        <w:t xml:space="preserve"> </w:t>
      </w:r>
      <w:r w:rsidRPr="002E28CD">
        <w:rPr>
          <w:rStyle w:val="StyleBoldUnderline"/>
        </w:rPr>
        <w:t>Recent trade data is also likely to further strain Sino-American trade relations</w:t>
      </w:r>
      <w:r w:rsidRPr="002E28CD">
        <w:rPr>
          <w:sz w:val="16"/>
        </w:rPr>
        <w:t>.</w:t>
      </w:r>
      <w:r w:rsidR="002E28CD" w:rsidRPr="002E28CD">
        <w:rPr>
          <w:sz w:val="16"/>
        </w:rPr>
        <w:t xml:space="preserve"> </w:t>
      </w:r>
      <w:r w:rsidRPr="002E28CD">
        <w:rPr>
          <w:sz w:val="16"/>
        </w:rPr>
        <w:t>The UN Conference on Trade and Employment announced that China’s share of worldwide exports increased from 12.3% in 2014 to 13.8% in 2015.</w:t>
      </w:r>
      <w:r w:rsidR="002E28CD" w:rsidRPr="002E28CD">
        <w:rPr>
          <w:sz w:val="16"/>
        </w:rPr>
        <w:t xml:space="preserve"> </w:t>
      </w:r>
      <w:r w:rsidRPr="002E28CD">
        <w:rPr>
          <w:sz w:val="16"/>
        </w:rPr>
        <w:t>Despite China’s economic difficulties, rising manufacturing costs, and a strengthening currency</w:t>
      </w:r>
      <w:r w:rsidRPr="002E28CD">
        <w:rPr>
          <w:rStyle w:val="StyleBoldUnderline"/>
        </w:rPr>
        <w:t>, Chinese exports seem to be increasingly competitive abroad.</w:t>
      </w:r>
      <w:r w:rsidR="002E28CD">
        <w:rPr>
          <w:rStyle w:val="StyleBoldUnderline"/>
        </w:rPr>
        <w:t xml:space="preserve"> </w:t>
      </w:r>
      <w:r w:rsidRPr="002E28CD">
        <w:rPr>
          <w:rStyle w:val="StyleBoldUnderline"/>
        </w:rPr>
        <w:t>This will lead to renewed US and European calls for China to address its steel dumping.</w:t>
      </w:r>
      <w:r w:rsidR="002E28CD" w:rsidRPr="002E28CD">
        <w:rPr>
          <w:rStyle w:val="StyleBoldUnderline"/>
          <w:sz w:val="12"/>
          <w:u w:val="none"/>
        </w:rPr>
        <w:t>¶</w:t>
      </w:r>
      <w:r w:rsidR="002E28CD" w:rsidRPr="002E28CD">
        <w:rPr>
          <w:sz w:val="16"/>
        </w:rPr>
        <w:t xml:space="preserve"> </w:t>
      </w:r>
      <w:r w:rsidRPr="002E28CD">
        <w:rPr>
          <w:sz w:val="16"/>
        </w:rPr>
        <w:t>The political roots of the challenge</w:t>
      </w:r>
      <w:r w:rsidR="002E28CD" w:rsidRPr="002E28CD">
        <w:rPr>
          <w:sz w:val="16"/>
        </w:rPr>
        <w:t xml:space="preserve"> </w:t>
      </w:r>
      <w:r w:rsidR="002E28CD" w:rsidRPr="002E28CD">
        <w:rPr>
          <w:sz w:val="12"/>
        </w:rPr>
        <w:t>¶</w:t>
      </w:r>
      <w:r w:rsidR="002E28CD" w:rsidRPr="002E28CD">
        <w:rPr>
          <w:sz w:val="16"/>
        </w:rPr>
        <w:t xml:space="preserve"> </w:t>
      </w:r>
      <w:r w:rsidRPr="002E28CD">
        <w:rPr>
          <w:sz w:val="16"/>
        </w:rPr>
        <w:t>The ongoing trade dispute is driven by several key forces.</w:t>
      </w:r>
      <w:r w:rsidR="002E28CD" w:rsidRPr="002E28CD">
        <w:rPr>
          <w:sz w:val="16"/>
        </w:rPr>
        <w:t xml:space="preserve"> </w:t>
      </w:r>
      <w:r w:rsidRPr="002E28CD">
        <w:rPr>
          <w:sz w:val="16"/>
        </w:rPr>
        <w:t>First and foremost, China is struggling with excess capacity in its steel and manufacturing industries, and is trying to jettison a burgeoning glut of steel onto the global market.</w:t>
      </w:r>
      <w:r w:rsidR="002E28CD" w:rsidRPr="002E28CD">
        <w:rPr>
          <w:sz w:val="16"/>
        </w:rPr>
        <w:t xml:space="preserve"> </w:t>
      </w:r>
      <w:r w:rsidRPr="002E28CD">
        <w:rPr>
          <w:sz w:val="16"/>
        </w:rPr>
        <w:t>Additionally, given slowing economic growth and plans to introduce large, potentially socially-destabilizing cuts to its steel, coal, and manufacturing sectors, China will be loath to voluntarily reduce the competitiveness of its exports.</w:t>
      </w:r>
      <w:r w:rsidR="002E28CD" w:rsidRPr="002E28CD">
        <w:rPr>
          <w:sz w:val="16"/>
        </w:rPr>
        <w:t xml:space="preserve"> </w:t>
      </w:r>
      <w:r w:rsidRPr="002E28CD">
        <w:rPr>
          <w:sz w:val="16"/>
        </w:rPr>
        <w:t>Beijing has always been wary of social unrest, and given the growing number of labor protests throughout the mainland, it may be feeling increasingly vulnerable.</w:t>
      </w:r>
      <w:r w:rsidR="002E28CD" w:rsidRPr="002E28CD">
        <w:rPr>
          <w:sz w:val="12"/>
        </w:rPr>
        <w:t>¶</w:t>
      </w:r>
      <w:r w:rsidR="002E28CD" w:rsidRPr="002E28CD">
        <w:rPr>
          <w:sz w:val="16"/>
        </w:rPr>
        <w:t xml:space="preserve"> </w:t>
      </w:r>
      <w:r w:rsidRPr="002E28CD">
        <w:rPr>
          <w:sz w:val="16"/>
        </w:rPr>
        <w:t xml:space="preserve">At the same time, </w:t>
      </w:r>
      <w:r w:rsidRPr="00A655F3">
        <w:rPr>
          <w:rStyle w:val="StyleBoldUnderline"/>
          <w:highlight w:val="cyan"/>
        </w:rPr>
        <w:t>strategic and political concerns are driving the US to challenge China more aggressively over its trade practices</w:t>
      </w:r>
      <w:r w:rsidRPr="002E28CD">
        <w:rPr>
          <w:sz w:val="16"/>
        </w:rPr>
        <w:t>.</w:t>
      </w:r>
      <w:r w:rsidR="002E28CD" w:rsidRPr="002E28CD">
        <w:rPr>
          <w:sz w:val="16"/>
        </w:rPr>
        <w:t xml:space="preserve"> </w:t>
      </w:r>
      <w:r w:rsidRPr="002E28CD">
        <w:rPr>
          <w:rStyle w:val="StyleBoldUnderline"/>
        </w:rPr>
        <w:t>The Obama administration hopes to promote the newly-formed T</w:t>
      </w:r>
      <w:r w:rsidRPr="002E28CD">
        <w:rPr>
          <w:sz w:val="16"/>
        </w:rPr>
        <w:t>rans-</w:t>
      </w:r>
      <w:r w:rsidRPr="002E28CD">
        <w:rPr>
          <w:rStyle w:val="StyleBoldUnderline"/>
        </w:rPr>
        <w:t>P</w:t>
      </w:r>
      <w:r w:rsidRPr="002E28CD">
        <w:rPr>
          <w:sz w:val="16"/>
        </w:rPr>
        <w:t xml:space="preserve">acific </w:t>
      </w:r>
      <w:r w:rsidRPr="002E28CD">
        <w:rPr>
          <w:rStyle w:val="StyleBoldUnderline"/>
        </w:rPr>
        <w:t>P</w:t>
      </w:r>
      <w:r w:rsidRPr="002E28CD">
        <w:rPr>
          <w:sz w:val="16"/>
        </w:rPr>
        <w:t xml:space="preserve">artnership – the centerpiece of American economic leadership in Asia – at home and abroad </w:t>
      </w:r>
      <w:r w:rsidRPr="002E28CD">
        <w:rPr>
          <w:rStyle w:val="StyleBoldUnderline"/>
        </w:rPr>
        <w:t xml:space="preserve">by </w:t>
      </w:r>
      <w:r w:rsidRPr="00A655F3">
        <w:rPr>
          <w:rStyle w:val="StyleBoldUnderline"/>
          <w:highlight w:val="cyan"/>
        </w:rPr>
        <w:t>highlighting that the US will vigorously prosecute states that violate the terms of trade agreements</w:t>
      </w:r>
      <w:r w:rsidRPr="002E28CD">
        <w:rPr>
          <w:rStyle w:val="StyleBoldUnderline"/>
        </w:rPr>
        <w:t>.</w:t>
      </w:r>
      <w:r w:rsidR="002E28CD" w:rsidRPr="002E28CD">
        <w:rPr>
          <w:sz w:val="16"/>
        </w:rPr>
        <w:t xml:space="preserve"> </w:t>
      </w:r>
      <w:r w:rsidRPr="00A655F3">
        <w:rPr>
          <w:rStyle w:val="StyleBoldUnderline"/>
          <w:highlight w:val="cyan"/>
        </w:rPr>
        <w:t>The admin</w:t>
      </w:r>
      <w:r w:rsidRPr="002E28CD">
        <w:rPr>
          <w:rStyle w:val="StyleBoldUnderline"/>
        </w:rPr>
        <w:t xml:space="preserve">istration also </w:t>
      </w:r>
      <w:r w:rsidRPr="00A655F3">
        <w:rPr>
          <w:rStyle w:val="StyleBoldUnderline"/>
          <w:highlight w:val="cyan"/>
        </w:rPr>
        <w:t>hopes</w:t>
      </w:r>
      <w:r w:rsidRPr="002E28CD">
        <w:rPr>
          <w:rStyle w:val="StyleBoldUnderline"/>
        </w:rPr>
        <w:t xml:space="preserve"> </w:t>
      </w:r>
      <w:r w:rsidRPr="00A655F3">
        <w:rPr>
          <w:rStyle w:val="StyleBoldUnderline"/>
          <w:highlight w:val="cyan"/>
        </w:rPr>
        <w:t>to protect the Democratic</w:t>
      </w:r>
      <w:r w:rsidRPr="002E28CD">
        <w:rPr>
          <w:rStyle w:val="StyleBoldUnderline"/>
        </w:rPr>
        <w:t xml:space="preserve"> </w:t>
      </w:r>
      <w:r w:rsidRPr="00A655F3">
        <w:rPr>
          <w:rStyle w:val="StyleBoldUnderline"/>
          <w:highlight w:val="cyan"/>
        </w:rPr>
        <w:t>Party</w:t>
      </w:r>
      <w:r w:rsidRPr="002E28CD">
        <w:rPr>
          <w:rStyle w:val="StyleBoldUnderline"/>
        </w:rPr>
        <w:t xml:space="preserve"> </w:t>
      </w:r>
      <w:r w:rsidRPr="00A655F3">
        <w:rPr>
          <w:rStyle w:val="StyleBoldUnderline"/>
          <w:highlight w:val="cyan"/>
        </w:rPr>
        <w:t>against accusations</w:t>
      </w:r>
      <w:r w:rsidRPr="002E28CD">
        <w:rPr>
          <w:rStyle w:val="StyleBoldUnderline"/>
        </w:rPr>
        <w:t xml:space="preserve"> from the progressive left and populist right that </w:t>
      </w:r>
      <w:r w:rsidRPr="00A655F3">
        <w:rPr>
          <w:rStyle w:val="StyleBoldUnderline"/>
          <w:highlight w:val="cyan"/>
        </w:rPr>
        <w:t>it has been weak on trade policy</w:t>
      </w:r>
      <w:r w:rsidRPr="002E28CD">
        <w:rPr>
          <w:sz w:val="16"/>
        </w:rPr>
        <w:t xml:space="preserve"> – particularly given the difficulties facing steel manufacturers in the US.</w:t>
      </w:r>
      <w:r w:rsidR="002E28CD" w:rsidRPr="002E28CD">
        <w:rPr>
          <w:sz w:val="12"/>
        </w:rPr>
        <w:t>¶</w:t>
      </w:r>
      <w:r w:rsidR="002E28CD" w:rsidRPr="002E28CD">
        <w:rPr>
          <w:sz w:val="16"/>
        </w:rPr>
        <w:t xml:space="preserve"> </w:t>
      </w:r>
      <w:r w:rsidRPr="002E28CD">
        <w:rPr>
          <w:sz w:val="16"/>
        </w:rPr>
        <w:t>New Chinese export policies will create immediate challenges for Western steel producers by increasing the competitiveness of Chinese exports and contributing to continued global overcapacity. Meanwhile foreign companies in textiles and seafood industries are likely to enjoy new opportunities generated by China’s reversal of its incentive program.</w:t>
      </w:r>
      <w:r w:rsidR="002E28CD" w:rsidRPr="002E28CD">
        <w:rPr>
          <w:sz w:val="12"/>
        </w:rPr>
        <w:t>¶</w:t>
      </w:r>
      <w:r w:rsidR="002E28CD" w:rsidRPr="002E28CD">
        <w:rPr>
          <w:sz w:val="16"/>
        </w:rPr>
        <w:t xml:space="preserve"> </w:t>
      </w:r>
      <w:r w:rsidRPr="002E28CD">
        <w:rPr>
          <w:sz w:val="16"/>
        </w:rPr>
        <w:t>Beyond these obvious immediate threats lie broader strategic concerns for investors and businesses affected by Sino-US commercial ties.</w:t>
      </w:r>
      <w:r w:rsidR="002E28CD" w:rsidRPr="002E28CD">
        <w:rPr>
          <w:sz w:val="16"/>
        </w:rPr>
        <w:t xml:space="preserve"> </w:t>
      </w:r>
      <w:r w:rsidRPr="002E28CD">
        <w:rPr>
          <w:sz w:val="16"/>
        </w:rPr>
        <w:t>Most significantly, escalating trade frictions pose a longer-term strategic risk to importers, exporters, and investors in both countries.</w:t>
      </w:r>
      <w:r w:rsidR="002E28CD" w:rsidRPr="002E28CD">
        <w:rPr>
          <w:sz w:val="12"/>
        </w:rPr>
        <w:t>¶</w:t>
      </w:r>
      <w:r w:rsidR="002E28CD" w:rsidRPr="002E28CD">
        <w:rPr>
          <w:sz w:val="16"/>
        </w:rPr>
        <w:t xml:space="preserve"> </w:t>
      </w:r>
      <w:r w:rsidRPr="002E28CD">
        <w:rPr>
          <w:rStyle w:val="StyleBoldUnderline"/>
        </w:rPr>
        <w:t>Beijing’s recalcitrance will only feed into rising protectionist sentiments in the US during the 2016 presidential race.</w:t>
      </w:r>
      <w:r w:rsidR="002E28CD">
        <w:rPr>
          <w:rStyle w:val="StyleBoldUnderline"/>
        </w:rPr>
        <w:t xml:space="preserve"> </w:t>
      </w:r>
      <w:r w:rsidRPr="002E28CD">
        <w:rPr>
          <w:rStyle w:val="StyleBoldUnderline"/>
        </w:rPr>
        <w:t xml:space="preserve">On the right, </w:t>
      </w:r>
      <w:r w:rsidRPr="00A655F3">
        <w:rPr>
          <w:rStyle w:val="StyleBoldUnderline"/>
          <w:highlight w:val="cyan"/>
        </w:rPr>
        <w:t>Trump touts protectionist measures</w:t>
      </w:r>
      <w:r w:rsidRPr="002E28CD">
        <w:rPr>
          <w:rStyle w:val="StyleBoldUnderline"/>
        </w:rPr>
        <w:t xml:space="preserve"> that deviate wildly from conservative, pro-business positions on free-trade. On the left, the </w:t>
      </w:r>
      <w:r w:rsidRPr="00A655F3">
        <w:rPr>
          <w:rStyle w:val="StyleBoldUnderline"/>
          <w:highlight w:val="cyan"/>
        </w:rPr>
        <w:t>Clinton</w:t>
      </w:r>
      <w:r w:rsidRPr="002E28CD">
        <w:rPr>
          <w:rStyle w:val="StyleBoldUnderline"/>
        </w:rPr>
        <w:t xml:space="preserve"> </w:t>
      </w:r>
      <w:r w:rsidRPr="00A655F3">
        <w:rPr>
          <w:rStyle w:val="StyleBoldUnderline"/>
          <w:highlight w:val="cyan"/>
        </w:rPr>
        <w:t>has been pulled</w:t>
      </w:r>
      <w:r w:rsidRPr="002E28CD">
        <w:rPr>
          <w:rStyle w:val="StyleBoldUnderline"/>
        </w:rPr>
        <w:t xml:space="preserve"> away from her neo-liberal sympathies and </w:t>
      </w:r>
      <w:r w:rsidRPr="00A655F3">
        <w:rPr>
          <w:rStyle w:val="StyleBoldUnderline"/>
          <w:highlight w:val="cyan"/>
        </w:rPr>
        <w:t>toward populist positions on trad</w:t>
      </w:r>
      <w:r w:rsidRPr="002E28CD">
        <w:rPr>
          <w:rStyle w:val="StyleBoldUnderline"/>
        </w:rPr>
        <w:t>e over the course of her primary competition with Sanders.</w:t>
      </w:r>
      <w:r w:rsidR="002E28CD" w:rsidRPr="002E28CD">
        <w:rPr>
          <w:sz w:val="16"/>
        </w:rPr>
        <w:t xml:space="preserve"> </w:t>
      </w:r>
      <w:r w:rsidRPr="00A655F3">
        <w:rPr>
          <w:rStyle w:val="Emphasis"/>
          <w:highlight w:val="cyan"/>
        </w:rPr>
        <w:t>Either candidate could take a hardline stance on trade</w:t>
      </w:r>
      <w:r w:rsidRPr="002E28CD">
        <w:rPr>
          <w:rStyle w:val="Emphasis"/>
        </w:rPr>
        <w:t xml:space="preserve"> with China early on in their administration</w:t>
      </w:r>
      <w:r w:rsidRPr="002E28CD">
        <w:rPr>
          <w:sz w:val="16"/>
        </w:rPr>
        <w:t>.</w:t>
      </w:r>
      <w:r w:rsidR="002E28CD" w:rsidRPr="002E28CD">
        <w:rPr>
          <w:sz w:val="16"/>
        </w:rPr>
        <w:t xml:space="preserve"> </w:t>
      </w:r>
      <w:r w:rsidRPr="002E28CD">
        <w:rPr>
          <w:sz w:val="16"/>
        </w:rPr>
        <w:t>Aggressive tariffs on Chinese goods could spark a broader trade war that would result in significant losses for both economies, creating significant concerns for investors.</w:t>
      </w:r>
    </w:p>
    <w:p w14:paraId="2C549FEC" w14:textId="77777777" w:rsidR="00B10616" w:rsidRDefault="00B10616" w:rsidP="00B10616">
      <w:pPr>
        <w:pStyle w:val="Heading3"/>
      </w:pPr>
      <w:r>
        <w:t>Hardline - SCS</w:t>
      </w:r>
    </w:p>
    <w:p w14:paraId="4587E837" w14:textId="22F06A0C" w:rsidR="00B10616" w:rsidRPr="00155A3A" w:rsidRDefault="00833AAC" w:rsidP="00B10616">
      <w:pPr>
        <w:pStyle w:val="Heading4"/>
      </w:pPr>
      <w:r>
        <w:t>US s</w:t>
      </w:r>
      <w:r w:rsidR="00B10616">
        <w:t xml:space="preserve">hift toward hardline stance toward Chinese expansion in the SCS now </w:t>
      </w:r>
      <w:r w:rsidR="001B0215">
        <w:t>– checks Chinese aggression</w:t>
      </w:r>
    </w:p>
    <w:p w14:paraId="09E46AC3" w14:textId="77777777" w:rsidR="00B10616" w:rsidRPr="007A08ED" w:rsidRDefault="00B10616" w:rsidP="00B10616">
      <w:pPr>
        <w:rPr>
          <w:rStyle w:val="StyleStyleBold12pt"/>
        </w:rPr>
      </w:pPr>
      <w:r w:rsidRPr="007A08ED">
        <w:rPr>
          <w:rStyle w:val="StyleStyleBold12pt"/>
        </w:rPr>
        <w:t>Luce and McLeary 15</w:t>
      </w:r>
    </w:p>
    <w:p w14:paraId="1AE07A15" w14:textId="5A7AA085" w:rsidR="00B10616" w:rsidRDefault="006F1B24" w:rsidP="00B10616">
      <w:r>
        <w:t>[</w:t>
      </w:r>
      <w:r w:rsidR="00B10616">
        <w:t xml:space="preserve">Dan is </w:t>
      </w:r>
      <w:r w:rsidR="00B10616" w:rsidRPr="00631589">
        <w:t>Foreign Policy’s chief national security correspondent</w:t>
      </w:r>
      <w:r w:rsidR="00B10616">
        <w:t xml:space="preserve">, Paul is a </w:t>
      </w:r>
      <w:r w:rsidR="00B10616" w:rsidRPr="00631589">
        <w:t>Penta</w:t>
      </w:r>
      <w:r w:rsidR="00B10616">
        <w:t xml:space="preserve">gon reporter for Foreign Policy, “In South China Sea, a Tougher U.S. Stance”, </w:t>
      </w:r>
      <w:r w:rsidR="00B10616" w:rsidRPr="0089440A">
        <w:t>http://foreignpolicy.com/2015/10/02/in-south-china-sea-a-tougher-u-s-stance/</w:t>
      </w:r>
      <w:r w:rsidR="00B10616">
        <w:t>, Accessed June 23 2015, A.H</w:t>
      </w:r>
      <w:r>
        <w:t>]</w:t>
      </w:r>
    </w:p>
    <w:p w14:paraId="261AE84F" w14:textId="77777777" w:rsidR="00B10616" w:rsidRDefault="00B10616" w:rsidP="00B10616">
      <w:pPr>
        <w:rPr>
          <w:rStyle w:val="Emphasis"/>
        </w:rPr>
      </w:pPr>
      <w:r w:rsidRPr="0093759B">
        <w:rPr>
          <w:rStyle w:val="StyleBoldUnderline"/>
          <w:highlight w:val="cyan"/>
        </w:rPr>
        <w:t>The U</w:t>
      </w:r>
      <w:r w:rsidRPr="00205841">
        <w:rPr>
          <w:sz w:val="16"/>
        </w:rPr>
        <w:t xml:space="preserve">nited </w:t>
      </w:r>
      <w:r w:rsidRPr="0093759B">
        <w:rPr>
          <w:rStyle w:val="StyleBoldUnderline"/>
          <w:highlight w:val="cyan"/>
        </w:rPr>
        <w:t>S</w:t>
      </w:r>
      <w:r w:rsidRPr="00205841">
        <w:rPr>
          <w:sz w:val="16"/>
        </w:rPr>
        <w:t xml:space="preserve">tates </w:t>
      </w:r>
      <w:r w:rsidRPr="0093759B">
        <w:rPr>
          <w:rStyle w:val="StyleBoldUnderline"/>
          <w:highlight w:val="cyan"/>
        </w:rPr>
        <w:t>is poised to send naval ships and aircraft to the S</w:t>
      </w:r>
      <w:r w:rsidRPr="00205841">
        <w:rPr>
          <w:sz w:val="16"/>
        </w:rPr>
        <w:t xml:space="preserve">outh </w:t>
      </w:r>
      <w:r w:rsidRPr="0093759B">
        <w:rPr>
          <w:rStyle w:val="StyleBoldUnderline"/>
          <w:highlight w:val="cyan"/>
        </w:rPr>
        <w:t>C</w:t>
      </w:r>
      <w:r w:rsidRPr="00205841">
        <w:rPr>
          <w:sz w:val="16"/>
        </w:rPr>
        <w:t xml:space="preserve">hina </w:t>
      </w:r>
      <w:r w:rsidRPr="0093759B">
        <w:rPr>
          <w:rStyle w:val="StyleBoldUnderline"/>
          <w:highlight w:val="cyan"/>
        </w:rPr>
        <w:t>S</w:t>
      </w:r>
      <w:r w:rsidRPr="00205841">
        <w:rPr>
          <w:sz w:val="16"/>
        </w:rPr>
        <w:t xml:space="preserve">ea </w:t>
      </w:r>
      <w:r w:rsidRPr="00631589">
        <w:rPr>
          <w:rStyle w:val="StyleBoldUnderline"/>
        </w:rPr>
        <w:t>in a challenge to Beijing’s territorial claims to its rapidly-built artificial islands</w:t>
      </w:r>
      <w:r w:rsidRPr="00205841">
        <w:rPr>
          <w:sz w:val="16"/>
        </w:rPr>
        <w:t>, U.S. officials told Foreign Policy.</w:t>
      </w:r>
      <w:r w:rsidRPr="00205841">
        <w:rPr>
          <w:sz w:val="12"/>
        </w:rPr>
        <w:t>¶</w:t>
      </w:r>
      <w:r w:rsidRPr="00205841">
        <w:rPr>
          <w:sz w:val="16"/>
        </w:rPr>
        <w:t xml:space="preserve"> </w:t>
      </w:r>
      <w:r w:rsidRPr="0093759B">
        <w:rPr>
          <w:rStyle w:val="StyleBoldUnderline"/>
          <w:highlight w:val="cyan"/>
        </w:rPr>
        <w:t>The move toward a somewhat more muscular stance follows talks</w:t>
      </w:r>
      <w:r w:rsidRPr="00631589">
        <w:rPr>
          <w:rStyle w:val="StyleBoldUnderline"/>
        </w:rPr>
        <w:t xml:space="preserve"> </w:t>
      </w:r>
      <w:r w:rsidRPr="0093759B">
        <w:rPr>
          <w:rStyle w:val="StyleBoldUnderline"/>
          <w:highlight w:val="cyan"/>
        </w:rPr>
        <w:t>between</w:t>
      </w:r>
      <w:r w:rsidRPr="00631589">
        <w:rPr>
          <w:rStyle w:val="StyleBoldUnderline"/>
        </w:rPr>
        <w:t xml:space="preserve"> Chinese President </w:t>
      </w:r>
      <w:r w:rsidRPr="0093759B">
        <w:rPr>
          <w:rStyle w:val="StyleBoldUnderline"/>
          <w:highlight w:val="cyan"/>
        </w:rPr>
        <w:t>X</w:t>
      </w:r>
      <w:r w:rsidRPr="00631589">
        <w:rPr>
          <w:rStyle w:val="StyleBoldUnderline"/>
        </w:rPr>
        <w:t xml:space="preserve">i Jinping </w:t>
      </w:r>
      <w:r w:rsidRPr="0093759B">
        <w:rPr>
          <w:rStyle w:val="StyleBoldUnderline"/>
          <w:highlight w:val="cyan"/>
        </w:rPr>
        <w:t>and</w:t>
      </w:r>
      <w:r w:rsidRPr="00631589">
        <w:rPr>
          <w:rStyle w:val="StyleBoldUnderline"/>
        </w:rPr>
        <w:t xml:space="preserve"> U.S. President Barack </w:t>
      </w:r>
      <w:r w:rsidRPr="0093759B">
        <w:rPr>
          <w:rStyle w:val="StyleBoldUnderline"/>
          <w:highlight w:val="cyan"/>
        </w:rPr>
        <w:t>Obama</w:t>
      </w:r>
      <w:r w:rsidRPr="00205841">
        <w:rPr>
          <w:sz w:val="16"/>
        </w:rPr>
        <w:t xml:space="preserve"> in Washington last month, which fell far short of a breakthrough over how territorial disputes should be settled in the strategic South China Sea.</w:t>
      </w:r>
      <w:r w:rsidRPr="00205841">
        <w:rPr>
          <w:sz w:val="12"/>
        </w:rPr>
        <w:t>¶</w:t>
      </w:r>
      <w:r w:rsidRPr="00205841">
        <w:rPr>
          <w:sz w:val="16"/>
        </w:rPr>
        <w:t xml:space="preserve"> A final decision has not been made. But the Obama administration is heavily leaning toward using a show of military might after Chinese opposition ended diplomatic efforts to halt land reclamation and the construction of military outposts in the waterway. The timing and details of the patrols — which would be designed to uphold principles of freedom of navigation in international waters — are still being worked out, Obama administration and Pentagon officials said.</w:t>
      </w:r>
      <w:r w:rsidRPr="00205841">
        <w:rPr>
          <w:sz w:val="12"/>
        </w:rPr>
        <w:t>¶</w:t>
      </w:r>
      <w:r w:rsidRPr="00205841">
        <w:rPr>
          <w:sz w:val="16"/>
        </w:rPr>
        <w:t xml:space="preserve"> </w:t>
      </w:r>
      <w:r w:rsidRPr="00631589">
        <w:rPr>
          <w:rStyle w:val="StyleBoldUnderline"/>
        </w:rPr>
        <w:t>“It’s not a question of if, but when,” said a Defense Department official.</w:t>
      </w:r>
      <w:r w:rsidRPr="00205841">
        <w:rPr>
          <w:rStyle w:val="StyleBoldUnderline"/>
          <w:sz w:val="12"/>
          <w:u w:val="none"/>
        </w:rPr>
        <w:t>¶</w:t>
      </w:r>
      <w:r w:rsidRPr="00205841">
        <w:rPr>
          <w:sz w:val="16"/>
        </w:rPr>
        <w:t xml:space="preserve"> </w:t>
      </w:r>
      <w:r w:rsidRPr="00631589">
        <w:rPr>
          <w:rStyle w:val="Emphasis"/>
        </w:rPr>
        <w:t xml:space="preserve">The move is likely to raise tensions with China. </w:t>
      </w:r>
      <w:r w:rsidRPr="0093759B">
        <w:rPr>
          <w:rStyle w:val="Emphasis"/>
          <w:highlight w:val="cyan"/>
        </w:rPr>
        <w:t>But U.S. officials have concluded that failing to sail</w:t>
      </w:r>
      <w:r w:rsidRPr="00631589">
        <w:rPr>
          <w:rStyle w:val="Emphasis"/>
        </w:rPr>
        <w:t xml:space="preserve"> and fly </w:t>
      </w:r>
      <w:r w:rsidRPr="0093759B">
        <w:rPr>
          <w:rStyle w:val="Emphasis"/>
          <w:highlight w:val="cyan"/>
        </w:rPr>
        <w:t>close</w:t>
      </w:r>
      <w:r w:rsidRPr="00631589">
        <w:rPr>
          <w:rStyle w:val="Emphasis"/>
        </w:rPr>
        <w:t xml:space="preserve"> </w:t>
      </w:r>
      <w:r w:rsidRPr="0093759B">
        <w:rPr>
          <w:rStyle w:val="Emphasis"/>
          <w:highlight w:val="cyan"/>
        </w:rPr>
        <w:t>to the man-made outposts</w:t>
      </w:r>
      <w:r w:rsidRPr="00631589">
        <w:rPr>
          <w:rStyle w:val="Emphasis"/>
        </w:rPr>
        <w:t xml:space="preserve"> </w:t>
      </w:r>
      <w:r w:rsidRPr="0093759B">
        <w:rPr>
          <w:rStyle w:val="Emphasis"/>
          <w:highlight w:val="cyan"/>
        </w:rPr>
        <w:t xml:space="preserve">would send a mistaken signal that Washington </w:t>
      </w:r>
      <w:r w:rsidRPr="0093759B">
        <w:rPr>
          <w:rStyle w:val="Emphasis"/>
        </w:rPr>
        <w:t xml:space="preserve">tacitly </w:t>
      </w:r>
      <w:r w:rsidRPr="0093759B">
        <w:rPr>
          <w:rStyle w:val="Emphasis"/>
          <w:highlight w:val="cyan"/>
        </w:rPr>
        <w:t>accepts Beijing’s far-reaching territorial claims.</w:t>
      </w:r>
      <w:r w:rsidRPr="00205841">
        <w:rPr>
          <w:rStyle w:val="Emphasis"/>
          <w:b w:val="0"/>
          <w:sz w:val="12"/>
          <w:u w:val="none"/>
        </w:rPr>
        <w:t>¶</w:t>
      </w:r>
      <w:r w:rsidRPr="00205841">
        <w:rPr>
          <w:sz w:val="16"/>
        </w:rPr>
        <w:t xml:space="preserve"> As the unprecedented scale of Beijing’s reclamation work came to light earlier this year, Defense Secretary Ash Carter asked commanders to draw up possible options to counter China’s actions in the South China Sea, which serves as a vital transit route for global shipping.</w:t>
      </w:r>
      <w:r w:rsidRPr="00205841">
        <w:rPr>
          <w:sz w:val="12"/>
        </w:rPr>
        <w:t>¶</w:t>
      </w:r>
      <w:r w:rsidRPr="00205841">
        <w:rPr>
          <w:sz w:val="16"/>
        </w:rPr>
        <w:t xml:space="preserve"> </w:t>
      </w:r>
      <w:r w:rsidRPr="00631589">
        <w:rPr>
          <w:rStyle w:val="StyleBoldUnderline"/>
        </w:rPr>
        <w:t>Now, the administration is preparing to endorse what the military calls enhanced “freedom of navigation operations,”</w:t>
      </w:r>
      <w:r w:rsidRPr="00205841">
        <w:rPr>
          <w:sz w:val="16"/>
        </w:rPr>
        <w:t xml:space="preserve"> which would have American ships and aircraft venture within 12 nautical miles of at least some artificial islands built by Beijing. </w:t>
      </w:r>
      <w:r w:rsidRPr="00205841">
        <w:rPr>
          <w:sz w:val="12"/>
        </w:rPr>
        <w:t>¶</w:t>
      </w:r>
      <w:r w:rsidRPr="00205841">
        <w:rPr>
          <w:sz w:val="16"/>
        </w:rPr>
        <w:t xml:space="preserve"> China argues it has sovereign authority around each of its newly built islands within a 12-mile boundary, a legal argument rejected by neighboring countries as well as by the United States. The U.N. Convention on the Law of the Sea — which Beijing has signed — does not recognize artificially constructed outposts as legitimate islands.</w:t>
      </w:r>
      <w:r w:rsidRPr="00205841">
        <w:rPr>
          <w:sz w:val="12"/>
        </w:rPr>
        <w:t>¶</w:t>
      </w:r>
      <w:r w:rsidRPr="00205841">
        <w:rPr>
          <w:sz w:val="16"/>
        </w:rPr>
        <w:t xml:space="preserve"> The expanded patrols by the U.S. Navy could mean more close encounters between American and Chinese vessels and aircraft, raising the risk of a potential collision or volatile incident.</w:t>
      </w:r>
      <w:r w:rsidRPr="00205841">
        <w:rPr>
          <w:sz w:val="12"/>
        </w:rPr>
        <w:t>¶</w:t>
      </w:r>
      <w:r w:rsidRPr="00205841">
        <w:rPr>
          <w:sz w:val="16"/>
        </w:rPr>
        <w:t xml:space="preserve"> Just days before Xi’s trip to Washington, a Chinese fighter jet flew in front of a U.S. RC-135 reconnaissance plane east of the Shandong Peninsula in the Yellow Sea. And in August 2014, a Chinese J-11 fighter jet passed within 20 feet of a U.S. P-8 Poseidon aircraft, performing a barrel roll in a maneuver the Pentagon condemned as reckless.</w:t>
      </w:r>
      <w:r w:rsidRPr="00205841">
        <w:rPr>
          <w:sz w:val="12"/>
        </w:rPr>
        <w:t>¶</w:t>
      </w:r>
      <w:r w:rsidRPr="00205841">
        <w:rPr>
          <w:sz w:val="16"/>
        </w:rPr>
        <w:t xml:space="preserve"> To avoid misunderstandings and possible crises, U.S. and Chinese defense officials have recently worked out protocols for encounters between ships at sea. And last month during Xi’s visit, the two sides announced a memorandum on rules for action when aircraft from the two nations fly in close proximity.</w:t>
      </w:r>
      <w:r w:rsidRPr="00205841">
        <w:rPr>
          <w:sz w:val="12"/>
        </w:rPr>
        <w:t>¶</w:t>
      </w:r>
      <w:r w:rsidRPr="00205841">
        <w:rPr>
          <w:sz w:val="16"/>
        </w:rPr>
        <w:t xml:space="preserve"> Apart from China’s assertive military stance in the western Pacific, American ships also must contend with swarms of Chinese fishing boats, which Beijing has employed as maritime militia to assert its territorial demands without taking explicit military action.</w:t>
      </w:r>
      <w:r w:rsidRPr="00205841">
        <w:rPr>
          <w:sz w:val="12"/>
        </w:rPr>
        <w:t>¶</w:t>
      </w:r>
      <w:r w:rsidRPr="00205841">
        <w:rPr>
          <w:sz w:val="16"/>
        </w:rPr>
        <w:t xml:space="preserve"> The United States and its partners in Southeast Asia have grown increasingly alarmed by China’s massive reclamation effort in the Spratly Islands. In less than two years, China has built outposts on top of seven reefs covering more than 3,000 acres, according to the Pentagon.</w:t>
      </w:r>
      <w:r w:rsidRPr="00205841">
        <w:rPr>
          <w:sz w:val="12"/>
        </w:rPr>
        <w:t>¶</w:t>
      </w:r>
      <w:r w:rsidRPr="00205841">
        <w:rPr>
          <w:sz w:val="16"/>
        </w:rPr>
        <w:t xml:space="preserve"> Stepped-up U.S. naval patrols would be welcomed by China’s neighbors in the region, which have sought out American diplomatic and military assistance to try to counter Beijing’s actions.</w:t>
      </w:r>
      <w:r w:rsidRPr="00205841">
        <w:rPr>
          <w:sz w:val="12"/>
        </w:rPr>
        <w:t>¶</w:t>
      </w:r>
      <w:r w:rsidRPr="00205841">
        <w:rPr>
          <w:sz w:val="16"/>
        </w:rPr>
        <w:t xml:space="preserve"> The United States has stressed it does not take a position on rival territorial claims among China and other states in the area. But it has voiced concern over tactics aimed at coercing other countries and attempts to install military bases on disputed reefs or rocks.</w:t>
      </w:r>
      <w:r w:rsidRPr="00205841">
        <w:rPr>
          <w:sz w:val="12"/>
        </w:rPr>
        <w:t>¶</w:t>
      </w:r>
      <w:r w:rsidRPr="00205841">
        <w:rPr>
          <w:sz w:val="16"/>
        </w:rPr>
        <w:t xml:space="preserve"> </w:t>
      </w:r>
      <w:r w:rsidRPr="00631589">
        <w:rPr>
          <w:rStyle w:val="StyleBoldUnderline"/>
        </w:rPr>
        <w:t xml:space="preserve">Washington believes </w:t>
      </w:r>
      <w:r w:rsidRPr="0093759B">
        <w:rPr>
          <w:rStyle w:val="StyleBoldUnderline"/>
          <w:highlight w:val="cyan"/>
        </w:rPr>
        <w:t>that a crucial principle</w:t>
      </w:r>
      <w:r w:rsidRPr="00631589">
        <w:rPr>
          <w:rStyle w:val="StyleBoldUnderline"/>
        </w:rPr>
        <w:t xml:space="preserve"> </w:t>
      </w:r>
      <w:r w:rsidRPr="0093759B">
        <w:rPr>
          <w:rStyle w:val="StyleBoldUnderline"/>
          <w:highlight w:val="cyan"/>
        </w:rPr>
        <w:t>is</w:t>
      </w:r>
      <w:r w:rsidRPr="00631589">
        <w:rPr>
          <w:rStyle w:val="StyleBoldUnderline"/>
        </w:rPr>
        <w:t xml:space="preserve"> at stake in the dispute over the South China Sea — the </w:t>
      </w:r>
      <w:r w:rsidRPr="0093759B">
        <w:rPr>
          <w:rStyle w:val="StyleBoldUnderline"/>
          <w:highlight w:val="cyan"/>
        </w:rPr>
        <w:t>i</w:t>
      </w:r>
      <w:r w:rsidRPr="00631589">
        <w:rPr>
          <w:rStyle w:val="StyleBoldUnderline"/>
        </w:rPr>
        <w:t xml:space="preserve">nternational </w:t>
      </w:r>
      <w:r w:rsidRPr="0093759B">
        <w:rPr>
          <w:rStyle w:val="StyleBoldUnderline"/>
          <w:highlight w:val="cyan"/>
        </w:rPr>
        <w:t>laws</w:t>
      </w:r>
      <w:r w:rsidRPr="00631589">
        <w:rPr>
          <w:rStyle w:val="StyleBoldUnderline"/>
        </w:rPr>
        <w:t xml:space="preserve"> and rules that serve as the foundation of the global economy.</w:t>
      </w:r>
      <w:r w:rsidRPr="00205841">
        <w:rPr>
          <w:rStyle w:val="StyleBoldUnderline"/>
          <w:sz w:val="12"/>
          <w:u w:val="none"/>
        </w:rPr>
        <w:t>¶</w:t>
      </w:r>
      <w:r w:rsidRPr="00205841">
        <w:rPr>
          <w:rStyle w:val="StyleBoldUnderline"/>
          <w:sz w:val="12"/>
        </w:rPr>
        <w:t xml:space="preserve"> </w:t>
      </w:r>
      <w:r w:rsidRPr="00631589">
        <w:rPr>
          <w:rStyle w:val="Emphasis"/>
        </w:rPr>
        <w:t>“</w:t>
      </w:r>
      <w:r w:rsidRPr="0093759B">
        <w:rPr>
          <w:rStyle w:val="Emphasis"/>
          <w:highlight w:val="cyan"/>
        </w:rPr>
        <w:t>If one country selectively ignores these rules</w:t>
      </w:r>
      <w:r w:rsidRPr="00631589">
        <w:rPr>
          <w:rStyle w:val="Emphasis"/>
        </w:rPr>
        <w:t xml:space="preserve"> for its own benefit, </w:t>
      </w:r>
      <w:r w:rsidRPr="0093759B">
        <w:rPr>
          <w:rStyle w:val="Emphasis"/>
          <w:highlight w:val="cyan"/>
        </w:rPr>
        <w:t>others will undoubtedly follow</w:t>
      </w:r>
      <w:r w:rsidRPr="00631589">
        <w:rPr>
          <w:rStyle w:val="Emphasis"/>
        </w:rPr>
        <w:t xml:space="preserve">, eroding the international legal system and </w:t>
      </w:r>
      <w:r w:rsidRPr="0093759B">
        <w:rPr>
          <w:rStyle w:val="Emphasis"/>
          <w:highlight w:val="cyan"/>
        </w:rPr>
        <w:t>destabilizing regional security and the prosperity of all Pacific state</w:t>
      </w:r>
      <w:r w:rsidRPr="00631589">
        <w:rPr>
          <w:rStyle w:val="Emphasis"/>
        </w:rPr>
        <w:t>s</w:t>
      </w:r>
      <w:r w:rsidRPr="00205841">
        <w:rPr>
          <w:sz w:val="16"/>
        </w:rPr>
        <w:t>,” Adm. Harry Harris, head of the U.S. Pacific Command, told the Senate Armed Services Committee in September.</w:t>
      </w:r>
      <w:r w:rsidRPr="00205841">
        <w:rPr>
          <w:sz w:val="12"/>
        </w:rPr>
        <w:t>¶</w:t>
      </w:r>
      <w:r w:rsidRPr="00205841">
        <w:rPr>
          <w:sz w:val="16"/>
        </w:rPr>
        <w:t xml:space="preserve"> The admiral, who oversees U.S. forces across the Asia-Pacific region, said he favored sending ships and planes within the 12-mile zone to make clear the Chinese claims to “territorial sea” carried no legal weight. The patrols had been conducted routinely until 2012, before Beijing launched its vast land reclamation work.</w:t>
      </w:r>
      <w:r w:rsidRPr="00205841">
        <w:rPr>
          <w:sz w:val="12"/>
        </w:rPr>
        <w:t>¶</w:t>
      </w:r>
      <w:r w:rsidRPr="00205841">
        <w:rPr>
          <w:sz w:val="16"/>
        </w:rPr>
        <w:t xml:space="preserve"> His comments drew an angry response from China’s Foreign Ministry, which said Beijing “opposes any country’s attempt to challenge China’s territorial sovereignty and security under the pretext of safeguarding navigation” and urged the United States “to exercise caution in its words and deeds.”</w:t>
      </w:r>
      <w:r w:rsidRPr="00205841">
        <w:rPr>
          <w:sz w:val="12"/>
        </w:rPr>
        <w:t>¶</w:t>
      </w:r>
      <w:r w:rsidRPr="00205841">
        <w:rPr>
          <w:sz w:val="16"/>
        </w:rPr>
        <w:t xml:space="preserve"> About 30 percent of all maritime trade passes through the South China Sea every year, including about $1.2 trillion worth of goods bound for American ports. And the seabed is a potentially rich source for oil and natural gas.</w:t>
      </w:r>
      <w:r w:rsidRPr="00205841">
        <w:rPr>
          <w:sz w:val="12"/>
        </w:rPr>
        <w:t>¶</w:t>
      </w:r>
      <w:r w:rsidRPr="00205841">
        <w:rPr>
          <w:sz w:val="16"/>
        </w:rPr>
        <w:t xml:space="preserve"> China has built three airstrips on its outposts in the Spratlys, installed radar and communication gear, and dredged deep ports that could accommodate large warships. U.S. officials say the construction work appears aimed at creating a military network on the man-made islands, which they fear could be used to coerce smaller countries into bowing to Beijing’s territorial ambitions. In such a scenario, China could declare an air defense identification zone, or ADIZ, in the area, as it did two years ago in the East China Sea — where Beijing is at loggerheads with Japan over a group of uninhabited islands.</w:t>
      </w:r>
      <w:r w:rsidRPr="00205841">
        <w:rPr>
          <w:sz w:val="12"/>
        </w:rPr>
        <w:t>¶</w:t>
      </w:r>
      <w:r w:rsidRPr="00205841">
        <w:rPr>
          <w:sz w:val="16"/>
        </w:rPr>
        <w:t xml:space="preserve"> “All of the equipment and the airstrips that they are currently laying down in the Spratly Islands are all consistent with creating a South China Sea ADIZ,” said Mira Rapp-Hooper, a senior fellow at the Center for a New American Security’s Asia-Pacific Security Program.</w:t>
      </w:r>
      <w:r w:rsidRPr="00205841">
        <w:rPr>
          <w:sz w:val="12"/>
        </w:rPr>
        <w:t>¶</w:t>
      </w:r>
      <w:r w:rsidRPr="00205841">
        <w:rPr>
          <w:sz w:val="16"/>
        </w:rPr>
        <w:t xml:space="preserve"> Under an ADIZ, Beijing could demand all aircraft entering the area provide their flight route and abide by instructions from the Chinese military.</w:t>
      </w:r>
      <w:r w:rsidRPr="00205841">
        <w:rPr>
          <w:sz w:val="12"/>
        </w:rPr>
        <w:t>¶</w:t>
      </w:r>
      <w:r w:rsidRPr="00205841">
        <w:rPr>
          <w:sz w:val="16"/>
        </w:rPr>
        <w:t xml:space="preserve"> Despite satellite imagery showing long runways and helipads under construction, China’s president said during his visit to the United States last month that his country “does not intend to pursue militarization” of the South China Sea.</w:t>
      </w:r>
      <w:r w:rsidRPr="00205841">
        <w:rPr>
          <w:sz w:val="12"/>
        </w:rPr>
        <w:t>¶</w:t>
      </w:r>
      <w:r w:rsidRPr="00205841">
        <w:rPr>
          <w:sz w:val="16"/>
        </w:rPr>
        <w:t xml:space="preserve"> Xi reiterated his government’s view that Beijing has had sovereign authority over the South China Sea islands “since ancient times.”</w:t>
      </w:r>
      <w:r w:rsidRPr="00205841">
        <w:rPr>
          <w:sz w:val="12"/>
        </w:rPr>
        <w:t>¶</w:t>
      </w:r>
      <w:r w:rsidRPr="00205841">
        <w:rPr>
          <w:sz w:val="16"/>
        </w:rPr>
        <w:t xml:space="preserve"> China repeatedly cites a “nine-dashed line” that lays claim to nearly all of the South China Sea, rejecting rival claims by the Philippines, Vietnam, Malaysia, and other countries. That controversial demarcation line appeared in a map from the Nationalist government that was toppled in the Chinese civil war of the 1940s and is now featured in Chinese passports. But the line is based on what China calls “historical” claims that are not recognized under the law of the sea.</w:t>
      </w:r>
      <w:r w:rsidRPr="00205841">
        <w:rPr>
          <w:sz w:val="12"/>
        </w:rPr>
        <w:t>¶</w:t>
      </w:r>
      <w:r w:rsidRPr="00205841">
        <w:rPr>
          <w:sz w:val="16"/>
        </w:rPr>
        <w:t xml:space="preserve"> On a range of issues, including the South China Sea and trade disputes, the Obama administration has appealed to Beijing to abide by international law and rules — arguing that China has benefited and prospered under those rules.</w:t>
      </w:r>
      <w:r w:rsidRPr="00205841">
        <w:rPr>
          <w:sz w:val="12"/>
        </w:rPr>
        <w:t>¶</w:t>
      </w:r>
      <w:r w:rsidRPr="00205841">
        <w:rPr>
          <w:sz w:val="16"/>
        </w:rPr>
        <w:t xml:space="preserve"> But Obama acknowledged before Xi’s visit last month that China often has interpreted Washington’s policy as a bid to prevent its rise.</w:t>
      </w:r>
      <w:r w:rsidRPr="00205841">
        <w:rPr>
          <w:sz w:val="12"/>
        </w:rPr>
        <w:t>¶</w:t>
      </w:r>
      <w:r w:rsidRPr="00205841">
        <w:rPr>
          <w:sz w:val="16"/>
        </w:rPr>
        <w:t xml:space="preserve"> </w:t>
      </w:r>
      <w:r w:rsidRPr="00205841">
        <w:rPr>
          <w:rStyle w:val="StyleBoldUnderline"/>
        </w:rPr>
        <w:t>“As they have matured, what we’ve said to them is, ‘With power comes responsibility, so now you’ve got to step up,’” Obama said. “In some cases, they still feel that when we call them on issues like their behavior in the South China Sea, or on intellectual property theft, that we are trying to contain them.”</w:t>
      </w:r>
      <w:r w:rsidRPr="00205841">
        <w:rPr>
          <w:rStyle w:val="StyleBoldUnderline"/>
          <w:sz w:val="12"/>
          <w:u w:val="none"/>
        </w:rPr>
        <w:t>¶</w:t>
      </w:r>
      <w:r w:rsidRPr="00205841">
        <w:rPr>
          <w:sz w:val="16"/>
        </w:rPr>
        <w:t xml:space="preserve"> Despite a much touted strategic “rebalance” to Asia, attempts by the United States have failed over the last several years to persuade China to adopt a more conciliatory stance in the South China Sea.</w:t>
      </w:r>
      <w:r w:rsidRPr="00205841">
        <w:rPr>
          <w:sz w:val="12"/>
        </w:rPr>
        <w:t>¶</w:t>
      </w:r>
      <w:r w:rsidRPr="00205841">
        <w:rPr>
          <w:sz w:val="16"/>
        </w:rPr>
        <w:t xml:space="preserve"> In July, China was able to defeat a diplomatic push by the United States at a regional forum of Southeast Asian states that would have called for a halt to land reclamation and any militarization of the area. Washington had held off pursuing patrols near the man-made islands to give diplomats time to broker an agreement, but now there is a sense in the administration and among U.S. allies in the region that it is time to take action to underscore America’s position.</w:t>
      </w:r>
      <w:r w:rsidRPr="00205841">
        <w:rPr>
          <w:sz w:val="12"/>
        </w:rPr>
        <w:t>¶</w:t>
      </w:r>
      <w:r w:rsidRPr="00205841">
        <w:rPr>
          <w:sz w:val="16"/>
        </w:rPr>
        <w:t xml:space="preserve"> “I think it’s clear that there is not a good set of options for convincing, or even compelling, China not to dredge and build artificial islands in the South China Sea,” said Scott Harold, deputy director at Rand Corp.’s Center for Asia Pacific Policy.</w:t>
      </w:r>
      <w:r w:rsidRPr="00205841">
        <w:rPr>
          <w:sz w:val="12"/>
        </w:rPr>
        <w:t>¶</w:t>
      </w:r>
      <w:r w:rsidRPr="00205841">
        <w:rPr>
          <w:sz w:val="16"/>
        </w:rPr>
        <w:t xml:space="preserve"> But operating ships and aircraft near the artificial outposts would underline Washington’s stance that it does not recognize China’s legal claims or its aggressive methods of asserting them, Harold said.</w:t>
      </w:r>
      <w:r w:rsidRPr="00205841">
        <w:rPr>
          <w:sz w:val="12"/>
        </w:rPr>
        <w:t>¶</w:t>
      </w:r>
      <w:r w:rsidRPr="00205841">
        <w:rPr>
          <w:sz w:val="16"/>
        </w:rPr>
        <w:t xml:space="preserve"> </w:t>
      </w:r>
      <w:r w:rsidRPr="00205841">
        <w:rPr>
          <w:rStyle w:val="Emphasis"/>
        </w:rPr>
        <w:t xml:space="preserve">“There’s a concern that </w:t>
      </w:r>
      <w:r w:rsidRPr="0093759B">
        <w:rPr>
          <w:rStyle w:val="Emphasis"/>
          <w:highlight w:val="cyan"/>
        </w:rPr>
        <w:t>if you don’t … stand up for your positions</w:t>
      </w:r>
      <w:r w:rsidRPr="00205841">
        <w:rPr>
          <w:rStyle w:val="Emphasis"/>
        </w:rPr>
        <w:t xml:space="preserve">, </w:t>
      </w:r>
      <w:r w:rsidRPr="0093759B">
        <w:rPr>
          <w:rStyle w:val="Emphasis"/>
          <w:highlight w:val="cyan"/>
        </w:rPr>
        <w:t>the Chinese will take that as evidence that you are unwilling to defend what you have claimed as your principle</w:t>
      </w:r>
      <w:r w:rsidRPr="00205841">
        <w:rPr>
          <w:rStyle w:val="Emphasis"/>
        </w:rPr>
        <w:t>s,” he said.</w:t>
      </w:r>
    </w:p>
    <w:p w14:paraId="6B975B00" w14:textId="77777777" w:rsidR="000B0C9B" w:rsidRDefault="000B0C9B" w:rsidP="00B10616">
      <w:pPr>
        <w:rPr>
          <w:rStyle w:val="Emphasis"/>
        </w:rPr>
      </w:pPr>
    </w:p>
    <w:p w14:paraId="292FCDF2" w14:textId="192BFD85" w:rsidR="00AD2968" w:rsidRPr="00AD2968" w:rsidRDefault="00AD2968" w:rsidP="00AD2968">
      <w:pPr>
        <w:pStyle w:val="Heading4"/>
      </w:pPr>
      <w:r>
        <w:t>The US is countering Chinese threat in the SCS now</w:t>
      </w:r>
    </w:p>
    <w:p w14:paraId="70F52023" w14:textId="2BADF6A4" w:rsidR="00BA108C" w:rsidRPr="00AD2968" w:rsidRDefault="00BA108C" w:rsidP="00BA108C">
      <w:pPr>
        <w:rPr>
          <w:rStyle w:val="StyleStyleBold12pt"/>
        </w:rPr>
      </w:pPr>
      <w:r w:rsidRPr="00AD2968">
        <w:rPr>
          <w:rStyle w:val="StyleStyleBold12pt"/>
        </w:rPr>
        <w:t>Reuters 2/24/16</w:t>
      </w:r>
    </w:p>
    <w:p w14:paraId="5867165C" w14:textId="569B91A8" w:rsidR="006B092F" w:rsidRDefault="00DF4DE7" w:rsidP="00BA108C">
      <w:r>
        <w:t>[“</w:t>
      </w:r>
      <w:r w:rsidRPr="00DF4DE7">
        <w:t>South China Sea: US may consider sending more destroyers to patrol islands</w:t>
      </w:r>
      <w:r>
        <w:t>”</w:t>
      </w:r>
      <w:r w:rsidRPr="00DF4DE7">
        <w:t xml:space="preserve"> https://www.theguardian.com/world/2016/feb/25/south-china-sea-us-may-consider-sending-more-destroyers-to-patrol-islands</w:t>
      </w:r>
      <w:r>
        <w:t>, Accessed June 26 2016, A.H]</w:t>
      </w:r>
    </w:p>
    <w:p w14:paraId="288B0CCE" w14:textId="4BD572A2" w:rsidR="000B0C9B" w:rsidRDefault="000B0C9B" w:rsidP="000B0C9B">
      <w:pPr>
        <w:rPr>
          <w:rStyle w:val="Emphasis"/>
        </w:rPr>
      </w:pPr>
      <w:r w:rsidRPr="00064AF8">
        <w:rPr>
          <w:rStyle w:val="StyleBoldUnderline"/>
          <w:highlight w:val="cyan"/>
        </w:rPr>
        <w:t>The US</w:t>
      </w:r>
      <w:r w:rsidRPr="00AD2968">
        <w:rPr>
          <w:rStyle w:val="StyleBoldUnderline"/>
        </w:rPr>
        <w:t>, worried by China’s military buildup to assert dominance in the S</w:t>
      </w:r>
      <w:r w:rsidRPr="00AD2968">
        <w:rPr>
          <w:sz w:val="16"/>
        </w:rPr>
        <w:t xml:space="preserve">outh </w:t>
      </w:r>
      <w:r w:rsidRPr="00AD2968">
        <w:rPr>
          <w:rStyle w:val="StyleBoldUnderline"/>
        </w:rPr>
        <w:t>C</w:t>
      </w:r>
      <w:r w:rsidRPr="00AD2968">
        <w:rPr>
          <w:sz w:val="16"/>
        </w:rPr>
        <w:t xml:space="preserve">hina </w:t>
      </w:r>
      <w:r w:rsidRPr="00AD2968">
        <w:rPr>
          <w:rStyle w:val="StyleBoldUnderline"/>
        </w:rPr>
        <w:t>S</w:t>
      </w:r>
      <w:r w:rsidRPr="00AD2968">
        <w:rPr>
          <w:sz w:val="16"/>
        </w:rPr>
        <w:t xml:space="preserve">ea, </w:t>
      </w:r>
      <w:r w:rsidRPr="00064AF8">
        <w:rPr>
          <w:rStyle w:val="StyleBoldUnderline"/>
          <w:highlight w:val="cyan"/>
        </w:rPr>
        <w:t>will increase freedom-of-navigation operations</w:t>
      </w:r>
      <w:r w:rsidRPr="00AD2968">
        <w:rPr>
          <w:rStyle w:val="StyleBoldUnderline"/>
        </w:rPr>
        <w:t xml:space="preserve"> there, a senior Pentagon official has said.</w:t>
      </w:r>
      <w:r w:rsidR="00AD2968" w:rsidRPr="00AD2968">
        <w:rPr>
          <w:rStyle w:val="StyleBoldUnderline"/>
          <w:sz w:val="12"/>
          <w:u w:val="none"/>
        </w:rPr>
        <w:t>¶</w:t>
      </w:r>
      <w:r w:rsidR="00AD2968" w:rsidRPr="00AD2968">
        <w:rPr>
          <w:sz w:val="16"/>
        </w:rPr>
        <w:t xml:space="preserve"> </w:t>
      </w:r>
      <w:r w:rsidRPr="00AD2968">
        <w:rPr>
          <w:sz w:val="16"/>
        </w:rPr>
        <w:t>“</w:t>
      </w:r>
      <w:r w:rsidRPr="00AD2968">
        <w:rPr>
          <w:rStyle w:val="StyleBoldUnderline"/>
        </w:rPr>
        <w:t>We will be doing them more</w:t>
      </w:r>
      <w:r w:rsidRPr="00AD2968">
        <w:rPr>
          <w:sz w:val="16"/>
        </w:rPr>
        <w:t xml:space="preserve">, and we’ll be doing them with greater complexity in the future and ... </w:t>
      </w:r>
      <w:r w:rsidRPr="00AD2968">
        <w:rPr>
          <w:rStyle w:val="StyleBoldUnderline"/>
        </w:rPr>
        <w:t>we’ll fly, sail and operate wherever international law allows</w:t>
      </w:r>
      <w:r w:rsidRPr="00AD2968">
        <w:rPr>
          <w:sz w:val="16"/>
        </w:rPr>
        <w:t>,” Admiral Harry Harris, the head of the US Navy’s Pacific Command, told a hearing of the House of Representatives armed services committee.</w:t>
      </w:r>
      <w:r w:rsidR="00AD2968" w:rsidRPr="00AD2968">
        <w:rPr>
          <w:sz w:val="12"/>
        </w:rPr>
        <w:t>¶</w:t>
      </w:r>
      <w:r w:rsidR="00AD2968" w:rsidRPr="00AD2968">
        <w:rPr>
          <w:sz w:val="16"/>
        </w:rPr>
        <w:t xml:space="preserve"> </w:t>
      </w:r>
      <w:r w:rsidRPr="00AD2968">
        <w:rPr>
          <w:sz w:val="16"/>
        </w:rPr>
        <w:t>“</w:t>
      </w:r>
      <w:r w:rsidRPr="00064AF8">
        <w:rPr>
          <w:rStyle w:val="StyleBoldUnderline"/>
          <w:highlight w:val="cyan"/>
        </w:rPr>
        <w:t>We must continue to operate in the S</w:t>
      </w:r>
      <w:r w:rsidRPr="00AD2968">
        <w:rPr>
          <w:rStyle w:val="StyleBoldUnderline"/>
        </w:rPr>
        <w:t xml:space="preserve">outh </w:t>
      </w:r>
      <w:r w:rsidRPr="00064AF8">
        <w:rPr>
          <w:rStyle w:val="StyleBoldUnderline"/>
          <w:highlight w:val="cyan"/>
        </w:rPr>
        <w:t>C</w:t>
      </w:r>
      <w:r w:rsidRPr="00AD2968">
        <w:rPr>
          <w:rStyle w:val="StyleBoldUnderline"/>
        </w:rPr>
        <w:t xml:space="preserve">hina </w:t>
      </w:r>
      <w:r w:rsidRPr="00064AF8">
        <w:rPr>
          <w:rStyle w:val="StyleBoldUnderline"/>
          <w:highlight w:val="cyan"/>
        </w:rPr>
        <w:t>S</w:t>
      </w:r>
      <w:r w:rsidRPr="00AD2968">
        <w:rPr>
          <w:rStyle w:val="StyleBoldUnderline"/>
        </w:rPr>
        <w:t xml:space="preserve">ea </w:t>
      </w:r>
      <w:r w:rsidRPr="00064AF8">
        <w:rPr>
          <w:rStyle w:val="StyleBoldUnderline"/>
          <w:highlight w:val="cyan"/>
        </w:rPr>
        <w:t>to demonstrate that that water space and the air above it is international</w:t>
      </w:r>
      <w:r w:rsidRPr="00AD2968">
        <w:rPr>
          <w:sz w:val="16"/>
        </w:rPr>
        <w:t>,” Harris said.</w:t>
      </w:r>
      <w:r w:rsidR="00AD2968" w:rsidRPr="00AD2968">
        <w:rPr>
          <w:sz w:val="12"/>
        </w:rPr>
        <w:t>¶</w:t>
      </w:r>
      <w:r w:rsidR="00AD2968" w:rsidRPr="00AD2968">
        <w:rPr>
          <w:sz w:val="16"/>
        </w:rPr>
        <w:t xml:space="preserve"> </w:t>
      </w:r>
      <w:r w:rsidRPr="00AD2968">
        <w:rPr>
          <w:sz w:val="16"/>
        </w:rPr>
        <w:t>On Tuesday, Harris said China was “changing the operational landscape” in the South China Sea by deploying missiles and radar as part of an effort to militarily dominate east Asia.</w:t>
      </w:r>
      <w:r w:rsidR="00AD2968" w:rsidRPr="00AD2968">
        <w:rPr>
          <w:sz w:val="12"/>
        </w:rPr>
        <w:t>¶</w:t>
      </w:r>
      <w:r w:rsidR="00AD2968" w:rsidRPr="00AD2968">
        <w:rPr>
          <w:sz w:val="16"/>
        </w:rPr>
        <w:t xml:space="preserve"> </w:t>
      </w:r>
      <w:r w:rsidRPr="00AD2968">
        <w:rPr>
          <w:rStyle w:val="Emphasis"/>
        </w:rPr>
        <w:t>China is “clearly militarising the South China Sea</w:t>
      </w:r>
      <w:r w:rsidRPr="00AD2968">
        <w:rPr>
          <w:sz w:val="16"/>
        </w:rPr>
        <w:t xml:space="preserve"> ... You’d have to believe in a flat Earth to think otherwise,” Harris said in comments that coincided with a visit to Washington by the Chinese foreign minister, Wang Yi.</w:t>
      </w:r>
      <w:r w:rsidR="00AD2968" w:rsidRPr="00AD2968">
        <w:rPr>
          <w:sz w:val="12"/>
        </w:rPr>
        <w:t>¶</w:t>
      </w:r>
      <w:r w:rsidR="00AD2968" w:rsidRPr="00AD2968">
        <w:rPr>
          <w:sz w:val="16"/>
        </w:rPr>
        <w:t xml:space="preserve"> </w:t>
      </w:r>
      <w:r w:rsidRPr="00AD2968">
        <w:rPr>
          <w:sz w:val="16"/>
        </w:rPr>
        <w:t>China says its military facilities in the South China Sea are “legal and appropriate”, and on Tuesday, in an apparent reference to US patrols, Wang said Beijing hoped not to see more close-up reconnaissance, or the dispatch of missile destroyers or strategic bombers.</w:t>
      </w:r>
      <w:r w:rsidR="00AD2968" w:rsidRPr="00AD2968">
        <w:rPr>
          <w:sz w:val="12"/>
        </w:rPr>
        <w:t>¶</w:t>
      </w:r>
      <w:r w:rsidR="00AD2968" w:rsidRPr="00AD2968">
        <w:rPr>
          <w:sz w:val="16"/>
        </w:rPr>
        <w:t xml:space="preserve"> </w:t>
      </w:r>
      <w:r w:rsidRPr="00AD2968">
        <w:rPr>
          <w:sz w:val="16"/>
        </w:rPr>
        <w:t xml:space="preserve">Wang met </w:t>
      </w:r>
      <w:r w:rsidRPr="00AD2968">
        <w:rPr>
          <w:rStyle w:val="StyleBoldUnderline"/>
        </w:rPr>
        <w:t>US national security adviser Susan Rice</w:t>
      </w:r>
      <w:r w:rsidRPr="00AD2968">
        <w:rPr>
          <w:sz w:val="16"/>
        </w:rPr>
        <w:t xml:space="preserve"> on Wednesday and they “candidly discussed” maritime issues, the White House </w:t>
      </w:r>
      <w:r w:rsidRPr="00AD2968">
        <w:rPr>
          <w:rStyle w:val="StyleBoldUnderline"/>
        </w:rPr>
        <w:t>said in a statement. Rice emphasised strong US support for freedom of navigation and urged China to address regional concerns, the statement said.</w:t>
      </w:r>
      <w:r w:rsidR="00AD2968" w:rsidRPr="00AD2968">
        <w:rPr>
          <w:rStyle w:val="StyleBoldUnderline"/>
          <w:sz w:val="12"/>
          <w:u w:val="none"/>
        </w:rPr>
        <w:t>¶</w:t>
      </w:r>
      <w:r w:rsidR="00AD2968" w:rsidRPr="00AD2968">
        <w:rPr>
          <w:sz w:val="16"/>
        </w:rPr>
        <w:t xml:space="preserve"> </w:t>
      </w:r>
      <w:r w:rsidRPr="00AD2968">
        <w:rPr>
          <w:rStyle w:val="StyleBoldUnderline"/>
        </w:rPr>
        <w:t>Harris, asked what more could be done to deter militarisation, said the US could deploy more naval assets</w:t>
      </w:r>
      <w:r w:rsidRPr="00AD2968">
        <w:rPr>
          <w:sz w:val="16"/>
        </w:rPr>
        <w:t>, although there were significant “fiscal, diplomatic and political hurdles” in the way of stationing a second aircraft carrier group in the region.</w:t>
      </w:r>
      <w:r w:rsidR="00AD2968" w:rsidRPr="00AD2968">
        <w:rPr>
          <w:sz w:val="12"/>
        </w:rPr>
        <w:t>¶</w:t>
      </w:r>
      <w:r w:rsidR="00AD2968" w:rsidRPr="00AD2968">
        <w:rPr>
          <w:sz w:val="16"/>
        </w:rPr>
        <w:t xml:space="preserve"> </w:t>
      </w:r>
      <w:r w:rsidRPr="00AD2968">
        <w:rPr>
          <w:rStyle w:val="StyleBoldUnderline"/>
        </w:rPr>
        <w:t>“</w:t>
      </w:r>
      <w:r w:rsidRPr="00064AF8">
        <w:rPr>
          <w:rStyle w:val="StyleBoldUnderline"/>
          <w:highlight w:val="cyan"/>
        </w:rPr>
        <w:t>We could consider putting another [attack] submarine out there, we could put additional destroyers forward</w:t>
      </w:r>
      <w:r w:rsidRPr="00064AF8">
        <w:rPr>
          <w:sz w:val="16"/>
          <w:highlight w:val="cyan"/>
        </w:rPr>
        <w:t xml:space="preserve"> ...</w:t>
      </w:r>
      <w:r w:rsidRPr="00AD2968">
        <w:rPr>
          <w:sz w:val="16"/>
        </w:rPr>
        <w:t xml:space="preserve"> there are a lot of things we could do, short of putting a full carrier strike group in the western Pacific,” he said.</w:t>
      </w:r>
      <w:r w:rsidR="00AD2968" w:rsidRPr="00AD2968">
        <w:rPr>
          <w:sz w:val="12"/>
        </w:rPr>
        <w:t>¶</w:t>
      </w:r>
      <w:r w:rsidR="00AD2968" w:rsidRPr="00AD2968">
        <w:rPr>
          <w:sz w:val="16"/>
        </w:rPr>
        <w:t xml:space="preserve"> </w:t>
      </w:r>
      <w:r w:rsidRPr="00AD2968">
        <w:rPr>
          <w:sz w:val="16"/>
        </w:rPr>
        <w:t>China claims most of the South China Sea, through which more than $5tn in global trade passes every year. Vietnam, Malaysia, Brunei, the Philippines and Taiwan have rival claims.</w:t>
      </w:r>
      <w:r w:rsidR="00AD2968" w:rsidRPr="00AD2968">
        <w:rPr>
          <w:sz w:val="12"/>
        </w:rPr>
        <w:t>¶</w:t>
      </w:r>
      <w:r w:rsidR="00AD2968" w:rsidRPr="00AD2968">
        <w:rPr>
          <w:sz w:val="16"/>
        </w:rPr>
        <w:t xml:space="preserve"> </w:t>
      </w:r>
      <w:r w:rsidRPr="00AD2968">
        <w:rPr>
          <w:sz w:val="16"/>
        </w:rPr>
        <w:t>Harris’s comments came a day after he said China had deployed surface-to-air missiles on Woody Island in the sea’s Paracel chain and radars on Cuarteron Reef in the Spratly islands further to the south.</w:t>
      </w:r>
      <w:r w:rsidR="00AD2968" w:rsidRPr="00AD2968">
        <w:rPr>
          <w:sz w:val="12"/>
        </w:rPr>
        <w:t>¶</w:t>
      </w:r>
      <w:r w:rsidR="00AD2968" w:rsidRPr="00AD2968">
        <w:rPr>
          <w:sz w:val="16"/>
        </w:rPr>
        <w:t xml:space="preserve"> </w:t>
      </w:r>
      <w:r w:rsidRPr="00AD2968">
        <w:rPr>
          <w:sz w:val="16"/>
        </w:rPr>
        <w:t>On Tuesday, his command said China’s repeated deployment of advanced fighter aircraft to Woody Island was part of a disturbing trend that was inconsistent with Beijing’s commitment to avoid actions that could escalate disputes.</w:t>
      </w:r>
      <w:r w:rsidR="00AD2968" w:rsidRPr="00AD2968">
        <w:rPr>
          <w:sz w:val="12"/>
        </w:rPr>
        <w:t>¶</w:t>
      </w:r>
      <w:r w:rsidR="00AD2968" w:rsidRPr="00AD2968">
        <w:rPr>
          <w:sz w:val="16"/>
        </w:rPr>
        <w:t xml:space="preserve"> </w:t>
      </w:r>
      <w:r w:rsidRPr="00AD2968">
        <w:rPr>
          <w:sz w:val="16"/>
        </w:rPr>
        <w:t>In January, a US Navy destroyer carried out a patrol within 12 nautical miles of Triton Island in the Paracels, a move China called provocative.</w:t>
      </w:r>
      <w:r w:rsidR="00AD2968" w:rsidRPr="00AD2968">
        <w:rPr>
          <w:sz w:val="12"/>
        </w:rPr>
        <w:t>¶</w:t>
      </w:r>
      <w:r w:rsidR="00AD2968" w:rsidRPr="00AD2968">
        <w:rPr>
          <w:sz w:val="16"/>
        </w:rPr>
        <w:t xml:space="preserve"> </w:t>
      </w:r>
      <w:r w:rsidRPr="00064AF8">
        <w:rPr>
          <w:rStyle w:val="Emphasis"/>
          <w:highlight w:val="cyan"/>
        </w:rPr>
        <w:t>The US has also conducted sea and air patrols near artificial islands</w:t>
      </w:r>
      <w:r w:rsidRPr="00AD2968">
        <w:rPr>
          <w:rStyle w:val="Emphasis"/>
        </w:rPr>
        <w:t xml:space="preserve"> China has built in the Spratlys, </w:t>
      </w:r>
      <w:r w:rsidRPr="00064AF8">
        <w:rPr>
          <w:rStyle w:val="Emphasis"/>
          <w:highlight w:val="cyan"/>
        </w:rPr>
        <w:t>including by two B-52 strategic bombers</w:t>
      </w:r>
      <w:r w:rsidRPr="00AD2968">
        <w:rPr>
          <w:rStyle w:val="Emphasis"/>
        </w:rPr>
        <w:t xml:space="preserve"> in December.</w:t>
      </w:r>
    </w:p>
    <w:p w14:paraId="3C9E6D51" w14:textId="77777777" w:rsidR="00B0232A" w:rsidRDefault="00B0232A" w:rsidP="000B0C9B">
      <w:pPr>
        <w:rPr>
          <w:rStyle w:val="Emphasis"/>
        </w:rPr>
      </w:pPr>
    </w:p>
    <w:p w14:paraId="24D48602" w14:textId="6BFEE154" w:rsidR="00B0232A" w:rsidRDefault="00B0232A" w:rsidP="00B0232A">
      <w:pPr>
        <w:pStyle w:val="Heading3"/>
      </w:pPr>
      <w:r w:rsidRPr="00B0232A">
        <w:t>Har</w:t>
      </w:r>
      <w:r w:rsidR="00FA3F80">
        <w:t>d</w:t>
      </w:r>
      <w:r>
        <w:t>line – Asia Pivot</w:t>
      </w:r>
    </w:p>
    <w:p w14:paraId="13715612" w14:textId="2F63628F" w:rsidR="00621D27" w:rsidRPr="00621D27" w:rsidRDefault="00621D27" w:rsidP="00621D27">
      <w:pPr>
        <w:pStyle w:val="Heading4"/>
      </w:pPr>
      <w:r>
        <w:t>US is flexing its military muscle now – deters Chinese threat</w:t>
      </w:r>
    </w:p>
    <w:p w14:paraId="1F419CAF" w14:textId="217A3215" w:rsidR="00C17AFD" w:rsidRPr="000B14F5" w:rsidRDefault="00C17AFD" w:rsidP="00C17AFD">
      <w:pPr>
        <w:rPr>
          <w:rStyle w:val="StyleStyleBold12pt"/>
        </w:rPr>
      </w:pPr>
      <w:r w:rsidRPr="000B14F5">
        <w:rPr>
          <w:rStyle w:val="StyleStyleBold12pt"/>
        </w:rPr>
        <w:t>Avni 15</w:t>
      </w:r>
    </w:p>
    <w:p w14:paraId="3324AFD4" w14:textId="77200010" w:rsidR="00C17AFD" w:rsidRPr="00C17AFD" w:rsidRDefault="00E73DE2" w:rsidP="00C17AFD">
      <w:r>
        <w:t>[</w:t>
      </w:r>
      <w:r w:rsidR="00C17AFD">
        <w:t xml:space="preserve">Benny, </w:t>
      </w:r>
      <w:r w:rsidR="00B64797">
        <w:t>10/27/15, Writer for the NY Post, “</w:t>
      </w:r>
      <w:r w:rsidR="00C17AFD" w:rsidRPr="00C17AFD">
        <w:t>President Obama finally stands up to China</w:t>
      </w:r>
      <w:r w:rsidR="00B64797">
        <w:t>”</w:t>
      </w:r>
    </w:p>
    <w:p w14:paraId="36310E36" w14:textId="524CCA3F" w:rsidR="00FA3F80" w:rsidRDefault="00B64797" w:rsidP="00FA3F80">
      <w:r w:rsidRPr="00B64797">
        <w:t>http://nypost.com/2015/10/27/president-obama-finally-stands-up-to-china/</w:t>
      </w:r>
      <w:r>
        <w:t>, Accessed June 26 2016, A.H</w:t>
      </w:r>
      <w:r w:rsidR="00E73DE2">
        <w:t>]</w:t>
      </w:r>
    </w:p>
    <w:p w14:paraId="2C17555E" w14:textId="63D52D8A" w:rsidR="00FA3F80" w:rsidRPr="00621D27" w:rsidRDefault="00621D27" w:rsidP="00FA3F80">
      <w:pPr>
        <w:rPr>
          <w:rStyle w:val="StyleBoldUnderline"/>
        </w:rPr>
      </w:pPr>
      <w:r w:rsidRPr="00621D27">
        <w:rPr>
          <w:rStyle w:val="StyleBoldUnderline"/>
        </w:rPr>
        <w:t>Is</w:t>
      </w:r>
      <w:r w:rsidRPr="00621D27">
        <w:rPr>
          <w:sz w:val="16"/>
        </w:rPr>
        <w:t xml:space="preserve"> the </w:t>
      </w:r>
      <w:r w:rsidRPr="00621D27">
        <w:rPr>
          <w:rStyle w:val="StyleBoldUnderline"/>
        </w:rPr>
        <w:t>Obama</w:t>
      </w:r>
      <w:r w:rsidRPr="00621D27">
        <w:rPr>
          <w:sz w:val="16"/>
        </w:rPr>
        <w:t xml:space="preserve"> administration finally </w:t>
      </w:r>
      <w:r w:rsidRPr="00621D27">
        <w:rPr>
          <w:rStyle w:val="StyleBoldUnderline"/>
        </w:rPr>
        <w:t>showing</w:t>
      </w:r>
      <w:r w:rsidRPr="00621D27">
        <w:rPr>
          <w:sz w:val="16"/>
        </w:rPr>
        <w:t xml:space="preserve"> some </w:t>
      </w:r>
      <w:r w:rsidRPr="00621D27">
        <w:rPr>
          <w:rStyle w:val="StyleBoldUnderline"/>
        </w:rPr>
        <w:t>spine?</w:t>
      </w:r>
      <w:r>
        <w:rPr>
          <w:rStyle w:val="StyleBoldUnderline"/>
        </w:rPr>
        <w:t xml:space="preserve"> </w:t>
      </w:r>
      <w:r w:rsidR="00FA3F80" w:rsidRPr="00621D27">
        <w:rPr>
          <w:sz w:val="16"/>
        </w:rPr>
        <w:t xml:space="preserve">That’s the question reverberating around Asia this week, after </w:t>
      </w:r>
      <w:r w:rsidR="00FA3F80" w:rsidRPr="00621D27">
        <w:rPr>
          <w:rStyle w:val="StyleBoldUnderline"/>
        </w:rPr>
        <w:t>a US Navy guided-missile destroyer, USS Lassen, sailed near a group of rocks and artificial islands in the S</w:t>
      </w:r>
      <w:r w:rsidR="00FA3F80" w:rsidRPr="00621D27">
        <w:rPr>
          <w:sz w:val="16"/>
        </w:rPr>
        <w:t xml:space="preserve">outh </w:t>
      </w:r>
      <w:r w:rsidR="00FA3F80" w:rsidRPr="00621D27">
        <w:rPr>
          <w:rStyle w:val="StyleBoldUnderline"/>
        </w:rPr>
        <w:t>C</w:t>
      </w:r>
      <w:r w:rsidR="00FA3F80" w:rsidRPr="00621D27">
        <w:rPr>
          <w:sz w:val="16"/>
        </w:rPr>
        <w:t xml:space="preserve">hina </w:t>
      </w:r>
      <w:r w:rsidR="00FA3F80" w:rsidRPr="00621D27">
        <w:rPr>
          <w:rStyle w:val="StyleBoldUnderline"/>
        </w:rPr>
        <w:t>S</w:t>
      </w:r>
      <w:r w:rsidR="00FA3F80" w:rsidRPr="00621D27">
        <w:rPr>
          <w:sz w:val="16"/>
        </w:rPr>
        <w:t>ea on Tuesday.</w:t>
      </w:r>
      <w:r>
        <w:rPr>
          <w:b/>
          <w:u w:val="single"/>
        </w:rPr>
        <w:t xml:space="preserve"> </w:t>
      </w:r>
      <w:r w:rsidR="00FA3F80" w:rsidRPr="00621D27">
        <w:rPr>
          <w:sz w:val="16"/>
        </w:rPr>
        <w:t xml:space="preserve">May not sound like much, but </w:t>
      </w:r>
      <w:r w:rsidR="00FA3F80" w:rsidRPr="00621D27">
        <w:rPr>
          <w:rStyle w:val="StyleBoldUnderline"/>
        </w:rPr>
        <w:t>the move directly challenged China’s claim to sovereignty over that area, known as the Spratly Islands</w:t>
      </w:r>
      <w:r w:rsidR="00FA3F80" w:rsidRPr="00621D27">
        <w:rPr>
          <w:sz w:val="16"/>
        </w:rPr>
        <w:t>. The Philippines, Vietnam, Malaysia and Taiwan also stake claims there, but China is throwing its weight around, erecting artificial islands, sending its military there, building bases, deploying missiles and otherwise threatening its neighbors.President Xi Jinping has transformed Beijing’s regional and global policies. His version of the Monroe Doctrine demands other countries notify China in advance when their planes fly over airspace that Japan and South Korea consider their own. His navy and “civilian” vessels have initiated collisions at sea in popular fishing areas and near mineral-rich atolls.</w:t>
      </w:r>
      <w:r>
        <w:rPr>
          <w:b/>
          <w:u w:val="single"/>
        </w:rPr>
        <w:t xml:space="preserve"> </w:t>
      </w:r>
      <w:r w:rsidR="00FA3F80" w:rsidRPr="00621D27">
        <w:rPr>
          <w:sz w:val="16"/>
        </w:rPr>
        <w:t>Yet while China takes over large swaths of the South and East China seas, America keeps calling for . . . mediation. Yes, we have defense treaties with Japan, South Korea and the Philippines, and growing trade ties with other countries under the increasingly menacing Chinese boot. But until now America has tread quietly to keep from provoking Beijing.</w:t>
      </w:r>
      <w:r>
        <w:rPr>
          <w:b/>
          <w:u w:val="single"/>
        </w:rPr>
        <w:t xml:space="preserve"> </w:t>
      </w:r>
      <w:r w:rsidR="00FA3F80" w:rsidRPr="00C4773F">
        <w:rPr>
          <w:rStyle w:val="StyleBoldUnderline"/>
          <w:highlight w:val="cyan"/>
        </w:rPr>
        <w:t>Asian officials</w:t>
      </w:r>
      <w:r w:rsidR="00FA3F80" w:rsidRPr="00621D27">
        <w:rPr>
          <w:rStyle w:val="StyleBoldUnderline"/>
        </w:rPr>
        <w:t xml:space="preserve"> frequently </w:t>
      </w:r>
      <w:r w:rsidR="00FA3F80" w:rsidRPr="00C4773F">
        <w:rPr>
          <w:rStyle w:val="StyleBoldUnderline"/>
          <w:highlight w:val="cyan"/>
        </w:rPr>
        <w:t>tell me they’re worried</w:t>
      </w:r>
      <w:r w:rsidR="00FA3F80" w:rsidRPr="00621D27">
        <w:rPr>
          <w:sz w:val="16"/>
        </w:rPr>
        <w:t xml:space="preserve">. Obama’s famous “pivot to Asia” aside, when push comes to shove, </w:t>
      </w:r>
      <w:r w:rsidR="00FA3F80" w:rsidRPr="00C4773F">
        <w:rPr>
          <w:rStyle w:val="StyleBoldUnderline"/>
          <w:highlight w:val="cyan"/>
        </w:rPr>
        <w:t>will America be there if China’s aggression turns into full-on confrontation</w:t>
      </w:r>
      <w:r w:rsidR="00FA3F80" w:rsidRPr="00621D27">
        <w:rPr>
          <w:rStyle w:val="StyleBoldUnderline"/>
        </w:rPr>
        <w:t xml:space="preserve"> with them?</w:t>
      </w:r>
      <w:r>
        <w:rPr>
          <w:rStyle w:val="StyleBoldUnderline"/>
        </w:rPr>
        <w:t xml:space="preserve"> </w:t>
      </w:r>
      <w:r w:rsidR="00FA3F80" w:rsidRPr="00621D27">
        <w:rPr>
          <w:sz w:val="16"/>
        </w:rPr>
        <w:t>They point to Egypt, where America failed to stand by President Hosni Mubarak, a longtime ally. Or to Ukraine, where a European friend was attacked by Russia with nothing more than verbal protest from Washington. Or to Obama’s failure to enforce his own Syrian “red line.”</w:t>
      </w:r>
      <w:r w:rsidR="00FA3F80" w:rsidRPr="00621D27">
        <w:rPr>
          <w:rStyle w:val="StyleBoldUnderline"/>
        </w:rPr>
        <w:t xml:space="preserve">That’s why </w:t>
      </w:r>
      <w:r w:rsidR="00FA3F80" w:rsidRPr="00C4773F">
        <w:rPr>
          <w:rStyle w:val="StyleBoldUnderline"/>
          <w:highlight w:val="cyan"/>
        </w:rPr>
        <w:t>the Spratly Islands move</w:t>
      </w:r>
      <w:r w:rsidR="00FA3F80" w:rsidRPr="00621D27">
        <w:rPr>
          <w:sz w:val="16"/>
        </w:rPr>
        <w:t xml:space="preserve">, while long overdue, </w:t>
      </w:r>
      <w:r w:rsidR="00FA3F80" w:rsidRPr="00C4773F">
        <w:rPr>
          <w:rStyle w:val="StyleBoldUnderline"/>
          <w:highlight w:val="cyan"/>
        </w:rPr>
        <w:t>was</w:t>
      </w:r>
      <w:r w:rsidR="00FA3F80" w:rsidRPr="00621D27">
        <w:rPr>
          <w:rStyle w:val="StyleBoldUnderline"/>
        </w:rPr>
        <w:t xml:space="preserve"> such </w:t>
      </w:r>
      <w:r w:rsidR="00FA3F80" w:rsidRPr="00C4773F">
        <w:rPr>
          <w:rStyle w:val="StyleBoldUnderline"/>
          <w:highlight w:val="cyan"/>
        </w:rPr>
        <w:t>an important signal</w:t>
      </w:r>
      <w:r w:rsidR="00FA3F80" w:rsidRPr="00621D27">
        <w:rPr>
          <w:rStyle w:val="StyleBoldUnderline"/>
        </w:rPr>
        <w:t>.</w:t>
      </w:r>
      <w:r>
        <w:rPr>
          <w:rStyle w:val="StyleBoldUnderline"/>
        </w:rPr>
        <w:t xml:space="preserve"> </w:t>
      </w:r>
      <w:r w:rsidR="00FA3F80" w:rsidRPr="00621D27">
        <w:rPr>
          <w:rStyle w:val="StyleBoldUnderline"/>
        </w:rPr>
        <w:t xml:space="preserve">The timing — days before the annual gathering of the Chinese Communist Party’s Central Committee, where some of Xi’s top rivals may challenge his leadership — was also important. </w:t>
      </w:r>
      <w:r w:rsidR="00FA3F80" w:rsidRPr="00C4773F">
        <w:rPr>
          <w:rStyle w:val="Emphasis"/>
          <w:highlight w:val="cyan"/>
        </w:rPr>
        <w:t>It showed that the US is willing to confront Xi even when he needs to project power, possibly by flexing military muscle</w:t>
      </w:r>
      <w:r w:rsidR="00FA3F80" w:rsidRPr="00621D27">
        <w:rPr>
          <w:rStyle w:val="Emphasis"/>
        </w:rPr>
        <w:t>.</w:t>
      </w:r>
      <w:r>
        <w:rPr>
          <w:rStyle w:val="StyleBoldUnderline"/>
        </w:rPr>
        <w:t xml:space="preserve"> </w:t>
      </w:r>
      <w:r w:rsidR="00FA3F80" w:rsidRPr="00621D27">
        <w:rPr>
          <w:sz w:val="16"/>
        </w:rPr>
        <w:t xml:space="preserve">But he won’t. Xi knows that the US Navy remains superior to China’s. </w:t>
      </w:r>
      <w:r w:rsidR="00FA3F80" w:rsidRPr="00C4773F">
        <w:rPr>
          <w:rStyle w:val="StyleBoldUnderline"/>
          <w:highlight w:val="cyan"/>
        </w:rPr>
        <w:t>The Lassen sailing</w:t>
      </w:r>
      <w:r w:rsidR="00FA3F80" w:rsidRPr="00621D27">
        <w:rPr>
          <w:sz w:val="16"/>
        </w:rPr>
        <w:t xml:space="preserve"> (shadowed by Chinese vessels), then, </w:t>
      </w:r>
      <w:r w:rsidR="00FA3F80" w:rsidRPr="00C4773F">
        <w:rPr>
          <w:rStyle w:val="StyleBoldUnderline"/>
        </w:rPr>
        <w:t>may</w:t>
      </w:r>
      <w:r w:rsidR="00FA3F80" w:rsidRPr="00621D27">
        <w:rPr>
          <w:rStyle w:val="StyleBoldUnderline"/>
        </w:rPr>
        <w:t xml:space="preserve"> well begin to </w:t>
      </w:r>
      <w:r w:rsidR="00FA3F80" w:rsidRPr="00C4773F">
        <w:rPr>
          <w:rStyle w:val="StyleBoldUnderline"/>
          <w:highlight w:val="cyan"/>
        </w:rPr>
        <w:t>reassure Asian partners</w:t>
      </w:r>
      <w:r w:rsidR="00FA3F80" w:rsidRPr="00621D27">
        <w:rPr>
          <w:rStyle w:val="StyleBoldUnderline"/>
        </w:rPr>
        <w:t xml:space="preserve"> </w:t>
      </w:r>
      <w:r w:rsidR="00FA3F80" w:rsidRPr="00C4773F">
        <w:rPr>
          <w:rStyle w:val="StyleBoldUnderline"/>
          <w:highlight w:val="cyan"/>
        </w:rPr>
        <w:t>that America will side with them</w:t>
      </w:r>
      <w:r w:rsidR="00FA3F80" w:rsidRPr="00621D27">
        <w:rPr>
          <w:rStyle w:val="StyleBoldUnderline"/>
        </w:rPr>
        <w:t xml:space="preserve"> against Beijing’s hijinks.</w:t>
      </w:r>
      <w:r>
        <w:rPr>
          <w:rStyle w:val="StyleBoldUnderline"/>
        </w:rPr>
        <w:t xml:space="preserve"> T</w:t>
      </w:r>
      <w:r w:rsidR="00FA3F80" w:rsidRPr="00621D27">
        <w:rPr>
          <w:sz w:val="16"/>
        </w:rPr>
        <w:t>hen again, as Michael Auslin, the astute Asia watcher at the American Enterprise Institute, says, “If it’s a one-off, it won’t mean much.” He notes that when China asserted its authority in disputed airspace two years ago, the US flew over it once or twice as a signal to Beijing, but that was it. Since then, China’s neighbors had no choice but to change their air routes.</w:t>
      </w:r>
      <w:r>
        <w:rPr>
          <w:b/>
          <w:u w:val="single"/>
        </w:rPr>
        <w:t xml:space="preserve"> </w:t>
      </w:r>
      <w:r w:rsidR="00FA3F80" w:rsidRPr="00621D27">
        <w:rPr>
          <w:rStyle w:val="StyleBoldUnderline"/>
        </w:rPr>
        <w:t xml:space="preserve">American officials say </w:t>
      </w:r>
      <w:r w:rsidR="00FA3F80" w:rsidRPr="00C4773F">
        <w:rPr>
          <w:rStyle w:val="StyleBoldUnderline"/>
          <w:highlight w:val="cyan"/>
        </w:rPr>
        <w:t>the US Navy will soon conduct additional maneuvers</w:t>
      </w:r>
      <w:r w:rsidR="00FA3F80" w:rsidRPr="00621D27">
        <w:rPr>
          <w:rStyle w:val="StyleBoldUnderline"/>
        </w:rPr>
        <w:t xml:space="preserve"> in the Spratly Islands</w:t>
      </w:r>
      <w:r w:rsidR="00FA3F80" w:rsidRPr="00621D27">
        <w:rPr>
          <w:sz w:val="16"/>
        </w:rPr>
        <w:t>. But as Auslin notes, we can send a stronger statement by adding ships from neighboring countries.</w:t>
      </w:r>
      <w:r>
        <w:rPr>
          <w:b/>
          <w:u w:val="single"/>
        </w:rPr>
        <w:t xml:space="preserve"> </w:t>
      </w:r>
      <w:r w:rsidR="00FA3F80" w:rsidRPr="00621D27">
        <w:rPr>
          <w:sz w:val="16"/>
        </w:rPr>
        <w:t>Then there’s the long view. One reason no one expects China to react much beyond huffing and puffing about America’s “reckless action” is that Beijing can afford to be patient. China’s military budget rose 12.2 percent last year, above the overall growth rate of its economy (7.4 percent). So while Xi finally announced some budget cuts earlier this year, China’s clearly still expanding its military.</w:t>
      </w:r>
      <w:r>
        <w:rPr>
          <w:b/>
          <w:u w:val="single"/>
        </w:rPr>
        <w:t xml:space="preserve"> </w:t>
      </w:r>
      <w:r w:rsidR="00FA3F80" w:rsidRPr="00621D27">
        <w:rPr>
          <w:sz w:val="16"/>
        </w:rPr>
        <w:t>And Washington is fast shrinking ours. Here’s the military component of Obama’s much-ballyhooed “pivot” to Asia: By 2020, 60 percent of the US Navy would sail the Pacific, rather than the current 50 percent. But overall the number of ships doing such sailing will be reduced, so the US presence in the Pacific is expected to remain the same.</w:t>
      </w:r>
      <w:r>
        <w:rPr>
          <w:b/>
          <w:u w:val="single"/>
        </w:rPr>
        <w:t xml:space="preserve"> </w:t>
      </w:r>
      <w:r w:rsidR="00FA3F80" w:rsidRPr="00621D27">
        <w:rPr>
          <w:sz w:val="16"/>
        </w:rPr>
        <w:t>At best.</w:t>
      </w:r>
      <w:r>
        <w:rPr>
          <w:b/>
          <w:u w:val="single"/>
        </w:rPr>
        <w:t xml:space="preserve"> </w:t>
      </w:r>
      <w:r w:rsidR="00FA3F80" w:rsidRPr="00621D27">
        <w:rPr>
          <w:sz w:val="16"/>
        </w:rPr>
        <w:t xml:space="preserve">So yes, </w:t>
      </w:r>
      <w:r w:rsidR="00FA3F80" w:rsidRPr="00C4773F">
        <w:rPr>
          <w:rStyle w:val="StyleBoldUnderline"/>
          <w:highlight w:val="cyan"/>
        </w:rPr>
        <w:t>Obama</w:t>
      </w:r>
      <w:r w:rsidR="00FA3F80" w:rsidRPr="00621D27">
        <w:rPr>
          <w:rStyle w:val="StyleBoldUnderline"/>
        </w:rPr>
        <w:t xml:space="preserve"> </w:t>
      </w:r>
      <w:r w:rsidR="00FA3F80" w:rsidRPr="00C4773F">
        <w:rPr>
          <w:rStyle w:val="StyleBoldUnderline"/>
        </w:rPr>
        <w:t>may finally be</w:t>
      </w:r>
      <w:r w:rsidR="00FA3F80" w:rsidRPr="00621D27">
        <w:rPr>
          <w:rStyle w:val="StyleBoldUnderline"/>
        </w:rPr>
        <w:t xml:space="preserve"> making the right noises, </w:t>
      </w:r>
      <w:r w:rsidR="00FA3F80" w:rsidRPr="00C4773F">
        <w:rPr>
          <w:rStyle w:val="StyleBoldUnderline"/>
          <w:highlight w:val="cyan"/>
        </w:rPr>
        <w:t>showing China that he’s ready to stand by allies even at the risk of angering Xi</w:t>
      </w:r>
      <w:r w:rsidR="00FA3F80" w:rsidRPr="00621D27">
        <w:rPr>
          <w:rStyle w:val="StyleBoldUnderline"/>
        </w:rPr>
        <w:t>.</w:t>
      </w:r>
      <w:r>
        <w:rPr>
          <w:rStyle w:val="StyleBoldUnderline"/>
        </w:rPr>
        <w:t xml:space="preserve"> </w:t>
      </w:r>
      <w:r w:rsidR="00FA3F80" w:rsidRPr="00621D27">
        <w:rPr>
          <w:sz w:val="16"/>
        </w:rPr>
        <w:t>And true</w:t>
      </w:r>
      <w:r w:rsidR="00FA3F80" w:rsidRPr="00C4773F">
        <w:rPr>
          <w:sz w:val="16"/>
          <w:highlight w:val="cyan"/>
        </w:rPr>
        <w:t xml:space="preserve">, </w:t>
      </w:r>
      <w:r w:rsidR="00FA3F80" w:rsidRPr="00C4773F">
        <w:rPr>
          <w:rStyle w:val="StyleBoldUnderline"/>
          <w:highlight w:val="cyan"/>
        </w:rPr>
        <w:t>dispelling the wimp factor</w:t>
      </w:r>
      <w:r w:rsidR="00FA3F80" w:rsidRPr="00621D27">
        <w:rPr>
          <w:rStyle w:val="StyleBoldUnderline"/>
        </w:rPr>
        <w:t xml:space="preserve"> is importan</w:t>
      </w:r>
      <w:r w:rsidR="00FA3F80" w:rsidRPr="00621D27">
        <w:rPr>
          <w:sz w:val="16"/>
        </w:rPr>
        <w:t xml:space="preserve">t. But ultimately, </w:t>
      </w:r>
      <w:r w:rsidR="00FA3F80" w:rsidRPr="00621D27">
        <w:rPr>
          <w:rStyle w:val="StyleBoldUnderline"/>
        </w:rPr>
        <w:t>the next president must reassure our allies and our most important trading partners that America’s military superiority will remain incontestable for decades to come.</w:t>
      </w:r>
    </w:p>
    <w:p w14:paraId="5C243D4E" w14:textId="1E0A67B3" w:rsidR="007A5ED2" w:rsidRDefault="007A5ED2" w:rsidP="007A5ED2">
      <w:pPr>
        <w:pStyle w:val="Heading4"/>
      </w:pPr>
      <w:r>
        <w:t>Asia pivot is working now – the US is militarizing china’s opponents</w:t>
      </w:r>
    </w:p>
    <w:p w14:paraId="431BF507" w14:textId="49F77F14" w:rsidR="00B0232A" w:rsidRPr="00316205" w:rsidRDefault="00B0232A" w:rsidP="00B0232A">
      <w:pPr>
        <w:rPr>
          <w:rStyle w:val="StyleStyleBold12pt"/>
        </w:rPr>
      </w:pPr>
      <w:r w:rsidRPr="00316205">
        <w:rPr>
          <w:rStyle w:val="StyleStyleBold12pt"/>
        </w:rPr>
        <w:t>Mcmanus 5/22/16</w:t>
      </w:r>
    </w:p>
    <w:p w14:paraId="3B0F8CE4" w14:textId="1A10FFDC" w:rsidR="00B0232A" w:rsidRDefault="00B0232A" w:rsidP="00B0232A">
      <w:r>
        <w:t>[Doyle, Washington columnist for the Los Angeles Times, “</w:t>
      </w:r>
      <w:r w:rsidRPr="00B0232A">
        <w:t>Obama's pivot to Asia is working</w:t>
      </w:r>
      <w:r>
        <w:t xml:space="preserve">”, </w:t>
      </w:r>
      <w:r w:rsidRPr="00B0232A">
        <w:t>http://www.latimes.com/opinion/op-ed/la-oe-mcmanus-pivot-asia-china-aggression-20160522-snap-story.html</w:t>
      </w:r>
      <w:r>
        <w:t>, June 26  2016, A.H]</w:t>
      </w:r>
    </w:p>
    <w:p w14:paraId="56F004C9" w14:textId="6C471DE7" w:rsidR="00B0232A" w:rsidRPr="00B0232A" w:rsidRDefault="00B0232A" w:rsidP="00B0232A">
      <w:pPr>
        <w:rPr>
          <w:sz w:val="16"/>
        </w:rPr>
      </w:pPr>
      <w:r w:rsidRPr="00B0232A">
        <w:rPr>
          <w:sz w:val="16"/>
        </w:rPr>
        <w:t>When President Obama declared in 2011 that he wanted U.S. foreign policy to pivot to Asia, some derided the move as a clumsy attempt to flee the messy conflicts of the Middle East.</w:t>
      </w:r>
      <w:r w:rsidRPr="00B0232A">
        <w:rPr>
          <w:sz w:val="12"/>
        </w:rPr>
        <w:t>¶</w:t>
      </w:r>
      <w:r w:rsidRPr="00B0232A">
        <w:rPr>
          <w:sz w:val="16"/>
        </w:rPr>
        <w:t xml:space="preserve"> But </w:t>
      </w:r>
      <w:r w:rsidRPr="00C4773F">
        <w:rPr>
          <w:rStyle w:val="StyleBoldUnderline"/>
          <w:highlight w:val="cyan"/>
        </w:rPr>
        <w:t>the pivot has</w:t>
      </w:r>
      <w:r w:rsidRPr="00B0232A">
        <w:rPr>
          <w:sz w:val="16"/>
        </w:rPr>
        <w:t xml:space="preserve"> actually </w:t>
      </w:r>
      <w:r w:rsidRPr="00C4773F">
        <w:rPr>
          <w:rStyle w:val="StyleBoldUnderline"/>
          <w:highlight w:val="cyan"/>
        </w:rPr>
        <w:t>worked</w:t>
      </w:r>
      <w:r w:rsidRPr="00B0232A">
        <w:rPr>
          <w:sz w:val="16"/>
        </w:rPr>
        <w:t xml:space="preserve"> pretty well – as will be evident when Obama travels to Asia this week. </w:t>
      </w:r>
      <w:r w:rsidRPr="00B0232A">
        <w:rPr>
          <w:rStyle w:val="StyleBoldUnderline"/>
        </w:rPr>
        <w:t>Almost every country in the region is clamoring for a closer relationship with the United States.</w:t>
      </w:r>
      <w:r w:rsidRPr="00B0232A">
        <w:rPr>
          <w:sz w:val="12"/>
        </w:rPr>
        <w:t>¶</w:t>
      </w:r>
      <w:r w:rsidRPr="00B0232A">
        <w:rPr>
          <w:sz w:val="16"/>
        </w:rPr>
        <w:t xml:space="preserve"> </w:t>
      </w:r>
      <w:r w:rsidRPr="00B0232A">
        <w:rPr>
          <w:rStyle w:val="StyleBoldUnderline"/>
        </w:rPr>
        <w:t xml:space="preserve">The most striking case is </w:t>
      </w:r>
      <w:r w:rsidRPr="00C4773F">
        <w:rPr>
          <w:rStyle w:val="StyleBoldUnderline"/>
          <w:highlight w:val="cyan"/>
        </w:rPr>
        <w:t>Vietnam</w:t>
      </w:r>
      <w:r w:rsidRPr="00B0232A">
        <w:rPr>
          <w:sz w:val="16"/>
        </w:rPr>
        <w:t xml:space="preserve">, most of whose leaders are old enough to have fought in their country’s war with the United States. The communist regime has been openly courting a deeper military relationship, and has even invited the U.S. Navy to return to Cam Ranh Bay, its base during much of the war. </w:t>
      </w:r>
      <w:r w:rsidRPr="00C4773F">
        <w:rPr>
          <w:rStyle w:val="StyleBoldUnderline"/>
          <w:highlight w:val="cyan"/>
        </w:rPr>
        <w:t>During his visit</w:t>
      </w:r>
      <w:r w:rsidRPr="00B0232A">
        <w:rPr>
          <w:rStyle w:val="StyleBoldUnderline"/>
        </w:rPr>
        <w:t xml:space="preserve">, </w:t>
      </w:r>
      <w:r w:rsidRPr="00C4773F">
        <w:rPr>
          <w:rStyle w:val="StyleBoldUnderline"/>
          <w:highlight w:val="cyan"/>
        </w:rPr>
        <w:t>Obama is expected to announce an expansion of American military sales</w:t>
      </w:r>
      <w:r w:rsidRPr="00B0232A">
        <w:rPr>
          <w:rStyle w:val="StyleBoldUnderline"/>
        </w:rPr>
        <w:t>.</w:t>
      </w:r>
      <w:r w:rsidRPr="00B0232A">
        <w:rPr>
          <w:rStyle w:val="StyleBoldUnderline"/>
          <w:sz w:val="12"/>
          <w:u w:val="none"/>
        </w:rPr>
        <w:t>¶</w:t>
      </w:r>
      <w:r w:rsidRPr="00B0232A">
        <w:rPr>
          <w:sz w:val="16"/>
        </w:rPr>
        <w:t xml:space="preserve"> </w:t>
      </w:r>
      <w:r w:rsidRPr="00B0232A">
        <w:rPr>
          <w:rStyle w:val="StyleBoldUnderline"/>
        </w:rPr>
        <w:t>The United States does have one asymmetric advantage of its own: its ability to forge stronger alliances with China’s worried neighbors.</w:t>
      </w:r>
      <w:r w:rsidRPr="00B0232A">
        <w:rPr>
          <w:rStyle w:val="StyleBoldUnderline"/>
          <w:sz w:val="12"/>
          <w:u w:val="none"/>
        </w:rPr>
        <w:t>¶</w:t>
      </w:r>
      <w:r w:rsidRPr="00B0232A">
        <w:rPr>
          <w:rStyle w:val="StyleBoldUnderline"/>
          <w:sz w:val="12"/>
        </w:rPr>
        <w:t xml:space="preserve"> </w:t>
      </w:r>
      <w:r w:rsidRPr="00B0232A">
        <w:rPr>
          <w:sz w:val="16"/>
        </w:rPr>
        <w:t xml:space="preserve">The impetus for this rapprochement is China, Asia’s increasingly assertive great power. </w:t>
      </w:r>
      <w:r w:rsidRPr="00B0232A">
        <w:rPr>
          <w:rStyle w:val="StyleBoldUnderline"/>
        </w:rPr>
        <w:t>Beijing’s pursuit of sovereignty over the islands of the S</w:t>
      </w:r>
      <w:r w:rsidRPr="00B0232A">
        <w:rPr>
          <w:sz w:val="16"/>
        </w:rPr>
        <w:t xml:space="preserve">outh </w:t>
      </w:r>
      <w:r w:rsidRPr="00B0232A">
        <w:rPr>
          <w:rStyle w:val="StyleBoldUnderline"/>
        </w:rPr>
        <w:t>C</w:t>
      </w:r>
      <w:r w:rsidRPr="00B0232A">
        <w:rPr>
          <w:sz w:val="16"/>
        </w:rPr>
        <w:t xml:space="preserve">hina </w:t>
      </w:r>
      <w:r w:rsidRPr="00B0232A">
        <w:rPr>
          <w:rStyle w:val="StyleBoldUnderline"/>
        </w:rPr>
        <w:t>S</w:t>
      </w:r>
      <w:r w:rsidRPr="00B0232A">
        <w:rPr>
          <w:sz w:val="16"/>
        </w:rPr>
        <w:t xml:space="preserve">ea, most of which are also claimed by other countries, </w:t>
      </w:r>
      <w:r w:rsidRPr="00B0232A">
        <w:rPr>
          <w:rStyle w:val="StyleBoldUnderline"/>
        </w:rPr>
        <w:t>has flung China’s neighbors into the arms of the United States.</w:t>
      </w:r>
      <w:r w:rsidRPr="00B0232A">
        <w:rPr>
          <w:rStyle w:val="StyleBoldUnderline"/>
          <w:sz w:val="12"/>
          <w:u w:val="none"/>
        </w:rPr>
        <w:t>¶</w:t>
      </w:r>
      <w:r w:rsidRPr="00B0232A">
        <w:rPr>
          <w:sz w:val="16"/>
        </w:rPr>
        <w:t xml:space="preserve"> “</w:t>
      </w:r>
      <w:r w:rsidRPr="00B0232A">
        <w:rPr>
          <w:rStyle w:val="StyleBoldUnderline"/>
        </w:rPr>
        <w:t>Any time China tries to put its thumb on any of its neighbors, that makes them enthusiastic about getting close to us,”</w:t>
      </w:r>
      <w:r w:rsidRPr="00B0232A">
        <w:rPr>
          <w:sz w:val="16"/>
        </w:rPr>
        <w:t xml:space="preserve"> noted Derek Chollet, a former Defense Department official.</w:t>
      </w:r>
      <w:r w:rsidRPr="00B0232A">
        <w:rPr>
          <w:sz w:val="12"/>
        </w:rPr>
        <w:t>¶</w:t>
      </w:r>
      <w:r w:rsidRPr="00B0232A">
        <w:rPr>
          <w:sz w:val="16"/>
        </w:rPr>
        <w:t xml:space="preserve"> Only a few hundred miles from Vietnam’s coast, </w:t>
      </w:r>
      <w:r w:rsidRPr="00B0232A">
        <w:rPr>
          <w:rStyle w:val="StyleBoldUnderline"/>
        </w:rPr>
        <w:t>Chinese construction teams have been dredging the seafloor and using landfill techniques to increase the size of China's territories, then building infrastructure to support military facilities.</w:t>
      </w:r>
      <w:r w:rsidRPr="00B0232A">
        <w:rPr>
          <w:rStyle w:val="StyleBoldUnderline"/>
          <w:sz w:val="12"/>
          <w:u w:val="none"/>
        </w:rPr>
        <w:t>¶</w:t>
      </w:r>
      <w:r w:rsidRPr="00B0232A">
        <w:rPr>
          <w:sz w:val="16"/>
        </w:rPr>
        <w:t xml:space="preserve"> The newly-built islands aren’t much use in a military conflict with the United States; U.S. Navy officers dismiss them as sitting ducks. But </w:t>
      </w:r>
      <w:r w:rsidRPr="00B0232A">
        <w:rPr>
          <w:rStyle w:val="StyleBoldUnderline"/>
        </w:rPr>
        <w:t>as military bases, they could still help Beijing intimidate weaker neighbors such as Vietnam and the Philippines.</w:t>
      </w:r>
      <w:r w:rsidRPr="00B0232A">
        <w:rPr>
          <w:rStyle w:val="StyleBoldUnderline"/>
          <w:sz w:val="12"/>
          <w:u w:val="none"/>
        </w:rPr>
        <w:t>¶</w:t>
      </w:r>
      <w:r w:rsidRPr="00B0232A">
        <w:rPr>
          <w:sz w:val="16"/>
        </w:rPr>
        <w:t xml:space="preserve"> Eventually, the islands could also enable China to assert economic rights to the estimated 11 billion barrels of oil beneath the seabed. Even fishing rights are at stake; China’s fishing industry, the world’s largest, employs more than 14 million people.</w:t>
      </w:r>
      <w:r w:rsidRPr="00B0232A">
        <w:rPr>
          <w:sz w:val="12"/>
        </w:rPr>
        <w:t>¶</w:t>
      </w:r>
      <w:r w:rsidRPr="00B0232A">
        <w:rPr>
          <w:sz w:val="16"/>
        </w:rPr>
        <w:t xml:space="preserve"> On a visit to Washington last year, Chinese </w:t>
      </w:r>
      <w:r w:rsidRPr="00C4773F">
        <w:rPr>
          <w:rStyle w:val="StyleBoldUnderline"/>
          <w:highlight w:val="cyan"/>
        </w:rPr>
        <w:t>President</w:t>
      </w:r>
      <w:r w:rsidRPr="00C4773F">
        <w:rPr>
          <w:sz w:val="16"/>
          <w:highlight w:val="cyan"/>
        </w:rPr>
        <w:t xml:space="preserve"> </w:t>
      </w:r>
      <w:r w:rsidRPr="00C4773F">
        <w:rPr>
          <w:rStyle w:val="StyleBoldUnderline"/>
          <w:highlight w:val="cyan"/>
        </w:rPr>
        <w:t>Xi</w:t>
      </w:r>
      <w:r w:rsidRPr="00B0232A">
        <w:rPr>
          <w:sz w:val="16"/>
        </w:rPr>
        <w:t xml:space="preserve"> Jinping </w:t>
      </w:r>
      <w:r w:rsidRPr="00C4773F">
        <w:rPr>
          <w:rStyle w:val="StyleBoldUnderline"/>
          <w:highlight w:val="cyan"/>
        </w:rPr>
        <w:t>promised not to “militarize” the islands</w:t>
      </w:r>
      <w:r w:rsidRPr="00B0232A">
        <w:rPr>
          <w:rStyle w:val="StyleBoldUnderline"/>
        </w:rPr>
        <w:t>,</w:t>
      </w:r>
      <w:r w:rsidRPr="00B0232A">
        <w:rPr>
          <w:sz w:val="16"/>
        </w:rPr>
        <w:t xml:space="preserve"> but he never defined what the term meant. </w:t>
      </w:r>
      <w:r w:rsidRPr="00B0232A">
        <w:rPr>
          <w:rStyle w:val="StyleBoldUnderline"/>
        </w:rPr>
        <w:t xml:space="preserve">Some Chinese officials later said Xi’s policy merely banned “major offensive weapons.” </w:t>
      </w:r>
      <w:r w:rsidRPr="00C4773F">
        <w:rPr>
          <w:rStyle w:val="StyleBoldUnderline"/>
          <w:highlight w:val="cyan"/>
        </w:rPr>
        <w:t xml:space="preserve">That created alarm in the Pentagon and </w:t>
      </w:r>
      <w:r w:rsidRPr="00C4773F">
        <w:rPr>
          <w:rStyle w:val="Emphasis"/>
          <w:highlight w:val="cyan"/>
        </w:rPr>
        <w:t>prompted the Obama administration to sharpen its denunciations of the construction projects</w:t>
      </w:r>
      <w:r w:rsidRPr="00B0232A">
        <w:rPr>
          <w:rStyle w:val="Emphasis"/>
        </w:rPr>
        <w:t>.</w:t>
      </w:r>
      <w:r w:rsidRPr="00B0232A">
        <w:rPr>
          <w:rStyle w:val="Emphasis"/>
          <w:b w:val="0"/>
          <w:sz w:val="12"/>
          <w:u w:val="none"/>
        </w:rPr>
        <w:t>¶</w:t>
      </w:r>
      <w:r w:rsidRPr="00B0232A">
        <w:rPr>
          <w:sz w:val="16"/>
        </w:rPr>
        <w:t xml:space="preserve"> This is an asymmetric struggle; there aren’t many practical steps the United States can take to stop China’s dredging. The Pentagon sends ships near the islands to assert U.S. freedom of navigation, but that hasn’t slowed the construction.</w:t>
      </w:r>
      <w:r w:rsidRPr="00B0232A">
        <w:rPr>
          <w:sz w:val="12"/>
        </w:rPr>
        <w:t>¶</w:t>
      </w:r>
      <w:r w:rsidRPr="00B0232A">
        <w:rPr>
          <w:sz w:val="16"/>
        </w:rPr>
        <w:t xml:space="preserve"> “It’s not clear what else we can do,” a former official told me. “We’re not going to start a war, and we’re not going to occupy an island ourselves.”</w:t>
      </w:r>
      <w:r w:rsidRPr="00B0232A">
        <w:rPr>
          <w:sz w:val="12"/>
        </w:rPr>
        <w:t>¶</w:t>
      </w:r>
      <w:r w:rsidRPr="00B0232A">
        <w:rPr>
          <w:sz w:val="16"/>
        </w:rPr>
        <w:t xml:space="preserve"> </w:t>
      </w:r>
      <w:r w:rsidRPr="00C4773F">
        <w:rPr>
          <w:rStyle w:val="StyleBoldUnderline"/>
          <w:highlight w:val="cyan"/>
        </w:rPr>
        <w:t>The United States does have one asymmetric advantage</w:t>
      </w:r>
      <w:r w:rsidRPr="00C4773F">
        <w:rPr>
          <w:sz w:val="16"/>
          <w:highlight w:val="cyan"/>
        </w:rPr>
        <w:t xml:space="preserve"> o</w:t>
      </w:r>
      <w:r w:rsidRPr="00B0232A">
        <w:rPr>
          <w:sz w:val="16"/>
        </w:rPr>
        <w:t xml:space="preserve">f its own: </w:t>
      </w:r>
      <w:r w:rsidRPr="00C4773F">
        <w:rPr>
          <w:rStyle w:val="StyleBoldUnderline"/>
          <w:highlight w:val="cyan"/>
        </w:rPr>
        <w:t>its ability to forge stronger alliances with China’s worried neighbors</w:t>
      </w:r>
      <w:r w:rsidRPr="00B0232A">
        <w:rPr>
          <w:rStyle w:val="StyleBoldUnderline"/>
        </w:rPr>
        <w:t xml:space="preserve"> – not only Vietnam, but the Philippines, Malaysia and others as well.</w:t>
      </w:r>
      <w:r w:rsidRPr="00B0232A">
        <w:rPr>
          <w:rStyle w:val="StyleBoldUnderline"/>
          <w:sz w:val="12"/>
          <w:u w:val="none"/>
        </w:rPr>
        <w:t>¶</w:t>
      </w:r>
      <w:r w:rsidRPr="00B0232A">
        <w:rPr>
          <w:sz w:val="16"/>
        </w:rPr>
        <w:t xml:space="preserve"> </w:t>
      </w:r>
      <w:r w:rsidRPr="00B0232A">
        <w:rPr>
          <w:rStyle w:val="StyleBoldUnderline"/>
        </w:rPr>
        <w:t>A stronger Vietnamese navy – one that holds joint maneuvers with the U.S. Navy – would deny China some of the military advantag</w:t>
      </w:r>
      <w:r w:rsidRPr="00B0232A">
        <w:rPr>
          <w:sz w:val="16"/>
        </w:rPr>
        <w:t>e it hoped to gain from building all those airstrips.</w:t>
      </w:r>
      <w:r w:rsidRPr="00B0232A">
        <w:rPr>
          <w:sz w:val="12"/>
        </w:rPr>
        <w:t>¶</w:t>
      </w:r>
      <w:r w:rsidRPr="00B0232A">
        <w:rPr>
          <w:sz w:val="16"/>
        </w:rPr>
        <w:t xml:space="preserve"> </w:t>
      </w:r>
      <w:r w:rsidRPr="00C4773F">
        <w:rPr>
          <w:rStyle w:val="StyleBoldUnderline"/>
          <w:highlight w:val="cyan"/>
        </w:rPr>
        <w:t>The idea</w:t>
      </w:r>
      <w:r w:rsidRPr="00B0232A">
        <w:rPr>
          <w:rStyle w:val="StyleBoldUnderline"/>
        </w:rPr>
        <w:t>, in short</w:t>
      </w:r>
      <w:r w:rsidRPr="00C4773F">
        <w:rPr>
          <w:rStyle w:val="StyleBoldUnderline"/>
          <w:highlight w:val="cyan"/>
        </w:rPr>
        <w:t>, is to raise the long-term cost to Beijing</w:t>
      </w:r>
      <w:r w:rsidRPr="00B0232A">
        <w:rPr>
          <w:sz w:val="16"/>
        </w:rPr>
        <w:t>. Of course, that strategy works only if the United States is willing to invest in those stronger relationships – through not only a U.S. military presence, but expanded trade agreements, too.</w:t>
      </w:r>
      <w:r w:rsidRPr="00B0232A">
        <w:rPr>
          <w:sz w:val="12"/>
        </w:rPr>
        <w:t>¶</w:t>
      </w:r>
      <w:r w:rsidRPr="00B0232A">
        <w:rPr>
          <w:sz w:val="16"/>
        </w:rPr>
        <w:t xml:space="preserve"> So Obama faces what Chollet calls a “reassurance challenge.”</w:t>
      </w:r>
    </w:p>
    <w:p w14:paraId="50F487E8" w14:textId="77777777" w:rsidR="00B0232A" w:rsidRDefault="00B0232A" w:rsidP="00B0232A"/>
    <w:p w14:paraId="73A46B8D" w14:textId="5423F9E9" w:rsidR="00D376DC" w:rsidRDefault="00D376DC" w:rsidP="00D376DC">
      <w:pPr>
        <w:pStyle w:val="Heading4"/>
      </w:pPr>
      <w:r>
        <w:t>Obama is sustaining the pivot – Vietnam proves</w:t>
      </w:r>
    </w:p>
    <w:p w14:paraId="2D362DEE" w14:textId="370FD86D" w:rsidR="00AB6428" w:rsidRPr="00294D21" w:rsidRDefault="00AB6428" w:rsidP="00AB6428">
      <w:pPr>
        <w:rPr>
          <w:rStyle w:val="StyleStyleBold12pt"/>
        </w:rPr>
      </w:pPr>
      <w:r w:rsidRPr="00294D21">
        <w:rPr>
          <w:rStyle w:val="StyleStyleBold12pt"/>
        </w:rPr>
        <w:t>Global Times 5/24</w:t>
      </w:r>
      <w:r w:rsidR="00294D21" w:rsidRPr="00294D21">
        <w:rPr>
          <w:rStyle w:val="StyleStyleBold12pt"/>
        </w:rPr>
        <w:t>/16</w:t>
      </w:r>
    </w:p>
    <w:p w14:paraId="60D5FE7E" w14:textId="4962408A" w:rsidR="00AB6428" w:rsidRDefault="00294D21" w:rsidP="00AB6428">
      <w:r>
        <w:t xml:space="preserve">[Global Times is a </w:t>
      </w:r>
      <w:r w:rsidRPr="00294D21">
        <w:t xml:space="preserve">daily Chinese newspaper under the auspices of the People's Daily newspaper, focusing on international issues at a communist Chinese perspective </w:t>
      </w:r>
      <w:r w:rsidR="00AB6428">
        <w:t xml:space="preserve">“Obama's Hanoi trip bolsters US’ China containment”, </w:t>
      </w:r>
      <w:r w:rsidRPr="00294D21">
        <w:t>http://www.globaltimes.cn/content/984769.shtml</w:t>
      </w:r>
      <w:r>
        <w:t>, Accessed June 28 2016, A.H]</w:t>
      </w:r>
    </w:p>
    <w:p w14:paraId="4F4EB5A0" w14:textId="50EB72EA" w:rsidR="00AB6428" w:rsidRDefault="00AB6428" w:rsidP="00B0232A">
      <w:r>
        <w:t xml:space="preserve">Source: Global Times Published: 2016-5-24 </w:t>
      </w:r>
    </w:p>
    <w:p w14:paraId="0C182007" w14:textId="3FB49D4A" w:rsidR="00AB6428" w:rsidRPr="00D376DC" w:rsidRDefault="00AB6428" w:rsidP="00AB6428">
      <w:pPr>
        <w:rPr>
          <w:sz w:val="16"/>
        </w:rPr>
      </w:pPr>
      <w:r w:rsidRPr="00D376DC">
        <w:rPr>
          <w:sz w:val="16"/>
        </w:rPr>
        <w:t xml:space="preserve">US President Barack </w:t>
      </w:r>
      <w:r w:rsidRPr="00C4773F">
        <w:rPr>
          <w:rStyle w:val="StyleBoldUnderline"/>
          <w:highlight w:val="cyan"/>
        </w:rPr>
        <w:t>Obama</w:t>
      </w:r>
      <w:r w:rsidRPr="00C4773F">
        <w:rPr>
          <w:sz w:val="16"/>
          <w:highlight w:val="cyan"/>
        </w:rPr>
        <w:t xml:space="preserve"> </w:t>
      </w:r>
      <w:r w:rsidRPr="00C4773F">
        <w:rPr>
          <w:rStyle w:val="StyleBoldUnderline"/>
          <w:highlight w:val="cyan"/>
        </w:rPr>
        <w:t>announced the lifting of the 41-year-old arms embargo against Vietnam</w:t>
      </w:r>
      <w:r w:rsidRPr="00C4773F">
        <w:rPr>
          <w:sz w:val="16"/>
          <w:highlight w:val="cyan"/>
        </w:rPr>
        <w:t xml:space="preserve"> Monday</w:t>
      </w:r>
      <w:r w:rsidRPr="00D376DC">
        <w:rPr>
          <w:sz w:val="16"/>
        </w:rPr>
        <w:t>, withdrawing the last ban that had been left since the Vietnam War.</w:t>
      </w:r>
      <w:r w:rsidR="00D376DC" w:rsidRPr="00D376DC">
        <w:rPr>
          <w:sz w:val="12"/>
        </w:rPr>
        <w:t>¶</w:t>
      </w:r>
      <w:r w:rsidR="00D376DC" w:rsidRPr="00D376DC">
        <w:rPr>
          <w:sz w:val="16"/>
        </w:rPr>
        <w:t xml:space="preserve"> </w:t>
      </w:r>
      <w:r w:rsidRPr="00D376DC">
        <w:rPr>
          <w:sz w:val="16"/>
        </w:rPr>
        <w:t xml:space="preserve">Obama claimed that this move is not aimed at China, yet this is only a very poor lie which reveals the truth - exacerbating the strategic antagonism between Washington and Beijing. </w:t>
      </w:r>
      <w:r w:rsidR="00D376DC" w:rsidRPr="00D376DC">
        <w:rPr>
          <w:sz w:val="12"/>
        </w:rPr>
        <w:t>¶</w:t>
      </w:r>
      <w:r w:rsidR="00D376DC" w:rsidRPr="00D376DC">
        <w:rPr>
          <w:sz w:val="16"/>
        </w:rPr>
        <w:t xml:space="preserve"> </w:t>
      </w:r>
      <w:r w:rsidRPr="00D376DC">
        <w:rPr>
          <w:rStyle w:val="StyleBoldUnderline"/>
        </w:rPr>
        <w:t>Trade in arms between the US and Vietnam, two nations with completely different political systems, is of great symbolic significance</w:t>
      </w:r>
      <w:r w:rsidRPr="00D376DC">
        <w:rPr>
          <w:sz w:val="16"/>
        </w:rPr>
        <w:t xml:space="preserve">. Obviously, Obama is planning to create some diplomatic legacies before leaving office, as well as further promote the rebalance to the Asia-Pacific. When the US has an urgent need to contain China in the South China Sea, the standards of its so-called human rights can be relaxed. </w:t>
      </w:r>
      <w:r w:rsidR="00D376DC" w:rsidRPr="00D376DC">
        <w:rPr>
          <w:sz w:val="12"/>
        </w:rPr>
        <w:t>¶</w:t>
      </w:r>
      <w:r w:rsidR="00D376DC" w:rsidRPr="00D376DC">
        <w:rPr>
          <w:sz w:val="16"/>
        </w:rPr>
        <w:t xml:space="preserve"> </w:t>
      </w:r>
      <w:r w:rsidRPr="00D376DC">
        <w:rPr>
          <w:rStyle w:val="StyleBoldUnderline"/>
        </w:rPr>
        <w:t>V</w:t>
      </w:r>
      <w:r w:rsidRPr="00C4773F">
        <w:rPr>
          <w:rStyle w:val="StyleBoldUnderline"/>
          <w:highlight w:val="cyan"/>
        </w:rPr>
        <w:t>ietnam is playing a particularly special role in the US rebalance to the Asia-Pacific strategy</w:t>
      </w:r>
      <w:r w:rsidRPr="00D376DC">
        <w:rPr>
          <w:sz w:val="16"/>
        </w:rPr>
        <w:t xml:space="preserve">. </w:t>
      </w:r>
      <w:r w:rsidR="00D376DC" w:rsidRPr="00D376DC">
        <w:rPr>
          <w:sz w:val="12"/>
        </w:rPr>
        <w:t>¶</w:t>
      </w:r>
      <w:r w:rsidR="00D376DC" w:rsidRPr="00D376DC">
        <w:rPr>
          <w:sz w:val="16"/>
        </w:rPr>
        <w:t xml:space="preserve"> </w:t>
      </w:r>
      <w:r w:rsidRPr="00D376DC">
        <w:rPr>
          <w:sz w:val="16"/>
        </w:rPr>
        <w:t xml:space="preserve">There are three focal points in the White House's Vietnam policy. First of all, </w:t>
      </w:r>
      <w:r w:rsidRPr="00D376DC">
        <w:rPr>
          <w:rStyle w:val="StyleBoldUnderline"/>
        </w:rPr>
        <w:t xml:space="preserve">Washington is trying to keep disseminating American values in the Southeast Asian region through underlining human rights and democracy. Moreover, it is taking advantage of Vietnam to stir up more troubles in the South China Sea. Apart from that, </w:t>
      </w:r>
      <w:r w:rsidRPr="00C4773F">
        <w:rPr>
          <w:rStyle w:val="StyleBoldUnderline"/>
          <w:highlight w:val="cyan"/>
        </w:rPr>
        <w:t>the US is promoting trade ties with Hanoi and reconstructing the production chain based on the T</w:t>
      </w:r>
      <w:r w:rsidRPr="00D376DC">
        <w:rPr>
          <w:rStyle w:val="StyleBoldUnderline"/>
        </w:rPr>
        <w:t>rans-</w:t>
      </w:r>
      <w:r w:rsidRPr="00C4773F">
        <w:rPr>
          <w:rStyle w:val="StyleBoldUnderline"/>
          <w:highlight w:val="cyan"/>
        </w:rPr>
        <w:t>P</w:t>
      </w:r>
      <w:r w:rsidRPr="00D376DC">
        <w:rPr>
          <w:rStyle w:val="StyleBoldUnderline"/>
        </w:rPr>
        <w:t xml:space="preserve">acific </w:t>
      </w:r>
      <w:r w:rsidRPr="00C4773F">
        <w:rPr>
          <w:rStyle w:val="StyleBoldUnderline"/>
          <w:highlight w:val="cyan"/>
        </w:rPr>
        <w:t>P</w:t>
      </w:r>
      <w:r w:rsidRPr="00D376DC">
        <w:rPr>
          <w:rStyle w:val="StyleBoldUnderline"/>
        </w:rPr>
        <w:t>artnership to help Washington benefit from the process of its rebalance</w:t>
      </w:r>
      <w:r w:rsidRPr="00D376DC">
        <w:rPr>
          <w:sz w:val="16"/>
        </w:rPr>
        <w:t xml:space="preserve">. </w:t>
      </w:r>
      <w:r w:rsidR="00D376DC" w:rsidRPr="00D376DC">
        <w:rPr>
          <w:sz w:val="12"/>
        </w:rPr>
        <w:t>¶</w:t>
      </w:r>
      <w:r w:rsidR="00D376DC" w:rsidRPr="00D376DC">
        <w:rPr>
          <w:sz w:val="16"/>
        </w:rPr>
        <w:t xml:space="preserve"> </w:t>
      </w:r>
      <w:r w:rsidRPr="00D376DC">
        <w:rPr>
          <w:rStyle w:val="StyleBoldUnderline"/>
        </w:rPr>
        <w:t xml:space="preserve">The three strategic emphases embody the three nets that the US is knitting around China - ideology, security, economy and trade, as well as Washington's ultimate goal, which is </w:t>
      </w:r>
      <w:r w:rsidRPr="00C4773F">
        <w:rPr>
          <w:rStyle w:val="StyleBoldUnderline"/>
          <w:highlight w:val="cyan"/>
        </w:rPr>
        <w:t>cementing US dominance in the area</w:t>
      </w:r>
      <w:r w:rsidRPr="00D376DC">
        <w:rPr>
          <w:sz w:val="16"/>
        </w:rPr>
        <w:t>.</w:t>
      </w:r>
      <w:r w:rsidR="00D376DC" w:rsidRPr="00D376DC">
        <w:rPr>
          <w:sz w:val="12"/>
        </w:rPr>
        <w:t>¶</w:t>
      </w:r>
      <w:r w:rsidR="00D376DC" w:rsidRPr="00D376DC">
        <w:rPr>
          <w:sz w:val="16"/>
        </w:rPr>
        <w:t xml:space="preserve"> </w:t>
      </w:r>
      <w:r w:rsidRPr="00D376DC">
        <w:rPr>
          <w:sz w:val="16"/>
        </w:rPr>
        <w:t xml:space="preserve">The lifting of the arms ban on Vietnam is related to the three nets. Its realistic significance is increasing trust and collaboration between Washington and Hanoi. Although the US has removed the arms embargo, it is still unlikely that Vietnam will import substantial quantities of weapons from the US for the moment. Hanoi's current weapons systems are mainly Russia-made. Vietnam is hence incapable of achieving a short-term transformation over either personnel training or logistics support. However, the possibility of Vietnam purchasing a certain amount of arms from the US, especially lethal maritime weaponry, cannot be excluded. </w:t>
      </w:r>
      <w:r w:rsidRPr="00D376DC">
        <w:rPr>
          <w:rStyle w:val="StyleBoldUnderline"/>
        </w:rPr>
        <w:t>Vietnam will thus be involved in the US-dominated regional security system.</w:t>
      </w:r>
      <w:r w:rsidR="00D376DC" w:rsidRPr="00D376DC">
        <w:rPr>
          <w:rStyle w:val="StyleBoldUnderline"/>
          <w:sz w:val="12"/>
          <w:u w:val="none"/>
        </w:rPr>
        <w:t>¶</w:t>
      </w:r>
      <w:r w:rsidR="00D376DC" w:rsidRPr="00D376DC">
        <w:rPr>
          <w:sz w:val="16"/>
        </w:rPr>
        <w:t xml:space="preserve"> </w:t>
      </w:r>
      <w:r w:rsidRPr="00D376DC">
        <w:rPr>
          <w:sz w:val="16"/>
        </w:rPr>
        <w:t>Another realistic significance of the US lifting the arms embargo lies in the consideration that it may prompt Hanoi to buy more US products in the days to come. During Obama's tour, the two sides inked deals worth $16 billion.</w:t>
      </w:r>
      <w:r w:rsidR="00D376DC" w:rsidRPr="00D376DC">
        <w:rPr>
          <w:sz w:val="12"/>
        </w:rPr>
        <w:t>¶</w:t>
      </w:r>
      <w:r w:rsidR="00D376DC" w:rsidRPr="00D376DC">
        <w:rPr>
          <w:sz w:val="16"/>
        </w:rPr>
        <w:t xml:space="preserve"> </w:t>
      </w:r>
      <w:r w:rsidRPr="00D376DC">
        <w:rPr>
          <w:sz w:val="16"/>
        </w:rPr>
        <w:t xml:space="preserve">Vietnam has already become the fastest-growing economy in ASEAN, and has turned itself from a global shoe-manufacturing hub into an international main production nation of cellphone parts. </w:t>
      </w:r>
      <w:r w:rsidR="00D376DC" w:rsidRPr="00D376DC">
        <w:rPr>
          <w:sz w:val="12"/>
        </w:rPr>
        <w:t>¶</w:t>
      </w:r>
      <w:r w:rsidR="00D376DC" w:rsidRPr="00D376DC">
        <w:rPr>
          <w:sz w:val="16"/>
        </w:rPr>
        <w:t xml:space="preserve"> </w:t>
      </w:r>
      <w:r w:rsidRPr="00D376DC">
        <w:rPr>
          <w:sz w:val="16"/>
        </w:rPr>
        <w:t xml:space="preserve">Therefore, </w:t>
      </w:r>
      <w:r w:rsidRPr="00C4773F">
        <w:rPr>
          <w:rStyle w:val="StyleBoldUnderline"/>
          <w:highlight w:val="cyan"/>
        </w:rPr>
        <w:t>when Beijing pays high attention to US military involvement in the South China Sea, we should also cast our eyes to our neighboring economic and trade circle</w:t>
      </w:r>
      <w:r w:rsidRPr="00D376DC">
        <w:rPr>
          <w:sz w:val="16"/>
        </w:rPr>
        <w:t>. How to consolidate China's current status in the global production chain, provide more driving forces to its own transformation through carrying out the One Belt and One Road initiative matters to China's future position in Asia, and is our starting point to keep playing strategic games with the US.</w:t>
      </w:r>
    </w:p>
    <w:p w14:paraId="40B13277" w14:textId="77777777" w:rsidR="007709CB" w:rsidRPr="00B0232A" w:rsidRDefault="007709CB" w:rsidP="00B0232A"/>
    <w:p w14:paraId="49B2E56B" w14:textId="7D687AC1" w:rsidR="003802D8" w:rsidRDefault="00ED09C0" w:rsidP="00ED09C0">
      <w:pPr>
        <w:pStyle w:val="Heading2"/>
      </w:pPr>
      <w:r>
        <w:t>Links</w:t>
      </w:r>
    </w:p>
    <w:p w14:paraId="46D1D842" w14:textId="7B62258E" w:rsidR="000E6A82" w:rsidRPr="000E6A82" w:rsidRDefault="000E6A82" w:rsidP="000E6A82">
      <w:r>
        <w:t>*best cardz</w:t>
      </w:r>
    </w:p>
    <w:p w14:paraId="394AFF24" w14:textId="1BFF2B58" w:rsidR="00803401" w:rsidRPr="00803401" w:rsidRDefault="004A0B7B" w:rsidP="00803401">
      <w:pPr>
        <w:pStyle w:val="Heading3"/>
      </w:pPr>
      <w:r>
        <w:t>Link</w:t>
      </w:r>
      <w:r w:rsidR="00803401">
        <w:t>– Top Shelf</w:t>
      </w:r>
    </w:p>
    <w:p w14:paraId="1F17885C" w14:textId="77777777" w:rsidR="005B0B51" w:rsidRPr="001F553B" w:rsidRDefault="005B0B51" w:rsidP="005B0B51">
      <w:pPr>
        <w:pStyle w:val="Heading4"/>
      </w:pPr>
      <w:r w:rsidRPr="001F553B">
        <w:t xml:space="preserve">US shift </w:t>
      </w:r>
      <w:r>
        <w:t>from “engagement” to “balancing” strategy</w:t>
      </w:r>
      <w:r w:rsidRPr="001F553B">
        <w:t xml:space="preserve"> now</w:t>
      </w:r>
      <w:r>
        <w:t xml:space="preserve"> – Plan reverses it and fuels aggressive expansion in the East China Sea</w:t>
      </w:r>
    </w:p>
    <w:p w14:paraId="64D6F54E" w14:textId="77777777" w:rsidR="005B0B51" w:rsidRPr="00636F30" w:rsidRDefault="005B0B51" w:rsidP="005B0B51">
      <w:pPr>
        <w:rPr>
          <w:rStyle w:val="StyleStyleBold12pt"/>
        </w:rPr>
      </w:pPr>
      <w:r w:rsidRPr="00636F30">
        <w:rPr>
          <w:rStyle w:val="StyleStyleBold12pt"/>
        </w:rPr>
        <w:t>Smith 15</w:t>
      </w:r>
    </w:p>
    <w:p w14:paraId="258DA0E8" w14:textId="77777777" w:rsidR="005B0B51" w:rsidRPr="00DB069E" w:rsidRDefault="005B0B51" w:rsidP="005B0B51">
      <w:r>
        <w:t>[Jeff M, Director for Asian Security Programs at the American Foreign Policy Council in Washington, DC, “</w:t>
      </w:r>
      <w:r w:rsidRPr="00145C84">
        <w:t>RIP: America's "Engagement" Strategy towards China?</w:t>
      </w:r>
      <w:r>
        <w:t xml:space="preserve">”, </w:t>
      </w:r>
      <w:r w:rsidRPr="00145C84">
        <w:t>http://nationalinterest.org/feature/what-americas-china-strategy-should-be-13473?page=2</w:t>
      </w:r>
      <w:r>
        <w:t>, Accessed June 23 2016, A.H]</w:t>
      </w:r>
    </w:p>
    <w:p w14:paraId="4562A984" w14:textId="77777777" w:rsidR="005B0B51" w:rsidRDefault="005B0B51" w:rsidP="005B0B51"/>
    <w:p w14:paraId="750E007F" w14:textId="77777777" w:rsidR="005B0B51" w:rsidRPr="00404BBE" w:rsidRDefault="005B0B51" w:rsidP="005B0B51">
      <w:pPr>
        <w:rPr>
          <w:rStyle w:val="Emphasis"/>
        </w:rPr>
      </w:pPr>
      <w:r w:rsidRPr="00145C84">
        <w:rPr>
          <w:sz w:val="16"/>
        </w:rPr>
        <w:t xml:space="preserve">Since its historic rapprochement with Beijing in the 1970s, </w:t>
      </w:r>
      <w:r w:rsidRPr="004045E4">
        <w:rPr>
          <w:rStyle w:val="StyleBoldUnderline"/>
          <w:highlight w:val="cyan"/>
        </w:rPr>
        <w:t>America has approached</w:t>
      </w:r>
      <w:r w:rsidRPr="00404BBE">
        <w:rPr>
          <w:rStyle w:val="StyleBoldUnderline"/>
        </w:rPr>
        <w:t xml:space="preserve"> a rising </w:t>
      </w:r>
      <w:r w:rsidRPr="004045E4">
        <w:rPr>
          <w:rStyle w:val="StyleBoldUnderline"/>
          <w:highlight w:val="cyan"/>
        </w:rPr>
        <w:t>China</w:t>
      </w:r>
      <w:r w:rsidRPr="00404BBE">
        <w:rPr>
          <w:rStyle w:val="StyleBoldUnderline"/>
        </w:rPr>
        <w:t xml:space="preserve"> </w:t>
      </w:r>
      <w:r w:rsidRPr="004045E4">
        <w:rPr>
          <w:rStyle w:val="StyleBoldUnderline"/>
          <w:highlight w:val="cyan"/>
        </w:rPr>
        <w:t>with an “engagement” strategy</w:t>
      </w:r>
      <w:r w:rsidRPr="00145C84">
        <w:rPr>
          <w:sz w:val="16"/>
        </w:rPr>
        <w:t xml:space="preserve"> </w:t>
      </w:r>
      <w:r w:rsidRPr="004045E4">
        <w:rPr>
          <w:rStyle w:val="StyleBoldUnderline"/>
          <w:highlight w:val="cyan"/>
        </w:rPr>
        <w:t>guided</w:t>
      </w:r>
      <w:r w:rsidRPr="00404BBE">
        <w:rPr>
          <w:rStyle w:val="StyleBoldUnderline"/>
        </w:rPr>
        <w:t xml:space="preserve"> </w:t>
      </w:r>
      <w:r w:rsidRPr="004045E4">
        <w:rPr>
          <w:rStyle w:val="StyleBoldUnderline"/>
          <w:highlight w:val="cyan"/>
        </w:rPr>
        <w:t>by</w:t>
      </w:r>
      <w:r w:rsidRPr="00404BBE">
        <w:rPr>
          <w:rStyle w:val="StyleBoldUnderline"/>
        </w:rPr>
        <w:t xml:space="preserve"> two key </w:t>
      </w:r>
      <w:r w:rsidRPr="004045E4">
        <w:rPr>
          <w:rStyle w:val="StyleBoldUnderline"/>
          <w:highlight w:val="cyan"/>
        </w:rPr>
        <w:t>assumptions</w:t>
      </w:r>
      <w:r w:rsidRPr="00404BBE">
        <w:rPr>
          <w:rStyle w:val="StyleBoldUnderline"/>
        </w:rPr>
        <w:t xml:space="preserve">: first, that political liberalization would ultimately follow economic growth; and second, </w:t>
      </w:r>
      <w:r w:rsidRPr="004045E4">
        <w:rPr>
          <w:rStyle w:val="StyleBoldUnderline"/>
          <w:highlight w:val="cyan"/>
        </w:rPr>
        <w:t>that supporting China’s integration into the global order would preempt Beijing from forcibly challenging that order</w:t>
      </w:r>
      <w:r w:rsidRPr="00145C84">
        <w:rPr>
          <w:sz w:val="16"/>
        </w:rPr>
        <w:t xml:space="preserve">. While confidence in those assumptions has waxed and waned, </w:t>
      </w:r>
      <w:r w:rsidRPr="004045E4">
        <w:rPr>
          <w:rStyle w:val="Emphasis"/>
          <w:highlight w:val="cyan"/>
        </w:rPr>
        <w:t>never did a consensus emerge that they were fundamentally flawed—until now.</w:t>
      </w:r>
      <w:r w:rsidRPr="004045E4">
        <w:rPr>
          <w:rStyle w:val="Emphasis"/>
          <w:b w:val="0"/>
          <w:sz w:val="12"/>
          <w:highlight w:val="cyan"/>
          <w:u w:val="none"/>
        </w:rPr>
        <w:t>¶</w:t>
      </w:r>
      <w:r w:rsidRPr="00145C84">
        <w:rPr>
          <w:sz w:val="16"/>
        </w:rPr>
        <w:t xml:space="preserve"> </w:t>
      </w:r>
      <w:r w:rsidRPr="00404BBE">
        <w:rPr>
          <w:rStyle w:val="StyleBoldUnderline"/>
        </w:rPr>
        <w:t>Today</w:t>
      </w:r>
      <w:r w:rsidRPr="00145C84">
        <w:rPr>
          <w:sz w:val="16"/>
        </w:rPr>
        <w:t xml:space="preserve">, </w:t>
      </w:r>
      <w:r w:rsidRPr="00404BBE">
        <w:rPr>
          <w:rStyle w:val="StyleBoldUnderline"/>
        </w:rPr>
        <w:t>Washington</w:t>
      </w:r>
      <w:r w:rsidRPr="00145C84">
        <w:rPr>
          <w:sz w:val="16"/>
        </w:rPr>
        <w:t xml:space="preserve"> </w:t>
      </w:r>
      <w:r w:rsidRPr="00404BBE">
        <w:rPr>
          <w:rStyle w:val="StyleBoldUnderline"/>
        </w:rPr>
        <w:t>is confronting the dreadful realization</w:t>
      </w:r>
      <w:r w:rsidRPr="00145C84">
        <w:rPr>
          <w:sz w:val="16"/>
        </w:rPr>
        <w:t xml:space="preserve"> </w:t>
      </w:r>
      <w:r w:rsidRPr="00404BBE">
        <w:rPr>
          <w:rStyle w:val="StyleBoldUnderline"/>
        </w:rPr>
        <w:t>that</w:t>
      </w:r>
      <w:r w:rsidRPr="00145C84">
        <w:rPr>
          <w:sz w:val="16"/>
        </w:rPr>
        <w:t xml:space="preserve"> with each passing year, </w:t>
      </w:r>
      <w:r w:rsidRPr="00404BBE">
        <w:rPr>
          <w:rStyle w:val="StyleBoldUnderline"/>
        </w:rPr>
        <w:t xml:space="preserve">the goals of political liberalization and peaceful integration appear to grow more distant, while </w:t>
      </w:r>
      <w:r w:rsidRPr="00F839CD">
        <w:rPr>
          <w:rStyle w:val="StyleBoldUnderline"/>
          <w:highlight w:val="cyan"/>
        </w:rPr>
        <w:t>the prospect for conflict with China draws nearer</w:t>
      </w:r>
      <w:r w:rsidRPr="00145C84">
        <w:rPr>
          <w:sz w:val="16"/>
        </w:rPr>
        <w:t xml:space="preserve">. Even advocates of engagement, like Dr. David Shambaugh, are warning that the strategy “is unraveling” while </w:t>
      </w:r>
      <w:r w:rsidRPr="004045E4">
        <w:rPr>
          <w:rStyle w:val="Emphasis"/>
          <w:highlight w:val="cyan"/>
        </w:rPr>
        <w:t>domestic repression</w:t>
      </w:r>
      <w:r w:rsidRPr="00404BBE">
        <w:rPr>
          <w:rStyle w:val="Emphasis"/>
        </w:rPr>
        <w:t xml:space="preserve"> in China “</w:t>
      </w:r>
      <w:r w:rsidRPr="004045E4">
        <w:rPr>
          <w:rStyle w:val="Emphasis"/>
          <w:highlight w:val="cyan"/>
        </w:rPr>
        <w:t>is the worst it has been in the twenty-five years since Tiananmen</w:t>
      </w:r>
      <w:r w:rsidRPr="00145C84">
        <w:rPr>
          <w:sz w:val="16"/>
        </w:rPr>
        <w:t>.” So what went wrong?</w:t>
      </w:r>
      <w:r w:rsidRPr="00145C84">
        <w:rPr>
          <w:sz w:val="12"/>
        </w:rPr>
        <w:t>¶</w:t>
      </w:r>
      <w:r w:rsidRPr="00145C84">
        <w:rPr>
          <w:sz w:val="16"/>
        </w:rPr>
        <w:t xml:space="preserve"> After a decade of reaping the benefits of a soft-power offensive, China’s “peaceful rise” took an abrupt turn in the late 2000s. The country that emerged from a unique confluence of events beginning in 2008 has proven a more assertive, authoritarian and nationalistic rising power.</w:t>
      </w:r>
      <w:r w:rsidRPr="00145C84">
        <w:rPr>
          <w:sz w:val="12"/>
        </w:rPr>
        <w:t>¶</w:t>
      </w:r>
      <w:r w:rsidRPr="00145C84">
        <w:rPr>
          <w:sz w:val="16"/>
        </w:rPr>
        <w:t xml:space="preserve"> While the precise causes for this shift are still being debated, we know the </w:t>
      </w:r>
      <w:r w:rsidRPr="00404BBE">
        <w:rPr>
          <w:rStyle w:val="StyleBoldUnderline"/>
        </w:rPr>
        <w:t xml:space="preserve">2008 global financial crisis was (mis)interpreted by much of China’s elite as symbolic of long-term U.S. decline and retreat from the Western Pacific. </w:t>
      </w:r>
      <w:r w:rsidRPr="00145C84">
        <w:rPr>
          <w:sz w:val="16"/>
        </w:rPr>
        <w:t xml:space="preserve">For some in Beijing, the crisis—and </w:t>
      </w:r>
      <w:r w:rsidRPr="00F839CD">
        <w:rPr>
          <w:rStyle w:val="Emphasis"/>
          <w:highlight w:val="cyan"/>
        </w:rPr>
        <w:t>China’s hosting of the Olympic</w:t>
      </w:r>
      <w:r w:rsidRPr="00404BBE">
        <w:rPr>
          <w:rStyle w:val="Emphasis"/>
        </w:rPr>
        <w:t>s that year—</w:t>
      </w:r>
      <w:r w:rsidRPr="00F839CD">
        <w:rPr>
          <w:rStyle w:val="Emphasis"/>
          <w:highlight w:val="cyan"/>
        </w:rPr>
        <w:t>reinforced the coalescing perception that China’s long wait to reclaim its position atop the Asian hierarchy had come to an end.</w:t>
      </w:r>
      <w:r w:rsidRPr="00F839CD">
        <w:rPr>
          <w:rStyle w:val="Emphasis"/>
          <w:b w:val="0"/>
          <w:sz w:val="12"/>
          <w:highlight w:val="cyan"/>
          <w:u w:val="none"/>
        </w:rPr>
        <w:t>¶</w:t>
      </w:r>
      <w:r w:rsidRPr="00145C84">
        <w:rPr>
          <w:sz w:val="16"/>
        </w:rPr>
        <w:t xml:space="preserve"> Second, in 2009, Vietnam and Malaysia submitted proposals to a UN commission outlining expanded sovereignty claims in the disputed South China Sea</w:t>
      </w:r>
      <w:r w:rsidRPr="007126F4">
        <w:rPr>
          <w:rStyle w:val="StyleBoldUnderline"/>
        </w:rPr>
        <w:t xml:space="preserve">. </w:t>
      </w:r>
      <w:r w:rsidRPr="00F839CD">
        <w:rPr>
          <w:rStyle w:val="StyleBoldUnderline"/>
          <w:highlight w:val="cyan"/>
        </w:rPr>
        <w:t>A surge in provocative Chinese posturing</w:t>
      </w:r>
      <w:r w:rsidRPr="007126F4">
        <w:rPr>
          <w:rStyle w:val="StyleBoldUnderline"/>
        </w:rPr>
        <w:t xml:space="preserve"> there </w:t>
      </w:r>
      <w:r w:rsidRPr="00F839CD">
        <w:rPr>
          <w:rStyle w:val="StyleBoldUnderline"/>
          <w:highlight w:val="cyan"/>
        </w:rPr>
        <w:t>followed</w:t>
      </w:r>
      <w:r w:rsidRPr="007126F4">
        <w:rPr>
          <w:rStyle w:val="StyleBoldUnderline"/>
        </w:rPr>
        <w:t>, culminating most recently in an unprecedented artificial island-building spree that is inflaming regional tensions</w:t>
      </w:r>
      <w:r w:rsidRPr="00145C84">
        <w:rPr>
          <w:sz w:val="16"/>
        </w:rPr>
        <w:t xml:space="preserve">. </w:t>
      </w:r>
      <w:r w:rsidRPr="00F839CD">
        <w:rPr>
          <w:rStyle w:val="StyleBoldUnderline"/>
        </w:rPr>
        <w:t xml:space="preserve">In 2012, </w:t>
      </w:r>
      <w:r w:rsidRPr="00BE7809">
        <w:rPr>
          <w:rStyle w:val="StyleBoldUnderline"/>
          <w:highlight w:val="cyan"/>
        </w:rPr>
        <w:t>China</w:t>
      </w:r>
      <w:r w:rsidRPr="00F839CD">
        <w:rPr>
          <w:rStyle w:val="StyleBoldUnderline"/>
        </w:rPr>
        <w:t xml:space="preserve"> </w:t>
      </w:r>
      <w:r w:rsidRPr="00BE7809">
        <w:rPr>
          <w:rStyle w:val="StyleBoldUnderline"/>
          <w:highlight w:val="cyan"/>
        </w:rPr>
        <w:t>assumed</w:t>
      </w:r>
      <w:r w:rsidRPr="00F839CD">
        <w:rPr>
          <w:rStyle w:val="StyleBoldUnderline"/>
        </w:rPr>
        <w:t xml:space="preserve"> </w:t>
      </w:r>
      <w:r w:rsidRPr="00BE7809">
        <w:rPr>
          <w:rStyle w:val="StyleBoldUnderline"/>
          <w:highlight w:val="cyan"/>
        </w:rPr>
        <w:t>an</w:t>
      </w:r>
      <w:r w:rsidRPr="00F839CD">
        <w:rPr>
          <w:rStyle w:val="StyleBoldUnderline"/>
        </w:rPr>
        <w:t xml:space="preserve"> equally </w:t>
      </w:r>
      <w:r w:rsidRPr="00BE7809">
        <w:rPr>
          <w:rStyle w:val="StyleBoldUnderline"/>
          <w:highlight w:val="cyan"/>
        </w:rPr>
        <w:t>combative posture in the East China Sea</w:t>
      </w:r>
      <w:r w:rsidRPr="007126F4">
        <w:rPr>
          <w:rStyle w:val="StyleBoldUnderline"/>
        </w:rPr>
        <w:t xml:space="preserve"> after Japan “nationalized” the disputed Senkaku/Diaoyu islands, with </w:t>
      </w:r>
      <w:r w:rsidRPr="00BE7809">
        <w:rPr>
          <w:rStyle w:val="StyleBoldUnderline"/>
        </w:rPr>
        <w:t xml:space="preserve">Chinese </w:t>
      </w:r>
      <w:r w:rsidRPr="00F839CD">
        <w:rPr>
          <w:rStyle w:val="StyleBoldUnderline"/>
          <w:highlight w:val="cyan"/>
        </w:rPr>
        <w:t>naval and air forays into the territorial waters of the disputed islands now a regular occurrence</w:t>
      </w:r>
      <w:r w:rsidRPr="007126F4">
        <w:rPr>
          <w:rStyle w:val="StyleBoldUnderline"/>
        </w:rPr>
        <w:t xml:space="preserve">.¶ </w:t>
      </w:r>
      <w:r w:rsidRPr="00145C84">
        <w:rPr>
          <w:sz w:val="16"/>
        </w:rPr>
        <w:t>As these events unfolded, China witnessed the precipitous rise of a new strain of nationalism, cultivated and magnified by a new media and technology landscape. Once confined to a handful of stodgy Communist Party mouthpieces, China’s public space has expanded rapidly in the digital age. While liberal commentary has been heavily restricted, hawkish rhetoric and nationalist outlets like the Global Times have been permitted to fill the void. This proliferation of nationalist discourse has partly served the Party’s interests, but it’s also created new pressures and incentives that reward hardline posturing and raise the political cost of concessions and compromise.</w:t>
      </w:r>
      <w:r w:rsidRPr="00145C84">
        <w:rPr>
          <w:sz w:val="12"/>
        </w:rPr>
        <w:t>¶</w:t>
      </w:r>
      <w:r w:rsidRPr="00145C84">
        <w:rPr>
          <w:sz w:val="16"/>
        </w:rPr>
        <w:t xml:space="preserve"> Finally, the early tenure of China’s avowedly nationalist and politically powerful president, Xi Jinping, has produced a material rise in domestic repression and tensions with the United States and China’s neighbors. </w:t>
      </w:r>
      <w:r w:rsidRPr="00404BBE">
        <w:rPr>
          <w:rStyle w:val="StyleBoldUnderline"/>
        </w:rPr>
        <w:t>Xi</w:t>
      </w:r>
      <w:r w:rsidRPr="00145C84">
        <w:rPr>
          <w:sz w:val="16"/>
        </w:rPr>
        <w:t xml:space="preserve"> has expanded the definition of China’s “core interests,” militarized its maritime doctrine, and overseen devastating cyberattacks against the U.S. government. At home he’s </w:t>
      </w:r>
      <w:r w:rsidRPr="00404BBE">
        <w:rPr>
          <w:rStyle w:val="StyleBoldUnderline"/>
        </w:rPr>
        <w:t>adopted a hard line on domestic dissent and launched repeated broadsides against “Western values,” NGOs and civil-society groups</w:t>
      </w:r>
      <w:r w:rsidRPr="00145C84">
        <w:rPr>
          <w:sz w:val="16"/>
        </w:rPr>
        <w:t>.</w:t>
      </w:r>
      <w:r w:rsidRPr="00145C84">
        <w:rPr>
          <w:sz w:val="12"/>
        </w:rPr>
        <w:t>¶</w:t>
      </w:r>
      <w:r w:rsidRPr="00145C84">
        <w:rPr>
          <w:sz w:val="16"/>
        </w:rPr>
        <w:t xml:space="preserve"> Depending on whom you ask, these events either dislodged China from a more peaceful course, or accelerated its path along a preordained, nationalist trajectory. Likewise, </w:t>
      </w:r>
      <w:r w:rsidRPr="00F839CD">
        <w:rPr>
          <w:rStyle w:val="Emphasis"/>
        </w:rPr>
        <w:t>America’s “engagement” strategy was either flawed from the start, or is simply proving insufficient</w:t>
      </w:r>
      <w:r w:rsidRPr="00404BBE">
        <w:rPr>
          <w:rStyle w:val="Emphasis"/>
        </w:rPr>
        <w:t xml:space="preserve"> to cope with the realities of a neonationalist China</w:t>
      </w:r>
      <w:r w:rsidRPr="00145C84">
        <w:rPr>
          <w:sz w:val="16"/>
        </w:rPr>
        <w:t xml:space="preserve">. Whatever the case, Xi’s China has brought the flaws in America’s China strategy into sharper focus. </w:t>
      </w:r>
      <w:r w:rsidRPr="00F839CD">
        <w:rPr>
          <w:rStyle w:val="Emphasis"/>
          <w:highlight w:val="cyan"/>
        </w:rPr>
        <w:t>Rapid economic growth has correlated with greater repression</w:t>
      </w:r>
      <w:r w:rsidRPr="00404BBE">
        <w:rPr>
          <w:rStyle w:val="Emphasis"/>
        </w:rPr>
        <w:t xml:space="preserve">, while </w:t>
      </w:r>
      <w:r w:rsidRPr="00F839CD">
        <w:rPr>
          <w:rStyle w:val="Emphasis"/>
          <w:highlight w:val="cyan"/>
        </w:rPr>
        <w:t>efforts at engagement and integration have been met with more brazen challenges to the status quo.</w:t>
      </w:r>
      <w:r w:rsidRPr="00F839CD">
        <w:rPr>
          <w:rStyle w:val="Emphasis"/>
          <w:b w:val="0"/>
          <w:sz w:val="12"/>
          <w:highlight w:val="cyan"/>
          <w:u w:val="none"/>
        </w:rPr>
        <w:t>¶</w:t>
      </w:r>
      <w:r w:rsidRPr="00145C84">
        <w:rPr>
          <w:sz w:val="16"/>
        </w:rPr>
        <w:t xml:space="preserve"> Unsurprisingly, </w:t>
      </w:r>
      <w:r w:rsidRPr="00F839CD">
        <w:rPr>
          <w:rStyle w:val="Emphasis"/>
          <w:highlight w:val="cyan"/>
        </w:rPr>
        <w:t>a growing chorus of U.S. experts is imploring Washington to abandon</w:t>
      </w:r>
      <w:r w:rsidRPr="00404BBE">
        <w:rPr>
          <w:rStyle w:val="Emphasis"/>
        </w:rPr>
        <w:t xml:space="preserve"> its informed “</w:t>
      </w:r>
      <w:r w:rsidRPr="00F839CD">
        <w:rPr>
          <w:rStyle w:val="Emphasis"/>
          <w:highlight w:val="cyan"/>
        </w:rPr>
        <w:t>engagement” strategy for a more muscular “balancing” strateg</w:t>
      </w:r>
      <w:r w:rsidRPr="00404BBE">
        <w:rPr>
          <w:rStyle w:val="Emphasis"/>
        </w:rPr>
        <w:t>y</w:t>
      </w:r>
      <w:r w:rsidRPr="00145C84">
        <w:rPr>
          <w:sz w:val="16"/>
        </w:rPr>
        <w:t>. In a recent article for the National Interest, James Przystup and Robert Manning called for taking a page from America’s Cold War playbook, substituting “containment” with “counterbalancing,” but maintaining an “adroit and vigilant application of counterforce.” Meanwhile</w:t>
      </w:r>
      <w:r w:rsidRPr="00404BBE">
        <w:rPr>
          <w:rStyle w:val="Emphasis"/>
        </w:rPr>
        <w:t xml:space="preserve">, </w:t>
      </w:r>
      <w:r w:rsidRPr="00F839CD">
        <w:rPr>
          <w:rStyle w:val="Emphasis"/>
          <w:highlight w:val="cyan"/>
        </w:rPr>
        <w:t>an expansive 2014 report for the Council on Foreign Relations,</w:t>
      </w:r>
      <w:r w:rsidRPr="00404BBE">
        <w:rPr>
          <w:rStyle w:val="Emphasis"/>
        </w:rPr>
        <w:t xml:space="preserve"> Balancing Without Containment, </w:t>
      </w:r>
      <w:r w:rsidRPr="00F839CD">
        <w:rPr>
          <w:rStyle w:val="Emphasis"/>
          <w:highlight w:val="cyan"/>
        </w:rPr>
        <w:t>advocates for “balancing the rise of Chinese power rather than continuing to assist its ascendancy</w:t>
      </w:r>
      <w:r w:rsidRPr="00404BBE">
        <w:rPr>
          <w:rStyle w:val="Emphasis"/>
        </w:rPr>
        <w:t>” by limiting “China’s capacity to misuse its growing power.”</w:t>
      </w:r>
      <w:r w:rsidRPr="00145C84">
        <w:rPr>
          <w:rStyle w:val="Emphasis"/>
          <w:b w:val="0"/>
          <w:sz w:val="12"/>
          <w:u w:val="none"/>
        </w:rPr>
        <w:t>¶</w:t>
      </w:r>
      <w:r w:rsidRPr="00145C84">
        <w:rPr>
          <w:sz w:val="16"/>
        </w:rPr>
        <w:t xml:space="preserve"> </w:t>
      </w:r>
      <w:r w:rsidRPr="00404BBE">
        <w:rPr>
          <w:rStyle w:val="Emphasis"/>
        </w:rPr>
        <w:t xml:space="preserve">President </w:t>
      </w:r>
      <w:r w:rsidRPr="00F839CD">
        <w:rPr>
          <w:rStyle w:val="Emphasis"/>
          <w:highlight w:val="cyan"/>
        </w:rPr>
        <w:t>Obama</w:t>
      </w:r>
      <w:r w:rsidRPr="00404BBE">
        <w:rPr>
          <w:rStyle w:val="Emphasis"/>
        </w:rPr>
        <w:t xml:space="preserve"> himself </w:t>
      </w:r>
      <w:r w:rsidRPr="00F839CD">
        <w:rPr>
          <w:rStyle w:val="Emphasis"/>
          <w:highlight w:val="cyan"/>
        </w:rPr>
        <w:t>appears increasingly exhausted with the limitations of engagemen</w:t>
      </w:r>
      <w:r w:rsidRPr="00404BBE">
        <w:rPr>
          <w:rStyle w:val="Emphasis"/>
        </w:rPr>
        <w:t>t</w:t>
      </w:r>
      <w:r w:rsidRPr="00F839CD">
        <w:rPr>
          <w:rStyle w:val="Emphasis"/>
          <w:highlight w:val="cyan"/>
        </w:rPr>
        <w:t>. He’s recently touted the virtues of a “firmer” approach with China “because they will push as hard as they can until they meet resistance.”</w:t>
      </w:r>
    </w:p>
    <w:p w14:paraId="3535F648" w14:textId="3A582006" w:rsidR="005B0B51" w:rsidRPr="004045E4" w:rsidRDefault="00C03118" w:rsidP="00C03118">
      <w:pPr>
        <w:pStyle w:val="Heading3"/>
      </w:pPr>
      <w:r>
        <w:t>Link - Inconsistencey</w:t>
      </w:r>
    </w:p>
    <w:p w14:paraId="043FA30C" w14:textId="77777777" w:rsidR="00C03118" w:rsidRDefault="00C03118" w:rsidP="00C03118">
      <w:pPr>
        <w:pStyle w:val="Heading4"/>
      </w:pPr>
      <w:r>
        <w:t xml:space="preserve">US is standing up to China now – the plan makes the </w:t>
      </w:r>
      <w:r>
        <w:rPr>
          <w:u w:val="single"/>
        </w:rPr>
        <w:t xml:space="preserve">US look inconsistent </w:t>
      </w:r>
      <w:r>
        <w:t>which sends the signal that the US won’t challenge its power in the SCS</w:t>
      </w:r>
    </w:p>
    <w:p w14:paraId="185EA4DB" w14:textId="77777777" w:rsidR="00C03118" w:rsidRPr="005C21B0" w:rsidRDefault="00C03118" w:rsidP="00C03118">
      <w:pPr>
        <w:rPr>
          <w:rStyle w:val="StyleStyleBold12pt"/>
        </w:rPr>
      </w:pPr>
      <w:r w:rsidRPr="005C21B0">
        <w:rPr>
          <w:rStyle w:val="StyleStyleBold12pt"/>
        </w:rPr>
        <w:t>Branigan 15</w:t>
      </w:r>
    </w:p>
    <w:p w14:paraId="01E72075" w14:textId="77777777" w:rsidR="00C03118" w:rsidRDefault="00C03118" w:rsidP="00C03118">
      <w:r>
        <w:t>[Tania, China Correspondent for the Guardian, March 19 2015, “</w:t>
      </w:r>
      <w:r w:rsidRPr="0098113A">
        <w:t>China crisis: west riven by age-old question - to appease or oppose?</w:t>
      </w:r>
      <w:r>
        <w:t xml:space="preserve">”, </w:t>
      </w:r>
      <w:r w:rsidRPr="0098113A">
        <w:t>https://www.theguardian.com/world/2015/mar/19/china-bind-is-the-uk-accommodating-or-ceding-too-much-to-superpower</w:t>
      </w:r>
      <w:r>
        <w:t>, Accessed June 22 2016, A.H]</w:t>
      </w:r>
    </w:p>
    <w:p w14:paraId="1AD4D324" w14:textId="77777777" w:rsidR="00C03118" w:rsidRPr="008A4770" w:rsidRDefault="00C03118" w:rsidP="00C03118">
      <w:pPr>
        <w:rPr>
          <w:sz w:val="16"/>
        </w:rPr>
      </w:pPr>
      <w:r w:rsidRPr="008A4770">
        <w:rPr>
          <w:sz w:val="16"/>
        </w:rPr>
        <w:t>You might call it one of the irregular verbs in international diplomacy: we engage, you accommodate, they appease.</w:t>
      </w:r>
      <w:r w:rsidRPr="008A4770">
        <w:rPr>
          <w:sz w:val="12"/>
        </w:rPr>
        <w:t>¶</w:t>
      </w:r>
      <w:r w:rsidRPr="008A4770">
        <w:rPr>
          <w:sz w:val="16"/>
        </w:rPr>
        <w:t xml:space="preserve"> </w:t>
      </w:r>
      <w:r w:rsidRPr="007B31C6">
        <w:rPr>
          <w:rStyle w:val="StyleBoldUnderline"/>
        </w:rPr>
        <w:t>US irritation over Britain’s decision to sign up to a new Chinese development bank has laid bare the deep international divisions over how to deal with the world’s newest superpower.</w:t>
      </w:r>
      <w:r w:rsidRPr="008A4770">
        <w:rPr>
          <w:rStyle w:val="StyleBoldUnderline"/>
          <w:sz w:val="12"/>
          <w:u w:val="none"/>
        </w:rPr>
        <w:t>¶</w:t>
      </w:r>
      <w:r w:rsidRPr="008A4770">
        <w:rPr>
          <w:sz w:val="16"/>
        </w:rPr>
        <w:t xml:space="preserve"> </w:t>
      </w:r>
      <w:r w:rsidRPr="00803401">
        <w:rPr>
          <w:rStyle w:val="StyleBoldUnderline"/>
          <w:highlight w:val="cyan"/>
        </w:rPr>
        <w:t>For</w:t>
      </w:r>
      <w:r w:rsidRPr="008A4770">
        <w:rPr>
          <w:sz w:val="16"/>
        </w:rPr>
        <w:t xml:space="preserve"> the </w:t>
      </w:r>
      <w:r w:rsidRPr="00803401">
        <w:rPr>
          <w:rStyle w:val="StyleBoldUnderline"/>
          <w:highlight w:val="cyan"/>
        </w:rPr>
        <w:t>Americans</w:t>
      </w:r>
      <w:r w:rsidRPr="008A4770">
        <w:rPr>
          <w:sz w:val="16"/>
        </w:rPr>
        <w:t xml:space="preserve">, as for human rights groups and Chinese dissidents, </w:t>
      </w:r>
      <w:r w:rsidRPr="00803401">
        <w:rPr>
          <w:rStyle w:val="StyleBoldUnderline"/>
          <w:highlight w:val="cyan"/>
        </w:rPr>
        <w:t>countries like Britain are too willing to cede power to China</w:t>
      </w:r>
      <w:r w:rsidRPr="007B31C6">
        <w:rPr>
          <w:rStyle w:val="StyleBoldUnderline"/>
        </w:rPr>
        <w:t xml:space="preserve"> as it grows wealthier and more powerful</w:t>
      </w:r>
      <w:r w:rsidRPr="00803401">
        <w:rPr>
          <w:rStyle w:val="Emphasis"/>
          <w:highlight w:val="cyan"/>
        </w:rPr>
        <w:t>. One White House official accused the UK</w:t>
      </w:r>
      <w:r w:rsidRPr="007B31C6">
        <w:rPr>
          <w:rStyle w:val="Emphasis"/>
        </w:rPr>
        <w:t xml:space="preserve"> last week </w:t>
      </w:r>
      <w:r w:rsidRPr="00803401">
        <w:rPr>
          <w:rStyle w:val="Emphasis"/>
          <w:highlight w:val="cyan"/>
        </w:rPr>
        <w:t>of “constant accommodation” of Beijing</w:t>
      </w:r>
      <w:r w:rsidRPr="007B31C6">
        <w:rPr>
          <w:rStyle w:val="Emphasis"/>
        </w:rPr>
        <w:t>.</w:t>
      </w:r>
      <w:r w:rsidRPr="008A4770">
        <w:rPr>
          <w:rStyle w:val="Emphasis"/>
          <w:b w:val="0"/>
          <w:sz w:val="12"/>
          <w:u w:val="none"/>
        </w:rPr>
        <w:t>¶</w:t>
      </w:r>
      <w:r w:rsidRPr="008A4770">
        <w:rPr>
          <w:sz w:val="16"/>
        </w:rPr>
        <w:t xml:space="preserve"> The Foreign Office says its approach to China is consistent and it continues to raise sensitive issues, but analysts see a marked change since Beijing punished London over David Cameron’s meeting with the Dalai Lama in 2012. They note a string of bilateral deals, regular visits by government ministers to China, emollient remarks on human rights and especially the muted response to the Chinese government’s tight restrictions on voting rights in Hong Kong, which has disappointed many in Britain’s former colony.</w:t>
      </w:r>
      <w:r w:rsidRPr="008A4770">
        <w:rPr>
          <w:sz w:val="12"/>
        </w:rPr>
        <w:t>¶</w:t>
      </w:r>
      <w:r w:rsidRPr="008A4770">
        <w:rPr>
          <w:sz w:val="16"/>
        </w:rPr>
        <w:t xml:space="preserve"> “</w:t>
      </w:r>
      <w:r w:rsidRPr="007B31C6">
        <w:rPr>
          <w:rStyle w:val="StyleBoldUnderline"/>
        </w:rPr>
        <w:t>All countries have of course become more accommodating to China</w:t>
      </w:r>
      <w:r w:rsidRPr="008A4770">
        <w:rPr>
          <w:sz w:val="16"/>
        </w:rPr>
        <w:t>,” says Katrin Kinzelbach of the Global Public Policy Institute, who has researched the EU-China human rights dialogue. “</w:t>
      </w:r>
      <w:r w:rsidRPr="007B31C6">
        <w:rPr>
          <w:rStyle w:val="StyleBoldUnderline"/>
        </w:rPr>
        <w:t>Cameron met the Dalai Lama, experienced a backlash and no one stood with him … It was the same when the Germans were in the same situation</w:t>
      </w:r>
      <w:r w:rsidRPr="008A4770">
        <w:rPr>
          <w:sz w:val="16"/>
        </w:rPr>
        <w:t>.”</w:t>
      </w:r>
      <w:r w:rsidRPr="008A4770">
        <w:rPr>
          <w:sz w:val="12"/>
        </w:rPr>
        <w:t>¶</w:t>
      </w:r>
      <w:r w:rsidRPr="008A4770">
        <w:rPr>
          <w:sz w:val="16"/>
        </w:rPr>
        <w:t xml:space="preserve"> Roderic Wye, associate fellow at Chatham House and previously a China and east Asia specialist at the Foreign Office, says </w:t>
      </w:r>
      <w:r w:rsidRPr="00803401">
        <w:rPr>
          <w:rStyle w:val="Emphasis"/>
          <w:highlight w:val="cyan"/>
        </w:rPr>
        <w:t>Europe has “signally failed to produce any consistency in policy towards China. That in itself encourages China to press hard on issue</w:t>
      </w:r>
      <w:r w:rsidRPr="00803401">
        <w:rPr>
          <w:rStyle w:val="StyleBoldUnderline"/>
          <w:highlight w:val="cyan"/>
        </w:rPr>
        <w:t>s</w:t>
      </w:r>
      <w:r w:rsidRPr="007B31C6">
        <w:rPr>
          <w:rStyle w:val="StyleBoldUnderline"/>
        </w:rPr>
        <w:t xml:space="preserve"> they feel are important … </w:t>
      </w:r>
      <w:r w:rsidRPr="00803401">
        <w:rPr>
          <w:rStyle w:val="Emphasis"/>
          <w:highlight w:val="cyan"/>
        </w:rPr>
        <w:t>they think sooner or later there will be a crack</w:t>
      </w:r>
      <w:r w:rsidRPr="008A4770">
        <w:rPr>
          <w:sz w:val="16"/>
        </w:rPr>
        <w:t>.”</w:t>
      </w:r>
      <w:r w:rsidRPr="008A4770">
        <w:rPr>
          <w:sz w:val="12"/>
        </w:rPr>
        <w:t>¶</w:t>
      </w:r>
      <w:r w:rsidRPr="008A4770">
        <w:rPr>
          <w:sz w:val="16"/>
        </w:rPr>
        <w:t xml:space="preserve"> Many suggest the same is true of Asian countries alarmed by China’s growing military might and assertiveness, but attracted by trade with and investment from the world’s second largest economy.</w:t>
      </w:r>
      <w:r w:rsidRPr="008A4770">
        <w:rPr>
          <w:sz w:val="12"/>
        </w:rPr>
        <w:t>¶</w:t>
      </w:r>
      <w:r w:rsidRPr="008A4770">
        <w:rPr>
          <w:sz w:val="16"/>
        </w:rPr>
        <w:t xml:space="preserve"> </w:t>
      </w:r>
      <w:r w:rsidRPr="007B31C6">
        <w:rPr>
          <w:rStyle w:val="StyleBoldUnderline"/>
        </w:rPr>
        <w:t>Norway is a good example</w:t>
      </w:r>
      <w:r w:rsidRPr="008A4770">
        <w:rPr>
          <w:sz w:val="16"/>
        </w:rPr>
        <w:t xml:space="preserve">. </w:t>
      </w:r>
      <w:r w:rsidRPr="007B31C6">
        <w:rPr>
          <w:rStyle w:val="StyleBoldUnderline"/>
        </w:rPr>
        <w:t>When the country’s Nobel committee awarded Chinese dissident Liu Xiaobo the peace prize in 2010, its salmon exports plummeted. Government ministers took note. So when the Dalai Lama visited Oslo last year, no government representatives met him.</w:t>
      </w:r>
      <w:r w:rsidRPr="008A4770">
        <w:rPr>
          <w:sz w:val="12"/>
        </w:rPr>
        <w:t>¶</w:t>
      </w:r>
      <w:r w:rsidRPr="008A4770">
        <w:rPr>
          <w:sz w:val="16"/>
        </w:rPr>
        <w:t xml:space="preserve"> Guy de Jonquières of the European Centre for International Political Economy suggests the costs are “not terribly severe” for a reasonably sized and influential country, particularly as the Chinese economy slows and appears more precarious.</w:t>
      </w:r>
      <w:r w:rsidRPr="008A4770">
        <w:rPr>
          <w:sz w:val="12"/>
        </w:rPr>
        <w:t>¶</w:t>
      </w:r>
      <w:r w:rsidRPr="008A4770">
        <w:rPr>
          <w:sz w:val="16"/>
        </w:rPr>
        <w:t xml:space="preserve"> China-UK trade increased by 11% in 2013, during the Dalai Lama row, and China continued to seek cooperation at non-ministerial levels.</w:t>
      </w:r>
      <w:r w:rsidRPr="008A4770">
        <w:rPr>
          <w:sz w:val="12"/>
        </w:rPr>
        <w:t>¶</w:t>
      </w:r>
      <w:r w:rsidRPr="008A4770">
        <w:rPr>
          <w:sz w:val="16"/>
        </w:rPr>
        <w:t xml:space="preserve"> “The Chinese are intensely pragmatic and have an awful lot of stuff they want from us,” he said.</w:t>
      </w:r>
      <w:r w:rsidRPr="008A4770">
        <w:rPr>
          <w:sz w:val="12"/>
        </w:rPr>
        <w:t>¶</w:t>
      </w:r>
      <w:r w:rsidRPr="008A4770">
        <w:rPr>
          <w:sz w:val="16"/>
        </w:rPr>
        <w:t xml:space="preserve"> He suggests the chancellor has been too quick to offer Beijing advantages such as making it easier for Chinese banks to set up in London, loosening oversight. </w:t>
      </w:r>
      <w:r w:rsidRPr="008A4770">
        <w:rPr>
          <w:sz w:val="12"/>
        </w:rPr>
        <w:t>¶</w:t>
      </w:r>
      <w:r w:rsidRPr="008A4770">
        <w:rPr>
          <w:sz w:val="16"/>
        </w:rPr>
        <w:t xml:space="preserve"> “If all we want is to be a glorified Singapore, where making money and exports are all that matters in foreign policy, that’s fine – but let’s not kid ourselves if we want to be taken seriously by anyone else,” he said.</w:t>
      </w:r>
      <w:r w:rsidRPr="008A4770">
        <w:rPr>
          <w:sz w:val="12"/>
        </w:rPr>
        <w:t>¶</w:t>
      </w:r>
      <w:r w:rsidRPr="008A4770">
        <w:rPr>
          <w:sz w:val="16"/>
        </w:rPr>
        <w:t xml:space="preserve"> </w:t>
      </w:r>
      <w:r w:rsidRPr="007B31C6">
        <w:rPr>
          <w:rStyle w:val="StyleBoldUnderline"/>
        </w:rPr>
        <w:t>The more common accusation is</w:t>
      </w:r>
      <w:r w:rsidRPr="008A4770">
        <w:rPr>
          <w:sz w:val="16"/>
        </w:rPr>
        <w:t xml:space="preserve"> that European countries are not simply selling themselves too cheaply, but </w:t>
      </w:r>
      <w:r w:rsidRPr="007B31C6">
        <w:rPr>
          <w:rStyle w:val="StyleBoldUnderline"/>
        </w:rPr>
        <w:t>trading human rights concerns for commercial interests</w:t>
      </w:r>
      <w:r w:rsidRPr="008A4770">
        <w:rPr>
          <w:sz w:val="16"/>
        </w:rPr>
        <w:t xml:space="preserve">. </w:t>
      </w:r>
      <w:r w:rsidRPr="008A4770">
        <w:rPr>
          <w:sz w:val="12"/>
        </w:rPr>
        <w:t>¶</w:t>
      </w:r>
      <w:r w:rsidRPr="008A4770">
        <w:rPr>
          <w:sz w:val="16"/>
        </w:rPr>
        <w:t xml:space="preserve"> “</w:t>
      </w:r>
      <w:r w:rsidRPr="00803401">
        <w:rPr>
          <w:rStyle w:val="Emphasis"/>
          <w:highlight w:val="cyan"/>
        </w:rPr>
        <w:t>China assumes any accommodation from a foreign country comes from weakness – and they do not respect weakness. They will bully those who let themselves be bullied</w:t>
      </w:r>
      <w:r w:rsidRPr="008A4770">
        <w:rPr>
          <w:sz w:val="16"/>
        </w:rPr>
        <w:t>,” says Jorge Guajardo, formerly the Mexican ambassador to Beijing and now senior director at McLarty Associates in Washington.</w:t>
      </w:r>
      <w:r w:rsidRPr="008A4770">
        <w:rPr>
          <w:sz w:val="12"/>
        </w:rPr>
        <w:t>¶</w:t>
      </w:r>
      <w:r w:rsidRPr="008A4770">
        <w:rPr>
          <w:sz w:val="16"/>
        </w:rPr>
        <w:t xml:space="preserve"> “</w:t>
      </w:r>
      <w:r w:rsidRPr="00803401">
        <w:rPr>
          <w:rStyle w:val="Emphasis"/>
          <w:highlight w:val="cyan"/>
        </w:rPr>
        <w:t>You acquiesce on human rights and China assumes you do it for economic reasons; they make more demands and you start acquiescing in other areas</w:t>
      </w:r>
      <w:r w:rsidRPr="0098113A">
        <w:rPr>
          <w:rStyle w:val="Emphasis"/>
        </w:rPr>
        <w:t>.</w:t>
      </w:r>
      <w:r w:rsidRPr="008A4770">
        <w:rPr>
          <w:rStyle w:val="Emphasis"/>
          <w:b w:val="0"/>
          <w:sz w:val="12"/>
          <w:u w:val="none"/>
        </w:rPr>
        <w:t>¶</w:t>
      </w:r>
      <w:r w:rsidRPr="008A4770">
        <w:rPr>
          <w:sz w:val="16"/>
        </w:rPr>
        <w:t xml:space="preserve"> “India is probably one of the last countries to accommodate China on anything – and at the end of the day, they work very well together.”</w:t>
      </w:r>
      <w:r w:rsidRPr="008A4770">
        <w:rPr>
          <w:sz w:val="12"/>
        </w:rPr>
        <w:t>¶</w:t>
      </w:r>
      <w:r w:rsidRPr="008A4770">
        <w:rPr>
          <w:sz w:val="16"/>
        </w:rPr>
        <w:t xml:space="preserve"> Some go further, suggesting complaints about meetings with the Dalai Lama are strategic attempts to exert power through a symbolic issue in the first place. </w:t>
      </w:r>
      <w:r w:rsidRPr="008A4770">
        <w:rPr>
          <w:sz w:val="12"/>
        </w:rPr>
        <w:t>¶</w:t>
      </w:r>
      <w:r w:rsidRPr="008A4770">
        <w:rPr>
          <w:sz w:val="16"/>
        </w:rPr>
        <w:t xml:space="preserve"> </w:t>
      </w:r>
      <w:r w:rsidRPr="008A4770">
        <w:rPr>
          <w:sz w:val="12"/>
        </w:rPr>
        <w:t>¶</w:t>
      </w:r>
      <w:r w:rsidRPr="008A4770">
        <w:rPr>
          <w:sz w:val="16"/>
        </w:rPr>
        <w:t xml:space="preserve"> It is easier for some countries to take a tough stance than others. While Angela Merkel has in some ways been firmer than her predecessors, that is also possible because of the strength of the German economy, Kinzelbach points out.</w:t>
      </w:r>
      <w:r w:rsidRPr="008A4770">
        <w:rPr>
          <w:sz w:val="12"/>
        </w:rPr>
        <w:t>¶</w:t>
      </w:r>
      <w:r w:rsidRPr="008A4770">
        <w:rPr>
          <w:sz w:val="16"/>
        </w:rPr>
        <w:t xml:space="preserve"> “</w:t>
      </w:r>
      <w:r w:rsidRPr="0098113A">
        <w:rPr>
          <w:rStyle w:val="StyleBoldUnderline"/>
        </w:rPr>
        <w:t>If you accept only sticks and carrots work on human rights, what sticks and carrots can we use? We don’t have any left that are attractive or impressive enough for China any more, unfortunately,”</w:t>
      </w:r>
      <w:r w:rsidRPr="008A4770">
        <w:rPr>
          <w:sz w:val="16"/>
        </w:rPr>
        <w:t xml:space="preserve"> she said.</w:t>
      </w:r>
      <w:r w:rsidRPr="008A4770">
        <w:rPr>
          <w:sz w:val="12"/>
        </w:rPr>
        <w:t>¶</w:t>
      </w:r>
      <w:r w:rsidRPr="008A4770">
        <w:rPr>
          <w:sz w:val="16"/>
        </w:rPr>
        <w:t xml:space="preserve"> She argues that the US itself has given ground on human rights issues, particularly at the beginning of the Obama administration.</w:t>
      </w:r>
      <w:r w:rsidRPr="008A4770">
        <w:rPr>
          <w:sz w:val="12"/>
        </w:rPr>
        <w:t>¶</w:t>
      </w:r>
      <w:r w:rsidRPr="008A4770">
        <w:rPr>
          <w:sz w:val="16"/>
        </w:rPr>
        <w:t xml:space="preserve"> “There was a real desire for partnership and China didn’t step up and deliver; it took advantage,” said Bonnie Glaser, an expert on Sino-US relations at the Centre for Strategic and International Studies, in a more generous assessment. “It was the time of the financial crisis and China saw the US as weak.”</w:t>
      </w:r>
      <w:r w:rsidRPr="008A4770">
        <w:rPr>
          <w:sz w:val="12"/>
        </w:rPr>
        <w:t>¶</w:t>
      </w:r>
      <w:r w:rsidRPr="008A4770">
        <w:rPr>
          <w:sz w:val="16"/>
        </w:rPr>
        <w:t xml:space="preserve"> Then came the “pivot”, now portrayed as the “strategic rebalance” to Asia – welcomed by US allies but viewed by Beijing as an attempt to contain it.</w:t>
      </w:r>
      <w:r w:rsidRPr="008A4770">
        <w:rPr>
          <w:sz w:val="12"/>
        </w:rPr>
        <w:t>¶</w:t>
      </w:r>
      <w:r w:rsidRPr="008A4770">
        <w:rPr>
          <w:sz w:val="16"/>
        </w:rPr>
        <w:t xml:space="preserve"> </w:t>
      </w:r>
      <w:r w:rsidRPr="0098113A">
        <w:rPr>
          <w:rStyle w:val="StyleBoldUnderline"/>
        </w:rPr>
        <w:t>While many China watchers in the US question whether the policy has been effective or even coherent, Glaser sees progress</w:t>
      </w:r>
      <w:r w:rsidRPr="008A4770">
        <w:rPr>
          <w:sz w:val="16"/>
        </w:rPr>
        <w:t xml:space="preserve">: </w:t>
      </w:r>
      <w:r w:rsidRPr="0098113A">
        <w:rPr>
          <w:rStyle w:val="StyleBoldUnderline"/>
        </w:rPr>
        <w:t>in the joint declaration of action on climate change and in better negotiations over issues such as North Korea and Iran</w:t>
      </w:r>
      <w:r w:rsidRPr="008A4770">
        <w:rPr>
          <w:sz w:val="16"/>
        </w:rPr>
        <w:t xml:space="preserve">. That reflected attempts to build cooperation where the countries have common ground, while managing differences, she said. </w:t>
      </w:r>
      <w:r w:rsidRPr="008A4770">
        <w:rPr>
          <w:sz w:val="12"/>
        </w:rPr>
        <w:t>¶</w:t>
      </w:r>
      <w:r w:rsidRPr="008A4770">
        <w:rPr>
          <w:sz w:val="16"/>
        </w:rPr>
        <w:t xml:space="preserve"> “</w:t>
      </w:r>
      <w:r w:rsidRPr="00803401">
        <w:rPr>
          <w:rStyle w:val="StyleBoldUnderline"/>
          <w:highlight w:val="cyan"/>
        </w:rPr>
        <w:t>On cyber, South China Sea, trade policy – we have been very clear to the Chinese where we see our interests in jeopardy</w:t>
      </w:r>
      <w:r w:rsidRPr="008A4770">
        <w:rPr>
          <w:sz w:val="16"/>
        </w:rPr>
        <w:t>,” she added.</w:t>
      </w:r>
      <w:r w:rsidRPr="008A4770">
        <w:rPr>
          <w:sz w:val="12"/>
        </w:rPr>
        <w:t>¶</w:t>
      </w:r>
      <w:r w:rsidRPr="008A4770">
        <w:rPr>
          <w:sz w:val="16"/>
        </w:rPr>
        <w:t xml:space="preserve"> </w:t>
      </w:r>
      <w:r w:rsidRPr="00803401">
        <w:rPr>
          <w:rStyle w:val="Emphasis"/>
          <w:highlight w:val="cyan"/>
        </w:rPr>
        <w:t>The US is more able than other countries to challenge China</w:t>
      </w:r>
      <w:r w:rsidRPr="008A4770">
        <w:rPr>
          <w:sz w:val="16"/>
        </w:rPr>
        <w:t>, but also keener to do so; Japan is in a similar, albeit weaker, position.</w:t>
      </w:r>
      <w:r w:rsidRPr="008A4770">
        <w:rPr>
          <w:sz w:val="12"/>
        </w:rPr>
        <w:t>¶</w:t>
      </w:r>
      <w:r w:rsidRPr="008A4770">
        <w:rPr>
          <w:sz w:val="16"/>
        </w:rPr>
        <w:t xml:space="preserve"> “</w:t>
      </w:r>
      <w:r w:rsidRPr="0098113A">
        <w:rPr>
          <w:rStyle w:val="StyleBoldUnderline"/>
        </w:rPr>
        <w:t xml:space="preserve">The </w:t>
      </w:r>
      <w:r w:rsidRPr="00316761">
        <w:rPr>
          <w:rStyle w:val="Emphasis"/>
        </w:rPr>
        <w:t>US consider they are the power in Asia-Pacific</w:t>
      </w:r>
      <w:r w:rsidRPr="0098113A">
        <w:rPr>
          <w:rStyle w:val="StyleBoldUnderline"/>
        </w:rPr>
        <w:t xml:space="preserve"> and, more than anyone in Europe, considers China’s rise as a losing game for them</w:t>
      </w:r>
      <w:r w:rsidRPr="008A4770">
        <w:rPr>
          <w:sz w:val="16"/>
        </w:rPr>
        <w:t>,” said Feng Zhongping, an expert on Sino-European relations at the China Institutes of Contemporary International Relations.</w:t>
      </w:r>
    </w:p>
    <w:p w14:paraId="71B4CD1E" w14:textId="77777777" w:rsidR="00C03118" w:rsidRPr="005B0B51" w:rsidRDefault="00C03118" w:rsidP="00C03118"/>
    <w:p w14:paraId="66C624F1" w14:textId="52A1AA85" w:rsidR="00A22C89" w:rsidRPr="008A4770" w:rsidRDefault="00A22C89" w:rsidP="00A22C89">
      <w:pPr>
        <w:rPr>
          <w:sz w:val="16"/>
        </w:rPr>
      </w:pPr>
    </w:p>
    <w:p w14:paraId="0C348135" w14:textId="55416872" w:rsidR="00A22C89" w:rsidRDefault="009D6F67" w:rsidP="009D6F67">
      <w:pPr>
        <w:pStyle w:val="Heading3"/>
      </w:pPr>
      <w:r>
        <w:t>Link</w:t>
      </w:r>
      <w:r w:rsidR="006A0E7C">
        <w:t xml:space="preserve"> – Engagement</w:t>
      </w:r>
    </w:p>
    <w:p w14:paraId="6B565E3E" w14:textId="1E79124B" w:rsidR="006A0E7C" w:rsidRPr="006A0E7C" w:rsidRDefault="006A0E7C" w:rsidP="006A0E7C">
      <w:pPr>
        <w:pStyle w:val="Heading4"/>
      </w:pPr>
      <w:r>
        <w:t xml:space="preserve">Engagement acts as appeasement – </w:t>
      </w:r>
      <w:r w:rsidR="00B33766">
        <w:t>decades of empirical evidence</w:t>
      </w:r>
      <w:r>
        <w:t xml:space="preserve"> proves it increases Chinese aggressiveness </w:t>
      </w:r>
      <w:r w:rsidR="004C6030">
        <w:t>and increases the likelihood of conflict</w:t>
      </w:r>
    </w:p>
    <w:p w14:paraId="6DBC6423" w14:textId="77777777" w:rsidR="005D1F56" w:rsidRPr="008B5139" w:rsidRDefault="005D1F56" w:rsidP="009D6F67">
      <w:pPr>
        <w:rPr>
          <w:rStyle w:val="StyleStyleBold12pt"/>
        </w:rPr>
      </w:pPr>
      <w:r w:rsidRPr="008B5139">
        <w:rPr>
          <w:rStyle w:val="StyleStyleBold12pt"/>
        </w:rPr>
        <w:t>Newsham 14</w:t>
      </w:r>
    </w:p>
    <w:p w14:paraId="1129E1A3" w14:textId="00BE58FA" w:rsidR="005D1F56" w:rsidRDefault="00D257DB" w:rsidP="009D6F67">
      <w:r>
        <w:t>[</w:t>
      </w:r>
      <w:r w:rsidR="005D1F56">
        <w:t xml:space="preserve">Grant, </w:t>
      </w:r>
      <w:r w:rsidR="005D1F56" w:rsidRPr="005D1F56">
        <w:t>Senior Research Fellow at the Ja</w:t>
      </w:r>
      <w:r w:rsidR="005D1F56">
        <w:t>pan Forum for Strategic Studies, “</w:t>
      </w:r>
      <w:r w:rsidR="005D1F56" w:rsidRPr="005D1F56">
        <w:t>China, America and the "Appeasement" Question</w:t>
      </w:r>
      <w:r w:rsidR="005D1F56">
        <w:t xml:space="preserve">”, </w:t>
      </w:r>
      <w:r w:rsidR="005D1F56" w:rsidRPr="005D1F56">
        <w:t>http://nationalinterest.org/blog/the-buzz/china-america-the-appeasement-question-11226</w:t>
      </w:r>
      <w:r>
        <w:t>, Accessed June 25 2016, A.H]</w:t>
      </w:r>
    </w:p>
    <w:p w14:paraId="0D64B491" w14:textId="4E8F5255" w:rsidR="009D6F67" w:rsidRPr="006A0E7C" w:rsidRDefault="009D6F67" w:rsidP="009D6F67">
      <w:pPr>
        <w:rPr>
          <w:sz w:val="16"/>
        </w:rPr>
      </w:pPr>
      <w:r w:rsidRPr="006A0E7C">
        <w:rPr>
          <w:rStyle w:val="StyleBoldUnderline"/>
        </w:rPr>
        <w:t xml:space="preserve">In February 2014, Philippine President Benigno Aquino warned that </w:t>
      </w:r>
      <w:r w:rsidRPr="00C4773F">
        <w:rPr>
          <w:rStyle w:val="StyleBoldUnderline"/>
          <w:highlight w:val="cyan"/>
        </w:rPr>
        <w:t>failure to challenge the</w:t>
      </w:r>
      <w:r w:rsidRPr="006A0E7C">
        <w:rPr>
          <w:rStyle w:val="StyleBoldUnderline"/>
        </w:rPr>
        <w:t xml:space="preserve"> People’s Republic of China’s (</w:t>
      </w:r>
      <w:r w:rsidRPr="00C4773F">
        <w:rPr>
          <w:rStyle w:val="StyleBoldUnderline"/>
          <w:highlight w:val="cyan"/>
        </w:rPr>
        <w:t>PRC) territorial seizures in the S</w:t>
      </w:r>
      <w:r w:rsidRPr="006A0E7C">
        <w:rPr>
          <w:rStyle w:val="StyleBoldUnderline"/>
        </w:rPr>
        <w:t xml:space="preserve">outh </w:t>
      </w:r>
      <w:r w:rsidRPr="00C4773F">
        <w:rPr>
          <w:rStyle w:val="StyleBoldUnderline"/>
          <w:highlight w:val="cyan"/>
        </w:rPr>
        <w:t>C</w:t>
      </w:r>
      <w:r w:rsidRPr="006A0E7C">
        <w:rPr>
          <w:rStyle w:val="StyleBoldUnderline"/>
        </w:rPr>
        <w:t xml:space="preserve">hina </w:t>
      </w:r>
      <w:r w:rsidRPr="00C4773F">
        <w:rPr>
          <w:rStyle w:val="StyleBoldUnderline"/>
          <w:highlight w:val="cyan"/>
        </w:rPr>
        <w:t>S</w:t>
      </w:r>
      <w:r w:rsidRPr="006A0E7C">
        <w:rPr>
          <w:rStyle w:val="StyleBoldUnderline"/>
        </w:rPr>
        <w:t xml:space="preserve">ea </w:t>
      </w:r>
      <w:r w:rsidRPr="00C4773F">
        <w:rPr>
          <w:rStyle w:val="StyleBoldUnderline"/>
          <w:highlight w:val="cyan"/>
        </w:rPr>
        <w:t>would be repeating the 1930’s era appeasement of Hitler’s Germany</w:t>
      </w:r>
      <w:r w:rsidRPr="006A0E7C">
        <w:rPr>
          <w:sz w:val="16"/>
        </w:rPr>
        <w:t>. The Chinese were predictably outraged while the rest of the world mostly ignored President Aquino.</w:t>
      </w:r>
      <w:r w:rsidR="006A0E7C" w:rsidRPr="006A0E7C">
        <w:rPr>
          <w:sz w:val="12"/>
        </w:rPr>
        <w:t>¶</w:t>
      </w:r>
      <w:r w:rsidR="006A0E7C" w:rsidRPr="006A0E7C">
        <w:rPr>
          <w:sz w:val="16"/>
        </w:rPr>
        <w:t xml:space="preserve"> </w:t>
      </w:r>
      <w:r w:rsidRPr="006A0E7C">
        <w:rPr>
          <w:sz w:val="16"/>
        </w:rPr>
        <w:t>“Appeasement” is still a dirty word. But in the 1930’s, until the Nazi’s invaded Poland in September, 1939, European and American elites considered appeasement to be a sophisticated, nuanced approach to dealing with increasingly powerful authoritarian regimes.</w:t>
      </w:r>
      <w:r w:rsidR="006A0E7C" w:rsidRPr="006A0E7C">
        <w:rPr>
          <w:sz w:val="12"/>
        </w:rPr>
        <w:t>¶</w:t>
      </w:r>
      <w:r w:rsidR="006A0E7C" w:rsidRPr="006A0E7C">
        <w:rPr>
          <w:sz w:val="16"/>
        </w:rPr>
        <w:t xml:space="preserve"> </w:t>
      </w:r>
      <w:r w:rsidRPr="006A0E7C">
        <w:rPr>
          <w:sz w:val="16"/>
        </w:rPr>
        <w:t>To these elites, appeasement was more than simply disarming and letting unpleasant people have their way. Appeasement actually had a coherent logic.</w:t>
      </w:r>
      <w:r w:rsidR="006A0E7C" w:rsidRPr="006A0E7C">
        <w:rPr>
          <w:sz w:val="12"/>
        </w:rPr>
        <w:t>¶</w:t>
      </w:r>
      <w:r w:rsidR="006A0E7C" w:rsidRPr="006A0E7C">
        <w:rPr>
          <w:sz w:val="16"/>
        </w:rPr>
        <w:t xml:space="preserve"> </w:t>
      </w:r>
      <w:r w:rsidRPr="006A0E7C">
        <w:rPr>
          <w:sz w:val="16"/>
        </w:rPr>
        <w:t xml:space="preserve">The </w:t>
      </w:r>
      <w:r w:rsidRPr="006A0E7C">
        <w:rPr>
          <w:rStyle w:val="StyleBoldUnderline"/>
        </w:rPr>
        <w:t>elites believed that aggressive, authoritarian regimes act the way they do out of fear, insecurity, and at least partly legitimate grievances</w:t>
      </w:r>
      <w:r w:rsidRPr="006A0E7C">
        <w:rPr>
          <w:sz w:val="16"/>
        </w:rPr>
        <w:t xml:space="preserve"> – such as German resentment of the harsh Treaty of Versailles. Understand and address these issue, remove their fears, and the regimes will become less aggressive and transform into responsible members of the international community and operate under international norms.</w:t>
      </w:r>
      <w:r w:rsidR="006A0E7C" w:rsidRPr="006A0E7C">
        <w:rPr>
          <w:sz w:val="12"/>
        </w:rPr>
        <w:t>¶</w:t>
      </w:r>
      <w:r w:rsidR="006A0E7C" w:rsidRPr="006A0E7C">
        <w:rPr>
          <w:sz w:val="16"/>
        </w:rPr>
        <w:t xml:space="preserve"> </w:t>
      </w:r>
      <w:r w:rsidRPr="006A0E7C">
        <w:rPr>
          <w:sz w:val="16"/>
        </w:rPr>
        <w:t>Or so the elites argued.</w:t>
      </w:r>
      <w:r w:rsidR="006A0E7C" w:rsidRPr="006A0E7C">
        <w:rPr>
          <w:sz w:val="12"/>
        </w:rPr>
        <w:t>¶</w:t>
      </w:r>
      <w:r w:rsidR="006A0E7C" w:rsidRPr="006A0E7C">
        <w:rPr>
          <w:sz w:val="16"/>
        </w:rPr>
        <w:t xml:space="preserve"> </w:t>
      </w:r>
      <w:r w:rsidRPr="006A0E7C">
        <w:rPr>
          <w:sz w:val="16"/>
        </w:rPr>
        <w:t>Challenging these regimes could dangerously isolate them and even needlessly provoke them into “miscalculations.”</w:t>
      </w:r>
      <w:r w:rsidR="006A0E7C" w:rsidRPr="006A0E7C">
        <w:rPr>
          <w:sz w:val="12"/>
        </w:rPr>
        <w:t>¶</w:t>
      </w:r>
      <w:r w:rsidR="006A0E7C" w:rsidRPr="006A0E7C">
        <w:rPr>
          <w:sz w:val="16"/>
        </w:rPr>
        <w:t xml:space="preserve"> </w:t>
      </w:r>
      <w:r w:rsidRPr="006A0E7C">
        <w:rPr>
          <w:sz w:val="16"/>
        </w:rPr>
        <w:t>The elites thought “engagement” and “transparency” were beneficial in their own right, as only good things could come from familiarity with one another. In the 1930’s, the major Western powers all attended each other’s war games. The US Marine Corps even took the German World War I fighter ace, Ernst Udet on a ride in a USMC dive bomber. This “engagement” and “transparency” did not make the Nazis nicer, but perhaps gave them some ideas about dive bombing and “Blitzkreig.” Even the Soviets and Germans had close ties with joint training, military technology development, and raw material shipments to Germany.</w:t>
      </w:r>
      <w:r w:rsidR="006A0E7C" w:rsidRPr="006A0E7C">
        <w:rPr>
          <w:sz w:val="12"/>
        </w:rPr>
        <w:t>¶</w:t>
      </w:r>
      <w:r w:rsidR="006A0E7C" w:rsidRPr="006A0E7C">
        <w:rPr>
          <w:sz w:val="16"/>
        </w:rPr>
        <w:t xml:space="preserve"> </w:t>
      </w:r>
      <w:r w:rsidRPr="006A0E7C">
        <w:rPr>
          <w:sz w:val="16"/>
        </w:rPr>
        <w:t>There was also extensive political and diplomatic interaction. Close economic ties were believed to be a further hedge against conflict breaking out, and companies such as Ford, IBM, and many others did profitable business in Germany.</w:t>
      </w:r>
      <w:r w:rsidR="006A0E7C" w:rsidRPr="006A0E7C">
        <w:rPr>
          <w:sz w:val="12"/>
        </w:rPr>
        <w:t>¶</w:t>
      </w:r>
      <w:r w:rsidR="006A0E7C" w:rsidRPr="006A0E7C">
        <w:rPr>
          <w:sz w:val="16"/>
        </w:rPr>
        <w:t xml:space="preserve"> </w:t>
      </w:r>
      <w:r w:rsidRPr="006A0E7C">
        <w:rPr>
          <w:rStyle w:val="StyleBoldUnderline"/>
        </w:rPr>
        <w:t>The elites believed anything was better than war. Preserving peace, even if sacrificing principles – and certain small nations – was considered wise and statesmanlike</w:t>
      </w:r>
      <w:r w:rsidRPr="006A0E7C">
        <w:rPr>
          <w:sz w:val="16"/>
        </w:rPr>
        <w:t>. People who criticized appeasement policy in the 1930’s, most notably Winston Churchill, were ridiculed as dolts and war mongers.</w:t>
      </w:r>
      <w:r w:rsidR="006A0E7C" w:rsidRPr="006A0E7C">
        <w:rPr>
          <w:sz w:val="12"/>
        </w:rPr>
        <w:t>¶</w:t>
      </w:r>
      <w:r w:rsidR="006A0E7C" w:rsidRPr="006A0E7C">
        <w:rPr>
          <w:sz w:val="16"/>
        </w:rPr>
        <w:t xml:space="preserve"> </w:t>
      </w:r>
      <w:r w:rsidRPr="006A0E7C">
        <w:rPr>
          <w:rStyle w:val="StyleBoldUnderline"/>
        </w:rPr>
        <w:t>We know how this turned out.</w:t>
      </w:r>
      <w:r w:rsidR="006A0E7C" w:rsidRPr="006A0E7C">
        <w:rPr>
          <w:rStyle w:val="StyleBoldUnderline"/>
          <w:sz w:val="12"/>
          <w:u w:val="none"/>
        </w:rPr>
        <w:t>¶</w:t>
      </w:r>
      <w:r w:rsidR="006A0E7C" w:rsidRPr="006A0E7C">
        <w:rPr>
          <w:sz w:val="16"/>
        </w:rPr>
        <w:t xml:space="preserve"> </w:t>
      </w:r>
      <w:r w:rsidRPr="006A0E7C">
        <w:rPr>
          <w:sz w:val="16"/>
        </w:rPr>
        <w:t>Curiously, appeasement (by another name) reappeared even before the end of the war in calls to address Stalin’s ‘fears’ and allow him to dominate Eastern Europe. And throughout the Cold War, in Western academic and government circles it was argued that Soviet behavior was simply a reaction to fears of Western containment. The appeasers protested the peacetime draft as threatening the Russians. They also pushed for unilateral nuclear disarmament, and opposed the Pershing missile deployment and the neutron bomb well into the 1980’s.</w:t>
      </w:r>
      <w:r w:rsidR="006A0E7C" w:rsidRPr="006A0E7C">
        <w:rPr>
          <w:sz w:val="12"/>
        </w:rPr>
        <w:t>¶</w:t>
      </w:r>
      <w:r w:rsidR="006A0E7C" w:rsidRPr="006A0E7C">
        <w:rPr>
          <w:sz w:val="16"/>
        </w:rPr>
        <w:t xml:space="preserve"> </w:t>
      </w:r>
      <w:r w:rsidRPr="006A0E7C">
        <w:rPr>
          <w:rStyle w:val="StyleBoldUnderline"/>
        </w:rPr>
        <w:t xml:space="preserve">Even President Jimmy </w:t>
      </w:r>
      <w:r w:rsidRPr="00C4773F">
        <w:rPr>
          <w:rStyle w:val="StyleBoldUnderline"/>
          <w:highlight w:val="cyan"/>
        </w:rPr>
        <w:t>Carter</w:t>
      </w:r>
      <w:r w:rsidRPr="006A0E7C">
        <w:rPr>
          <w:rStyle w:val="StyleBoldUnderline"/>
        </w:rPr>
        <w:t xml:space="preserve">, once he overcame his “inordinate fear of communism,” </w:t>
      </w:r>
      <w:r w:rsidRPr="00C4773F">
        <w:rPr>
          <w:rStyle w:val="StyleBoldUnderline"/>
          <w:highlight w:val="cyan"/>
        </w:rPr>
        <w:t>tried something akin to appeasement as national policy. It was not until the Soviets invaded Afghanistan that Carter learned his lesson</w:t>
      </w:r>
      <w:r w:rsidRPr="006A0E7C">
        <w:rPr>
          <w:rStyle w:val="StyleBoldUnderline"/>
        </w:rPr>
        <w:t>.</w:t>
      </w:r>
      <w:r w:rsidR="006A0E7C" w:rsidRPr="006A0E7C">
        <w:rPr>
          <w:rStyle w:val="StyleBoldUnderline"/>
          <w:sz w:val="12"/>
          <w:u w:val="none"/>
        </w:rPr>
        <w:t>¶</w:t>
      </w:r>
      <w:r w:rsidR="006A0E7C" w:rsidRPr="006A0E7C">
        <w:rPr>
          <w:sz w:val="16"/>
        </w:rPr>
        <w:t xml:space="preserve"> </w:t>
      </w:r>
      <w:r w:rsidRPr="006A0E7C">
        <w:rPr>
          <w:sz w:val="16"/>
        </w:rPr>
        <w:t>It perhaps will take another case of an authoritarian regime rearranging its neighborhood to understand the cost of modern appeasement.</w:t>
      </w:r>
      <w:r w:rsidR="006A0E7C" w:rsidRPr="006A0E7C">
        <w:rPr>
          <w:sz w:val="12"/>
        </w:rPr>
        <w:t>¶</w:t>
      </w:r>
      <w:r w:rsidR="006A0E7C" w:rsidRPr="006A0E7C">
        <w:rPr>
          <w:sz w:val="16"/>
        </w:rPr>
        <w:t xml:space="preserve"> </w:t>
      </w:r>
      <w:r w:rsidRPr="006A0E7C">
        <w:rPr>
          <w:rStyle w:val="StyleBoldUnderline"/>
        </w:rPr>
        <w:t>US policy towards China over the last 30 years, and particularly in recent times, seems familiar</w:t>
      </w:r>
      <w:r w:rsidRPr="006A0E7C">
        <w:rPr>
          <w:sz w:val="16"/>
        </w:rPr>
        <w:t>. The United States does its best to understand the PRC’s concerns and its resentments going back to the Opium Wars and the ‘century of humiliation’, to accommodate these resentments, and to ensure China does not feel threatened. Defense and State Department officials enthusiastically seek greater transparency and openness – especially in the military realm – as such openness is perceived as inherently good.</w:t>
      </w:r>
      <w:r w:rsidR="006A0E7C" w:rsidRPr="006A0E7C">
        <w:rPr>
          <w:sz w:val="12"/>
        </w:rPr>
        <w:t>¶</w:t>
      </w:r>
      <w:r w:rsidR="006A0E7C" w:rsidRPr="006A0E7C">
        <w:rPr>
          <w:sz w:val="16"/>
        </w:rPr>
        <w:t xml:space="preserve"> </w:t>
      </w:r>
      <w:r w:rsidRPr="006A0E7C">
        <w:rPr>
          <w:sz w:val="16"/>
        </w:rPr>
        <w:t>In return, the PRC is expected to change, to show more respect for human rights and international law and to become a “responsible stakeholder” in the international community.</w:t>
      </w:r>
      <w:r w:rsidR="006A0E7C" w:rsidRPr="006A0E7C">
        <w:rPr>
          <w:sz w:val="12"/>
        </w:rPr>
        <w:t>¶</w:t>
      </w:r>
      <w:r w:rsidR="006A0E7C" w:rsidRPr="006A0E7C">
        <w:rPr>
          <w:sz w:val="16"/>
        </w:rPr>
        <w:t xml:space="preserve"> </w:t>
      </w:r>
      <w:r w:rsidRPr="006A0E7C">
        <w:rPr>
          <w:rStyle w:val="StyleBoldUnderline"/>
        </w:rPr>
        <w:t xml:space="preserve">We now have </w:t>
      </w:r>
      <w:r w:rsidRPr="00C4773F">
        <w:rPr>
          <w:rStyle w:val="StyleBoldUnderline"/>
          <w:highlight w:val="cyan"/>
        </w:rPr>
        <w:t>several decades of empirical evidence</w:t>
      </w:r>
      <w:r w:rsidRPr="006A0E7C">
        <w:rPr>
          <w:rStyle w:val="StyleBoldUnderline"/>
        </w:rPr>
        <w:t xml:space="preserve"> to </w:t>
      </w:r>
      <w:r w:rsidRPr="00C4773F">
        <w:rPr>
          <w:rStyle w:val="StyleBoldUnderline"/>
          <w:highlight w:val="cyan"/>
        </w:rPr>
        <w:t>assess</w:t>
      </w:r>
      <w:r w:rsidRPr="006A0E7C">
        <w:rPr>
          <w:rStyle w:val="StyleBoldUnderline"/>
        </w:rPr>
        <w:t xml:space="preserve"> this </w:t>
      </w:r>
      <w:r w:rsidRPr="00C4773F">
        <w:rPr>
          <w:rStyle w:val="StyleBoldUnderline"/>
          <w:highlight w:val="cyan"/>
        </w:rPr>
        <w:t>concessionary approach</w:t>
      </w:r>
      <w:r w:rsidRPr="006A0E7C">
        <w:rPr>
          <w:rStyle w:val="StyleBoldUnderline"/>
        </w:rPr>
        <w:t xml:space="preserve">. It </w:t>
      </w:r>
      <w:r w:rsidRPr="00C4773F">
        <w:rPr>
          <w:rStyle w:val="StyleBoldUnderline"/>
          <w:highlight w:val="cyan"/>
        </w:rPr>
        <w:t>has not resulted in</w:t>
      </w:r>
      <w:r w:rsidRPr="006A0E7C">
        <w:rPr>
          <w:rStyle w:val="StyleBoldUnderline"/>
        </w:rPr>
        <w:t xml:space="preserve"> improved, </w:t>
      </w:r>
      <w:r w:rsidRPr="00C4773F">
        <w:rPr>
          <w:rStyle w:val="StyleBoldUnderline"/>
          <w:highlight w:val="cyan"/>
        </w:rPr>
        <w:t>less aggressive PRC behavior</w:t>
      </w:r>
      <w:r w:rsidRPr="006A0E7C">
        <w:rPr>
          <w:rStyle w:val="StyleBoldUnderline"/>
        </w:rPr>
        <w:t xml:space="preserve"> in the South China Sea or the East China Sea, or even in outer space. Indeed, </w:t>
      </w:r>
      <w:r w:rsidRPr="00C4773F">
        <w:rPr>
          <w:rStyle w:val="StyleBoldUnderline"/>
          <w:highlight w:val="cyan"/>
        </w:rPr>
        <w:t>it seems to have encouraged Chinese assertiveness</w:t>
      </w:r>
      <w:r w:rsidRPr="006A0E7C">
        <w:rPr>
          <w:rStyle w:val="StyleBoldUnderline"/>
        </w:rPr>
        <w:t xml:space="preserve"> as manifest </w:t>
      </w:r>
      <w:r w:rsidRPr="00C4773F">
        <w:rPr>
          <w:rStyle w:val="StyleBoldUnderline"/>
          <w:highlight w:val="cyan"/>
        </w:rPr>
        <w:t>in threatening language and behavior</w:t>
      </w:r>
      <w:r w:rsidRPr="006A0E7C">
        <w:rPr>
          <w:rStyle w:val="StyleBoldUnderline"/>
        </w:rPr>
        <w:t xml:space="preserve"> towards its neighbors.</w:t>
      </w:r>
      <w:r w:rsidR="006A0E7C" w:rsidRPr="006A0E7C">
        <w:rPr>
          <w:rStyle w:val="StyleBoldUnderline"/>
          <w:sz w:val="12"/>
          <w:u w:val="none"/>
        </w:rPr>
        <w:t>¶</w:t>
      </w:r>
      <w:r w:rsidR="006A0E7C" w:rsidRPr="006A0E7C">
        <w:rPr>
          <w:sz w:val="16"/>
        </w:rPr>
        <w:t xml:space="preserve"> </w:t>
      </w:r>
      <w:r w:rsidRPr="006A0E7C">
        <w:rPr>
          <w:sz w:val="16"/>
        </w:rPr>
        <w:t>Nor has the PRC regime shown more respect for human rights, rule of law, consensual government or freedom of expression for its citizens. Serial intellectual property theft continues unabated, as does support for unsavory dictators.</w:t>
      </w:r>
      <w:r w:rsidR="006A0E7C" w:rsidRPr="006A0E7C">
        <w:rPr>
          <w:sz w:val="12"/>
        </w:rPr>
        <w:t>¶</w:t>
      </w:r>
      <w:r w:rsidR="006A0E7C" w:rsidRPr="006A0E7C">
        <w:rPr>
          <w:sz w:val="16"/>
        </w:rPr>
        <w:t xml:space="preserve"> </w:t>
      </w:r>
      <w:r w:rsidRPr="006A0E7C">
        <w:rPr>
          <w:rStyle w:val="StyleBoldUnderline"/>
        </w:rPr>
        <w:t xml:space="preserve">Nonetheless, </w:t>
      </w:r>
      <w:r w:rsidRPr="00C4773F">
        <w:rPr>
          <w:rStyle w:val="StyleBoldUnderline"/>
          <w:highlight w:val="cyan"/>
        </w:rPr>
        <w:t>we</w:t>
      </w:r>
      <w:r w:rsidRPr="006A0E7C">
        <w:rPr>
          <w:rStyle w:val="StyleBoldUnderline"/>
        </w:rPr>
        <w:t xml:space="preserve"> invite the PRC to military exercises and </w:t>
      </w:r>
      <w:r w:rsidRPr="00C4773F">
        <w:rPr>
          <w:rStyle w:val="StyleBoldUnderline"/>
          <w:highlight w:val="cyan"/>
        </w:rPr>
        <w:t>repeat the “engagement” mantra – expecting that one day things will magically improv</w:t>
      </w:r>
      <w:r w:rsidRPr="006A0E7C">
        <w:rPr>
          <w:rStyle w:val="StyleBoldUnderline"/>
        </w:rPr>
        <w:t>e</w:t>
      </w:r>
      <w:r w:rsidRPr="006A0E7C">
        <w:rPr>
          <w:sz w:val="16"/>
        </w:rPr>
        <w:t>. Some argue that letting the PRC see US military power will dissuade it from challenging us. Perhaps, but we are just as likely to be seen as naïve or weak. From the Chinese perspective, there is no reason to change since they have done very well without transforming and the PRC has never been stronger. Indeed, the PRC frequently claims that human rights, democracy, and the like are outmoded Western values having nothing to do with China.</w:t>
      </w:r>
      <w:r w:rsidR="006A0E7C" w:rsidRPr="006A0E7C">
        <w:rPr>
          <w:sz w:val="12"/>
        </w:rPr>
        <w:t>¶</w:t>
      </w:r>
      <w:r w:rsidR="006A0E7C" w:rsidRPr="006A0E7C">
        <w:rPr>
          <w:sz w:val="16"/>
        </w:rPr>
        <w:t xml:space="preserve"> </w:t>
      </w:r>
      <w:r w:rsidRPr="006A0E7C">
        <w:rPr>
          <w:sz w:val="16"/>
        </w:rPr>
        <w:t>This is also demoralizing our allies, who at some point may wonder if they should cut their own deals with the PRC.</w:t>
      </w:r>
      <w:r w:rsidR="006A0E7C" w:rsidRPr="006A0E7C">
        <w:rPr>
          <w:sz w:val="12"/>
        </w:rPr>
        <w:t>¶</w:t>
      </w:r>
      <w:r w:rsidR="006A0E7C" w:rsidRPr="006A0E7C">
        <w:rPr>
          <w:sz w:val="16"/>
        </w:rPr>
        <w:t xml:space="preserve"> </w:t>
      </w:r>
      <w:r w:rsidRPr="006A0E7C">
        <w:rPr>
          <w:sz w:val="16"/>
        </w:rPr>
        <w:t xml:space="preserve">Some revisionist historians argue that Neville Chamberlain’s 1930’s era appeasement was in fact a wise stratagem to buy time to rearm. This overlooks that even as late as 1939 when Hitler seized all of Czechoslovakia, the Western democracies still had the military advantage. </w:t>
      </w:r>
      <w:r w:rsidRPr="00C4773F">
        <w:rPr>
          <w:rStyle w:val="StyleBoldUnderline"/>
          <w:highlight w:val="cyan"/>
        </w:rPr>
        <w:t>One can appease oneself into a corner. And the beneficiary of the appeasement usually strengthens to the point it is too hard to restrain without great sacrifice</w:t>
      </w:r>
      <w:r w:rsidRPr="00C4773F">
        <w:rPr>
          <w:sz w:val="16"/>
          <w:highlight w:val="cyan"/>
        </w:rPr>
        <w:t>.</w:t>
      </w:r>
    </w:p>
    <w:p w14:paraId="7EDD35EF" w14:textId="7C7D35C1" w:rsidR="00812D84" w:rsidRDefault="00997712" w:rsidP="00916B6D">
      <w:pPr>
        <w:pStyle w:val="Heading3"/>
      </w:pPr>
      <w:r>
        <w:t xml:space="preserve">Link – </w:t>
      </w:r>
      <w:r w:rsidR="00916B6D">
        <w:t>Coop</w:t>
      </w:r>
      <w:r>
        <w:t>eration</w:t>
      </w:r>
      <w:r w:rsidR="00C4773F">
        <w:t xml:space="preserve"> *</w:t>
      </w:r>
    </w:p>
    <w:p w14:paraId="63A359C8" w14:textId="3DB169B4" w:rsidR="00916B6D" w:rsidRDefault="000057A1" w:rsidP="00916B6D">
      <w:pPr>
        <w:pStyle w:val="Heading4"/>
      </w:pPr>
      <w:r>
        <w:t>Obama is standing up to China now – but c</w:t>
      </w:r>
      <w:r w:rsidR="00916B6D">
        <w:t>hina interprets cooperative diplomacy as US</w:t>
      </w:r>
      <w:r w:rsidR="00FF297C">
        <w:t xml:space="preserve"> deference to Chinese superiority in the SCS</w:t>
      </w:r>
    </w:p>
    <w:p w14:paraId="0E30574F" w14:textId="6B565AC3" w:rsidR="000057A1" w:rsidRPr="009C1470" w:rsidRDefault="00A118C1" w:rsidP="000057A1">
      <w:pPr>
        <w:rPr>
          <w:rStyle w:val="StyleStyleBold12pt"/>
        </w:rPr>
      </w:pPr>
      <w:r w:rsidRPr="009C1470">
        <w:rPr>
          <w:rStyle w:val="StyleStyleBold12pt"/>
        </w:rPr>
        <w:t>Heydarian 2/21/16</w:t>
      </w:r>
    </w:p>
    <w:p w14:paraId="06076BCE" w14:textId="1E9A8CEF" w:rsidR="00A118C1" w:rsidRPr="00A118C1" w:rsidRDefault="00A118C1" w:rsidP="00A118C1">
      <w:r>
        <w:t>[</w:t>
      </w:r>
      <w:r w:rsidR="00916B6D" w:rsidRPr="00916B6D">
        <w:t>Richard Javad Heydarian is a specialist in Asian geopolitical/economic affairs and author of Asia's New Battlefield: US, China, and t</w:t>
      </w:r>
      <w:r>
        <w:t>he Struggle for Western Pacific, Aljezeera, “</w:t>
      </w:r>
      <w:r w:rsidRPr="00A118C1">
        <w:t>China's aggressive posture in South China Sea</w:t>
      </w:r>
      <w:r>
        <w:t xml:space="preserve">”, </w:t>
      </w:r>
      <w:r w:rsidRPr="00A118C1">
        <w:t>http://www.aljazeera.com/indepth/opinion/2016/02/china-aggressive-posture-south-china-sea-160221074036883.html</w:t>
      </w:r>
      <w:r>
        <w:t>, Accessed June 25 2016, A.H]</w:t>
      </w:r>
    </w:p>
    <w:p w14:paraId="466BBA37" w14:textId="2B902158" w:rsidR="00916B6D" w:rsidRDefault="00916B6D" w:rsidP="00916B6D">
      <w:pPr>
        <w:rPr>
          <w:sz w:val="16"/>
        </w:rPr>
      </w:pPr>
      <w:r w:rsidRPr="00916B6D">
        <w:rPr>
          <w:rStyle w:val="StyleBoldUnderline"/>
        </w:rPr>
        <w:t>The S</w:t>
      </w:r>
      <w:r w:rsidRPr="0005493E">
        <w:rPr>
          <w:sz w:val="16"/>
        </w:rPr>
        <w:t xml:space="preserve">outh </w:t>
      </w:r>
      <w:r w:rsidRPr="00916B6D">
        <w:rPr>
          <w:rStyle w:val="StyleBoldUnderline"/>
        </w:rPr>
        <w:t>C</w:t>
      </w:r>
      <w:r w:rsidRPr="0005493E">
        <w:rPr>
          <w:sz w:val="16"/>
        </w:rPr>
        <w:t xml:space="preserve">hina </w:t>
      </w:r>
      <w:r w:rsidRPr="00916B6D">
        <w:rPr>
          <w:rStyle w:val="StyleBoldUnderline"/>
        </w:rPr>
        <w:t>S</w:t>
      </w:r>
      <w:r w:rsidRPr="0005493E">
        <w:rPr>
          <w:sz w:val="16"/>
        </w:rPr>
        <w:t xml:space="preserve">ea </w:t>
      </w:r>
      <w:r w:rsidRPr="00916B6D">
        <w:rPr>
          <w:rStyle w:val="StyleBoldUnderline"/>
        </w:rPr>
        <w:t>disputes are rapidly descending into a quagmire, with potentially explosive ramifications</w:t>
      </w:r>
      <w:r w:rsidRPr="0005493E">
        <w:rPr>
          <w:sz w:val="16"/>
        </w:rPr>
        <w:t>. Shortly after United States President Barack Obama concluded a high-profile summit with Southeast Asian leaders, China reportedly deployed an advanced surface-to-air missile system to the Paracel chain of islands, which is also claimed by Vietnam.</w:t>
      </w:r>
      <w:r w:rsidR="0005493E" w:rsidRPr="0005493E">
        <w:rPr>
          <w:sz w:val="12"/>
        </w:rPr>
        <w:t>¶</w:t>
      </w:r>
      <w:r w:rsidR="0005493E" w:rsidRPr="0005493E">
        <w:rPr>
          <w:sz w:val="16"/>
        </w:rPr>
        <w:t xml:space="preserve"> </w:t>
      </w:r>
      <w:r w:rsidRPr="0005493E">
        <w:rPr>
          <w:sz w:val="16"/>
        </w:rPr>
        <w:t>In response, Hanoi immediately lodged a formal complaint at the United Nations, accusing its giant neighbour of "serious infringements of Vietnam's sovereignty over the Paracels, threatening peace and stability in the region as well as security, safety and freedom of navigation and flight".</w:t>
      </w:r>
      <w:r w:rsidR="0005493E" w:rsidRPr="0005493E">
        <w:rPr>
          <w:sz w:val="12"/>
        </w:rPr>
        <w:t>¶</w:t>
      </w:r>
      <w:r w:rsidR="0005493E" w:rsidRPr="0005493E">
        <w:rPr>
          <w:sz w:val="16"/>
        </w:rPr>
        <w:t xml:space="preserve"> </w:t>
      </w:r>
      <w:r w:rsidRPr="0005493E">
        <w:rPr>
          <w:sz w:val="16"/>
        </w:rPr>
        <w:t>U</w:t>
      </w:r>
      <w:r w:rsidRPr="00916B6D">
        <w:rPr>
          <w:rStyle w:val="StyleBoldUnderline"/>
        </w:rPr>
        <w:t xml:space="preserve">S Secretary of State John </w:t>
      </w:r>
      <w:r w:rsidRPr="00C4773F">
        <w:rPr>
          <w:rStyle w:val="StyleBoldUnderline"/>
          <w:highlight w:val="cyan"/>
        </w:rPr>
        <w:t>Kerry</w:t>
      </w:r>
      <w:r w:rsidRPr="00916B6D">
        <w:rPr>
          <w:rStyle w:val="StyleBoldUnderline"/>
        </w:rPr>
        <w:t xml:space="preserve"> was emphatic, declaring that there "is every evidence, every day that there has been an increase of militarisation [by China] of one kind or another." He </w:t>
      </w:r>
      <w:r w:rsidRPr="00C4773F">
        <w:rPr>
          <w:rStyle w:val="StyleBoldUnderline"/>
          <w:highlight w:val="cyan"/>
        </w:rPr>
        <w:t>vowed to hold a "very serious conversation" with his Chinese counterpart</w:t>
      </w:r>
      <w:r w:rsidRPr="00916B6D">
        <w:rPr>
          <w:rStyle w:val="StyleBoldUnderline"/>
        </w:rPr>
        <w:t>s.</w:t>
      </w:r>
      <w:r w:rsidR="0005493E" w:rsidRPr="0005493E">
        <w:rPr>
          <w:sz w:val="12"/>
        </w:rPr>
        <w:t>¶</w:t>
      </w:r>
      <w:r w:rsidR="0005493E" w:rsidRPr="0005493E">
        <w:rPr>
          <w:sz w:val="16"/>
        </w:rPr>
        <w:t xml:space="preserve"> </w:t>
      </w:r>
      <w:r w:rsidRPr="0005493E">
        <w:rPr>
          <w:sz w:val="16"/>
        </w:rPr>
        <w:t>The US also accused China of reneging on its earlier promise, delivered by Chinese President Xi Jinping during his visit to the White House last year, to not militarise the disputes.</w:t>
      </w:r>
      <w:r w:rsidR="0005493E" w:rsidRPr="0005493E">
        <w:rPr>
          <w:sz w:val="12"/>
        </w:rPr>
        <w:t>¶</w:t>
      </w:r>
      <w:r w:rsidR="0005493E" w:rsidRPr="0005493E">
        <w:rPr>
          <w:sz w:val="16"/>
        </w:rPr>
        <w:t xml:space="preserve"> </w:t>
      </w:r>
      <w:r w:rsidRPr="0005493E">
        <w:rPr>
          <w:sz w:val="16"/>
        </w:rPr>
        <w:t>Regional powers such as Japan, which heavily relies on the South China Sea for the shipment of its energy imports, have also pitched in. Japanese Defence Minister Gen Nakatani condemned the alleged "unilateral move by China to change the status quo," adding that it "cannot be overlooked".</w:t>
      </w:r>
      <w:r w:rsidR="0005493E" w:rsidRPr="0005493E">
        <w:rPr>
          <w:sz w:val="12"/>
        </w:rPr>
        <w:t>¶</w:t>
      </w:r>
      <w:r w:rsidR="0005493E" w:rsidRPr="0005493E">
        <w:rPr>
          <w:sz w:val="16"/>
        </w:rPr>
        <w:t xml:space="preserve"> </w:t>
      </w:r>
      <w:r w:rsidRPr="0005493E">
        <w:rPr>
          <w:sz w:val="16"/>
        </w:rPr>
        <w:t>Chinese officials, however, downplayed the whole affair. Foreign Minister Wang Yi tried to justify the deployment of the advanced military platforms as "limited and necessary self-defence facilities", while the Chinese defence ministry dismissed criticisms over the issue as a Western "hype".</w:t>
      </w:r>
      <w:r w:rsidR="0005493E" w:rsidRPr="0005493E">
        <w:rPr>
          <w:sz w:val="12"/>
        </w:rPr>
        <w:t>¶</w:t>
      </w:r>
      <w:r w:rsidR="0005493E" w:rsidRPr="0005493E">
        <w:rPr>
          <w:sz w:val="16"/>
        </w:rPr>
        <w:t xml:space="preserve"> </w:t>
      </w:r>
      <w:r w:rsidRPr="0005493E">
        <w:rPr>
          <w:sz w:val="16"/>
        </w:rPr>
        <w:t xml:space="preserve">Yet, </w:t>
      </w:r>
      <w:r w:rsidRPr="00916B6D">
        <w:rPr>
          <w:rStyle w:val="StyleBoldUnderline"/>
        </w:rPr>
        <w:t>there is growing fear that Beijing is determined to fully dominate its adjacent waters at the expense of freedom of navigation and overflight in arguably the world's most important waterway.</w:t>
      </w:r>
      <w:r w:rsidR="0005493E" w:rsidRPr="0005493E">
        <w:rPr>
          <w:rStyle w:val="StyleBoldUnderline"/>
          <w:sz w:val="12"/>
          <w:u w:val="none"/>
        </w:rPr>
        <w:t>¶</w:t>
      </w:r>
      <w:r w:rsidR="0005493E" w:rsidRPr="0005493E">
        <w:rPr>
          <w:sz w:val="16"/>
        </w:rPr>
        <w:t xml:space="preserve"> </w:t>
      </w:r>
      <w:r w:rsidRPr="00C4773F">
        <w:rPr>
          <w:rStyle w:val="Emphasis"/>
          <w:highlight w:val="cyan"/>
        </w:rPr>
        <w:t>Failure of engagement</w:t>
      </w:r>
      <w:r w:rsidR="0005493E" w:rsidRPr="0005493E">
        <w:rPr>
          <w:rStyle w:val="Emphasis"/>
          <w:b w:val="0"/>
          <w:sz w:val="12"/>
          <w:u w:val="none"/>
        </w:rPr>
        <w:t>¶</w:t>
      </w:r>
      <w:r w:rsidR="0005493E" w:rsidRPr="0005493E">
        <w:rPr>
          <w:sz w:val="16"/>
        </w:rPr>
        <w:t xml:space="preserve"> </w:t>
      </w:r>
      <w:r w:rsidRPr="0005493E">
        <w:rPr>
          <w:sz w:val="16"/>
        </w:rPr>
        <w:t xml:space="preserve">Back </w:t>
      </w:r>
      <w:r w:rsidRPr="00C4773F">
        <w:rPr>
          <w:rStyle w:val="StyleBoldUnderline"/>
          <w:highlight w:val="cyan"/>
        </w:rPr>
        <w:t>in 2013, Obama</w:t>
      </w:r>
      <w:r w:rsidRPr="00916B6D">
        <w:rPr>
          <w:rStyle w:val="StyleBoldUnderline"/>
        </w:rPr>
        <w:t xml:space="preserve"> </w:t>
      </w:r>
      <w:r w:rsidRPr="00C4773F">
        <w:rPr>
          <w:rStyle w:val="StyleBoldUnderline"/>
          <w:highlight w:val="cyan"/>
        </w:rPr>
        <w:t>invited</w:t>
      </w:r>
      <w:r w:rsidRPr="00916B6D">
        <w:rPr>
          <w:rStyle w:val="StyleBoldUnderline"/>
        </w:rPr>
        <w:t xml:space="preserve"> his Chinese counterpart </w:t>
      </w:r>
      <w:r w:rsidRPr="00C4773F">
        <w:rPr>
          <w:rStyle w:val="StyleBoldUnderline"/>
          <w:highlight w:val="cyan"/>
        </w:rPr>
        <w:t>Xi for an intimate, informal summit</w:t>
      </w:r>
      <w:r w:rsidRPr="00916B6D">
        <w:rPr>
          <w:rStyle w:val="StyleBoldUnderline"/>
        </w:rPr>
        <w:t xml:space="preserve"> in Sunnylands resort in California</w:t>
      </w:r>
      <w:r w:rsidRPr="0005493E">
        <w:rPr>
          <w:sz w:val="16"/>
        </w:rPr>
        <w:t xml:space="preserve">. It was a controversial decision since such </w:t>
      </w:r>
      <w:r w:rsidRPr="00916B6D">
        <w:rPr>
          <w:rStyle w:val="StyleBoldUnderline"/>
        </w:rPr>
        <w:t>"</w:t>
      </w:r>
      <w:r w:rsidRPr="00C4773F">
        <w:rPr>
          <w:rStyle w:val="StyleBoldUnderline"/>
          <w:highlight w:val="cyan"/>
        </w:rPr>
        <w:t>short sleeve" meetings were usually reserved for leaders of the US' dearest allies, such as Japan</w:t>
      </w:r>
      <w:r w:rsidRPr="0005493E">
        <w:rPr>
          <w:sz w:val="16"/>
        </w:rPr>
        <w:t xml:space="preserve"> (as in former Prime Minister Junichiro Koizumi) </w:t>
      </w:r>
      <w:r w:rsidRPr="00C4773F">
        <w:rPr>
          <w:rStyle w:val="StyleBoldUnderline"/>
          <w:highlight w:val="cyan"/>
        </w:rPr>
        <w:t>and the UK</w:t>
      </w:r>
      <w:r w:rsidRPr="0005493E">
        <w:rPr>
          <w:sz w:val="16"/>
        </w:rPr>
        <w:t xml:space="preserve"> (as in Prime Minister David Cameron).</w:t>
      </w:r>
      <w:r w:rsidR="0005493E" w:rsidRPr="0005493E">
        <w:rPr>
          <w:sz w:val="12"/>
        </w:rPr>
        <w:t>¶</w:t>
      </w:r>
      <w:r w:rsidR="0005493E" w:rsidRPr="0005493E">
        <w:rPr>
          <w:sz w:val="16"/>
        </w:rPr>
        <w:t xml:space="preserve"> </w:t>
      </w:r>
      <w:r w:rsidRPr="00C4773F">
        <w:rPr>
          <w:rStyle w:val="Emphasis"/>
          <w:highlight w:val="cyan"/>
        </w:rPr>
        <w:t>US efforts at constraining China's behaviour has prompted the latter to become even more determined to dominate adjacent waters</w:t>
      </w:r>
      <w:r w:rsidRPr="00916B6D">
        <w:rPr>
          <w:rStyle w:val="Emphasis"/>
        </w:rPr>
        <w:t xml:space="preserve">, </w:t>
      </w:r>
      <w:r w:rsidRPr="00C4773F">
        <w:rPr>
          <w:rStyle w:val="Emphasis"/>
          <w:highlight w:val="cyan"/>
        </w:rPr>
        <w:t>undermining freedom of overflight and navigation</w:t>
      </w:r>
      <w:r w:rsidRPr="00916B6D">
        <w:rPr>
          <w:rStyle w:val="Emphasis"/>
        </w:rPr>
        <w:t xml:space="preserve"> in a waterway that is pivotal to global commerce and energy transport.</w:t>
      </w:r>
      <w:r w:rsidR="0005493E" w:rsidRPr="0005493E">
        <w:rPr>
          <w:rStyle w:val="Emphasis"/>
          <w:b w:val="0"/>
          <w:sz w:val="12"/>
          <w:u w:val="none"/>
        </w:rPr>
        <w:t>¶</w:t>
      </w:r>
      <w:r w:rsidR="0005493E" w:rsidRPr="0005493E">
        <w:rPr>
          <w:sz w:val="16"/>
        </w:rPr>
        <w:t xml:space="preserve"> </w:t>
      </w:r>
      <w:r w:rsidR="0005493E" w:rsidRPr="0005493E">
        <w:rPr>
          <w:sz w:val="12"/>
        </w:rPr>
        <w:t>¶</w:t>
      </w:r>
      <w:r w:rsidR="0005493E" w:rsidRPr="0005493E">
        <w:rPr>
          <w:sz w:val="16"/>
        </w:rPr>
        <w:t xml:space="preserve"> </w:t>
      </w:r>
      <w:r w:rsidRPr="0005493E">
        <w:rPr>
          <w:sz w:val="16"/>
        </w:rPr>
        <w:t xml:space="preserve">Under his much-touted Pivot to Asia doctrine, </w:t>
      </w:r>
      <w:r w:rsidRPr="00C4773F">
        <w:rPr>
          <w:rStyle w:val="Emphasis"/>
          <w:highlight w:val="cyan"/>
        </w:rPr>
        <w:t>the Obama administration was determined to explore a more cooperative relationship</w:t>
      </w:r>
      <w:r w:rsidRPr="00916B6D">
        <w:rPr>
          <w:rStyle w:val="StyleBoldUnderline"/>
        </w:rPr>
        <w:t xml:space="preserve"> with China</w:t>
      </w:r>
      <w:r w:rsidRPr="0005493E">
        <w:rPr>
          <w:sz w:val="16"/>
        </w:rPr>
        <w:t xml:space="preserve">. </w:t>
      </w:r>
      <w:r w:rsidRPr="00916B6D">
        <w:rPr>
          <w:rStyle w:val="StyleBoldUnderline"/>
        </w:rPr>
        <w:t xml:space="preserve">In fact, </w:t>
      </w:r>
      <w:r w:rsidRPr="00C4773F">
        <w:rPr>
          <w:rStyle w:val="StyleBoldUnderline"/>
          <w:highlight w:val="cyan"/>
        </w:rPr>
        <w:t>Washington</w:t>
      </w:r>
      <w:r w:rsidRPr="00916B6D">
        <w:rPr>
          <w:rStyle w:val="StyleBoldUnderline"/>
        </w:rPr>
        <w:t xml:space="preserve"> explicitly </w:t>
      </w:r>
      <w:r w:rsidRPr="00C4773F">
        <w:rPr>
          <w:rStyle w:val="StyleBoldUnderline"/>
          <w:highlight w:val="cyan"/>
        </w:rPr>
        <w:t>framed its ties with Beijing as "the most important bilateral relationship in the world</w:t>
      </w:r>
      <w:r w:rsidRPr="00916B6D">
        <w:rPr>
          <w:rStyle w:val="StyleBoldUnderline"/>
        </w:rPr>
        <w:t>,"</w:t>
      </w:r>
      <w:r w:rsidRPr="0005493E">
        <w:rPr>
          <w:sz w:val="16"/>
        </w:rPr>
        <w:t xml:space="preserve"> </w:t>
      </w:r>
      <w:r w:rsidRPr="00890D58">
        <w:rPr>
          <w:rStyle w:val="StyleBoldUnderline"/>
          <w:highlight w:val="cyan"/>
        </w:rPr>
        <w:t>reiterating the necessity for robust engagement</w:t>
      </w:r>
      <w:r w:rsidRPr="00916B6D">
        <w:rPr>
          <w:rStyle w:val="StyleBoldUnderline"/>
        </w:rPr>
        <w:t xml:space="preserve"> with the rising superpower.</w:t>
      </w:r>
      <w:r w:rsidR="0005493E" w:rsidRPr="0005493E">
        <w:rPr>
          <w:rStyle w:val="StyleBoldUnderline"/>
          <w:sz w:val="12"/>
          <w:u w:val="none"/>
        </w:rPr>
        <w:t>¶</w:t>
      </w:r>
      <w:r w:rsidR="0005493E" w:rsidRPr="0005493E">
        <w:rPr>
          <w:sz w:val="16"/>
        </w:rPr>
        <w:t xml:space="preserve"> </w:t>
      </w:r>
      <w:r w:rsidRPr="00C4773F">
        <w:rPr>
          <w:rStyle w:val="Emphasis"/>
          <w:highlight w:val="cyan"/>
        </w:rPr>
        <w:t>Xi, however</w:t>
      </w:r>
      <w:r w:rsidRPr="00916B6D">
        <w:rPr>
          <w:rStyle w:val="Emphasis"/>
        </w:rPr>
        <w:t>, had other ideas</w:t>
      </w:r>
      <w:r w:rsidRPr="0005493E">
        <w:rPr>
          <w:sz w:val="16"/>
        </w:rPr>
        <w:t xml:space="preserve">. </w:t>
      </w:r>
      <w:r w:rsidRPr="00916B6D">
        <w:rPr>
          <w:rStyle w:val="Emphasis"/>
        </w:rPr>
        <w:t xml:space="preserve">He </w:t>
      </w:r>
      <w:r w:rsidRPr="00C4773F">
        <w:rPr>
          <w:rStyle w:val="Emphasis"/>
          <w:highlight w:val="cyan"/>
        </w:rPr>
        <w:t>interpreted the whole event as an implicit US recognition of China as its new peer in the Asia-Pacific theatre</w:t>
      </w:r>
      <w:r w:rsidRPr="0005493E">
        <w:rPr>
          <w:sz w:val="16"/>
        </w:rPr>
        <w:t xml:space="preserve">, calling for a "new type of great power relations". In light of China's insistence that the US should respect its "core interests" (PDF), including its territorial claims in adjacent waters, </w:t>
      </w:r>
      <w:r w:rsidRPr="00916B6D">
        <w:rPr>
          <w:rStyle w:val="StyleBoldUnderline"/>
        </w:rPr>
        <w:t>the statement was interpreted as a thinly-veiled demand for US non-interference in the South China Sea disputes.</w:t>
      </w:r>
      <w:r w:rsidR="0005493E" w:rsidRPr="0005493E">
        <w:rPr>
          <w:rStyle w:val="StyleBoldUnderline"/>
          <w:sz w:val="12"/>
          <w:u w:val="none"/>
        </w:rPr>
        <w:t>¶</w:t>
      </w:r>
      <w:r w:rsidR="0005493E" w:rsidRPr="0005493E">
        <w:rPr>
          <w:sz w:val="16"/>
        </w:rPr>
        <w:t xml:space="preserve"> </w:t>
      </w:r>
      <w:r w:rsidRPr="0005493E">
        <w:rPr>
          <w:sz w:val="16"/>
        </w:rPr>
        <w:t xml:space="preserve">In the following months, </w:t>
      </w:r>
      <w:r w:rsidRPr="00717B1D">
        <w:rPr>
          <w:rStyle w:val="StyleBoldUnderline"/>
          <w:highlight w:val="cyan"/>
        </w:rPr>
        <w:t>China pressed ahead with massive reclamation activities across disputed water</w:t>
      </w:r>
      <w:r w:rsidRPr="00916B6D">
        <w:rPr>
          <w:rStyle w:val="StyleBoldUnderline"/>
        </w:rPr>
        <w:t xml:space="preserve">s, transforming rocks and atolls into artificial islands and building a sprawling network of dual-purpose facilities and airstrips in both the Paracel and the Spratly island chains. It made </w:t>
      </w:r>
      <w:r w:rsidRPr="00717B1D">
        <w:rPr>
          <w:rStyle w:val="StyleBoldUnderline"/>
          <w:highlight w:val="cyan"/>
        </w:rPr>
        <w:t>Obama's engagement policy seem like an unequivocal failure</w:t>
      </w:r>
      <w:r w:rsidRPr="00717B1D">
        <w:rPr>
          <w:sz w:val="16"/>
          <w:highlight w:val="cyan"/>
        </w:rPr>
        <w:t>.</w:t>
      </w:r>
      <w:r w:rsidR="0005493E" w:rsidRPr="00717B1D">
        <w:rPr>
          <w:sz w:val="12"/>
          <w:highlight w:val="cyan"/>
        </w:rPr>
        <w:t>¶</w:t>
      </w:r>
      <w:r w:rsidR="0005493E" w:rsidRPr="0005493E">
        <w:rPr>
          <w:sz w:val="16"/>
        </w:rPr>
        <w:t xml:space="preserve"> </w:t>
      </w:r>
      <w:r w:rsidRPr="0005493E">
        <w:rPr>
          <w:sz w:val="16"/>
        </w:rPr>
        <w:t>Tit-for-tat showdown</w:t>
      </w:r>
      <w:r w:rsidR="0005493E" w:rsidRPr="0005493E">
        <w:rPr>
          <w:sz w:val="12"/>
        </w:rPr>
        <w:t>¶</w:t>
      </w:r>
      <w:r w:rsidR="0005493E" w:rsidRPr="0005493E">
        <w:rPr>
          <w:sz w:val="16"/>
        </w:rPr>
        <w:t xml:space="preserve"> </w:t>
      </w:r>
      <w:r w:rsidRPr="00717B1D">
        <w:rPr>
          <w:sz w:val="16"/>
          <w:highlight w:val="cyan"/>
        </w:rPr>
        <w:t>Astounded</w:t>
      </w:r>
      <w:r w:rsidRPr="0005493E">
        <w:rPr>
          <w:sz w:val="16"/>
        </w:rPr>
        <w:t xml:space="preserve"> by the sheer scale and speed of China's "revanchist" activities in disputed waters, </w:t>
      </w:r>
      <w:r w:rsidRPr="00717B1D">
        <w:rPr>
          <w:rStyle w:val="StyleBoldUnderline"/>
          <w:highlight w:val="cyan"/>
        </w:rPr>
        <w:t>the Obama administration switched to a more muscular approac</w:t>
      </w:r>
      <w:r w:rsidRPr="00916B6D">
        <w:rPr>
          <w:rStyle w:val="StyleBoldUnderline"/>
        </w:rPr>
        <w:t>h</w:t>
      </w:r>
      <w:r w:rsidRPr="0005493E">
        <w:rPr>
          <w:sz w:val="16"/>
        </w:rPr>
        <w:t xml:space="preserve">. On one hand, it began conducting Freedom of Navigation Operations (FONOPs) in the vicinity of Chinese-occupied land features in the South China Sea. </w:t>
      </w:r>
      <w:r w:rsidRPr="00717B1D">
        <w:rPr>
          <w:rStyle w:val="StyleBoldUnderline"/>
          <w:highlight w:val="cyan"/>
        </w:rPr>
        <w:t>The US began to deploy destroyers and advanced aircraft to challenge China's sovereignty claims</w:t>
      </w:r>
      <w:r w:rsidRPr="00916B6D">
        <w:rPr>
          <w:rStyle w:val="StyleBoldUnderline"/>
        </w:rPr>
        <w:t>.</w:t>
      </w:r>
      <w:r w:rsidR="0005493E" w:rsidRPr="0005493E">
        <w:rPr>
          <w:rStyle w:val="StyleBoldUnderline"/>
          <w:sz w:val="12"/>
          <w:u w:val="none"/>
        </w:rPr>
        <w:t>¶</w:t>
      </w:r>
      <w:r w:rsidR="0005493E" w:rsidRPr="0005493E">
        <w:rPr>
          <w:sz w:val="16"/>
        </w:rPr>
        <w:t xml:space="preserve"> </w:t>
      </w:r>
      <w:r w:rsidRPr="0005493E">
        <w:rPr>
          <w:sz w:val="16"/>
        </w:rPr>
        <w:t>INTERACTIVE: Islands row around China</w:t>
      </w:r>
      <w:r w:rsidR="0005493E" w:rsidRPr="0005493E">
        <w:rPr>
          <w:sz w:val="12"/>
        </w:rPr>
        <w:t>¶</w:t>
      </w:r>
      <w:r w:rsidR="0005493E" w:rsidRPr="0005493E">
        <w:rPr>
          <w:sz w:val="16"/>
        </w:rPr>
        <w:t xml:space="preserve"> </w:t>
      </w:r>
      <w:r w:rsidRPr="0005493E">
        <w:rPr>
          <w:sz w:val="16"/>
        </w:rPr>
        <w:t>Admiral Harry B Harris Jr, the commander of the US Pacific Command, effectively warned China by stating that "you will see more of them [FONOPs], and you will see them increasing in complexity and scope in areas of challenge". The latest operation was conducted in the Paracel chain of islands, which most likely prompted China to (once again) deploy the surface-to-air missile platform to the area.</w:t>
      </w:r>
      <w:r w:rsidR="0005493E" w:rsidRPr="0005493E">
        <w:rPr>
          <w:sz w:val="12"/>
        </w:rPr>
        <w:t>¶</w:t>
      </w:r>
      <w:r w:rsidR="0005493E" w:rsidRPr="0005493E">
        <w:rPr>
          <w:sz w:val="16"/>
        </w:rPr>
        <w:t xml:space="preserve"> </w:t>
      </w:r>
      <w:r w:rsidRPr="0005493E">
        <w:rPr>
          <w:sz w:val="16"/>
        </w:rPr>
        <w:t>The Obama administration, however, is primarily interested in mobilising a multilateral coalition against China. It has called upon major allies and partners such as Japan, Australia and India to contribute to freedom of navigation patrols in the South China Sea, with Japan's Maritime Self-Defense Force contemplating the prospects of joint-patrols close to Chinese-occupied land features.</w:t>
      </w:r>
      <w:r w:rsidR="0005493E" w:rsidRPr="0005493E">
        <w:rPr>
          <w:sz w:val="12"/>
        </w:rPr>
        <w:t>¶</w:t>
      </w:r>
      <w:r w:rsidR="0005493E" w:rsidRPr="0005493E">
        <w:rPr>
          <w:sz w:val="16"/>
        </w:rPr>
        <w:t xml:space="preserve"> </w:t>
      </w:r>
      <w:r w:rsidRPr="0005493E">
        <w:rPr>
          <w:sz w:val="16"/>
        </w:rPr>
        <w:t>OPINION: A Sino-American naval showdown in the South China Sea</w:t>
      </w:r>
      <w:r w:rsidR="0005493E" w:rsidRPr="0005493E">
        <w:rPr>
          <w:sz w:val="12"/>
        </w:rPr>
        <w:t>¶</w:t>
      </w:r>
      <w:r w:rsidR="0005493E" w:rsidRPr="0005493E">
        <w:rPr>
          <w:sz w:val="16"/>
        </w:rPr>
        <w:t xml:space="preserve"> </w:t>
      </w:r>
      <w:r w:rsidRPr="0005493E">
        <w:rPr>
          <w:sz w:val="16"/>
        </w:rPr>
        <w:t>To underscore the comprehensive nature of his engagement with Asia, Obama recently also hosted leaders of the Association of Southeast Asian Nations (ASEAN) at Sunnylands, where he managed to garner the support of regional states, including staunch Chinese allies like Cambodia and Laos, to sign a joint statement that implicitly criticised China's activities in disputed waters.</w:t>
      </w:r>
      <w:r w:rsidR="0005493E" w:rsidRPr="0005493E">
        <w:rPr>
          <w:sz w:val="12"/>
        </w:rPr>
        <w:t>¶</w:t>
      </w:r>
      <w:r w:rsidR="0005493E" w:rsidRPr="0005493E">
        <w:rPr>
          <w:sz w:val="16"/>
        </w:rPr>
        <w:t xml:space="preserve"> </w:t>
      </w:r>
      <w:r w:rsidRPr="0005493E">
        <w:rPr>
          <w:sz w:val="16"/>
        </w:rPr>
        <w:t>Together with the European Union, the US has also called on China to respect the (likely unfavourable) outcome of the Philippines' arbitration case against China vis-a-vis the maritime disputes. The US and its allies are optimistic that the Arbitral Tribunal at The Hague will rule against China's sweeping claims as well as increasingly aggressive posturing in the area.</w:t>
      </w:r>
      <w:r w:rsidR="0005493E" w:rsidRPr="0005493E">
        <w:rPr>
          <w:sz w:val="12"/>
        </w:rPr>
        <w:t>¶</w:t>
      </w:r>
      <w:r w:rsidR="0005493E" w:rsidRPr="0005493E">
        <w:rPr>
          <w:sz w:val="16"/>
        </w:rPr>
        <w:t xml:space="preserve"> </w:t>
      </w:r>
      <w:r w:rsidRPr="00916B6D">
        <w:rPr>
          <w:rStyle w:val="StyleBoldUnderline"/>
        </w:rPr>
        <w:t>The real fear, however, is that China will slowly move towards establishing an Air Defense Identification Zone across the whole South China Sea by deploying surface-to-air missiles and advanced military platforms to airstrips and facilities in the Paracels and the Spratlys.</w:t>
      </w:r>
      <w:r w:rsidR="0005493E" w:rsidRPr="0005493E">
        <w:rPr>
          <w:rStyle w:val="StyleBoldUnderline"/>
          <w:sz w:val="12"/>
          <w:u w:val="none"/>
        </w:rPr>
        <w:t>¶</w:t>
      </w:r>
      <w:r w:rsidR="0005493E" w:rsidRPr="0005493E">
        <w:rPr>
          <w:rStyle w:val="StyleBoldUnderline"/>
          <w:sz w:val="12"/>
        </w:rPr>
        <w:t xml:space="preserve"> </w:t>
      </w:r>
      <w:r w:rsidRPr="0005493E">
        <w:rPr>
          <w:sz w:val="16"/>
        </w:rPr>
        <w:t>Ironically, though, US efforts at constraining China's behaviour has prompted the latter to become even more determined to dominate adjacent waters, undermining freedom of overflight and navigation in a waterway that is pivotal to global commerce and energy transport.</w:t>
      </w:r>
      <w:r w:rsidR="0005493E" w:rsidRPr="0005493E">
        <w:rPr>
          <w:sz w:val="12"/>
        </w:rPr>
        <w:t>¶</w:t>
      </w:r>
      <w:r w:rsidR="0005493E" w:rsidRPr="0005493E">
        <w:rPr>
          <w:sz w:val="16"/>
        </w:rPr>
        <w:t xml:space="preserve"> </w:t>
      </w:r>
      <w:r w:rsidRPr="0005493E">
        <w:rPr>
          <w:sz w:val="16"/>
        </w:rPr>
        <w:t>Asia, the new centre of global economic gravity, seems to be sleepwalking into an all-out conflict.</w:t>
      </w:r>
    </w:p>
    <w:p w14:paraId="225762EE" w14:textId="487170A9" w:rsidR="008425C3" w:rsidRDefault="008425C3" w:rsidP="008425C3">
      <w:pPr>
        <w:pStyle w:val="Heading3"/>
      </w:pPr>
      <w:r>
        <w:t xml:space="preserve">Link – </w:t>
      </w:r>
      <w:r w:rsidR="00137EF2">
        <w:t>Cooperation/</w:t>
      </w:r>
      <w:r>
        <w:t>Diplomacy</w:t>
      </w:r>
      <w:r w:rsidR="00A41AF0">
        <w:t xml:space="preserve"> *</w:t>
      </w:r>
    </w:p>
    <w:p w14:paraId="04807987" w14:textId="7099ACEE" w:rsidR="00FF4591" w:rsidRDefault="0060271E" w:rsidP="00FF4591">
      <w:pPr>
        <w:pStyle w:val="Heading4"/>
      </w:pPr>
      <w:r>
        <w:t>D</w:t>
      </w:r>
      <w:r w:rsidR="00FF4591">
        <w:t xml:space="preserve">iplomacy </w:t>
      </w:r>
      <w:r w:rsidR="00E934D2">
        <w:t xml:space="preserve">and cooperation </w:t>
      </w:r>
      <w:r w:rsidR="00EC04DC">
        <w:t>leads to Chinese military aggression</w:t>
      </w:r>
      <w:r w:rsidR="00FF4591">
        <w:t xml:space="preserve"> </w:t>
      </w:r>
    </w:p>
    <w:p w14:paraId="5BC3886E" w14:textId="2E63FFCB" w:rsidR="00137EF2" w:rsidRPr="0018021D" w:rsidRDefault="00137EF2" w:rsidP="00137EF2">
      <w:pPr>
        <w:rPr>
          <w:rStyle w:val="StyleStyleBold12pt"/>
        </w:rPr>
      </w:pPr>
      <w:r w:rsidRPr="0018021D">
        <w:rPr>
          <w:rStyle w:val="StyleStyleBold12pt"/>
        </w:rPr>
        <w:t>Chang 11</w:t>
      </w:r>
    </w:p>
    <w:p w14:paraId="43FBF752" w14:textId="22AFC828" w:rsidR="007B0F30" w:rsidRPr="007B0F30" w:rsidRDefault="002C1081" w:rsidP="007B0F30">
      <w:r>
        <w:t>[</w:t>
      </w:r>
      <w:r w:rsidR="007B0F30">
        <w:t xml:space="preserve">Gordon G Chang, </w:t>
      </w:r>
      <w:r w:rsidRPr="002C1081">
        <w:t>lawyer and author, Cornell Law School Graduate</w:t>
      </w:r>
      <w:r>
        <w:t>, “</w:t>
      </w:r>
      <w:r w:rsidR="007B0F30" w:rsidRPr="007B0F30">
        <w:t>Biden's Trip to China Makes U.S. Look Weak, Not Strong</w:t>
      </w:r>
      <w:r>
        <w:t xml:space="preserve">”, </w:t>
      </w:r>
      <w:r w:rsidRPr="002C1081">
        <w:t>http://www.foxnews.com/opinion/2011/08/18/bidens-trip-to-china-makes-us-look-weak-not-strong.html</w:t>
      </w:r>
      <w:r>
        <w:t>, Accessed June 30 2016, A.H]</w:t>
      </w:r>
    </w:p>
    <w:p w14:paraId="19CE3442" w14:textId="7C32DE18" w:rsidR="00FF4591" w:rsidRPr="00FF4591" w:rsidRDefault="00FF4591" w:rsidP="00FF4591">
      <w:pPr>
        <w:rPr>
          <w:rStyle w:val="Emphasis"/>
        </w:rPr>
      </w:pPr>
      <w:r w:rsidRPr="00735D70">
        <w:rPr>
          <w:sz w:val="16"/>
        </w:rPr>
        <w:t>“Fifty years from now, 100 years from now, historians and scholars will judge us based upon whether or not we’re able to establish a strong, permanent and friendly working relationship,” Vice President Joe Biden said today in Beijing, speaking to his Chinese counterpart, Xi Jinping. “There’s no more important relationship that we need to establish on the part of the United States than a close relationship with China.”</w:t>
      </w:r>
      <w:r w:rsidR="00735D70" w:rsidRPr="00735D70">
        <w:rPr>
          <w:sz w:val="12"/>
        </w:rPr>
        <w:t>¶</w:t>
      </w:r>
      <w:r w:rsidR="00735D70" w:rsidRPr="00735D70">
        <w:rPr>
          <w:sz w:val="16"/>
        </w:rPr>
        <w:t xml:space="preserve"> </w:t>
      </w:r>
      <w:r w:rsidRPr="00735D70">
        <w:rPr>
          <w:sz w:val="16"/>
        </w:rPr>
        <w:t xml:space="preserve">Wrong on all accounts, Mr. Vice President. </w:t>
      </w:r>
      <w:r w:rsidR="00735D70" w:rsidRPr="00735D70">
        <w:rPr>
          <w:sz w:val="12"/>
        </w:rPr>
        <w:t>¶</w:t>
      </w:r>
      <w:r w:rsidR="00735D70" w:rsidRPr="00735D70">
        <w:rPr>
          <w:sz w:val="16"/>
        </w:rPr>
        <w:t xml:space="preserve"> </w:t>
      </w:r>
      <w:r w:rsidRPr="00735D70">
        <w:rPr>
          <w:sz w:val="16"/>
        </w:rPr>
        <w:t>Historians and scholars will judge the United States on whether it was able to maintain the post-war liberal, international system that led to global prosperity and general peace. This means the most important relationships we need to establish—at this moment and all others—are those with countries that share our goals. And, in any event</w:t>
      </w:r>
      <w:r w:rsidRPr="00FF4591">
        <w:rPr>
          <w:rStyle w:val="StyleBoldUnderline"/>
        </w:rPr>
        <w:t xml:space="preserve">, </w:t>
      </w:r>
      <w:r w:rsidRPr="00A41AF0">
        <w:rPr>
          <w:rStyle w:val="StyleBoldUnderline"/>
          <w:highlight w:val="cyan"/>
        </w:rPr>
        <w:t>telling the Chinese how important they are is just feeding their already-too-big sense of self-importance</w:t>
      </w:r>
      <w:r w:rsidRPr="00735D70">
        <w:rPr>
          <w:sz w:val="16"/>
        </w:rPr>
        <w:t>.</w:t>
      </w:r>
      <w:r w:rsidR="00735D70" w:rsidRPr="00735D70">
        <w:rPr>
          <w:sz w:val="12"/>
        </w:rPr>
        <w:t>¶</w:t>
      </w:r>
      <w:r w:rsidR="00735D70" w:rsidRPr="00735D70">
        <w:rPr>
          <w:sz w:val="16"/>
        </w:rPr>
        <w:t xml:space="preserve"> </w:t>
      </w:r>
      <w:r w:rsidRPr="00735D70">
        <w:rPr>
          <w:sz w:val="16"/>
        </w:rPr>
        <w:t xml:space="preserve">The history of the Obama administration’s relationships with China demonstrates its well-meaning </w:t>
      </w:r>
      <w:r w:rsidRPr="00A41AF0">
        <w:rPr>
          <w:rStyle w:val="Emphasis"/>
          <w:highlight w:val="cyan"/>
        </w:rPr>
        <w:t>diplomacy has been counterproductive</w:t>
      </w:r>
      <w:r w:rsidRPr="00735D70">
        <w:rPr>
          <w:sz w:val="16"/>
        </w:rPr>
        <w:t xml:space="preserve">. The president, like most Americans, has assumed the Chinese reciprocate gestures of friendship, but throughout his administration they have generally refused to do so. In fact, in the last two years </w:t>
      </w:r>
      <w:r w:rsidRPr="00A41AF0">
        <w:rPr>
          <w:rStyle w:val="StyleBoldUnderline"/>
          <w:highlight w:val="cyan"/>
        </w:rPr>
        <w:t>Washington’s efforts to establish cooperative ties have directly led to Beijing’s belligerent acts.</w:t>
      </w:r>
      <w:r w:rsidR="00735D70" w:rsidRPr="00A41AF0">
        <w:rPr>
          <w:rStyle w:val="StyleBoldUnderline"/>
          <w:sz w:val="12"/>
          <w:highlight w:val="cyan"/>
          <w:u w:val="none"/>
        </w:rPr>
        <w:t>¶</w:t>
      </w:r>
      <w:r w:rsidR="00735D70" w:rsidRPr="00735D70">
        <w:rPr>
          <w:sz w:val="16"/>
        </w:rPr>
        <w:t xml:space="preserve"> </w:t>
      </w:r>
      <w:r w:rsidRPr="00735D70">
        <w:rPr>
          <w:sz w:val="16"/>
        </w:rPr>
        <w:t xml:space="preserve">Let’s replay the videotape. The </w:t>
      </w:r>
      <w:r w:rsidRPr="00A41AF0">
        <w:rPr>
          <w:rStyle w:val="StyleBoldUnderline"/>
          <w:highlight w:val="cyan"/>
        </w:rPr>
        <w:t>Obama</w:t>
      </w:r>
      <w:r w:rsidRPr="00735D70">
        <w:rPr>
          <w:sz w:val="16"/>
        </w:rPr>
        <w:t xml:space="preserve"> administration </w:t>
      </w:r>
      <w:r w:rsidRPr="00A41AF0">
        <w:rPr>
          <w:rStyle w:val="StyleBoldUnderline"/>
          <w:highlight w:val="cyan"/>
        </w:rPr>
        <w:t>came into office wanting to put relations on a better basis</w:t>
      </w:r>
      <w:r w:rsidRPr="00A41AF0">
        <w:rPr>
          <w:sz w:val="16"/>
          <w:highlight w:val="cyan"/>
        </w:rPr>
        <w:t xml:space="preserve"> </w:t>
      </w:r>
      <w:r w:rsidRPr="00A41AF0">
        <w:rPr>
          <w:rStyle w:val="StyleBoldUnderline"/>
          <w:highlight w:val="cyan"/>
        </w:rPr>
        <w:t>by placating Beijing</w:t>
      </w:r>
      <w:r w:rsidRPr="00735D70">
        <w:rPr>
          <w:sz w:val="16"/>
        </w:rPr>
        <w:t xml:space="preserve">. Secretary of State Hillary Clinton started off the effort in February 2009 by stating that the United States would not let human rights get in the way of more important matters. Chinese leaders were reportedly overjoyed with her remarks. As one Beijing-based analyst reported, Beijing officials were “ecstatic” because her </w:t>
      </w:r>
      <w:r w:rsidRPr="00A41AF0">
        <w:rPr>
          <w:rStyle w:val="StyleBoldUnderline"/>
          <w:highlight w:val="cyan"/>
        </w:rPr>
        <w:t>comments</w:t>
      </w:r>
      <w:r w:rsidRPr="00A41AF0">
        <w:rPr>
          <w:sz w:val="16"/>
          <w:highlight w:val="cyan"/>
        </w:rPr>
        <w:t xml:space="preserve"> </w:t>
      </w:r>
      <w:r w:rsidRPr="00A41AF0">
        <w:rPr>
          <w:rStyle w:val="StyleBoldUnderline"/>
          <w:highlight w:val="cyan"/>
        </w:rPr>
        <w:t>confirmed</w:t>
      </w:r>
      <w:r w:rsidRPr="00A41AF0">
        <w:rPr>
          <w:sz w:val="16"/>
          <w:highlight w:val="cyan"/>
        </w:rPr>
        <w:t xml:space="preserve"> </w:t>
      </w:r>
      <w:r w:rsidRPr="00A41AF0">
        <w:rPr>
          <w:rStyle w:val="StyleBoldUnderline"/>
          <w:highlight w:val="cyan"/>
        </w:rPr>
        <w:t>in their minds that America “had finally succumbed to a full kowtow”</w:t>
      </w:r>
      <w:r w:rsidRPr="00FF4591">
        <w:rPr>
          <w:rStyle w:val="StyleBoldUnderline"/>
        </w:rPr>
        <w:t xml:space="preserve"> to China.</w:t>
      </w:r>
      <w:r w:rsidR="00735D70" w:rsidRPr="00735D70">
        <w:rPr>
          <w:rStyle w:val="StyleBoldUnderline"/>
          <w:sz w:val="12"/>
          <w:u w:val="none"/>
        </w:rPr>
        <w:t>¶</w:t>
      </w:r>
      <w:r w:rsidR="00735D70" w:rsidRPr="00735D70">
        <w:rPr>
          <w:sz w:val="16"/>
        </w:rPr>
        <w:t xml:space="preserve"> </w:t>
      </w:r>
      <w:r w:rsidRPr="00735D70">
        <w:rPr>
          <w:sz w:val="16"/>
        </w:rPr>
        <w:t xml:space="preserve">We didn’t have to wait long to see the fundamental error of Secretary Clinton’s approach. </w:t>
      </w:r>
      <w:r w:rsidRPr="00A41AF0">
        <w:rPr>
          <w:rStyle w:val="StyleBoldUnderline"/>
          <w:highlight w:val="cyan"/>
        </w:rPr>
        <w:t>In the following month, Chinese military planes and naval and civilian craft interfered with two unarmed U.S. Navy reconnaissance vessel</w:t>
      </w:r>
      <w:r w:rsidRPr="00735D70">
        <w:rPr>
          <w:sz w:val="16"/>
        </w:rPr>
        <w:t>s—the Impeccable and the Victorious—in international waters in the South China and Yellow Seas. In one of those incidents</w:t>
      </w:r>
      <w:r w:rsidRPr="00FF4591">
        <w:rPr>
          <w:rStyle w:val="Emphasis"/>
        </w:rPr>
        <w:t xml:space="preserve">, </w:t>
      </w:r>
      <w:r w:rsidRPr="00A41AF0">
        <w:rPr>
          <w:rStyle w:val="Emphasis"/>
          <w:highlight w:val="cyan"/>
        </w:rPr>
        <w:t>the harassment was so serious that it constituted an attack on the U</w:t>
      </w:r>
      <w:r w:rsidRPr="00FF4591">
        <w:rPr>
          <w:rStyle w:val="Emphasis"/>
        </w:rPr>
        <w:t xml:space="preserve">nited </w:t>
      </w:r>
      <w:r w:rsidRPr="00A41AF0">
        <w:rPr>
          <w:rStyle w:val="Emphasis"/>
          <w:highlight w:val="cyan"/>
        </w:rPr>
        <w:t>S</w:t>
      </w:r>
      <w:r w:rsidRPr="00FF4591">
        <w:rPr>
          <w:rStyle w:val="Emphasis"/>
        </w:rPr>
        <w:t xml:space="preserve">tates—in other words, </w:t>
      </w:r>
      <w:r w:rsidRPr="00A41AF0">
        <w:rPr>
          <w:rStyle w:val="Emphasis"/>
          <w:highlight w:val="cyan"/>
        </w:rPr>
        <w:t>an act of war.</w:t>
      </w:r>
      <w:r w:rsidR="00735D70" w:rsidRPr="00A41AF0">
        <w:rPr>
          <w:rStyle w:val="Emphasis"/>
          <w:b w:val="0"/>
          <w:sz w:val="12"/>
          <w:highlight w:val="cyan"/>
          <w:u w:val="none"/>
        </w:rPr>
        <w:t>¶</w:t>
      </w:r>
      <w:r w:rsidR="00735D70" w:rsidRPr="00735D70">
        <w:rPr>
          <w:sz w:val="16"/>
        </w:rPr>
        <w:t xml:space="preserve"> </w:t>
      </w:r>
      <w:r w:rsidRPr="00735D70">
        <w:rPr>
          <w:sz w:val="16"/>
        </w:rPr>
        <w:t>Despite the provocation, all President Obama and Secretary Clinton did was to issue mild statements when Chinese Foreign Minister Yang Jiechi visited Washington. Incredibly, in the following month they sent our top naval officer and a destroyer to celebrate the 60th anniversary of the founding of the Chinese navy. That show of friendship was another mistake. In May, the Chinese again harassed the Victorious in the Yellow Sea.</w:t>
      </w:r>
      <w:r w:rsidR="00735D70" w:rsidRPr="00735D70">
        <w:rPr>
          <w:sz w:val="12"/>
        </w:rPr>
        <w:t>¶</w:t>
      </w:r>
      <w:r w:rsidR="00735D70" w:rsidRPr="00735D70">
        <w:rPr>
          <w:sz w:val="16"/>
        </w:rPr>
        <w:t xml:space="preserve"> </w:t>
      </w:r>
      <w:r w:rsidRPr="00735D70">
        <w:rPr>
          <w:sz w:val="16"/>
        </w:rPr>
        <w:t xml:space="preserve">The Obama administration, unfortunately, did not learn. </w:t>
      </w:r>
      <w:r w:rsidR="00735D70" w:rsidRPr="00735D70">
        <w:rPr>
          <w:sz w:val="12"/>
        </w:rPr>
        <w:t>¶</w:t>
      </w:r>
      <w:r w:rsidR="00735D70" w:rsidRPr="00735D70">
        <w:rPr>
          <w:sz w:val="16"/>
        </w:rPr>
        <w:t xml:space="preserve"> </w:t>
      </w:r>
      <w:r w:rsidRPr="00735D70">
        <w:rPr>
          <w:sz w:val="16"/>
        </w:rPr>
        <w:t xml:space="preserve">Just days before the president’s November 2009 trip to Beijing, </w:t>
      </w:r>
      <w:r w:rsidRPr="00FF4591">
        <w:rPr>
          <w:rStyle w:val="StyleBoldUnderline"/>
        </w:rPr>
        <w:t>Jeffrey Bader, then the top Asia official on the National Security Council, publicly said the United States could not solve any of the world’s great problems without China’s cooperation.</w:t>
      </w:r>
      <w:r w:rsidR="00735D70" w:rsidRPr="00735D70">
        <w:rPr>
          <w:rStyle w:val="StyleBoldUnderline"/>
          <w:sz w:val="12"/>
          <w:u w:val="none"/>
        </w:rPr>
        <w:t>¶</w:t>
      </w:r>
      <w:r w:rsidR="00735D70" w:rsidRPr="00735D70">
        <w:rPr>
          <w:sz w:val="16"/>
        </w:rPr>
        <w:t xml:space="preserve"> </w:t>
      </w:r>
      <w:r w:rsidRPr="00FF4591">
        <w:rPr>
          <w:rStyle w:val="StyleBoldUnderline"/>
        </w:rPr>
        <w:t>Obama’s trip to China turned out to be a debacle because the Chinese evidently thought that, after Bader’s comments, they had a veto over American foreign policy</w:t>
      </w:r>
      <w:r w:rsidRPr="00735D70">
        <w:rPr>
          <w:sz w:val="16"/>
        </w:rPr>
        <w:t xml:space="preserve">. Not surprisingly, the summit marked the beginning of a period of Beijing’s belligerence and hostility. </w:t>
      </w:r>
      <w:r w:rsidRPr="00FF4591">
        <w:rPr>
          <w:rStyle w:val="StyleBoldUnderline"/>
        </w:rPr>
        <w:t>During this period, not only did China’s civilian leaders openly work to undermine American interests—something they are continuing to do—its flag officers and senior colonels publicly talked about fighting a war against the United States in the near future.</w:t>
      </w:r>
      <w:r w:rsidR="00735D70" w:rsidRPr="00735D70">
        <w:rPr>
          <w:rStyle w:val="StyleBoldUnderline"/>
          <w:sz w:val="12"/>
          <w:u w:val="none"/>
        </w:rPr>
        <w:t>¶</w:t>
      </w:r>
      <w:r w:rsidR="00735D70" w:rsidRPr="00735D70">
        <w:rPr>
          <w:sz w:val="16"/>
        </w:rPr>
        <w:t xml:space="preserve"> </w:t>
      </w:r>
      <w:r w:rsidRPr="00A41AF0">
        <w:rPr>
          <w:rStyle w:val="Emphasis"/>
          <w:highlight w:val="cyan"/>
        </w:rPr>
        <w:t>The ruthlessly pragmatic Chinese respect strength and despise weakness</w:t>
      </w:r>
      <w:r w:rsidRPr="00735D70">
        <w:rPr>
          <w:sz w:val="16"/>
        </w:rPr>
        <w:t>. Biden, by going to Beijing before Xi Jinping came here, looks like a supplicant, something state media is already playing up. Who travels first is significant in Chinese eyes. President Obama went to Beijing before President Hu Jintao visited Washington, by the way.</w:t>
      </w:r>
      <w:r w:rsidR="00735D70" w:rsidRPr="00735D70">
        <w:rPr>
          <w:sz w:val="12"/>
        </w:rPr>
        <w:t>¶</w:t>
      </w:r>
      <w:r w:rsidR="00735D70" w:rsidRPr="00735D70">
        <w:rPr>
          <w:sz w:val="16"/>
        </w:rPr>
        <w:t xml:space="preserve"> </w:t>
      </w:r>
      <w:r w:rsidRPr="00735D70">
        <w:rPr>
          <w:sz w:val="16"/>
        </w:rPr>
        <w:t>Although we don’t realize it, the Chinese need us much more than we need them. Last year, 149.2% of China’s overall trade surplus related to sales to the United States. Moreover, we don’t require Chinese money to finance our debt because there are already too many lenders around the world willing to buy Treasury securities. We saw that even on the first trading day after Standard &amp; Poor’s downgrade of federal government debt, when global investors snapped up Treasuries along with gold and Swiss Francs.</w:t>
      </w:r>
      <w:r w:rsidR="00735D70" w:rsidRPr="00735D70">
        <w:rPr>
          <w:sz w:val="12"/>
        </w:rPr>
        <w:t>¶</w:t>
      </w:r>
      <w:r w:rsidR="00735D70" w:rsidRPr="00735D70">
        <w:rPr>
          <w:sz w:val="16"/>
        </w:rPr>
        <w:t xml:space="preserve"> </w:t>
      </w:r>
      <w:r w:rsidRPr="00FF4591">
        <w:rPr>
          <w:rStyle w:val="Emphasis"/>
        </w:rPr>
        <w:t xml:space="preserve">So </w:t>
      </w:r>
      <w:r w:rsidRPr="00A41AF0">
        <w:rPr>
          <w:rStyle w:val="Emphasis"/>
          <w:highlight w:val="cyan"/>
        </w:rPr>
        <w:t>instead of going to Beijing</w:t>
      </w:r>
      <w:r w:rsidRPr="00FF4591">
        <w:rPr>
          <w:rStyle w:val="Emphasis"/>
        </w:rPr>
        <w:t xml:space="preserve">, </w:t>
      </w:r>
      <w:r w:rsidRPr="00A41AF0">
        <w:rPr>
          <w:rStyle w:val="Emphasis"/>
          <w:highlight w:val="cyan"/>
        </w:rPr>
        <w:t>we should insist on Chinese leaders coming to Washington</w:t>
      </w:r>
      <w:r w:rsidRPr="00735D70">
        <w:rPr>
          <w:sz w:val="16"/>
        </w:rPr>
        <w:t xml:space="preserve"> </w:t>
      </w:r>
      <w:r w:rsidRPr="00FF4591">
        <w:rPr>
          <w:rStyle w:val="StyleBoldUnderline"/>
        </w:rPr>
        <w:t>to explain their predatory trade tactics, their attempts to deny freedom of navigation, their proliferation of nuclear weapons technology to Iran and North Korea, and their unprecedented cyber-attacks on our networks, among other irresponsible acts.</w:t>
      </w:r>
      <w:r w:rsidR="00735D70" w:rsidRPr="00735D70">
        <w:rPr>
          <w:sz w:val="12"/>
        </w:rPr>
        <w:t>¶</w:t>
      </w:r>
      <w:r w:rsidR="00735D70" w:rsidRPr="00735D70">
        <w:rPr>
          <w:sz w:val="16"/>
        </w:rPr>
        <w:t xml:space="preserve"> </w:t>
      </w:r>
      <w:r w:rsidRPr="00A41AF0">
        <w:rPr>
          <w:rStyle w:val="Emphasis"/>
          <w:highlight w:val="cyan"/>
        </w:rPr>
        <w:t>The Chinese just laugh at us when we talk about good relations while they engage in unacceptable behavior</w:t>
      </w:r>
      <w:r w:rsidRPr="00735D70">
        <w:rPr>
          <w:sz w:val="16"/>
        </w:rPr>
        <w:t xml:space="preserve">. We need to think like they do and realize </w:t>
      </w:r>
      <w:r w:rsidRPr="00A41AF0">
        <w:rPr>
          <w:sz w:val="16"/>
          <w:highlight w:val="cyan"/>
        </w:rPr>
        <w:t xml:space="preserve">that </w:t>
      </w:r>
      <w:r w:rsidRPr="00A41AF0">
        <w:rPr>
          <w:rStyle w:val="Emphasis"/>
          <w:highlight w:val="cyan"/>
        </w:rPr>
        <w:t>less diplomacy would work better than more diplomacy a</w:t>
      </w:r>
      <w:r w:rsidRPr="00FF4591">
        <w:rPr>
          <w:rStyle w:val="Emphasis"/>
        </w:rPr>
        <w:t>t this time.</w:t>
      </w:r>
    </w:p>
    <w:p w14:paraId="54CBB567" w14:textId="7270F3BB" w:rsidR="00DD69FB" w:rsidRPr="00DD69FB" w:rsidRDefault="00992B6C" w:rsidP="00992B6C">
      <w:pPr>
        <w:pStyle w:val="Heading4"/>
      </w:pPr>
      <w:r>
        <w:t>Diplomacy sends the signal we are not willing to stand up to China</w:t>
      </w:r>
    </w:p>
    <w:p w14:paraId="2A7A9B03" w14:textId="77777777" w:rsidR="00DD69FB" w:rsidRPr="00992B6C" w:rsidRDefault="00DD69FB" w:rsidP="00DD69FB">
      <w:pPr>
        <w:rPr>
          <w:rStyle w:val="StyleStyleBold12pt"/>
        </w:rPr>
      </w:pPr>
      <w:r w:rsidRPr="00992B6C">
        <w:rPr>
          <w:rStyle w:val="StyleStyleBold12pt"/>
        </w:rPr>
        <w:t>Gaffney 15</w:t>
      </w:r>
    </w:p>
    <w:p w14:paraId="1CAB56EE" w14:textId="7769E296" w:rsidR="00DD69FB" w:rsidRPr="00B655F6" w:rsidRDefault="00B655F6" w:rsidP="00B655F6">
      <w:pPr>
        <w:rPr>
          <w:sz w:val="18"/>
          <w:szCs w:val="18"/>
        </w:rPr>
      </w:pPr>
      <w:r w:rsidRPr="00B655F6">
        <w:rPr>
          <w:sz w:val="18"/>
          <w:szCs w:val="18"/>
        </w:rPr>
        <w:t>[</w:t>
      </w:r>
      <w:r w:rsidR="00DD69FB" w:rsidRPr="00B655F6">
        <w:rPr>
          <w:sz w:val="18"/>
          <w:szCs w:val="18"/>
        </w:rPr>
        <w:t>Frank, 9/30/15, Founder and President of the Center for Security Policy in Washington, D.C. formerly Assistant Secretary of Defense for International Security Policy during the Reagan Administration, following four years of service as the Deputy Assistant Secretary of Defense for Nuclear Forces and Arms Control Policy. Previously, he was a professional staff member on the Senate Armed Services Committee under the chairmanship of the late Senator John Tower, and a national security legislative aide to th</w:t>
      </w:r>
      <w:r w:rsidRPr="00B655F6">
        <w:rPr>
          <w:sz w:val="18"/>
          <w:szCs w:val="18"/>
        </w:rPr>
        <w:t>e late Senator Henry M. Jackson, “The message Obama must send to Xi and China”¶ http://www.centerforsecuritypolicy.org/2015/09/30/the-message-obama-must-send-to-xi-and-china/, Accessed June 28 2016, A.H]</w:t>
      </w:r>
    </w:p>
    <w:p w14:paraId="345AA7B4" w14:textId="32AA57C4" w:rsidR="008425C3" w:rsidRDefault="008425C3" w:rsidP="008425C3">
      <w:pPr>
        <w:rPr>
          <w:rStyle w:val="Emphasis"/>
        </w:rPr>
      </w:pPr>
      <w:r w:rsidRPr="00DD69FB">
        <w:rPr>
          <w:sz w:val="16"/>
        </w:rPr>
        <w:t>Xi Jinping, the dictator of Communist China in his role as leader of its party and its military wing, the People’s Liberation Army, is being rewarded by President Obama this week for his escalating aggression with a state visit.</w:t>
      </w:r>
      <w:r w:rsidR="00DD69FB" w:rsidRPr="00DD69FB">
        <w:rPr>
          <w:sz w:val="12"/>
        </w:rPr>
        <w:t>¶</w:t>
      </w:r>
      <w:r w:rsidR="00DD69FB" w:rsidRPr="00DD69FB">
        <w:rPr>
          <w:sz w:val="16"/>
        </w:rPr>
        <w:t xml:space="preserve"> </w:t>
      </w:r>
      <w:r w:rsidRPr="00DD69FB">
        <w:rPr>
          <w:sz w:val="16"/>
        </w:rPr>
        <w:t>China’s state media have been full of articles, some written by pro-Beijing American “China hands,” admonishing America that nothing is more important than maintaining stable bilateral relations.</w:t>
      </w:r>
      <w:r w:rsidR="00DD69FB" w:rsidRPr="00DD69FB">
        <w:rPr>
          <w:sz w:val="16"/>
        </w:rPr>
        <w:t xml:space="preserve"> </w:t>
      </w:r>
      <w:r w:rsidRPr="00DD69FB">
        <w:rPr>
          <w:sz w:val="16"/>
        </w:rPr>
        <w:t>In other words, we should continue to ignore the fact that Chinese goals increasingly threaten America’s interests and security.</w:t>
      </w:r>
      <w:r w:rsidR="00DD69FB" w:rsidRPr="00DD69FB">
        <w:rPr>
          <w:sz w:val="12"/>
        </w:rPr>
        <w:t>¶</w:t>
      </w:r>
      <w:r w:rsidR="00DD69FB" w:rsidRPr="00DD69FB">
        <w:rPr>
          <w:sz w:val="16"/>
        </w:rPr>
        <w:t xml:space="preserve"> </w:t>
      </w:r>
      <w:r w:rsidRPr="0049346D">
        <w:rPr>
          <w:rStyle w:val="StyleBoldUnderline"/>
          <w:highlight w:val="cyan"/>
        </w:rPr>
        <w:t>This “business uber alles” approach</w:t>
      </w:r>
      <w:r w:rsidRPr="008425C3">
        <w:rPr>
          <w:rStyle w:val="StyleBoldUnderline"/>
        </w:rPr>
        <w:t xml:space="preserve"> has governed US-China relations for the last 25 years.</w:t>
      </w:r>
      <w:r w:rsidR="00DD69FB">
        <w:rPr>
          <w:rStyle w:val="StyleBoldUnderline"/>
        </w:rPr>
        <w:t xml:space="preserve"> </w:t>
      </w:r>
      <w:r w:rsidRPr="008425C3">
        <w:rPr>
          <w:rStyle w:val="StyleBoldUnderline"/>
        </w:rPr>
        <w:t xml:space="preserve">It </w:t>
      </w:r>
      <w:r w:rsidRPr="0049346D">
        <w:rPr>
          <w:rStyle w:val="StyleBoldUnderline"/>
          <w:highlight w:val="cyan"/>
        </w:rPr>
        <w:t>must stop, unless American leaders today wish to condemn our children to future wars with China</w:t>
      </w:r>
      <w:r w:rsidRPr="008425C3">
        <w:rPr>
          <w:rStyle w:val="StyleBoldUnderline"/>
        </w:rPr>
        <w:t>.</w:t>
      </w:r>
      <w:r w:rsidR="00DD69FB" w:rsidRPr="00DD69FB">
        <w:rPr>
          <w:rStyle w:val="StyleBoldUnderline"/>
          <w:sz w:val="12"/>
          <w:u w:val="none"/>
        </w:rPr>
        <w:t>¶</w:t>
      </w:r>
      <w:r w:rsidR="00DD69FB" w:rsidRPr="00DD69FB">
        <w:rPr>
          <w:sz w:val="16"/>
        </w:rPr>
        <w:t xml:space="preserve"> </w:t>
      </w:r>
      <w:r w:rsidRPr="00DD69FB">
        <w:rPr>
          <w:sz w:val="16"/>
        </w:rPr>
        <w:t>Let’s be clear:</w:t>
      </w:r>
      <w:r w:rsidR="00DD69FB" w:rsidRPr="00DD69FB">
        <w:rPr>
          <w:sz w:val="16"/>
        </w:rPr>
        <w:t xml:space="preserve"> </w:t>
      </w:r>
      <w:r w:rsidRPr="0049346D">
        <w:rPr>
          <w:rStyle w:val="Emphasis"/>
          <w:highlight w:val="cyan"/>
        </w:rPr>
        <w:t>China’s highes</w:t>
      </w:r>
      <w:r w:rsidRPr="008425C3">
        <w:rPr>
          <w:rStyle w:val="Emphasis"/>
        </w:rPr>
        <w:t xml:space="preserve">t priority </w:t>
      </w:r>
      <w:r w:rsidRPr="0049346D">
        <w:rPr>
          <w:rStyle w:val="Emphasis"/>
          <w:highlight w:val="cyan"/>
        </w:rPr>
        <w:t>goal is to end American political/strategic leadership</w:t>
      </w:r>
      <w:r w:rsidRPr="008425C3">
        <w:rPr>
          <w:rStyle w:val="Emphasis"/>
        </w:rPr>
        <w:t xml:space="preserve"> in Asia and to force Asian democracies and U.S. allies to subordinate their security to Chinese hegemony and dictates</w:t>
      </w:r>
      <w:r w:rsidRPr="00DD69FB">
        <w:rPr>
          <w:sz w:val="16"/>
        </w:rPr>
        <w:t>.</w:t>
      </w:r>
      <w:r w:rsidR="00DD69FB" w:rsidRPr="00DD69FB">
        <w:rPr>
          <w:sz w:val="16"/>
        </w:rPr>
        <w:t xml:space="preserve"> </w:t>
      </w:r>
      <w:r w:rsidRPr="00DD69FB">
        <w:rPr>
          <w:sz w:val="16"/>
        </w:rPr>
        <w:t>Its specific objectives include the termination in the near-term of democracy on Taiwan and the end of U.S. defense treaties with and presence in Japan, South Korea, the Philippines and Australia.</w:t>
      </w:r>
      <w:r w:rsidR="00DD69FB" w:rsidRPr="00DD69FB">
        <w:rPr>
          <w:sz w:val="12"/>
        </w:rPr>
        <w:t>¶</w:t>
      </w:r>
      <w:r w:rsidR="00DD69FB" w:rsidRPr="00DD69FB">
        <w:rPr>
          <w:sz w:val="16"/>
        </w:rPr>
        <w:t xml:space="preserve"> </w:t>
      </w:r>
      <w:r w:rsidRPr="0049346D">
        <w:rPr>
          <w:rStyle w:val="StyleBoldUnderline"/>
          <w:highlight w:val="cyan"/>
        </w:rPr>
        <w:t>It is absolutely imperative that Xi</w:t>
      </w:r>
      <w:r w:rsidRPr="008425C3">
        <w:rPr>
          <w:rStyle w:val="StyleBoldUnderline"/>
        </w:rPr>
        <w:t xml:space="preserve"> </w:t>
      </w:r>
      <w:r w:rsidRPr="0049346D">
        <w:rPr>
          <w:rStyle w:val="StyleBoldUnderline"/>
          <w:highlight w:val="cyan"/>
        </w:rPr>
        <w:t>comes away</w:t>
      </w:r>
      <w:r w:rsidRPr="008425C3">
        <w:rPr>
          <w:rStyle w:val="StyleBoldUnderline"/>
        </w:rPr>
        <w:t xml:space="preserve"> from his time here </w:t>
      </w:r>
      <w:r w:rsidRPr="0049346D">
        <w:rPr>
          <w:rStyle w:val="StyleBoldUnderline"/>
          <w:highlight w:val="cyan"/>
        </w:rPr>
        <w:t>convinced that the U</w:t>
      </w:r>
      <w:r w:rsidRPr="008425C3">
        <w:rPr>
          <w:rStyle w:val="StyleBoldUnderline"/>
        </w:rPr>
        <w:t xml:space="preserve">nited </w:t>
      </w:r>
      <w:r w:rsidRPr="0049346D">
        <w:rPr>
          <w:rStyle w:val="StyleBoldUnderline"/>
          <w:highlight w:val="cyan"/>
        </w:rPr>
        <w:t>S</w:t>
      </w:r>
      <w:r w:rsidRPr="008425C3">
        <w:rPr>
          <w:rStyle w:val="StyleBoldUnderline"/>
        </w:rPr>
        <w:t xml:space="preserve">tates </w:t>
      </w:r>
      <w:r w:rsidRPr="0049346D">
        <w:rPr>
          <w:rStyle w:val="StyleBoldUnderline"/>
          <w:highlight w:val="cyan"/>
        </w:rPr>
        <w:t>is not going to cede Asia, outer space or cyberspace to Chinese dominance</w:t>
      </w:r>
      <w:r w:rsidRPr="008425C3">
        <w:rPr>
          <w:rStyle w:val="StyleBoldUnderline"/>
        </w:rPr>
        <w:t xml:space="preserve"> and will never abandon its democratic or military allies.</w:t>
      </w:r>
      <w:r w:rsidR="00DD69FB" w:rsidRPr="00DD69FB">
        <w:rPr>
          <w:rStyle w:val="StyleBoldUnderline"/>
          <w:sz w:val="12"/>
          <w:u w:val="none"/>
        </w:rPr>
        <w:t>¶</w:t>
      </w:r>
      <w:r w:rsidR="00DD69FB" w:rsidRPr="00DD69FB">
        <w:rPr>
          <w:rStyle w:val="StyleBoldUnderline"/>
          <w:sz w:val="12"/>
        </w:rPr>
        <w:t xml:space="preserve"> </w:t>
      </w:r>
      <w:r w:rsidRPr="00DD69FB">
        <w:rPr>
          <w:sz w:val="16"/>
        </w:rPr>
        <w:t>To be sure, Communist China regularly inveighs that it abjures “hegemony</w:t>
      </w:r>
      <w:r w:rsidRPr="008425C3">
        <w:rPr>
          <w:rStyle w:val="StyleBoldUnderline"/>
        </w:rPr>
        <w:t>.”</w:t>
      </w:r>
      <w:r w:rsidR="00DD69FB">
        <w:rPr>
          <w:rStyle w:val="StyleBoldUnderline"/>
        </w:rPr>
        <w:t xml:space="preserve"> </w:t>
      </w:r>
      <w:r w:rsidRPr="008425C3">
        <w:rPr>
          <w:rStyle w:val="StyleBoldUnderline"/>
        </w:rPr>
        <w:t>But it is unmistakably building today the forces it needs to invade Taiwan and to prevent the United States from rendering military assistance</w:t>
      </w:r>
      <w:r w:rsidRPr="00DD69FB">
        <w:rPr>
          <w:sz w:val="16"/>
        </w:rPr>
        <w:t>. The Chinese are also building the political-economic basis for extending their influence in Central Asia, Africa and Latin America.</w:t>
      </w:r>
      <w:r w:rsidR="00DD69FB" w:rsidRPr="00DD69FB">
        <w:rPr>
          <w:sz w:val="12"/>
        </w:rPr>
        <w:t>¶</w:t>
      </w:r>
      <w:r w:rsidR="00DD69FB" w:rsidRPr="00DD69FB">
        <w:rPr>
          <w:sz w:val="16"/>
        </w:rPr>
        <w:t xml:space="preserve"> </w:t>
      </w:r>
      <w:r w:rsidRPr="008425C3">
        <w:rPr>
          <w:rStyle w:val="StyleBoldUnderline"/>
        </w:rPr>
        <w:t>This will soon be accompanied by a global power-projection military, allowing Beijing to advance its ambitions for domination beyond its own region, ambitions that may be further catalyzed by the need to seize on external “threats” to justify continued, and intensifying, internal repression.</w:t>
      </w:r>
      <w:r w:rsidRPr="00DD69FB">
        <w:rPr>
          <w:sz w:val="16"/>
        </w:rPr>
        <w:t xml:space="preserve"> That is especially true insofar as the Chinese Communist Party is facing the combined challenges of serious economic setbacks, a demographic time-bomb and growing political unrest.</w:t>
      </w:r>
      <w:r w:rsidR="00DD69FB" w:rsidRPr="00DD69FB">
        <w:rPr>
          <w:sz w:val="12"/>
        </w:rPr>
        <w:t>¶</w:t>
      </w:r>
      <w:r w:rsidR="00DD69FB" w:rsidRPr="00DD69FB">
        <w:rPr>
          <w:sz w:val="16"/>
        </w:rPr>
        <w:t xml:space="preserve"> </w:t>
      </w:r>
      <w:r w:rsidRPr="0049346D">
        <w:rPr>
          <w:rStyle w:val="StyleBoldUnderline"/>
          <w:highlight w:val="cyan"/>
        </w:rPr>
        <w:t>China</w:t>
      </w:r>
      <w:r w:rsidRPr="008425C3">
        <w:rPr>
          <w:rStyle w:val="StyleBoldUnderline"/>
        </w:rPr>
        <w:t xml:space="preserve"> is building space weapons</w:t>
      </w:r>
      <w:r w:rsidRPr="00DD69FB">
        <w:rPr>
          <w:sz w:val="16"/>
        </w:rPr>
        <w:t xml:space="preserve"> to control Low Earth Orbit and – notwithstanding any accord it may sign with President Obama this week – </w:t>
      </w:r>
      <w:r w:rsidRPr="008425C3">
        <w:rPr>
          <w:rStyle w:val="StyleBoldUnderline"/>
        </w:rPr>
        <w:t xml:space="preserve">it </w:t>
      </w:r>
      <w:r w:rsidRPr="0049346D">
        <w:rPr>
          <w:rStyle w:val="StyleBoldUnderline"/>
          <w:highlight w:val="cyan"/>
        </w:rPr>
        <w:t>seeks to dominate cyberspace</w:t>
      </w:r>
      <w:r w:rsidRPr="008425C3">
        <w:rPr>
          <w:rStyle w:val="StyleBoldUnderline"/>
        </w:rPr>
        <w:t xml:space="preserve"> in order to threaten America’s electronic infrastructure.</w:t>
      </w:r>
      <w:r w:rsidR="00DD69FB" w:rsidRPr="00DD69FB">
        <w:rPr>
          <w:rStyle w:val="StyleBoldUnderline"/>
          <w:sz w:val="12"/>
          <w:u w:val="none"/>
        </w:rPr>
        <w:t>¶</w:t>
      </w:r>
      <w:r w:rsidR="00DD69FB" w:rsidRPr="00DD69FB">
        <w:rPr>
          <w:sz w:val="16"/>
        </w:rPr>
        <w:t xml:space="preserve"> </w:t>
      </w:r>
      <w:r w:rsidRPr="0049346D">
        <w:rPr>
          <w:rStyle w:val="Emphasis"/>
          <w:highlight w:val="cyan"/>
        </w:rPr>
        <w:t>These are the sorts of conduct that hostile powers engage in, not friends or even business partners worthy of the honor and legitimization associated with a state visit to Washington</w:t>
      </w:r>
      <w:r w:rsidRPr="0049346D">
        <w:rPr>
          <w:sz w:val="16"/>
          <w:highlight w:val="cyan"/>
        </w:rPr>
        <w:t>.</w:t>
      </w:r>
      <w:r w:rsidR="00DD69FB" w:rsidRPr="00DD69FB">
        <w:rPr>
          <w:sz w:val="16"/>
        </w:rPr>
        <w:t xml:space="preserve"> </w:t>
      </w:r>
      <w:r w:rsidRPr="00DD69FB">
        <w:rPr>
          <w:sz w:val="16"/>
        </w:rPr>
        <w:t>It is a serious strategic mistake to extend such a privilege to Xi Jinping under present circumstances.</w:t>
      </w:r>
      <w:r w:rsidR="00DD69FB" w:rsidRPr="00DD69FB">
        <w:rPr>
          <w:sz w:val="12"/>
        </w:rPr>
        <w:t>¶</w:t>
      </w:r>
      <w:r w:rsidR="00DD69FB" w:rsidRPr="00DD69FB">
        <w:rPr>
          <w:sz w:val="16"/>
        </w:rPr>
        <w:t xml:space="preserve"> </w:t>
      </w:r>
      <w:r w:rsidRPr="00DD69FB">
        <w:rPr>
          <w:sz w:val="16"/>
        </w:rPr>
        <w:t>It is, therefore, absolutely imperative that Xi comes away from his time here convinced that the United States is not going to cede Asia, outer space or cyberspace to Chinese dominance and will never abandon its democratic or military allies. This must start with continued support for Taiwan’s ability to defend itself from a growing Chinese threat, as it must expand military cooperation with Japan and the Philippines to deter Beijing from imposing control over disputed maritime areas.</w:t>
      </w:r>
      <w:r w:rsidR="00DD69FB" w:rsidRPr="00DD69FB">
        <w:rPr>
          <w:sz w:val="16"/>
        </w:rPr>
        <w:t xml:space="preserve"> </w:t>
      </w:r>
      <w:r w:rsidRPr="008425C3">
        <w:rPr>
          <w:rStyle w:val="StyleBoldUnderline"/>
        </w:rPr>
        <w:t>We have to counter the impression of American military and geopolitical decline that is contributing to China’s increasingly aggressive conduct in various terrestrial, extraterrestrial and virtual domains</w:t>
      </w:r>
      <w:r w:rsidRPr="00DD69FB">
        <w:rPr>
          <w:sz w:val="16"/>
        </w:rPr>
        <w:t>.</w:t>
      </w:r>
      <w:r w:rsidR="00DD69FB" w:rsidRPr="00DD69FB">
        <w:rPr>
          <w:sz w:val="12"/>
        </w:rPr>
        <w:t>¶</w:t>
      </w:r>
      <w:r w:rsidR="00DD69FB" w:rsidRPr="00DD69FB">
        <w:rPr>
          <w:sz w:val="16"/>
        </w:rPr>
        <w:t xml:space="preserve"> </w:t>
      </w:r>
      <w:r w:rsidRPr="00DD69FB">
        <w:rPr>
          <w:sz w:val="16"/>
        </w:rPr>
        <w:t>Furthermore, it is time for Washington to insist that China must cease its longstanding technical and political support that has enabled Pakistan, North Korea and soon, Iran, to become nuclear missile states.</w:t>
      </w:r>
      <w:r w:rsidR="00DD69FB" w:rsidRPr="00DD69FB">
        <w:rPr>
          <w:sz w:val="12"/>
        </w:rPr>
        <w:t>¶</w:t>
      </w:r>
      <w:r w:rsidR="00DD69FB" w:rsidRPr="00DD69FB">
        <w:rPr>
          <w:sz w:val="16"/>
        </w:rPr>
        <w:t xml:space="preserve"> </w:t>
      </w:r>
      <w:r w:rsidRPr="00DD69FB">
        <w:rPr>
          <w:sz w:val="16"/>
        </w:rPr>
        <w:t xml:space="preserve">Not least, </w:t>
      </w:r>
      <w:r w:rsidRPr="0049346D">
        <w:rPr>
          <w:rStyle w:val="Emphasis"/>
          <w:highlight w:val="cyan"/>
        </w:rPr>
        <w:t>we should be exploiting China’s internal difficulties</w:t>
      </w:r>
      <w:r w:rsidRPr="008425C3">
        <w:rPr>
          <w:rStyle w:val="Emphasis"/>
        </w:rPr>
        <w:t xml:space="preserve"> to weaken the Party’s hold on power – and </w:t>
      </w:r>
      <w:r w:rsidRPr="0049346D">
        <w:rPr>
          <w:rStyle w:val="Emphasis"/>
          <w:highlight w:val="cyan"/>
        </w:rPr>
        <w:t>not be legitimating it, propping it up or otherwise appeasing it</w:t>
      </w:r>
      <w:r w:rsidRPr="008425C3">
        <w:rPr>
          <w:rStyle w:val="Emphasis"/>
        </w:rPr>
        <w:t>.</w:t>
      </w:r>
      <w:r w:rsidR="00DD69FB" w:rsidRPr="00DD69FB">
        <w:rPr>
          <w:rStyle w:val="Emphasis"/>
          <w:b w:val="0"/>
          <w:sz w:val="12"/>
          <w:u w:val="none"/>
        </w:rPr>
        <w:t>¶</w:t>
      </w:r>
      <w:r w:rsidR="00DD69FB" w:rsidRPr="00DD69FB">
        <w:rPr>
          <w:sz w:val="16"/>
        </w:rPr>
        <w:t xml:space="preserve"> </w:t>
      </w:r>
      <w:r w:rsidRPr="008425C3">
        <w:rPr>
          <w:rStyle w:val="StyleBoldUnderline"/>
        </w:rPr>
        <w:t>A failure to resist China’s ambitions</w:t>
      </w:r>
      <w:r w:rsidRPr="00DD69FB">
        <w:rPr>
          <w:sz w:val="16"/>
        </w:rPr>
        <w:t xml:space="preserve"> in Asia and beyond and its nuclear missile proliferation </w:t>
      </w:r>
      <w:r w:rsidRPr="008425C3">
        <w:rPr>
          <w:rStyle w:val="StyleBoldUnderline"/>
        </w:rPr>
        <w:t>only serves to encourage the Communists to redouble their bid for eventual global strategic dominance at the expense of the United States and many other democracies</w:t>
      </w:r>
      <w:r w:rsidRPr="00DD69FB">
        <w:rPr>
          <w:sz w:val="16"/>
        </w:rPr>
        <w:t>.</w:t>
      </w:r>
      <w:r w:rsidR="00DD69FB" w:rsidRPr="00DD69FB">
        <w:rPr>
          <w:sz w:val="16"/>
        </w:rPr>
        <w:t xml:space="preserve"> </w:t>
      </w:r>
      <w:r w:rsidRPr="008425C3">
        <w:rPr>
          <w:rStyle w:val="Emphasis"/>
        </w:rPr>
        <w:t>We must respond to Chinese provocations, rebuild our military to deter Beijing’s aggression and counter its efforts to use our corporations’ understandable desire for trade with China to undermine their own proprietary interests and the nation’s security and/or economic ones.</w:t>
      </w:r>
      <w:r w:rsidR="00DD69FB" w:rsidRPr="00DD69FB">
        <w:rPr>
          <w:rStyle w:val="Emphasis"/>
          <w:b w:val="0"/>
          <w:sz w:val="12"/>
          <w:u w:val="none"/>
        </w:rPr>
        <w:t>¶</w:t>
      </w:r>
      <w:r w:rsidR="00DD69FB" w:rsidRPr="00DD69FB">
        <w:rPr>
          <w:sz w:val="16"/>
        </w:rPr>
        <w:t xml:space="preserve"> </w:t>
      </w:r>
      <w:r w:rsidRPr="00DD69FB">
        <w:rPr>
          <w:sz w:val="16"/>
        </w:rPr>
        <w:t>So the stakes for Americans in Xi Jinping’s visit are enormous.</w:t>
      </w:r>
      <w:r w:rsidR="00DD69FB" w:rsidRPr="00DD69FB">
        <w:rPr>
          <w:sz w:val="16"/>
        </w:rPr>
        <w:t xml:space="preserve"> </w:t>
      </w:r>
      <w:r w:rsidRPr="00DD69FB">
        <w:rPr>
          <w:rStyle w:val="StyleBoldUnderline"/>
        </w:rPr>
        <w:t>Xi’s interlocutors must demonstrate that we will resist China’s ambitions, not accede to them</w:t>
      </w:r>
      <w:r w:rsidRPr="00DD69FB">
        <w:rPr>
          <w:sz w:val="16"/>
        </w:rPr>
        <w:t>.</w:t>
      </w:r>
      <w:r w:rsidR="00DD69FB" w:rsidRPr="00DD69FB">
        <w:rPr>
          <w:sz w:val="16"/>
        </w:rPr>
        <w:t xml:space="preserve"> </w:t>
      </w:r>
      <w:r w:rsidRPr="00DD69FB">
        <w:rPr>
          <w:sz w:val="16"/>
        </w:rPr>
        <w:t>The message should be: America is committed to: free passage in the East and South China Seas; its allies, partners and strategic interests in that region and elsewhere; and opposing the efforts of any nation to restrict or otherwise endanger those vital interests.</w:t>
      </w:r>
      <w:r w:rsidR="00DD69FB" w:rsidRPr="00DD69FB">
        <w:rPr>
          <w:sz w:val="12"/>
        </w:rPr>
        <w:t>¶</w:t>
      </w:r>
      <w:r w:rsidR="00DD69FB" w:rsidRPr="00DD69FB">
        <w:rPr>
          <w:sz w:val="16"/>
        </w:rPr>
        <w:t xml:space="preserve"> </w:t>
      </w:r>
      <w:r w:rsidRPr="0049346D">
        <w:rPr>
          <w:rStyle w:val="Emphasis"/>
          <w:highlight w:val="cyan"/>
        </w:rPr>
        <w:t>Our failure to do so now will only compound the difficulty and expense entailed in dealing with China</w:t>
      </w:r>
      <w:r w:rsidRPr="00DD69FB">
        <w:rPr>
          <w:rStyle w:val="Emphasis"/>
        </w:rPr>
        <w:t xml:space="preserve"> </w:t>
      </w:r>
      <w:r w:rsidRPr="0049346D">
        <w:rPr>
          <w:rStyle w:val="Emphasis"/>
          <w:highlight w:val="cyan"/>
        </w:rPr>
        <w:t>down the road</w:t>
      </w:r>
      <w:r w:rsidRPr="00DD69FB">
        <w:rPr>
          <w:rStyle w:val="Emphasis"/>
        </w:rPr>
        <w:t xml:space="preserve"> for future presidents and for our country.</w:t>
      </w:r>
    </w:p>
    <w:p w14:paraId="61DBE51D" w14:textId="77777777" w:rsidR="00E554E3" w:rsidRDefault="00E554E3" w:rsidP="008425C3">
      <w:pPr>
        <w:rPr>
          <w:rStyle w:val="Emphasis"/>
        </w:rPr>
      </w:pPr>
    </w:p>
    <w:p w14:paraId="474F01F3" w14:textId="72CE18AA" w:rsidR="00CA3609" w:rsidRPr="00CA3609" w:rsidRDefault="00CA3609" w:rsidP="00CA3609">
      <w:pPr>
        <w:pStyle w:val="Heading4"/>
      </w:pPr>
      <w:r>
        <w:t>Diplomacy is appeasement</w:t>
      </w:r>
      <w:r w:rsidR="00F03FCA">
        <w:t xml:space="preserve"> </w:t>
      </w:r>
      <w:r w:rsidR="007E19F9">
        <w:t>–</w:t>
      </w:r>
      <w:r w:rsidR="002609A9">
        <w:t xml:space="preserve"> </w:t>
      </w:r>
      <w:r w:rsidR="007E19F9">
        <w:t>only encourages Chinese aggression</w:t>
      </w:r>
    </w:p>
    <w:p w14:paraId="272F78E4" w14:textId="77777777" w:rsidR="00E554E3" w:rsidRPr="00CA3609" w:rsidRDefault="00E554E3" w:rsidP="00E554E3">
      <w:pPr>
        <w:rPr>
          <w:rStyle w:val="StyleStyleBold12pt"/>
        </w:rPr>
      </w:pPr>
      <w:r w:rsidRPr="00CA3609">
        <w:rPr>
          <w:rStyle w:val="StyleStyleBold12pt"/>
        </w:rPr>
        <w:t>Goldfarb 09</w:t>
      </w:r>
    </w:p>
    <w:p w14:paraId="162E2D10" w14:textId="02B10663" w:rsidR="00E554E3" w:rsidRDefault="00E554E3" w:rsidP="00E554E3">
      <w:r>
        <w:t xml:space="preserve">[Michael, </w:t>
      </w:r>
      <w:r w:rsidR="00B226D3">
        <w:t xml:space="preserve">Contributing editor at the Weekly Standard with a </w:t>
      </w:r>
      <w:r w:rsidR="00B226D3" w:rsidRPr="00B226D3">
        <w:t>B.A. in history from Princeton University</w:t>
      </w:r>
      <w:r w:rsidR="00B226D3">
        <w:t xml:space="preserve">, </w:t>
      </w:r>
      <w:r>
        <w:t xml:space="preserve">10/5/9, “China Appeasement Now Officially Under Way”, </w:t>
      </w:r>
      <w:r w:rsidRPr="00E554E3">
        <w:t>http://www.weeklystandard.com/china-appeasement-now-officially-under-way/article/270842</w:t>
      </w:r>
      <w:r>
        <w:t>, Accessed June 28 2016, A.H]</w:t>
      </w:r>
    </w:p>
    <w:p w14:paraId="4408F86E" w14:textId="77777777" w:rsidR="00E554E3" w:rsidRDefault="00E554E3" w:rsidP="00E554E3">
      <w:r>
        <w:t xml:space="preserve">  </w:t>
      </w:r>
    </w:p>
    <w:p w14:paraId="4BF168B2" w14:textId="561DAE41" w:rsidR="00E554E3" w:rsidRPr="00F03FCA" w:rsidRDefault="00C26C09" w:rsidP="00E554E3">
      <w:pPr>
        <w:rPr>
          <w:rStyle w:val="StyleBoldUnderline"/>
        </w:rPr>
      </w:pPr>
      <w:r w:rsidRPr="00F03FCA">
        <w:rPr>
          <w:sz w:val="16"/>
        </w:rPr>
        <w:t>T</w:t>
      </w:r>
      <w:r w:rsidR="00E554E3" w:rsidRPr="00F03FCA">
        <w:rPr>
          <w:sz w:val="16"/>
        </w:rPr>
        <w:t>HE WEEKLY STANDARD Blog reported this three weeks ago, but today we read in the Washington Post that His Holiness the Dalai Lama has been unceremoniously barred from the White House until President Obama travels to China in November</w:t>
      </w:r>
      <w:r w:rsidR="00E554E3" w:rsidRPr="00F03FCA">
        <w:rPr>
          <w:rStyle w:val="StyleBoldUnderline"/>
        </w:rPr>
        <w:t xml:space="preserve">. </w:t>
      </w:r>
      <w:r w:rsidRPr="00F03FCA">
        <w:rPr>
          <w:rStyle w:val="StyleBoldUnderline"/>
        </w:rPr>
        <w:t xml:space="preserve"> </w:t>
      </w:r>
      <w:r w:rsidR="00E554E3" w:rsidRPr="00F03FCA">
        <w:rPr>
          <w:rStyle w:val="StyleBoldUnderline"/>
        </w:rPr>
        <w:t xml:space="preserve">Sinophiles in </w:t>
      </w:r>
      <w:r w:rsidR="00E554E3" w:rsidRPr="0049346D">
        <w:rPr>
          <w:rStyle w:val="StyleBoldUnderline"/>
          <w:highlight w:val="cyan"/>
        </w:rPr>
        <w:t>the White House</w:t>
      </w:r>
      <w:r w:rsidR="00E554E3" w:rsidRPr="00F03FCA">
        <w:rPr>
          <w:rStyle w:val="StyleBoldUnderline"/>
        </w:rPr>
        <w:t xml:space="preserve"> are in Nirvana </w:t>
      </w:r>
      <w:r w:rsidR="00E554E3" w:rsidRPr="0049346D">
        <w:rPr>
          <w:rStyle w:val="StyleBoldUnderline"/>
          <w:highlight w:val="cyan"/>
        </w:rPr>
        <w:t>havi</w:t>
      </w:r>
      <w:r w:rsidR="00E554E3" w:rsidRPr="00F03FCA">
        <w:rPr>
          <w:rStyle w:val="StyleBoldUnderline"/>
        </w:rPr>
        <w:t xml:space="preserve">ng </w:t>
      </w:r>
      <w:r w:rsidR="00E554E3" w:rsidRPr="0049346D">
        <w:rPr>
          <w:rStyle w:val="StyleBoldUnderline"/>
          <w:highlight w:val="cyan"/>
        </w:rPr>
        <w:t>successfully tossed overboard criticial bilateral</w:t>
      </w:r>
      <w:r w:rsidR="00E554E3" w:rsidRPr="00F03FCA">
        <w:rPr>
          <w:rStyle w:val="StyleBoldUnderline"/>
        </w:rPr>
        <w:t xml:space="preserve"> concerns </w:t>
      </w:r>
      <w:r w:rsidR="00E554E3" w:rsidRPr="0049346D">
        <w:rPr>
          <w:rStyle w:val="StyleBoldUnderline"/>
          <w:highlight w:val="cyan"/>
        </w:rPr>
        <w:t>such as</w:t>
      </w:r>
      <w:r w:rsidR="00E554E3" w:rsidRPr="00F03FCA">
        <w:rPr>
          <w:rStyle w:val="StyleBoldUnderline"/>
        </w:rPr>
        <w:t xml:space="preserve"> forced abortions, human rights, the treatment of political prisoners, and Ch</w:t>
      </w:r>
      <w:r w:rsidR="00E554E3" w:rsidRPr="0049346D">
        <w:rPr>
          <w:rStyle w:val="StyleBoldUnderline"/>
          <w:highlight w:val="cyan"/>
        </w:rPr>
        <w:t>inese aggression against unarmed U.S. naval vessels in the Western Pacific</w:t>
      </w:r>
      <w:r w:rsidR="00E554E3" w:rsidRPr="00F03FCA">
        <w:rPr>
          <w:sz w:val="16"/>
        </w:rPr>
        <w:t xml:space="preserve"> -- </w:t>
      </w:r>
      <w:r w:rsidR="00E554E3" w:rsidRPr="0049346D">
        <w:rPr>
          <w:rStyle w:val="StyleBoldUnderline"/>
          <w:highlight w:val="cyan"/>
        </w:rPr>
        <w:t>all this under the definition of "Strategic Reassurance," the new euphemism for the Uni</w:t>
      </w:r>
      <w:r w:rsidR="00E554E3" w:rsidRPr="00F03FCA">
        <w:rPr>
          <w:rStyle w:val="StyleBoldUnderline"/>
        </w:rPr>
        <w:t xml:space="preserve">ted </w:t>
      </w:r>
      <w:r w:rsidR="00E554E3" w:rsidRPr="0049346D">
        <w:rPr>
          <w:rStyle w:val="StyleBoldUnderline"/>
          <w:highlight w:val="cyan"/>
        </w:rPr>
        <w:t>St</w:t>
      </w:r>
      <w:r w:rsidR="00E554E3" w:rsidRPr="00F03FCA">
        <w:rPr>
          <w:rStyle w:val="StyleBoldUnderline"/>
        </w:rPr>
        <w:t xml:space="preserve">ates </w:t>
      </w:r>
      <w:r w:rsidR="00E554E3" w:rsidRPr="0049346D">
        <w:rPr>
          <w:rStyle w:val="StyleBoldUnderline"/>
          <w:highlight w:val="cyan"/>
        </w:rPr>
        <w:t>doing a diplomatic bend-over and ankle grab (BOAAG</w:t>
      </w:r>
      <w:r w:rsidR="00E554E3" w:rsidRPr="00F03FCA">
        <w:rPr>
          <w:sz w:val="16"/>
        </w:rPr>
        <w:t>). The Post's John Pomfret writes: "</w:t>
      </w:r>
      <w:r w:rsidR="00E554E3" w:rsidRPr="00F03FCA">
        <w:rPr>
          <w:rStyle w:val="StyleBoldUnderline"/>
        </w:rPr>
        <w:t>The U.S. decision to postpone the meeting appears to be part of a strategy to improve ties with China that also includes soft-pedaling criticism of China's human rights and financial policies as well as backing efforts to elevate China's position in international institutions</w:t>
      </w:r>
      <w:r w:rsidR="00E554E3" w:rsidRPr="00F03FCA">
        <w:rPr>
          <w:sz w:val="16"/>
        </w:rPr>
        <w:t xml:space="preserve">, such as the International Monetary Fund. Obama administration officials have termed the new policy 'strategic reassurance,' which entails the U.S. government taking steps to convince China that it is not out to contain the emerging Asian power. </w:t>
      </w:r>
      <w:r w:rsidR="00E554E3" w:rsidRPr="00F03FCA">
        <w:rPr>
          <w:rStyle w:val="StyleBoldUnderline"/>
        </w:rPr>
        <w:t>" So...</w:t>
      </w:r>
      <w:r w:rsidR="00E554E3" w:rsidRPr="0049346D">
        <w:rPr>
          <w:rStyle w:val="StyleBoldUnderline"/>
          <w:highlight w:val="cyan"/>
        </w:rPr>
        <w:t>what has this appeasement and "strategic reassurance" earned the U</w:t>
      </w:r>
      <w:r w:rsidR="00E554E3" w:rsidRPr="0049346D">
        <w:rPr>
          <w:sz w:val="16"/>
          <w:highlight w:val="cyan"/>
        </w:rPr>
        <w:t>n</w:t>
      </w:r>
      <w:r w:rsidR="00E554E3" w:rsidRPr="00F03FCA">
        <w:rPr>
          <w:sz w:val="16"/>
        </w:rPr>
        <w:t xml:space="preserve">ited </w:t>
      </w:r>
      <w:r w:rsidR="00E554E3" w:rsidRPr="0049346D">
        <w:rPr>
          <w:rStyle w:val="StyleBoldUnderline"/>
          <w:highlight w:val="cyan"/>
        </w:rPr>
        <w:t>S</w:t>
      </w:r>
      <w:r w:rsidR="00E554E3" w:rsidRPr="00F03FCA">
        <w:rPr>
          <w:sz w:val="16"/>
        </w:rPr>
        <w:t xml:space="preserve">tates </w:t>
      </w:r>
      <w:r w:rsidR="00E554E3" w:rsidRPr="0049346D">
        <w:rPr>
          <w:rStyle w:val="StyleBoldUnderline"/>
          <w:highlight w:val="cyan"/>
        </w:rPr>
        <w:t>in the way of Chinese cooperation</w:t>
      </w:r>
      <w:r w:rsidR="00E554E3" w:rsidRPr="00F03FCA">
        <w:rPr>
          <w:rStyle w:val="StyleBoldUnderline"/>
        </w:rPr>
        <w:t xml:space="preserve"> on critical issues?</w:t>
      </w:r>
      <w:r w:rsidR="00E554E3" w:rsidRPr="00F03FCA">
        <w:rPr>
          <w:sz w:val="16"/>
        </w:rPr>
        <w:t xml:space="preserve"> A bellwether can be found at </w:t>
      </w:r>
      <w:r w:rsidR="00E554E3" w:rsidRPr="00F03FCA">
        <w:rPr>
          <w:rStyle w:val="StyleBoldUnderline"/>
        </w:rPr>
        <w:t>the U.N.</w:t>
      </w:r>
      <w:r w:rsidR="00E554E3" w:rsidRPr="00F03FCA">
        <w:rPr>
          <w:sz w:val="16"/>
        </w:rPr>
        <w:t xml:space="preserve"> where, last Friday, </w:t>
      </w:r>
      <w:r w:rsidR="00E554E3" w:rsidRPr="00F03FCA">
        <w:rPr>
          <w:rStyle w:val="StyleBoldUnderline"/>
        </w:rPr>
        <w:t>China killed any attempt by the U.S. and France to put Burma's military junta on the UNSC schedule by demanding that deaths in Afghanistan by U.S. and NATO forces also be discussed</w:t>
      </w:r>
      <w:r w:rsidR="00E554E3" w:rsidRPr="00F03FCA">
        <w:rPr>
          <w:sz w:val="16"/>
        </w:rPr>
        <w:t xml:space="preserve">. You might recall Burma's military junta is one of the most brutal in the world and a source for regional problems such as refugees, drugs, and the spread of infectious diseases among others. "We are not focused on that," China's Deputy Ambassador Liu Zhenmin said according to a Bloomberg report, but civilian casualties in Afghanistan was a "good subject" for the UN's top body to discuss. It's bad enough that the Chinese would draw a moral equivalency between civilian deaths in Afghanistan -- where U.S. and NATO forces are fighting a war and taking unprecedented precautions to protect civilians and build a democratic society -- and civilian deaths in Burma, where the junta targets civilians for murder and worse on a massive scale. That the White House, State, or Ambassador Rice issued nary a tweet of protest at this outrage is a good gauge at just how far we will go to avoid provoking Red China. And for what? </w:t>
      </w:r>
      <w:r w:rsidR="00E554E3" w:rsidRPr="0049346D">
        <w:rPr>
          <w:rStyle w:val="StyleBoldUnderline"/>
          <w:highlight w:val="cyan"/>
        </w:rPr>
        <w:t>Nobody believes the Chinese will</w:t>
      </w:r>
      <w:r w:rsidR="00E554E3" w:rsidRPr="00F03FCA">
        <w:rPr>
          <w:rStyle w:val="StyleBoldUnderline"/>
        </w:rPr>
        <w:t xml:space="preserve"> consent to serious sanctions on Iran, or will </w:t>
      </w:r>
      <w:r w:rsidR="00E554E3" w:rsidRPr="0049346D">
        <w:rPr>
          <w:rStyle w:val="StyleBoldUnderline"/>
          <w:highlight w:val="cyan"/>
        </w:rPr>
        <w:t>bring the North Koreans to heel</w:t>
      </w:r>
      <w:r w:rsidR="00E554E3" w:rsidRPr="00F03FCA">
        <w:rPr>
          <w:sz w:val="16"/>
        </w:rPr>
        <w:t xml:space="preserve"> (Chinese premier Wen Jiabao is right now wrapping up a three day visit to North Korea where he is celebrating "good-neighborliness and generation-after-generation friendship between the two countries"). No one believes that the Chinese will cooperate on global warming. Or is the administration so deluded that they think such cooperation is possible? </w:t>
      </w:r>
      <w:r w:rsidR="00E554E3" w:rsidRPr="0049346D">
        <w:rPr>
          <w:rStyle w:val="StyleBoldUnderline"/>
          <w:highlight w:val="cyan"/>
        </w:rPr>
        <w:t>Is Valerie Jarrett telling the administration that, just like the IOC, the Chinese are ready to see the light with just a few more concessions and a little more direct, presidential diplomacy</w:t>
      </w:r>
      <w:r w:rsidR="00E554E3" w:rsidRPr="00F03FCA">
        <w:rPr>
          <w:rStyle w:val="StyleBoldUnderline"/>
        </w:rPr>
        <w:t>?</w:t>
      </w:r>
    </w:p>
    <w:p w14:paraId="730656DD" w14:textId="77777777" w:rsidR="00A06852" w:rsidRDefault="00A06852" w:rsidP="00A06852">
      <w:pPr>
        <w:pStyle w:val="Heading3"/>
      </w:pPr>
      <w:r>
        <w:t>Link – INF</w:t>
      </w:r>
    </w:p>
    <w:p w14:paraId="553F45C9" w14:textId="77777777" w:rsidR="00A06852" w:rsidRPr="0049346D" w:rsidRDefault="00A06852" w:rsidP="00A06852">
      <w:r>
        <w:t xml:space="preserve">Note this card is not as good as the cooperation/diplomacy cards, I might read that before this card. </w:t>
      </w:r>
    </w:p>
    <w:p w14:paraId="77650044" w14:textId="77777777" w:rsidR="00A06852" w:rsidRPr="00054892" w:rsidRDefault="00A06852" w:rsidP="00A06852">
      <w:pPr>
        <w:pStyle w:val="Heading4"/>
      </w:pPr>
      <w:r>
        <w:t>Nuclear deals function as appeasement – China will just cheat – Iran proves</w:t>
      </w:r>
    </w:p>
    <w:p w14:paraId="78C81F25" w14:textId="77777777" w:rsidR="00A06852" w:rsidRPr="00E41E62" w:rsidRDefault="00A06852" w:rsidP="00A06852">
      <w:pPr>
        <w:rPr>
          <w:rStyle w:val="StyleStyleBold12pt"/>
        </w:rPr>
      </w:pPr>
      <w:r w:rsidRPr="007D04DB">
        <w:rPr>
          <w:rStyle w:val="StyleStyleBold12pt"/>
        </w:rPr>
        <w:t>Krauthammer 16</w:t>
      </w:r>
    </w:p>
    <w:p w14:paraId="305FC49B" w14:textId="77777777" w:rsidR="00A06852" w:rsidRDefault="00A06852" w:rsidP="00A06852">
      <w:r>
        <w:t>[Charles, 1/7/16,</w:t>
      </w:r>
      <w:r w:rsidRPr="001A5857">
        <w:t xml:space="preserve"> American Pulitzer Prize-winning syndicated columnist, author, political commentator, and physicia</w:t>
      </w:r>
      <w:r>
        <w:t xml:space="preserve">n, </w:t>
      </w:r>
      <w:r w:rsidRPr="001A5857">
        <w:t>McGill University, majoring in political science and economics, Oxford University (Commonwealth Scholar in Polit</w:t>
      </w:r>
      <w:r>
        <w:t>ics) and Harvard (M.D. in 1975), “</w:t>
      </w:r>
      <w:r w:rsidRPr="000F4962">
        <w:t>Column: Obama's serial appeasement has backfired</w:t>
      </w:r>
      <w:r>
        <w:t xml:space="preserve">”, </w:t>
      </w:r>
      <w:r w:rsidRPr="000F4962">
        <w:t>http://www.chicagotribune.com/news/opinion/commentary/ct-iran-missile-krauthammer-putin-obama-perspec-0108-jm-20160107-story.html</w:t>
      </w:r>
      <w:r>
        <w:t>, Accessed July 5 2016, A.H]</w:t>
      </w:r>
    </w:p>
    <w:p w14:paraId="65063304" w14:textId="77777777" w:rsidR="00A06852" w:rsidRPr="00054892" w:rsidRDefault="00A06852" w:rsidP="00A06852">
      <w:pPr>
        <w:rPr>
          <w:rStyle w:val="StyleBoldUnderline"/>
        </w:rPr>
      </w:pPr>
      <w:r w:rsidRPr="00054892">
        <w:rPr>
          <w:sz w:val="16"/>
        </w:rPr>
        <w:t>If you're going to engage in a foreign policy capitulation, might as well do it when everyone is getting tanked and otherwise occupied. Say, New Year's Eve.</w:t>
      </w:r>
      <w:r w:rsidRPr="00054892">
        <w:rPr>
          <w:sz w:val="12"/>
        </w:rPr>
        <w:t>¶</w:t>
      </w:r>
      <w:r w:rsidRPr="00054892">
        <w:rPr>
          <w:sz w:val="16"/>
        </w:rPr>
        <w:t xml:space="preserve"> Here's the story. In October, </w:t>
      </w:r>
      <w:r w:rsidRPr="0049346D">
        <w:rPr>
          <w:rStyle w:val="StyleBoldUnderline"/>
          <w:highlight w:val="cyan"/>
        </w:rPr>
        <w:t>Iran test-fires a nuclear-capable ballistic</w:t>
      </w:r>
      <w:r w:rsidRPr="00054892">
        <w:rPr>
          <w:rStyle w:val="StyleBoldUnderline"/>
        </w:rPr>
        <w:t xml:space="preserve"> </w:t>
      </w:r>
      <w:r w:rsidRPr="0049346D">
        <w:rPr>
          <w:rStyle w:val="StyleBoldUnderline"/>
          <w:highlight w:val="cyan"/>
        </w:rPr>
        <w:t>missile</w:t>
      </w:r>
      <w:r w:rsidRPr="00054892">
        <w:rPr>
          <w:rStyle w:val="StyleBoldUnderline"/>
        </w:rPr>
        <w:t xml:space="preserve"> in brazen violation of unanimous U</w:t>
      </w:r>
      <w:r w:rsidRPr="00054892">
        <w:rPr>
          <w:sz w:val="16"/>
        </w:rPr>
        <w:t xml:space="preserve">nited </w:t>
      </w:r>
      <w:r w:rsidRPr="00054892">
        <w:rPr>
          <w:rStyle w:val="StyleBoldUnderline"/>
        </w:rPr>
        <w:t>N</w:t>
      </w:r>
      <w:r w:rsidRPr="00054892">
        <w:rPr>
          <w:sz w:val="16"/>
        </w:rPr>
        <w:t xml:space="preserve">ations </w:t>
      </w:r>
      <w:r w:rsidRPr="00054892">
        <w:rPr>
          <w:rStyle w:val="StyleBoldUnderline"/>
        </w:rPr>
        <w:t>Security Council resolutions</w:t>
      </w:r>
      <w:r w:rsidRPr="00054892">
        <w:rPr>
          <w:sz w:val="16"/>
        </w:rPr>
        <w:t xml:space="preserve">. President Barack </w:t>
      </w:r>
      <w:r w:rsidRPr="0049346D">
        <w:rPr>
          <w:rStyle w:val="StyleBoldUnderline"/>
          <w:highlight w:val="cyan"/>
        </w:rPr>
        <w:t>Obama</w:t>
      </w:r>
      <w:r w:rsidRPr="0049346D">
        <w:rPr>
          <w:sz w:val="16"/>
          <w:highlight w:val="cyan"/>
        </w:rPr>
        <w:t xml:space="preserve"> </w:t>
      </w:r>
      <w:r w:rsidRPr="0049346D">
        <w:rPr>
          <w:rStyle w:val="StyleBoldUnderline"/>
          <w:highlight w:val="cyan"/>
        </w:rPr>
        <w:t>does nothing</w:t>
      </w:r>
      <w:r w:rsidRPr="00054892">
        <w:rPr>
          <w:sz w:val="16"/>
        </w:rPr>
        <w:t xml:space="preserve">. One month later, Iran does it again. The administration makes a few gestures at the U.N. Then nothing. Then </w:t>
      </w:r>
      <w:r w:rsidRPr="0049346D">
        <w:rPr>
          <w:rStyle w:val="StyleBoldUnderline"/>
          <w:highlight w:val="cyan"/>
        </w:rPr>
        <w:t>finally</w:t>
      </w:r>
      <w:r w:rsidRPr="00054892">
        <w:rPr>
          <w:sz w:val="16"/>
        </w:rPr>
        <w:t xml:space="preserve">, on Dec. 30, </w:t>
      </w:r>
      <w:r w:rsidRPr="0049346D">
        <w:rPr>
          <w:rStyle w:val="StyleBoldUnderline"/>
          <w:highlight w:val="cyan"/>
        </w:rPr>
        <w:t>the White House announces a few sanctions</w:t>
      </w:r>
      <w:r w:rsidRPr="00054892">
        <w:rPr>
          <w:rStyle w:val="StyleBoldUnderline"/>
        </w:rPr>
        <w:t>.</w:t>
      </w:r>
      <w:r w:rsidRPr="00054892">
        <w:rPr>
          <w:rStyle w:val="StyleBoldUnderline"/>
          <w:sz w:val="12"/>
          <w:u w:val="none"/>
        </w:rPr>
        <w:t>¶</w:t>
      </w:r>
      <w:r w:rsidRPr="00054892">
        <w:rPr>
          <w:sz w:val="16"/>
        </w:rPr>
        <w:t xml:space="preserve"> </w:t>
      </w:r>
      <w:r w:rsidRPr="00054892">
        <w:rPr>
          <w:rStyle w:val="StyleBoldUnderline"/>
        </w:rPr>
        <w:t>They are weak</w:t>
      </w:r>
      <w:r w:rsidRPr="00054892">
        <w:rPr>
          <w:sz w:val="16"/>
        </w:rPr>
        <w:t xml:space="preserve">, aimed mostly at individuals and </w:t>
      </w:r>
      <w:r w:rsidRPr="00054892">
        <w:rPr>
          <w:rStyle w:val="StyleBoldUnderline"/>
        </w:rPr>
        <w:t>designed essentially for show.</w:t>
      </w:r>
      <w:r w:rsidRPr="00054892">
        <w:rPr>
          <w:sz w:val="16"/>
        </w:rPr>
        <w:t xml:space="preserve"> Amazingly, even that proves too much. </w:t>
      </w:r>
      <w:r w:rsidRPr="0049346D">
        <w:rPr>
          <w:rStyle w:val="StyleBoldUnderline"/>
          <w:highlight w:val="cyan"/>
        </w:rPr>
        <w:t>By 10 p.m.</w:t>
      </w:r>
      <w:r w:rsidRPr="00054892">
        <w:rPr>
          <w:rStyle w:val="StyleBoldUnderline"/>
        </w:rPr>
        <w:t xml:space="preserve"> that night, th</w:t>
      </w:r>
      <w:r w:rsidRPr="0049346D">
        <w:rPr>
          <w:rStyle w:val="StyleBoldUnderline"/>
          <w:highlight w:val="cyan"/>
        </w:rPr>
        <w:t>e administration caves. The White House sends out an email saying that sanctions are off</w:t>
      </w:r>
      <w:r w:rsidRPr="00054892">
        <w:rPr>
          <w:rStyle w:val="StyleBoldUnderline"/>
        </w:rPr>
        <w:t xml:space="preserve"> — and the Iranian president orders the military to expedite the missile program</w:t>
      </w:r>
      <w:r w:rsidRPr="00054892">
        <w:rPr>
          <w:sz w:val="16"/>
        </w:rPr>
        <w:t>.</w:t>
      </w:r>
      <w:r w:rsidRPr="00054892">
        <w:rPr>
          <w:sz w:val="12"/>
        </w:rPr>
        <w:t>¶</w:t>
      </w:r>
      <w:r w:rsidRPr="00054892">
        <w:rPr>
          <w:sz w:val="16"/>
        </w:rPr>
        <w:t xml:space="preserve"> </w:t>
      </w:r>
      <w:r w:rsidRPr="0049346D">
        <w:rPr>
          <w:rStyle w:val="Emphasis"/>
          <w:highlight w:val="cyan"/>
        </w:rPr>
        <w:t>Is there any red line left</w:t>
      </w:r>
      <w:r w:rsidRPr="00054892">
        <w:rPr>
          <w:rStyle w:val="Emphasis"/>
        </w:rPr>
        <w:t xml:space="preserve">? </w:t>
      </w:r>
      <w:r w:rsidRPr="00054892">
        <w:rPr>
          <w:sz w:val="16"/>
        </w:rPr>
        <w:t>First, the Syrian chemical weapons. Then the administration insistence that there would be no nuclear deal unless Iran accounted for its past nuclear activities. (It didn't.) And unless Iran permitted inspection of its Parchin nuclear testing facility. (It was allowed self-inspection and declared itself clean.) And now, illegal ballistic missiles.</w:t>
      </w:r>
      <w:r w:rsidRPr="00054892">
        <w:rPr>
          <w:sz w:val="12"/>
        </w:rPr>
        <w:t>¶</w:t>
      </w:r>
      <w:r w:rsidRPr="00054892">
        <w:rPr>
          <w:sz w:val="16"/>
        </w:rPr>
        <w:t xml:space="preserve"> </w:t>
      </w:r>
      <w:r w:rsidRPr="0049346D">
        <w:rPr>
          <w:rStyle w:val="StyleBoldUnderline"/>
          <w:highlight w:val="cyan"/>
        </w:rPr>
        <w:t>The premise of the nuclear deal was that it would constrain Iranian actions. It's had precisely the opposite effect</w:t>
      </w:r>
      <w:r w:rsidRPr="00054892">
        <w:rPr>
          <w:rStyle w:val="StyleBoldUnderline"/>
        </w:rPr>
        <w:t>.</w:t>
      </w:r>
      <w:r w:rsidRPr="00054892">
        <w:rPr>
          <w:sz w:val="16"/>
        </w:rPr>
        <w:t xml:space="preserve"> It has deterred us from offering even the mildest pushback to any Iranian violations lest Iran walk away and leave Obama legacy-less.</w:t>
      </w:r>
      <w:r w:rsidRPr="00054892">
        <w:rPr>
          <w:sz w:val="12"/>
        </w:rPr>
        <w:t>¶</w:t>
      </w:r>
      <w:r w:rsidRPr="00054892">
        <w:rPr>
          <w:sz w:val="16"/>
        </w:rPr>
        <w:t xml:space="preserve"> Just two weeks ago, Iran's Revolutionary Guards conducted live-fire exercises near the Strait of Hormuz. It gave nearby U.S. vessels exactly 23 seconds of warning. One rocket was launched 1,500 yards from the USS Harry S. Truman.</w:t>
      </w:r>
      <w:r w:rsidRPr="00054892">
        <w:rPr>
          <w:sz w:val="12"/>
        </w:rPr>
        <w:t>¶</w:t>
      </w:r>
      <w:r w:rsidRPr="00054892">
        <w:rPr>
          <w:sz w:val="16"/>
        </w:rPr>
        <w:t xml:space="preserve"> Obama's response? None.</w:t>
      </w:r>
      <w:r w:rsidRPr="00054892">
        <w:rPr>
          <w:sz w:val="12"/>
        </w:rPr>
        <w:t>¶</w:t>
      </w:r>
      <w:r w:rsidRPr="00054892">
        <w:rPr>
          <w:sz w:val="16"/>
        </w:rPr>
        <w:t xml:space="preserve"> The Gulf Arabs — rich, weak and, since FDR, dependent on America for security — are bewildered. They're still reeling from the nuclear deal, which Obama declared would be unaffected by Iranian misbehavior elsewhere. The result was to assure Tehran that it would pay no price for its aggression in Syria and Yemen, subversion in Saudi Arabia and Bahrain, and support for terrorism.</w:t>
      </w:r>
      <w:r w:rsidRPr="00054892">
        <w:rPr>
          <w:sz w:val="12"/>
        </w:rPr>
        <w:t>¶</w:t>
      </w:r>
      <w:r w:rsidRPr="00054892">
        <w:rPr>
          <w:sz w:val="16"/>
        </w:rPr>
        <w:t xml:space="preserve"> Obama seems not to understand that disconnecting the nuclear issue gave the mullahs license to hunt in the region. For the Saudis, however, it's not just blundering but betrayal. From the very beginning, they've seen President Obama tilting toward Tehran as he fancies himself Nixon in China, turning Iran into a strategic partner in managing the Middle East.</w:t>
      </w:r>
      <w:r w:rsidRPr="00054892">
        <w:rPr>
          <w:sz w:val="12"/>
        </w:rPr>
        <w:t>¶</w:t>
      </w:r>
      <w:r w:rsidRPr="00054892">
        <w:rPr>
          <w:sz w:val="16"/>
        </w:rPr>
        <w:t xml:space="preserve"> This is even scarier because it is delusional</w:t>
      </w:r>
      <w:r w:rsidRPr="00054892">
        <w:rPr>
          <w:rStyle w:val="Emphasis"/>
        </w:rPr>
        <w:t xml:space="preserve">. If anything, Obama's </w:t>
      </w:r>
      <w:r w:rsidRPr="0049346D">
        <w:rPr>
          <w:rStyle w:val="Emphasis"/>
          <w:highlight w:val="cyan"/>
        </w:rPr>
        <w:t>openhanded appeasement has encouraged Iran's regional adventurism and intense anti-Americanism.</w:t>
      </w:r>
      <w:r w:rsidRPr="00054892">
        <w:rPr>
          <w:rStyle w:val="Emphasis"/>
          <w:b w:val="0"/>
          <w:sz w:val="12"/>
          <w:u w:val="none"/>
        </w:rPr>
        <w:t>¶</w:t>
      </w:r>
      <w:r w:rsidRPr="00054892">
        <w:rPr>
          <w:sz w:val="16"/>
        </w:rPr>
        <w:t xml:space="preserve"> The Saudis, sensing abandonment, are near panic. Hence the reckless execution of the firebrand Shiite insurrectionist, Sheikh Nimr al-Nimr, that has brought the region to a boil. Iranians torched the Saudi Embassy. The Saudis led other Sunni states in breaking relations with Tehran.</w:t>
      </w:r>
      <w:r w:rsidRPr="00054892">
        <w:rPr>
          <w:sz w:val="12"/>
        </w:rPr>
        <w:t>¶</w:t>
      </w:r>
      <w:r w:rsidRPr="00054892">
        <w:rPr>
          <w:sz w:val="16"/>
        </w:rPr>
        <w:t xml:space="preserve"> The Saudis feel surrounded, and it's not paranoia. To their north, Iran dominates a Shiite crescent stretching from Iraq, Syria and Lebanon to the Mediterranean. To the Saudi south, Iran has been arming Yemen's Houthi rebels since at least 2009.</w:t>
      </w:r>
      <w:r w:rsidRPr="00054892">
        <w:rPr>
          <w:sz w:val="12"/>
        </w:rPr>
        <w:t>¶</w:t>
      </w:r>
      <w:r w:rsidRPr="00054892">
        <w:rPr>
          <w:sz w:val="16"/>
        </w:rPr>
        <w:t xml:space="preserve"> </w:t>
      </w:r>
      <w:r w:rsidRPr="00054892">
        <w:rPr>
          <w:rStyle w:val="StyleBoldUnderline"/>
        </w:rPr>
        <w:t>The danger is rising. For years, Iran has been supporting anti-regime agitation among Saudi Arabia's minority Shiites. The Persian Gulf is Iran's ultimate prize. The fall of the House of Saud would make Iran the undisputed regional hegemon and an emerging global power</w:t>
      </w:r>
      <w:r w:rsidRPr="00054892">
        <w:rPr>
          <w:sz w:val="16"/>
        </w:rPr>
        <w:t>.</w:t>
      </w:r>
      <w:r w:rsidRPr="00054892">
        <w:rPr>
          <w:sz w:val="12"/>
        </w:rPr>
        <w:t>¶</w:t>
      </w:r>
      <w:r w:rsidRPr="00054892">
        <w:rPr>
          <w:sz w:val="16"/>
        </w:rPr>
        <w:t xml:space="preserve"> </w:t>
      </w:r>
      <w:r w:rsidRPr="00054892">
        <w:rPr>
          <w:rStyle w:val="StyleBoldUnderline"/>
        </w:rPr>
        <w:t>For the U</w:t>
      </w:r>
      <w:r w:rsidRPr="00054892">
        <w:rPr>
          <w:sz w:val="16"/>
        </w:rPr>
        <w:t xml:space="preserve">nited </w:t>
      </w:r>
      <w:r w:rsidRPr="00054892">
        <w:rPr>
          <w:rStyle w:val="StyleBoldUnderline"/>
        </w:rPr>
        <w:t>S</w:t>
      </w:r>
      <w:r w:rsidRPr="00054892">
        <w:rPr>
          <w:sz w:val="16"/>
        </w:rPr>
        <w:t xml:space="preserve">tates, </w:t>
      </w:r>
      <w:r w:rsidRPr="00054892">
        <w:rPr>
          <w:rStyle w:val="StyleBoldUnderline"/>
        </w:rPr>
        <w:t>that would be the greatest geopolitical setback since China fell to communism in 1949.</w:t>
      </w:r>
      <w:r w:rsidRPr="00054892">
        <w:rPr>
          <w:sz w:val="16"/>
        </w:rPr>
        <w:t xml:space="preserve"> Yet Obama seems oblivious. Worse, he appears inert in the face of the three great challenges to the post-Cold War American order. </w:t>
      </w:r>
      <w:r w:rsidRPr="0049346D">
        <w:rPr>
          <w:rStyle w:val="Emphasis"/>
          <w:highlight w:val="cyan"/>
        </w:rPr>
        <w:t>Iran is only the most glaring</w:t>
      </w:r>
      <w:r w:rsidRPr="0049346D">
        <w:rPr>
          <w:sz w:val="16"/>
          <w:highlight w:val="cyan"/>
        </w:rPr>
        <w:t xml:space="preserve">. </w:t>
      </w:r>
      <w:r w:rsidRPr="0049346D">
        <w:rPr>
          <w:rStyle w:val="StyleBoldUnderline"/>
          <w:highlight w:val="cyan"/>
        </w:rPr>
        <w:t>China is challenging the status quo in the S</w:t>
      </w:r>
      <w:r w:rsidRPr="0049346D">
        <w:rPr>
          <w:sz w:val="16"/>
        </w:rPr>
        <w:t>outh</w:t>
      </w:r>
      <w:r w:rsidRPr="00054892">
        <w:rPr>
          <w:sz w:val="16"/>
        </w:rPr>
        <w:t xml:space="preserve"> </w:t>
      </w:r>
      <w:r w:rsidRPr="0049346D">
        <w:rPr>
          <w:rStyle w:val="StyleBoldUnderline"/>
          <w:highlight w:val="cyan"/>
        </w:rPr>
        <w:t>C</w:t>
      </w:r>
      <w:r w:rsidRPr="00054892">
        <w:rPr>
          <w:sz w:val="16"/>
        </w:rPr>
        <w:t xml:space="preserve">hina </w:t>
      </w:r>
      <w:r w:rsidRPr="0049346D">
        <w:rPr>
          <w:rStyle w:val="StyleBoldUnderline"/>
          <w:highlight w:val="cyan"/>
        </w:rPr>
        <w:t>S</w:t>
      </w:r>
      <w:r w:rsidRPr="00054892">
        <w:rPr>
          <w:sz w:val="16"/>
        </w:rPr>
        <w:t xml:space="preserve">ea, just last week landing its first aircraft on an artificial island hundreds of miles beyond the Chinese coast. </w:t>
      </w:r>
      <w:r w:rsidRPr="0049346D">
        <w:rPr>
          <w:rStyle w:val="StyleBoldUnderline"/>
          <w:highlight w:val="cyan"/>
        </w:rPr>
        <w:t>We deny China's claim a</w:t>
      </w:r>
      <w:r w:rsidRPr="00054892">
        <w:rPr>
          <w:rStyle w:val="StyleBoldUnderline"/>
        </w:rPr>
        <w:t>nd declare these to be international waters</w:t>
      </w:r>
      <w:r w:rsidRPr="00054892">
        <w:rPr>
          <w:sz w:val="16"/>
        </w:rPr>
        <w:t xml:space="preserve">, yet last month </w:t>
      </w:r>
      <w:r w:rsidRPr="0049346D">
        <w:rPr>
          <w:rStyle w:val="StyleBoldUnderline"/>
          <w:highlight w:val="cyan"/>
        </w:rPr>
        <w:t>we meekly apologized when a B-52 overflew one of the island</w:t>
      </w:r>
      <w:r w:rsidRPr="00054892">
        <w:rPr>
          <w:rStyle w:val="StyleBoldUnderline"/>
        </w:rPr>
        <w:t>s. We said it was inadvertent.</w:t>
      </w:r>
      <w:r w:rsidRPr="00054892">
        <w:rPr>
          <w:rStyle w:val="StyleBoldUnderline"/>
          <w:sz w:val="12"/>
          <w:u w:val="none"/>
        </w:rPr>
        <w:t>¶</w:t>
      </w:r>
      <w:r w:rsidRPr="00054892">
        <w:rPr>
          <w:sz w:val="16"/>
        </w:rPr>
        <w:t xml:space="preserve"> </w:t>
      </w:r>
      <w:r w:rsidRPr="0049346D">
        <w:rPr>
          <w:rStyle w:val="StyleBoldUnderline"/>
          <w:highlight w:val="cyan"/>
        </w:rPr>
        <w:t>The world sees and takes note</w:t>
      </w:r>
      <w:r w:rsidRPr="00054892">
        <w:rPr>
          <w:sz w:val="16"/>
        </w:rPr>
        <w:t>. As it does our response to the other great U.S. adversary — Russia. What's happened to Obama's vaunted "isolation" of Russia for its annexation of Crimea and assault on the post-Cold War European settlement? Gone. Evaporated. Secretary of State John Kerry plays lap dog to Sergei Lavrov. Obama meets openly with Russian President Vladimir Putin in Turkey, then in Paris. And is now practically begging him to join our side in Syria.</w:t>
      </w:r>
      <w:r w:rsidRPr="00054892">
        <w:rPr>
          <w:sz w:val="12"/>
        </w:rPr>
        <w:t>¶</w:t>
      </w:r>
      <w:r w:rsidRPr="00054892">
        <w:rPr>
          <w:sz w:val="16"/>
        </w:rPr>
        <w:t xml:space="preserve"> </w:t>
      </w:r>
      <w:r w:rsidRPr="0049346D">
        <w:rPr>
          <w:rStyle w:val="StyleBoldUnderline"/>
          <w:highlight w:val="cyan"/>
        </w:rPr>
        <w:t>There is no price for defying Pax American</w:t>
      </w:r>
      <w:r w:rsidRPr="00054892">
        <w:rPr>
          <w:rStyle w:val="StyleBoldUnderline"/>
        </w:rPr>
        <w:t xml:space="preserve">a — </w:t>
      </w:r>
      <w:r w:rsidRPr="0049346D">
        <w:rPr>
          <w:rStyle w:val="StyleBoldUnderline"/>
          <w:highlight w:val="cyan"/>
        </w:rPr>
        <w:t>not even trivial sanctions on Iranian missile-enablers. Our enemies know it. Our allies see it</w:t>
      </w:r>
      <w:r w:rsidRPr="00054892">
        <w:rPr>
          <w:rStyle w:val="StyleBoldUnderline"/>
        </w:rPr>
        <w:t xml:space="preserve"> — and sense they're on their own, and may not survive.</w:t>
      </w:r>
    </w:p>
    <w:p w14:paraId="208A49DB" w14:textId="3D09693E" w:rsidR="00726454" w:rsidRDefault="009B36F4" w:rsidP="00726454">
      <w:pPr>
        <w:pStyle w:val="Heading3"/>
      </w:pPr>
      <w:r>
        <w:t>Link – Export Controls</w:t>
      </w:r>
    </w:p>
    <w:p w14:paraId="439531EF" w14:textId="4955C47F" w:rsidR="00E64DF1" w:rsidRDefault="00E64DF1" w:rsidP="00E64DF1">
      <w:pPr>
        <w:pStyle w:val="Heading4"/>
        <w:rPr>
          <w:u w:val="single"/>
        </w:rPr>
      </w:pPr>
      <w:r>
        <w:t xml:space="preserve">Removing export controls is a sign of weakness and </w:t>
      </w:r>
      <w:r>
        <w:rPr>
          <w:u w:val="single"/>
        </w:rPr>
        <w:t>directly contributes the Chinese military buildup</w:t>
      </w:r>
    </w:p>
    <w:p w14:paraId="2D173296" w14:textId="20AA5210" w:rsidR="009B36F4" w:rsidRPr="00924717" w:rsidRDefault="009B36F4" w:rsidP="009B36F4">
      <w:pPr>
        <w:rPr>
          <w:rStyle w:val="StyleStyleBold12pt"/>
        </w:rPr>
      </w:pPr>
      <w:r w:rsidRPr="00924717">
        <w:rPr>
          <w:rStyle w:val="StyleStyleBold12pt"/>
        </w:rPr>
        <w:t>Gertz 13</w:t>
      </w:r>
    </w:p>
    <w:p w14:paraId="0E78170F" w14:textId="02F051CC" w:rsidR="009B36F4" w:rsidRPr="009B36F4" w:rsidRDefault="009B36F4" w:rsidP="009B36F4">
      <w:r w:rsidRPr="00E41E62">
        <w:rPr>
          <w:rStyle w:val="StyleStyleBold12pt"/>
        </w:rPr>
        <w:t>Bill, 9/18/13</w:t>
      </w:r>
      <w:r>
        <w:t xml:space="preserve">, </w:t>
      </w:r>
      <w:r w:rsidRPr="009B36F4">
        <w:t>senior edito</w:t>
      </w:r>
      <w:r>
        <w:t xml:space="preserve">r of the Washington Free Beacon, </w:t>
      </w:r>
      <w:r w:rsidRPr="009B36F4">
        <w:t>China Seeks Weaker Export Controls on Military Equipment</w:t>
      </w:r>
      <w:r>
        <w:t xml:space="preserve">, </w:t>
      </w:r>
      <w:r w:rsidRPr="009B36F4">
        <w:t>http://freebeacon.com/national-security/china-seeks-weaker-export-controls-on-military-equipment/</w:t>
      </w:r>
      <w:r>
        <w:t>, Accessed June 26 2016, A.H</w:t>
      </w:r>
    </w:p>
    <w:p w14:paraId="46A1E780" w14:textId="07878B0C" w:rsidR="00E64DF1" w:rsidRPr="00E64DF1" w:rsidRDefault="00E64DF1" w:rsidP="00E64DF1">
      <w:pPr>
        <w:rPr>
          <w:rStyle w:val="StyleBoldUnderline"/>
        </w:rPr>
      </w:pPr>
      <w:r w:rsidRPr="00E64DF1">
        <w:rPr>
          <w:sz w:val="16"/>
        </w:rPr>
        <w:t>Beijing also wants the State Department’s arms export control list, known as the U.S. Munitions List, downgraded and administered by the trade-oriented Commerce Department as part of its Commerce Control List. The change would ease the export of sensitive defense technology to China.</w:t>
      </w:r>
      <w:r w:rsidRPr="00E64DF1">
        <w:rPr>
          <w:sz w:val="12"/>
        </w:rPr>
        <w:t>¶</w:t>
      </w:r>
      <w:r w:rsidRPr="00E64DF1">
        <w:rPr>
          <w:sz w:val="16"/>
        </w:rPr>
        <w:t xml:space="preserve"> “The administration has asked agencies to discuss what to give the Chinese” from the list, said one official close to the discussions.</w:t>
      </w:r>
      <w:r w:rsidRPr="00E64DF1">
        <w:rPr>
          <w:sz w:val="12"/>
        </w:rPr>
        <w:t>¶</w:t>
      </w:r>
      <w:r w:rsidRPr="00E64DF1">
        <w:rPr>
          <w:sz w:val="16"/>
        </w:rPr>
        <w:t xml:space="preserve"> Additionally, the Chinese list includes a request that the administration block a provision of the fiscal 2014 House appropriations bill that would restrict exports of U.S. information technology to China.</w:t>
      </w:r>
      <w:r w:rsidRPr="00E64DF1">
        <w:rPr>
          <w:sz w:val="12"/>
        </w:rPr>
        <w:t>¶</w:t>
      </w:r>
      <w:r w:rsidRPr="00E64DF1">
        <w:rPr>
          <w:sz w:val="16"/>
        </w:rPr>
        <w:t xml:space="preserve"> “I’m surprised the administration would allow the Chinese government to interfere with the operation of the American government,” said Rep. Frank Wolf (R., Va.) in an interview. He added that China’s demand for the administration to change the appropriations bill was “very troubling.”</w:t>
      </w:r>
      <w:r w:rsidRPr="00E64DF1">
        <w:rPr>
          <w:sz w:val="12"/>
        </w:rPr>
        <w:t>¶</w:t>
      </w:r>
      <w:r w:rsidRPr="00E64DF1">
        <w:rPr>
          <w:sz w:val="16"/>
        </w:rPr>
        <w:t xml:space="preserve"> Wolf is chairman of the appropriations subcommittee for the Commerce Department that drafted the legislation. It was approved by the committee following concerns that state-owned Chinese telecommunications companies, like Huawei Technologies and ZTE, are engaged in illicit cyber espionage against the United States.</w:t>
      </w:r>
      <w:r w:rsidRPr="00E64DF1">
        <w:rPr>
          <w:sz w:val="12"/>
        </w:rPr>
        <w:t>¶</w:t>
      </w:r>
      <w:r w:rsidRPr="00E64DF1">
        <w:rPr>
          <w:sz w:val="16"/>
        </w:rPr>
        <w:t xml:space="preserve"> </w:t>
      </w:r>
      <w:r w:rsidRPr="00E41E62">
        <w:rPr>
          <w:rStyle w:val="StyleBoldUnderline"/>
          <w:highlight w:val="cyan"/>
        </w:rPr>
        <w:t>The Chinese</w:t>
      </w:r>
      <w:r w:rsidRPr="00E64DF1">
        <w:rPr>
          <w:rStyle w:val="StyleBoldUnderline"/>
        </w:rPr>
        <w:t xml:space="preserve"> also </w:t>
      </w:r>
      <w:r w:rsidRPr="00E41E62">
        <w:rPr>
          <w:rStyle w:val="StyleBoldUnderline"/>
          <w:highlight w:val="cyan"/>
        </w:rPr>
        <w:t>asked the administration to allow</w:t>
      </w:r>
      <w:r w:rsidRPr="00E64DF1">
        <w:rPr>
          <w:rStyle w:val="StyleBoldUnderline"/>
        </w:rPr>
        <w:t xml:space="preserve"> the Commercial Aircraft Corp. of China (</w:t>
      </w:r>
      <w:r w:rsidRPr="00E41E62">
        <w:rPr>
          <w:rStyle w:val="StyleBoldUnderline"/>
          <w:highlight w:val="cyan"/>
        </w:rPr>
        <w:t>COMAC) to be named a “validated end</w:t>
      </w:r>
      <w:r w:rsidRPr="00E64DF1">
        <w:rPr>
          <w:rStyle w:val="StyleBoldUnderline"/>
        </w:rPr>
        <w:t>-user,” status that would permit easy exports of sensitive defense-related aircraft technology.</w:t>
      </w:r>
      <w:r w:rsidRPr="00E64DF1">
        <w:rPr>
          <w:rStyle w:val="StyleBoldUnderline"/>
          <w:sz w:val="12"/>
          <w:u w:val="none"/>
        </w:rPr>
        <w:t>¶</w:t>
      </w:r>
      <w:r w:rsidRPr="00E64DF1">
        <w:rPr>
          <w:sz w:val="16"/>
        </w:rPr>
        <w:t xml:space="preserve"> </w:t>
      </w:r>
      <w:r w:rsidRPr="00E41E62">
        <w:rPr>
          <w:rStyle w:val="StyleBoldUnderline"/>
          <w:highlight w:val="cyan"/>
        </w:rPr>
        <w:t>COMAC is linked to China’s main military manufacture</w:t>
      </w:r>
      <w:r w:rsidRPr="00E64DF1">
        <w:rPr>
          <w:rStyle w:val="StyleBoldUnderline"/>
        </w:rPr>
        <w:t>r,</w:t>
      </w:r>
      <w:r w:rsidRPr="00E64DF1">
        <w:rPr>
          <w:sz w:val="16"/>
        </w:rPr>
        <w:t xml:space="preserve"> Aviation Industries Corp. of China (AVIC) </w:t>
      </w:r>
      <w:r w:rsidRPr="00E64DF1">
        <w:rPr>
          <w:rStyle w:val="StyleBoldUnderline"/>
        </w:rPr>
        <w:t>that produces fighters, nuclear-capable bombers, and 90 percent of the aviation weapon systems used by the Chinese military</w:t>
      </w:r>
      <w:r w:rsidRPr="00E64DF1">
        <w:rPr>
          <w:sz w:val="16"/>
        </w:rPr>
        <w:t>. An AVIC subsidiary, China National Aero-Technology Import &amp; Export Corp., was sanctioned by the U.S. government in 2008 for illicit arms sales to Iran and Syria.</w:t>
      </w:r>
      <w:r w:rsidRPr="00E64DF1">
        <w:rPr>
          <w:sz w:val="12"/>
        </w:rPr>
        <w:t>¶</w:t>
      </w:r>
      <w:r w:rsidRPr="00E64DF1">
        <w:rPr>
          <w:sz w:val="16"/>
        </w:rPr>
        <w:t xml:space="preserve"> </w:t>
      </w:r>
      <w:r w:rsidRPr="00E64DF1">
        <w:rPr>
          <w:rStyle w:val="StyleBoldUnderline"/>
        </w:rPr>
        <w:t xml:space="preserve">A U.S. official said </w:t>
      </w:r>
      <w:r w:rsidRPr="00E41E62">
        <w:rPr>
          <w:rStyle w:val="StyleBoldUnderline"/>
          <w:highlight w:val="cyan"/>
        </w:rPr>
        <w:t>granting COMAC the validated end-user status would increase the risk that militarily significant U.S. aircraft technology will boost China’s military buildup</w:t>
      </w:r>
      <w:r w:rsidRPr="00E64DF1">
        <w:rPr>
          <w:rStyle w:val="StyleBoldUnderline"/>
        </w:rPr>
        <w:t>.</w:t>
      </w:r>
      <w:r w:rsidRPr="00E64DF1">
        <w:rPr>
          <w:rStyle w:val="StyleBoldUnderline"/>
          <w:sz w:val="12"/>
          <w:u w:val="none"/>
        </w:rPr>
        <w:t>¶</w:t>
      </w:r>
      <w:r w:rsidRPr="00E64DF1">
        <w:rPr>
          <w:sz w:val="16"/>
        </w:rPr>
        <w:t xml:space="preserve"> </w:t>
      </w:r>
      <w:r w:rsidRPr="00E64DF1">
        <w:rPr>
          <w:rStyle w:val="StyleBoldUnderline"/>
        </w:rPr>
        <w:t>The list of export control concessions sought by Beijing was produced by China’s Ministry of Commerce.</w:t>
      </w:r>
      <w:r w:rsidRPr="00E64DF1">
        <w:rPr>
          <w:sz w:val="16"/>
        </w:rPr>
        <w:t xml:space="preserve"> It will be presented formally during an upcoming meeting of the Joint Commission, to be held in Beijing in November or December.</w:t>
      </w:r>
      <w:r w:rsidRPr="00E64DF1">
        <w:rPr>
          <w:sz w:val="12"/>
        </w:rPr>
        <w:t>¶</w:t>
      </w:r>
      <w:r w:rsidRPr="00E64DF1">
        <w:rPr>
          <w:sz w:val="16"/>
        </w:rPr>
        <w:t xml:space="preserve"> A spokeswoman for the office of the U.S. Trade Representative, the agency that along with the Commerce Department is in charge of the U.S. side of the joint commission, had no comment. Carol Guthrie, the spokeswoman, said no date has been set for the next commission meeting. The last joint commission session was in December.</w:t>
      </w:r>
      <w:r w:rsidRPr="00E64DF1">
        <w:rPr>
          <w:sz w:val="12"/>
        </w:rPr>
        <w:t>¶</w:t>
      </w:r>
      <w:r w:rsidRPr="00E64DF1">
        <w:rPr>
          <w:sz w:val="16"/>
        </w:rPr>
        <w:t xml:space="preserve"> </w:t>
      </w:r>
      <w:r w:rsidRPr="00E64DF1">
        <w:rPr>
          <w:rStyle w:val="StyleBoldUnderline"/>
        </w:rPr>
        <w:t xml:space="preserve">John </w:t>
      </w:r>
      <w:r w:rsidRPr="00E41E62">
        <w:rPr>
          <w:rStyle w:val="StyleBoldUnderline"/>
          <w:highlight w:val="cyan"/>
        </w:rPr>
        <w:t>Bolton, former undersecretary of state for international security, said he opposes making concessions on export controls</w:t>
      </w:r>
      <w:r w:rsidRPr="00E64DF1">
        <w:rPr>
          <w:rStyle w:val="StyleBoldUnderline"/>
        </w:rPr>
        <w:t xml:space="preserve"> of high-technology trade with China</w:t>
      </w:r>
      <w:r w:rsidRPr="00E64DF1">
        <w:rPr>
          <w:sz w:val="16"/>
        </w:rPr>
        <w:t>. He noted China’s failure to cooperate with the U.S. government request to return fugitive former National Security Agency contractor Edward Snowden, who sought refuge first in Hong Kong before being granted asylum in Russia.</w:t>
      </w:r>
      <w:r w:rsidRPr="00E64DF1">
        <w:rPr>
          <w:sz w:val="12"/>
        </w:rPr>
        <w:t>¶</w:t>
      </w:r>
      <w:r w:rsidRPr="00E64DF1">
        <w:rPr>
          <w:sz w:val="16"/>
        </w:rPr>
        <w:t xml:space="preserve"> “I would make no concessions to China, and I would make it clear that this is a partial repayment for their refusal to hand over Snowden to us,” Bolton said in an email. “Neither China nor Russia have felt any pain for their lack of cooperation, but it’s never too late to start.”</w:t>
      </w:r>
      <w:r w:rsidRPr="00E64DF1">
        <w:rPr>
          <w:sz w:val="12"/>
        </w:rPr>
        <w:t>¶</w:t>
      </w:r>
      <w:r w:rsidRPr="00E64DF1">
        <w:rPr>
          <w:sz w:val="16"/>
        </w:rPr>
        <w:t xml:space="preserve"> William C. Triplett, former Republican counsel for the Senate Foreign Relations Committee, said </w:t>
      </w:r>
      <w:r w:rsidRPr="00E41E62">
        <w:rPr>
          <w:rStyle w:val="StyleBoldUnderline"/>
          <w:highlight w:val="cyan"/>
        </w:rPr>
        <w:t>giving in to Chinese demands to ease export controls</w:t>
      </w:r>
      <w:r w:rsidRPr="00E64DF1">
        <w:rPr>
          <w:rStyle w:val="StyleBoldUnderline"/>
        </w:rPr>
        <w:t xml:space="preserve"> </w:t>
      </w:r>
      <w:r w:rsidRPr="00E41E62">
        <w:rPr>
          <w:rStyle w:val="StyleBoldUnderline"/>
          <w:highlight w:val="cyan"/>
        </w:rPr>
        <w:t>would</w:t>
      </w:r>
      <w:r w:rsidRPr="00E64DF1">
        <w:rPr>
          <w:rStyle w:val="StyleBoldUnderline"/>
        </w:rPr>
        <w:t xml:space="preserve"> compound the administration’s recent mishandling of Syria policy </w:t>
      </w:r>
      <w:r w:rsidRPr="00E64DF1">
        <w:rPr>
          <w:rStyle w:val="Emphasis"/>
        </w:rPr>
        <w:t xml:space="preserve">and </w:t>
      </w:r>
      <w:r w:rsidRPr="00E41E62">
        <w:rPr>
          <w:rStyle w:val="Emphasis"/>
          <w:highlight w:val="cyan"/>
        </w:rPr>
        <w:t>assist China’s military buildup</w:t>
      </w:r>
      <w:r w:rsidRPr="00E64DF1">
        <w:rPr>
          <w:rStyle w:val="Emphasis"/>
        </w:rPr>
        <w:t>.</w:t>
      </w:r>
      <w:r w:rsidRPr="00E64DF1">
        <w:rPr>
          <w:rStyle w:val="Emphasis"/>
          <w:b w:val="0"/>
          <w:sz w:val="12"/>
          <w:u w:val="none"/>
        </w:rPr>
        <w:t>¶</w:t>
      </w:r>
      <w:r w:rsidRPr="00E64DF1">
        <w:rPr>
          <w:sz w:val="16"/>
        </w:rPr>
        <w:t xml:space="preserve"> </w:t>
      </w:r>
      <w:r w:rsidRPr="00E64DF1">
        <w:rPr>
          <w:rStyle w:val="StyleBoldUnderline"/>
        </w:rPr>
        <w:t>“Granting anything on this list would cause total consternation in Tokyo, Manila, and Delhi,” Triplett said.</w:t>
      </w:r>
      <w:r w:rsidRPr="00E64DF1">
        <w:rPr>
          <w:rStyle w:val="StyleBoldUnderline"/>
          <w:sz w:val="12"/>
          <w:u w:val="none"/>
        </w:rPr>
        <w:t>¶</w:t>
      </w:r>
      <w:r w:rsidRPr="00E64DF1">
        <w:rPr>
          <w:sz w:val="16"/>
        </w:rPr>
        <w:t xml:space="preserve"> “</w:t>
      </w:r>
      <w:r w:rsidRPr="00E64DF1">
        <w:rPr>
          <w:rStyle w:val="Emphasis"/>
        </w:rPr>
        <w:t xml:space="preserve">And </w:t>
      </w:r>
      <w:r w:rsidRPr="00E41E62">
        <w:rPr>
          <w:rStyle w:val="Emphasis"/>
        </w:rPr>
        <w:t xml:space="preserve">after the events of the past week, </w:t>
      </w:r>
      <w:r w:rsidRPr="00E41E62">
        <w:rPr>
          <w:rStyle w:val="Emphasis"/>
          <w:highlight w:val="cyan"/>
        </w:rPr>
        <w:t>why would President Obama want to look weak to a Chinese communist leader who is a throw-back to the Mao era</w:t>
      </w:r>
      <w:r w:rsidRPr="00E64DF1">
        <w:rPr>
          <w:rStyle w:val="Emphasis"/>
        </w:rPr>
        <w:t>?”</w:t>
      </w:r>
      <w:r w:rsidRPr="00E64DF1">
        <w:rPr>
          <w:sz w:val="16"/>
        </w:rPr>
        <w:t xml:space="preserve"> he asked.</w:t>
      </w:r>
      <w:r w:rsidRPr="00E64DF1">
        <w:rPr>
          <w:sz w:val="12"/>
        </w:rPr>
        <w:t>¶</w:t>
      </w:r>
      <w:r w:rsidRPr="00E64DF1">
        <w:rPr>
          <w:sz w:val="16"/>
        </w:rPr>
        <w:t xml:space="preserve"> China’s list asked that the administration remove sanctions on five Chinese entities that were involved in proliferation violations. They include Poly Technologies, China Precision Machinery Import-Export Corp., Kunlun Bank, and Zhuhai Zhenrong.</w:t>
      </w:r>
      <w:r w:rsidRPr="00E64DF1">
        <w:rPr>
          <w:sz w:val="12"/>
        </w:rPr>
        <w:t>¶</w:t>
      </w:r>
      <w:r w:rsidRPr="00E64DF1">
        <w:rPr>
          <w:sz w:val="16"/>
        </w:rPr>
        <w:t xml:space="preserve"> China also sought to gain access to robotic fiber placement machines—technology restricted for export because they can be used to manufacture composite material used in radar-evading stealth weapons.</w:t>
      </w:r>
      <w:r w:rsidRPr="00E64DF1">
        <w:rPr>
          <w:sz w:val="12"/>
        </w:rPr>
        <w:t>¶</w:t>
      </w:r>
      <w:r w:rsidRPr="00E64DF1">
        <w:rPr>
          <w:sz w:val="16"/>
        </w:rPr>
        <w:t xml:space="preserve"> Commerce Department and USTR officials met last week in Beijing with Chinese counterparts for a mid-year review of the joint commission.</w:t>
      </w:r>
      <w:r w:rsidRPr="00E64DF1">
        <w:rPr>
          <w:sz w:val="12"/>
        </w:rPr>
        <w:t>¶</w:t>
      </w:r>
      <w:r w:rsidRPr="00E64DF1">
        <w:rPr>
          <w:sz w:val="16"/>
        </w:rPr>
        <w:t xml:space="preserve"> The U.S. delegation was led by Wendy Cutler, acting deputy U.S. Trade Representative, and Francisco Sanchez, undersecretary of commerce for international trade. The officials discussed “strengthening the increasingly productive trade relationship” with China at the talks, according to a Commerce Department press release.</w:t>
      </w:r>
      <w:r w:rsidRPr="00E64DF1">
        <w:rPr>
          <w:sz w:val="12"/>
        </w:rPr>
        <w:t>¶</w:t>
      </w:r>
      <w:r w:rsidRPr="00E64DF1">
        <w:rPr>
          <w:sz w:val="16"/>
        </w:rPr>
        <w:t xml:space="preserve"> “The JCCT remains an important venue for us to address concrete trade and investment issues, and we look forward to working on these issues with our Chinese counterparts in the weeks and months ahead,” Cutler said.</w:t>
      </w:r>
      <w:r w:rsidRPr="00E64DF1">
        <w:rPr>
          <w:sz w:val="12"/>
        </w:rPr>
        <w:t>¶</w:t>
      </w:r>
      <w:r w:rsidRPr="00E64DF1">
        <w:rPr>
          <w:sz w:val="16"/>
        </w:rPr>
        <w:t xml:space="preserve"> Topics discussed in Beijing included intellectual property rights, pharmaceuticals, government procurement, investment, services, industrial policies, regulatory obstacles, and agriculture.</w:t>
      </w:r>
      <w:r w:rsidRPr="00E64DF1">
        <w:rPr>
          <w:sz w:val="12"/>
        </w:rPr>
        <w:t>¶</w:t>
      </w:r>
      <w:r w:rsidRPr="00E64DF1">
        <w:rPr>
          <w:sz w:val="16"/>
        </w:rPr>
        <w:t xml:space="preserve"> The statement made no mention of China’s request to loosen U.S. export controls on defense and dual-use technology.</w:t>
      </w:r>
      <w:r w:rsidRPr="00E64DF1">
        <w:rPr>
          <w:sz w:val="12"/>
        </w:rPr>
        <w:t>¶</w:t>
      </w:r>
      <w:r w:rsidRPr="00E64DF1">
        <w:rPr>
          <w:sz w:val="16"/>
        </w:rPr>
        <w:t xml:space="preserve"> </w:t>
      </w:r>
      <w:r w:rsidRPr="00E64DF1">
        <w:rPr>
          <w:rStyle w:val="StyleBoldUnderline"/>
        </w:rPr>
        <w:t>The Chinese government has been pressing the Obama administration to loosen its export control policies</w:t>
      </w:r>
      <w:r w:rsidRPr="00E64DF1">
        <w:rPr>
          <w:sz w:val="16"/>
        </w:rPr>
        <w:t xml:space="preserve"> on high-technology defense and space goods, claiming China is unfairly treated by the trade restrictions.</w:t>
      </w:r>
      <w:r w:rsidRPr="00E64DF1">
        <w:rPr>
          <w:sz w:val="12"/>
        </w:rPr>
        <w:t>¶</w:t>
      </w:r>
      <w:r w:rsidRPr="00E64DF1">
        <w:rPr>
          <w:sz w:val="16"/>
        </w:rPr>
        <w:t xml:space="preserve"> Sanctions imposed after the Tiananmen massacre, when Chinese military forces were called in to disperse unarmed pro-democracy protesters from Beijing’s main square, cannot be lifted by the administration and would require congressional action.</w:t>
      </w:r>
      <w:r w:rsidRPr="00E64DF1">
        <w:rPr>
          <w:sz w:val="12"/>
        </w:rPr>
        <w:t>¶</w:t>
      </w:r>
      <w:r w:rsidRPr="00E64DF1">
        <w:rPr>
          <w:sz w:val="16"/>
        </w:rPr>
        <w:t xml:space="preserve"> However, the administration has sought to carry out a large-scale loosening of export controls as part of a reform initiative launched two years ago.</w:t>
      </w:r>
      <w:r w:rsidRPr="00E64DF1">
        <w:rPr>
          <w:sz w:val="12"/>
        </w:rPr>
        <w:t>¶</w:t>
      </w:r>
      <w:r w:rsidRPr="00E64DF1">
        <w:rPr>
          <w:sz w:val="16"/>
        </w:rPr>
        <w:t xml:space="preserve"> Last year, the administration notified Congress that it was granting a high-technology arms export license to a Hong Kong satellite company with Chinese ties. The license was opposed by congressional Republicans who said it violated sanctions on Beijing.</w:t>
      </w:r>
      <w:r w:rsidRPr="00E64DF1">
        <w:rPr>
          <w:sz w:val="12"/>
        </w:rPr>
        <w:t>¶</w:t>
      </w:r>
      <w:r w:rsidRPr="00E64DF1">
        <w:rPr>
          <w:sz w:val="16"/>
        </w:rPr>
        <w:t xml:space="preserve"> U.S. Ambassador to China Gary Locke announced earlier this year that the administration planned to loosen export controls on nearly one-third of the 141 high-technology items sought by China that now require stringent national-security export licensing.</w:t>
      </w:r>
      <w:r w:rsidRPr="00E64DF1">
        <w:rPr>
          <w:sz w:val="12"/>
        </w:rPr>
        <w:t>¶</w:t>
      </w:r>
      <w:r w:rsidRPr="00E64DF1">
        <w:rPr>
          <w:sz w:val="16"/>
        </w:rPr>
        <w:t xml:space="preserve"> Critics of the administration’s export control reform </w:t>
      </w:r>
      <w:r w:rsidRPr="00E64DF1">
        <w:rPr>
          <w:rStyle w:val="Emphasis"/>
        </w:rPr>
        <w:t xml:space="preserve">say </w:t>
      </w:r>
      <w:r w:rsidRPr="00E41E62">
        <w:rPr>
          <w:rStyle w:val="Emphasis"/>
          <w:highlight w:val="cyan"/>
        </w:rPr>
        <w:t>the new policy will boost China’s large-scale military buildup. There is no difference between civilian and military manufacturers in China</w:t>
      </w:r>
      <w:r w:rsidRPr="00E64DF1">
        <w:rPr>
          <w:rStyle w:val="Emphasis"/>
        </w:rPr>
        <w:t>.</w:t>
      </w:r>
      <w:r w:rsidRPr="00E64DF1">
        <w:rPr>
          <w:rStyle w:val="Emphasis"/>
          <w:b w:val="0"/>
          <w:sz w:val="12"/>
          <w:u w:val="none"/>
        </w:rPr>
        <w:t>¶</w:t>
      </w:r>
      <w:r w:rsidRPr="00E64DF1">
        <w:rPr>
          <w:sz w:val="16"/>
        </w:rPr>
        <w:t xml:space="preserve"> A </w:t>
      </w:r>
      <w:r w:rsidRPr="00E64DF1">
        <w:rPr>
          <w:rStyle w:val="StyleBoldUnderline"/>
        </w:rPr>
        <w:t xml:space="preserve">joint State Department-Pentagon report to Congress published in April warned that </w:t>
      </w:r>
      <w:r w:rsidRPr="00E41E62">
        <w:rPr>
          <w:rStyle w:val="StyleBoldUnderline"/>
          <w:highlight w:val="cyan"/>
        </w:rPr>
        <w:t xml:space="preserve">easing controls on U.S. satellite exports “could significantly improve the military potential of </w:t>
      </w:r>
      <w:r w:rsidRPr="00E41E62">
        <w:rPr>
          <w:rStyle w:val="StyleBoldUnderline"/>
        </w:rPr>
        <w:t>a</w:t>
      </w:r>
      <w:r w:rsidRPr="00E64DF1">
        <w:rPr>
          <w:rStyle w:val="StyleBoldUnderline"/>
        </w:rPr>
        <w:t xml:space="preserve">nother country,” believed to be a reference to </w:t>
      </w:r>
      <w:r w:rsidRPr="00E41E62">
        <w:rPr>
          <w:rStyle w:val="StyleBoldUnderline"/>
          <w:highlight w:val="cyan"/>
        </w:rPr>
        <w:t>China</w:t>
      </w:r>
      <w:r w:rsidRPr="00E64DF1">
        <w:rPr>
          <w:rStyle w:val="StyleBoldUnderline"/>
        </w:rPr>
        <w:t>.</w:t>
      </w:r>
      <w:r w:rsidRPr="00E64DF1">
        <w:rPr>
          <w:sz w:val="12"/>
        </w:rPr>
        <w:t>¶</w:t>
      </w:r>
      <w:r w:rsidRPr="00E64DF1">
        <w:rPr>
          <w:sz w:val="16"/>
        </w:rPr>
        <w:t xml:space="preserve"> “Space assets provide important military and intelligence capabilities ranging from strategic intelligence collection to improved tactical communications,” the report said. </w:t>
      </w:r>
      <w:r w:rsidRPr="00E41E62">
        <w:rPr>
          <w:sz w:val="16"/>
          <w:highlight w:val="cyan"/>
        </w:rPr>
        <w:t>“</w:t>
      </w:r>
      <w:r w:rsidRPr="00E41E62">
        <w:rPr>
          <w:rStyle w:val="StyleBoldUnderline"/>
          <w:highlight w:val="cyan"/>
        </w:rPr>
        <w:t>If they can succeed in acquiring</w:t>
      </w:r>
      <w:r w:rsidRPr="00E64DF1">
        <w:rPr>
          <w:rStyle w:val="StyleBoldUnderline"/>
        </w:rPr>
        <w:t xml:space="preserve"> the </w:t>
      </w:r>
      <w:r w:rsidRPr="00E41E62">
        <w:rPr>
          <w:rStyle w:val="StyleBoldUnderline"/>
          <w:highlight w:val="cyan"/>
        </w:rPr>
        <w:t>necessary</w:t>
      </w:r>
      <w:r w:rsidRPr="00E64DF1">
        <w:rPr>
          <w:rStyle w:val="StyleBoldUnderline"/>
        </w:rPr>
        <w:t xml:space="preserve"> </w:t>
      </w:r>
      <w:r w:rsidRPr="00E41E62">
        <w:rPr>
          <w:rStyle w:val="StyleBoldUnderline"/>
          <w:highlight w:val="cyan"/>
        </w:rPr>
        <w:t>and</w:t>
      </w:r>
      <w:r w:rsidRPr="00E64DF1">
        <w:rPr>
          <w:rStyle w:val="StyleBoldUnderline"/>
        </w:rPr>
        <w:t xml:space="preserve"> </w:t>
      </w:r>
      <w:r w:rsidRPr="00E41E62">
        <w:rPr>
          <w:rStyle w:val="StyleBoldUnderline"/>
          <w:highlight w:val="cyan"/>
        </w:rPr>
        <w:t>sufficient tech</w:t>
      </w:r>
      <w:r w:rsidRPr="00E64DF1">
        <w:rPr>
          <w:rStyle w:val="StyleBoldUnderline"/>
        </w:rPr>
        <w:t xml:space="preserve">nology and expertise, </w:t>
      </w:r>
      <w:r w:rsidRPr="00E41E62">
        <w:rPr>
          <w:rStyle w:val="StyleBoldUnderline"/>
          <w:highlight w:val="cyan"/>
        </w:rPr>
        <w:t>it could translate into a significant enhancement of that nation’s military.”</w:t>
      </w:r>
    </w:p>
    <w:p w14:paraId="4C3AF716" w14:textId="77777777" w:rsidR="00E64DF1" w:rsidRDefault="00E64DF1" w:rsidP="00E64DF1"/>
    <w:p w14:paraId="6EE6BEBB" w14:textId="711B883D" w:rsidR="00726454" w:rsidRDefault="00726454" w:rsidP="00726454">
      <w:pPr>
        <w:pStyle w:val="Heading3"/>
      </w:pPr>
      <w:r>
        <w:t xml:space="preserve">Link – </w:t>
      </w:r>
      <w:r w:rsidR="00E36744">
        <w:t>Korea</w:t>
      </w:r>
    </w:p>
    <w:p w14:paraId="410728BB" w14:textId="1F403843" w:rsidR="008958C8" w:rsidRPr="008958C8" w:rsidRDefault="008958C8" w:rsidP="008958C8">
      <w:pPr>
        <w:pStyle w:val="Heading4"/>
      </w:pPr>
      <w:r>
        <w:t>Removing troops signals to China we aren’t willing to contest their expansionism</w:t>
      </w:r>
    </w:p>
    <w:p w14:paraId="00FF04F3" w14:textId="519FBDB9" w:rsidR="00CB3729" w:rsidRPr="008958C8" w:rsidRDefault="00CB3729" w:rsidP="00CB3729">
      <w:pPr>
        <w:rPr>
          <w:rStyle w:val="StyleStyleBold12pt"/>
        </w:rPr>
      </w:pPr>
      <w:r w:rsidRPr="008958C8">
        <w:rPr>
          <w:rStyle w:val="StyleStyleBold12pt"/>
        </w:rPr>
        <w:t>Nichols 14</w:t>
      </w:r>
    </w:p>
    <w:p w14:paraId="1D02A3A5" w14:textId="69B6FFB3" w:rsidR="00CB3729" w:rsidRDefault="00CB3729" w:rsidP="00CB3729">
      <w:r>
        <w:t xml:space="preserve">[Tom, </w:t>
      </w:r>
      <w:r w:rsidRPr="00CB3729">
        <w:t>Professor of National Security Affairs at the Naval War College and an adjunct at the Harvard Extension School</w:t>
      </w:r>
      <w:r>
        <w:t xml:space="preserve">, “Why a Korean Pullout is a Really Bad Idea”, </w:t>
      </w:r>
      <w:r w:rsidRPr="00CB3729">
        <w:t>http://warontherocks.com/2014/07/why-a-korean-pullout-is-a-really-bad-idea/</w:t>
      </w:r>
      <w:r>
        <w:t>, Accessed June 28 2016, A.H]</w:t>
      </w:r>
    </w:p>
    <w:p w14:paraId="54FC0251" w14:textId="192F2766" w:rsidR="00CB3729" w:rsidRPr="008958C8" w:rsidRDefault="00CB3729" w:rsidP="00CB3729">
      <w:pPr>
        <w:rPr>
          <w:rStyle w:val="StyleBoldUnderline"/>
        </w:rPr>
      </w:pPr>
      <w:r w:rsidRPr="008958C8">
        <w:rPr>
          <w:sz w:val="16"/>
        </w:rPr>
        <w:t>The North Koreans, particularly the old marshals of the Korean military for whom the Korean War is still a sacred memory, would no doubt love to see a replay of 1949, and would consider it a great victory. They would be able to gloat that they had achieved what even their big brothers in China had been unable to do for over 60 years: a Korea whose soil is completely untainted by American boots. Moreover</w:t>
      </w:r>
      <w:r w:rsidRPr="008958C8">
        <w:rPr>
          <w:rStyle w:val="Emphasis"/>
        </w:rPr>
        <w:t xml:space="preserve">, </w:t>
      </w:r>
      <w:r w:rsidRPr="00410F75">
        <w:rPr>
          <w:rStyle w:val="Emphasis"/>
          <w:highlight w:val="cyan"/>
        </w:rPr>
        <w:t>removing American troops from Korea will signal to the Chinese that we want no further U.S. presence in their region</w:t>
      </w:r>
      <w:r w:rsidRPr="008958C8">
        <w:rPr>
          <w:rStyle w:val="Emphasis"/>
        </w:rPr>
        <w:t xml:space="preserve">, </w:t>
      </w:r>
      <w:r w:rsidRPr="00410F75">
        <w:rPr>
          <w:rStyle w:val="Emphasis"/>
          <w:highlight w:val="cyan"/>
        </w:rPr>
        <w:t>and remove one more complication in</w:t>
      </w:r>
      <w:r w:rsidRPr="008958C8">
        <w:rPr>
          <w:rStyle w:val="Emphasis"/>
        </w:rPr>
        <w:t xml:space="preserve"> any </w:t>
      </w:r>
      <w:r w:rsidRPr="00410F75">
        <w:rPr>
          <w:rStyle w:val="Emphasis"/>
          <w:highlight w:val="cyan"/>
        </w:rPr>
        <w:t>Chinese strategy of expansion or intimidatio</w:t>
      </w:r>
      <w:r w:rsidRPr="008958C8">
        <w:rPr>
          <w:rStyle w:val="Emphasis"/>
        </w:rPr>
        <w:t>n</w:t>
      </w:r>
      <w:r w:rsidRPr="008958C8">
        <w:rPr>
          <w:sz w:val="16"/>
        </w:rPr>
        <w:t>.</w:t>
      </w:r>
      <w:r w:rsidR="008958C8" w:rsidRPr="008958C8">
        <w:rPr>
          <w:sz w:val="12"/>
        </w:rPr>
        <w:t>¶</w:t>
      </w:r>
      <w:r w:rsidR="008958C8" w:rsidRPr="008958C8">
        <w:rPr>
          <w:sz w:val="16"/>
        </w:rPr>
        <w:t xml:space="preserve"> </w:t>
      </w:r>
      <w:r w:rsidRPr="008958C8">
        <w:rPr>
          <w:sz w:val="16"/>
        </w:rPr>
        <w:t xml:space="preserve">In sum, </w:t>
      </w:r>
      <w:r w:rsidRPr="00410F75">
        <w:rPr>
          <w:rStyle w:val="Emphasis"/>
          <w:highlight w:val="cyan"/>
        </w:rPr>
        <w:t>a pullout would</w:t>
      </w:r>
      <w:r w:rsidRPr="008958C8">
        <w:rPr>
          <w:rStyle w:val="Emphasis"/>
        </w:rPr>
        <w:t xml:space="preserve"> </w:t>
      </w:r>
      <w:r w:rsidRPr="00410F75">
        <w:rPr>
          <w:rStyle w:val="Emphasis"/>
          <w:highlight w:val="cyan"/>
        </w:rPr>
        <w:t>raise North Korea’s stature</w:t>
      </w:r>
      <w:r w:rsidRPr="008958C8">
        <w:rPr>
          <w:rStyle w:val="Emphasis"/>
        </w:rPr>
        <w:t xml:space="preserve">, </w:t>
      </w:r>
      <w:r w:rsidRPr="00410F75">
        <w:rPr>
          <w:rStyle w:val="Emphasis"/>
          <w:highlight w:val="cyan"/>
        </w:rPr>
        <w:t>reduce China’s dwindling influence over its client, and leave Pyongyang</w:t>
      </w:r>
      <w:r w:rsidRPr="008958C8">
        <w:rPr>
          <w:rStyle w:val="Emphasis"/>
        </w:rPr>
        <w:t xml:space="preserve"> </w:t>
      </w:r>
      <w:r w:rsidRPr="008958C8">
        <w:rPr>
          <w:sz w:val="16"/>
        </w:rPr>
        <w:t xml:space="preserve">– in its own eyes – </w:t>
      </w:r>
      <w:r w:rsidRPr="00410F75">
        <w:rPr>
          <w:rStyle w:val="Emphasis"/>
          <w:highlight w:val="cyan"/>
        </w:rPr>
        <w:t>a peer to Beijing</w:t>
      </w:r>
      <w:r w:rsidRPr="00410F75">
        <w:rPr>
          <w:sz w:val="16"/>
          <w:highlight w:val="cyan"/>
        </w:rPr>
        <w:t>,</w:t>
      </w:r>
      <w:r w:rsidRPr="008958C8">
        <w:rPr>
          <w:sz w:val="16"/>
        </w:rPr>
        <w:t xml:space="preserve"> Seoul, and Tokyo. How is any of this a good idea?</w:t>
      </w:r>
      <w:r w:rsidR="008958C8" w:rsidRPr="008958C8">
        <w:rPr>
          <w:sz w:val="12"/>
        </w:rPr>
        <w:t>¶</w:t>
      </w:r>
      <w:r w:rsidR="008958C8" w:rsidRPr="008958C8">
        <w:rPr>
          <w:sz w:val="16"/>
        </w:rPr>
        <w:t xml:space="preserve"> </w:t>
      </w:r>
      <w:r w:rsidRPr="008958C8">
        <w:rPr>
          <w:sz w:val="16"/>
        </w:rPr>
        <w:t>Lee’s proposal also takes place in a vacuum, as though nothing else is happening in the world. By focusing on costs and planning in one part of the map, Lee treats foreign policy as a menu from which one may pick and choose options at will, rather than as a coherent whole. American credibility is under attack on all fronts: Russia, Syria, and Iran are but three places where perceptions of resolve matter. (Or would have mattered, had we cared enough to insist on being more proactive two or three years ago.) What message would it send, as Ukraine is being dismembered and NATO struggles with its responses, if the United States leaves behind an ally still in a state of war?</w:t>
      </w:r>
      <w:r w:rsidR="008958C8" w:rsidRPr="008958C8">
        <w:rPr>
          <w:sz w:val="12"/>
        </w:rPr>
        <w:t>¶</w:t>
      </w:r>
      <w:r w:rsidR="008958C8" w:rsidRPr="008958C8">
        <w:rPr>
          <w:sz w:val="16"/>
        </w:rPr>
        <w:t xml:space="preserve"> </w:t>
      </w:r>
      <w:r w:rsidRPr="008958C8">
        <w:rPr>
          <w:sz w:val="16"/>
        </w:rPr>
        <w:t xml:space="preserve">If the only goal is to move 28,000 U.S. troops around a map and save some money, Major Lee’s withdrawal looks like a terrific idea. Again, however, this is operational myopia: it may well be that on the gaming table, the South can defeat the North without U.S. help, but this is not about operations, it is about strategy. Specifically, it is about politics, including trying to shape the enemy’s perceptions and willingness to engage in risk. </w:t>
      </w:r>
      <w:r w:rsidRPr="00410F75">
        <w:rPr>
          <w:rStyle w:val="StyleBoldUnderline"/>
          <w:highlight w:val="cyan"/>
        </w:rPr>
        <w:t>The regime in Pyongyang is</w:t>
      </w:r>
      <w:r w:rsidRPr="008958C8">
        <w:rPr>
          <w:rStyle w:val="StyleBoldUnderline"/>
        </w:rPr>
        <w:t xml:space="preserve"> the same one that attacked in 1950, and </w:t>
      </w:r>
      <w:r w:rsidRPr="00410F75">
        <w:rPr>
          <w:rStyle w:val="StyleBoldUnderline"/>
          <w:highlight w:val="cyan"/>
        </w:rPr>
        <w:t>is still at war with one of our closest allies</w:t>
      </w:r>
      <w:r w:rsidRPr="00410F75">
        <w:rPr>
          <w:sz w:val="16"/>
          <w:highlight w:val="cyan"/>
        </w:rPr>
        <w:t>.</w:t>
      </w:r>
      <w:r w:rsidRPr="008958C8">
        <w:rPr>
          <w:sz w:val="16"/>
        </w:rPr>
        <w:t xml:space="preserve"> </w:t>
      </w:r>
      <w:r w:rsidRPr="00410F75">
        <w:rPr>
          <w:rStyle w:val="StyleBoldUnderline"/>
          <w:highlight w:val="cyan"/>
        </w:rPr>
        <w:t>The consequences of yet one more American disengagement</w:t>
      </w:r>
      <w:r w:rsidRPr="008958C8">
        <w:rPr>
          <w:rStyle w:val="StyleBoldUnderline"/>
        </w:rPr>
        <w:t xml:space="preserve">, after a string of foreign policy disasters, </w:t>
      </w:r>
      <w:r w:rsidRPr="00410F75">
        <w:rPr>
          <w:rStyle w:val="StyleBoldUnderline"/>
          <w:highlight w:val="cyan"/>
        </w:rPr>
        <w:t>might well end up costing far more than any budget-conscious planner could envision.</w:t>
      </w:r>
    </w:p>
    <w:p w14:paraId="7F2B4816" w14:textId="77777777" w:rsidR="00CB3729" w:rsidRDefault="00CB3729" w:rsidP="00CB3729"/>
    <w:p w14:paraId="79DE1D6F" w14:textId="5835CDAD" w:rsidR="008C4527" w:rsidRDefault="008C4527" w:rsidP="008C4527">
      <w:pPr>
        <w:pStyle w:val="Heading4"/>
      </w:pPr>
      <w:r>
        <w:t xml:space="preserve">Removing troops </w:t>
      </w:r>
      <w:r w:rsidR="00E7692D">
        <w:t xml:space="preserve">makes </w:t>
      </w:r>
      <w:r w:rsidR="006477BF">
        <w:t>China push hard in A</w:t>
      </w:r>
      <w:r w:rsidR="00D25F50">
        <w:t>sia</w:t>
      </w:r>
    </w:p>
    <w:p w14:paraId="66AC5E2C" w14:textId="550EC7B4" w:rsidR="00E518C0" w:rsidRPr="009B0D55" w:rsidRDefault="00E518C0" w:rsidP="00CB3729">
      <w:pPr>
        <w:rPr>
          <w:rStyle w:val="StyleStyleBold12pt"/>
        </w:rPr>
      </w:pPr>
      <w:r w:rsidRPr="009B0D55">
        <w:rPr>
          <w:rStyle w:val="StyleStyleBold12pt"/>
        </w:rPr>
        <w:t>Kelly 09</w:t>
      </w:r>
    </w:p>
    <w:p w14:paraId="440DF63D" w14:textId="16EF6ABA" w:rsidR="00E518C0" w:rsidRDefault="00E518C0" w:rsidP="00CB3729">
      <w:r>
        <w:t xml:space="preserve">[Robert, 12/18/09, </w:t>
      </w:r>
      <w:r w:rsidRPr="00E518C0">
        <w:t>associate professor of international relations in the Political Science and Diplomacy Department of Pusan Nati</w:t>
      </w:r>
      <w:r>
        <w:t>onal University in Busan, Korea, “</w:t>
      </w:r>
      <w:r w:rsidRPr="00E518C0">
        <w:t>Should the US Pull Out of South Korea (2): No</w:t>
      </w:r>
      <w:r>
        <w:t xml:space="preserve">”, </w:t>
      </w:r>
      <w:r w:rsidRPr="00E518C0">
        <w:t>https://asiansecurityblog.wordpress.com/2009/12/18/should-the-us-pull-out-of-south-korea-2-no/</w:t>
      </w:r>
      <w:r>
        <w:t>, Accessed June 28 2016, A.H]</w:t>
      </w:r>
    </w:p>
    <w:p w14:paraId="4D3F4204" w14:textId="7B94CFA8" w:rsidR="00CB3729" w:rsidRPr="008C4527" w:rsidRDefault="00E518C0" w:rsidP="00E518C0">
      <w:pPr>
        <w:rPr>
          <w:rStyle w:val="Emphasis"/>
        </w:rPr>
      </w:pPr>
      <w:r w:rsidRPr="008C4527">
        <w:rPr>
          <w:sz w:val="16"/>
        </w:rPr>
        <w:t>US Sec Def Gates recently reaffirmed in very strong language the US commitment to Korean security. This served as a catalyst to extensive discussions among my colleagues about the value of the US commitment to SK. This is part 2 of the debate. My own thinking tilts toward the opinions in this post.</w:t>
      </w:r>
      <w:r w:rsidR="008C4527" w:rsidRPr="008C4527">
        <w:rPr>
          <w:sz w:val="12"/>
        </w:rPr>
        <w:t>¶</w:t>
      </w:r>
      <w:r w:rsidR="008C4527" w:rsidRPr="008C4527">
        <w:rPr>
          <w:sz w:val="16"/>
        </w:rPr>
        <w:t xml:space="preserve"> </w:t>
      </w:r>
      <w:r w:rsidRPr="008C4527">
        <w:rPr>
          <w:sz w:val="16"/>
        </w:rPr>
        <w:t xml:space="preserve">So </w:t>
      </w:r>
      <w:r w:rsidRPr="008C4527">
        <w:rPr>
          <w:rStyle w:val="StyleBoldUnderline"/>
        </w:rPr>
        <w:t>here is why we should stay:</w:t>
      </w:r>
      <w:r w:rsidR="008C4527" w:rsidRPr="008C4527">
        <w:rPr>
          <w:sz w:val="12"/>
        </w:rPr>
        <w:t>¶</w:t>
      </w:r>
      <w:r w:rsidR="008C4527" w:rsidRPr="008C4527">
        <w:rPr>
          <w:sz w:val="16"/>
        </w:rPr>
        <w:t xml:space="preserve"> </w:t>
      </w:r>
      <w:r w:rsidRPr="008C4527">
        <w:rPr>
          <w:sz w:val="16"/>
        </w:rPr>
        <w:t xml:space="preserve">1. </w:t>
      </w:r>
      <w:r w:rsidRPr="00410F75">
        <w:rPr>
          <w:rStyle w:val="StyleBoldUnderline"/>
          <w:highlight w:val="cyan"/>
        </w:rPr>
        <w:t>If we leave, everyone in Asia will read it as a sign that we are weak and that we are leaving Asia generally</w:t>
      </w:r>
      <w:r w:rsidRPr="008C4527">
        <w:rPr>
          <w:sz w:val="16"/>
        </w:rPr>
        <w:t xml:space="preserve">. Yes, this is the credibility argument straight out of the Vietnam, Iraq, and Afghanistan debates. But </w:t>
      </w:r>
      <w:r w:rsidRPr="00410F75">
        <w:rPr>
          <w:rStyle w:val="StyleBoldUnderline"/>
          <w:highlight w:val="cyan"/>
        </w:rPr>
        <w:t>the world sees US power today as wavering; we are the tottering giant</w:t>
      </w:r>
      <w:r w:rsidRPr="008C4527">
        <w:rPr>
          <w:rStyle w:val="StyleBoldUnderline"/>
        </w:rPr>
        <w:t xml:space="preserve">, especially </w:t>
      </w:r>
      <w:r w:rsidRPr="00410F75">
        <w:rPr>
          <w:rStyle w:val="StyleBoldUnderline"/>
          <w:highlight w:val="cyan"/>
        </w:rPr>
        <w:t>in Asia</w:t>
      </w:r>
      <w:r w:rsidRPr="00410F75">
        <w:rPr>
          <w:sz w:val="16"/>
          <w:highlight w:val="cyan"/>
        </w:rPr>
        <w:t xml:space="preserve">. </w:t>
      </w:r>
      <w:r w:rsidRPr="00410F75">
        <w:rPr>
          <w:rStyle w:val="StyleBoldUnderline"/>
          <w:highlight w:val="cyan"/>
        </w:rPr>
        <w:t>If we leave</w:t>
      </w:r>
      <w:r w:rsidRPr="00410F75">
        <w:rPr>
          <w:sz w:val="16"/>
          <w:highlight w:val="cyan"/>
        </w:rPr>
        <w:t xml:space="preserve"> du</w:t>
      </w:r>
      <w:r w:rsidRPr="008C4527">
        <w:rPr>
          <w:sz w:val="16"/>
        </w:rPr>
        <w:t xml:space="preserve">ring the GWoT, </w:t>
      </w:r>
      <w:r w:rsidRPr="00410F75">
        <w:rPr>
          <w:rStyle w:val="Emphasis"/>
          <w:highlight w:val="cyan"/>
        </w:rPr>
        <w:t>that image will be confirmed, and the Chinese will push hard in Asia</w:t>
      </w:r>
      <w:r w:rsidRPr="008C4527">
        <w:rPr>
          <w:sz w:val="16"/>
        </w:rPr>
        <w:t xml:space="preserve">. </w:t>
      </w:r>
      <w:r w:rsidRPr="00410F75">
        <w:rPr>
          <w:rStyle w:val="StyleBoldUnderline"/>
          <w:highlight w:val="cyan"/>
        </w:rPr>
        <w:t>A US departure will touch off an arms race as regional uncertainty rises</w:t>
      </w:r>
      <w:r w:rsidRPr="008C4527">
        <w:rPr>
          <w:rStyle w:val="StyleBoldUnderline"/>
        </w:rPr>
        <w:t>.</w:t>
      </w:r>
      <w:r w:rsidRPr="008C4527">
        <w:rPr>
          <w:sz w:val="16"/>
        </w:rPr>
        <w:t xml:space="preserve"> Asia is not where Europe or Latin America are in terms of regional amity</w:t>
      </w:r>
      <w:r w:rsidRPr="008C4527">
        <w:rPr>
          <w:rStyle w:val="StyleBoldUnderline"/>
        </w:rPr>
        <w:t xml:space="preserve">. </w:t>
      </w:r>
      <w:r w:rsidRPr="00410F75">
        <w:rPr>
          <w:rStyle w:val="StyleBoldUnderline"/>
          <w:highlight w:val="cyan"/>
        </w:rPr>
        <w:t>The US presence is more needed in this region</w:t>
      </w:r>
      <w:r w:rsidRPr="008C4527">
        <w:rPr>
          <w:rStyle w:val="StyleBoldUnderline"/>
        </w:rPr>
        <w:t>, and it earns the US the friendship of the local democracies</w:t>
      </w:r>
      <w:r w:rsidRPr="008C4527">
        <w:rPr>
          <w:sz w:val="16"/>
        </w:rPr>
        <w:t xml:space="preserve">. It </w:t>
      </w:r>
      <w:r w:rsidRPr="00410F75">
        <w:rPr>
          <w:rStyle w:val="Emphasis"/>
          <w:highlight w:val="cyan"/>
        </w:rPr>
        <w:t>is hard to see how a spiraling arms race</w:t>
      </w:r>
      <w:r w:rsidRPr="008C4527">
        <w:rPr>
          <w:rStyle w:val="Emphasis"/>
        </w:rPr>
        <w:t xml:space="preserve">, as Japan and China openly start competing for regional leadership, plus perhaps India and China, </w:t>
      </w:r>
      <w:r w:rsidRPr="00410F75">
        <w:rPr>
          <w:rStyle w:val="Emphasis"/>
          <w:highlight w:val="cyan"/>
        </w:rPr>
        <w:t>would help the US. The US could very well be pulled back in late</w:t>
      </w:r>
      <w:r w:rsidRPr="008C4527">
        <w:rPr>
          <w:rStyle w:val="Emphasis"/>
        </w:rPr>
        <w:t>r</w:t>
      </w:r>
      <w:r w:rsidRPr="008C4527">
        <w:rPr>
          <w:sz w:val="16"/>
        </w:rPr>
        <w:t xml:space="preserve">. </w:t>
      </w:r>
      <w:r w:rsidRPr="00410F75">
        <w:rPr>
          <w:rStyle w:val="StyleBoldUnderline"/>
          <w:highlight w:val="cyan"/>
        </w:rPr>
        <w:t>A US departure from Korea</w:t>
      </w:r>
      <w:r w:rsidRPr="008C4527">
        <w:rPr>
          <w:sz w:val="16"/>
        </w:rPr>
        <w:t xml:space="preserve"> (and Japan next?) </w:t>
      </w:r>
      <w:r w:rsidRPr="00410F75">
        <w:rPr>
          <w:rStyle w:val="Emphasis"/>
          <w:highlight w:val="cyan"/>
        </w:rPr>
        <w:t>will be read as a clear victory for China in the Sino-US regional competition.</w:t>
      </w:r>
    </w:p>
    <w:p w14:paraId="118C79DD" w14:textId="227C7729" w:rsidR="00862375" w:rsidRDefault="00862375" w:rsidP="001B15A4">
      <w:pPr>
        <w:pStyle w:val="Heading3"/>
      </w:pPr>
      <w:r>
        <w:t xml:space="preserve">Link – </w:t>
      </w:r>
      <w:r w:rsidR="005D5B74">
        <w:t>Accommodation/Bilateralism</w:t>
      </w:r>
    </w:p>
    <w:p w14:paraId="4B61708E" w14:textId="339811E0" w:rsidR="00A75A95" w:rsidRPr="00A75A95" w:rsidRDefault="00A75A95" w:rsidP="00A75A95">
      <w:pPr>
        <w:pStyle w:val="Heading4"/>
      </w:pPr>
      <w:r>
        <w:t>The AFF’s accommodation of china furthers their military expansion</w:t>
      </w:r>
    </w:p>
    <w:p w14:paraId="138B8259" w14:textId="535B8AB9" w:rsidR="001A3274" w:rsidRPr="005D5B74" w:rsidRDefault="001A3274" w:rsidP="001A3274">
      <w:pPr>
        <w:rPr>
          <w:rStyle w:val="StyleStyleBold12pt"/>
        </w:rPr>
      </w:pPr>
      <w:r w:rsidRPr="005D5B74">
        <w:rPr>
          <w:rStyle w:val="StyleStyleBold12pt"/>
        </w:rPr>
        <w:t>Jackson 15</w:t>
      </w:r>
    </w:p>
    <w:p w14:paraId="5D3D1DB9" w14:textId="063BE159" w:rsidR="00870AD6" w:rsidRPr="00870AD6" w:rsidRDefault="00870AD6" w:rsidP="00870AD6">
      <w:r>
        <w:t>[</w:t>
      </w:r>
      <w:r w:rsidR="001A3274">
        <w:t>Van, 8/6/15, Associate Professor in the College of Security Studies at the Daniel K. Inouye Asia-Pacific Center for Security Studies (DKI-APCSS) in Honolulu and Adjunct Senior Fellow at the Center for a New American</w:t>
      </w:r>
      <w:r>
        <w:t xml:space="preserve"> Security (CNAS) in Washington, “</w:t>
      </w:r>
      <w:r w:rsidRPr="00870AD6">
        <w:t>The Myth of a US-China Grand Bargain</w:t>
      </w:r>
      <w:r>
        <w:t>”, Accessed June 27 2016, A.H]</w:t>
      </w:r>
    </w:p>
    <w:p w14:paraId="52F006A5" w14:textId="36ED7A25" w:rsidR="009C5120" w:rsidRPr="005D5B74" w:rsidRDefault="001A3274" w:rsidP="001A3274">
      <w:pPr>
        <w:rPr>
          <w:sz w:val="16"/>
        </w:rPr>
      </w:pPr>
      <w:r w:rsidRPr="005D5B74">
        <w:rPr>
          <w:sz w:val="16"/>
        </w:rPr>
        <w:t xml:space="preserve">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 </w:t>
      </w:r>
      <w:r w:rsidRPr="00D845AC">
        <w:rPr>
          <w:rStyle w:val="StyleBoldUnderline"/>
          <w:highlight w:val="cyan"/>
        </w:rPr>
        <w:t>the idea that U.S. accommodation of China will produce a peaceful and stable order in Asia isn’t just unrealistic; it’s irresponsible</w:t>
      </w:r>
      <w:r w:rsidRPr="005D5B74">
        <w:rPr>
          <w:sz w:val="16"/>
        </w:rPr>
        <w:t>.</w:t>
      </w:r>
      <w:r w:rsidR="005D5B74" w:rsidRPr="005D5B74">
        <w:rPr>
          <w:sz w:val="12"/>
        </w:rPr>
        <w:t>¶</w:t>
      </w:r>
      <w:r w:rsidR="005D5B74" w:rsidRPr="005D5B74">
        <w:rPr>
          <w:sz w:val="16"/>
        </w:rPr>
        <w:t xml:space="preserve"> </w:t>
      </w:r>
      <w:r w:rsidRPr="005D5B74">
        <w:rPr>
          <w:sz w:val="16"/>
        </w:rPr>
        <w:t>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there are equally serious reasons to doubt the transformative ambitions attached to U.S. concessions.</w:t>
      </w:r>
      <w:r w:rsidR="005D5B74" w:rsidRPr="005D5B74">
        <w:rPr>
          <w:sz w:val="12"/>
        </w:rPr>
        <w:t>¶</w:t>
      </w:r>
      <w:r w:rsidR="005D5B74" w:rsidRPr="005D5B74">
        <w:rPr>
          <w:sz w:val="16"/>
        </w:rPr>
        <w:t xml:space="preserve"> </w:t>
      </w:r>
      <w:r w:rsidRPr="005D5B74">
        <w:rPr>
          <w:sz w:val="16"/>
        </w:rPr>
        <w:t>The latest salvo in this “America must accommodate China” literature hails from an accomplished political scientist at George Washington University, Charles Glaser, writing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w:t>
      </w:r>
      <w:r w:rsidR="005D5B74" w:rsidRPr="005D5B74">
        <w:rPr>
          <w:sz w:val="12"/>
        </w:rPr>
        <w:t>¶</w:t>
      </w:r>
      <w:r w:rsidR="005D5B74" w:rsidRPr="005D5B74">
        <w:rPr>
          <w:sz w:val="16"/>
        </w:rPr>
        <w:t xml:space="preserve"> </w:t>
      </w:r>
      <w:r w:rsidRPr="00D845AC">
        <w:rPr>
          <w:rStyle w:val="StyleBoldUnderline"/>
        </w:rPr>
        <w:t xml:space="preserve">Prior to around 2008, proposals for U.S. accommodation of a rising China made much more sense, </w:t>
      </w:r>
      <w:r w:rsidRPr="00D845AC">
        <w:rPr>
          <w:sz w:val="16"/>
        </w:rPr>
        <w:t xml:space="preserve">or at least could be taken more seriously. </w:t>
      </w:r>
      <w:r w:rsidRPr="00D845AC">
        <w:rPr>
          <w:rStyle w:val="StyleBoldUnderline"/>
        </w:rPr>
        <w:t>But times have changed. China’s ambitions have changed. And so has its foreign policy behavior</w:t>
      </w:r>
      <w:r w:rsidRPr="005D5B74">
        <w:rPr>
          <w:sz w:val="16"/>
        </w:rPr>
        <w:t>. These contextual changes matter for whether and when accommodation can have the desired effect. More to the point though, there are a number of problems with the grand bargain line of argumentation.</w:t>
      </w:r>
      <w:r w:rsidR="005D5B74" w:rsidRPr="005D5B74">
        <w:rPr>
          <w:sz w:val="12"/>
        </w:rPr>
        <w:t>¶</w:t>
      </w:r>
      <w:r w:rsidR="005D5B74" w:rsidRPr="005D5B74">
        <w:rPr>
          <w:sz w:val="16"/>
        </w:rPr>
        <w:t xml:space="preserve"> </w:t>
      </w:r>
      <w:r w:rsidRPr="005D5B74">
        <w:rPr>
          <w:sz w:val="16"/>
        </w:rPr>
        <w:t xml:space="preserve">First, </w:t>
      </w:r>
      <w:r w:rsidRPr="00D845AC">
        <w:rPr>
          <w:rStyle w:val="Emphasis"/>
          <w:highlight w:val="cyan"/>
        </w:rPr>
        <w:t>any proposal for a Sino-U.S. solution</w:t>
      </w:r>
      <w:r w:rsidRPr="004D7A4A">
        <w:rPr>
          <w:rStyle w:val="Emphasis"/>
        </w:rPr>
        <w:t xml:space="preserve"> to regional problems is by definition taking a great power view of Asia that </w:t>
      </w:r>
      <w:r w:rsidRPr="00D845AC">
        <w:rPr>
          <w:rStyle w:val="Emphasis"/>
          <w:highlight w:val="cyan"/>
        </w:rPr>
        <w:t>marginalizes the agency and strategic relevance of U.S. allies and the region’s middle powers</w:t>
      </w:r>
      <w:r w:rsidRPr="004D7A4A">
        <w:rPr>
          <w:rStyle w:val="StyleBoldUnderline"/>
        </w:rPr>
        <w:t>. In the brief period</w:t>
      </w:r>
      <w:r w:rsidRPr="005D5B74">
        <w:rPr>
          <w:sz w:val="16"/>
        </w:rPr>
        <w:t xml:space="preserve"> (five to ten years ago) </w:t>
      </w:r>
      <w:r w:rsidRPr="004D7A4A">
        <w:rPr>
          <w:rStyle w:val="StyleBoldUnderline"/>
        </w:rPr>
        <w:t>when a G-2 concept was taken semi-seriously in Washington, allies—especially South Korea and Japan—chafed</w:t>
      </w:r>
      <w:r w:rsidRPr="005D5B74">
        <w:rPr>
          <w:sz w:val="16"/>
        </w:rPr>
        <w:t xml:space="preserve">. The region’s middle powers would be unlikely to simply follow the joint dictates of China and the United States without being part of it, and </w:t>
      </w:r>
      <w:r w:rsidRPr="005D5B74">
        <w:rPr>
          <w:rStyle w:val="StyleBoldUnderline"/>
        </w:rPr>
        <w:t>attempting a G-2 could ironically create a more fragmented order as a result</w:t>
      </w:r>
      <w:r w:rsidRPr="005D5B74">
        <w:rPr>
          <w:sz w:val="16"/>
        </w:rPr>
        <w:t>. Including others, at any rate, is antithetical to the concept of a Sino-U.S. G-2 arrangement. As early as the 1960s U.S. officials tried to rely on China to deal with regional issues spanning from North Korea to Vietnam. It was almost always to no avail.</w:t>
      </w:r>
      <w:r w:rsidR="005D5B74" w:rsidRPr="005D5B74">
        <w:rPr>
          <w:sz w:val="12"/>
        </w:rPr>
        <w:t>¶</w:t>
      </w:r>
      <w:r w:rsidR="005D5B74" w:rsidRPr="005D5B74">
        <w:rPr>
          <w:sz w:val="16"/>
        </w:rPr>
        <w:t xml:space="preserve"> </w:t>
      </w:r>
      <w:r w:rsidRPr="005D5B74">
        <w:rPr>
          <w:sz w:val="16"/>
        </w:rPr>
        <w:t>Second, and as I’ve written about extensively elsewhere, Asia is rife with security concerns that have nothing to do with China directly, so any understanding reached with China would leave unresolved many of the region’s latent sources of potential conflict.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including its alliance network.</w:t>
      </w:r>
      <w:r w:rsidR="005D5B74" w:rsidRPr="005D5B74">
        <w:rPr>
          <w:sz w:val="12"/>
        </w:rPr>
        <w:t>¶</w:t>
      </w:r>
      <w:r w:rsidR="005D5B74" w:rsidRPr="005D5B74">
        <w:rPr>
          <w:sz w:val="16"/>
        </w:rPr>
        <w:t xml:space="preserve"> </w:t>
      </w:r>
      <w:r w:rsidRPr="005D5B74">
        <w:rPr>
          <w:sz w:val="16"/>
        </w:rPr>
        <w:t xml:space="preserve">Third, as its recent stock market crash makes all too obvious, </w:t>
      </w:r>
      <w:r w:rsidRPr="005D5B74">
        <w:rPr>
          <w:rStyle w:val="StyleBoldUnderline"/>
        </w:rPr>
        <w:t>China remains a “fragile superpower,”</w:t>
      </w:r>
      <w:r w:rsidRPr="005D5B74">
        <w:rPr>
          <w:sz w:val="16"/>
        </w:rPr>
        <w:t xml:space="preserve"> to quote Susan Shirk. </w:t>
      </w:r>
      <w:r w:rsidRPr="005D5B74">
        <w:rPr>
          <w:rStyle w:val="StyleBoldUnderline"/>
        </w:rPr>
        <w:t>Many factors in its domestic political situation—corruption, growing wealth disparities, and many forms of civil challenges to government legitimacy—make it an unpredictable player.</w:t>
      </w:r>
      <w:r w:rsidRPr="005D5B74">
        <w:rPr>
          <w:sz w:val="16"/>
        </w:rPr>
        <w:t xml:space="preserve"> Nor is China showing meaningful signs of political liberalization. There’s so much brewing underneath the surface in China that dealing with China today as if it were a hegemon tomorrow assumes too much, and grants China too much credit too soon.</w:t>
      </w:r>
      <w:r w:rsidR="005D5B74" w:rsidRPr="005D5B74">
        <w:rPr>
          <w:sz w:val="12"/>
        </w:rPr>
        <w:t>¶</w:t>
      </w:r>
      <w:r w:rsidR="005D5B74" w:rsidRPr="005D5B74">
        <w:rPr>
          <w:sz w:val="16"/>
        </w:rPr>
        <w:t xml:space="preserve"> </w:t>
      </w:r>
      <w:r w:rsidRPr="005D5B74">
        <w:rPr>
          <w:sz w:val="16"/>
        </w:rPr>
        <w:t xml:space="preserve">Fourth, </w:t>
      </w:r>
      <w:r w:rsidRPr="00D845AC">
        <w:rPr>
          <w:rStyle w:val="StyleBoldUnderline"/>
          <w:highlight w:val="cyan"/>
        </w:rPr>
        <w:t>there’s a defunct theory</w:t>
      </w:r>
      <w:r w:rsidRPr="005D5B74">
        <w:rPr>
          <w:rStyle w:val="StyleBoldUnderline"/>
        </w:rPr>
        <w:t xml:space="preserve"> that’s been smuggled into arguments </w:t>
      </w:r>
      <w:r w:rsidRPr="00D845AC">
        <w:rPr>
          <w:rStyle w:val="StyleBoldUnderline"/>
          <w:highlight w:val="cyan"/>
        </w:rPr>
        <w:t>about changing Chinese behavior through U.S. accommodation</w:t>
      </w:r>
      <w:r w:rsidRPr="00D845AC">
        <w:rPr>
          <w:sz w:val="16"/>
          <w:highlight w:val="cyan"/>
        </w:rPr>
        <w:t xml:space="preserve">. </w:t>
      </w:r>
      <w:r w:rsidRPr="00D845AC">
        <w:rPr>
          <w:rStyle w:val="StyleBoldUnderline"/>
          <w:highlight w:val="cyan"/>
        </w:rPr>
        <w:t>Political scientists call it “neofunctionalism</w:t>
      </w:r>
      <w:r w:rsidRPr="005D5B74">
        <w:rPr>
          <w:rStyle w:val="StyleBoldUnderline"/>
        </w:rPr>
        <w:t>,”</w:t>
      </w:r>
      <w:r w:rsidRPr="005D5B74">
        <w:rPr>
          <w:sz w:val="16"/>
        </w:rPr>
        <w:t xml:space="preserve"> a term rarely used these days, even though its spirit is pervasive in grand bargain arguments. Neofunctionalism came about in the 1950s as a failed way to account for and push for European integration.</w:t>
      </w:r>
      <w:r w:rsidRPr="005D5B74">
        <w:rPr>
          <w:rStyle w:val="StyleBoldUnderline"/>
        </w:rPr>
        <w:t>The basic idea involved an assumption that low level and innocuous types of cooperation would “spillover” into still more and better quality cooperation</w:t>
      </w:r>
      <w:r w:rsidRPr="005D5B74">
        <w:rPr>
          <w:sz w:val="16"/>
        </w:rPr>
        <w:t xml:space="preserve">. Comity among nations, it was thought, would be the eventual outcome of mundane socioeconomic interactions. </w:t>
      </w:r>
      <w:r w:rsidRPr="00D845AC">
        <w:rPr>
          <w:sz w:val="16"/>
        </w:rPr>
        <w:t xml:space="preserve">But </w:t>
      </w:r>
      <w:r w:rsidRPr="00D845AC">
        <w:rPr>
          <w:rStyle w:val="StyleBoldUnderline"/>
          <w:highlight w:val="cyan"/>
        </w:rPr>
        <w:t xml:space="preserve">by the 1970s, the theory had become </w:t>
      </w:r>
      <w:r w:rsidRPr="00D845AC">
        <w:rPr>
          <w:rStyle w:val="StyleBoldUnderline"/>
        </w:rPr>
        <w:t xml:space="preserve">largely </w:t>
      </w:r>
      <w:r w:rsidRPr="00D845AC">
        <w:rPr>
          <w:rStyle w:val="StyleBoldUnderline"/>
          <w:highlight w:val="cyan"/>
        </w:rPr>
        <w:t>discredite</w:t>
      </w:r>
      <w:r w:rsidRPr="005D5B74">
        <w:rPr>
          <w:rStyle w:val="StyleBoldUnderline"/>
        </w:rPr>
        <w:t>d</w:t>
      </w:r>
      <w:r w:rsidRPr="005D5B74">
        <w:rPr>
          <w:sz w:val="16"/>
        </w:rPr>
        <w:t>.</w:t>
      </w:r>
      <w:r w:rsidR="005D5B74" w:rsidRPr="005D5B74">
        <w:rPr>
          <w:sz w:val="12"/>
        </w:rPr>
        <w:t>¶</w:t>
      </w:r>
      <w:r w:rsidR="005D5B74" w:rsidRPr="005D5B74">
        <w:rPr>
          <w:sz w:val="16"/>
        </w:rPr>
        <w:t xml:space="preserve"> </w:t>
      </w:r>
      <w:r w:rsidRPr="005D5B74">
        <w:rPr>
          <w:sz w:val="16"/>
        </w:rPr>
        <w:t>Nevertheless</w:t>
      </w:r>
      <w:r w:rsidRPr="00D845AC">
        <w:rPr>
          <w:sz w:val="16"/>
          <w:highlight w:val="cyan"/>
        </w:rPr>
        <w:t xml:space="preserve">, </w:t>
      </w:r>
      <w:r w:rsidRPr="00D845AC">
        <w:rPr>
          <w:rStyle w:val="Emphasis"/>
        </w:rPr>
        <w:t xml:space="preserve">echoes of </w:t>
      </w:r>
      <w:r w:rsidRPr="00D845AC">
        <w:rPr>
          <w:rStyle w:val="Emphasis"/>
          <w:highlight w:val="cyan"/>
        </w:rPr>
        <w:t>neofunctionalism remain in contemporary claims that properly calibrated restraint, accommodation, or appeasement can have a transformative effect on a relationship</w:t>
      </w:r>
      <w:r w:rsidRPr="005D5B74">
        <w:rPr>
          <w:sz w:val="16"/>
        </w:rPr>
        <w:t xml:space="preserve">. Ironically, these arguments tend to come from scholars, not policymakers. </w:t>
      </w:r>
      <w:r w:rsidRPr="00D845AC">
        <w:rPr>
          <w:rStyle w:val="Emphasis"/>
          <w:highlight w:val="cyan"/>
        </w:rPr>
        <w:t>The idea that the U</w:t>
      </w:r>
      <w:r w:rsidRPr="005D5B74">
        <w:rPr>
          <w:rStyle w:val="Emphasis"/>
        </w:rPr>
        <w:t xml:space="preserve">nited </w:t>
      </w:r>
      <w:r w:rsidRPr="00D845AC">
        <w:rPr>
          <w:rStyle w:val="Emphasis"/>
          <w:highlight w:val="cyan"/>
        </w:rPr>
        <w:t>S</w:t>
      </w:r>
      <w:r w:rsidRPr="005D5B74">
        <w:rPr>
          <w:rStyle w:val="Emphasis"/>
        </w:rPr>
        <w:t xml:space="preserve">tates </w:t>
      </w:r>
      <w:r w:rsidRPr="00D845AC">
        <w:rPr>
          <w:rStyle w:val="Emphasis"/>
          <w:highlight w:val="cyan"/>
        </w:rPr>
        <w:t>can induce China into resolving its East and South China Sea disputes</w:t>
      </w:r>
      <w:r w:rsidRPr="005D5B74">
        <w:rPr>
          <w:rStyle w:val="Emphasis"/>
        </w:rPr>
        <w:t xml:space="preserve"> by “giving” it Taiwan r</w:t>
      </w:r>
      <w:r w:rsidRPr="00D845AC">
        <w:rPr>
          <w:rStyle w:val="Emphasis"/>
          <w:highlight w:val="cyan"/>
        </w:rPr>
        <w:t>eflects</w:t>
      </w:r>
      <w:r w:rsidRPr="005D5B74">
        <w:rPr>
          <w:rStyle w:val="Emphasis"/>
        </w:rPr>
        <w:t xml:space="preserve"> precisely </w:t>
      </w:r>
      <w:r w:rsidRPr="00D845AC">
        <w:rPr>
          <w:rStyle w:val="Emphasis"/>
          <w:highlight w:val="cyan"/>
        </w:rPr>
        <w:t>this t</w:t>
      </w:r>
      <w:r w:rsidRPr="005D5B74">
        <w:rPr>
          <w:rStyle w:val="Emphasis"/>
        </w:rPr>
        <w:t xml:space="preserve">ype of </w:t>
      </w:r>
      <w:r w:rsidRPr="00D845AC">
        <w:rPr>
          <w:rStyle w:val="Emphasis"/>
          <w:highlight w:val="cyan"/>
        </w:rPr>
        <w:t>expectation,</w:t>
      </w:r>
      <w:r w:rsidRPr="005D5B74">
        <w:rPr>
          <w:rStyle w:val="Emphasis"/>
        </w:rPr>
        <w:t xml:space="preserve"> </w:t>
      </w:r>
      <w:r w:rsidRPr="00D845AC">
        <w:rPr>
          <w:rStyle w:val="Emphasis"/>
          <w:highlight w:val="cyan"/>
        </w:rPr>
        <w:t>as do calls</w:t>
      </w:r>
      <w:r w:rsidRPr="005D5B74">
        <w:rPr>
          <w:rStyle w:val="Emphasis"/>
        </w:rPr>
        <w:t xml:space="preserve"> for the United States </w:t>
      </w:r>
      <w:r w:rsidRPr="00D845AC">
        <w:rPr>
          <w:rStyle w:val="Emphasis"/>
          <w:highlight w:val="cyan"/>
        </w:rPr>
        <w:t>to make small concessions to China in hopes that it will enable a more stable situation</w:t>
      </w:r>
      <w:r w:rsidRPr="005D5B74">
        <w:rPr>
          <w:rStyle w:val="Emphasis"/>
        </w:rPr>
        <w:t>.</w:t>
      </w:r>
      <w:r w:rsidR="005D5B74" w:rsidRPr="005D5B74">
        <w:rPr>
          <w:sz w:val="12"/>
        </w:rPr>
        <w:t>¶</w:t>
      </w:r>
      <w:r w:rsidR="005D5B74" w:rsidRPr="005D5B74">
        <w:rPr>
          <w:sz w:val="16"/>
        </w:rPr>
        <w:t xml:space="preserve"> </w:t>
      </w:r>
      <w:r w:rsidRPr="005D5B74">
        <w:rPr>
          <w:sz w:val="16"/>
        </w:rPr>
        <w:t>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w:t>
      </w:r>
      <w:r w:rsidR="005D5B74" w:rsidRPr="005D5B74">
        <w:rPr>
          <w:sz w:val="12"/>
        </w:rPr>
        <w:t>¶</w:t>
      </w:r>
      <w:r w:rsidR="005D5B74" w:rsidRPr="005D5B74">
        <w:rPr>
          <w:sz w:val="16"/>
        </w:rPr>
        <w:t xml:space="preserve"> </w:t>
      </w:r>
      <w:r w:rsidRPr="005D5B74">
        <w:rPr>
          <w:sz w:val="16"/>
        </w:rPr>
        <w:t xml:space="preserve">But </w:t>
      </w:r>
      <w:r w:rsidRPr="00D845AC">
        <w:rPr>
          <w:rStyle w:val="StyleBoldUnderline"/>
          <w:highlight w:val="cyan"/>
        </w:rPr>
        <w:t>grand bargains rarely work</w:t>
      </w:r>
      <w:r w:rsidRPr="005D5B74">
        <w:rPr>
          <w:sz w:val="16"/>
        </w:rPr>
        <w:t xml:space="preserve">. There’s a dangerous naivete in abandoning U.S. commitments on the hope that China will then be more willing to resolve its other disputes. And </w:t>
      </w:r>
      <w:r w:rsidRPr="005D5B74">
        <w:rPr>
          <w:rStyle w:val="Emphasis"/>
        </w:rPr>
        <w:t xml:space="preserve">policies of </w:t>
      </w:r>
      <w:r w:rsidRPr="00D845AC">
        <w:rPr>
          <w:rStyle w:val="Emphasis"/>
          <w:highlight w:val="cyan"/>
        </w:rPr>
        <w:t>accommodation</w:t>
      </w:r>
      <w:r w:rsidRPr="005D5B74">
        <w:rPr>
          <w:rStyle w:val="Emphasis"/>
        </w:rPr>
        <w:t xml:space="preserve"> </w:t>
      </w:r>
      <w:r w:rsidRPr="00D845AC">
        <w:rPr>
          <w:rStyle w:val="Emphasis"/>
          <w:highlight w:val="cyan"/>
        </w:rPr>
        <w:t>will not suspend military competition</w:t>
      </w:r>
      <w:r w:rsidRPr="005D5B74">
        <w:rPr>
          <w:rStyle w:val="Emphasis"/>
        </w:rPr>
        <w:t xml:space="preserve"> because that involves more than present day concerns with surveillance overflight missions, territorial disputes, and current political commitments</w:t>
      </w:r>
      <w:r w:rsidRPr="005D5B74">
        <w:rPr>
          <w:sz w:val="16"/>
        </w:rPr>
        <w:t>. Regardless of the policy and crisis management decisions we make today, military competition plays out over years and decades; it relates to force structure investment and doctrinal decisions that can’t be sacrificed for political promises.</w:t>
      </w:r>
      <w:r w:rsidR="005D5B74" w:rsidRPr="005D5B74">
        <w:rPr>
          <w:sz w:val="12"/>
        </w:rPr>
        <w:t>¶</w:t>
      </w:r>
      <w:r w:rsidR="005D5B74" w:rsidRPr="005D5B74">
        <w:rPr>
          <w:sz w:val="16"/>
        </w:rPr>
        <w:t xml:space="preserve"> </w:t>
      </w:r>
      <w:r w:rsidRPr="005D5B74">
        <w:rPr>
          <w:sz w:val="16"/>
        </w:rPr>
        <w:t>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structure designed to achieve it. Competition, it seems, is the logic of the situation. We ignore that at our own peril.</w:t>
      </w:r>
    </w:p>
    <w:p w14:paraId="5F983F2C" w14:textId="50644C5F" w:rsidR="00862375" w:rsidRDefault="001B15A4" w:rsidP="001B15A4">
      <w:pPr>
        <w:pStyle w:val="Heading3"/>
      </w:pPr>
      <w:r>
        <w:t xml:space="preserve">Link – </w:t>
      </w:r>
      <w:r w:rsidR="0069123A">
        <w:t>Relations</w:t>
      </w:r>
    </w:p>
    <w:p w14:paraId="58074A95" w14:textId="0A0B43BC" w:rsidR="0069123A" w:rsidRPr="0069123A" w:rsidRDefault="000321EA" w:rsidP="005B6782">
      <w:pPr>
        <w:pStyle w:val="Heading4"/>
      </w:pPr>
      <w:r>
        <w:t>Good r</w:t>
      </w:r>
      <w:r w:rsidR="005B6782">
        <w:t>elations</w:t>
      </w:r>
      <w:r w:rsidR="00994C3C">
        <w:t xml:space="preserve"> bolster Chinese aggressiveness which makes war inevitable</w:t>
      </w:r>
    </w:p>
    <w:p w14:paraId="1E9F19ED" w14:textId="57E9A1CF" w:rsidR="001B15A4" w:rsidRPr="00B21A16" w:rsidRDefault="001B15A4" w:rsidP="001B15A4">
      <w:pPr>
        <w:rPr>
          <w:rStyle w:val="StyleStyleBold12pt"/>
        </w:rPr>
      </w:pPr>
      <w:r w:rsidRPr="00B21A16">
        <w:rPr>
          <w:rStyle w:val="StyleStyleBold12pt"/>
        </w:rPr>
        <w:t>Gaffney 01</w:t>
      </w:r>
    </w:p>
    <w:p w14:paraId="4C5E477F" w14:textId="0CDA0C09" w:rsidR="001B15A4" w:rsidRDefault="008C7B83" w:rsidP="001B15A4">
      <w:r>
        <w:t>[</w:t>
      </w:r>
      <w:r w:rsidR="001B15A4">
        <w:t xml:space="preserve">Frank J. Gaffney Jr, </w:t>
      </w:r>
      <w:r w:rsidRPr="008C7B83">
        <w:t>Founder and President of the Center for Security Policy in Washington, D.C. formerly Assistant Secretary of Defense for International Security Policy during the Reagan Administration, following four years of service as the Deputy Assistant Secretary of Defense for Nuclear Forces and Arms Control Policy. Previously, he was a professional staff member on the Senate Armed Services Committee under the chairmanship of the late Senator John Tower, and a national security legislative aide to the late Senator Henry M. Jackson</w:t>
      </w:r>
      <w:r>
        <w:t xml:space="preserve">, “A Deal on China’s Hostages – Then What?”, </w:t>
      </w:r>
      <w:r w:rsidRPr="008C7B83">
        <w:t>http://www.wnd.com/2001/04/8788/</w:t>
      </w:r>
      <w:r>
        <w:t>, Accessed June 28 2016, A.H]</w:t>
      </w:r>
    </w:p>
    <w:p w14:paraId="4B67A16D" w14:textId="010922AC" w:rsidR="001B15A4" w:rsidRDefault="001B15A4" w:rsidP="001B15A4">
      <w:pPr>
        <w:rPr>
          <w:sz w:val="16"/>
        </w:rPr>
      </w:pPr>
      <w:r w:rsidRPr="00D845AC">
        <w:rPr>
          <w:rStyle w:val="Emphasis"/>
          <w:highlight w:val="cyan"/>
        </w:rPr>
        <w:t>Normal relations cannot</w:t>
      </w:r>
      <w:r w:rsidRPr="006B7610">
        <w:rPr>
          <w:rStyle w:val="Emphasis"/>
        </w:rPr>
        <w:t xml:space="preserve"> a</w:t>
      </w:r>
      <w:r w:rsidRPr="00D845AC">
        <w:rPr>
          <w:rStyle w:val="Emphasis"/>
          <w:highlight w:val="cyan"/>
        </w:rPr>
        <w:t>nd must not be maintained with a government</w:t>
      </w:r>
      <w:r w:rsidR="006B7610" w:rsidRPr="00D845AC">
        <w:rPr>
          <w:rStyle w:val="Emphasis"/>
          <w:highlight w:val="cyan"/>
        </w:rPr>
        <w:t xml:space="preserve">¶ </w:t>
      </w:r>
      <w:r w:rsidRPr="00D845AC">
        <w:rPr>
          <w:rStyle w:val="Emphasis"/>
          <w:highlight w:val="cyan"/>
        </w:rPr>
        <w:t>that is as abnormal as t</w:t>
      </w:r>
      <w:r w:rsidRPr="006B7610">
        <w:rPr>
          <w:rStyle w:val="Emphasis"/>
        </w:rPr>
        <w:t xml:space="preserve">hat of </w:t>
      </w:r>
      <w:r w:rsidRPr="00D845AC">
        <w:rPr>
          <w:rStyle w:val="Emphasis"/>
          <w:highlight w:val="cyan"/>
        </w:rPr>
        <w:t>the PRC</w:t>
      </w:r>
      <w:r w:rsidRPr="006B7610">
        <w:rPr>
          <w:sz w:val="16"/>
        </w:rPr>
        <w:t>. In the years since 1972, Americans</w:t>
      </w:r>
      <w:r w:rsidR="006B7610" w:rsidRPr="006B7610">
        <w:rPr>
          <w:sz w:val="12"/>
        </w:rPr>
        <w:t>¶</w:t>
      </w:r>
      <w:r w:rsidR="006B7610" w:rsidRPr="006B7610">
        <w:rPr>
          <w:sz w:val="16"/>
        </w:rPr>
        <w:t xml:space="preserve"> </w:t>
      </w:r>
      <w:r w:rsidRPr="006B7610">
        <w:rPr>
          <w:sz w:val="16"/>
        </w:rPr>
        <w:t>have been encouraged to avert their collective gaze from its true character</w:t>
      </w:r>
      <w:r w:rsidR="006B7610" w:rsidRPr="006B7610">
        <w:rPr>
          <w:sz w:val="12"/>
        </w:rPr>
        <w:t>¶</w:t>
      </w:r>
      <w:r w:rsidR="006B7610" w:rsidRPr="006B7610">
        <w:rPr>
          <w:sz w:val="16"/>
        </w:rPr>
        <w:t xml:space="preserve"> </w:t>
      </w:r>
      <w:r w:rsidRPr="006B7610">
        <w:rPr>
          <w:sz w:val="16"/>
        </w:rPr>
        <w:t>and conduct. We have increasingly ignored the systematic abuse of human</w:t>
      </w:r>
      <w:r w:rsidR="006B7610" w:rsidRPr="006B7610">
        <w:rPr>
          <w:sz w:val="12"/>
        </w:rPr>
        <w:t>¶</w:t>
      </w:r>
      <w:r w:rsidR="006B7610" w:rsidRPr="006B7610">
        <w:rPr>
          <w:sz w:val="16"/>
        </w:rPr>
        <w:t xml:space="preserve"> </w:t>
      </w:r>
      <w:r w:rsidRPr="006B7610">
        <w:rPr>
          <w:sz w:val="16"/>
        </w:rPr>
        <w:t>rights, even though it is absurd to think the communist Chinese would care</w:t>
      </w:r>
      <w:r w:rsidR="006B7610" w:rsidRPr="006B7610">
        <w:rPr>
          <w:sz w:val="12"/>
        </w:rPr>
        <w:t>¶</w:t>
      </w:r>
      <w:r w:rsidR="006B7610" w:rsidRPr="006B7610">
        <w:rPr>
          <w:sz w:val="16"/>
        </w:rPr>
        <w:t xml:space="preserve"> </w:t>
      </w:r>
      <w:r w:rsidRPr="006B7610">
        <w:rPr>
          <w:sz w:val="16"/>
        </w:rPr>
        <w:t>more about other nations’ citizens or treat them better than they do their</w:t>
      </w:r>
      <w:r w:rsidR="006B7610" w:rsidRPr="006B7610">
        <w:rPr>
          <w:sz w:val="12"/>
        </w:rPr>
        <w:t>¶</w:t>
      </w:r>
      <w:r w:rsidR="006B7610" w:rsidRPr="006B7610">
        <w:rPr>
          <w:sz w:val="16"/>
        </w:rPr>
        <w:t xml:space="preserve"> </w:t>
      </w:r>
      <w:r w:rsidRPr="006B7610">
        <w:rPr>
          <w:sz w:val="16"/>
        </w:rPr>
        <w:t>own.</w:t>
      </w:r>
      <w:r w:rsidR="006B7610" w:rsidRPr="006B7610">
        <w:rPr>
          <w:sz w:val="12"/>
        </w:rPr>
        <w:t>¶</w:t>
      </w:r>
      <w:r w:rsidR="006B7610" w:rsidRPr="006B7610">
        <w:rPr>
          <w:sz w:val="16"/>
        </w:rPr>
        <w:t xml:space="preserve"> </w:t>
      </w:r>
      <w:r w:rsidRPr="00411C66">
        <w:rPr>
          <w:rStyle w:val="StyleBoldUnderline"/>
          <w:highlight w:val="cyan"/>
        </w:rPr>
        <w:t xml:space="preserve">We have not allowed the PRC’s aggressive </w:t>
      </w:r>
      <w:r w:rsidRPr="00096E68">
        <w:rPr>
          <w:rStyle w:val="StyleBoldUnderline"/>
        </w:rPr>
        <w:t>pursuit of offensive</w:t>
      </w:r>
      <w:r w:rsidR="006B7610" w:rsidRPr="00096E68">
        <w:rPr>
          <w:rStyle w:val="StyleBoldUnderline"/>
        </w:rPr>
        <w:t xml:space="preserve">¶ </w:t>
      </w:r>
      <w:r w:rsidRPr="00096E68">
        <w:rPr>
          <w:rStyle w:val="StyleBoldUnderline"/>
        </w:rPr>
        <w:t xml:space="preserve">military arms, its </w:t>
      </w:r>
      <w:r w:rsidRPr="00411C66">
        <w:rPr>
          <w:rStyle w:val="StyleBoldUnderline"/>
          <w:highlight w:val="cyan"/>
        </w:rPr>
        <w:t>forcible occupation of foreign territory in the Spratly</w:t>
      </w:r>
      <w:r w:rsidR="006B7610" w:rsidRPr="00994C3C">
        <w:rPr>
          <w:rStyle w:val="StyleBoldUnderline"/>
        </w:rPr>
        <w:t xml:space="preserve">¶ </w:t>
      </w:r>
      <w:r w:rsidRPr="00994C3C">
        <w:rPr>
          <w:rStyle w:val="StyleBoldUnderline"/>
        </w:rPr>
        <w:t>Islands or its transfer of weapons of mass destruction to our potential</w:t>
      </w:r>
      <w:r w:rsidR="006B7610" w:rsidRPr="00994C3C">
        <w:rPr>
          <w:rStyle w:val="StyleBoldUnderline"/>
        </w:rPr>
        <w:t xml:space="preserve">¶ </w:t>
      </w:r>
      <w:r w:rsidRPr="00994C3C">
        <w:rPr>
          <w:rStyle w:val="StyleBoldUnderline"/>
        </w:rPr>
        <w:t xml:space="preserve">adversaries around the world </w:t>
      </w:r>
      <w:r w:rsidRPr="00411C66">
        <w:rPr>
          <w:rStyle w:val="StyleBoldUnderline"/>
          <w:highlight w:val="cyan"/>
        </w:rPr>
        <w:t>to trouble us</w:t>
      </w:r>
      <w:r w:rsidRPr="00411C66">
        <w:rPr>
          <w:sz w:val="16"/>
          <w:highlight w:val="cyan"/>
        </w:rPr>
        <w:t>,</w:t>
      </w:r>
      <w:r w:rsidRPr="006B7610">
        <w:rPr>
          <w:sz w:val="16"/>
        </w:rPr>
        <w:t xml:space="preserve"> let alone to interfere with our</w:t>
      </w:r>
      <w:r w:rsidR="006B7610" w:rsidRPr="006B7610">
        <w:rPr>
          <w:sz w:val="12"/>
        </w:rPr>
        <w:t>¶</w:t>
      </w:r>
      <w:r w:rsidR="006B7610" w:rsidRPr="006B7610">
        <w:rPr>
          <w:sz w:val="16"/>
        </w:rPr>
        <w:t xml:space="preserve"> </w:t>
      </w:r>
      <w:r w:rsidRPr="006B7610">
        <w:rPr>
          <w:sz w:val="16"/>
        </w:rPr>
        <w:t>bilateral relations. The fact that China has the world’s most active ICBM</w:t>
      </w:r>
      <w:r w:rsidR="006B7610" w:rsidRPr="006B7610">
        <w:rPr>
          <w:sz w:val="12"/>
        </w:rPr>
        <w:t>¶</w:t>
      </w:r>
      <w:r w:rsidR="006B7610" w:rsidRPr="006B7610">
        <w:rPr>
          <w:sz w:val="16"/>
        </w:rPr>
        <w:t xml:space="preserve"> </w:t>
      </w:r>
      <w:r w:rsidRPr="006B7610">
        <w:rPr>
          <w:sz w:val="16"/>
        </w:rPr>
        <w:t>modernization program — involving weapons only needed to attack the United</w:t>
      </w:r>
      <w:r w:rsidR="006B7610" w:rsidRPr="006B7610">
        <w:rPr>
          <w:sz w:val="12"/>
        </w:rPr>
        <w:t>¶</w:t>
      </w:r>
      <w:r w:rsidR="006B7610" w:rsidRPr="006B7610">
        <w:rPr>
          <w:sz w:val="16"/>
        </w:rPr>
        <w:t xml:space="preserve"> </w:t>
      </w:r>
      <w:r w:rsidRPr="006B7610">
        <w:rPr>
          <w:sz w:val="16"/>
        </w:rPr>
        <w:t>States — is seemingly a matter of no consequence to that nation’s many</w:t>
      </w:r>
      <w:r w:rsidR="006B7610" w:rsidRPr="006B7610">
        <w:rPr>
          <w:sz w:val="12"/>
        </w:rPr>
        <w:t>¶</w:t>
      </w:r>
      <w:r w:rsidR="006B7610" w:rsidRPr="006B7610">
        <w:rPr>
          <w:sz w:val="16"/>
        </w:rPr>
        <w:t xml:space="preserve"> </w:t>
      </w:r>
      <w:r w:rsidRPr="006B7610">
        <w:rPr>
          <w:sz w:val="16"/>
        </w:rPr>
        <w:t>“friends” in this country.</w:t>
      </w:r>
      <w:r w:rsidR="006B7610" w:rsidRPr="006B7610">
        <w:rPr>
          <w:sz w:val="12"/>
        </w:rPr>
        <w:t>¶</w:t>
      </w:r>
      <w:r w:rsidR="006B7610" w:rsidRPr="006B7610">
        <w:rPr>
          <w:sz w:val="16"/>
        </w:rPr>
        <w:t xml:space="preserve"> </w:t>
      </w:r>
      <w:r w:rsidRPr="006B7610">
        <w:rPr>
          <w:sz w:val="16"/>
        </w:rPr>
        <w:t xml:space="preserve">Instead, </w:t>
      </w:r>
      <w:r w:rsidRPr="00096E68">
        <w:rPr>
          <w:rStyle w:val="StyleBoldUnderline"/>
        </w:rPr>
        <w:t xml:space="preserve">China’s </w:t>
      </w:r>
      <w:r w:rsidRPr="00411C66">
        <w:rPr>
          <w:rStyle w:val="StyleBoldUnderline"/>
          <w:highlight w:val="cyan"/>
        </w:rPr>
        <w:t>apologists and boosters encourage Americans to believe</w:t>
      </w:r>
      <w:r w:rsidR="006B7610" w:rsidRPr="00411C66">
        <w:rPr>
          <w:rStyle w:val="StyleBoldUnderline"/>
          <w:sz w:val="12"/>
          <w:highlight w:val="cyan"/>
          <w:u w:val="none"/>
        </w:rPr>
        <w:t>¶</w:t>
      </w:r>
      <w:r w:rsidR="006B7610" w:rsidRPr="00411C66">
        <w:rPr>
          <w:rStyle w:val="StyleBoldUnderline"/>
          <w:sz w:val="12"/>
          <w:highlight w:val="cyan"/>
        </w:rPr>
        <w:t xml:space="preserve"> </w:t>
      </w:r>
      <w:r w:rsidRPr="00411C66">
        <w:rPr>
          <w:rStyle w:val="StyleBoldUnderline"/>
          <w:highlight w:val="cyan"/>
        </w:rPr>
        <w:t>that, as long as we trade with the communist regime</w:t>
      </w:r>
      <w:r w:rsidRPr="006B7610">
        <w:rPr>
          <w:rStyle w:val="StyleBoldUnderline"/>
        </w:rPr>
        <w:t xml:space="preserve"> and its entities, these</w:t>
      </w:r>
      <w:r w:rsidR="006B7610" w:rsidRPr="006B7610">
        <w:rPr>
          <w:rStyle w:val="StyleBoldUnderline"/>
          <w:sz w:val="12"/>
          <w:u w:val="none"/>
        </w:rPr>
        <w:t>¶</w:t>
      </w:r>
      <w:r w:rsidR="006B7610" w:rsidRPr="006B7610">
        <w:rPr>
          <w:rStyle w:val="StyleBoldUnderline"/>
          <w:sz w:val="12"/>
        </w:rPr>
        <w:t xml:space="preserve"> </w:t>
      </w:r>
      <w:r w:rsidRPr="006B7610">
        <w:rPr>
          <w:rStyle w:val="StyleBoldUnderline"/>
        </w:rPr>
        <w:t xml:space="preserve">myriad </w:t>
      </w:r>
      <w:r w:rsidRPr="00411C66">
        <w:rPr>
          <w:rStyle w:val="StyleBoldUnderline"/>
          <w:highlight w:val="cyan"/>
        </w:rPr>
        <w:t>problems</w:t>
      </w:r>
      <w:r w:rsidRPr="006B7610">
        <w:rPr>
          <w:rStyle w:val="StyleBoldUnderline"/>
        </w:rPr>
        <w:t xml:space="preserve"> </w:t>
      </w:r>
      <w:r w:rsidRPr="00411C66">
        <w:rPr>
          <w:rStyle w:val="StyleBoldUnderline"/>
          <w:highlight w:val="cyan"/>
        </w:rPr>
        <w:t>are irritants to be managed</w:t>
      </w:r>
      <w:r w:rsidRPr="006B7610">
        <w:rPr>
          <w:rStyle w:val="StyleBoldUnderline"/>
        </w:rPr>
        <w:t xml:space="preserve">, </w:t>
      </w:r>
      <w:r w:rsidRPr="00411C66">
        <w:rPr>
          <w:rStyle w:val="StyleBoldUnderline"/>
          <w:highlight w:val="cyan"/>
        </w:rPr>
        <w:t>rather than indicators of</w:t>
      </w:r>
      <w:r w:rsidR="006B7610" w:rsidRPr="00411C66">
        <w:rPr>
          <w:rStyle w:val="StyleBoldUnderline"/>
          <w:sz w:val="12"/>
          <w:highlight w:val="cyan"/>
          <w:u w:val="none"/>
        </w:rPr>
        <w:t>¶</w:t>
      </w:r>
      <w:r w:rsidR="006B7610" w:rsidRPr="00411C66">
        <w:rPr>
          <w:rStyle w:val="StyleBoldUnderline"/>
          <w:sz w:val="12"/>
          <w:highlight w:val="cyan"/>
        </w:rPr>
        <w:t xml:space="preserve"> </w:t>
      </w:r>
      <w:r w:rsidRPr="00411C66">
        <w:rPr>
          <w:rStyle w:val="StyleBoldUnderline"/>
          <w:highlight w:val="cyan"/>
        </w:rPr>
        <w:t>fundamental and irreconcilable difference</w:t>
      </w:r>
      <w:r w:rsidRPr="006B7610">
        <w:rPr>
          <w:rStyle w:val="StyleBoldUnderline"/>
        </w:rPr>
        <w:t>s not between our two peoples but</w:t>
      </w:r>
      <w:r w:rsidR="006B7610" w:rsidRPr="006B7610">
        <w:rPr>
          <w:rStyle w:val="StyleBoldUnderline"/>
          <w:sz w:val="12"/>
          <w:u w:val="none"/>
        </w:rPr>
        <w:t>¶</w:t>
      </w:r>
      <w:r w:rsidR="006B7610" w:rsidRPr="006B7610">
        <w:rPr>
          <w:rStyle w:val="StyleBoldUnderline"/>
          <w:sz w:val="12"/>
        </w:rPr>
        <w:t xml:space="preserve"> </w:t>
      </w:r>
      <w:r w:rsidRPr="00411C66">
        <w:rPr>
          <w:rStyle w:val="StyleBoldUnderline"/>
          <w:highlight w:val="cyan"/>
        </w:rPr>
        <w:t>between the U</w:t>
      </w:r>
      <w:r w:rsidRPr="006B7610">
        <w:rPr>
          <w:rStyle w:val="StyleBoldUnderline"/>
        </w:rPr>
        <w:t xml:space="preserve">nited </w:t>
      </w:r>
      <w:r w:rsidRPr="00411C66">
        <w:rPr>
          <w:rStyle w:val="StyleBoldUnderline"/>
          <w:highlight w:val="cyan"/>
        </w:rPr>
        <w:t>S</w:t>
      </w:r>
      <w:r w:rsidRPr="006B7610">
        <w:rPr>
          <w:rStyle w:val="StyleBoldUnderline"/>
        </w:rPr>
        <w:t xml:space="preserve">tates </w:t>
      </w:r>
      <w:r w:rsidRPr="00411C66">
        <w:rPr>
          <w:rStyle w:val="StyleBoldUnderline"/>
          <w:highlight w:val="cyan"/>
        </w:rPr>
        <w:t>and the</w:t>
      </w:r>
      <w:r w:rsidRPr="006B7610">
        <w:rPr>
          <w:rStyle w:val="StyleBoldUnderline"/>
        </w:rPr>
        <w:t xml:space="preserve"> odious </w:t>
      </w:r>
      <w:r w:rsidRPr="00411C66">
        <w:rPr>
          <w:rStyle w:val="StyleBoldUnderline"/>
          <w:highlight w:val="cyan"/>
        </w:rPr>
        <w:t>government of China</w:t>
      </w:r>
      <w:r w:rsidRPr="006B7610">
        <w:rPr>
          <w:sz w:val="16"/>
        </w:rPr>
        <w:t>.</w:t>
      </w:r>
      <w:r w:rsidR="006B7610" w:rsidRPr="006B7610">
        <w:rPr>
          <w:sz w:val="12"/>
        </w:rPr>
        <w:t>¶</w:t>
      </w:r>
      <w:r w:rsidR="006B7610" w:rsidRPr="006B7610">
        <w:rPr>
          <w:sz w:val="16"/>
        </w:rPr>
        <w:t xml:space="preserve"> </w:t>
      </w:r>
      <w:r w:rsidRPr="006B7610">
        <w:rPr>
          <w:sz w:val="16"/>
        </w:rPr>
        <w:t>Such shortsightedness would be troublesome even if our balance of payments with</w:t>
      </w:r>
      <w:r w:rsidR="006B7610" w:rsidRPr="006B7610">
        <w:rPr>
          <w:sz w:val="12"/>
        </w:rPr>
        <w:t>¶</w:t>
      </w:r>
      <w:r w:rsidR="006B7610" w:rsidRPr="006B7610">
        <w:rPr>
          <w:sz w:val="16"/>
        </w:rPr>
        <w:t xml:space="preserve"> </w:t>
      </w:r>
      <w:r w:rsidRPr="006B7610">
        <w:rPr>
          <w:sz w:val="16"/>
        </w:rPr>
        <w:t>the PRC were not running a deficit estimated to be roughly $80 billion this</w:t>
      </w:r>
      <w:r w:rsidR="006B7610" w:rsidRPr="006B7610">
        <w:rPr>
          <w:sz w:val="12"/>
        </w:rPr>
        <w:t>¶</w:t>
      </w:r>
      <w:r w:rsidR="006B7610" w:rsidRPr="006B7610">
        <w:rPr>
          <w:sz w:val="16"/>
        </w:rPr>
        <w:t xml:space="preserve"> </w:t>
      </w:r>
      <w:r w:rsidRPr="006B7610">
        <w:rPr>
          <w:sz w:val="16"/>
        </w:rPr>
        <w:t xml:space="preserve">year. </w:t>
      </w:r>
      <w:r w:rsidRPr="00411C66">
        <w:rPr>
          <w:rStyle w:val="Emphasis"/>
          <w:highlight w:val="cyan"/>
        </w:rPr>
        <w:t>Countries do go to war with their trading partners</w:t>
      </w:r>
      <w:r w:rsidRPr="006B7610">
        <w:rPr>
          <w:sz w:val="16"/>
        </w:rPr>
        <w:t xml:space="preserve"> — </w:t>
      </w:r>
      <w:r w:rsidRPr="00411C66">
        <w:rPr>
          <w:rStyle w:val="Emphasis"/>
          <w:highlight w:val="cyan"/>
        </w:rPr>
        <w:t>England and</w:t>
      </w:r>
      <w:r w:rsidR="006B7610" w:rsidRPr="00411C66">
        <w:rPr>
          <w:rStyle w:val="Emphasis"/>
          <w:b w:val="0"/>
          <w:sz w:val="12"/>
          <w:highlight w:val="cyan"/>
          <w:u w:val="none"/>
        </w:rPr>
        <w:t>¶</w:t>
      </w:r>
      <w:r w:rsidR="006B7610" w:rsidRPr="00411C66">
        <w:rPr>
          <w:rStyle w:val="Emphasis"/>
          <w:sz w:val="12"/>
          <w:highlight w:val="cyan"/>
        </w:rPr>
        <w:t xml:space="preserve"> </w:t>
      </w:r>
      <w:r w:rsidRPr="00411C66">
        <w:rPr>
          <w:rStyle w:val="Emphasis"/>
          <w:highlight w:val="cyan"/>
        </w:rPr>
        <w:t>Nazi Germany were each others’ largest markets before World War I</w:t>
      </w:r>
      <w:r w:rsidRPr="00411C66">
        <w:rPr>
          <w:sz w:val="16"/>
          <w:highlight w:val="cyan"/>
        </w:rPr>
        <w:t>I</w:t>
      </w:r>
      <w:r w:rsidRPr="006B7610">
        <w:rPr>
          <w:sz w:val="16"/>
        </w:rPr>
        <w:t xml:space="preserve"> </w:t>
      </w:r>
      <w:r w:rsidRPr="006B7610">
        <w:rPr>
          <w:rStyle w:val="Emphasis"/>
        </w:rPr>
        <w:t>— and</w:t>
      </w:r>
      <w:r w:rsidR="006B7610" w:rsidRPr="006B7610">
        <w:rPr>
          <w:rStyle w:val="Emphasis"/>
          <w:b w:val="0"/>
          <w:sz w:val="12"/>
          <w:u w:val="none"/>
        </w:rPr>
        <w:t>¶</w:t>
      </w:r>
      <w:r w:rsidR="006B7610" w:rsidRPr="006B7610">
        <w:rPr>
          <w:rStyle w:val="Emphasis"/>
          <w:sz w:val="12"/>
        </w:rPr>
        <w:t xml:space="preserve"> </w:t>
      </w:r>
      <w:r w:rsidRPr="006B7610">
        <w:rPr>
          <w:rStyle w:val="Emphasis"/>
        </w:rPr>
        <w:t>we ignore at our peril China’s repeated description of the U.S. as its “main</w:t>
      </w:r>
      <w:r w:rsidR="006B7610" w:rsidRPr="006B7610">
        <w:rPr>
          <w:rStyle w:val="Emphasis"/>
          <w:b w:val="0"/>
          <w:sz w:val="12"/>
          <w:u w:val="none"/>
        </w:rPr>
        <w:t>¶</w:t>
      </w:r>
      <w:r w:rsidR="006B7610" w:rsidRPr="006B7610">
        <w:rPr>
          <w:rStyle w:val="Emphasis"/>
          <w:sz w:val="12"/>
        </w:rPr>
        <w:t xml:space="preserve"> </w:t>
      </w:r>
      <w:r w:rsidRPr="006B7610">
        <w:rPr>
          <w:rStyle w:val="Emphasis"/>
        </w:rPr>
        <w:t>enemy” and declarations that war between the two is “inevitable</w:t>
      </w:r>
      <w:r w:rsidRPr="00096E68">
        <w:rPr>
          <w:rStyle w:val="Emphasis"/>
        </w:rPr>
        <w:t>.”</w:t>
      </w:r>
      <w:r w:rsidR="006B7610" w:rsidRPr="00096E68">
        <w:rPr>
          <w:rStyle w:val="Emphasis"/>
          <w:b w:val="0"/>
          <w:sz w:val="12"/>
          <w:u w:val="none"/>
        </w:rPr>
        <w:t>¶</w:t>
      </w:r>
      <w:r w:rsidR="006B7610" w:rsidRPr="00096E68">
        <w:rPr>
          <w:sz w:val="16"/>
        </w:rPr>
        <w:t xml:space="preserve"> </w:t>
      </w:r>
      <w:r w:rsidRPr="00096E68">
        <w:rPr>
          <w:rStyle w:val="StyleBoldUnderline"/>
        </w:rPr>
        <w:t>In the place of further appeasement of the Chinese government, the</w:t>
      </w:r>
      <w:r w:rsidR="006B7610" w:rsidRPr="00096E68">
        <w:rPr>
          <w:rStyle w:val="StyleBoldUnderline"/>
          <w:sz w:val="12"/>
          <w:u w:val="none"/>
        </w:rPr>
        <w:t>¶</w:t>
      </w:r>
      <w:r w:rsidR="006B7610" w:rsidRPr="00096E68">
        <w:rPr>
          <w:rStyle w:val="StyleBoldUnderline"/>
          <w:sz w:val="12"/>
        </w:rPr>
        <w:t xml:space="preserve"> </w:t>
      </w:r>
      <w:r w:rsidRPr="00096E68">
        <w:rPr>
          <w:rStyle w:val="StyleBoldUnderline"/>
        </w:rPr>
        <w:t>United States must adopt a determined, long-term strategy towards it akin to</w:t>
      </w:r>
      <w:r w:rsidR="006B7610" w:rsidRPr="00096E68">
        <w:rPr>
          <w:rStyle w:val="StyleBoldUnderline"/>
          <w:sz w:val="12"/>
          <w:u w:val="none"/>
        </w:rPr>
        <w:t>¶</w:t>
      </w:r>
      <w:r w:rsidR="006B7610" w:rsidRPr="00096E68">
        <w:rPr>
          <w:rStyle w:val="StyleBoldUnderline"/>
          <w:sz w:val="12"/>
        </w:rPr>
        <w:t xml:space="preserve"> </w:t>
      </w:r>
      <w:r w:rsidRPr="00096E68">
        <w:rPr>
          <w:rStyle w:val="StyleBoldUnderline"/>
        </w:rPr>
        <w:t>that employed by President Ronald Reagan to destroy another monstrous</w:t>
      </w:r>
      <w:r w:rsidR="006B7610" w:rsidRPr="00096E68">
        <w:rPr>
          <w:rStyle w:val="StyleBoldUnderline"/>
          <w:sz w:val="12"/>
          <w:u w:val="none"/>
        </w:rPr>
        <w:t>¶</w:t>
      </w:r>
      <w:r w:rsidR="006B7610" w:rsidRPr="00096E68">
        <w:rPr>
          <w:rStyle w:val="StyleBoldUnderline"/>
          <w:sz w:val="12"/>
        </w:rPr>
        <w:t xml:space="preserve"> </w:t>
      </w:r>
      <w:r w:rsidRPr="00096E68">
        <w:rPr>
          <w:rStyle w:val="StyleBoldUnderline"/>
        </w:rPr>
        <w:t xml:space="preserve">communist regime </w:t>
      </w:r>
      <w:r w:rsidRPr="00096E68">
        <w:rPr>
          <w:sz w:val="16"/>
        </w:rPr>
        <w:t xml:space="preserve">— </w:t>
      </w:r>
      <w:r w:rsidRPr="00096E68">
        <w:rPr>
          <w:rStyle w:val="StyleBoldUnderline"/>
        </w:rPr>
        <w:t>that of the Soviet Union</w:t>
      </w:r>
      <w:r w:rsidRPr="00096E68">
        <w:rPr>
          <w:sz w:val="16"/>
        </w:rPr>
        <w:t xml:space="preserve">. </w:t>
      </w:r>
      <w:r w:rsidRPr="00096E68">
        <w:rPr>
          <w:rStyle w:val="Emphasis"/>
        </w:rPr>
        <w:t>This requires, among other</w:t>
      </w:r>
      <w:r w:rsidR="006B7610" w:rsidRPr="00096E68">
        <w:rPr>
          <w:rStyle w:val="Emphasis"/>
          <w:b w:val="0"/>
          <w:sz w:val="12"/>
          <w:u w:val="none"/>
        </w:rPr>
        <w:t>¶</w:t>
      </w:r>
      <w:r w:rsidR="006B7610" w:rsidRPr="00096E68">
        <w:rPr>
          <w:rStyle w:val="Emphasis"/>
          <w:sz w:val="12"/>
        </w:rPr>
        <w:t xml:space="preserve"> </w:t>
      </w:r>
      <w:r w:rsidRPr="00096E68">
        <w:rPr>
          <w:rStyle w:val="Emphasis"/>
        </w:rPr>
        <w:t>things, calling such criminal enterprises what they are: evil empires</w:t>
      </w:r>
      <w:r w:rsidRPr="00411C66">
        <w:rPr>
          <w:sz w:val="16"/>
          <w:highlight w:val="cyan"/>
        </w:rPr>
        <w:t>.</w:t>
      </w:r>
      <w:r w:rsidRPr="006B7610">
        <w:rPr>
          <w:sz w:val="16"/>
        </w:rPr>
        <w:t xml:space="preserve"> Once</w:t>
      </w:r>
      <w:r w:rsidR="006B7610" w:rsidRPr="006B7610">
        <w:rPr>
          <w:sz w:val="12"/>
        </w:rPr>
        <w:t>¶</w:t>
      </w:r>
      <w:r w:rsidR="006B7610" w:rsidRPr="006B7610">
        <w:rPr>
          <w:sz w:val="16"/>
        </w:rPr>
        <w:t xml:space="preserve"> </w:t>
      </w:r>
      <w:r w:rsidRPr="006B7610">
        <w:rPr>
          <w:sz w:val="16"/>
        </w:rPr>
        <w:t>we are clear about who we are dealing with, the rest of the steps aimed at</w:t>
      </w:r>
      <w:r w:rsidR="006B7610" w:rsidRPr="006B7610">
        <w:rPr>
          <w:sz w:val="12"/>
        </w:rPr>
        <w:t>¶</w:t>
      </w:r>
      <w:r w:rsidR="006B7610" w:rsidRPr="006B7610">
        <w:rPr>
          <w:sz w:val="16"/>
        </w:rPr>
        <w:t xml:space="preserve"> </w:t>
      </w:r>
      <w:r w:rsidRPr="006B7610">
        <w:rPr>
          <w:sz w:val="16"/>
        </w:rPr>
        <w:t>countering China’s regional ambitions, growing economic power and</w:t>
      </w:r>
      <w:r w:rsidR="006B7610" w:rsidRPr="006B7610">
        <w:rPr>
          <w:sz w:val="12"/>
        </w:rPr>
        <w:t>¶</w:t>
      </w:r>
      <w:r w:rsidR="006B7610" w:rsidRPr="006B7610">
        <w:rPr>
          <w:sz w:val="16"/>
        </w:rPr>
        <w:t xml:space="preserve"> </w:t>
      </w:r>
      <w:r w:rsidRPr="006B7610">
        <w:rPr>
          <w:sz w:val="16"/>
        </w:rPr>
        <w:t>international trouble-making become relatively straightforward, if still</w:t>
      </w:r>
      <w:r w:rsidR="006B7610" w:rsidRPr="006B7610">
        <w:rPr>
          <w:sz w:val="12"/>
        </w:rPr>
        <w:t>¶</w:t>
      </w:r>
      <w:r w:rsidR="006B7610" w:rsidRPr="006B7610">
        <w:rPr>
          <w:sz w:val="16"/>
        </w:rPr>
        <w:t xml:space="preserve"> </w:t>
      </w:r>
      <w:r w:rsidRPr="006B7610">
        <w:rPr>
          <w:sz w:val="16"/>
        </w:rPr>
        <w:t>very challenging, propositions.</w:t>
      </w:r>
      <w:r w:rsidR="006B7610" w:rsidRPr="006B7610">
        <w:rPr>
          <w:sz w:val="12"/>
        </w:rPr>
        <w:t>¶</w:t>
      </w:r>
      <w:r w:rsidR="006B7610" w:rsidRPr="006B7610">
        <w:rPr>
          <w:sz w:val="16"/>
        </w:rPr>
        <w:t xml:space="preserve"> </w:t>
      </w:r>
      <w:r w:rsidRPr="006B7610">
        <w:rPr>
          <w:sz w:val="16"/>
        </w:rPr>
        <w:t>For example, a concerted effort should be made to help our</w:t>
      </w:r>
      <w:r w:rsidR="006B7610" w:rsidRPr="006B7610">
        <w:rPr>
          <w:sz w:val="12"/>
        </w:rPr>
        <w:t>¶</w:t>
      </w:r>
      <w:r w:rsidR="006B7610" w:rsidRPr="006B7610">
        <w:rPr>
          <w:sz w:val="16"/>
        </w:rPr>
        <w:t xml:space="preserve"> </w:t>
      </w:r>
      <w:r w:rsidRPr="006B7610">
        <w:rPr>
          <w:sz w:val="16"/>
        </w:rPr>
        <w:t>countrymen understand the connection between the myriad Chinese goods they</w:t>
      </w:r>
      <w:r w:rsidR="006B7610" w:rsidRPr="006B7610">
        <w:rPr>
          <w:sz w:val="12"/>
        </w:rPr>
        <w:t>¶</w:t>
      </w:r>
      <w:r w:rsidR="006B7610" w:rsidRPr="006B7610">
        <w:rPr>
          <w:sz w:val="16"/>
        </w:rPr>
        <w:t xml:space="preserve"> </w:t>
      </w:r>
      <w:r w:rsidRPr="006B7610">
        <w:rPr>
          <w:sz w:val="16"/>
        </w:rPr>
        <w:t>buy and the financial wherewithal Beijing is using to purchase Russian arms</w:t>
      </w:r>
      <w:r w:rsidR="006B7610" w:rsidRPr="006B7610">
        <w:rPr>
          <w:sz w:val="12"/>
        </w:rPr>
        <w:t>¶</w:t>
      </w:r>
      <w:r w:rsidR="006B7610" w:rsidRPr="006B7610">
        <w:rPr>
          <w:sz w:val="16"/>
        </w:rPr>
        <w:t xml:space="preserve"> </w:t>
      </w:r>
      <w:r w:rsidRPr="006B7610">
        <w:rPr>
          <w:sz w:val="16"/>
        </w:rPr>
        <w:t xml:space="preserve">designed to kill Americans. </w:t>
      </w:r>
      <w:r w:rsidRPr="00411C66">
        <w:rPr>
          <w:rStyle w:val="Emphasis"/>
          <w:highlight w:val="cyan"/>
        </w:rPr>
        <w:t>The U.S. government must help expose attempts</w:t>
      </w:r>
      <w:r w:rsidR="006B7610" w:rsidRPr="00411C66">
        <w:rPr>
          <w:rStyle w:val="Emphasis"/>
          <w:b w:val="0"/>
          <w:sz w:val="12"/>
          <w:highlight w:val="cyan"/>
          <w:u w:val="none"/>
        </w:rPr>
        <w:t>¶</w:t>
      </w:r>
      <w:r w:rsidR="006B7610" w:rsidRPr="00411C66">
        <w:rPr>
          <w:rStyle w:val="Emphasis"/>
          <w:sz w:val="12"/>
          <w:highlight w:val="cyan"/>
        </w:rPr>
        <w:t xml:space="preserve"> </w:t>
      </w:r>
      <w:r w:rsidRPr="00411C66">
        <w:rPr>
          <w:rStyle w:val="Emphasis"/>
          <w:highlight w:val="cyan"/>
        </w:rPr>
        <w:t>by the PRC and its state-owned companies to underwrite on our capital</w:t>
      </w:r>
      <w:r w:rsidR="006B7610" w:rsidRPr="00411C66">
        <w:rPr>
          <w:rStyle w:val="Emphasis"/>
          <w:b w:val="0"/>
          <w:sz w:val="12"/>
          <w:highlight w:val="cyan"/>
          <w:u w:val="none"/>
        </w:rPr>
        <w:t>¶</w:t>
      </w:r>
      <w:r w:rsidR="006B7610" w:rsidRPr="00411C66">
        <w:rPr>
          <w:rStyle w:val="Emphasis"/>
          <w:sz w:val="12"/>
          <w:highlight w:val="cyan"/>
        </w:rPr>
        <w:t xml:space="preserve"> </w:t>
      </w:r>
      <w:r w:rsidRPr="00411C66">
        <w:rPr>
          <w:rStyle w:val="Emphasis"/>
          <w:highlight w:val="cyan"/>
        </w:rPr>
        <w:t>markets activities</w:t>
      </w:r>
      <w:r w:rsidRPr="006B7610">
        <w:rPr>
          <w:rStyle w:val="Emphasis"/>
        </w:rPr>
        <w:t xml:space="preserve"> incompatible with our values and vital national security</w:t>
      </w:r>
      <w:r w:rsidR="006B7610" w:rsidRPr="006B7610">
        <w:rPr>
          <w:rStyle w:val="Emphasis"/>
          <w:b w:val="0"/>
          <w:sz w:val="12"/>
          <w:u w:val="none"/>
        </w:rPr>
        <w:t>¶</w:t>
      </w:r>
      <w:r w:rsidR="006B7610" w:rsidRPr="006B7610">
        <w:rPr>
          <w:rStyle w:val="Emphasis"/>
          <w:sz w:val="12"/>
        </w:rPr>
        <w:t xml:space="preserve"> </w:t>
      </w:r>
      <w:r w:rsidRPr="006B7610">
        <w:rPr>
          <w:rStyle w:val="Emphasis"/>
        </w:rPr>
        <w:t>interests.</w:t>
      </w:r>
      <w:r w:rsidRPr="006B7610">
        <w:rPr>
          <w:sz w:val="16"/>
        </w:rPr>
        <w:t xml:space="preserve"> (These include China National Petroleum Company’s enabling of</w:t>
      </w:r>
      <w:r w:rsidR="006B7610" w:rsidRPr="006B7610">
        <w:rPr>
          <w:sz w:val="12"/>
        </w:rPr>
        <w:t>¶</w:t>
      </w:r>
      <w:r w:rsidR="006B7610" w:rsidRPr="006B7610">
        <w:rPr>
          <w:sz w:val="16"/>
        </w:rPr>
        <w:t xml:space="preserve"> </w:t>
      </w:r>
      <w:r w:rsidRPr="006B7610">
        <w:rPr>
          <w:sz w:val="16"/>
        </w:rPr>
        <w:t>genocide and slave-trading in Sudan, PetroChina’s participation in the</w:t>
      </w:r>
      <w:r w:rsidR="006B7610" w:rsidRPr="006B7610">
        <w:rPr>
          <w:sz w:val="12"/>
        </w:rPr>
        <w:t>¶</w:t>
      </w:r>
      <w:r w:rsidR="006B7610" w:rsidRPr="006B7610">
        <w:rPr>
          <w:sz w:val="16"/>
        </w:rPr>
        <w:t xml:space="preserve"> </w:t>
      </w:r>
      <w:r w:rsidRPr="006B7610">
        <w:rPr>
          <w:sz w:val="16"/>
        </w:rPr>
        <w:t>despoiling of Tibet and Great Wall Industries’ threatening ballistic missile</w:t>
      </w:r>
      <w:r w:rsidR="006B7610" w:rsidRPr="006B7610">
        <w:rPr>
          <w:sz w:val="12"/>
        </w:rPr>
        <w:t>¶</w:t>
      </w:r>
      <w:r w:rsidR="006B7610" w:rsidRPr="006B7610">
        <w:rPr>
          <w:sz w:val="16"/>
        </w:rPr>
        <w:t xml:space="preserve"> </w:t>
      </w:r>
      <w:r w:rsidRPr="006B7610">
        <w:rPr>
          <w:sz w:val="16"/>
        </w:rPr>
        <w:t>programs.) And the dangerous strategic implications of sales of U.S.</w:t>
      </w:r>
      <w:r w:rsidR="006B7610" w:rsidRPr="006B7610">
        <w:rPr>
          <w:sz w:val="12"/>
        </w:rPr>
        <w:t>¶</w:t>
      </w:r>
      <w:r w:rsidR="006B7610" w:rsidRPr="006B7610">
        <w:rPr>
          <w:sz w:val="16"/>
        </w:rPr>
        <w:t xml:space="preserve"> </w:t>
      </w:r>
      <w:r w:rsidRPr="006B7610">
        <w:rPr>
          <w:sz w:val="16"/>
        </w:rPr>
        <w:t>supercomputers, missile-related technologies and even commercial airliners</w:t>
      </w:r>
      <w:r w:rsidR="006B7610" w:rsidRPr="006B7610">
        <w:rPr>
          <w:sz w:val="12"/>
        </w:rPr>
        <w:t>¶</w:t>
      </w:r>
      <w:r w:rsidR="006B7610" w:rsidRPr="006B7610">
        <w:rPr>
          <w:sz w:val="16"/>
        </w:rPr>
        <w:t xml:space="preserve"> </w:t>
      </w:r>
      <w:r w:rsidRPr="006B7610">
        <w:rPr>
          <w:sz w:val="16"/>
        </w:rPr>
        <w:t>to the People’s Liberation Army must be explained to U.S. companies and</w:t>
      </w:r>
      <w:r w:rsidR="006B7610" w:rsidRPr="006B7610">
        <w:rPr>
          <w:sz w:val="12"/>
        </w:rPr>
        <w:t>¶</w:t>
      </w:r>
      <w:r w:rsidR="006B7610" w:rsidRPr="006B7610">
        <w:rPr>
          <w:sz w:val="16"/>
        </w:rPr>
        <w:t xml:space="preserve"> </w:t>
      </w:r>
      <w:r w:rsidRPr="006B7610">
        <w:rPr>
          <w:sz w:val="16"/>
        </w:rPr>
        <w:t>shareholders — and discouraged.</w:t>
      </w:r>
      <w:r w:rsidR="006B7610" w:rsidRPr="006B7610">
        <w:rPr>
          <w:sz w:val="12"/>
        </w:rPr>
        <w:t>¶</w:t>
      </w:r>
      <w:r w:rsidR="006B7610" w:rsidRPr="006B7610">
        <w:rPr>
          <w:sz w:val="16"/>
        </w:rPr>
        <w:t xml:space="preserve"> </w:t>
      </w:r>
      <w:r w:rsidRPr="006B7610">
        <w:rPr>
          <w:rStyle w:val="Emphasis"/>
        </w:rPr>
        <w:t>Putting into place such a strategy will not be easy</w:t>
      </w:r>
      <w:r w:rsidRPr="006B7610">
        <w:rPr>
          <w:sz w:val="16"/>
        </w:rPr>
        <w:t xml:space="preserve"> after the better</w:t>
      </w:r>
      <w:r w:rsidR="006B7610" w:rsidRPr="006B7610">
        <w:rPr>
          <w:sz w:val="12"/>
        </w:rPr>
        <w:t>¶</w:t>
      </w:r>
      <w:r w:rsidR="006B7610" w:rsidRPr="006B7610">
        <w:rPr>
          <w:sz w:val="16"/>
        </w:rPr>
        <w:t xml:space="preserve"> </w:t>
      </w:r>
      <w:r w:rsidRPr="006B7610">
        <w:rPr>
          <w:sz w:val="16"/>
        </w:rPr>
        <w:t>part of a decade of American appeasement of the Chinese communists and their</w:t>
      </w:r>
      <w:r w:rsidR="006B7610" w:rsidRPr="006B7610">
        <w:rPr>
          <w:sz w:val="12"/>
        </w:rPr>
        <w:t>¶</w:t>
      </w:r>
      <w:r w:rsidR="006B7610" w:rsidRPr="006B7610">
        <w:rPr>
          <w:sz w:val="16"/>
        </w:rPr>
        <w:t xml:space="preserve"> </w:t>
      </w:r>
      <w:r w:rsidRPr="006B7610">
        <w:rPr>
          <w:sz w:val="16"/>
        </w:rPr>
        <w:t>political and economic inroads internationally</w:t>
      </w:r>
      <w:r w:rsidRPr="00096E68">
        <w:rPr>
          <w:rStyle w:val="Emphasis"/>
        </w:rPr>
        <w:t>. It will require patience,</w:t>
      </w:r>
      <w:r w:rsidR="006B7610" w:rsidRPr="00096E68">
        <w:rPr>
          <w:rStyle w:val="Emphasis"/>
          <w:b w:val="0"/>
          <w:sz w:val="12"/>
          <w:u w:val="none"/>
        </w:rPr>
        <w:t>¶</w:t>
      </w:r>
      <w:r w:rsidR="006B7610" w:rsidRPr="00096E68">
        <w:rPr>
          <w:rStyle w:val="Emphasis"/>
          <w:sz w:val="12"/>
        </w:rPr>
        <w:t xml:space="preserve"> </w:t>
      </w:r>
      <w:r w:rsidRPr="00096E68">
        <w:rPr>
          <w:rStyle w:val="Emphasis"/>
        </w:rPr>
        <w:t>courage, tenacity and, above all, a commitment</w:t>
      </w:r>
      <w:r w:rsidRPr="00096E68">
        <w:rPr>
          <w:sz w:val="16"/>
        </w:rPr>
        <w:t xml:space="preserve"> — as President Bush put it</w:t>
      </w:r>
      <w:r w:rsidR="006B7610" w:rsidRPr="00096E68">
        <w:rPr>
          <w:sz w:val="12"/>
        </w:rPr>
        <w:t>¶</w:t>
      </w:r>
      <w:r w:rsidR="006B7610" w:rsidRPr="00096E68">
        <w:rPr>
          <w:sz w:val="16"/>
        </w:rPr>
        <w:t xml:space="preserve"> </w:t>
      </w:r>
      <w:r w:rsidRPr="00096E68">
        <w:rPr>
          <w:sz w:val="16"/>
        </w:rPr>
        <w:t xml:space="preserve">at the christening of the U.S.S. Ronald Reagan </w:t>
      </w:r>
      <w:r w:rsidRPr="00096E68">
        <w:rPr>
          <w:rStyle w:val="Emphasis"/>
        </w:rPr>
        <w:t>— to “stand by those nations</w:t>
      </w:r>
      <w:r w:rsidR="006B7610" w:rsidRPr="00096E68">
        <w:rPr>
          <w:rStyle w:val="Emphasis"/>
          <w:b w:val="0"/>
          <w:sz w:val="12"/>
          <w:u w:val="none"/>
        </w:rPr>
        <w:t>¶</w:t>
      </w:r>
      <w:r w:rsidR="006B7610" w:rsidRPr="00096E68">
        <w:rPr>
          <w:rStyle w:val="Emphasis"/>
          <w:sz w:val="12"/>
        </w:rPr>
        <w:t xml:space="preserve"> </w:t>
      </w:r>
      <w:r w:rsidRPr="00096E68">
        <w:rPr>
          <w:rStyle w:val="Emphasis"/>
        </w:rPr>
        <w:t>moving toward freedom [and] stand up to those nations who deny freedom and</w:t>
      </w:r>
      <w:r w:rsidR="006B7610" w:rsidRPr="00096E68">
        <w:rPr>
          <w:rStyle w:val="Emphasis"/>
          <w:b w:val="0"/>
          <w:sz w:val="12"/>
          <w:u w:val="none"/>
        </w:rPr>
        <w:t>¶</w:t>
      </w:r>
      <w:r w:rsidR="006B7610" w:rsidRPr="00096E68">
        <w:rPr>
          <w:rStyle w:val="Emphasis"/>
          <w:sz w:val="12"/>
        </w:rPr>
        <w:t xml:space="preserve"> </w:t>
      </w:r>
      <w:r w:rsidRPr="00096E68">
        <w:rPr>
          <w:rStyle w:val="Emphasis"/>
        </w:rPr>
        <w:t>threaten [their] neighbors</w:t>
      </w:r>
      <w:r w:rsidRPr="006B7610">
        <w:rPr>
          <w:rStyle w:val="Emphasis"/>
        </w:rPr>
        <w:t xml:space="preserve"> or our vital interests.”</w:t>
      </w:r>
      <w:r w:rsidR="006B7610" w:rsidRPr="006B7610">
        <w:rPr>
          <w:rStyle w:val="Emphasis"/>
          <w:b w:val="0"/>
          <w:sz w:val="12"/>
          <w:u w:val="none"/>
        </w:rPr>
        <w:t>¶</w:t>
      </w:r>
      <w:r w:rsidR="006B7610" w:rsidRPr="006B7610">
        <w:rPr>
          <w:sz w:val="16"/>
        </w:rPr>
        <w:t xml:space="preserve"> </w:t>
      </w:r>
      <w:r w:rsidRPr="006B7610">
        <w:rPr>
          <w:sz w:val="16"/>
        </w:rPr>
        <w:t>The good news is that today we can include among those who are</w:t>
      </w:r>
      <w:r w:rsidR="006B7610" w:rsidRPr="006B7610">
        <w:rPr>
          <w:sz w:val="12"/>
        </w:rPr>
        <w:t>¶</w:t>
      </w:r>
      <w:r w:rsidR="006B7610" w:rsidRPr="006B7610">
        <w:rPr>
          <w:sz w:val="16"/>
        </w:rPr>
        <w:t xml:space="preserve"> </w:t>
      </w:r>
      <w:r w:rsidRPr="006B7610">
        <w:rPr>
          <w:sz w:val="16"/>
        </w:rPr>
        <w:t>seeking freedom millions and millions among the Chinese people. Indeed, the</w:t>
      </w:r>
      <w:r w:rsidR="006B7610" w:rsidRPr="006B7610">
        <w:rPr>
          <w:sz w:val="12"/>
        </w:rPr>
        <w:t>¶</w:t>
      </w:r>
      <w:r w:rsidR="006B7610" w:rsidRPr="006B7610">
        <w:rPr>
          <w:sz w:val="16"/>
        </w:rPr>
        <w:t xml:space="preserve"> </w:t>
      </w:r>
      <w:r w:rsidRPr="006B7610">
        <w:rPr>
          <w:sz w:val="16"/>
        </w:rPr>
        <w:t>threat this aspiration represents to their government is one of the reasons</w:t>
      </w:r>
      <w:r w:rsidR="006B7610" w:rsidRPr="006B7610">
        <w:rPr>
          <w:sz w:val="12"/>
        </w:rPr>
        <w:t>¶</w:t>
      </w:r>
      <w:r w:rsidR="006B7610" w:rsidRPr="006B7610">
        <w:rPr>
          <w:sz w:val="16"/>
        </w:rPr>
        <w:t xml:space="preserve"> </w:t>
      </w:r>
      <w:r w:rsidRPr="006B7610">
        <w:rPr>
          <w:sz w:val="16"/>
        </w:rPr>
        <w:t>the communist regime is engaged in ever more provocative behavior abroad; by</w:t>
      </w:r>
      <w:r w:rsidR="006B7610" w:rsidRPr="006B7610">
        <w:rPr>
          <w:sz w:val="12"/>
        </w:rPr>
        <w:t>¶</w:t>
      </w:r>
      <w:r w:rsidR="006B7610" w:rsidRPr="006B7610">
        <w:rPr>
          <w:sz w:val="16"/>
        </w:rPr>
        <w:t xml:space="preserve"> </w:t>
      </w:r>
      <w:r w:rsidRPr="006B7610">
        <w:rPr>
          <w:sz w:val="16"/>
        </w:rPr>
        <w:t>so doing, it appeals to nationalistic impulses and provides a pretext for</w:t>
      </w:r>
      <w:r w:rsidR="006B7610" w:rsidRPr="006B7610">
        <w:rPr>
          <w:sz w:val="12"/>
        </w:rPr>
        <w:t>¶</w:t>
      </w:r>
      <w:r w:rsidR="006B7610" w:rsidRPr="006B7610">
        <w:rPr>
          <w:sz w:val="16"/>
        </w:rPr>
        <w:t xml:space="preserve"> </w:t>
      </w:r>
      <w:r w:rsidRPr="006B7610">
        <w:rPr>
          <w:sz w:val="16"/>
        </w:rPr>
        <w:t>intensified repression of those who don’t hew to the party line.</w:t>
      </w:r>
      <w:r w:rsidR="006B7610" w:rsidRPr="006B7610">
        <w:rPr>
          <w:sz w:val="12"/>
        </w:rPr>
        <w:t>¶</w:t>
      </w:r>
      <w:r w:rsidR="006B7610" w:rsidRPr="006B7610">
        <w:rPr>
          <w:sz w:val="16"/>
        </w:rPr>
        <w:t xml:space="preserve"> </w:t>
      </w:r>
      <w:r w:rsidRPr="006B7610">
        <w:rPr>
          <w:sz w:val="16"/>
        </w:rPr>
        <w:t>By exposing such social engineering for what it is and by helping to empower</w:t>
      </w:r>
      <w:r w:rsidR="006B7610" w:rsidRPr="006B7610">
        <w:rPr>
          <w:sz w:val="12"/>
        </w:rPr>
        <w:t>¶</w:t>
      </w:r>
      <w:r w:rsidR="006B7610" w:rsidRPr="006B7610">
        <w:rPr>
          <w:sz w:val="16"/>
        </w:rPr>
        <w:t xml:space="preserve"> </w:t>
      </w:r>
      <w:r w:rsidRPr="006B7610">
        <w:rPr>
          <w:sz w:val="16"/>
        </w:rPr>
        <w:t>the people of China, however, the United States has a chance of promoting a</w:t>
      </w:r>
      <w:r w:rsidR="006B7610" w:rsidRPr="006B7610">
        <w:rPr>
          <w:sz w:val="12"/>
        </w:rPr>
        <w:t>¶</w:t>
      </w:r>
      <w:r w:rsidR="006B7610" w:rsidRPr="006B7610">
        <w:rPr>
          <w:sz w:val="16"/>
        </w:rPr>
        <w:t xml:space="preserve"> </w:t>
      </w:r>
      <w:r w:rsidRPr="006B7610">
        <w:rPr>
          <w:sz w:val="16"/>
        </w:rPr>
        <w:t>regime change that is both in their interest and ours — and the best chance</w:t>
      </w:r>
      <w:r w:rsidR="006B7610" w:rsidRPr="006B7610">
        <w:rPr>
          <w:sz w:val="12"/>
        </w:rPr>
        <w:t>¶</w:t>
      </w:r>
      <w:r w:rsidR="006B7610" w:rsidRPr="006B7610">
        <w:rPr>
          <w:sz w:val="16"/>
        </w:rPr>
        <w:t xml:space="preserve"> </w:t>
      </w:r>
      <w:r w:rsidRPr="006B7610">
        <w:rPr>
          <w:sz w:val="16"/>
        </w:rPr>
        <w:t>of avoiding a conflict that would be hugely detrimental to the citizens of</w:t>
      </w:r>
      <w:r w:rsidR="006B7610" w:rsidRPr="006B7610">
        <w:rPr>
          <w:sz w:val="12"/>
        </w:rPr>
        <w:t>¶</w:t>
      </w:r>
      <w:r w:rsidR="006B7610" w:rsidRPr="006B7610">
        <w:rPr>
          <w:sz w:val="16"/>
        </w:rPr>
        <w:t xml:space="preserve"> </w:t>
      </w:r>
      <w:r w:rsidRPr="006B7610">
        <w:rPr>
          <w:sz w:val="16"/>
        </w:rPr>
        <w:t>both countries.</w:t>
      </w:r>
    </w:p>
    <w:p w14:paraId="31A43CF7" w14:textId="4DD9142C" w:rsidR="00A04A3E" w:rsidRDefault="00A04A3E" w:rsidP="00A04A3E">
      <w:pPr>
        <w:pStyle w:val="Heading3"/>
      </w:pPr>
      <w:r>
        <w:t xml:space="preserve">Link – </w:t>
      </w:r>
      <w:r w:rsidR="00694123">
        <w:t>Economics</w:t>
      </w:r>
    </w:p>
    <w:p w14:paraId="00A44127" w14:textId="4406529D" w:rsidR="000636F8" w:rsidRPr="000636F8" w:rsidRDefault="000636F8" w:rsidP="000636F8">
      <w:pPr>
        <w:pStyle w:val="Heading4"/>
      </w:pPr>
      <w:r>
        <w:t>The aff’s economic integration is appeasement and leads to Chinese aggression</w:t>
      </w:r>
    </w:p>
    <w:p w14:paraId="4875E929" w14:textId="69B05692" w:rsidR="00694123" w:rsidRPr="000636F8" w:rsidRDefault="00694123" w:rsidP="00694123">
      <w:pPr>
        <w:rPr>
          <w:rStyle w:val="StyleStyleBold12pt"/>
        </w:rPr>
      </w:pPr>
      <w:r w:rsidRPr="000636F8">
        <w:rPr>
          <w:rStyle w:val="StyleStyleBold12pt"/>
        </w:rPr>
        <w:t>Marston 6/30/16</w:t>
      </w:r>
    </w:p>
    <w:p w14:paraId="315C106C" w14:textId="7277CB2E" w:rsidR="00694123" w:rsidRDefault="00694123" w:rsidP="00694123">
      <w:r>
        <w:t xml:space="preserve">Hunter, </w:t>
      </w:r>
      <w:r w:rsidR="005F5C24">
        <w:t xml:space="preserve">The National Interest, </w:t>
      </w:r>
      <w:r>
        <w:t>works in a major Washington, DC think tank and writes on Southeast Asia and U.S. foreign policy, “A wealthier Beijin</w:t>
      </w:r>
      <w:r w:rsidR="00865600">
        <w:t>g can afford to take more risks”</w:t>
      </w:r>
      <w:r w:rsidR="00865600" w:rsidRPr="00865600">
        <w:t xml:space="preserve"> </w:t>
      </w:r>
      <w:r w:rsidR="00865600">
        <w:t>[</w:t>
      </w:r>
      <w:r w:rsidR="005F5C24" w:rsidRPr="005F5C24">
        <w:t>http://nationalinterest.org/feature/more-trade-wont-stop-chinas-aggression-16587</w:t>
      </w:r>
      <w:r w:rsidR="00865600">
        <w:t>, Accessed June 30 2016, A.H]</w:t>
      </w:r>
    </w:p>
    <w:p w14:paraId="393C9FCF" w14:textId="156AD1AC" w:rsidR="00694123" w:rsidRPr="00694123" w:rsidRDefault="00694123" w:rsidP="00694123">
      <w:pPr>
        <w:rPr>
          <w:sz w:val="16"/>
        </w:rPr>
      </w:pPr>
      <w:r w:rsidRPr="00694123">
        <w:rPr>
          <w:sz w:val="16"/>
        </w:rPr>
        <w:t>China’s brazen and “improper airmanship,” buzzing an American surveillance plane in the skies above the East China Sea last week, is but the latest signal of Beijing’s proclivity for risk and willingness to undermine both its regional reputation and economic stability in order to stake expanding claims in Asia.</w:t>
      </w:r>
      <w:r w:rsidRPr="00694123">
        <w:rPr>
          <w:sz w:val="12"/>
        </w:rPr>
        <w:t>¶</w:t>
      </w:r>
      <w:r w:rsidRPr="00694123">
        <w:rPr>
          <w:sz w:val="16"/>
        </w:rPr>
        <w:t xml:space="preserve"> Western observers have not relinquished the perennial hope that China’s global economic interconnectedness will constrain its proclivity to military conflict. But this belief is misguided and not borne out by history. In fact, </w:t>
      </w:r>
      <w:r w:rsidRPr="00096E68">
        <w:rPr>
          <w:rStyle w:val="StyleBoldUnderline"/>
          <w:highlight w:val="cyan"/>
        </w:rPr>
        <w:t>as China’s economic</w:t>
      </w:r>
      <w:r w:rsidRPr="00694123">
        <w:rPr>
          <w:rStyle w:val="StyleBoldUnderline"/>
        </w:rPr>
        <w:t xml:space="preserve"> and military </w:t>
      </w:r>
      <w:r w:rsidRPr="00096E68">
        <w:rPr>
          <w:rStyle w:val="StyleBoldUnderline"/>
          <w:highlight w:val="cyan"/>
        </w:rPr>
        <w:t>power rise, it has</w:t>
      </w:r>
      <w:r w:rsidRPr="00694123">
        <w:rPr>
          <w:rStyle w:val="StyleBoldUnderline"/>
        </w:rPr>
        <w:t xml:space="preserve"> shown an increased tolerance for risk and </w:t>
      </w:r>
      <w:r w:rsidRPr="00096E68">
        <w:rPr>
          <w:rStyle w:val="StyleBoldUnderline"/>
          <w:highlight w:val="cyan"/>
        </w:rPr>
        <w:t>raised the likelihood of future war</w:t>
      </w:r>
      <w:r w:rsidRPr="00694123">
        <w:rPr>
          <w:sz w:val="16"/>
        </w:rPr>
        <w:t>.</w:t>
      </w:r>
      <w:r w:rsidRPr="00694123">
        <w:rPr>
          <w:sz w:val="12"/>
        </w:rPr>
        <w:t>¶</w:t>
      </w:r>
      <w:r w:rsidRPr="00694123">
        <w:rPr>
          <w:sz w:val="16"/>
        </w:rPr>
        <w:t xml:space="preserve"> China has repeatedly harassed Indonesian, Vietnamese and Philippine ships in the latter’s territorial waters, claiming that Chinese citizens have been fishing there “since ancient times,” entitling them to vast maritime sovereignty. Its island construction on top of shallow reefs is another component in Beijing’s strategy to assert dominance over the South China Sea.</w:t>
      </w:r>
      <w:r w:rsidRPr="00694123">
        <w:rPr>
          <w:sz w:val="12"/>
        </w:rPr>
        <w:t>¶</w:t>
      </w:r>
      <w:r w:rsidRPr="00694123">
        <w:rPr>
          <w:sz w:val="16"/>
        </w:rPr>
        <w:t xml:space="preserve"> The near-collision of the Chinese fighter jet with the U.S. spy plane last week follows a string of gutsy, high-risk encounters. Only last month, two Chinese jets flew within fifty feet of an American EP-3 reconnaissance aircraft over the South China Sea.</w:t>
      </w:r>
      <w:r w:rsidRPr="00694123">
        <w:rPr>
          <w:sz w:val="12"/>
        </w:rPr>
        <w:t>¶</w:t>
      </w:r>
      <w:r w:rsidRPr="00694123">
        <w:rPr>
          <w:sz w:val="16"/>
        </w:rPr>
        <w:t xml:space="preserve"> Gregory Poling, director of the Asia Maritime Transparency Initiative at the Center for Strategic &amp; International Studies, commented, “It’s clear that China’s tolerance for risk has risen in the last several years and remains high, though luckily below the level at which deadly force is likely.” Despite high-level progress from Beijing and Washington on a Code for Unplanned Encounters at Sea (CUES) in recent years, the Chinese People’s Liberation Army (PLA) may be testing the strategic limits of the outgoing Obama administration’s patience.</w:t>
      </w:r>
      <w:r w:rsidRPr="00694123">
        <w:rPr>
          <w:sz w:val="12"/>
        </w:rPr>
        <w:t>¶</w:t>
      </w:r>
      <w:r w:rsidRPr="00694123">
        <w:rPr>
          <w:sz w:val="16"/>
        </w:rPr>
        <w:t xml:space="preserve"> Poling added, “What is most worrying to me is that it took less than six months for Beijing to violate the air-to-air annex to CUES that Presidents Obama and Xi inked during the latter’s visit to DC. That suggests that </w:t>
      </w:r>
      <w:r w:rsidRPr="00694123">
        <w:rPr>
          <w:rStyle w:val="StyleBoldUnderline"/>
        </w:rPr>
        <w:t>no matter how hard we might try, China is not willing to have its behavior in disputed waters bound in any way, including by bilaterally agreed-upon rules and norms.”</w:t>
      </w:r>
      <w:r w:rsidRPr="00694123">
        <w:rPr>
          <w:rStyle w:val="StyleBoldUnderline"/>
          <w:sz w:val="12"/>
          <w:u w:val="none"/>
        </w:rPr>
        <w:t>¶</w:t>
      </w:r>
      <w:r w:rsidRPr="00694123">
        <w:rPr>
          <w:sz w:val="16"/>
        </w:rPr>
        <w:t xml:space="preserve"> Do Chinese military forays in the East and South China Sea signal Beijing’s clear quest for regional domination and the inevitable ratcheting up of tensions with other Pacific powers? Will increasingly risky provocations lead to military conflict as China stakes its claims? Or does China’s dependence on global trade for continued economic growth at home preclude war in the foreseeable future</w:t>
      </w:r>
      <w:r w:rsidRPr="00096E68">
        <w:rPr>
          <w:sz w:val="16"/>
        </w:rPr>
        <w:t>?</w:t>
      </w:r>
      <w:r w:rsidRPr="00096E68">
        <w:rPr>
          <w:sz w:val="12"/>
        </w:rPr>
        <w:t>¶</w:t>
      </w:r>
      <w:r w:rsidRPr="00096E68">
        <w:rPr>
          <w:sz w:val="16"/>
        </w:rPr>
        <w:t xml:space="preserve"> </w:t>
      </w:r>
      <w:r w:rsidRPr="00096E68">
        <w:rPr>
          <w:rStyle w:val="StyleBoldUnderline"/>
        </w:rPr>
        <w:t>The past has repeatedly proved wrong those who assume that a rising power’s economic connectivity obviates the inevitability of great power military conflict</w:t>
      </w:r>
      <w:r w:rsidRPr="00096E68">
        <w:rPr>
          <w:sz w:val="16"/>
        </w:rPr>
        <w:t>.</w:t>
      </w:r>
      <w:r w:rsidRPr="00694123">
        <w:rPr>
          <w:sz w:val="16"/>
        </w:rPr>
        <w:t xml:space="preserve"> Peacenik theorists of the pre–World War I era opined that the level of interconnectivity in global markets had rendered obsolete the great-power warfare of the eighteenth and nineteenth centuries.</w:t>
      </w:r>
      <w:r w:rsidRPr="00694123">
        <w:rPr>
          <w:sz w:val="12"/>
        </w:rPr>
        <w:t>¶</w:t>
      </w:r>
      <w:r w:rsidRPr="00694123">
        <w:rPr>
          <w:sz w:val="16"/>
        </w:rPr>
        <w:t xml:space="preserve"> Likewise, in the interbellum period </w:t>
      </w:r>
      <w:r w:rsidRPr="00096E68">
        <w:rPr>
          <w:rStyle w:val="StyleBoldUnderline"/>
          <w:highlight w:val="cyan"/>
        </w:rPr>
        <w:t>before</w:t>
      </w:r>
      <w:r w:rsidRPr="00694123">
        <w:rPr>
          <w:sz w:val="16"/>
        </w:rPr>
        <w:t xml:space="preserve"> the breakout of </w:t>
      </w:r>
      <w:r w:rsidRPr="00096E68">
        <w:rPr>
          <w:rStyle w:val="StyleBoldUnderline"/>
          <w:highlight w:val="cyan"/>
        </w:rPr>
        <w:t xml:space="preserve">World War II, advocates of appeasement wagered that a militarizing Germany would not threaten </w:t>
      </w:r>
      <w:r w:rsidRPr="00096E68">
        <w:rPr>
          <w:rStyle w:val="StyleBoldUnderline"/>
        </w:rPr>
        <w:t xml:space="preserve">continental </w:t>
      </w:r>
      <w:r w:rsidRPr="00096E68">
        <w:rPr>
          <w:rStyle w:val="StyleBoldUnderline"/>
          <w:highlight w:val="cyan"/>
        </w:rPr>
        <w:t>peace due to i</w:t>
      </w:r>
      <w:r w:rsidRPr="00096E68">
        <w:rPr>
          <w:rStyle w:val="StyleBoldUnderline"/>
        </w:rPr>
        <w:t xml:space="preserve">ts </w:t>
      </w:r>
      <w:r w:rsidRPr="00096E68">
        <w:rPr>
          <w:rStyle w:val="StyleBoldUnderline"/>
          <w:highlight w:val="cyan"/>
        </w:rPr>
        <w:t xml:space="preserve">deep economic ties with </w:t>
      </w:r>
      <w:r w:rsidRPr="00096E68">
        <w:rPr>
          <w:rStyle w:val="StyleBoldUnderline"/>
        </w:rPr>
        <w:t xml:space="preserve">the rest of </w:t>
      </w:r>
      <w:r w:rsidRPr="00096E68">
        <w:rPr>
          <w:rStyle w:val="StyleBoldUnderline"/>
          <w:highlight w:val="cyan"/>
        </w:rPr>
        <w:t>Europe</w:t>
      </w:r>
      <w:r w:rsidRPr="00694123">
        <w:rPr>
          <w:sz w:val="16"/>
        </w:rPr>
        <w:t>. Obviously, both schools of thought overestimated the ability of global economic connectivity to deter military aggression.</w:t>
      </w:r>
      <w:r w:rsidRPr="00694123">
        <w:rPr>
          <w:sz w:val="12"/>
        </w:rPr>
        <w:t>¶</w:t>
      </w:r>
      <w:r w:rsidRPr="00694123">
        <w:rPr>
          <w:sz w:val="16"/>
        </w:rPr>
        <w:t xml:space="preserve"> What makes scholars think China is different today? Of course, the scale of interpenetration of global markets has risen and bound major powers such as China and the United States, as well as regional groupings like the Association of Southeast Asian Nations (ASEAN), ever more tightly together. But </w:t>
      </w:r>
      <w:r w:rsidRPr="00694123">
        <w:rPr>
          <w:rStyle w:val="StyleBoldUnderline"/>
        </w:rPr>
        <w:t>just as proponents of peace were proven wrong in the twentieth century, echoes of the past are perceivable in Asia and Europe today.</w:t>
      </w:r>
      <w:r w:rsidRPr="00694123">
        <w:rPr>
          <w:sz w:val="12"/>
        </w:rPr>
        <w:t>¶</w:t>
      </w:r>
      <w:r w:rsidRPr="00694123">
        <w:rPr>
          <w:sz w:val="16"/>
        </w:rPr>
        <w:t xml:space="preserve"> </w:t>
      </w:r>
      <w:r w:rsidRPr="00096E68">
        <w:rPr>
          <w:rStyle w:val="StyleBoldUnderline"/>
          <w:highlight w:val="cyan"/>
        </w:rPr>
        <w:t>Despite</w:t>
      </w:r>
      <w:r w:rsidRPr="00694123">
        <w:rPr>
          <w:sz w:val="16"/>
        </w:rPr>
        <w:t xml:space="preserve"> its </w:t>
      </w:r>
      <w:r w:rsidRPr="00096E68">
        <w:rPr>
          <w:rStyle w:val="StyleBoldUnderline"/>
          <w:highlight w:val="cyan"/>
        </w:rPr>
        <w:t>dependence on the EU for revenue from gas exports, Russia invaded Crimea and eastern Ukraine in 2014</w:t>
      </w:r>
      <w:r w:rsidRPr="00694123">
        <w:rPr>
          <w:rStyle w:val="StyleBoldUnderline"/>
        </w:rPr>
        <w:t>.</w:t>
      </w:r>
      <w:r w:rsidRPr="00694123">
        <w:rPr>
          <w:sz w:val="16"/>
        </w:rPr>
        <w:t xml:space="preserve"> Likewise, European dependence on Russian gas has not prevented the EU from leveling heavy sanctions against Russia for its bellicosity. </w:t>
      </w:r>
      <w:r w:rsidRPr="00096E68">
        <w:rPr>
          <w:rStyle w:val="Emphasis"/>
          <w:highlight w:val="cyan"/>
        </w:rPr>
        <w:t>Nationalist impulses</w:t>
      </w:r>
      <w:r w:rsidRPr="00694123">
        <w:rPr>
          <w:rStyle w:val="Emphasis"/>
        </w:rPr>
        <w:t xml:space="preserve"> often </w:t>
      </w:r>
      <w:r w:rsidRPr="00096E68">
        <w:rPr>
          <w:rStyle w:val="Emphasis"/>
          <w:highlight w:val="cyan"/>
        </w:rPr>
        <w:t>trump economic considerations</w:t>
      </w:r>
      <w:r w:rsidRPr="00694123">
        <w:rPr>
          <w:rStyle w:val="Emphasis"/>
        </w:rPr>
        <w:t xml:space="preserve"> that would otherwise impel autocrats toward moderation.</w:t>
      </w:r>
      <w:r w:rsidRPr="00694123">
        <w:rPr>
          <w:rStyle w:val="Emphasis"/>
          <w:b w:val="0"/>
          <w:sz w:val="12"/>
          <w:u w:val="none"/>
        </w:rPr>
        <w:t>¶</w:t>
      </w:r>
      <w:r w:rsidRPr="00694123">
        <w:rPr>
          <w:sz w:val="16"/>
        </w:rPr>
        <w:t xml:space="preserve"> Just as the Communist Party in Beijing is beholden to a public whose education hammered home the lessons of a “century of humiliation” at the hands of Western imperialists, Russia’s Vladimir Putin’s legitimacy—and mythos—flows from a narrative of western domination that has prevented Russia from attaining the greater world power that Russians feel their nation deserves.</w:t>
      </w:r>
      <w:r w:rsidRPr="00694123">
        <w:rPr>
          <w:sz w:val="12"/>
        </w:rPr>
        <w:t>¶</w:t>
      </w:r>
      <w:r w:rsidRPr="00694123">
        <w:rPr>
          <w:sz w:val="16"/>
        </w:rPr>
        <w:t xml:space="preserve"> Similarly, </w:t>
      </w:r>
      <w:r w:rsidRPr="00096E68">
        <w:rPr>
          <w:rStyle w:val="StyleBoldUnderline"/>
          <w:highlight w:val="cyan"/>
        </w:rPr>
        <w:t>though</w:t>
      </w:r>
      <w:r w:rsidRPr="00096E68">
        <w:rPr>
          <w:sz w:val="16"/>
          <w:highlight w:val="cyan"/>
        </w:rPr>
        <w:t xml:space="preserve"> </w:t>
      </w:r>
      <w:r w:rsidRPr="00096E68">
        <w:rPr>
          <w:rStyle w:val="StyleBoldUnderline"/>
          <w:highlight w:val="cyan"/>
        </w:rPr>
        <w:t>Beijing</w:t>
      </w:r>
      <w:r w:rsidRPr="00694123">
        <w:rPr>
          <w:rStyle w:val="StyleBoldUnderline"/>
        </w:rPr>
        <w:t xml:space="preserve"> is investing</w:t>
      </w:r>
      <w:r w:rsidRPr="00694123">
        <w:rPr>
          <w:sz w:val="16"/>
        </w:rPr>
        <w:t xml:space="preserve"> </w:t>
      </w:r>
      <w:r w:rsidRPr="00694123">
        <w:rPr>
          <w:rStyle w:val="StyleBoldUnderline"/>
        </w:rPr>
        <w:t>in massive</w:t>
      </w:r>
      <w:r w:rsidRPr="00694123">
        <w:rPr>
          <w:sz w:val="16"/>
        </w:rPr>
        <w:t xml:space="preserve"> </w:t>
      </w:r>
      <w:r w:rsidRPr="00694123">
        <w:rPr>
          <w:rStyle w:val="StyleBoldUnderline"/>
        </w:rPr>
        <w:t>infrastructure</w:t>
      </w:r>
      <w:r w:rsidRPr="00694123">
        <w:rPr>
          <w:sz w:val="16"/>
        </w:rPr>
        <w:t xml:space="preserve"> projects across Southeast Asia </w:t>
      </w:r>
      <w:r w:rsidRPr="00694123">
        <w:rPr>
          <w:rStyle w:val="StyleBoldUnderline"/>
        </w:rPr>
        <w:t xml:space="preserve">and </w:t>
      </w:r>
      <w:r w:rsidRPr="00096E68">
        <w:rPr>
          <w:rStyle w:val="StyleBoldUnderline"/>
          <w:highlight w:val="cyan"/>
        </w:rPr>
        <w:t>pursuant to</w:t>
      </w:r>
      <w:r w:rsidRPr="00694123">
        <w:rPr>
          <w:sz w:val="16"/>
        </w:rPr>
        <w:t xml:space="preserve"> the sixteen-member Regional Comprehensive Economic Partnership </w:t>
      </w:r>
      <w:r w:rsidRPr="00096E68">
        <w:rPr>
          <w:rStyle w:val="StyleBoldUnderline"/>
          <w:highlight w:val="cyan"/>
        </w:rPr>
        <w:t>free-trade agreement</w:t>
      </w:r>
      <w:r w:rsidRPr="00096E68">
        <w:rPr>
          <w:sz w:val="16"/>
          <w:highlight w:val="cyan"/>
        </w:rPr>
        <w:t xml:space="preserve">, </w:t>
      </w:r>
      <w:r w:rsidRPr="00096E68">
        <w:rPr>
          <w:rStyle w:val="StyleBoldUnderline"/>
          <w:highlight w:val="cyan"/>
        </w:rPr>
        <w:t>Beijing’s behavior indicates that it will prioritize security interests</w:t>
      </w:r>
      <w:r w:rsidRPr="00694123">
        <w:rPr>
          <w:rStyle w:val="StyleBoldUnderline"/>
        </w:rPr>
        <w:t xml:space="preserve"> </w:t>
      </w:r>
      <w:r w:rsidRPr="00096E68">
        <w:rPr>
          <w:rStyle w:val="StyleBoldUnderline"/>
          <w:highlight w:val="cyan"/>
        </w:rPr>
        <w:t>over regional economic integration</w:t>
      </w:r>
      <w:r w:rsidRPr="00694123">
        <w:rPr>
          <w:sz w:val="16"/>
        </w:rPr>
        <w:t xml:space="preserve">, </w:t>
      </w:r>
      <w:r w:rsidRPr="00694123">
        <w:rPr>
          <w:rStyle w:val="StyleBoldUnderline"/>
        </w:rPr>
        <w:t>peace and stability.</w:t>
      </w:r>
      <w:r w:rsidRPr="00694123">
        <w:rPr>
          <w:rStyle w:val="StyleBoldUnderline"/>
          <w:sz w:val="12"/>
          <w:u w:val="none"/>
        </w:rPr>
        <w:t>¶</w:t>
      </w:r>
      <w:r w:rsidRPr="00694123">
        <w:rPr>
          <w:sz w:val="16"/>
        </w:rPr>
        <w:t xml:space="preserve"> Material facts dictate that </w:t>
      </w:r>
      <w:r w:rsidRPr="00694123">
        <w:rPr>
          <w:rStyle w:val="StyleBoldUnderline"/>
        </w:rPr>
        <w:t xml:space="preserve">China’s </w:t>
      </w:r>
      <w:r w:rsidRPr="00096E68">
        <w:rPr>
          <w:rStyle w:val="StyleBoldUnderline"/>
          <w:highlight w:val="cyan"/>
        </w:rPr>
        <w:t>increasing economic wealth and concordant military might will allow Beijing to exercise greater power in its backyard and on the world stage</w:t>
      </w:r>
      <w:r w:rsidRPr="00694123">
        <w:rPr>
          <w:sz w:val="16"/>
        </w:rPr>
        <w:t>. These factors afford the CCP a greater ability to risk reputational and economic costs to achieve its national security goals.</w:t>
      </w:r>
    </w:p>
    <w:p w14:paraId="61A89F8C" w14:textId="77777777" w:rsidR="001B15A4" w:rsidRDefault="001B15A4" w:rsidP="001B15A4"/>
    <w:p w14:paraId="5127B5E2" w14:textId="7B798108" w:rsidR="00FB1402" w:rsidRPr="00FB1402" w:rsidRDefault="00FB1402" w:rsidP="00FB1402">
      <w:pPr>
        <w:pStyle w:val="Heading2"/>
      </w:pPr>
      <w:r>
        <w:t>Impacts</w:t>
      </w:r>
    </w:p>
    <w:p w14:paraId="3BF3507F" w14:textId="0EF42194" w:rsidR="00CD042F" w:rsidRDefault="00AB5734" w:rsidP="00956810">
      <w:pPr>
        <w:pStyle w:val="Heading3"/>
      </w:pPr>
      <w:r>
        <w:t>US China War</w:t>
      </w:r>
      <w:r w:rsidR="00BB282C">
        <w:t xml:space="preserve"> – R/C</w:t>
      </w:r>
    </w:p>
    <w:p w14:paraId="351AA0C6" w14:textId="13C43FDF" w:rsidR="00CD042F" w:rsidRDefault="00BB282C" w:rsidP="00244064">
      <w:pPr>
        <w:pStyle w:val="Heading4"/>
      </w:pPr>
      <w:r>
        <w:t xml:space="preserve">Root Cause - Even if they solve a </w:t>
      </w:r>
      <w:r w:rsidR="00DF2C77">
        <w:t xml:space="preserve">short term </w:t>
      </w:r>
      <w:r>
        <w:t xml:space="preserve">proximate cause of war, appeasement </w:t>
      </w:r>
      <w:r w:rsidR="00244064">
        <w:t>makes major conflict inevitable</w:t>
      </w:r>
    </w:p>
    <w:p w14:paraId="093FC1DE" w14:textId="77777777" w:rsidR="00CD042F" w:rsidRPr="00244064" w:rsidRDefault="00CD042F" w:rsidP="00CD042F">
      <w:pPr>
        <w:rPr>
          <w:rStyle w:val="StyleStyleBold12pt"/>
        </w:rPr>
      </w:pPr>
      <w:r w:rsidRPr="00244064">
        <w:rPr>
          <w:rStyle w:val="StyleStyleBold12pt"/>
        </w:rPr>
        <w:t>Jacobs 15</w:t>
      </w:r>
    </w:p>
    <w:p w14:paraId="7704E53D" w14:textId="46484C5C" w:rsidR="00E10A7F" w:rsidRPr="00FB14E1" w:rsidRDefault="00CD042F" w:rsidP="00E10A7F">
      <w:r>
        <w:t xml:space="preserve">[Bruce, Nov 1 2015, emeritus professor of Asian Languages and Studies at Monash University, </w:t>
      </w:r>
      <w:r w:rsidR="00874B9D">
        <w:t xml:space="preserve">Sydney Morning Herald, </w:t>
      </w:r>
      <w:r>
        <w:t>“Appeasement will only encourage China”, Accessed June 22 2016, A.H]</w:t>
      </w:r>
      <w:r w:rsidRPr="00244064">
        <w:rPr>
          <w:sz w:val="16"/>
        </w:rPr>
        <w:t>Let's be clear: there is only country threatening anyone else in Asia.</w:t>
      </w:r>
      <w:r w:rsidR="00244064" w:rsidRPr="00244064">
        <w:rPr>
          <w:sz w:val="12"/>
        </w:rPr>
        <w:t>¶</w:t>
      </w:r>
      <w:r w:rsidR="00244064" w:rsidRPr="00244064">
        <w:rPr>
          <w:sz w:val="16"/>
        </w:rPr>
        <w:t xml:space="preserve"> </w:t>
      </w:r>
      <w:r w:rsidRPr="00244064">
        <w:rPr>
          <w:sz w:val="16"/>
        </w:rPr>
        <w:t>World attention has again focused on our region of the globe, with the American navy asserting its "freedom of navigation" near Chinese-constructed artificial islands in the so-called South China Sea.</w:t>
      </w:r>
      <w:r w:rsidR="00244064" w:rsidRPr="00244064">
        <w:rPr>
          <w:sz w:val="12"/>
        </w:rPr>
        <w:t>¶</w:t>
      </w:r>
      <w:r w:rsidR="00244064" w:rsidRPr="00244064">
        <w:rPr>
          <w:sz w:val="16"/>
        </w:rPr>
        <w:t xml:space="preserve"> </w:t>
      </w:r>
      <w:r w:rsidRPr="00244064">
        <w:rPr>
          <w:sz w:val="16"/>
        </w:rPr>
        <w:t>In less than 80 days, in the midst of threats from China, Taiwan's voters will vote for their president and legislature. Polls suggest the opposition will win, thus giving Taiwan its third transition of power from opposition to government in the six presidential elections since democratisation.</w:t>
      </w:r>
      <w:r w:rsidR="00244064" w:rsidRPr="00244064">
        <w:rPr>
          <w:sz w:val="12"/>
        </w:rPr>
        <w:t>¶</w:t>
      </w:r>
      <w:r w:rsidR="00244064" w:rsidRPr="00244064">
        <w:rPr>
          <w:sz w:val="16"/>
        </w:rPr>
        <w:t xml:space="preserve"> </w:t>
      </w:r>
      <w:r w:rsidRPr="00DF2C77">
        <w:rPr>
          <w:rStyle w:val="StyleBoldUnderline"/>
          <w:highlight w:val="cyan"/>
        </w:rPr>
        <w:t>The tensions in Asia</w:t>
      </w:r>
      <w:r w:rsidRPr="00244064">
        <w:rPr>
          <w:rStyle w:val="StyleBoldUnderline"/>
        </w:rPr>
        <w:t xml:space="preserve"> today </w:t>
      </w:r>
      <w:r w:rsidRPr="00DF2C77">
        <w:rPr>
          <w:rStyle w:val="StyleBoldUnderline"/>
          <w:highlight w:val="cyan"/>
        </w:rPr>
        <w:t>have</w:t>
      </w:r>
      <w:r w:rsidRPr="00244064">
        <w:rPr>
          <w:rStyle w:val="StyleBoldUnderline"/>
        </w:rPr>
        <w:t xml:space="preserve"> only </w:t>
      </w:r>
      <w:r w:rsidRPr="00DF2C77">
        <w:rPr>
          <w:rStyle w:val="StyleBoldUnderline"/>
          <w:highlight w:val="cyan"/>
        </w:rPr>
        <w:t>one cause: China</w:t>
      </w:r>
      <w:r w:rsidRPr="00244064">
        <w:rPr>
          <w:sz w:val="16"/>
        </w:rPr>
        <w:t xml:space="preserve">. </w:t>
      </w:r>
      <w:r w:rsidRPr="00244064">
        <w:rPr>
          <w:rStyle w:val="StyleBoldUnderline"/>
        </w:rPr>
        <w:t>On the basis of false "history", China claims the S</w:t>
      </w:r>
      <w:r w:rsidRPr="00244064">
        <w:rPr>
          <w:sz w:val="16"/>
        </w:rPr>
        <w:t xml:space="preserve">outh </w:t>
      </w:r>
      <w:r w:rsidRPr="00244064">
        <w:rPr>
          <w:rStyle w:val="StyleBoldUnderline"/>
        </w:rPr>
        <w:t>C</w:t>
      </w:r>
      <w:r w:rsidRPr="00244064">
        <w:rPr>
          <w:sz w:val="16"/>
        </w:rPr>
        <w:t xml:space="preserve">hina </w:t>
      </w:r>
      <w:r w:rsidRPr="00244064">
        <w:rPr>
          <w:rStyle w:val="StyleBoldUnderline"/>
        </w:rPr>
        <w:t>S</w:t>
      </w:r>
      <w:r w:rsidRPr="00244064">
        <w:rPr>
          <w:sz w:val="16"/>
        </w:rPr>
        <w:t xml:space="preserve">ea, </w:t>
      </w:r>
      <w:r w:rsidRPr="00244064">
        <w:rPr>
          <w:rStyle w:val="StyleBoldUnderline"/>
        </w:rPr>
        <w:t>the East China Sea and Taiwan. Yet China has no historical claims</w:t>
      </w:r>
      <w:r w:rsidRPr="00244064">
        <w:rPr>
          <w:sz w:val="16"/>
        </w:rPr>
        <w:t xml:space="preserve"> to the South and East China seas.</w:t>
      </w:r>
      <w:r w:rsidR="00244064" w:rsidRPr="00244064">
        <w:rPr>
          <w:sz w:val="12"/>
        </w:rPr>
        <w:t>¶</w:t>
      </w:r>
      <w:r w:rsidR="00244064" w:rsidRPr="00244064">
        <w:rPr>
          <w:sz w:val="16"/>
        </w:rPr>
        <w:t xml:space="preserve"> </w:t>
      </w:r>
      <w:r w:rsidRPr="00244064">
        <w:rPr>
          <w:sz w:val="16"/>
        </w:rPr>
        <w:t xml:space="preserve">Historically, south-east Asian states conducted the great trade in the South China Sea. China had almost no role. Furthermore, geographically, the contested areas are close to Vietnam, Malaysia, Indonesia, Brunei and the Philippines, while they are more than 1000 kilometres south of China. </w:t>
      </w:r>
      <w:r w:rsidRPr="00DF2C77">
        <w:rPr>
          <w:rStyle w:val="StyleBoldUnderline"/>
          <w:highlight w:val="cyan"/>
        </w:rPr>
        <w:t>China's claims</w:t>
      </w:r>
      <w:r w:rsidRPr="00244064">
        <w:rPr>
          <w:rStyle w:val="StyleBoldUnderline"/>
        </w:rPr>
        <w:t xml:space="preserve"> for sovereignty in these areas have no historical basis</w:t>
      </w:r>
      <w:r w:rsidRPr="00244064">
        <w:rPr>
          <w:sz w:val="16"/>
        </w:rPr>
        <w:t xml:space="preserve"> </w:t>
      </w:r>
      <w:r w:rsidRPr="00244064">
        <w:rPr>
          <w:rStyle w:val="StyleBoldUnderline"/>
        </w:rPr>
        <w:t>and</w:t>
      </w:r>
      <w:r w:rsidRPr="00244064">
        <w:rPr>
          <w:sz w:val="16"/>
        </w:rPr>
        <w:t xml:space="preserve"> its constructing of "islands" on submerged reefs </w:t>
      </w:r>
      <w:r w:rsidRPr="00244064">
        <w:rPr>
          <w:rStyle w:val="StyleBoldUnderline"/>
        </w:rPr>
        <w:t xml:space="preserve">only </w:t>
      </w:r>
      <w:r w:rsidRPr="00DF2C77">
        <w:rPr>
          <w:rStyle w:val="StyleBoldUnderline"/>
          <w:highlight w:val="cyan"/>
        </w:rPr>
        <w:t>demonstrates China's expansionism.</w:t>
      </w:r>
      <w:r w:rsidR="00244064" w:rsidRPr="00244064">
        <w:rPr>
          <w:rStyle w:val="StyleBoldUnderline"/>
          <w:sz w:val="12"/>
          <w:u w:val="none"/>
        </w:rPr>
        <w:t>¶</w:t>
      </w:r>
      <w:r w:rsidR="00244064" w:rsidRPr="00244064">
        <w:rPr>
          <w:sz w:val="16"/>
        </w:rPr>
        <w:t xml:space="preserve"> </w:t>
      </w:r>
      <w:r w:rsidRPr="00244064">
        <w:rPr>
          <w:sz w:val="16"/>
        </w:rPr>
        <w:t xml:space="preserve">Similarly, in the East China Sea, </w:t>
      </w:r>
      <w:r w:rsidRPr="00244064">
        <w:rPr>
          <w:rStyle w:val="StyleBoldUnderline"/>
        </w:rPr>
        <w:t>China's claims to the Senkaku Islands</w:t>
      </w:r>
      <w:r w:rsidRPr="00244064">
        <w:rPr>
          <w:sz w:val="16"/>
        </w:rPr>
        <w:t xml:space="preserve"> (which China calls the Diaoyutai) </w:t>
      </w:r>
      <w:r w:rsidRPr="00244064">
        <w:rPr>
          <w:rStyle w:val="StyleBoldUnderline"/>
        </w:rPr>
        <w:t>have no historical foundation</w:t>
      </w:r>
      <w:r w:rsidRPr="00244064">
        <w:rPr>
          <w:sz w:val="16"/>
        </w:rPr>
        <w:t>. The People's Daily of January 8, 1953, stated that the "Senkaku" Islands belonged to the Ryukyu Archipelago, and a World Atlas published in China in 1958 showed that these islands belong to Japan.</w:t>
      </w:r>
      <w:r w:rsidR="00244064" w:rsidRPr="00244064">
        <w:rPr>
          <w:sz w:val="12"/>
        </w:rPr>
        <w:t>¶</w:t>
      </w:r>
      <w:r w:rsidR="00244064" w:rsidRPr="00244064">
        <w:rPr>
          <w:sz w:val="16"/>
        </w:rPr>
        <w:t xml:space="preserve"> </w:t>
      </w:r>
      <w:r w:rsidRPr="00244064">
        <w:rPr>
          <w:sz w:val="16"/>
        </w:rPr>
        <w:t>China's claims that Taiwan belongs to it also have no historical basis. Mao Zedong, in his famous 1936 interview with Edgar Snow, stated that Taiwan should be independent. Only in 1942 did the Chinese Nationalist Party (the Kuomintang) and the Chinese Communist Party separately claim that Taiwan was Chinese.</w:t>
      </w:r>
      <w:r w:rsidR="00244064" w:rsidRPr="00244064">
        <w:rPr>
          <w:sz w:val="12"/>
        </w:rPr>
        <w:t>¶</w:t>
      </w:r>
      <w:r w:rsidR="00244064" w:rsidRPr="00244064">
        <w:rPr>
          <w:sz w:val="16"/>
        </w:rPr>
        <w:t xml:space="preserve"> </w:t>
      </w:r>
      <w:r w:rsidRPr="00244064">
        <w:rPr>
          <w:sz w:val="16"/>
        </w:rPr>
        <w:t>In Taiwan's history, a Han Chinese regime based in China has only controlled Taiwan for four years, from 1945 to 1949. These four years were perhaps the saddest in all of Taiwan's history because Chiang Kai-shek's government killed tens of thousands of Taiwanese in the infamous 2.28 (February 28, 1947) massacres.</w:t>
      </w:r>
      <w:r w:rsidR="00244064" w:rsidRPr="00244064">
        <w:rPr>
          <w:sz w:val="12"/>
        </w:rPr>
        <w:t>¶</w:t>
      </w:r>
      <w:r w:rsidR="00244064" w:rsidRPr="00244064">
        <w:rPr>
          <w:sz w:val="16"/>
        </w:rPr>
        <w:t xml:space="preserve"> </w:t>
      </w:r>
      <w:r w:rsidRPr="00244064">
        <w:rPr>
          <w:sz w:val="16"/>
        </w:rPr>
        <w:t>The dictatorship of Chiang Kai-shek and his son and successor, Chiang Ching-kuo, ruled Taiwan from 1945 until the latter's death in early 1988. Their rule was a Chinese colonial project that privileged Chinese who had come with Chiang Kai-shek and systematically discriminated against native Taiwanese.</w:t>
      </w:r>
      <w:r w:rsidR="00244064" w:rsidRPr="00244064">
        <w:rPr>
          <w:sz w:val="12"/>
        </w:rPr>
        <w:t>¶</w:t>
      </w:r>
      <w:r w:rsidR="00244064" w:rsidRPr="00244064">
        <w:rPr>
          <w:sz w:val="16"/>
        </w:rPr>
        <w:t xml:space="preserve"> </w:t>
      </w:r>
      <w:r w:rsidRPr="00244064">
        <w:rPr>
          <w:sz w:val="16"/>
        </w:rPr>
        <w:t>Only with the accession of Lee Teng-hui to the presidency after the death of Chiang Ching-kuo in 1988 could Taiwan begin its democratisation process. Now Taiwan, a country with a population the size of Australia, has become a democratic middle power.</w:t>
      </w:r>
      <w:r w:rsidR="00244064" w:rsidRPr="00244064">
        <w:rPr>
          <w:sz w:val="12"/>
        </w:rPr>
        <w:t>¶</w:t>
      </w:r>
      <w:r w:rsidR="00244064" w:rsidRPr="00244064">
        <w:rPr>
          <w:sz w:val="16"/>
        </w:rPr>
        <w:t xml:space="preserve"> </w:t>
      </w:r>
      <w:r w:rsidRPr="00244064">
        <w:rPr>
          <w:sz w:val="16"/>
        </w:rPr>
        <w:t>The so-called "one China" policy of many countries including the United States and Australia is a relic of the old Chiang Kai-shek/Chiang Ching-kuo dictatorship, which pushed a "one China" policy without consulting Taiwan's population.</w:t>
      </w:r>
      <w:r w:rsidR="00244064" w:rsidRPr="00244064">
        <w:rPr>
          <w:sz w:val="12"/>
        </w:rPr>
        <w:t>¶</w:t>
      </w:r>
      <w:r w:rsidR="00244064" w:rsidRPr="00244064">
        <w:rPr>
          <w:sz w:val="16"/>
        </w:rPr>
        <w:t xml:space="preserve"> </w:t>
      </w:r>
      <w:r w:rsidRPr="00244064">
        <w:rPr>
          <w:sz w:val="16"/>
        </w:rPr>
        <w:t>All the major Western democracies, as well as Japan and India, now have substantial if unofficial diplomatic offices in Taiwan. And, although these nations do not publicise the point, all have de facto "One China, one Taiwan" policies.</w:t>
      </w:r>
      <w:r w:rsidR="00244064" w:rsidRPr="00244064">
        <w:rPr>
          <w:sz w:val="12"/>
        </w:rPr>
        <w:t>¶</w:t>
      </w:r>
      <w:r w:rsidR="00244064" w:rsidRPr="00244064">
        <w:rPr>
          <w:sz w:val="16"/>
        </w:rPr>
        <w:t xml:space="preserve"> </w:t>
      </w:r>
      <w:r w:rsidRPr="00244064">
        <w:rPr>
          <w:sz w:val="16"/>
        </w:rPr>
        <w:t xml:space="preserve">The </w:t>
      </w:r>
      <w:r w:rsidRPr="00244064">
        <w:rPr>
          <w:rStyle w:val="StyleBoldUnderline"/>
        </w:rPr>
        <w:t>arguments</w:t>
      </w:r>
      <w:r w:rsidRPr="00244064">
        <w:rPr>
          <w:sz w:val="16"/>
        </w:rPr>
        <w:t xml:space="preserve"> of people such as Age columnist Hugh White are dangerous. They </w:t>
      </w:r>
      <w:r w:rsidRPr="00244064">
        <w:rPr>
          <w:rStyle w:val="StyleBoldUnderline"/>
        </w:rPr>
        <w:t>ignore the cause of tension in Asia and say we have to be careful about becoming involved in a war</w:t>
      </w:r>
      <w:r w:rsidRPr="00244064">
        <w:rPr>
          <w:sz w:val="16"/>
        </w:rPr>
        <w:t xml:space="preserve">. </w:t>
      </w:r>
      <w:r w:rsidRPr="00DF2C77">
        <w:rPr>
          <w:rStyle w:val="Emphasis"/>
          <w:highlight w:val="cyan"/>
        </w:rPr>
        <w:t>History has taught us that "appeasement" of such expansionist powers as China does not stop war.</w:t>
      </w:r>
      <w:r w:rsidRPr="00244064">
        <w:rPr>
          <w:rStyle w:val="Emphasis"/>
        </w:rPr>
        <w:t xml:space="preserve"> Rather, </w:t>
      </w:r>
      <w:r w:rsidRPr="00DF2C77">
        <w:rPr>
          <w:rStyle w:val="Emphasis"/>
          <w:highlight w:val="cyan"/>
        </w:rPr>
        <w:t>it only temporarily postpones armed conflict and ultimately leads to a much larger war later</w:t>
      </w:r>
      <w:r w:rsidRPr="00244064">
        <w:rPr>
          <w:rStyle w:val="Emphasis"/>
        </w:rPr>
        <w:t>.</w:t>
      </w:r>
      <w:r w:rsidR="00244064" w:rsidRPr="00244064">
        <w:rPr>
          <w:sz w:val="12"/>
        </w:rPr>
        <w:t>¶</w:t>
      </w:r>
      <w:r w:rsidR="00244064" w:rsidRPr="00244064">
        <w:rPr>
          <w:sz w:val="16"/>
        </w:rPr>
        <w:t xml:space="preserve"> </w:t>
      </w:r>
      <w:r w:rsidRPr="000063F9">
        <w:rPr>
          <w:rStyle w:val="StyleBoldUnderline"/>
          <w:highlight w:val="cyan"/>
        </w:rPr>
        <w:t>Appeasement</w:t>
      </w:r>
      <w:r w:rsidRPr="00244064">
        <w:rPr>
          <w:rStyle w:val="StyleBoldUnderline"/>
        </w:rPr>
        <w:t xml:space="preserve"> of China</w:t>
      </w:r>
      <w:r w:rsidRPr="00244064">
        <w:rPr>
          <w:sz w:val="16"/>
        </w:rPr>
        <w:t xml:space="preserve"> </w:t>
      </w:r>
      <w:r w:rsidRPr="000063F9">
        <w:rPr>
          <w:rStyle w:val="StyleBoldUnderline"/>
          <w:highlight w:val="cyan"/>
        </w:rPr>
        <w:t>only enhances Chinese perceptions that the US is a toothless paper tiger</w:t>
      </w:r>
      <w:r w:rsidRPr="00244064">
        <w:rPr>
          <w:sz w:val="16"/>
        </w:rPr>
        <w:t xml:space="preserve">. </w:t>
      </w:r>
      <w:r w:rsidRPr="000063F9">
        <w:rPr>
          <w:rStyle w:val="StyleBoldUnderline"/>
          <w:highlight w:val="cyan"/>
        </w:rPr>
        <w:t>It creates a sense</w:t>
      </w:r>
      <w:r w:rsidRPr="00244064">
        <w:rPr>
          <w:rStyle w:val="StyleBoldUnderline"/>
        </w:rPr>
        <w:t xml:space="preserve"> among China's generals and political leaders that </w:t>
      </w:r>
      <w:r w:rsidRPr="000063F9">
        <w:rPr>
          <w:rStyle w:val="StyleBoldUnderline"/>
          <w:highlight w:val="cyan"/>
        </w:rPr>
        <w:t>they can pursue expansionist policies without international protest</w:t>
      </w:r>
      <w:r w:rsidRPr="00244064">
        <w:rPr>
          <w:sz w:val="16"/>
        </w:rPr>
        <w:t>.</w:t>
      </w:r>
      <w:r w:rsidR="000063F9">
        <w:t xml:space="preserve"> </w:t>
      </w:r>
      <w:r w:rsidR="00E10A7F" w:rsidRPr="00E10A7F">
        <w:rPr>
          <w:rStyle w:val="StyleBoldUnderline"/>
        </w:rPr>
        <w:t>The S</w:t>
      </w:r>
      <w:r w:rsidR="00E10A7F" w:rsidRPr="00E10A7F">
        <w:rPr>
          <w:sz w:val="16"/>
        </w:rPr>
        <w:t xml:space="preserve">outh </w:t>
      </w:r>
      <w:r w:rsidR="00E10A7F" w:rsidRPr="00E10A7F">
        <w:rPr>
          <w:rStyle w:val="StyleBoldUnderline"/>
        </w:rPr>
        <w:t>C</w:t>
      </w:r>
      <w:r w:rsidR="00E10A7F" w:rsidRPr="00E10A7F">
        <w:rPr>
          <w:sz w:val="16"/>
        </w:rPr>
        <w:t xml:space="preserve">hina </w:t>
      </w:r>
      <w:r w:rsidR="00E10A7F" w:rsidRPr="00E10A7F">
        <w:rPr>
          <w:rStyle w:val="StyleBoldUnderline"/>
        </w:rPr>
        <w:t>S</w:t>
      </w:r>
      <w:r w:rsidR="00E10A7F" w:rsidRPr="00E10A7F">
        <w:rPr>
          <w:sz w:val="16"/>
        </w:rPr>
        <w:t xml:space="preserve">ea </w:t>
      </w:r>
      <w:r w:rsidR="00E10A7F" w:rsidRPr="00E10A7F">
        <w:rPr>
          <w:rStyle w:val="StyleBoldUnderline"/>
        </w:rPr>
        <w:t>has become one of the most dangerous flashpoints in the world as China continues to aggressively expand its influence and capabilities</w:t>
      </w:r>
      <w:r w:rsidR="00E10A7F" w:rsidRPr="00E10A7F">
        <w:rPr>
          <w:sz w:val="16"/>
        </w:rPr>
        <w:t xml:space="preserve"> there. One year ago, we proposed several ways in which the United States could try to deter further Chinese encroachments. But, as the recent Shangri-La Dialogue demonstrated, tensions in the region have only risen since then. The Chinese have only accelerated their bellicose behavior, and </w:t>
      </w:r>
      <w:r w:rsidR="00E10A7F" w:rsidRPr="00E10A7F">
        <w:rPr>
          <w:rStyle w:val="StyleBoldUnderline"/>
        </w:rPr>
        <w:t>nothing the U</w:t>
      </w:r>
      <w:r w:rsidR="00E10A7F" w:rsidRPr="00E10A7F">
        <w:rPr>
          <w:sz w:val="16"/>
        </w:rPr>
        <w:t xml:space="preserve">nited </w:t>
      </w:r>
      <w:r w:rsidR="00E10A7F" w:rsidRPr="00E10A7F">
        <w:rPr>
          <w:rStyle w:val="StyleBoldUnderline"/>
        </w:rPr>
        <w:t>S</w:t>
      </w:r>
      <w:r w:rsidR="00E10A7F" w:rsidRPr="00E10A7F">
        <w:rPr>
          <w:sz w:val="16"/>
        </w:rPr>
        <w:t xml:space="preserve">tates </w:t>
      </w:r>
      <w:r w:rsidR="00E10A7F" w:rsidRPr="00E10A7F">
        <w:rPr>
          <w:rStyle w:val="StyleBoldUnderline"/>
        </w:rPr>
        <w:t>has done has seemed to have any effect</w:t>
      </w:r>
      <w:r w:rsidR="00E10A7F" w:rsidRPr="000063F9">
        <w:rPr>
          <w:rStyle w:val="StyleBoldUnderline"/>
          <w:highlight w:val="cyan"/>
        </w:rPr>
        <w:t>. The U</w:t>
      </w:r>
      <w:r w:rsidR="00E10A7F" w:rsidRPr="000063F9">
        <w:rPr>
          <w:rStyle w:val="StyleBoldUnderline"/>
        </w:rPr>
        <w:t>nited</w:t>
      </w:r>
      <w:r w:rsidR="00E10A7F" w:rsidRPr="000063F9">
        <w:rPr>
          <w:rStyle w:val="StyleBoldUnderline"/>
          <w:highlight w:val="cyan"/>
        </w:rPr>
        <w:t xml:space="preserve"> St</w:t>
      </w:r>
      <w:r w:rsidR="00E10A7F" w:rsidRPr="000063F9">
        <w:rPr>
          <w:rStyle w:val="StyleBoldUnderline"/>
        </w:rPr>
        <w:t xml:space="preserve">ates </w:t>
      </w:r>
      <w:r w:rsidR="00E10A7F" w:rsidRPr="000063F9">
        <w:rPr>
          <w:rStyle w:val="StyleBoldUnderline"/>
          <w:highlight w:val="cyan"/>
        </w:rPr>
        <w:t>and its partners now have no choice but to consider a wider range of more assertive response</w:t>
      </w:r>
      <w:r w:rsidR="00E10A7F" w:rsidRPr="00E10A7F">
        <w:rPr>
          <w:rStyle w:val="StyleBoldUnderline"/>
        </w:rPr>
        <w:t>s.</w:t>
      </w:r>
    </w:p>
    <w:p w14:paraId="46EB4885" w14:textId="18C7774E" w:rsidR="00427CB8" w:rsidRDefault="000A4991" w:rsidP="000A4991">
      <w:pPr>
        <w:pStyle w:val="Heading3"/>
      </w:pPr>
      <w:r>
        <w:t xml:space="preserve">Philippines War </w:t>
      </w:r>
    </w:p>
    <w:p w14:paraId="112227F6" w14:textId="77777777" w:rsidR="000A4991" w:rsidRDefault="000A4991" w:rsidP="000A4991">
      <w:pPr>
        <w:pStyle w:val="Heading4"/>
      </w:pPr>
      <w:r>
        <w:t>Appeasement furthers Chinese expansionism into Philippine territory – makes conflict inevitable</w:t>
      </w:r>
    </w:p>
    <w:p w14:paraId="6663BF96" w14:textId="77777777" w:rsidR="000A4991" w:rsidRPr="00316761" w:rsidRDefault="000A4991" w:rsidP="000A4991">
      <w:pPr>
        <w:rPr>
          <w:rStyle w:val="StyleStyleBold12pt"/>
        </w:rPr>
      </w:pPr>
      <w:r w:rsidRPr="00316761">
        <w:rPr>
          <w:rStyle w:val="StyleStyleBold12pt"/>
        </w:rPr>
        <w:t>Bradsherfeb 14</w:t>
      </w:r>
    </w:p>
    <w:p w14:paraId="1BB9D8AD" w14:textId="77777777" w:rsidR="000A4991" w:rsidRDefault="000A4991" w:rsidP="000A4991">
      <w:r>
        <w:t>[Keith, Feb 4 2014, “Philippine Leader Sounds Alarm on China”</w:t>
      </w:r>
      <w:r w:rsidRPr="00693032">
        <w:t xml:space="preserve"> http://www.nytimes.com/2014/02/05/world/asia/philippine-leader-urges-international-help-in-resisting-chinas-sea-claims.html</w:t>
      </w:r>
      <w:r>
        <w:t>, Accessed June 23 2016, A.H]</w:t>
      </w:r>
    </w:p>
    <w:p w14:paraId="43BA3000" w14:textId="77777777" w:rsidR="000A4991" w:rsidRDefault="000A4991" w:rsidP="000A4991"/>
    <w:p w14:paraId="58D050F5" w14:textId="77777777" w:rsidR="000A4991" w:rsidRPr="00693032" w:rsidRDefault="000A4991" w:rsidP="000A4991">
      <w:pPr>
        <w:rPr>
          <w:rStyle w:val="Emphasis"/>
        </w:rPr>
      </w:pPr>
      <w:r w:rsidRPr="00693032">
        <w:rPr>
          <w:sz w:val="16"/>
        </w:rPr>
        <w:t xml:space="preserve">MANILA — </w:t>
      </w:r>
      <w:r w:rsidRPr="00D328AC">
        <w:rPr>
          <w:rStyle w:val="StyleBoldUnderline"/>
        </w:rPr>
        <w:t>President</w:t>
      </w:r>
      <w:r w:rsidRPr="00693032">
        <w:rPr>
          <w:sz w:val="16"/>
        </w:rPr>
        <w:t xml:space="preserve"> Benigno S. </w:t>
      </w:r>
      <w:r w:rsidRPr="00D328AC">
        <w:rPr>
          <w:rStyle w:val="StyleBoldUnderline"/>
        </w:rPr>
        <w:t>Aquino</w:t>
      </w:r>
      <w:r w:rsidRPr="00693032">
        <w:rPr>
          <w:sz w:val="16"/>
        </w:rPr>
        <w:t xml:space="preserve"> III </w:t>
      </w:r>
      <w:r w:rsidRPr="00D328AC">
        <w:rPr>
          <w:rStyle w:val="StyleBoldUnderline"/>
        </w:rPr>
        <w:t>called</w:t>
      </w:r>
      <w:r w:rsidRPr="00693032">
        <w:rPr>
          <w:sz w:val="16"/>
        </w:rPr>
        <w:t xml:space="preserve"> on </w:t>
      </w:r>
      <w:r w:rsidRPr="00D328AC">
        <w:rPr>
          <w:rStyle w:val="StyleBoldUnderline"/>
        </w:rPr>
        <w:t>Tuesday for nations around the world to do more to support the Philippines in resisting China’s assertive claims to the seas near his country, drawing a comparison to the West’s failure to support Czechoslovakia against Hitler’s demands for Czech land in 1938.</w:t>
      </w:r>
      <w:r w:rsidRPr="00693032">
        <w:rPr>
          <w:sz w:val="12"/>
        </w:rPr>
        <w:t>¶</w:t>
      </w:r>
      <w:r w:rsidRPr="00693032">
        <w:rPr>
          <w:sz w:val="16"/>
        </w:rPr>
        <w:t xml:space="preserve"> Like Czechoslovakia, </w:t>
      </w:r>
      <w:r w:rsidRPr="00056952">
        <w:rPr>
          <w:rStyle w:val="StyleBoldUnderline"/>
          <w:highlight w:val="cyan"/>
        </w:rPr>
        <w:t>the Philippines faces demands to surrender territory</w:t>
      </w:r>
      <w:r w:rsidRPr="00D328AC">
        <w:rPr>
          <w:rStyle w:val="StyleBoldUnderline"/>
        </w:rPr>
        <w:t xml:space="preserve"> piecemeal </w:t>
      </w:r>
      <w:r w:rsidRPr="00056952">
        <w:rPr>
          <w:rStyle w:val="StyleBoldUnderline"/>
          <w:highlight w:val="cyan"/>
        </w:rPr>
        <w:t>to a much stronger foreign power</w:t>
      </w:r>
      <w:r w:rsidRPr="00693032">
        <w:rPr>
          <w:sz w:val="16"/>
        </w:rPr>
        <w:t xml:space="preserve"> and needs more robust foreign support for the rule of international law if it is to resist, President Aquino said in a 90-minute interview in the wood-paneled music room of the presidential palace.</w:t>
      </w:r>
      <w:r w:rsidRPr="00693032">
        <w:rPr>
          <w:sz w:val="12"/>
        </w:rPr>
        <w:t>¶</w:t>
      </w:r>
      <w:r w:rsidRPr="00693032">
        <w:rPr>
          <w:sz w:val="16"/>
        </w:rPr>
        <w:t xml:space="preserve"> </w:t>
      </w:r>
      <w:r w:rsidRPr="00D328AC">
        <w:rPr>
          <w:rStyle w:val="Emphasis"/>
        </w:rPr>
        <w:t>“</w:t>
      </w:r>
      <w:r w:rsidRPr="00056952">
        <w:rPr>
          <w:rStyle w:val="Emphasis"/>
          <w:highlight w:val="cyan"/>
        </w:rPr>
        <w:t>If we say yes</w:t>
      </w:r>
      <w:r w:rsidRPr="00D328AC">
        <w:rPr>
          <w:rStyle w:val="Emphasis"/>
        </w:rPr>
        <w:t xml:space="preserve"> to something we believe is wrong </w:t>
      </w:r>
      <w:r w:rsidRPr="00056952">
        <w:rPr>
          <w:rStyle w:val="Emphasis"/>
          <w:highlight w:val="cyan"/>
        </w:rPr>
        <w:t>now</w:t>
      </w:r>
      <w:r w:rsidRPr="00D328AC">
        <w:rPr>
          <w:rStyle w:val="Emphasis"/>
        </w:rPr>
        <w:t xml:space="preserve">, </w:t>
      </w:r>
      <w:r w:rsidRPr="00056952">
        <w:rPr>
          <w:rStyle w:val="Emphasis"/>
          <w:highlight w:val="cyan"/>
        </w:rPr>
        <w:t>what guarantee is there that the wrong will not be further exacerbated down the line?”</w:t>
      </w:r>
      <w:r w:rsidRPr="00693032">
        <w:rPr>
          <w:sz w:val="16"/>
        </w:rPr>
        <w:t xml:space="preserve"> he said. He later added, </w:t>
      </w:r>
      <w:r w:rsidRPr="00D328AC">
        <w:rPr>
          <w:rStyle w:val="StyleBoldUnderline"/>
        </w:rPr>
        <w:t xml:space="preserve">“At what point do you say, ‘Enough is enough’? Well, the world has to say it — </w:t>
      </w:r>
      <w:r w:rsidRPr="00056952">
        <w:rPr>
          <w:rStyle w:val="StyleBoldUnderline"/>
          <w:highlight w:val="cyan"/>
        </w:rPr>
        <w:t>remember that the Sudetenland was given in an attempt to appease Hitler to prevent World War II.”</w:t>
      </w:r>
      <w:r w:rsidRPr="00056952">
        <w:rPr>
          <w:rStyle w:val="StyleBoldUnderline"/>
          <w:sz w:val="12"/>
          <w:highlight w:val="cyan"/>
          <w:u w:val="none"/>
        </w:rPr>
        <w:t>¶</w:t>
      </w:r>
      <w:r w:rsidRPr="00693032">
        <w:rPr>
          <w:sz w:val="16"/>
        </w:rPr>
        <w:t xml:space="preserve"> </w:t>
      </w:r>
      <w:r w:rsidRPr="00056952">
        <w:rPr>
          <w:rStyle w:val="Emphasis"/>
          <w:highlight w:val="cyan"/>
        </w:rPr>
        <w:t>Mr. Aquino’s remarks are among</w:t>
      </w:r>
      <w:r w:rsidRPr="00D328AC">
        <w:rPr>
          <w:rStyle w:val="Emphasis"/>
        </w:rPr>
        <w:t xml:space="preserve"> </w:t>
      </w:r>
      <w:r w:rsidRPr="00056952">
        <w:rPr>
          <w:rStyle w:val="Emphasis"/>
          <w:highlight w:val="cyan"/>
        </w:rPr>
        <w:t>the strongest indications yet of alarm among Asian heads of state</w:t>
      </w:r>
      <w:r w:rsidRPr="00D328AC">
        <w:rPr>
          <w:rStyle w:val="Emphasis"/>
        </w:rPr>
        <w:t xml:space="preserve"> about China’s military buildup and territorial ambitions</w:t>
      </w:r>
      <w:r w:rsidRPr="00693032">
        <w:rPr>
          <w:sz w:val="16"/>
        </w:rPr>
        <w:t xml:space="preserve">, </w:t>
      </w:r>
      <w:r w:rsidRPr="00D328AC">
        <w:rPr>
          <w:rStyle w:val="StyleBoldUnderline"/>
        </w:rPr>
        <w:t>and the second time in recent weeks that an Asian leader has volunteered a comparison to the prelude to world wars.</w:t>
      </w:r>
      <w:r w:rsidRPr="00693032">
        <w:rPr>
          <w:rStyle w:val="StyleBoldUnderline"/>
          <w:sz w:val="12"/>
          <w:u w:val="none"/>
        </w:rPr>
        <w:t>¶</w:t>
      </w:r>
      <w:r w:rsidRPr="00693032">
        <w:rPr>
          <w:sz w:val="16"/>
        </w:rPr>
        <w:t xml:space="preserve"> </w:t>
      </w:r>
      <w:r w:rsidRPr="00D328AC">
        <w:rPr>
          <w:rStyle w:val="StyleBoldUnderline"/>
        </w:rPr>
        <w:t>Prime Minister</w:t>
      </w:r>
      <w:r w:rsidRPr="00693032">
        <w:rPr>
          <w:sz w:val="16"/>
        </w:rPr>
        <w:t xml:space="preserve"> Shinzo </w:t>
      </w:r>
      <w:r w:rsidRPr="00D328AC">
        <w:rPr>
          <w:rStyle w:val="StyleBoldUnderline"/>
        </w:rPr>
        <w:t>Abe of Japan</w:t>
      </w:r>
      <w:r w:rsidRPr="00693032">
        <w:rPr>
          <w:sz w:val="16"/>
        </w:rPr>
        <w:t xml:space="preserve"> caused a stir in Davos, Switzerland, when he— much as China and Japan have now.</w:t>
      </w:r>
      <w:r w:rsidRPr="00693032">
        <w:rPr>
          <w:sz w:val="12"/>
        </w:rPr>
        <w:t>¶</w:t>
      </w:r>
      <w:r w:rsidRPr="00693032">
        <w:rPr>
          <w:sz w:val="16"/>
        </w:rPr>
        <w:t xml:space="preserve"> </w:t>
      </w:r>
      <w:r w:rsidRPr="00D328AC">
        <w:rPr>
          <w:rStyle w:val="StyleBoldUnderline"/>
        </w:rPr>
        <w:t>noted last month that Britain and Germany went to war in 1914 even though they had close economic ties</w:t>
      </w:r>
      <w:r w:rsidRPr="00693032">
        <w:rPr>
          <w:sz w:val="12"/>
        </w:rPr>
        <w:t>¶</w:t>
      </w:r>
      <w:r w:rsidRPr="00693032">
        <w:rPr>
          <w:sz w:val="16"/>
        </w:rPr>
        <w:t xml:space="preserve"> </w:t>
      </w:r>
      <w:r w:rsidRPr="00056952">
        <w:rPr>
          <w:rStyle w:val="StyleBoldUnderline"/>
          <w:highlight w:val="cyan"/>
        </w:rPr>
        <w:t>Japan</w:t>
      </w:r>
      <w:r w:rsidRPr="00693032">
        <w:rPr>
          <w:sz w:val="16"/>
        </w:rPr>
        <w:t xml:space="preserve"> </w:t>
      </w:r>
      <w:r w:rsidRPr="00693032">
        <w:rPr>
          <w:rStyle w:val="StyleBoldUnderline"/>
        </w:rPr>
        <w:t>has been locked in an increasingly tense standoff</w:t>
      </w:r>
      <w:r w:rsidRPr="00693032">
        <w:rPr>
          <w:sz w:val="16"/>
        </w:rPr>
        <w:t xml:space="preserve"> </w:t>
      </w:r>
      <w:r w:rsidRPr="00693032">
        <w:rPr>
          <w:rStyle w:val="StyleBoldUnderline"/>
        </w:rPr>
        <w:t>with China</w:t>
      </w:r>
      <w:r w:rsidRPr="00693032">
        <w:rPr>
          <w:sz w:val="16"/>
        </w:rPr>
        <w:t xml:space="preserve"> over uninhabited islands in the East China Sea, </w:t>
      </w:r>
      <w:r w:rsidRPr="00693032">
        <w:rPr>
          <w:rStyle w:val="StyleBoldUnderline"/>
        </w:rPr>
        <w:t>and even South Korea</w:t>
      </w:r>
      <w:r w:rsidRPr="00693032">
        <w:rPr>
          <w:sz w:val="16"/>
        </w:rPr>
        <w:t>, which has been quieter about Chinese claims</w:t>
      </w:r>
      <w:r w:rsidRPr="00056952">
        <w:rPr>
          <w:sz w:val="16"/>
          <w:highlight w:val="cyan"/>
        </w:rPr>
        <w:t xml:space="preserve">, </w:t>
      </w:r>
      <w:r w:rsidRPr="00056952">
        <w:rPr>
          <w:rStyle w:val="StyleBoldUnderline"/>
          <w:highlight w:val="cyan"/>
        </w:rPr>
        <w:t>expressed alarm last year when Beijing announced that it had the right to police the skie</w:t>
      </w:r>
      <w:r w:rsidRPr="00693032">
        <w:rPr>
          <w:rStyle w:val="StyleBoldUnderline"/>
        </w:rPr>
        <w:t xml:space="preserve">s </w:t>
      </w:r>
      <w:r w:rsidRPr="00056952">
        <w:rPr>
          <w:rStyle w:val="StyleBoldUnderline"/>
          <w:highlight w:val="cyan"/>
        </w:rPr>
        <w:t>above a vast area of ocea</w:t>
      </w:r>
      <w:r w:rsidRPr="00693032">
        <w:rPr>
          <w:rStyle w:val="StyleBoldUnderline"/>
        </w:rPr>
        <w:t>n, including areas claimed by Japan and South Korea.</w:t>
      </w:r>
      <w:r w:rsidRPr="00693032">
        <w:rPr>
          <w:rStyle w:val="StyleBoldUnderline"/>
          <w:sz w:val="12"/>
          <w:u w:val="none"/>
        </w:rPr>
        <w:t>¶</w:t>
      </w:r>
      <w:r w:rsidRPr="00693032">
        <w:rPr>
          <w:sz w:val="16"/>
        </w:rPr>
        <w:t xml:space="preserve"> While China’s efforts to claim rocks, shoals and fishing grounds off the coast of the Philippines in the South China Sea have been less high-profile, the Chinese have moved faster there.</w:t>
      </w:r>
      <w:r w:rsidRPr="00693032">
        <w:rPr>
          <w:sz w:val="12"/>
        </w:rPr>
        <w:t>¶</w:t>
      </w:r>
      <w:r w:rsidRPr="00693032">
        <w:rPr>
          <w:sz w:val="16"/>
        </w:rPr>
        <w:t xml:space="preserve"> </w:t>
      </w:r>
      <w:r w:rsidRPr="00693032">
        <w:rPr>
          <w:rStyle w:val="StyleBoldUnderline"/>
        </w:rPr>
        <w:t>The Philippines already appears to have lost effective control of one of the best-known places of contention, a reef called Scarborough Shoal</w:t>
      </w:r>
      <w:r w:rsidRPr="00693032">
        <w:rPr>
          <w:sz w:val="16"/>
        </w:rPr>
        <w:t>, after Philippine forces withdrew during a standoff with China in 2012. The Philippine forces left as part of an American-mediated deal in which both sides were to pull back while the dispute was negotiated. Chinese forces remained, however, and gained control.</w:t>
      </w:r>
      <w:r w:rsidRPr="00693032">
        <w:rPr>
          <w:sz w:val="12"/>
        </w:rPr>
        <w:t>¶</w:t>
      </w:r>
      <w:r w:rsidRPr="00693032">
        <w:rPr>
          <w:sz w:val="16"/>
        </w:rPr>
        <w:t xml:space="preserve"> In his nearly four years as president, Mr. Aquino, 53, has exceeded expectations in his country and the region for what he would be able to accomplish in a nation once known as the “sick man of Asia.” He was a fairly low-key senator when he was propelled into the presidency in 2010 by a wave of national sympathy after his mother, former President Corazon C. Aquino, died the year before.</w:t>
      </w:r>
      <w:r w:rsidRPr="00693032">
        <w:rPr>
          <w:sz w:val="12"/>
        </w:rPr>
        <w:t>¶</w:t>
      </w:r>
      <w:r w:rsidRPr="00693032">
        <w:rPr>
          <w:sz w:val="16"/>
        </w:rPr>
        <w:t xml:space="preserve"> Political analysts say that his administration has fought and reduced the corruption that played a role in holding the Philippines back. In one practical measure of that change, the country has been able to pave more roads per 100 million pesos in spending (about $2.2 million) than before — when funds were lost to corrupt officials and incompetence — finally addressing an impediment to commerce.</w:t>
      </w:r>
      <w:r w:rsidRPr="00693032">
        <w:rPr>
          <w:sz w:val="12"/>
        </w:rPr>
        <w:t>¶</w:t>
      </w:r>
      <w:r w:rsidRPr="00693032">
        <w:rPr>
          <w:sz w:val="16"/>
        </w:rPr>
        <w:t xml:space="preserve"> All of the major credit rating agencies now give the Philippines an investment grade rating, though the recent downturn in share prices and currencies here and in other emerging markets, on fears of further slowing of the Chinese economy, poses an immediate challenge.</w:t>
      </w:r>
      <w:r w:rsidRPr="00693032">
        <w:rPr>
          <w:sz w:val="12"/>
        </w:rPr>
        <w:t>¶</w:t>
      </w:r>
      <w:r w:rsidRPr="00693032">
        <w:rPr>
          <w:sz w:val="16"/>
        </w:rPr>
        <w:t xml:space="preserve"> In another accomplishment, Mr. Aquino’s negotiators concluded a major peace agreement last month with the main resistance group on Mindanao, the heavily Muslim southern island. Still, the deal remains something of a gamble; it is based in good part on the Muslim group’s ability to hold in check smaller resistance groups, which criticized the pact almost immediately.</w:t>
      </w:r>
      <w:r w:rsidRPr="00693032">
        <w:rPr>
          <w:sz w:val="12"/>
        </w:rPr>
        <w:t>¶</w:t>
      </w:r>
      <w:r w:rsidRPr="00693032">
        <w:rPr>
          <w:sz w:val="16"/>
        </w:rPr>
        <w:t xml:space="preserve"> Despite those successes, Mr. Aquino was criticized for the country’s slow initial response to last year’s devastating typhoon. He said the storm was so powerful that it overwhelmed the Philippines’ many preparations.</w:t>
      </w:r>
      <w:r w:rsidRPr="00693032">
        <w:rPr>
          <w:sz w:val="12"/>
        </w:rPr>
        <w:t>¶</w:t>
      </w:r>
      <w:r w:rsidRPr="00693032">
        <w:rPr>
          <w:sz w:val="16"/>
        </w:rPr>
        <w:t xml:space="preserve"> He has also been less aggressive on land reform — the Aquinos are among the country’s biggest landowning families — and he has preferred to shift more of the government’s social spending to poor villages instead. Walden Bello, although a congressman in the president’s governing coalition, said he was one of many who believe that “the lack of real progress on land reform is a real reason why poverty rates have remained” at high levels.</w:t>
      </w:r>
      <w:r w:rsidRPr="00693032">
        <w:rPr>
          <w:sz w:val="12"/>
        </w:rPr>
        <w:t>¶</w:t>
      </w:r>
      <w:r w:rsidRPr="00693032">
        <w:rPr>
          <w:sz w:val="16"/>
        </w:rPr>
        <w:t xml:space="preserve"> Analysts say the almost feudal power of some entrenched families, including some with militias, is a further obstacle to growth. But Mr. Aquino said he was trying to convince the families that becoming less insular would foster greater prosperity.</w:t>
      </w:r>
      <w:r w:rsidRPr="00693032">
        <w:rPr>
          <w:sz w:val="12"/>
        </w:rPr>
        <w:t>¶</w:t>
      </w:r>
      <w:r w:rsidRPr="00693032">
        <w:rPr>
          <w:sz w:val="16"/>
        </w:rPr>
        <w:t xml:space="preserve"> Mr. Aquino is prevented by law from seeking re-election when his six-year term expires in 2016, raising uncertainty about whether his changes will continue.</w:t>
      </w:r>
      <w:r w:rsidRPr="00693032">
        <w:rPr>
          <w:sz w:val="12"/>
        </w:rPr>
        <w:t>¶</w:t>
      </w:r>
      <w:r w:rsidRPr="00693032">
        <w:rPr>
          <w:sz w:val="16"/>
        </w:rPr>
        <w:t xml:space="preserve"> In the wide-ranging interview on Tuesday, Mr. Aquino said he thought the Philippines and the United States were close to a long-delayed deal that would allow more American troops to rotate through the Philippines, enhancing his country’s security. But the subject remains controversial among the political elite in the Philippines, with memories of the country’s past as an American possession making them wary of closer military ties.</w:t>
      </w:r>
      <w:r w:rsidRPr="00693032">
        <w:rPr>
          <w:sz w:val="12"/>
        </w:rPr>
        <w:t>¶</w:t>
      </w:r>
      <w:r w:rsidRPr="00693032">
        <w:rPr>
          <w:sz w:val="16"/>
        </w:rPr>
        <w:t xml:space="preserve"> </w:t>
      </w:r>
      <w:r w:rsidRPr="00693032">
        <w:rPr>
          <w:rStyle w:val="StyleBoldUnderline"/>
        </w:rPr>
        <w:t>The United States is pushing for the deal to aid in its rebalance to Asia, where it hopes to retain a strong influence despite China’s rise.</w:t>
      </w:r>
      <w:r w:rsidRPr="00693032">
        <w:rPr>
          <w:rStyle w:val="StyleBoldUnderline"/>
          <w:sz w:val="12"/>
          <w:u w:val="none"/>
        </w:rPr>
        <w:t>¶</w:t>
      </w:r>
      <w:r w:rsidRPr="00693032">
        <w:rPr>
          <w:sz w:val="16"/>
        </w:rPr>
        <w:t xml:space="preserve"> Speaking of the Philippines’ own tensions with the Chinese, </w:t>
      </w:r>
      <w:r w:rsidRPr="00056952">
        <w:rPr>
          <w:rStyle w:val="Emphasis"/>
          <w:highlight w:val="cyan"/>
        </w:rPr>
        <w:t>Mr. Aquino said his country would not renounce any of its possessions in the sea between it and China</w:t>
      </w:r>
      <w:r w:rsidRPr="00693032">
        <w:rPr>
          <w:rStyle w:val="Emphasis"/>
        </w:rPr>
        <w:t>.</w:t>
      </w:r>
      <w:r w:rsidRPr="00693032">
        <w:rPr>
          <w:rStyle w:val="Emphasis"/>
          <w:b w:val="0"/>
          <w:sz w:val="12"/>
          <w:u w:val="none"/>
        </w:rPr>
        <w:t>¶</w:t>
      </w:r>
      <w:r w:rsidRPr="00693032">
        <w:rPr>
          <w:sz w:val="16"/>
        </w:rPr>
        <w:t xml:space="preserve"> China contends that centuries-old maps show that it had an early claim to the South China Sea almost to Borneo. It is trying to use its large and growing fleet to exercise effective control over reefs and islands in the sea, a strategy that could strengthen its legal position.</w:t>
      </w:r>
      <w:r w:rsidRPr="00693032">
        <w:rPr>
          <w:sz w:val="12"/>
        </w:rPr>
        <w:t>¶</w:t>
      </w:r>
      <w:r w:rsidRPr="00693032">
        <w:rPr>
          <w:sz w:val="16"/>
        </w:rPr>
        <w:t xml:space="preserve"> At the same time, China has strongly resisted applying the procedures and numerical formulas of the United Nations Convention on the Law of the Sea to the many reefs and islands that lie much closer to countries like the Philippines than to China. Officials in Beijing also oppose multilateral discussions, preferring bilateral talks with individual countries in Southeast Asia, an approach that allows Chinese leaders to apply greater pressure.</w:t>
      </w:r>
      <w:r w:rsidRPr="00693032">
        <w:rPr>
          <w:sz w:val="12"/>
        </w:rPr>
        <w:t>¶</w:t>
      </w:r>
      <w:r w:rsidRPr="00693032">
        <w:rPr>
          <w:sz w:val="16"/>
        </w:rPr>
        <w:t xml:space="preserve"> While China has been improving its military, Mr. Aquino noted that the last flight by a Philippine fighter jet was in 2005 and that the plane dated from before the Vietnam War. Most of the country’s tiny naval and coast guard fleet dates from World War II.</w:t>
      </w:r>
      <w:r w:rsidRPr="00693032">
        <w:rPr>
          <w:sz w:val="12"/>
        </w:rPr>
        <w:t>¶</w:t>
      </w:r>
      <w:r w:rsidRPr="00693032">
        <w:rPr>
          <w:sz w:val="16"/>
        </w:rPr>
        <w:t xml:space="preserve"> The difficulties with China extend beyond the arguments over the South China Sea. The Hong Kong government, with enthusiastic backing from the Chinese Foreign Ministry in Beijing, plans to stop allowing 14-day visa-free visits by Filipino diplomats and officials starting Wednesday. The sanctions are part of a long-running demand by Hong Kong that the national government of the Philippines apologize over a violent episode in 2010 in which a hostage rescue attempt in Manila failed, leaving eight Hong Kong citizens dead.</w:t>
      </w:r>
      <w:r w:rsidRPr="00693032">
        <w:rPr>
          <w:sz w:val="12"/>
        </w:rPr>
        <w:t>¶</w:t>
      </w:r>
      <w:r w:rsidRPr="00693032">
        <w:rPr>
          <w:sz w:val="16"/>
        </w:rPr>
        <w:t xml:space="preserve"> In his first public response to the sanctions, Mr. Aquino said he had no plans to apologize, saying that doing so could create a legal liability and noting that China had not paid compensation to the families of Filipinos who have died in episodes there.</w:t>
      </w:r>
      <w:r w:rsidRPr="00693032">
        <w:rPr>
          <w:sz w:val="12"/>
        </w:rPr>
        <w:t>¶</w:t>
      </w:r>
      <w:r w:rsidRPr="00693032">
        <w:rPr>
          <w:sz w:val="16"/>
        </w:rPr>
        <w:t xml:space="preserve"> Mr. Aquino, who is not married, lives in a small cottage behind the presidential palace instead of in the luxurious palace itself. He said he tries to relax before going to sleep each night either by listening to music — often jazz — or pursuing his passion as an amateur historian, reading military journals, some about World War II.</w:t>
      </w:r>
      <w:r w:rsidRPr="00693032">
        <w:rPr>
          <w:sz w:val="12"/>
        </w:rPr>
        <w:t>¶</w:t>
      </w:r>
      <w:r w:rsidRPr="00693032">
        <w:rPr>
          <w:sz w:val="16"/>
        </w:rPr>
        <w:t xml:space="preserve"> While recently reading about the predicament of Czechoslovakia’s leaders in the late 1930s, he said, he saw a parallel “in a sense” to his own problems now in facing challenges from China. </w:t>
      </w:r>
      <w:r w:rsidRPr="00056952">
        <w:rPr>
          <w:rStyle w:val="Emphasis"/>
          <w:highlight w:val="cyan"/>
        </w:rPr>
        <w:t>Appeasement did not work in 1938</w:t>
      </w:r>
      <w:r w:rsidRPr="00316761">
        <w:rPr>
          <w:rStyle w:val="Emphasis"/>
        </w:rPr>
        <w:t xml:space="preserve">, he noted; </w:t>
      </w:r>
      <w:r w:rsidRPr="00693032">
        <w:rPr>
          <w:rStyle w:val="StyleBoldUnderline"/>
        </w:rPr>
        <w:t>within six months of the surrender of the Sudetenland, Germany occupied most of the rest of Czechoslovakia.</w:t>
      </w:r>
      <w:r w:rsidRPr="00693032">
        <w:rPr>
          <w:rStyle w:val="StyleBoldUnderline"/>
          <w:sz w:val="12"/>
          <w:u w:val="none"/>
        </w:rPr>
        <w:t>¶</w:t>
      </w:r>
      <w:r w:rsidRPr="00693032">
        <w:rPr>
          <w:sz w:val="16"/>
        </w:rPr>
        <w:t xml:space="preserve"> </w:t>
      </w:r>
      <w:r w:rsidRPr="00693032">
        <w:rPr>
          <w:rStyle w:val="Emphasis"/>
        </w:rPr>
        <w:t>The Philippines, he said, is determined not to make similar concessions. “You may have the might,” he said of China, “but that does not necessarily make you right.”</w:t>
      </w:r>
    </w:p>
    <w:p w14:paraId="2A6A5E15" w14:textId="6BE8CE08" w:rsidR="000A4991" w:rsidRDefault="000A4991" w:rsidP="000A4991"/>
    <w:p w14:paraId="2D3058FE" w14:textId="703613A6" w:rsidR="00B743F1" w:rsidRDefault="00B30AFF" w:rsidP="005B29D8">
      <w:pPr>
        <w:pStyle w:val="Heading4"/>
      </w:pPr>
      <w:r>
        <w:t xml:space="preserve">China – </w:t>
      </w:r>
      <w:r w:rsidR="005B29D8">
        <w:t>Philippines</w:t>
      </w:r>
      <w:r>
        <w:t xml:space="preserve"> </w:t>
      </w:r>
      <w:r w:rsidR="005B29D8">
        <w:t>war draws in the US</w:t>
      </w:r>
    </w:p>
    <w:p w14:paraId="32D2D30E" w14:textId="1DB15A9F" w:rsidR="00B743F1" w:rsidRPr="005B29D8" w:rsidRDefault="00B743F1" w:rsidP="000A4991">
      <w:pPr>
        <w:rPr>
          <w:rStyle w:val="StyleStyleBold12pt"/>
        </w:rPr>
      </w:pPr>
      <w:r w:rsidRPr="005B29D8">
        <w:rPr>
          <w:rStyle w:val="StyleStyleBold12pt"/>
        </w:rPr>
        <w:t>Glaser 12</w:t>
      </w:r>
    </w:p>
    <w:p w14:paraId="74A07BA4" w14:textId="123530D3" w:rsidR="00B743F1" w:rsidRDefault="00B743F1" w:rsidP="00B743F1">
      <w:r>
        <w:t xml:space="preserve">[Bonnie S. Glaser, Senior Advisor for Asia, Center for Strategic and International Studies, ‘Armed Clash in the South China Sea’, Contingency Planning Memorandum No. 14, </w:t>
      </w:r>
      <w:r w:rsidRPr="00B743F1">
        <w:t>http://www.cfr.org/asia-and-pacific/armed-clash-south-china-sea/p27883</w:t>
      </w:r>
      <w:r>
        <w:t>, Accessed June 25 2016, A.H]</w:t>
      </w:r>
    </w:p>
    <w:p w14:paraId="4C0D0CC0" w14:textId="405A61CD" w:rsidR="00427CB8" w:rsidRDefault="000A4991" w:rsidP="000A4991">
      <w:pPr>
        <w:rPr>
          <w:rStyle w:val="StyleBoldUnderline"/>
        </w:rPr>
      </w:pPr>
      <w:r w:rsidRPr="00056952">
        <w:rPr>
          <w:rStyle w:val="StyleBoldUnderline"/>
          <w:highlight w:val="cyan"/>
        </w:rPr>
        <w:t>A</w:t>
      </w:r>
      <w:r w:rsidRPr="000A4991">
        <w:rPr>
          <w:rStyle w:val="StyleBoldUnderline"/>
        </w:rPr>
        <w:t xml:space="preserve"> second </w:t>
      </w:r>
      <w:r w:rsidRPr="00056952">
        <w:rPr>
          <w:rStyle w:val="StyleBoldUnderline"/>
          <w:highlight w:val="cyan"/>
        </w:rPr>
        <w:t>contingency involves conflict between China and the Philippines over natural gas deposits</w:t>
      </w:r>
      <w:r w:rsidRPr="00056952">
        <w:rPr>
          <w:sz w:val="16"/>
          <w:highlight w:val="cyan"/>
        </w:rPr>
        <w:t>, e</w:t>
      </w:r>
      <w:r w:rsidRPr="000A4991">
        <w:rPr>
          <w:sz w:val="16"/>
        </w:rPr>
        <w:t xml:space="preserve">specially </w:t>
      </w:r>
      <w:r w:rsidRPr="00056952">
        <w:rPr>
          <w:rStyle w:val="StyleBoldUnderline"/>
          <w:highlight w:val="cyan"/>
        </w:rPr>
        <w:t>in the disputed area of Reed Bank</w:t>
      </w:r>
      <w:r w:rsidRPr="000A4991">
        <w:rPr>
          <w:rStyle w:val="StyleBoldUnderline"/>
        </w:rPr>
        <w:t>, located eighty nautical miles from Palawan.</w:t>
      </w:r>
      <w:r w:rsidRPr="000A4991">
        <w:rPr>
          <w:sz w:val="16"/>
        </w:rPr>
        <w:t xml:space="preserve"> Oil survey ships operating in Reed Bank under contract have increasingly been harassed by Chinese vessels.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w:t>
      </w:r>
      <w:r w:rsidRPr="00056952">
        <w:rPr>
          <w:rStyle w:val="StyleBoldUnderline"/>
          <w:highlight w:val="cyan"/>
        </w:rPr>
        <w:t>this contingency could quickly escalate to violence</w:t>
      </w:r>
      <w:r w:rsidRPr="000A4991">
        <w:rPr>
          <w:rStyle w:val="StyleBoldUnderline"/>
        </w:rPr>
        <w:t xml:space="preserve"> if China intervened to halt the drilling.</w:t>
      </w:r>
      <w:r w:rsidRPr="000A4991">
        <w:rPr>
          <w:sz w:val="12"/>
        </w:rPr>
        <w:t>¶</w:t>
      </w:r>
      <w:r w:rsidRPr="000A4991">
        <w:rPr>
          <w:sz w:val="16"/>
        </w:rPr>
        <w:t xml:space="preserve"> </w:t>
      </w:r>
      <w:r w:rsidRPr="00056952">
        <w:rPr>
          <w:rStyle w:val="Emphasis"/>
          <w:highlight w:val="cyan"/>
        </w:rPr>
        <w:t>The U</w:t>
      </w:r>
      <w:r w:rsidRPr="000A4991">
        <w:rPr>
          <w:rStyle w:val="Emphasis"/>
        </w:rPr>
        <w:t xml:space="preserve">nited </w:t>
      </w:r>
      <w:r w:rsidRPr="00056952">
        <w:rPr>
          <w:rStyle w:val="Emphasis"/>
          <w:highlight w:val="cyan"/>
        </w:rPr>
        <w:t>S</w:t>
      </w:r>
      <w:r w:rsidRPr="000A4991">
        <w:rPr>
          <w:rStyle w:val="Emphasis"/>
        </w:rPr>
        <w:t xml:space="preserve">tates </w:t>
      </w:r>
      <w:r w:rsidRPr="00056952">
        <w:rPr>
          <w:rStyle w:val="Emphasis"/>
          <w:highlight w:val="cyan"/>
        </w:rPr>
        <w:t>could be drawn into a China-Philippines conflict because of its 1951 Mutual Defense Treaty with the Philippines</w:t>
      </w:r>
      <w:r w:rsidRPr="000A4991">
        <w:rPr>
          <w:sz w:val="16"/>
        </w:rPr>
        <w:t xml:space="preserve">. </w:t>
      </w:r>
      <w:r w:rsidRPr="000A4991">
        <w:rPr>
          <w:rStyle w:val="StyleBoldUnderline"/>
        </w:rPr>
        <w:t>The treaty states, "</w:t>
      </w:r>
      <w:r w:rsidRPr="00056952">
        <w:rPr>
          <w:rStyle w:val="StyleBoldUnderline"/>
          <w:highlight w:val="cyan"/>
        </w:rPr>
        <w:t>Each Party recognizes that an armed attack</w:t>
      </w:r>
      <w:r w:rsidRPr="000A4991">
        <w:rPr>
          <w:rStyle w:val="StyleBoldUnderline"/>
        </w:rPr>
        <w:t xml:space="preserve"> in the Pacific Area on either of the Parties </w:t>
      </w:r>
      <w:r w:rsidRPr="00056952">
        <w:rPr>
          <w:rStyle w:val="StyleBoldUnderline"/>
          <w:highlight w:val="cyan"/>
        </w:rPr>
        <w:t>would be dangerous to its own peace and safety and declares that it would act to meet the common danger</w:t>
      </w:r>
      <w:r w:rsidRPr="000A4991">
        <w:rPr>
          <w:rStyle w:val="StyleBoldUnderline"/>
        </w:rPr>
        <w:t>s in accordance with its constitutional processes."</w:t>
      </w:r>
      <w:r w:rsidRPr="000A4991">
        <w:rPr>
          <w:sz w:val="16"/>
        </w:rPr>
        <w:t xml:space="preserve">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w:t>
      </w:r>
      <w:r w:rsidRPr="000A4991">
        <w:rPr>
          <w:rStyle w:val="StyleBoldUnderline"/>
        </w:rPr>
        <w:t xml:space="preserve">. </w:t>
      </w:r>
      <w:r w:rsidRPr="00056952">
        <w:rPr>
          <w:rStyle w:val="StyleBoldUnderline"/>
          <w:highlight w:val="cyan"/>
        </w:rPr>
        <w:t>In</w:t>
      </w:r>
      <w:r w:rsidRPr="000A4991">
        <w:rPr>
          <w:rStyle w:val="StyleBoldUnderline"/>
        </w:rPr>
        <w:t xml:space="preserve"> mid-</w:t>
      </w:r>
      <w:r w:rsidRPr="00056952">
        <w:rPr>
          <w:rStyle w:val="StyleBoldUnderline"/>
          <w:highlight w:val="cyan"/>
        </w:rPr>
        <w:t>June 2011, a Filipino presidential spokesperson stated that in the event of armed conflict with China, Manila expected the U</w:t>
      </w:r>
      <w:r w:rsidRPr="000A4991">
        <w:rPr>
          <w:rStyle w:val="StyleBoldUnderline"/>
        </w:rPr>
        <w:t xml:space="preserve">nited </w:t>
      </w:r>
      <w:r w:rsidRPr="00056952">
        <w:rPr>
          <w:rStyle w:val="StyleBoldUnderline"/>
          <w:highlight w:val="cyan"/>
        </w:rPr>
        <w:t>S</w:t>
      </w:r>
      <w:r w:rsidRPr="000A4991">
        <w:rPr>
          <w:rStyle w:val="StyleBoldUnderline"/>
        </w:rPr>
        <w:t xml:space="preserve">tates </w:t>
      </w:r>
      <w:r w:rsidRPr="00056952">
        <w:rPr>
          <w:rStyle w:val="StyleBoldUnderline"/>
          <w:highlight w:val="cyan"/>
        </w:rPr>
        <w:t>would come to its aid</w:t>
      </w:r>
      <w:r w:rsidRPr="000A4991">
        <w:rPr>
          <w:sz w:val="16"/>
        </w:rPr>
        <w:t>. Statements by senior U.S. officials may have inadvertently led Manila to conclude that the United States would provide military assistance if China attacked Filipino forces in the disputed Spratly Islands.</w:t>
      </w:r>
      <w:r w:rsidRPr="000A4991">
        <w:rPr>
          <w:sz w:val="12"/>
        </w:rPr>
        <w:t>¶</w:t>
      </w:r>
      <w:r w:rsidRPr="000A4991">
        <w:rPr>
          <w:sz w:val="16"/>
        </w:rPr>
        <w:t xml:space="preserve"> </w:t>
      </w:r>
      <w:r w:rsidRPr="00056952">
        <w:rPr>
          <w:rStyle w:val="StyleBoldUnderline"/>
          <w:highlight w:val="cyan"/>
        </w:rPr>
        <w:t>With</w:t>
      </w:r>
      <w:r w:rsidRPr="000A4991">
        <w:rPr>
          <w:rStyle w:val="StyleBoldUnderline"/>
        </w:rPr>
        <w:t xml:space="preserve"> </w:t>
      </w:r>
      <w:r w:rsidRPr="00056952">
        <w:rPr>
          <w:rStyle w:val="StyleBoldUnderline"/>
          <w:highlight w:val="cyan"/>
        </w:rPr>
        <w:t>improving political and military ties</w:t>
      </w:r>
      <w:r w:rsidRPr="000A4991">
        <w:rPr>
          <w:rStyle w:val="StyleBoldUnderline"/>
        </w:rPr>
        <w:t xml:space="preserve"> between Manila and Washington</w:t>
      </w:r>
      <w:r w:rsidRPr="000A4991">
        <w:rPr>
          <w:sz w:val="16"/>
        </w:rPr>
        <w:t xml:space="preserve">, </w:t>
      </w:r>
      <w:r w:rsidRPr="000A4991">
        <w:rPr>
          <w:rStyle w:val="StyleBoldUnderline"/>
        </w:rPr>
        <w:t xml:space="preserve">including a pending agreement to expand U.S. access to Filipino ports and airfields to refuel and service its warships and planes, </w:t>
      </w:r>
      <w:r w:rsidRPr="00056952">
        <w:rPr>
          <w:rStyle w:val="StyleBoldUnderline"/>
          <w:highlight w:val="cyan"/>
        </w:rPr>
        <w:t>the U</w:t>
      </w:r>
      <w:r w:rsidRPr="000A4991">
        <w:rPr>
          <w:rStyle w:val="StyleBoldUnderline"/>
        </w:rPr>
        <w:t xml:space="preserve">nited </w:t>
      </w:r>
      <w:r w:rsidRPr="00056952">
        <w:rPr>
          <w:rStyle w:val="StyleBoldUnderline"/>
          <w:highlight w:val="cyan"/>
        </w:rPr>
        <w:t>S</w:t>
      </w:r>
      <w:r w:rsidRPr="000A4991">
        <w:rPr>
          <w:rStyle w:val="StyleBoldUnderline"/>
        </w:rPr>
        <w:t xml:space="preserve">tates </w:t>
      </w:r>
      <w:r w:rsidRPr="00056952">
        <w:rPr>
          <w:rStyle w:val="StyleBoldUnderline"/>
          <w:highlight w:val="cyan"/>
        </w:rPr>
        <w:t>would have a great deal at stake</w:t>
      </w:r>
      <w:r w:rsidRPr="000A4991">
        <w:rPr>
          <w:rStyle w:val="StyleBoldUnderline"/>
        </w:rPr>
        <w:t xml:space="preserve"> in a China-Philippines contingency</w:t>
      </w:r>
      <w:r w:rsidRPr="000A4991">
        <w:rPr>
          <w:rStyle w:val="Emphasis"/>
        </w:rPr>
        <w:t xml:space="preserve">. </w:t>
      </w:r>
      <w:r w:rsidRPr="00056952">
        <w:rPr>
          <w:rStyle w:val="Emphasis"/>
          <w:highlight w:val="cyan"/>
        </w:rPr>
        <w:t>Failure to respond</w:t>
      </w:r>
      <w:r w:rsidRPr="000A4991">
        <w:rPr>
          <w:sz w:val="16"/>
        </w:rPr>
        <w:t xml:space="preserve"> would not only set back U.S. relations with the Philippines but would also potentially </w:t>
      </w:r>
      <w:r w:rsidRPr="00056952">
        <w:rPr>
          <w:rStyle w:val="Emphasis"/>
          <w:highlight w:val="cyan"/>
        </w:rPr>
        <w:t>undermine U.S. credibility in the region with its allies and partners more broadly.</w:t>
      </w:r>
      <w:r w:rsidRPr="000A4991">
        <w:rPr>
          <w:sz w:val="16"/>
        </w:rPr>
        <w:t xml:space="preserve"> </w:t>
      </w:r>
      <w:r w:rsidRPr="00056952">
        <w:rPr>
          <w:rStyle w:val="StyleBoldUnderline"/>
          <w:highlight w:val="cyan"/>
        </w:rPr>
        <w:t>A U.S. decision to dispatch naval ships to the area</w:t>
      </w:r>
      <w:r w:rsidRPr="000A4991">
        <w:rPr>
          <w:sz w:val="16"/>
        </w:rPr>
        <w:t xml:space="preserve">, however, </w:t>
      </w:r>
      <w:r w:rsidRPr="00056952">
        <w:rPr>
          <w:rStyle w:val="StyleBoldUnderline"/>
          <w:highlight w:val="cyan"/>
        </w:rPr>
        <w:t>would risk a U.S.-China naval confrontation.</w:t>
      </w:r>
    </w:p>
    <w:p w14:paraId="424A9F86" w14:textId="77777777" w:rsidR="00D909EC" w:rsidRDefault="00D909EC" w:rsidP="000A4991">
      <w:pPr>
        <w:rPr>
          <w:rStyle w:val="StyleBoldUnderline"/>
        </w:rPr>
      </w:pPr>
    </w:p>
    <w:p w14:paraId="43D6A6FE" w14:textId="367EF022" w:rsidR="00D909EC" w:rsidRDefault="002464A9" w:rsidP="00D909EC">
      <w:pPr>
        <w:pStyle w:val="Heading3"/>
      </w:pPr>
      <w:r>
        <w:t>I-Law and FON</w:t>
      </w:r>
    </w:p>
    <w:p w14:paraId="2E630BBE" w14:textId="653CC7B9" w:rsidR="00756FDA" w:rsidRPr="00756FDA" w:rsidRDefault="00756FDA" w:rsidP="00756FDA">
      <w:pPr>
        <w:pStyle w:val="Heading4"/>
      </w:pPr>
      <w:r>
        <w:t>Fa</w:t>
      </w:r>
      <w:r w:rsidR="00050498">
        <w:t xml:space="preserve">ilure to deter Chinese </w:t>
      </w:r>
      <w:r>
        <w:t xml:space="preserve">undermines </w:t>
      </w:r>
      <w:r w:rsidR="00050498">
        <w:t xml:space="preserve">US free </w:t>
      </w:r>
      <w:r w:rsidR="00953316">
        <w:t>n</w:t>
      </w:r>
      <w:r w:rsidR="00050498">
        <w:t>aval access</w:t>
      </w:r>
    </w:p>
    <w:p w14:paraId="2FD8E201" w14:textId="77777777" w:rsidR="00756FDA" w:rsidRPr="005B29D8" w:rsidRDefault="00756FDA" w:rsidP="00756FDA">
      <w:pPr>
        <w:rPr>
          <w:rStyle w:val="StyleStyleBold12pt"/>
        </w:rPr>
      </w:pPr>
      <w:r w:rsidRPr="005B29D8">
        <w:rPr>
          <w:rStyle w:val="StyleStyleBold12pt"/>
        </w:rPr>
        <w:t>Glaser 12</w:t>
      </w:r>
    </w:p>
    <w:p w14:paraId="34C8C641" w14:textId="7A3855B9" w:rsidR="00D909EC" w:rsidRDefault="002464A9" w:rsidP="00D909EC">
      <w:r>
        <w:t xml:space="preserve">Bonnie S. Glaser, Senior Advisor for Asia, Center for Strategic and International Studies, ‘Armed Clash in the South China Sea’, Contingency Planning Memorandum No. 14, </w:t>
      </w:r>
      <w:r w:rsidRPr="00B743F1">
        <w:t>http://www.cfr.org/asia-and-pacific/armed-clash-south-china-sea/p27883</w:t>
      </w:r>
    </w:p>
    <w:p w14:paraId="156A7066" w14:textId="77777777" w:rsidR="00D909EC" w:rsidRDefault="00D909EC" w:rsidP="00D909EC">
      <w:pPr>
        <w:rPr>
          <w:rStyle w:val="StyleBoldUnderline"/>
        </w:rPr>
      </w:pPr>
      <w:r>
        <w:t xml:space="preserve">Global rules and norms. </w:t>
      </w:r>
      <w:r w:rsidRPr="00D909EC">
        <w:rPr>
          <w:rStyle w:val="StyleBoldUnderline"/>
        </w:rPr>
        <w:t>The United States has important interests in the peaceful resolution of S</w:t>
      </w:r>
      <w:r>
        <w:t xml:space="preserve">outh </w:t>
      </w:r>
      <w:r w:rsidRPr="00D909EC">
        <w:rPr>
          <w:rStyle w:val="StyleBoldUnderline"/>
        </w:rPr>
        <w:t>C</w:t>
      </w:r>
      <w:r>
        <w:t xml:space="preserve">hina </w:t>
      </w:r>
      <w:r w:rsidRPr="00D909EC">
        <w:rPr>
          <w:rStyle w:val="StyleBoldUnderline"/>
        </w:rPr>
        <w:t>S</w:t>
      </w:r>
      <w:r>
        <w:t xml:space="preserve">ea disputes according to international law. With the exception of China, all the claimants of the South China Sea have attempted to justify their claims based on their coastlines and the provisions of UNCLOS. </w:t>
      </w:r>
      <w:r w:rsidRPr="00D909EC">
        <w:rPr>
          <w:rStyle w:val="StyleBoldUnderline"/>
        </w:rPr>
        <w:t>China</w:t>
      </w:r>
      <w:r>
        <w:t xml:space="preserve">, however, </w:t>
      </w:r>
      <w:r w:rsidRPr="00D909EC">
        <w:rPr>
          <w:rStyle w:val="StyleBoldUnderline"/>
        </w:rPr>
        <w:t>relies on a mix of historic rights and legal claims, while remaining deliberately ambiguous about the meaning of the "nine-dashed line" around the sea that is drawn on Chinese maps.</w:t>
      </w:r>
      <w:r>
        <w:t xml:space="preserve"> </w:t>
      </w:r>
      <w:r w:rsidRPr="008D07C5">
        <w:rPr>
          <w:rStyle w:val="StyleBoldUnderline"/>
        </w:rPr>
        <w:t>Failure to uphold international law and norms could harm U.S. interests elsewhere in the region and beyond</w:t>
      </w:r>
      <w:r>
        <w:t xml:space="preserve">. </w:t>
      </w:r>
      <w:r w:rsidRPr="008D07C5">
        <w:rPr>
          <w:rStyle w:val="StyleBoldUnderline"/>
          <w:highlight w:val="cyan"/>
        </w:rPr>
        <w:t>Ensuring freedom of navigation</w:t>
      </w:r>
      <w:r w:rsidRPr="00D909EC">
        <w:rPr>
          <w:rStyle w:val="StyleBoldUnderline"/>
        </w:rPr>
        <w:t xml:space="preserve"> </w:t>
      </w:r>
      <w:r w:rsidRPr="008D07C5">
        <w:rPr>
          <w:rStyle w:val="StyleBoldUnderline"/>
          <w:highlight w:val="cyan"/>
        </w:rPr>
        <w:t>is another critical interest of the U</w:t>
      </w:r>
      <w:r w:rsidRPr="00D909EC">
        <w:rPr>
          <w:rStyle w:val="StyleBoldUnderline"/>
        </w:rPr>
        <w:t xml:space="preserve">nited </w:t>
      </w:r>
      <w:r w:rsidRPr="008D07C5">
        <w:rPr>
          <w:rStyle w:val="StyleBoldUnderline"/>
          <w:highlight w:val="cyan"/>
        </w:rPr>
        <w:t>S</w:t>
      </w:r>
      <w:r w:rsidRPr="00D909EC">
        <w:rPr>
          <w:rStyle w:val="StyleBoldUnderline"/>
        </w:rPr>
        <w:t xml:space="preserve">tates and other regional states. </w:t>
      </w:r>
      <w:r w:rsidRPr="008D07C5">
        <w:rPr>
          <w:rStyle w:val="StyleBoldUnderline"/>
          <w:highlight w:val="cyan"/>
        </w:rPr>
        <w:t>Although China claims that it supports freedom of navigation, its insistence that foreign militaries seek advance permission to sail in its two-hundred-mile EEZ casts doubt on its stance</w:t>
      </w:r>
      <w:r>
        <w:t xml:space="preserve">. </w:t>
      </w:r>
      <w:r w:rsidRPr="008D07C5">
        <w:rPr>
          <w:rStyle w:val="StyleBoldUnderline"/>
          <w:highlight w:val="cyan"/>
        </w:rPr>
        <w:t>China's development of capabilities to deny American naval access to those waters in a conflict provides evidence of possible Chinese intentions to block freedom of navigation in specific contingencies</w:t>
      </w:r>
      <w:r w:rsidRPr="00D909EC">
        <w:rPr>
          <w:rStyle w:val="StyleBoldUnderline"/>
        </w:rPr>
        <w:t>.</w:t>
      </w:r>
    </w:p>
    <w:p w14:paraId="41D34846" w14:textId="77777777" w:rsidR="00EF30E8" w:rsidRPr="00EF30E8" w:rsidRDefault="00EF30E8" w:rsidP="00EF30E8">
      <w:pPr>
        <w:pStyle w:val="Heading4"/>
      </w:pPr>
      <w:r w:rsidRPr="00EF30E8">
        <w:t>Naval power deters great power war and prevents multiple extinction scenarios</w:t>
      </w:r>
    </w:p>
    <w:p w14:paraId="56D1A500" w14:textId="1252EEEA" w:rsidR="00EF30E8" w:rsidRDefault="00EF30E8" w:rsidP="00EF30E8">
      <w:r w:rsidRPr="00346FC2">
        <w:rPr>
          <w:rStyle w:val="StyleStyleBold12pt"/>
        </w:rPr>
        <w:t>Conway, Roughead, and Allen, 07-</w:t>
      </w:r>
      <w:r w:rsidRPr="00624936">
        <w:t xml:space="preserve"> </w:t>
      </w:r>
      <w:r w:rsidRPr="00954FCC">
        <w:rPr>
          <w:sz w:val="16"/>
          <w:szCs w:val="16"/>
        </w:rPr>
        <w:t xml:space="preserve">*General of U.S. Marine Corps and Commandant of the Marine Corps, **Admiral of U.S. Navy and Chief of Naval Operations, ***Admiral of U.S. Coast Guard and Commandant of the Coast Guard (*James Conway, **Gary Roughead, ***Thad Allen, "A Cooperative Strategy for 21st Century Seapower", Department of the Navy, United States Marine Corps, United States Coast Guard, </w:t>
      </w:r>
      <w:hyperlink r:id="rId11" w:history="1">
        <w:r w:rsidRPr="00B10E9E">
          <w:rPr>
            <w:rStyle w:val="Hyperlink"/>
            <w:sz w:val="16"/>
            <w:szCs w:val="16"/>
          </w:rPr>
          <w:t>http://www.navy.mil/maritime/MaritimeStrategy.pdf</w:t>
        </w:r>
      </w:hyperlink>
      <w:r w:rsidRPr="00954FCC">
        <w:rPr>
          <w:sz w:val="16"/>
          <w:szCs w:val="16"/>
        </w:rPr>
        <w:t>,)</w:t>
      </w:r>
    </w:p>
    <w:p w14:paraId="325FF32A" w14:textId="43B3D9AD" w:rsidR="00EF30E8" w:rsidRPr="00EF30E8" w:rsidRDefault="00EF30E8" w:rsidP="00EF30E8">
      <w:pPr>
        <w:rPr>
          <w:rStyle w:val="StyleBoldUnderline"/>
          <w:u w:val="none"/>
        </w:rPr>
      </w:pPr>
      <w:r w:rsidRPr="00346FC2">
        <w:rPr>
          <w:sz w:val="16"/>
        </w:rPr>
        <w:t xml:space="preserve">This strategy reaffirms the use of seapower to influence actions and activities at sea and ashore. The expeditionary character and versatility of maritime forces provide the U.S. the asymmetric advantage of enlarging or contracting its military footprint in areas where access is denied or limited. Permanent or prolonged basing of our military forces overseas often has unintended economic, social or political repercussions. </w:t>
      </w:r>
      <w:r w:rsidRPr="00AC426B">
        <w:rPr>
          <w:rStyle w:val="StyleBoldUnderline"/>
        </w:rPr>
        <w:t xml:space="preserve">The sea is a vast maneuver space, where </w:t>
      </w:r>
      <w:r w:rsidRPr="003272D9">
        <w:rPr>
          <w:rStyle w:val="StyleBoldUnderline"/>
        </w:rPr>
        <w:t xml:space="preserve">the presence of </w:t>
      </w:r>
      <w:r w:rsidRPr="00AC426B">
        <w:rPr>
          <w:rStyle w:val="StyleBoldUnderline"/>
        </w:rPr>
        <w:t xml:space="preserve">maritime forces can be adjusted as conditions dictate to </w:t>
      </w:r>
      <w:r w:rsidRPr="003272D9">
        <w:rPr>
          <w:rStyle w:val="StyleBoldUnderline"/>
        </w:rPr>
        <w:t>enable flexible approaches to escalation</w:t>
      </w:r>
      <w:r w:rsidRPr="00AC426B">
        <w:rPr>
          <w:rStyle w:val="StyleBoldUnderline"/>
        </w:rPr>
        <w:t>, de-escalat</w:t>
      </w:r>
      <w:r w:rsidRPr="003272D9">
        <w:rPr>
          <w:rStyle w:val="StyleBoldUnderline"/>
        </w:rPr>
        <w:t>ion</w:t>
      </w:r>
      <w:r w:rsidRPr="00AC426B">
        <w:rPr>
          <w:rStyle w:val="StyleBoldUnderline"/>
        </w:rPr>
        <w:t xml:space="preserve"> and deter</w:t>
      </w:r>
      <w:r w:rsidRPr="003272D9">
        <w:rPr>
          <w:rStyle w:val="StyleBoldUnderline"/>
        </w:rPr>
        <w:t xml:space="preserve">rence of </w:t>
      </w:r>
      <w:r w:rsidRPr="00AC426B">
        <w:rPr>
          <w:rStyle w:val="StyleBoldUnderline"/>
        </w:rPr>
        <w:t xml:space="preserve">conflicts. The </w:t>
      </w:r>
      <w:r w:rsidRPr="00012B06">
        <w:rPr>
          <w:rStyle w:val="StyleBoldUnderline"/>
          <w:highlight w:val="cyan"/>
        </w:rPr>
        <w:t>speed</w:t>
      </w:r>
      <w:r w:rsidRPr="00AC426B">
        <w:rPr>
          <w:rStyle w:val="StyleBoldUnderline"/>
        </w:rPr>
        <w:t xml:space="preserve">, </w:t>
      </w:r>
      <w:r w:rsidRPr="00012B06">
        <w:rPr>
          <w:rStyle w:val="StyleBoldUnderline"/>
          <w:highlight w:val="cyan"/>
        </w:rPr>
        <w:t>flexibility, agility and scalability of maritime forces</w:t>
      </w:r>
      <w:r w:rsidRPr="00AC426B">
        <w:rPr>
          <w:rStyle w:val="StyleBoldUnderline"/>
        </w:rPr>
        <w:t xml:space="preserve"> provide</w:t>
      </w:r>
      <w:r w:rsidRPr="00346FC2">
        <w:rPr>
          <w:sz w:val="16"/>
        </w:rPr>
        <w:t xml:space="preserve">  6755 </w:t>
      </w:r>
      <w:r w:rsidRPr="003272D9">
        <w:rPr>
          <w:rStyle w:val="StyleBoldUnderline"/>
        </w:rPr>
        <w:t xml:space="preserve">joint or combined </w:t>
      </w:r>
      <w:r w:rsidRPr="00012B06">
        <w:rPr>
          <w:rStyle w:val="StyleBoldUnderline"/>
          <w:highlight w:val="cyan"/>
        </w:rPr>
        <w:t>force commanders a range of options for responding to crises</w:t>
      </w:r>
      <w:r w:rsidRPr="00346FC2">
        <w:rPr>
          <w:sz w:val="16"/>
        </w:rPr>
        <w:t xml:space="preserve">. Additionally, integrated maritime operations, either within formal alliance structures (such as the North Atlantic Treaty Organization) or more informal arrangements (such as the Global Maritime Partnership initiative), send powerful messages to would-be aggressors that we will act with others to ensure collective security and prosperity. </w:t>
      </w:r>
      <w:r w:rsidRPr="00AC426B">
        <w:rPr>
          <w:rStyle w:val="StyleBoldUnderline"/>
        </w:rPr>
        <w:t>U</w:t>
      </w:r>
      <w:r w:rsidRPr="003272D9">
        <w:rPr>
          <w:rStyle w:val="StyleBoldUnderline"/>
        </w:rPr>
        <w:t xml:space="preserve">nited </w:t>
      </w:r>
      <w:r w:rsidRPr="00AC426B">
        <w:rPr>
          <w:rStyle w:val="StyleBoldUnderline"/>
        </w:rPr>
        <w:t>S</w:t>
      </w:r>
      <w:r w:rsidRPr="003272D9">
        <w:rPr>
          <w:rStyle w:val="StyleBoldUnderline"/>
        </w:rPr>
        <w:t xml:space="preserve">tates </w:t>
      </w:r>
      <w:r w:rsidRPr="00AC426B">
        <w:rPr>
          <w:rStyle w:val="StyleBoldUnderline"/>
        </w:rPr>
        <w:t xml:space="preserve">seapower will be globally postured to secure our homeland and citizens from </w:t>
      </w:r>
      <w:r w:rsidRPr="003272D9">
        <w:rPr>
          <w:rStyle w:val="StyleBoldUnderline"/>
        </w:rPr>
        <w:t xml:space="preserve">direct </w:t>
      </w:r>
      <w:r w:rsidRPr="00AC426B">
        <w:rPr>
          <w:rStyle w:val="StyleBoldUnderline"/>
        </w:rPr>
        <w:t xml:space="preserve">attack and </w:t>
      </w:r>
      <w:r w:rsidRPr="003272D9">
        <w:rPr>
          <w:rStyle w:val="StyleBoldUnderline"/>
        </w:rPr>
        <w:t xml:space="preserve">to </w:t>
      </w:r>
      <w:r w:rsidRPr="00AC426B">
        <w:rPr>
          <w:rStyle w:val="StyleBoldUnderline"/>
        </w:rPr>
        <w:t xml:space="preserve">advance our interests </w:t>
      </w:r>
      <w:r w:rsidRPr="003272D9">
        <w:rPr>
          <w:rStyle w:val="StyleBoldUnderline"/>
        </w:rPr>
        <w:t xml:space="preserve">around the world. As our security and prosperity are inextricably linked with those of others, </w:t>
      </w:r>
      <w:r w:rsidRPr="00AC426B">
        <w:rPr>
          <w:rStyle w:val="StyleBoldUnderline"/>
        </w:rPr>
        <w:t xml:space="preserve">U.S. maritime forces will be deployed to </w:t>
      </w:r>
      <w:r w:rsidRPr="003272D9">
        <w:rPr>
          <w:rStyle w:val="StyleBoldUnderline"/>
        </w:rPr>
        <w:t xml:space="preserve">protect and </w:t>
      </w:r>
      <w:r w:rsidRPr="00AC426B">
        <w:rPr>
          <w:rStyle w:val="StyleBoldUnderline"/>
        </w:rPr>
        <w:t xml:space="preserve">sustain the peaceful global system </w:t>
      </w:r>
      <w:r w:rsidRPr="003272D9">
        <w:rPr>
          <w:rStyle w:val="StyleBoldUnderline"/>
        </w:rPr>
        <w:t>comprised of interdependent networks of trade, finance, information, law, people and governance</w:t>
      </w:r>
      <w:r w:rsidRPr="00ED11E2">
        <w:rPr>
          <w:sz w:val="16"/>
        </w:rPr>
        <w:t>.</w:t>
      </w:r>
      <w:r w:rsidRPr="00346FC2">
        <w:rPr>
          <w:sz w:val="16"/>
        </w:rPr>
        <w:t xml:space="preserv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w:t>
      </w:r>
      <w:r w:rsidRPr="00012B06">
        <w:rPr>
          <w:rStyle w:val="StyleBoldUnderline"/>
          <w:highlight w:val="cyan"/>
        </w:rPr>
        <w:t>U.S. maritime forces</w:t>
      </w:r>
      <w:r w:rsidRPr="00AC426B">
        <w:rPr>
          <w:rStyle w:val="StyleBoldUnderline"/>
        </w:rPr>
        <w:t xml:space="preserve"> will be characterized by regionally concentrated, forward-deployed task forces with the combat power to </w:t>
      </w:r>
      <w:r w:rsidRPr="00012B06">
        <w:rPr>
          <w:rStyle w:val="StyleBoldUnderline"/>
          <w:highlight w:val="cyan"/>
        </w:rPr>
        <w:t>limit regional conflict, deter major power war</w:t>
      </w:r>
      <w:r w:rsidRPr="003272D9">
        <w:rPr>
          <w:rStyle w:val="StyleBoldUnderline"/>
        </w:rPr>
        <w:t>,</w:t>
      </w:r>
      <w:r w:rsidRPr="00346FC2">
        <w:rPr>
          <w:sz w:val="16"/>
        </w:rPr>
        <w:t xml:space="preserve"> and should deterrence fail, win our Nation’s wars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w:t>
      </w:r>
      <w:r w:rsidRPr="003272D9">
        <w:rPr>
          <w:rStyle w:val="StyleBoldUnderline"/>
        </w:rPr>
        <w:t xml:space="preserve">. </w:t>
      </w:r>
      <w:r w:rsidRPr="00AC426B">
        <w:rPr>
          <w:rStyle w:val="StyleBoldUnderline"/>
        </w:rPr>
        <w:t>Credible combat power will</w:t>
      </w:r>
      <w:r w:rsidRPr="003272D9">
        <w:rPr>
          <w:rStyle w:val="StyleBoldUnderline"/>
        </w:rPr>
        <w:t xml:space="preserve"> be continuously postured in the Western Pacific and the Arabian Gulf/Indian Ocean to </w:t>
      </w:r>
      <w:r w:rsidRPr="00AC426B">
        <w:rPr>
          <w:rStyle w:val="StyleBoldUnderline"/>
        </w:rPr>
        <w:t>protect our vital interests</w:t>
      </w:r>
      <w:r w:rsidRPr="00346FC2">
        <w:rPr>
          <w:sz w:val="16"/>
        </w:rPr>
        <w:t xml:space="preserve">,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w:t>
      </w:r>
      <w:r w:rsidRPr="00012B06">
        <w:rPr>
          <w:rStyle w:val="StyleBoldUnderline"/>
          <w:highlight w:val="cyan"/>
        </w:rPr>
        <w:t>Humanitarian</w:t>
      </w:r>
      <w:r w:rsidRPr="00AC426B">
        <w:rPr>
          <w:rStyle w:val="StyleBoldUnderline"/>
        </w:rPr>
        <w:t xml:space="preserve"> </w:t>
      </w:r>
      <w:r w:rsidRPr="00012B06">
        <w:rPr>
          <w:rStyle w:val="StyleBoldUnderline"/>
          <w:highlight w:val="cyan"/>
        </w:rPr>
        <w:t>crises, violence spreading across borders, pandemics</w:t>
      </w:r>
      <w:r w:rsidRPr="00AC426B">
        <w:rPr>
          <w:rStyle w:val="StyleBoldUnderline"/>
        </w:rPr>
        <w:t xml:space="preserve">, and the interruption of vital resources are </w:t>
      </w:r>
      <w:r w:rsidRPr="00012B06">
        <w:rPr>
          <w:rStyle w:val="StyleBoldUnderline"/>
          <w:highlight w:val="cyan"/>
        </w:rPr>
        <w:t>all possible when regional crises erupt</w:t>
      </w:r>
      <w:r w:rsidRPr="00AC426B">
        <w:rPr>
          <w:rStyle w:val="StyleBoldUnderline"/>
        </w:rPr>
        <w:t>.</w:t>
      </w:r>
      <w:r w:rsidRPr="003272D9">
        <w:rPr>
          <w:rStyle w:val="StyleBoldUnderline"/>
        </w:rPr>
        <w:t xml:space="preserve"> While this strategy advocates a wide dispersal of networked maritime forces, we cannot be everywhere, and we cannot act to mitigate all regional conflict. </w:t>
      </w:r>
      <w:r w:rsidRPr="00012B06">
        <w:rPr>
          <w:rStyle w:val="StyleBoldUnderline"/>
          <w:highlight w:val="cyan"/>
        </w:rPr>
        <w:t>Where conflict threatens</w:t>
      </w:r>
      <w:r w:rsidRPr="00AC426B">
        <w:rPr>
          <w:rStyle w:val="StyleBoldUnderline"/>
        </w:rPr>
        <w:t xml:space="preserve"> the global system and our national interests, </w:t>
      </w:r>
      <w:r w:rsidRPr="00012B06">
        <w:rPr>
          <w:rStyle w:val="StyleBoldUnderline"/>
          <w:highlight w:val="cyan"/>
        </w:rPr>
        <w:t>maritime forces will be ready to respond</w:t>
      </w:r>
      <w:r w:rsidRPr="003272D9">
        <w:rPr>
          <w:rStyle w:val="StyleBoldUnderline"/>
        </w:rPr>
        <w:t xml:space="preserve"> alongside other elements of national and multi-national power, to give political leaders a range of options for deterrence, escalation and de-escalation. </w:t>
      </w:r>
      <w:r w:rsidRPr="00AC426B">
        <w:rPr>
          <w:rStyle w:val="StyleBoldUnderline"/>
        </w:rPr>
        <w:t>Maritime forces</w:t>
      </w:r>
      <w:r w:rsidRPr="003272D9">
        <w:rPr>
          <w:rStyle w:val="StyleBoldUnderline"/>
        </w:rPr>
        <w:t xml:space="preserve"> that </w:t>
      </w:r>
      <w:r w:rsidRPr="00AC426B">
        <w:rPr>
          <w:rStyle w:val="StyleBoldUnderline"/>
        </w:rPr>
        <w:t>are persistently present and combat-ready</w:t>
      </w:r>
      <w:r w:rsidRPr="003272D9">
        <w:rPr>
          <w:rStyle w:val="StyleBoldUnderline"/>
        </w:rPr>
        <w:t xml:space="preserve"> provide the Nation’s primary forcible entry option in an era of declining access, even as they provide the means for this Nation to respond quickly to other crises. Whether over the horizon or powerfully arrayed in plain sight, </w:t>
      </w:r>
      <w:r w:rsidRPr="00012B06">
        <w:rPr>
          <w:rStyle w:val="StyleBoldUnderline"/>
          <w:highlight w:val="cyan"/>
        </w:rPr>
        <w:t>maritime</w:t>
      </w:r>
      <w:r w:rsidRPr="00AC426B">
        <w:rPr>
          <w:rStyle w:val="StyleBoldUnderline"/>
        </w:rPr>
        <w:t xml:space="preserve"> </w:t>
      </w:r>
      <w:r w:rsidRPr="00012B06">
        <w:rPr>
          <w:rStyle w:val="StyleBoldUnderline"/>
          <w:highlight w:val="cyan"/>
        </w:rPr>
        <w:t>forces</w:t>
      </w:r>
      <w:r w:rsidRPr="00AC426B">
        <w:rPr>
          <w:rStyle w:val="StyleBoldUnderline"/>
        </w:rPr>
        <w:t xml:space="preserve"> </w:t>
      </w:r>
      <w:r w:rsidRPr="00012B06">
        <w:rPr>
          <w:rStyle w:val="StyleBoldUnderline"/>
          <w:highlight w:val="cyan"/>
        </w:rPr>
        <w:t>can deter the ambitions of regional aggressors</w:t>
      </w:r>
      <w:r w:rsidRPr="003272D9">
        <w:rPr>
          <w:rStyle w:val="StyleBoldUnderline"/>
        </w:rPr>
        <w:t xml:space="preserve">, assure friends and allies, gain and maintain access, and protect our citizens </w:t>
      </w:r>
      <w:r w:rsidRPr="00AC426B">
        <w:rPr>
          <w:rStyle w:val="StyleBoldUnderline"/>
        </w:rPr>
        <w:t>while working to sustain the global order.</w:t>
      </w:r>
      <w:r w:rsidRPr="00346FC2">
        <w:rPr>
          <w:sz w:val="16"/>
        </w:rPr>
        <w:t xml:space="preserve"> Critical to this notion is the maintenance of a powerful fleet—ships, aircraft, Marine forces, and shore-based fleet activities—capable of selectively controlling the seas, projecting power ashore, and protecting friendly forces and civilian populations from attack.Deter major power war. No other disruption is as potentially disastrous to global stability as war among major powers. </w:t>
      </w:r>
      <w:r w:rsidRPr="00012B06">
        <w:rPr>
          <w:rStyle w:val="StyleBoldUnderline"/>
          <w:highlight w:val="cyan"/>
        </w:rPr>
        <w:t>Maintenance and extension of this Nation’s comparative seapower advantage is a key component of deterring major power</w:t>
      </w:r>
      <w:r w:rsidRPr="003272D9">
        <w:rPr>
          <w:rStyle w:val="StyleBoldUnderline"/>
        </w:rPr>
        <w:t xml:space="preserve"> </w:t>
      </w:r>
      <w:r w:rsidRPr="00012B06">
        <w:rPr>
          <w:rStyle w:val="StyleBoldUnderline"/>
          <w:highlight w:val="cyan"/>
        </w:rPr>
        <w:t>war</w:t>
      </w:r>
      <w:r w:rsidRPr="003272D9">
        <w:rPr>
          <w:rStyle w:val="StyleBoldUnderline"/>
        </w:rPr>
        <w:t>.</w:t>
      </w:r>
      <w:r w:rsidRPr="00346FC2">
        <w:rPr>
          <w:sz w:val="16"/>
        </w:rPr>
        <w:t xml:space="preserve"> While war with another great power strikes many as improbable, the near-certainty of its ruinous effects demands that it be actively deterred using all elements of national power. </w:t>
      </w:r>
      <w:r w:rsidRPr="003272D9">
        <w:rPr>
          <w:rStyle w:val="StyleBoldUnderline"/>
        </w:rPr>
        <w:t xml:space="preserve">The expeditionary character of </w:t>
      </w:r>
      <w:r w:rsidRPr="00AC426B">
        <w:rPr>
          <w:rStyle w:val="StyleBoldUnderline"/>
        </w:rPr>
        <w:t>maritime forces</w:t>
      </w:r>
      <w:r w:rsidRPr="003272D9">
        <w:rPr>
          <w:rStyle w:val="StyleBoldUnderline"/>
        </w:rPr>
        <w:t>—our lethality, global reach, speed, endurance, ability to overcome barriers to access, and operational agility—</w:t>
      </w:r>
      <w:r w:rsidRPr="00AC426B">
        <w:rPr>
          <w:rStyle w:val="StyleBoldUnderline"/>
        </w:rPr>
        <w:t>provide</w:t>
      </w:r>
      <w:r w:rsidRPr="003272D9">
        <w:rPr>
          <w:rStyle w:val="StyleBoldUnderline"/>
        </w:rPr>
        <w:t xml:space="preserve"> the joint commander with a range of deterrent options. We will pursue an approach to deterrence that includes </w:t>
      </w:r>
      <w:r w:rsidRPr="00AC426B">
        <w:rPr>
          <w:rStyle w:val="StyleBoldUnderline"/>
        </w:rPr>
        <w:t>a credible and scalable ability to retaliate against aggressors conventionally, unconventionally, and with nuclear forces</w:t>
      </w:r>
      <w:r w:rsidRPr="003272D9">
        <w:rPr>
          <w:rStyle w:val="StyleBoldUnderline"/>
        </w:rPr>
        <w:t>.</w:t>
      </w:r>
    </w:p>
    <w:p w14:paraId="260069B3" w14:textId="77777777" w:rsidR="00EF30E8" w:rsidRPr="00346FC2" w:rsidRDefault="00EF30E8" w:rsidP="00EF30E8">
      <w:pPr>
        <w:rPr>
          <w:rStyle w:val="StyleStyleBold12pt"/>
          <w:sz w:val="16"/>
        </w:rPr>
      </w:pPr>
    </w:p>
    <w:p w14:paraId="79F087B6" w14:textId="77777777" w:rsidR="00D909EC" w:rsidRDefault="00D909EC" w:rsidP="00D909EC">
      <w:pPr>
        <w:rPr>
          <w:rStyle w:val="StyleBoldUnderline"/>
        </w:rPr>
      </w:pPr>
    </w:p>
    <w:p w14:paraId="1B9340B0" w14:textId="329405D4" w:rsidR="00D909EC" w:rsidRDefault="002169D0" w:rsidP="002169D0">
      <w:pPr>
        <w:pStyle w:val="Heading3"/>
      </w:pPr>
      <w:r w:rsidRPr="002169D0">
        <w:t>Asia Prolif</w:t>
      </w:r>
    </w:p>
    <w:p w14:paraId="4DC6FB15" w14:textId="0F9E11A4" w:rsidR="009E1204" w:rsidRPr="009E1204" w:rsidRDefault="009E1204" w:rsidP="009E1204">
      <w:pPr>
        <w:pStyle w:val="Heading4"/>
      </w:pPr>
      <w:r>
        <w:t xml:space="preserve">Appeasement leads to Asian </w:t>
      </w:r>
      <w:r w:rsidR="00473D3A">
        <w:t>arms race</w:t>
      </w:r>
    </w:p>
    <w:p w14:paraId="7736A4D2" w14:textId="77777777" w:rsidR="002169D0" w:rsidRPr="005B29D8" w:rsidRDefault="002169D0" w:rsidP="002169D0">
      <w:pPr>
        <w:rPr>
          <w:rStyle w:val="StyleStyleBold12pt"/>
        </w:rPr>
      </w:pPr>
      <w:r w:rsidRPr="005B29D8">
        <w:rPr>
          <w:rStyle w:val="StyleStyleBold12pt"/>
        </w:rPr>
        <w:t>Glaser 12</w:t>
      </w:r>
    </w:p>
    <w:p w14:paraId="065DF7AA" w14:textId="77777777" w:rsidR="002169D0" w:rsidRDefault="002169D0" w:rsidP="002169D0">
      <w:r>
        <w:t xml:space="preserve">Bonnie S. Glaser, Senior Advisor for Asia, Center for Strategic and International Studies, ‘Armed Clash in the South China Sea’, Contingency Planning Memorandum No. 14, </w:t>
      </w:r>
      <w:r w:rsidRPr="00B743F1">
        <w:t>http://www.cfr.org/asia-and-pacific/armed-clash-south-china-sea/p27883</w:t>
      </w:r>
    </w:p>
    <w:p w14:paraId="6A25480E" w14:textId="02F875E2" w:rsidR="002464A9" w:rsidRPr="00A5561B" w:rsidRDefault="00D909EC" w:rsidP="00D909EC">
      <w:pPr>
        <w:rPr>
          <w:rStyle w:val="StyleBoldUnderline"/>
          <w:b/>
          <w:u w:val="none"/>
        </w:rPr>
      </w:pPr>
      <w:r>
        <w:t xml:space="preserve">Alliance security and regional stability. </w:t>
      </w:r>
      <w:r w:rsidRPr="00D909EC">
        <w:rPr>
          <w:rStyle w:val="StyleBoldUnderline"/>
        </w:rPr>
        <w:t>U</w:t>
      </w:r>
      <w:r w:rsidRPr="008D07C5">
        <w:rPr>
          <w:rStyle w:val="StyleBoldUnderline"/>
          <w:highlight w:val="cyan"/>
        </w:rPr>
        <w:t>.S. allies and friends around the South China Sea look to the U</w:t>
      </w:r>
      <w:r w:rsidRPr="00D909EC">
        <w:rPr>
          <w:rStyle w:val="StyleBoldUnderline"/>
        </w:rPr>
        <w:t xml:space="preserve">nited </w:t>
      </w:r>
      <w:r w:rsidRPr="008D07C5">
        <w:rPr>
          <w:rStyle w:val="StyleBoldUnderline"/>
          <w:highlight w:val="cyan"/>
        </w:rPr>
        <w:t>S</w:t>
      </w:r>
      <w:r w:rsidRPr="00D909EC">
        <w:rPr>
          <w:rStyle w:val="StyleBoldUnderline"/>
        </w:rPr>
        <w:t xml:space="preserve">tates </w:t>
      </w:r>
      <w:r w:rsidRPr="008D07C5">
        <w:rPr>
          <w:rStyle w:val="StyleBoldUnderline"/>
          <w:highlight w:val="cyan"/>
        </w:rPr>
        <w:t>to maintain free trade, safe and secure sea lines of communication (SLOCs), and overall peace and stability in the region</w:t>
      </w:r>
      <w:r>
        <w:t xml:space="preserve">. Claimants and nonclaimants to land features and maritime waters in the South China Sea view the U.S. military presence as necessary to allow decision-making free of intimidation. </w:t>
      </w:r>
      <w:r w:rsidRPr="008D07C5">
        <w:rPr>
          <w:highlight w:val="cyan"/>
        </w:rPr>
        <w:t xml:space="preserve">If </w:t>
      </w:r>
      <w:r w:rsidRPr="008D07C5">
        <w:rPr>
          <w:rStyle w:val="StyleBoldUnderline"/>
          <w:highlight w:val="cyan"/>
        </w:rPr>
        <w:t>nations in the S</w:t>
      </w:r>
      <w:r w:rsidRPr="002464A9">
        <w:rPr>
          <w:rStyle w:val="StyleBoldUnderline"/>
        </w:rPr>
        <w:t xml:space="preserve">outh </w:t>
      </w:r>
      <w:r w:rsidRPr="008D07C5">
        <w:rPr>
          <w:rStyle w:val="StyleBoldUnderline"/>
          <w:highlight w:val="cyan"/>
        </w:rPr>
        <w:t>C</w:t>
      </w:r>
      <w:r w:rsidRPr="002464A9">
        <w:rPr>
          <w:rStyle w:val="StyleBoldUnderline"/>
        </w:rPr>
        <w:t xml:space="preserve">hina </w:t>
      </w:r>
      <w:r w:rsidRPr="008D07C5">
        <w:rPr>
          <w:rStyle w:val="StyleBoldUnderline"/>
          <w:highlight w:val="cyan"/>
        </w:rPr>
        <w:t>S</w:t>
      </w:r>
      <w:r w:rsidRPr="002464A9">
        <w:rPr>
          <w:rStyle w:val="StyleBoldUnderline"/>
        </w:rPr>
        <w:t xml:space="preserve">ea </w:t>
      </w:r>
      <w:r w:rsidRPr="008D07C5">
        <w:rPr>
          <w:rStyle w:val="StyleBoldUnderline"/>
          <w:highlight w:val="cyan"/>
        </w:rPr>
        <w:t>lose confidence in the U</w:t>
      </w:r>
      <w:r w:rsidRPr="002464A9">
        <w:rPr>
          <w:rStyle w:val="StyleBoldUnderline"/>
        </w:rPr>
        <w:t xml:space="preserve">nited </w:t>
      </w:r>
      <w:r w:rsidRPr="008D07C5">
        <w:rPr>
          <w:rStyle w:val="StyleBoldUnderline"/>
          <w:highlight w:val="cyan"/>
        </w:rPr>
        <w:t>States to serve as the principal regional security guarantor, they could embark on</w:t>
      </w:r>
      <w:r w:rsidRPr="002464A9">
        <w:rPr>
          <w:rStyle w:val="StyleBoldUnderline"/>
        </w:rPr>
        <w:t xml:space="preserve"> costly and </w:t>
      </w:r>
      <w:r w:rsidRPr="008D07C5">
        <w:rPr>
          <w:rStyle w:val="StyleBoldUnderline"/>
          <w:highlight w:val="cyan"/>
        </w:rPr>
        <w:t>potentially destabilizing arms buildups to compensate or</w:t>
      </w:r>
      <w:r w:rsidRPr="002464A9">
        <w:rPr>
          <w:rStyle w:val="StyleBoldUnderline"/>
        </w:rPr>
        <w:t xml:space="preserve">, alternatively, </w:t>
      </w:r>
      <w:r w:rsidRPr="008D07C5">
        <w:rPr>
          <w:rStyle w:val="StyleBoldUnderline"/>
          <w:highlight w:val="cyan"/>
        </w:rPr>
        <w:t>become more accommodating to the demands of a powerful China</w:t>
      </w:r>
      <w:r>
        <w:t xml:space="preserve">. Neither would be in the U.S. interest. </w:t>
      </w:r>
      <w:r w:rsidRPr="008D07C5">
        <w:rPr>
          <w:rStyle w:val="StyleBoldUnderline"/>
          <w:highlight w:val="cyan"/>
        </w:rPr>
        <w:t>Failure to reassure allies of U.S. commitments in the region could also undermine U.S. security guarantees in the broader Asia-Pacific region, especially with Japan and South Korea</w:t>
      </w:r>
      <w:r>
        <w:t>. At the same time, however, the United States must avoid getting drawn into the territorial dispute—and possibly into a conflict—by regional nations who seek U.S. backing to legitimize their claims.</w:t>
      </w:r>
    </w:p>
    <w:p w14:paraId="0C08AA5E" w14:textId="77777777" w:rsidR="004D24D3" w:rsidRPr="000E6A82" w:rsidRDefault="004D24D3" w:rsidP="000E6A82">
      <w:pPr>
        <w:pStyle w:val="Heading4"/>
      </w:pPr>
      <w:r w:rsidRPr="000E6A82">
        <w:t>Arms race in Asia causes global nuclear war --- strategic, cultural and political factors make escalation likely.</w:t>
      </w:r>
    </w:p>
    <w:p w14:paraId="437C9F08" w14:textId="77777777" w:rsidR="004D24D3" w:rsidRDefault="004D24D3" w:rsidP="004D24D3">
      <w:pPr>
        <w:rPr>
          <w:sz w:val="18"/>
          <w:szCs w:val="18"/>
        </w:rPr>
      </w:pPr>
      <w:r>
        <w:rPr>
          <w:sz w:val="18"/>
          <w:szCs w:val="18"/>
        </w:rPr>
        <w:t xml:space="preserve">Stephen </w:t>
      </w:r>
      <w:r>
        <w:rPr>
          <w:rStyle w:val="Heading4Char"/>
          <w:highlight w:val="green"/>
        </w:rPr>
        <w:t>Cimbala</w:t>
      </w:r>
      <w:r>
        <w:rPr>
          <w:sz w:val="18"/>
          <w:szCs w:val="18"/>
        </w:rPr>
        <w:t xml:space="preserve">, March </w:t>
      </w:r>
      <w:r>
        <w:rPr>
          <w:rStyle w:val="Heading4Char"/>
        </w:rPr>
        <w:t>200</w:t>
      </w:r>
      <w:r>
        <w:rPr>
          <w:rStyle w:val="Heading4Char"/>
          <w:highlight w:val="green"/>
        </w:rPr>
        <w:t>8</w:t>
      </w:r>
      <w:r>
        <w:rPr>
          <w:sz w:val="18"/>
          <w:szCs w:val="18"/>
        </w:rPr>
        <w:t xml:space="preserve">. Professor of Political Science at Penn State University. “Anticipatory Attacks: Nuclear Crisis Stability in Future Asia,” Comparative Strategy 27.2, p 113-132. </w:t>
      </w:r>
    </w:p>
    <w:p w14:paraId="1EEDC94E" w14:textId="77777777" w:rsidR="004D24D3" w:rsidRDefault="004D24D3" w:rsidP="004D24D3"/>
    <w:p w14:paraId="23506F2F" w14:textId="77777777" w:rsidR="004D24D3" w:rsidRDefault="004D24D3" w:rsidP="004D24D3">
      <w:pPr>
        <w:rPr>
          <w:sz w:val="18"/>
          <w:szCs w:val="18"/>
        </w:rPr>
      </w:pPr>
      <w:r>
        <w:rPr>
          <w:rStyle w:val="StyleBoldUnderline"/>
        </w:rPr>
        <w:t xml:space="preserve">The </w:t>
      </w:r>
      <w:r>
        <w:rPr>
          <w:rStyle w:val="StyleBoldUnderline"/>
          <w:highlight w:val="green"/>
        </w:rPr>
        <w:t>spread of nuclear weapons in Asia presents a complicated mosaic of possibilities</w:t>
      </w:r>
      <w:r>
        <w:rPr>
          <w:rStyle w:val="StyleBoldUnderline"/>
        </w:rPr>
        <w:t xml:space="preserve"> in this regard. </w:t>
      </w:r>
      <w:r>
        <w:rPr>
          <w:rStyle w:val="StyleBoldUnderline"/>
          <w:highlight w:val="green"/>
        </w:rPr>
        <w:t>States with</w:t>
      </w:r>
      <w:r>
        <w:rPr>
          <w:rStyle w:val="StyleBoldUnderline"/>
        </w:rPr>
        <w:t xml:space="preserve"> nuclear forces of </w:t>
      </w:r>
      <w:r>
        <w:rPr>
          <w:rStyle w:val="StyleBoldUnderline"/>
          <w:highlight w:val="green"/>
        </w:rPr>
        <w:t>variable force structure, operational experience, and command-control</w:t>
      </w:r>
      <w:r>
        <w:rPr>
          <w:rStyle w:val="StyleBoldUnderline"/>
        </w:rPr>
        <w:t xml:space="preserve"> systems </w:t>
      </w:r>
      <w:r>
        <w:rPr>
          <w:rStyle w:val="StyleBoldUnderline"/>
          <w:highlight w:val="green"/>
        </w:rPr>
        <w:t>will be thrown into a matrix of complex political, social, and cultural crosscurrents contributory to the possibility of war</w:t>
      </w:r>
      <w:r>
        <w:rPr>
          <w:sz w:val="18"/>
          <w:szCs w:val="18"/>
        </w:rPr>
        <w:t xml:space="preserve">. In addition to the existing nuclear powers in Asia, others may seek nuclear weapons if they feel threatened by regional rivals or hostile alliances. Containment of nuclear proliferation in Asia is a desirable political objective for all of the obvious reasons. Nevertheless, </w:t>
      </w:r>
      <w:r>
        <w:rPr>
          <w:rStyle w:val="StyleBoldUnderline"/>
          <w:highlight w:val="green"/>
        </w:rPr>
        <w:t>the present century is unlikely to see the</w:t>
      </w:r>
      <w:r>
        <w:rPr>
          <w:rStyle w:val="StyleBoldUnderline"/>
        </w:rPr>
        <w:t xml:space="preserve"> nuclear hesitancy or </w:t>
      </w:r>
      <w:r>
        <w:rPr>
          <w:rStyle w:val="StyleBoldUnderline"/>
          <w:highlight w:val="green"/>
        </w:rPr>
        <w:t>risk aversion that marked the Cold War</w:t>
      </w:r>
      <w:r>
        <w:rPr>
          <w:rStyle w:val="StyleBoldUnderline"/>
        </w:rPr>
        <w:t xml:space="preserve">, in part, because the military and political discipline imposed by the Cold War superpowers no longer exists, but also </w:t>
      </w:r>
      <w:r>
        <w:rPr>
          <w:rStyle w:val="StyleBoldUnderline"/>
          <w:highlight w:val="green"/>
        </w:rPr>
        <w:t>because states in Asia have new aspirations for</w:t>
      </w:r>
      <w:r>
        <w:rPr>
          <w:rStyle w:val="StyleBoldUnderline"/>
        </w:rPr>
        <w:t xml:space="preserve"> regional or </w:t>
      </w:r>
      <w:r>
        <w:rPr>
          <w:rStyle w:val="StyleBoldUnderline"/>
          <w:highlight w:val="green"/>
        </w:rPr>
        <w:t>global respect</w:t>
      </w:r>
      <w:r>
        <w:rPr>
          <w:sz w:val="18"/>
          <w:szCs w:val="18"/>
        </w:rPr>
        <w:t xml:space="preserve">.12 </w:t>
      </w:r>
      <w:r>
        <w:rPr>
          <w:color w:val="FF0000"/>
          <w:sz w:val="36"/>
          <w:szCs w:val="18"/>
        </w:rPr>
        <w:t xml:space="preserve">§ Marked </w:t>
      </w:r>
      <w:r>
        <w:rPr>
          <w:sz w:val="18"/>
          <w:szCs w:val="18"/>
        </w:rPr>
        <w:t xml:space="preserve">The spread of ballistic missiles and other nuclear-capable delivery systems in Asia, or in the Middle East with reach into Asia, is especially dangerous because plausible adversaries live close together and are already engaged in ongoing disputes about territory or other issues.13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Pr>
          <w:rStyle w:val="StyleBoldUnderline"/>
        </w:rPr>
        <w:t xml:space="preserve">The </w:t>
      </w:r>
      <w:r>
        <w:rPr>
          <w:rStyle w:val="StyleBoldUnderline"/>
          <w:highlight w:val="green"/>
        </w:rPr>
        <w:t>short flight times</w:t>
      </w:r>
      <w:r>
        <w:rPr>
          <w:rStyle w:val="StyleBoldUnderline"/>
        </w:rPr>
        <w:t xml:space="preserve"> of ballistic missiles between the cities or military forces of contiguous states </w:t>
      </w:r>
      <w:r>
        <w:rPr>
          <w:rStyle w:val="StyleBoldUnderline"/>
          <w:highlight w:val="green"/>
        </w:rPr>
        <w:t>mean</w:t>
      </w:r>
      <w:r>
        <w:rPr>
          <w:rStyle w:val="StyleBoldUnderline"/>
        </w:rPr>
        <w:t xml:space="preserve">s that </w:t>
      </w:r>
      <w:r>
        <w:rPr>
          <w:rStyle w:val="StyleBoldUnderline"/>
          <w:highlight w:val="green"/>
        </w:rPr>
        <w:t>very little time will be available for warning and attack assessment</w:t>
      </w:r>
      <w:r>
        <w:rPr>
          <w:rStyle w:val="StyleBoldUnderline"/>
        </w:rPr>
        <w:t xml:space="preserve"> by the defender</w:t>
      </w:r>
      <w:r>
        <w:rPr>
          <w:sz w:val="18"/>
          <w:szCs w:val="18"/>
        </w:rPr>
        <w:t xml:space="preserve">. Conventionally armed missiles could easily be mistaken for a tactical nuclear first use. Fighter-bombers appearing over the horizon could just as easily be carrying nuclear weapons as conventional ordnance. </w:t>
      </w:r>
      <w:r>
        <w:rPr>
          <w:rStyle w:val="StyleBoldUnderline"/>
        </w:rPr>
        <w:t xml:space="preserve">In addition to the challenges posed by shorter flight times and uncertain weapons loads, </w:t>
      </w:r>
      <w:r>
        <w:rPr>
          <w:rStyle w:val="StyleBoldUnderline"/>
          <w:highlight w:val="green"/>
        </w:rPr>
        <w:t>potential victims</w:t>
      </w:r>
      <w:r>
        <w:rPr>
          <w:rStyle w:val="StyleBoldUnderline"/>
        </w:rPr>
        <w:t xml:space="preserve"> of nuclear attack in Asia </w:t>
      </w:r>
      <w:r>
        <w:rPr>
          <w:rStyle w:val="StyleBoldUnderline"/>
          <w:highlight w:val="green"/>
        </w:rPr>
        <w:t>may</w:t>
      </w:r>
      <w:r>
        <w:rPr>
          <w:rStyle w:val="StyleBoldUnderline"/>
        </w:rPr>
        <w:t xml:space="preserve"> also </w:t>
      </w:r>
      <w:r>
        <w:rPr>
          <w:rStyle w:val="StyleBoldUnderline"/>
          <w:highlight w:val="green"/>
        </w:rPr>
        <w:t>have first strike-vulnerable forces and command-control systems that increase decision pressures for rapid, and</w:t>
      </w:r>
      <w:r>
        <w:rPr>
          <w:rStyle w:val="StyleBoldUnderline"/>
        </w:rPr>
        <w:t xml:space="preserve"> possibly </w:t>
      </w:r>
      <w:r>
        <w:rPr>
          <w:rStyle w:val="StyleBoldUnderline"/>
          <w:highlight w:val="green"/>
        </w:rPr>
        <w:t>mistaken, retaliation</w:t>
      </w:r>
      <w:r>
        <w:rPr>
          <w:sz w:val="18"/>
          <w:szCs w:val="18"/>
        </w:rPr>
        <w:t xml:space="preserve">. This potpourri of possibilities challenges conventional wisdom about nuclear deterrence and proliferation on the part of policymakers and academic theorists. For policymakers in the United States and NATO, spreading nuclear and other weapons of mass destruction in Asia could profoundly shift the geopolitics of mass destruction from a European center of gravity (in the twentieth century) to an Asian and/or Middle Eastern center of gravity (in the present century).14 This would profoundly shake up prognostications to the effect that wars of mass destruction are now passe, on account of the emergence of the “Revolution in Military Affairs” and its encouragement of information-based warfare.15 </w:t>
      </w:r>
      <w:r>
        <w:rPr>
          <w:rStyle w:val="StyleBoldUnderline"/>
        </w:rPr>
        <w:t xml:space="preserve">Together with this, there has emerged the argument that </w:t>
      </w:r>
      <w:r>
        <w:rPr>
          <w:rStyle w:val="StyleBoldUnderline"/>
          <w:highlight w:val="green"/>
        </w:rPr>
        <w:t>large-scale war between states or coalitions of states</w:t>
      </w:r>
      <w:r>
        <w:rPr>
          <w:rStyle w:val="StyleBoldUnderline"/>
        </w:rPr>
        <w:t xml:space="preserve">, as opposed to varieties of unconventional warfare and failed states, </w:t>
      </w:r>
      <w:r>
        <w:rPr>
          <w:rStyle w:val="StyleBoldUnderline"/>
          <w:highlight w:val="green"/>
        </w:rPr>
        <w:t>are</w:t>
      </w:r>
      <w:r>
        <w:rPr>
          <w:rStyle w:val="StyleBoldUnderline"/>
        </w:rPr>
        <w:t xml:space="preserve"> exceptional and potentially </w:t>
      </w:r>
      <w:r>
        <w:rPr>
          <w:rStyle w:val="StyleBoldUnderline"/>
          <w:highlight w:val="green"/>
        </w:rPr>
        <w:t>obsolete</w:t>
      </w:r>
      <w:r>
        <w:rPr>
          <w:rStyle w:val="StyleBoldUnderline"/>
        </w:rPr>
        <w:t xml:space="preserve">.16 The </w:t>
      </w:r>
      <w:r>
        <w:rPr>
          <w:rStyle w:val="StyleBoldUnderline"/>
          <w:highlight w:val="green"/>
        </w:rPr>
        <w:t>spread of WMD</w:t>
      </w:r>
      <w:r>
        <w:rPr>
          <w:rStyle w:val="StyleBoldUnderline"/>
        </w:rPr>
        <w:t xml:space="preserve"> and ballistic missiles </w:t>
      </w:r>
      <w:r>
        <w:rPr>
          <w:rStyle w:val="StyleBoldUnderline"/>
          <w:highlight w:val="green"/>
        </w:rPr>
        <w:t>in Asia could overturn these expectations</w:t>
      </w:r>
      <w:r>
        <w:rPr>
          <w:rStyle w:val="StyleBoldUnderline"/>
        </w:rPr>
        <w:t xml:space="preserve"> for the obsolescence or marginalization of major interstate warfare</w:t>
      </w:r>
      <w:r>
        <w:rPr>
          <w:sz w:val="18"/>
          <w:szCs w:val="18"/>
        </w:rPr>
        <w:t>.</w:t>
      </w:r>
    </w:p>
    <w:p w14:paraId="334A39DF" w14:textId="77777777" w:rsidR="002464A9" w:rsidRDefault="002464A9" w:rsidP="00D909EC"/>
    <w:p w14:paraId="1DA530EF" w14:textId="0B4FE3B0" w:rsidR="00CD042F" w:rsidRDefault="00FB1402" w:rsidP="00FB1402">
      <w:pPr>
        <w:pStyle w:val="Heading3"/>
      </w:pPr>
      <w:r>
        <w:t>Human Rights</w:t>
      </w:r>
    </w:p>
    <w:p w14:paraId="2E32CF3C" w14:textId="6874D96A" w:rsidR="00D4537D" w:rsidRDefault="0072439C" w:rsidP="00D4537D">
      <w:pPr>
        <w:pStyle w:val="Heading4"/>
      </w:pPr>
      <w:r>
        <w:t>Engagement</w:t>
      </w:r>
      <w:r w:rsidR="00D4537D">
        <w:t xml:space="preserve"> acts as appeasement which justifies human rights violations – Olympics prove</w:t>
      </w:r>
    </w:p>
    <w:p w14:paraId="0DF4785D" w14:textId="5F8661C5" w:rsidR="00E32533" w:rsidRPr="00D4537D" w:rsidRDefault="00E32533" w:rsidP="00E32533">
      <w:pPr>
        <w:rPr>
          <w:rStyle w:val="StyleStyleBold12pt"/>
        </w:rPr>
      </w:pPr>
      <w:r w:rsidRPr="00D4537D">
        <w:rPr>
          <w:rStyle w:val="StyleStyleBold12pt"/>
        </w:rPr>
        <w:t>Coca 15</w:t>
      </w:r>
    </w:p>
    <w:p w14:paraId="50503D27" w14:textId="3E3B7526" w:rsidR="00E32533" w:rsidRDefault="00E32533" w:rsidP="00E32533">
      <w:r>
        <w:t xml:space="preserve">[Nithin, July 20 2015, Freelance Writer and Activist with a </w:t>
      </w:r>
      <w:r w:rsidRPr="00E32533">
        <w:t>Ba</w:t>
      </w:r>
      <w:r>
        <w:t xml:space="preserve">chelor of Arts in Communication at Columbia University, ”The failed politics of appeasing China”, </w:t>
      </w:r>
      <w:r w:rsidRPr="00E32533">
        <w:t>https://newint.org/blog/2015/07/20/appeasing-china/</w:t>
      </w:r>
      <w:r w:rsidR="005D77ED">
        <w:t>, Accessed June 22 2016</w:t>
      </w:r>
      <w:r>
        <w:t>, A.H]</w:t>
      </w:r>
    </w:p>
    <w:p w14:paraId="47D1116E" w14:textId="02CB5027" w:rsidR="00FB1402" w:rsidRDefault="00D4537D" w:rsidP="00FB1402">
      <w:pPr>
        <w:rPr>
          <w:sz w:val="16"/>
        </w:rPr>
      </w:pP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 xml:space="preserve">Last week, news broke that </w:t>
      </w:r>
      <w:r w:rsidR="00FB1402" w:rsidRPr="00243C9C">
        <w:rPr>
          <w:rStyle w:val="StyleBoldUnderline"/>
          <w:highlight w:val="cyan"/>
        </w:rPr>
        <w:t>one of Tibet’s most revered Buddhist monks</w:t>
      </w:r>
      <w:r w:rsidR="00FB1402" w:rsidRPr="00E32533">
        <w:rPr>
          <w:rStyle w:val="StyleBoldUnderline"/>
        </w:rPr>
        <w:t xml:space="preserve"> and fierce </w:t>
      </w:r>
      <w:r w:rsidR="00FB1402" w:rsidRPr="00243C9C">
        <w:rPr>
          <w:rStyle w:val="StyleBoldUnderline"/>
          <w:highlight w:val="cyan"/>
        </w:rPr>
        <w:t>activists</w:t>
      </w:r>
      <w:r w:rsidR="00FB1402" w:rsidRPr="00E32533">
        <w:rPr>
          <w:rStyle w:val="StyleBoldUnderline"/>
        </w:rPr>
        <w:t xml:space="preserve"> had </w:t>
      </w:r>
      <w:r w:rsidR="00FB1402" w:rsidRPr="00243C9C">
        <w:rPr>
          <w:rStyle w:val="StyleBoldUnderline"/>
          <w:highlight w:val="cyan"/>
        </w:rPr>
        <w:t>died, following 13 years of</w:t>
      </w:r>
      <w:r w:rsidR="00FB1402" w:rsidRPr="00E32533">
        <w:rPr>
          <w:rStyle w:val="StyleBoldUnderline"/>
        </w:rPr>
        <w:t xml:space="preserve"> ill-treatment and </w:t>
      </w:r>
      <w:r w:rsidR="00FB1402" w:rsidRPr="00243C9C">
        <w:rPr>
          <w:rStyle w:val="StyleBoldUnderline"/>
          <w:highlight w:val="cyan"/>
        </w:rPr>
        <w:t>torture in a Chinese prison</w:t>
      </w:r>
      <w:r w:rsidR="00FB1402" w:rsidRPr="00D4537D">
        <w:rPr>
          <w:sz w:val="16"/>
        </w:rPr>
        <w:t>. He had been refused medical care despite calls from his family and international NGOs.</w:t>
      </w:r>
      <w:r w:rsidRPr="00D4537D">
        <w:rPr>
          <w:sz w:val="12"/>
        </w:rPr>
        <w:t>¶</w:t>
      </w:r>
      <w:r w:rsidRPr="00D4537D">
        <w:rPr>
          <w:sz w:val="16"/>
        </w:rPr>
        <w:t xml:space="preserve"> </w:t>
      </w:r>
      <w:r w:rsidRPr="00D4537D">
        <w:rPr>
          <w:sz w:val="12"/>
        </w:rPr>
        <w:t>¶</w:t>
      </w:r>
      <w:r w:rsidRPr="00D4537D">
        <w:rPr>
          <w:sz w:val="16"/>
        </w:rPr>
        <w:t xml:space="preserve"> </w:t>
      </w:r>
      <w:r w:rsidR="00FB1402" w:rsidRPr="00E32533">
        <w:rPr>
          <w:rStyle w:val="StyleBoldUnderline"/>
        </w:rPr>
        <w:t>This is the reality in modern China today</w:t>
      </w:r>
      <w:r w:rsidR="00FB1402" w:rsidRPr="00D4537D">
        <w:rPr>
          <w:sz w:val="16"/>
        </w:rPr>
        <w:t>. The tragic death of Tenzin Delek Rinpoche shows very clearly the choice at stake when the International Olympic Committee (IOC) meets in Kuala Lumpur, Malaysia at the end of this month to choose the host of the 2022 Games. Amazingly, despite everything that has happened since they last hosted the Olympics in 2008, Beijing is the leading candidate.</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 xml:space="preserve">Tenzin </w:t>
      </w:r>
      <w:r w:rsidR="00FB1402" w:rsidRPr="00243C9C">
        <w:rPr>
          <w:rStyle w:val="StyleBoldUnderline"/>
          <w:highlight w:val="cyan"/>
        </w:rPr>
        <w:t>Delek Rinpoche was jailed for life in 2002</w:t>
      </w:r>
      <w:r w:rsidR="00FB1402" w:rsidRPr="00D4537D">
        <w:rPr>
          <w:rStyle w:val="StyleBoldUnderline"/>
        </w:rPr>
        <w:t xml:space="preserve"> on what were almost certainly trumped-up, falsified charges, </w:t>
      </w:r>
      <w:r w:rsidR="00FB1402" w:rsidRPr="00243C9C">
        <w:rPr>
          <w:rStyle w:val="StyleBoldUnderline"/>
          <w:highlight w:val="cyan"/>
        </w:rPr>
        <w:t>ironically just one year after the IOC awarded the 2008 Summer Games to Beijing.</w:t>
      </w:r>
      <w:r w:rsidR="00FB1402" w:rsidRPr="00D4537D">
        <w:rPr>
          <w:rStyle w:val="StyleBoldUnderline"/>
        </w:rPr>
        <w:t xml:space="preserve"> </w:t>
      </w:r>
      <w:r w:rsidR="00FB1402" w:rsidRPr="00243C9C">
        <w:rPr>
          <w:rStyle w:val="StyleBoldUnderline"/>
          <w:highlight w:val="cyan"/>
        </w:rPr>
        <w:t>The reasoning then was</w:t>
      </w:r>
      <w:r w:rsidR="00FB1402" w:rsidRPr="00D4537D">
        <w:rPr>
          <w:sz w:val="16"/>
        </w:rPr>
        <w:t xml:space="preserve"> simple – </w:t>
      </w:r>
      <w:r w:rsidR="00FB1402" w:rsidRPr="00243C9C">
        <w:rPr>
          <w:rStyle w:val="StyleBoldUnderline"/>
          <w:highlight w:val="cyan"/>
        </w:rPr>
        <w:t>awarding the games would push China to further open up and respect human rights and freedoms</w:t>
      </w:r>
      <w:r w:rsidR="00FB1402" w:rsidRPr="00D4537D">
        <w:rPr>
          <w:rStyle w:val="StyleBoldUnderline"/>
        </w:rPr>
        <w:t>.</w:t>
      </w:r>
      <w:r w:rsidRPr="00D4537D">
        <w:rPr>
          <w:rStyle w:val="StyleBoldUnderline"/>
          <w:sz w:val="12"/>
          <w:u w:val="none"/>
        </w:rPr>
        <w:t>¶</w:t>
      </w:r>
      <w:r w:rsidRPr="00D4537D">
        <w:rPr>
          <w:rStyle w:val="StyleBoldUnderline"/>
          <w:sz w:val="12"/>
        </w:rPr>
        <w:t xml:space="preserve"> </w:t>
      </w:r>
      <w:r w:rsidRPr="00D4537D">
        <w:rPr>
          <w:sz w:val="12"/>
        </w:rPr>
        <w:t>¶</w:t>
      </w:r>
      <w:r w:rsidRPr="00D4537D">
        <w:rPr>
          <w:sz w:val="16"/>
        </w:rPr>
        <w:t xml:space="preserve"> </w:t>
      </w:r>
      <w:r w:rsidR="00FB1402" w:rsidRPr="00D4537D">
        <w:rPr>
          <w:sz w:val="16"/>
        </w:rPr>
        <w:t>The country had been making remarkable progress, albeit measured against the horrific atrocities of the Cultural Revolution of the 1970s and the Great Leap Forward of the 1960s. Against that backdrop, was there really any way to go but up?</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This, of course, is a theory favoured by many in international affairs, and institutions such as the International Monetary Fund (IMF) and the World Trade Organization (WTO). Liberalized economies lead to liberalized governments. The short-term suffering of people like Tenzin Delek Rinpoche and countless other Tibetans is just a ‘necessary cost’ of the vast equation of liberalism, in which, somehow, all of us will be better off.</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It was the same logic that led to China’s entry to the WTO</w:t>
      </w:r>
      <w:r w:rsidR="00FB1402" w:rsidRPr="00D4537D">
        <w:rPr>
          <w:sz w:val="16"/>
        </w:rPr>
        <w:t xml:space="preserve"> in 2001, alongside the granting of most-favoured nation trade status from the United States that same year </w:t>
      </w:r>
      <w:r w:rsidR="00FB1402" w:rsidRPr="00D4537D">
        <w:rPr>
          <w:rStyle w:val="StyleBoldUnderline"/>
        </w:rPr>
        <w:t>and</w:t>
      </w:r>
      <w:r w:rsidR="00FB1402" w:rsidRPr="00D4537D">
        <w:rPr>
          <w:sz w:val="16"/>
        </w:rPr>
        <w:t xml:space="preserve">, more recently, </w:t>
      </w:r>
      <w:r w:rsidR="00FB1402" w:rsidRPr="00D4537D">
        <w:rPr>
          <w:rStyle w:val="StyleBoldUnderline"/>
        </w:rPr>
        <w:t>the easing of visa restrictions for Chinese travellers and their big wallets</w:t>
      </w:r>
      <w:r w:rsidR="00FB1402" w:rsidRPr="00D4537D">
        <w:rPr>
          <w:sz w:val="16"/>
        </w:rPr>
        <w:t xml:space="preserve"> </w:t>
      </w:r>
      <w:r w:rsidR="00FB1402" w:rsidRPr="00D4537D">
        <w:rPr>
          <w:rStyle w:val="StyleBoldUnderline"/>
        </w:rPr>
        <w:t>into Europe.</w:t>
      </w:r>
      <w:r w:rsidRPr="00D4537D">
        <w:rPr>
          <w:rStyle w:val="StyleBoldUnderline"/>
          <w:sz w:val="12"/>
          <w:u w:val="none"/>
        </w:rPr>
        <w:t>¶</w:t>
      </w:r>
      <w:r w:rsidRPr="00D4537D">
        <w:rPr>
          <w:rStyle w:val="StyleBoldUnderline"/>
          <w:sz w:val="12"/>
        </w:rPr>
        <w:t xml:space="preserve"> </w:t>
      </w:r>
      <w:r w:rsidRPr="00D4537D">
        <w:rPr>
          <w:sz w:val="12"/>
        </w:rPr>
        <w:t>¶</w:t>
      </w:r>
      <w:r w:rsidRPr="00D4537D">
        <w:rPr>
          <w:sz w:val="16"/>
        </w:rPr>
        <w:t xml:space="preserve"> </w:t>
      </w:r>
      <w:r w:rsidR="00FB1402" w:rsidRPr="00D4537D">
        <w:rPr>
          <w:sz w:val="16"/>
        </w:rPr>
        <w:t>Of course, you won’t find any Tibetans or Uighurs among those travellers, as China’s two-tiered system makes it nearly impossible for ‘unsavoury’ minorities to get a passport to leave the country. Another cost of liberalism.</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Still</w:t>
      </w:r>
      <w:r w:rsidR="00FB1402" w:rsidRPr="00D4537D">
        <w:rPr>
          <w:sz w:val="16"/>
        </w:rPr>
        <w:t xml:space="preserve">, </w:t>
      </w:r>
      <w:r w:rsidR="00FB1402" w:rsidRPr="00243C9C">
        <w:rPr>
          <w:rStyle w:val="StyleBoldUnderline"/>
          <w:highlight w:val="cyan"/>
        </w:rPr>
        <w:t>it hasn’t really worked</w:t>
      </w:r>
      <w:r w:rsidR="00FB1402" w:rsidRPr="00D4537D">
        <w:rPr>
          <w:sz w:val="16"/>
        </w:rPr>
        <w:t xml:space="preserve">, this liberalization. </w:t>
      </w:r>
      <w:r w:rsidR="00FB1402" w:rsidRPr="00D4537D">
        <w:rPr>
          <w:rStyle w:val="StyleBoldUnderline"/>
        </w:rPr>
        <w:t>China hasn’t become more open</w:t>
      </w:r>
      <w:r w:rsidR="00FB1402" w:rsidRPr="00D4537D">
        <w:rPr>
          <w:sz w:val="16"/>
        </w:rPr>
        <w:t xml:space="preserve">. </w:t>
      </w:r>
      <w:r w:rsidR="00FB1402" w:rsidRPr="00243C9C">
        <w:rPr>
          <w:rStyle w:val="Emphasis"/>
          <w:highlight w:val="cyan"/>
        </w:rPr>
        <w:t>What is happening is the opposite: the country’s growing economic power has enabled it to continue exploiting the Tibetan people and pursue its other geopolitical ambitions</w:t>
      </w:r>
      <w:r w:rsidR="00FB1402" w:rsidRPr="00D4537D">
        <w:rPr>
          <w:sz w:val="16"/>
        </w:rPr>
        <w:t xml:space="preserve"> (South China Sea, anyone?).</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While the economists and academics were waiting for China’s booming economy to result in more political freedoms, those paying attention to Tibet, East Turkistan or Inner Mongolia saw an increased migration of Han Chinese into those areas, where they have quickly become the majority; growing restrictions on local language and culture; more surveillance in monasteries and local institutions; and less willingness by the Communist government to engage with activists or leaders (including the increasingly shunned Dalai Lama, who is finding fewer and fewer allies willing to offer the Nobel Peace Laureate a visa, for fear of upsetting China).</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Then came the 2008 Olympic Games. Before them, ignorance may have been an acceptable excuse – but afterwards, certainly not.</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In early 2008, months before the Games were to begin, Tibetans, knowing that the world was watching, began protesting against the Chinese occupation</w:t>
      </w:r>
      <w:r w:rsidR="00FB1402" w:rsidRPr="00D4537D">
        <w:rPr>
          <w:sz w:val="16"/>
        </w:rPr>
        <w:t xml:space="preserve"> in Lhasa, the capital of Tibet, protests which then spread across the country. These made headlines around the world, followed by thousands gathering to protest against the Olympic Torch rallies in Argentina, Britain, France, the US, India and South Korea.</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What came next was the clearest example of the reality in China, and the failure of global institutions to address it: Tibet saw a massive state crackdown</w:t>
      </w:r>
      <w:r w:rsidR="00FB1402" w:rsidRPr="00D4537D">
        <w:rPr>
          <w:sz w:val="16"/>
        </w:rPr>
        <w:t>, followed by the region being closed off to the outside world.</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Here</w:t>
      </w:r>
      <w:r w:rsidR="00FB1402" w:rsidRPr="00D4537D">
        <w:rPr>
          <w:sz w:val="16"/>
        </w:rPr>
        <w:t xml:space="preserve"> it </w:t>
      </w:r>
      <w:r w:rsidR="00FB1402" w:rsidRPr="00D4537D">
        <w:rPr>
          <w:rStyle w:val="StyleBoldUnderline"/>
        </w:rPr>
        <w:t>was</w:t>
      </w:r>
      <w:r w:rsidR="00FB1402" w:rsidRPr="00D4537D">
        <w:rPr>
          <w:sz w:val="16"/>
        </w:rPr>
        <w:t xml:space="preserve">. The </w:t>
      </w:r>
      <w:r w:rsidR="00FB1402" w:rsidRPr="00D4537D">
        <w:rPr>
          <w:rStyle w:val="StyleBoldUnderline"/>
        </w:rPr>
        <w:t xml:space="preserve">proof that </w:t>
      </w:r>
      <w:r w:rsidR="00FB1402" w:rsidRPr="00243C9C">
        <w:rPr>
          <w:rStyle w:val="StyleBoldUnderline"/>
          <w:highlight w:val="cyan"/>
        </w:rPr>
        <w:t>China wouldn’t respect human rights, even with the Olympics around the corner.</w:t>
      </w:r>
      <w:r w:rsidR="00FB1402" w:rsidRPr="00D4537D">
        <w:rPr>
          <w:sz w:val="16"/>
        </w:rPr>
        <w:t xml:space="preserve"> That summer, despite the protests, the world turned a blind eye to Tibet, as </w:t>
      </w:r>
      <w:r w:rsidR="00FB1402" w:rsidRPr="00243C9C">
        <w:rPr>
          <w:rStyle w:val="StyleBoldUnderline"/>
          <w:highlight w:val="cyan"/>
        </w:rPr>
        <w:t>not a single country boycotted the games</w:t>
      </w:r>
      <w:r w:rsidR="00FB1402" w:rsidRPr="00D4537D">
        <w:rPr>
          <w:sz w:val="16"/>
        </w:rPr>
        <w:t>.</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 xml:space="preserve">This only made things worse, as China took global inaction as a green light that it wouldn’t be held responsible for its actions. Today, 7 years after the Games, </w:t>
      </w:r>
      <w:r w:rsidR="00FB1402" w:rsidRPr="00D4537D">
        <w:rPr>
          <w:rStyle w:val="StyleBoldUnderline"/>
        </w:rPr>
        <w:t>Tibet remains closed to foreigners.</w:t>
      </w:r>
      <w:r w:rsidR="00FB1402" w:rsidRPr="00D4537D">
        <w:rPr>
          <w:sz w:val="16"/>
        </w:rPr>
        <w:t xml:space="preserve"> According to research undertaken at the University of Colorado, there are now fewer foreign journalists in Tibet than there are in North Korea.</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Surveillance at monasteries has increased, roadblocks make travel for Tibetans nearly impossible and many of those jailed in 2008 have remained in prison, ignored, like Tenzin Delek Rinpoche.</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Tibetans have now taken to self-immolations as a form of resistance, with an estimated 165 having burned themselves in protest since 2008.</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China’s response</w:t>
      </w:r>
      <w:r w:rsidR="00FB1402" w:rsidRPr="00D4537D">
        <w:rPr>
          <w:sz w:val="16"/>
        </w:rPr>
        <w:t xml:space="preserve">, according to Free Tibet, </w:t>
      </w:r>
      <w:r w:rsidR="00FB1402" w:rsidRPr="00D4537D">
        <w:rPr>
          <w:rStyle w:val="StyleBoldUnderline"/>
        </w:rPr>
        <w:t>is a deeper level of surveillance and control, including the use of collective punishment</w:t>
      </w:r>
      <w:r w:rsidR="00FB1402" w:rsidRPr="00D4537D">
        <w:rPr>
          <w:sz w:val="16"/>
        </w:rPr>
        <w:t>, in which an entire village or family is punished for the actions of a single individual, including self-immolators.</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 xml:space="preserve">Do we really need any more evidence that economic </w:t>
      </w:r>
      <w:r w:rsidR="00FB1402" w:rsidRPr="00243C9C">
        <w:rPr>
          <w:rStyle w:val="StyleBoldUnderline"/>
          <w:highlight w:val="cyan"/>
        </w:rPr>
        <w:t>liberalization is not working in China</w:t>
      </w:r>
      <w:r w:rsidR="00FB1402" w:rsidRPr="00D4537D">
        <w:rPr>
          <w:rStyle w:val="StyleBoldUnderline"/>
        </w:rPr>
        <w:t>?</w:t>
      </w:r>
      <w:r w:rsidR="00FB1402" w:rsidRPr="00D4537D">
        <w:rPr>
          <w:sz w:val="16"/>
        </w:rPr>
        <w:t xml:space="preserve"> Just imagine what awarding Beijing the 2022 Olympic Games to the country will mean.</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It is not only Tibetans who are suffering under Chinese control. Last year, Uighur academic Ilham Tohti was arrested and remains in custody. Liu Xiaobo, the 2010 Nobel Peace Prize winner, has not been seen in public since receiving his award.</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Just this past week, a round-up of human rights lawyers and activists left over 80 imprisoned. The trend is clear – Premier Xi Jingping is reigning over what many see as the most repressive period in China since Mae Zedong’s death in 1976.</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It is time for another method. One where it is not trade that comes first, but the rights of people like Tenzin Delek Rinpoche, Ilham Tohti, Lui Xiabo and countless others, human beings suffering under a regime that cares more about money than its own citizens’ rights.</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Let’s be willing to revoke favoured trade status and WTO membership, and implement visa restrictions based on how a country treats its minorities</w:t>
      </w:r>
      <w:r w:rsidR="00FB1402" w:rsidRPr="00D4537D">
        <w:rPr>
          <w:sz w:val="16"/>
        </w:rPr>
        <w:t>. And finally, let’s not award the Olympics to a country that has shown itself incapable of keepings its promises.</w:t>
      </w:r>
      <w:r w:rsidRPr="00D4537D">
        <w:rPr>
          <w:sz w:val="12"/>
        </w:rPr>
        <w:t>¶</w:t>
      </w:r>
      <w:r w:rsidRPr="00D4537D">
        <w:rPr>
          <w:sz w:val="16"/>
        </w:rPr>
        <w:t xml:space="preserve"> </w:t>
      </w:r>
      <w:r w:rsidRPr="00D4537D">
        <w:rPr>
          <w:sz w:val="12"/>
        </w:rPr>
        <w:t>¶</w:t>
      </w:r>
      <w:r w:rsidRPr="00D4537D">
        <w:rPr>
          <w:sz w:val="16"/>
        </w:rPr>
        <w:t xml:space="preserve"> </w:t>
      </w:r>
      <w:r w:rsidR="00FB1402" w:rsidRPr="00D4537D">
        <w:rPr>
          <w:sz w:val="16"/>
        </w:rPr>
        <w:t>Tenzin Delek Rinpoche was in jail for 13 years. Was his suffering, and that of his people, a necessary cost towards global development? I refuse to believe so, especially as the situation in many parts of China is getting worse and worse.</w:t>
      </w:r>
      <w:r w:rsidRPr="00D4537D">
        <w:rPr>
          <w:sz w:val="12"/>
        </w:rPr>
        <w:t>¶</w:t>
      </w:r>
      <w:r w:rsidRPr="00D4537D">
        <w:rPr>
          <w:sz w:val="16"/>
        </w:rPr>
        <w:t xml:space="preserve"> </w:t>
      </w:r>
      <w:r w:rsidRPr="00D4537D">
        <w:rPr>
          <w:sz w:val="12"/>
        </w:rPr>
        <w:t>¶</w:t>
      </w:r>
      <w:r w:rsidRPr="00D4537D">
        <w:rPr>
          <w:sz w:val="16"/>
        </w:rPr>
        <w:t xml:space="preserve"> </w:t>
      </w:r>
      <w:r w:rsidR="00FB1402" w:rsidRPr="00D4537D">
        <w:rPr>
          <w:rStyle w:val="StyleBoldUnderline"/>
        </w:rPr>
        <w:t>The first step will be the IOC showing at the end of this month that it has learned its lesson, by denying China the 2022 Games</w:t>
      </w:r>
      <w:r w:rsidR="00FB1402" w:rsidRPr="00D4537D">
        <w:rPr>
          <w:sz w:val="16"/>
        </w:rPr>
        <w:t xml:space="preserve">, for the explicit reason of its inadequate human rights record. </w:t>
      </w:r>
      <w:r w:rsidR="00FB1402" w:rsidRPr="00243C9C">
        <w:rPr>
          <w:rStyle w:val="StyleBoldUnderline"/>
          <w:highlight w:val="cyan"/>
        </w:rPr>
        <w:t>Let’s put people before money</w:t>
      </w:r>
      <w:r w:rsidR="00FB1402" w:rsidRPr="00D4537D">
        <w:rPr>
          <w:sz w:val="16"/>
        </w:rPr>
        <w:t>. That would be the best way for us to honour Tenzin Delek Rinpoche, because, sadly, the world has failed him and his people for long enough.</w:t>
      </w:r>
    </w:p>
    <w:p w14:paraId="192360DF" w14:textId="541E8E91" w:rsidR="00170E8E" w:rsidRDefault="00B73EE7" w:rsidP="00170E8E">
      <w:pPr>
        <w:pStyle w:val="Heading3"/>
      </w:pPr>
      <w:r>
        <w:t>Israel</w:t>
      </w:r>
    </w:p>
    <w:p w14:paraId="33502B31" w14:textId="54DD4945" w:rsidR="00B73EE7" w:rsidRPr="00B73EE7" w:rsidRDefault="00BB4013" w:rsidP="00B73EE7">
      <w:pPr>
        <w:pStyle w:val="Heading4"/>
      </w:pPr>
      <w:r>
        <w:t>Appeasement</w:t>
      </w:r>
      <w:r w:rsidR="00B73EE7">
        <w:t xml:space="preserve"> </w:t>
      </w:r>
      <w:r w:rsidR="005877E4">
        <w:t>of</w:t>
      </w:r>
      <w:r w:rsidR="00B73EE7">
        <w:t xml:space="preserve"> China is zero sum – it creates a perception the US is no longer willing to be a presence in the </w:t>
      </w:r>
      <w:r w:rsidR="00CB0CCE">
        <w:t>Middle East</w:t>
      </w:r>
      <w:r w:rsidR="00B73EE7">
        <w:t xml:space="preserve"> </w:t>
      </w:r>
    </w:p>
    <w:p w14:paraId="48B79020" w14:textId="1BCC0F89" w:rsidR="00B751F0" w:rsidRPr="00CB0CCE" w:rsidRDefault="00B751F0" w:rsidP="00B751F0">
      <w:pPr>
        <w:rPr>
          <w:rStyle w:val="StyleStyleBold12pt"/>
        </w:rPr>
      </w:pPr>
      <w:r w:rsidRPr="00CB0CCE">
        <w:rPr>
          <w:rStyle w:val="StyleStyleBold12pt"/>
        </w:rPr>
        <w:t>Pollack and Sachs 14</w:t>
      </w:r>
    </w:p>
    <w:p w14:paraId="000F8BFF" w14:textId="31B755CA" w:rsidR="00B751F0" w:rsidRDefault="00B751F0" w:rsidP="00B751F0">
      <w:r>
        <w:t xml:space="preserve">[Feb 2014, </w:t>
      </w:r>
      <w:r w:rsidRPr="00B751F0">
        <w:t>Jonathan D. Pollack is a senior fellow in the John L. Thornton China Center and the Center for East Asia Policy Studies at the Brookings Institution</w:t>
      </w:r>
      <w:r>
        <w:t xml:space="preserve">, </w:t>
      </w:r>
      <w:r w:rsidRPr="00B751F0">
        <w:t>Natan Sachs is a fellow in the Center for Middle East Policy</w:t>
      </w:r>
      <w:r>
        <w:t xml:space="preserve">, “CHINA, ISRAEL AND THE UNITED STATES”, </w:t>
      </w:r>
      <w:r w:rsidRPr="00B751F0">
        <w:t>http://www.brookings.edu/~/media/research/files/reports/2014/us-china-israel-proceedings-sachs-pollack/china_israel_us_proceedings_2014.pdf</w:t>
      </w:r>
      <w:r>
        <w:t>, Accessed July 4 2016, A.H]</w:t>
      </w:r>
    </w:p>
    <w:p w14:paraId="694F38AF" w14:textId="793FDF65" w:rsidR="005C62D1" w:rsidRPr="002C7E10" w:rsidRDefault="00170E8E" w:rsidP="0000001A">
      <w:pPr>
        <w:rPr>
          <w:sz w:val="16"/>
        </w:rPr>
      </w:pPr>
      <w:r w:rsidRPr="002C7E10">
        <w:rPr>
          <w:sz w:val="16"/>
        </w:rPr>
        <w:t>A widely discussed, if often misunderstood, policy of</w:t>
      </w:r>
      <w:r w:rsidR="002C7E10" w:rsidRPr="002C7E10">
        <w:rPr>
          <w:sz w:val="12"/>
        </w:rPr>
        <w:t>¶</w:t>
      </w:r>
      <w:r w:rsidR="00F45088" w:rsidRPr="002C7E10">
        <w:rPr>
          <w:sz w:val="16"/>
        </w:rPr>
        <w:t xml:space="preserve"> </w:t>
      </w:r>
      <w:r w:rsidRPr="002C7E10">
        <w:rPr>
          <w:sz w:val="16"/>
        </w:rPr>
        <w:t>the Obama administration has been the “rebalance”</w:t>
      </w:r>
      <w:r w:rsidR="002C7E10" w:rsidRPr="002C7E10">
        <w:rPr>
          <w:sz w:val="12"/>
        </w:rPr>
        <w:t>¶</w:t>
      </w:r>
      <w:r w:rsidR="00F45088" w:rsidRPr="002C7E10">
        <w:rPr>
          <w:sz w:val="16"/>
        </w:rPr>
        <w:t xml:space="preserve"> </w:t>
      </w:r>
      <w:r w:rsidRPr="002C7E10">
        <w:rPr>
          <w:sz w:val="16"/>
        </w:rPr>
        <w:t>of U.S. strategy toward Asia and the Pacific. The</w:t>
      </w:r>
      <w:r w:rsidR="002C7E10" w:rsidRPr="002C7E10">
        <w:rPr>
          <w:sz w:val="12"/>
        </w:rPr>
        <w:t>¶</w:t>
      </w:r>
      <w:r w:rsidR="00F45088" w:rsidRPr="002C7E10">
        <w:rPr>
          <w:sz w:val="16"/>
        </w:rPr>
        <w:t xml:space="preserve"> </w:t>
      </w:r>
      <w:r w:rsidRPr="002C7E10">
        <w:rPr>
          <w:sz w:val="16"/>
        </w:rPr>
        <w:t>approach, first formulated at the start of the Obama</w:t>
      </w:r>
      <w:r w:rsidR="002C7E10" w:rsidRPr="002C7E10">
        <w:rPr>
          <w:sz w:val="12"/>
        </w:rPr>
        <w:t>¶</w:t>
      </w:r>
      <w:r w:rsidR="00F45088" w:rsidRPr="002C7E10">
        <w:rPr>
          <w:sz w:val="16"/>
        </w:rPr>
        <w:t xml:space="preserve"> </w:t>
      </w:r>
      <w:r w:rsidRPr="002C7E10">
        <w:rPr>
          <w:sz w:val="16"/>
        </w:rPr>
        <w:t>presidency, reflected the pronounced shift eastward</w:t>
      </w:r>
      <w:r w:rsidR="002C7E10" w:rsidRPr="002C7E10">
        <w:rPr>
          <w:sz w:val="12"/>
        </w:rPr>
        <w:t>¶</w:t>
      </w:r>
      <w:r w:rsidR="00F45088" w:rsidRPr="002C7E10">
        <w:rPr>
          <w:sz w:val="16"/>
        </w:rPr>
        <w:t xml:space="preserve"> </w:t>
      </w:r>
      <w:r w:rsidRPr="002C7E10">
        <w:rPr>
          <w:sz w:val="16"/>
        </w:rPr>
        <w:t>of the global economic center of gravity toward Asia,</w:t>
      </w:r>
      <w:r w:rsidR="002C7E10" w:rsidRPr="002C7E10">
        <w:rPr>
          <w:sz w:val="12"/>
        </w:rPr>
        <w:t>¶</w:t>
      </w:r>
      <w:r w:rsidR="00F45088" w:rsidRPr="002C7E10">
        <w:rPr>
          <w:sz w:val="16"/>
        </w:rPr>
        <w:t xml:space="preserve"> </w:t>
      </w:r>
      <w:r w:rsidRPr="002C7E10">
        <w:rPr>
          <w:sz w:val="16"/>
        </w:rPr>
        <w:t xml:space="preserve">and in particular, toward China and India. </w:t>
      </w:r>
      <w:r w:rsidRPr="00B73EE7">
        <w:rPr>
          <w:rStyle w:val="StyleBoldUnderline"/>
        </w:rPr>
        <w:t>China’s</w:t>
      </w:r>
      <w:r w:rsidR="002C7E10" w:rsidRPr="002C7E10">
        <w:rPr>
          <w:sz w:val="12"/>
        </w:rPr>
        <w:t>¶</w:t>
      </w:r>
      <w:r w:rsidR="00F45088" w:rsidRPr="002C7E10">
        <w:rPr>
          <w:sz w:val="16"/>
        </w:rPr>
        <w:t xml:space="preserve"> </w:t>
      </w:r>
      <w:r w:rsidRPr="00B73EE7">
        <w:rPr>
          <w:rStyle w:val="StyleBoldUnderline"/>
        </w:rPr>
        <w:t>rapid</w:t>
      </w:r>
      <w:r w:rsidRPr="002C7E10">
        <w:rPr>
          <w:sz w:val="16"/>
        </w:rPr>
        <w:t xml:space="preserve"> </w:t>
      </w:r>
      <w:r w:rsidRPr="00B73EE7">
        <w:rPr>
          <w:rStyle w:val="StyleBoldUnderline"/>
        </w:rPr>
        <w:t>political, economic, and military emergence</w:t>
      </w:r>
      <w:r w:rsidR="002C7E10" w:rsidRPr="002C7E10">
        <w:rPr>
          <w:rStyle w:val="StyleBoldUnderline"/>
          <w:sz w:val="12"/>
          <w:u w:val="none"/>
        </w:rPr>
        <w:t>¶</w:t>
      </w:r>
      <w:r w:rsidR="00F45088" w:rsidRPr="00B73EE7">
        <w:rPr>
          <w:rStyle w:val="StyleBoldUnderline"/>
        </w:rPr>
        <w:t xml:space="preserve"> </w:t>
      </w:r>
      <w:r w:rsidRPr="00B73EE7">
        <w:rPr>
          <w:rStyle w:val="StyleBoldUnderline"/>
        </w:rPr>
        <w:t>has made many Asian countries uneasy about a longterm</w:t>
      </w:r>
      <w:r w:rsidR="002C7E10" w:rsidRPr="002C7E10">
        <w:rPr>
          <w:rStyle w:val="StyleBoldUnderline"/>
          <w:sz w:val="12"/>
          <w:u w:val="none"/>
        </w:rPr>
        <w:t>¶</w:t>
      </w:r>
      <w:r w:rsidR="00F45088" w:rsidRPr="00B73EE7">
        <w:rPr>
          <w:rStyle w:val="StyleBoldUnderline"/>
        </w:rPr>
        <w:t xml:space="preserve"> </w:t>
      </w:r>
      <w:r w:rsidRPr="00B73EE7">
        <w:rPr>
          <w:rStyle w:val="StyleBoldUnderline"/>
        </w:rPr>
        <w:t>shift in the balance of power</w:t>
      </w:r>
      <w:r w:rsidRPr="002C7E10">
        <w:rPr>
          <w:sz w:val="16"/>
        </w:rPr>
        <w:t xml:space="preserve"> across a region</w:t>
      </w:r>
      <w:r w:rsidR="002C7E10" w:rsidRPr="002C7E10">
        <w:rPr>
          <w:sz w:val="12"/>
        </w:rPr>
        <w:t>¶</w:t>
      </w:r>
      <w:r w:rsidR="00F45088" w:rsidRPr="002C7E10">
        <w:rPr>
          <w:sz w:val="16"/>
        </w:rPr>
        <w:t xml:space="preserve"> </w:t>
      </w:r>
      <w:r w:rsidRPr="002C7E10">
        <w:rPr>
          <w:sz w:val="16"/>
        </w:rPr>
        <w:t>where the United States has served as the primary</w:t>
      </w:r>
      <w:r w:rsidR="002C7E10" w:rsidRPr="002C7E10">
        <w:rPr>
          <w:sz w:val="12"/>
        </w:rPr>
        <w:t>¶</w:t>
      </w:r>
      <w:r w:rsidR="00F45088" w:rsidRPr="002C7E10">
        <w:rPr>
          <w:sz w:val="16"/>
        </w:rPr>
        <w:t xml:space="preserve"> </w:t>
      </w:r>
      <w:r w:rsidRPr="002C7E10">
        <w:rPr>
          <w:sz w:val="16"/>
        </w:rPr>
        <w:t>security guarantor for nearly seven decades. Strategic</w:t>
      </w:r>
      <w:r w:rsidR="002C7E10" w:rsidRPr="002C7E10">
        <w:rPr>
          <w:sz w:val="12"/>
        </w:rPr>
        <w:t>¶</w:t>
      </w:r>
      <w:r w:rsidR="00F45088" w:rsidRPr="002C7E10">
        <w:rPr>
          <w:sz w:val="16"/>
        </w:rPr>
        <w:t xml:space="preserve"> </w:t>
      </w:r>
      <w:r w:rsidRPr="002C7E10">
        <w:rPr>
          <w:sz w:val="16"/>
        </w:rPr>
        <w:t>recalculation followed, with preponderant emphasis</w:t>
      </w:r>
      <w:r w:rsidR="002C7E10" w:rsidRPr="002C7E10">
        <w:rPr>
          <w:sz w:val="12"/>
        </w:rPr>
        <w:t>¶</w:t>
      </w:r>
      <w:r w:rsidR="00F45088" w:rsidRPr="002C7E10">
        <w:rPr>
          <w:sz w:val="16"/>
        </w:rPr>
        <w:t xml:space="preserve"> </w:t>
      </w:r>
      <w:r w:rsidRPr="002C7E10">
        <w:rPr>
          <w:sz w:val="16"/>
        </w:rPr>
        <w:t xml:space="preserve">on the rise of Chinese power. </w:t>
      </w:r>
      <w:r w:rsidRPr="00B73EE7">
        <w:rPr>
          <w:rStyle w:val="StyleBoldUnderline"/>
        </w:rPr>
        <w:t>The administration had</w:t>
      </w:r>
      <w:r w:rsidR="002C7E10" w:rsidRPr="002C7E10">
        <w:rPr>
          <w:rStyle w:val="StyleBoldUnderline"/>
          <w:sz w:val="12"/>
          <w:u w:val="none"/>
        </w:rPr>
        <w:t>¶</w:t>
      </w:r>
      <w:r w:rsidR="00F45088" w:rsidRPr="00B73EE7">
        <w:rPr>
          <w:rStyle w:val="StyleBoldUnderline"/>
        </w:rPr>
        <w:t xml:space="preserve"> </w:t>
      </w:r>
      <w:r w:rsidRPr="00B73EE7">
        <w:rPr>
          <w:rStyle w:val="StyleBoldUnderline"/>
        </w:rPr>
        <w:t>concluded that the United States was underinvested</w:t>
      </w:r>
      <w:r w:rsidR="002C7E10" w:rsidRPr="002C7E10">
        <w:rPr>
          <w:rStyle w:val="StyleBoldUnderline"/>
          <w:sz w:val="12"/>
          <w:u w:val="none"/>
        </w:rPr>
        <w:t>¶</w:t>
      </w:r>
      <w:r w:rsidR="00F45088" w:rsidRPr="00B73EE7">
        <w:rPr>
          <w:rStyle w:val="StyleBoldUnderline"/>
        </w:rPr>
        <w:t xml:space="preserve"> </w:t>
      </w:r>
      <w:r w:rsidRPr="00B73EE7">
        <w:rPr>
          <w:rStyle w:val="StyleBoldUnderline"/>
        </w:rPr>
        <w:t>in Asia</w:t>
      </w:r>
      <w:r w:rsidRPr="002C7E10">
        <w:rPr>
          <w:sz w:val="16"/>
        </w:rPr>
        <w:t xml:space="preserve"> and the Pacific </w:t>
      </w:r>
      <w:r w:rsidRPr="00B73EE7">
        <w:rPr>
          <w:rStyle w:val="StyleBoldUnderline"/>
        </w:rPr>
        <w:t>and needed to refocus time,</w:t>
      </w:r>
      <w:r w:rsidR="002C7E10" w:rsidRPr="002C7E10">
        <w:rPr>
          <w:rStyle w:val="StyleBoldUnderline"/>
          <w:sz w:val="12"/>
          <w:u w:val="none"/>
        </w:rPr>
        <w:t>¶</w:t>
      </w:r>
      <w:r w:rsidR="00F45088" w:rsidRPr="00B73EE7">
        <w:rPr>
          <w:rStyle w:val="StyleBoldUnderline"/>
        </w:rPr>
        <w:t xml:space="preserve"> </w:t>
      </w:r>
      <w:r w:rsidRPr="00B73EE7">
        <w:rPr>
          <w:rStyle w:val="StyleBoldUnderline"/>
        </w:rPr>
        <w:t>effort and resources toward this emerging center of</w:t>
      </w:r>
      <w:r w:rsidR="002C7E10" w:rsidRPr="002C7E10">
        <w:rPr>
          <w:rStyle w:val="StyleBoldUnderline"/>
          <w:sz w:val="12"/>
          <w:u w:val="none"/>
        </w:rPr>
        <w:t>¶</w:t>
      </w:r>
      <w:r w:rsidR="00F45088" w:rsidRPr="00B73EE7">
        <w:rPr>
          <w:rStyle w:val="StyleBoldUnderline"/>
        </w:rPr>
        <w:t xml:space="preserve"> </w:t>
      </w:r>
      <w:r w:rsidRPr="00B73EE7">
        <w:rPr>
          <w:rStyle w:val="StyleBoldUnderline"/>
        </w:rPr>
        <w:t>world affairs</w:t>
      </w:r>
      <w:r w:rsidRPr="002C7E10">
        <w:rPr>
          <w:sz w:val="16"/>
        </w:rPr>
        <w:t>. This included appreciably heightened</w:t>
      </w:r>
      <w:r w:rsidR="002C7E10" w:rsidRPr="002C7E10">
        <w:rPr>
          <w:sz w:val="12"/>
        </w:rPr>
        <w:t>¶</w:t>
      </w:r>
      <w:r w:rsidR="00F45088" w:rsidRPr="002C7E10">
        <w:rPr>
          <w:sz w:val="16"/>
        </w:rPr>
        <w:t xml:space="preserve"> </w:t>
      </w:r>
      <w:r w:rsidRPr="002C7E10">
        <w:rPr>
          <w:sz w:val="16"/>
        </w:rPr>
        <w:t>U.S. engagement in multilateral diplomacy and</w:t>
      </w:r>
      <w:r w:rsidR="002C7E10" w:rsidRPr="002C7E10">
        <w:rPr>
          <w:sz w:val="12"/>
        </w:rPr>
        <w:t>¶</w:t>
      </w:r>
      <w:r w:rsidR="00F45088" w:rsidRPr="002C7E10">
        <w:rPr>
          <w:sz w:val="16"/>
        </w:rPr>
        <w:t xml:space="preserve"> </w:t>
      </w:r>
      <w:r w:rsidRPr="002C7E10">
        <w:rPr>
          <w:sz w:val="16"/>
        </w:rPr>
        <w:t>security in Southeast Asia, where U.S. involvement</w:t>
      </w:r>
      <w:r w:rsidR="002C7E10" w:rsidRPr="002C7E10">
        <w:rPr>
          <w:sz w:val="12"/>
        </w:rPr>
        <w:t>¶</w:t>
      </w:r>
      <w:r w:rsidR="00F45088" w:rsidRPr="002C7E10">
        <w:rPr>
          <w:sz w:val="16"/>
        </w:rPr>
        <w:t xml:space="preserve"> </w:t>
      </w:r>
      <w:r w:rsidRPr="002C7E10">
        <w:rPr>
          <w:sz w:val="16"/>
        </w:rPr>
        <w:t>(compared to American power and policy in</w:t>
      </w:r>
      <w:r w:rsidR="002C7E10" w:rsidRPr="002C7E10">
        <w:rPr>
          <w:sz w:val="12"/>
        </w:rPr>
        <w:t>¶</w:t>
      </w:r>
      <w:r w:rsidR="00F45088" w:rsidRPr="002C7E10">
        <w:rPr>
          <w:sz w:val="16"/>
        </w:rPr>
        <w:t xml:space="preserve"> </w:t>
      </w:r>
      <w:r w:rsidRPr="002C7E10">
        <w:rPr>
          <w:sz w:val="16"/>
        </w:rPr>
        <w:t>Northeast Asia) had long been far more modest.</w:t>
      </w:r>
      <w:r w:rsidR="002C7E10" w:rsidRPr="002C7E10">
        <w:rPr>
          <w:sz w:val="12"/>
        </w:rPr>
        <w:t>¶</w:t>
      </w:r>
      <w:r w:rsidR="00F45088" w:rsidRPr="002C7E10">
        <w:rPr>
          <w:sz w:val="16"/>
        </w:rPr>
        <w:t xml:space="preserve"> </w:t>
      </w:r>
      <w:r w:rsidRPr="002C7E10">
        <w:rPr>
          <w:sz w:val="16"/>
        </w:rPr>
        <w:t>More than five years later, the basic assumptions that</w:t>
      </w:r>
      <w:r w:rsidR="002C7E10" w:rsidRPr="002C7E10">
        <w:rPr>
          <w:sz w:val="12"/>
        </w:rPr>
        <w:t>¶</w:t>
      </w:r>
      <w:r w:rsidR="00F45088" w:rsidRPr="002C7E10">
        <w:rPr>
          <w:sz w:val="16"/>
        </w:rPr>
        <w:t xml:space="preserve"> </w:t>
      </w:r>
      <w:r w:rsidRPr="002C7E10">
        <w:rPr>
          <w:sz w:val="16"/>
        </w:rPr>
        <w:t>led to the rebalance remain largely undiminished.</w:t>
      </w:r>
      <w:r w:rsidR="002C7E10" w:rsidRPr="002C7E10">
        <w:rPr>
          <w:sz w:val="12"/>
        </w:rPr>
        <w:t>¶</w:t>
      </w:r>
      <w:r w:rsidR="00F45088" w:rsidRPr="002C7E10">
        <w:rPr>
          <w:sz w:val="16"/>
        </w:rPr>
        <w:t xml:space="preserve"> </w:t>
      </w:r>
      <w:r w:rsidRPr="002C7E10">
        <w:rPr>
          <w:sz w:val="16"/>
        </w:rPr>
        <w:t>U.S.-Chinese relations, by many accounts, will be</w:t>
      </w:r>
      <w:r w:rsidR="002C7E10" w:rsidRPr="002C7E10">
        <w:rPr>
          <w:sz w:val="12"/>
        </w:rPr>
        <w:t>¶</w:t>
      </w:r>
      <w:r w:rsidR="00F45088" w:rsidRPr="002C7E10">
        <w:rPr>
          <w:sz w:val="16"/>
        </w:rPr>
        <w:t xml:space="preserve"> </w:t>
      </w:r>
      <w:r w:rsidRPr="002C7E10">
        <w:rPr>
          <w:sz w:val="16"/>
        </w:rPr>
        <w:t>the single most important factor in shaping the long</w:t>
      </w:r>
      <w:r w:rsidR="002C7E10" w:rsidRPr="002C7E10">
        <w:rPr>
          <w:sz w:val="12"/>
        </w:rPr>
        <w:t>¶</w:t>
      </w:r>
      <w:r w:rsidR="00F45088" w:rsidRPr="002C7E10">
        <w:rPr>
          <w:sz w:val="16"/>
        </w:rPr>
        <w:t xml:space="preserve"> </w:t>
      </w:r>
      <w:r w:rsidRPr="002C7E10">
        <w:rPr>
          <w:sz w:val="16"/>
        </w:rPr>
        <w:t>term course of world affairs. Not only are countries</w:t>
      </w:r>
      <w:r w:rsidR="002C7E10" w:rsidRPr="002C7E10">
        <w:rPr>
          <w:sz w:val="12"/>
        </w:rPr>
        <w:t>¶</w:t>
      </w:r>
      <w:r w:rsidR="00F45088" w:rsidRPr="002C7E10">
        <w:rPr>
          <w:sz w:val="16"/>
        </w:rPr>
        <w:t xml:space="preserve"> </w:t>
      </w:r>
      <w:r w:rsidRPr="002C7E10">
        <w:rPr>
          <w:sz w:val="16"/>
        </w:rPr>
        <w:t>in Northeast and Southeast Asia calibrating their</w:t>
      </w:r>
      <w:r w:rsidR="002C7E10" w:rsidRPr="002C7E10">
        <w:rPr>
          <w:sz w:val="12"/>
        </w:rPr>
        <w:t>¶</w:t>
      </w:r>
      <w:r w:rsidR="00F45088" w:rsidRPr="002C7E10">
        <w:rPr>
          <w:sz w:val="16"/>
        </w:rPr>
        <w:t xml:space="preserve"> </w:t>
      </w:r>
      <w:r w:rsidRPr="002C7E10">
        <w:rPr>
          <w:sz w:val="16"/>
        </w:rPr>
        <w:t>policies accordingly, but so too are countries farther</w:t>
      </w:r>
      <w:r w:rsidR="002C7E10" w:rsidRPr="002C7E10">
        <w:rPr>
          <w:sz w:val="12"/>
        </w:rPr>
        <w:t>¶</w:t>
      </w:r>
      <w:r w:rsidR="00F45088" w:rsidRPr="002C7E10">
        <w:rPr>
          <w:sz w:val="16"/>
        </w:rPr>
        <w:t xml:space="preserve"> </w:t>
      </w:r>
      <w:r w:rsidRPr="002C7E10">
        <w:rPr>
          <w:sz w:val="16"/>
        </w:rPr>
        <w:t xml:space="preserve">afield. </w:t>
      </w:r>
      <w:r w:rsidRPr="008D07C5">
        <w:rPr>
          <w:rStyle w:val="StyleBoldUnderline"/>
          <w:highlight w:val="cyan"/>
        </w:rPr>
        <w:t>Other regions of the world are affected</w:t>
      </w:r>
      <w:r w:rsidRPr="00B73EE7">
        <w:rPr>
          <w:rStyle w:val="StyleBoldUnderline"/>
        </w:rPr>
        <w:t>,</w:t>
      </w:r>
      <w:r w:rsidR="002C7E10" w:rsidRPr="002C7E10">
        <w:rPr>
          <w:rStyle w:val="StyleBoldUnderline"/>
          <w:sz w:val="12"/>
          <w:u w:val="none"/>
        </w:rPr>
        <w:t>¶</w:t>
      </w:r>
      <w:r w:rsidR="00F45088" w:rsidRPr="00B73EE7">
        <w:rPr>
          <w:rStyle w:val="StyleBoldUnderline"/>
        </w:rPr>
        <w:t xml:space="preserve"> </w:t>
      </w:r>
      <w:r w:rsidRPr="00B73EE7">
        <w:rPr>
          <w:rStyle w:val="StyleBoldUnderline"/>
        </w:rPr>
        <w:t xml:space="preserve">moreover, not </w:t>
      </w:r>
      <w:r w:rsidRPr="008D07C5">
        <w:rPr>
          <w:rStyle w:val="StyleBoldUnderline"/>
        </w:rPr>
        <w:t>only by the rise of China</w:t>
      </w:r>
      <w:r w:rsidRPr="00B73EE7">
        <w:rPr>
          <w:rStyle w:val="StyleBoldUnderline"/>
        </w:rPr>
        <w:t xml:space="preserve"> but </w:t>
      </w:r>
      <w:r w:rsidRPr="008D07C5">
        <w:rPr>
          <w:rStyle w:val="StyleBoldUnderline"/>
          <w:highlight w:val="cyan"/>
        </w:rPr>
        <w:t>by</w:t>
      </w:r>
      <w:r w:rsidR="002C7E10" w:rsidRPr="008D07C5">
        <w:rPr>
          <w:rStyle w:val="StyleBoldUnderline"/>
          <w:sz w:val="12"/>
          <w:highlight w:val="cyan"/>
          <w:u w:val="none"/>
        </w:rPr>
        <w:t>¶</w:t>
      </w:r>
      <w:r w:rsidR="00F45088" w:rsidRPr="008D07C5">
        <w:rPr>
          <w:rStyle w:val="StyleBoldUnderline"/>
          <w:highlight w:val="cyan"/>
        </w:rPr>
        <w:t xml:space="preserve"> </w:t>
      </w:r>
      <w:r w:rsidRPr="008D07C5">
        <w:rPr>
          <w:rStyle w:val="StyleBoldUnderline"/>
          <w:highlight w:val="cyan"/>
        </w:rPr>
        <w:t>shifts</w:t>
      </w:r>
      <w:r w:rsidRPr="00B73EE7">
        <w:rPr>
          <w:rStyle w:val="StyleBoldUnderline"/>
        </w:rPr>
        <w:t>—real and perceived—</w:t>
      </w:r>
      <w:r w:rsidRPr="008D07C5">
        <w:rPr>
          <w:rStyle w:val="StyleBoldUnderline"/>
          <w:highlight w:val="cyan"/>
        </w:rPr>
        <w:t>in U.S. policy; none</w:t>
      </w:r>
      <w:r w:rsidR="002C7E10" w:rsidRPr="008D07C5">
        <w:rPr>
          <w:rStyle w:val="StyleBoldUnderline"/>
          <w:sz w:val="12"/>
          <w:highlight w:val="cyan"/>
          <w:u w:val="none"/>
        </w:rPr>
        <w:t>¶</w:t>
      </w:r>
      <w:r w:rsidR="00F45088" w:rsidRPr="008D07C5">
        <w:rPr>
          <w:rStyle w:val="StyleBoldUnderline"/>
          <w:highlight w:val="cyan"/>
        </w:rPr>
        <w:t xml:space="preserve"> </w:t>
      </w:r>
      <w:r w:rsidRPr="008D07C5">
        <w:rPr>
          <w:rStyle w:val="StyleBoldUnderline"/>
          <w:highlight w:val="cyan"/>
        </w:rPr>
        <w:t>more so than the Middle East, and Israel within</w:t>
      </w:r>
      <w:r w:rsidRPr="00B73EE7">
        <w:rPr>
          <w:rStyle w:val="StyleBoldUnderline"/>
        </w:rPr>
        <w:t xml:space="preserve"> it</w:t>
      </w:r>
      <w:r w:rsidRPr="00B73EE7">
        <w:rPr>
          <w:rStyle w:val="Emphasis"/>
        </w:rPr>
        <w:t>.</w:t>
      </w:r>
      <w:r w:rsidR="002C7E10" w:rsidRPr="002C7E10">
        <w:rPr>
          <w:rStyle w:val="Emphasis"/>
          <w:b w:val="0"/>
          <w:sz w:val="12"/>
          <w:u w:val="none"/>
        </w:rPr>
        <w:t>¶</w:t>
      </w:r>
      <w:r w:rsidR="00F45088" w:rsidRPr="00B73EE7">
        <w:rPr>
          <w:rStyle w:val="Emphasis"/>
        </w:rPr>
        <w:t xml:space="preserve"> </w:t>
      </w:r>
      <w:r w:rsidRPr="008D07C5">
        <w:rPr>
          <w:rStyle w:val="Emphasis"/>
          <w:highlight w:val="cyan"/>
        </w:rPr>
        <w:t xml:space="preserve">If the United States is under-invested in Asia </w:t>
      </w:r>
      <w:r w:rsidRPr="008D07C5">
        <w:rPr>
          <w:rStyle w:val="Emphasis"/>
        </w:rPr>
        <w:t>a</w:t>
      </w:r>
      <w:r w:rsidRPr="008D07C5">
        <w:rPr>
          <w:rStyle w:val="Emphasis"/>
          <w:highlight w:val="cyan"/>
        </w:rPr>
        <w:t>nd</w:t>
      </w:r>
      <w:r w:rsidR="002C7E10" w:rsidRPr="008D07C5">
        <w:rPr>
          <w:rStyle w:val="Emphasis"/>
          <w:b w:val="0"/>
          <w:sz w:val="12"/>
          <w:highlight w:val="cyan"/>
          <w:u w:val="none"/>
        </w:rPr>
        <w:t>¶</w:t>
      </w:r>
      <w:r w:rsidR="00F45088" w:rsidRPr="008D07C5">
        <w:rPr>
          <w:rStyle w:val="Emphasis"/>
          <w:highlight w:val="cyan"/>
        </w:rPr>
        <w:t xml:space="preserve"> </w:t>
      </w:r>
      <w:r w:rsidRPr="008D07C5">
        <w:rPr>
          <w:rStyle w:val="Emphasis"/>
          <w:highlight w:val="cyan"/>
        </w:rPr>
        <w:t>the Pacific, many assume</w:t>
      </w:r>
      <w:r w:rsidRPr="00B73EE7">
        <w:rPr>
          <w:rStyle w:val="Emphasis"/>
        </w:rPr>
        <w:t>, it must mean it is overinvested</w:t>
      </w:r>
      <w:r w:rsidR="002C7E10" w:rsidRPr="002C7E10">
        <w:rPr>
          <w:rStyle w:val="Emphasis"/>
          <w:b w:val="0"/>
          <w:sz w:val="12"/>
          <w:u w:val="none"/>
        </w:rPr>
        <w:t>¶</w:t>
      </w:r>
      <w:r w:rsidR="00F45088" w:rsidRPr="00B73EE7">
        <w:rPr>
          <w:rStyle w:val="Emphasis"/>
        </w:rPr>
        <w:t xml:space="preserve"> </w:t>
      </w:r>
      <w:r w:rsidRPr="00B73EE7">
        <w:rPr>
          <w:rStyle w:val="Emphasis"/>
        </w:rPr>
        <w:t>elsewhere</w:t>
      </w:r>
      <w:r w:rsidRPr="002C7E10">
        <w:rPr>
          <w:sz w:val="16"/>
        </w:rPr>
        <w:t xml:space="preserve">. Indeed, </w:t>
      </w:r>
      <w:r w:rsidRPr="008D07C5">
        <w:rPr>
          <w:rStyle w:val="StyleBoldUnderline"/>
          <w:highlight w:val="cyan"/>
        </w:rPr>
        <w:t>the pull of Asia coincides</w:t>
      </w:r>
      <w:r w:rsidR="002C7E10" w:rsidRPr="008D07C5">
        <w:rPr>
          <w:rStyle w:val="StyleBoldUnderline"/>
          <w:sz w:val="12"/>
          <w:highlight w:val="cyan"/>
          <w:u w:val="none"/>
        </w:rPr>
        <w:t>¶</w:t>
      </w:r>
      <w:r w:rsidR="00F45088" w:rsidRPr="008D07C5">
        <w:rPr>
          <w:rStyle w:val="StyleBoldUnderline"/>
          <w:highlight w:val="cyan"/>
        </w:rPr>
        <w:t xml:space="preserve"> </w:t>
      </w:r>
      <w:r w:rsidRPr="008D07C5">
        <w:rPr>
          <w:rStyle w:val="StyleBoldUnderline"/>
          <w:highlight w:val="cyan"/>
        </w:rPr>
        <w:t>with American weariness in the Middle Eas</w:t>
      </w:r>
      <w:r w:rsidRPr="00B73EE7">
        <w:rPr>
          <w:rStyle w:val="StyleBoldUnderline"/>
        </w:rPr>
        <w:t>t. Riddled</w:t>
      </w:r>
      <w:r w:rsidR="002C7E10" w:rsidRPr="002C7E10">
        <w:rPr>
          <w:rStyle w:val="StyleBoldUnderline"/>
          <w:sz w:val="12"/>
          <w:u w:val="none"/>
        </w:rPr>
        <w:t>¶</w:t>
      </w:r>
      <w:r w:rsidR="00F45088" w:rsidRPr="00B73EE7">
        <w:rPr>
          <w:rStyle w:val="StyleBoldUnderline"/>
        </w:rPr>
        <w:t xml:space="preserve"> </w:t>
      </w:r>
      <w:r w:rsidRPr="00B73EE7">
        <w:rPr>
          <w:rStyle w:val="StyleBoldUnderline"/>
        </w:rPr>
        <w:t>with political disorder, horrific civil conflict and deep</w:t>
      </w:r>
      <w:r w:rsidR="002C7E10" w:rsidRPr="002C7E10">
        <w:rPr>
          <w:rStyle w:val="StyleBoldUnderline"/>
          <w:sz w:val="12"/>
          <w:u w:val="none"/>
        </w:rPr>
        <w:t>¶</w:t>
      </w:r>
      <w:r w:rsidR="00F45088" w:rsidRPr="00B73EE7">
        <w:rPr>
          <w:rStyle w:val="StyleBoldUnderline"/>
        </w:rPr>
        <w:t xml:space="preserve"> </w:t>
      </w:r>
      <w:r w:rsidRPr="00B73EE7">
        <w:rPr>
          <w:rStyle w:val="StyleBoldUnderline"/>
        </w:rPr>
        <w:t xml:space="preserve">economic challenges, </w:t>
      </w:r>
      <w:r w:rsidRPr="008D07C5">
        <w:rPr>
          <w:rStyle w:val="StyleBoldUnderline"/>
          <w:highlight w:val="cyan"/>
        </w:rPr>
        <w:t>the Middle East appears to be a</w:t>
      </w:r>
      <w:r w:rsidR="002C7E10" w:rsidRPr="008D07C5">
        <w:rPr>
          <w:rStyle w:val="StyleBoldUnderline"/>
          <w:sz w:val="12"/>
          <w:highlight w:val="cyan"/>
          <w:u w:val="none"/>
        </w:rPr>
        <w:t>¶</w:t>
      </w:r>
      <w:r w:rsidR="00F45088" w:rsidRPr="008D07C5">
        <w:rPr>
          <w:rStyle w:val="StyleBoldUnderline"/>
          <w:highlight w:val="cyan"/>
        </w:rPr>
        <w:t xml:space="preserve"> </w:t>
      </w:r>
      <w:r w:rsidRPr="008D07C5">
        <w:rPr>
          <w:rStyle w:val="StyleBoldUnderline"/>
          <w:highlight w:val="cyan"/>
        </w:rPr>
        <w:t>poor investment of time, effort and political capital</w:t>
      </w:r>
      <w:r w:rsidRPr="002C7E10">
        <w:rPr>
          <w:sz w:val="16"/>
        </w:rPr>
        <w:t>.</w:t>
      </w:r>
      <w:r w:rsidR="002C7E10" w:rsidRPr="002C7E10">
        <w:rPr>
          <w:sz w:val="12"/>
        </w:rPr>
        <w:t>¶</w:t>
      </w:r>
      <w:r w:rsidR="00F45088" w:rsidRPr="002C7E10">
        <w:rPr>
          <w:sz w:val="16"/>
        </w:rPr>
        <w:t xml:space="preserve"> </w:t>
      </w:r>
      <w:r w:rsidRPr="002C7E10">
        <w:rPr>
          <w:sz w:val="16"/>
        </w:rPr>
        <w:t>After a decade of wars in Muslim-majority countries</w:t>
      </w:r>
      <w:r w:rsidR="002C7E10" w:rsidRPr="002C7E10">
        <w:rPr>
          <w:sz w:val="12"/>
        </w:rPr>
        <w:t>¶</w:t>
      </w:r>
      <w:r w:rsidR="00F45088" w:rsidRPr="002C7E10">
        <w:rPr>
          <w:sz w:val="16"/>
        </w:rPr>
        <w:t xml:space="preserve"> </w:t>
      </w:r>
      <w:r w:rsidRPr="002C7E10">
        <w:rPr>
          <w:sz w:val="16"/>
        </w:rPr>
        <w:t>and despite continued threats to U.S. interests, the</w:t>
      </w:r>
      <w:r w:rsidR="002C7E10" w:rsidRPr="002C7E10">
        <w:rPr>
          <w:sz w:val="12"/>
        </w:rPr>
        <w:t>¶</w:t>
      </w:r>
      <w:r w:rsidR="00F45088" w:rsidRPr="002C7E10">
        <w:rPr>
          <w:sz w:val="16"/>
        </w:rPr>
        <w:t xml:space="preserve"> </w:t>
      </w:r>
      <w:r w:rsidRPr="002C7E10">
        <w:rPr>
          <w:sz w:val="16"/>
        </w:rPr>
        <w:t>attention of the American public on those conflicts</w:t>
      </w:r>
      <w:r w:rsidR="002C7E10" w:rsidRPr="002C7E10">
        <w:rPr>
          <w:sz w:val="12"/>
        </w:rPr>
        <w:t>¶</w:t>
      </w:r>
      <w:r w:rsidR="00F45088" w:rsidRPr="002C7E10">
        <w:rPr>
          <w:sz w:val="16"/>
        </w:rPr>
        <w:t xml:space="preserve"> </w:t>
      </w:r>
      <w:r w:rsidRPr="002C7E10">
        <w:rPr>
          <w:sz w:val="16"/>
        </w:rPr>
        <w:t>that consumed U.S. attention has diminished</w:t>
      </w:r>
      <w:r w:rsidR="002C7E10" w:rsidRPr="002C7E10">
        <w:rPr>
          <w:sz w:val="12"/>
        </w:rPr>
        <w:t>¶</w:t>
      </w:r>
      <w:r w:rsidR="00F45088" w:rsidRPr="002C7E10">
        <w:rPr>
          <w:sz w:val="16"/>
        </w:rPr>
        <w:t xml:space="preserve"> </w:t>
      </w:r>
      <w:r w:rsidRPr="002C7E10">
        <w:rPr>
          <w:sz w:val="16"/>
        </w:rPr>
        <w:t>appreciably, reducing the incentives of leaders to</w:t>
      </w:r>
      <w:r w:rsidR="002C7E10" w:rsidRPr="002C7E10">
        <w:rPr>
          <w:sz w:val="12"/>
        </w:rPr>
        <w:t>¶</w:t>
      </w:r>
      <w:r w:rsidR="00F45088" w:rsidRPr="002C7E10">
        <w:rPr>
          <w:sz w:val="16"/>
        </w:rPr>
        <w:t xml:space="preserve"> </w:t>
      </w:r>
      <w:r w:rsidRPr="002C7E10">
        <w:rPr>
          <w:sz w:val="16"/>
        </w:rPr>
        <w:t>focus their efforts on this deeply troubled region.</w:t>
      </w:r>
      <w:r w:rsidR="002C7E10" w:rsidRPr="002C7E10">
        <w:rPr>
          <w:sz w:val="12"/>
        </w:rPr>
        <w:t>¶</w:t>
      </w:r>
      <w:r w:rsidR="00F45088" w:rsidRPr="002C7E10">
        <w:rPr>
          <w:sz w:val="16"/>
        </w:rPr>
        <w:t xml:space="preserve"> </w:t>
      </w:r>
      <w:r w:rsidRPr="002C7E10">
        <w:rPr>
          <w:sz w:val="16"/>
        </w:rPr>
        <w:t>At the same time, the shale oil revolution in oil</w:t>
      </w:r>
      <w:r w:rsidR="002C7E10" w:rsidRPr="002C7E10">
        <w:rPr>
          <w:sz w:val="12"/>
        </w:rPr>
        <w:t>¶</w:t>
      </w:r>
      <w:r w:rsidR="00F45088" w:rsidRPr="002C7E10">
        <w:rPr>
          <w:sz w:val="16"/>
        </w:rPr>
        <w:t xml:space="preserve"> </w:t>
      </w:r>
      <w:r w:rsidRPr="002C7E10">
        <w:rPr>
          <w:sz w:val="16"/>
        </w:rPr>
        <w:t>and gas production has altered one of the principal</w:t>
      </w:r>
      <w:r w:rsidR="002C7E10" w:rsidRPr="002C7E10">
        <w:rPr>
          <w:sz w:val="12"/>
        </w:rPr>
        <w:t>¶</w:t>
      </w:r>
      <w:r w:rsidR="00F45088" w:rsidRPr="002C7E10">
        <w:rPr>
          <w:sz w:val="16"/>
        </w:rPr>
        <w:t xml:space="preserve"> </w:t>
      </w:r>
      <w:r w:rsidRPr="002C7E10">
        <w:rPr>
          <w:sz w:val="16"/>
        </w:rPr>
        <w:t>pillars of U.S. interest in the Middle East. The United</w:t>
      </w:r>
      <w:r w:rsidR="002C7E10" w:rsidRPr="002C7E10">
        <w:rPr>
          <w:sz w:val="12"/>
        </w:rPr>
        <w:t>¶</w:t>
      </w:r>
      <w:r w:rsidR="00F45088" w:rsidRPr="002C7E10">
        <w:rPr>
          <w:sz w:val="16"/>
        </w:rPr>
        <w:t xml:space="preserve"> </w:t>
      </w:r>
      <w:r w:rsidRPr="002C7E10">
        <w:rPr>
          <w:sz w:val="16"/>
        </w:rPr>
        <w:t>States is now positioned to be a top world energy</w:t>
      </w:r>
      <w:r w:rsidR="002C7E10" w:rsidRPr="002C7E10">
        <w:rPr>
          <w:sz w:val="12"/>
        </w:rPr>
        <w:t>¶</w:t>
      </w:r>
      <w:r w:rsidR="00F45088" w:rsidRPr="002C7E10">
        <w:rPr>
          <w:sz w:val="16"/>
        </w:rPr>
        <w:t xml:space="preserve"> </w:t>
      </w:r>
      <w:r w:rsidRPr="002C7E10">
        <w:rPr>
          <w:sz w:val="16"/>
        </w:rPr>
        <w:t>producer, thereby redefining the long-standing</w:t>
      </w:r>
      <w:r w:rsidR="002C7E10" w:rsidRPr="002C7E10">
        <w:rPr>
          <w:sz w:val="12"/>
        </w:rPr>
        <w:t>¶</w:t>
      </w:r>
      <w:r w:rsidR="00F45088" w:rsidRPr="002C7E10">
        <w:rPr>
          <w:sz w:val="16"/>
        </w:rPr>
        <w:t xml:space="preserve"> </w:t>
      </w:r>
      <w:r w:rsidRPr="002C7E10">
        <w:rPr>
          <w:sz w:val="16"/>
        </w:rPr>
        <w:t>core U.S. interest in securing the free flow of energy</w:t>
      </w:r>
      <w:r w:rsidR="002C7E10" w:rsidRPr="002C7E10">
        <w:rPr>
          <w:sz w:val="12"/>
        </w:rPr>
        <w:t>¶</w:t>
      </w:r>
      <w:r w:rsidR="00F45088" w:rsidRPr="002C7E10">
        <w:rPr>
          <w:sz w:val="16"/>
        </w:rPr>
        <w:t xml:space="preserve"> </w:t>
      </w:r>
      <w:r w:rsidRPr="002C7E10">
        <w:rPr>
          <w:sz w:val="16"/>
        </w:rPr>
        <w:t>across the Middle East. Some have questioned</w:t>
      </w:r>
      <w:r w:rsidR="002C7E10" w:rsidRPr="002C7E10">
        <w:rPr>
          <w:sz w:val="12"/>
        </w:rPr>
        <w:t>¶</w:t>
      </w:r>
      <w:r w:rsidR="00F45088" w:rsidRPr="002C7E10">
        <w:rPr>
          <w:sz w:val="16"/>
        </w:rPr>
        <w:t xml:space="preserve"> </w:t>
      </w:r>
      <w:r w:rsidRPr="002C7E10">
        <w:rPr>
          <w:sz w:val="16"/>
        </w:rPr>
        <w:t>whether a United States that becomes energy</w:t>
      </w:r>
      <w:r w:rsidR="002C7E10" w:rsidRPr="002C7E10">
        <w:rPr>
          <w:sz w:val="12"/>
        </w:rPr>
        <w:t>¶</w:t>
      </w:r>
      <w:r w:rsidR="00F45088" w:rsidRPr="002C7E10">
        <w:rPr>
          <w:sz w:val="16"/>
        </w:rPr>
        <w:t xml:space="preserve"> </w:t>
      </w:r>
      <w:r w:rsidRPr="002C7E10">
        <w:rPr>
          <w:sz w:val="16"/>
        </w:rPr>
        <w:t>“independent”—a generally ill-defined term—</w:t>
      </w:r>
      <w:r w:rsidR="002C7E10" w:rsidRPr="002C7E10">
        <w:rPr>
          <w:sz w:val="12"/>
        </w:rPr>
        <w:t>¶</w:t>
      </w:r>
      <w:r w:rsidR="00F45088" w:rsidRPr="002C7E10">
        <w:rPr>
          <w:sz w:val="16"/>
        </w:rPr>
        <w:t xml:space="preserve"> </w:t>
      </w:r>
      <w:r w:rsidRPr="002C7E10">
        <w:rPr>
          <w:sz w:val="16"/>
        </w:rPr>
        <w:t>might lose interest in the Middle East altogether.</w:t>
      </w:r>
      <w:r w:rsidR="002C7E10" w:rsidRPr="002C7E10">
        <w:rPr>
          <w:sz w:val="12"/>
        </w:rPr>
        <w:t>¶</w:t>
      </w:r>
      <w:r w:rsidR="00F45088" w:rsidRPr="002C7E10">
        <w:rPr>
          <w:sz w:val="16"/>
        </w:rPr>
        <w:t xml:space="preserve"> </w:t>
      </w:r>
      <w:r w:rsidRPr="002C7E10">
        <w:rPr>
          <w:sz w:val="16"/>
        </w:rPr>
        <w:t xml:space="preserve">Indeed, </w:t>
      </w:r>
      <w:r w:rsidRPr="008D07C5">
        <w:rPr>
          <w:rStyle w:val="StyleBoldUnderline"/>
          <w:highlight w:val="cyan"/>
        </w:rPr>
        <w:t>there is a widespread view in Israel</w:t>
      </w:r>
      <w:r w:rsidRPr="00B73EE7">
        <w:rPr>
          <w:rStyle w:val="StyleBoldUnderline"/>
        </w:rPr>
        <w:t xml:space="preserve"> and across</w:t>
      </w:r>
      <w:r w:rsidR="002C7E10" w:rsidRPr="002C7E10">
        <w:rPr>
          <w:rStyle w:val="StyleBoldUnderline"/>
          <w:sz w:val="12"/>
          <w:u w:val="none"/>
        </w:rPr>
        <w:t>¶</w:t>
      </w:r>
      <w:r w:rsidR="00F45088" w:rsidRPr="00B73EE7">
        <w:rPr>
          <w:rStyle w:val="StyleBoldUnderline"/>
        </w:rPr>
        <w:t xml:space="preserve"> </w:t>
      </w:r>
      <w:r w:rsidRPr="00B73EE7">
        <w:rPr>
          <w:rStyle w:val="StyleBoldUnderline"/>
        </w:rPr>
        <w:t xml:space="preserve">the Middle East </w:t>
      </w:r>
      <w:r w:rsidRPr="008D07C5">
        <w:rPr>
          <w:rStyle w:val="StyleBoldUnderline"/>
          <w:highlight w:val="cyan"/>
        </w:rPr>
        <w:t>tha</w:t>
      </w:r>
      <w:r w:rsidRPr="008D07C5">
        <w:rPr>
          <w:sz w:val="16"/>
          <w:highlight w:val="cyan"/>
        </w:rPr>
        <w:t>t</w:t>
      </w:r>
      <w:r w:rsidRPr="002C7E10">
        <w:rPr>
          <w:sz w:val="16"/>
        </w:rPr>
        <w:t xml:space="preserve"> the </w:t>
      </w:r>
      <w:r w:rsidRPr="008D07C5">
        <w:rPr>
          <w:rStyle w:val="StyleBoldUnderline"/>
          <w:highlight w:val="cyan"/>
        </w:rPr>
        <w:t>Obama</w:t>
      </w:r>
      <w:r w:rsidRPr="002C7E10">
        <w:rPr>
          <w:sz w:val="16"/>
        </w:rPr>
        <w:t xml:space="preserve"> administration—</w:t>
      </w:r>
      <w:r w:rsidR="002C7E10" w:rsidRPr="002C7E10">
        <w:rPr>
          <w:sz w:val="12"/>
        </w:rPr>
        <w:t>¶</w:t>
      </w:r>
      <w:r w:rsidR="00F45088" w:rsidRPr="002C7E10">
        <w:rPr>
          <w:sz w:val="16"/>
        </w:rPr>
        <w:t xml:space="preserve"> </w:t>
      </w:r>
      <w:r w:rsidRPr="002C7E10">
        <w:rPr>
          <w:sz w:val="16"/>
        </w:rPr>
        <w:t>even with the start of the campaign against Daesh, as</w:t>
      </w:r>
      <w:r w:rsidR="002C7E10" w:rsidRPr="002C7E10">
        <w:rPr>
          <w:sz w:val="12"/>
        </w:rPr>
        <w:t>¶</w:t>
      </w:r>
      <w:r w:rsidR="00F45088" w:rsidRPr="002C7E10">
        <w:rPr>
          <w:sz w:val="16"/>
        </w:rPr>
        <w:t xml:space="preserve"> </w:t>
      </w:r>
      <w:r w:rsidRPr="002C7E10">
        <w:rPr>
          <w:sz w:val="16"/>
        </w:rPr>
        <w:t>the “Islamic State” or ISIS is known in the region—</w:t>
      </w:r>
      <w:r w:rsidRPr="008D07C5">
        <w:rPr>
          <w:rStyle w:val="StyleBoldUnderline"/>
          <w:highlight w:val="cyan"/>
        </w:rPr>
        <w:t>is</w:t>
      </w:r>
      <w:r w:rsidR="002C7E10" w:rsidRPr="008D07C5">
        <w:rPr>
          <w:rStyle w:val="StyleBoldUnderline"/>
          <w:sz w:val="12"/>
          <w:highlight w:val="cyan"/>
          <w:u w:val="none"/>
        </w:rPr>
        <w:t>¶</w:t>
      </w:r>
      <w:r w:rsidR="00F45088" w:rsidRPr="008D07C5">
        <w:rPr>
          <w:rStyle w:val="StyleBoldUnderline"/>
          <w:highlight w:val="cyan"/>
        </w:rPr>
        <w:t xml:space="preserve"> </w:t>
      </w:r>
      <w:r w:rsidRPr="008D07C5">
        <w:rPr>
          <w:rStyle w:val="StyleBoldUnderline"/>
          <w:highlight w:val="cyan"/>
        </w:rPr>
        <w:t>in the process of withdrawing from Middle Eastern</w:t>
      </w:r>
      <w:r w:rsidR="002C7E10" w:rsidRPr="008D07C5">
        <w:rPr>
          <w:rStyle w:val="StyleBoldUnderline"/>
          <w:sz w:val="12"/>
          <w:highlight w:val="cyan"/>
          <w:u w:val="none"/>
        </w:rPr>
        <w:t>¶</w:t>
      </w:r>
      <w:r w:rsidR="00F45088" w:rsidRPr="008D07C5">
        <w:rPr>
          <w:rStyle w:val="StyleBoldUnderline"/>
          <w:highlight w:val="cyan"/>
        </w:rPr>
        <w:t xml:space="preserve"> </w:t>
      </w:r>
      <w:r w:rsidRPr="008D07C5">
        <w:rPr>
          <w:rStyle w:val="StyleBoldUnderline"/>
          <w:highlight w:val="cyan"/>
        </w:rPr>
        <w:t>affairs</w:t>
      </w:r>
      <w:r w:rsidRPr="002C7E10">
        <w:rPr>
          <w:sz w:val="16"/>
        </w:rPr>
        <w:t xml:space="preserve">. </w:t>
      </w:r>
      <w:r w:rsidRPr="00B73EE7">
        <w:rPr>
          <w:rStyle w:val="StyleBoldUnderline"/>
        </w:rPr>
        <w:t>Allies</w:t>
      </w:r>
      <w:r w:rsidRPr="002C7E10">
        <w:rPr>
          <w:sz w:val="16"/>
        </w:rPr>
        <w:t xml:space="preserve"> throughout the region viewed—and</w:t>
      </w:r>
      <w:r w:rsidR="002C7E10" w:rsidRPr="002C7E10">
        <w:rPr>
          <w:sz w:val="12"/>
        </w:rPr>
        <w:t>¶</w:t>
      </w:r>
      <w:r w:rsidR="00F45088" w:rsidRPr="002C7E10">
        <w:rPr>
          <w:sz w:val="16"/>
        </w:rPr>
        <w:t xml:space="preserve"> </w:t>
      </w:r>
      <w:r w:rsidRPr="002C7E10">
        <w:rPr>
          <w:sz w:val="16"/>
        </w:rPr>
        <w:t xml:space="preserve">many still </w:t>
      </w:r>
      <w:r w:rsidRPr="00B73EE7">
        <w:rPr>
          <w:rStyle w:val="StyleBoldUnderline"/>
        </w:rPr>
        <w:t>view</w:t>
      </w:r>
      <w:r w:rsidRPr="002C7E10">
        <w:rPr>
          <w:sz w:val="16"/>
        </w:rPr>
        <w:t>—</w:t>
      </w:r>
      <w:r w:rsidRPr="00B73EE7">
        <w:rPr>
          <w:rStyle w:val="StyleBoldUnderline"/>
        </w:rPr>
        <w:t>the administration’s policy as an</w:t>
      </w:r>
      <w:r w:rsidR="002C7E10" w:rsidRPr="002C7E10">
        <w:rPr>
          <w:rStyle w:val="StyleBoldUnderline"/>
          <w:sz w:val="12"/>
          <w:u w:val="none"/>
        </w:rPr>
        <w:t>¶</w:t>
      </w:r>
      <w:r w:rsidR="00F45088" w:rsidRPr="00B73EE7">
        <w:rPr>
          <w:rStyle w:val="StyleBoldUnderline"/>
        </w:rPr>
        <w:t xml:space="preserve"> </w:t>
      </w:r>
      <w:r w:rsidRPr="00B73EE7">
        <w:rPr>
          <w:rStyle w:val="StyleBoldUnderline"/>
        </w:rPr>
        <w:t>attempt to step back and commit as few resources in</w:t>
      </w:r>
      <w:r w:rsidR="002C7E10" w:rsidRPr="002C7E10">
        <w:rPr>
          <w:rStyle w:val="StyleBoldUnderline"/>
          <w:sz w:val="12"/>
          <w:u w:val="none"/>
        </w:rPr>
        <w:t>¶</w:t>
      </w:r>
      <w:r w:rsidR="00F45088" w:rsidRPr="00B73EE7">
        <w:rPr>
          <w:rStyle w:val="StyleBoldUnderline"/>
        </w:rPr>
        <w:t xml:space="preserve"> </w:t>
      </w:r>
      <w:r w:rsidRPr="00B73EE7">
        <w:rPr>
          <w:rStyle w:val="StyleBoldUnderline"/>
        </w:rPr>
        <w:t>the region as possible</w:t>
      </w:r>
      <w:r w:rsidRPr="002C7E10">
        <w:rPr>
          <w:sz w:val="16"/>
        </w:rPr>
        <w:t>. The Obama administration,</w:t>
      </w:r>
      <w:r w:rsidR="002C7E10" w:rsidRPr="002C7E10">
        <w:rPr>
          <w:sz w:val="12"/>
        </w:rPr>
        <w:t>¶</w:t>
      </w:r>
      <w:r w:rsidR="00F45088" w:rsidRPr="002C7E10">
        <w:rPr>
          <w:sz w:val="16"/>
        </w:rPr>
        <w:t xml:space="preserve"> </w:t>
      </w:r>
      <w:r w:rsidRPr="002C7E10">
        <w:rPr>
          <w:sz w:val="16"/>
        </w:rPr>
        <w:t>Middle Eastern critics have claimed, would prefer</w:t>
      </w:r>
      <w:r w:rsidR="002C7E10" w:rsidRPr="002C7E10">
        <w:rPr>
          <w:sz w:val="12"/>
        </w:rPr>
        <w:t>¶</w:t>
      </w:r>
      <w:r w:rsidR="00F45088" w:rsidRPr="002C7E10">
        <w:rPr>
          <w:sz w:val="16"/>
        </w:rPr>
        <w:t xml:space="preserve"> </w:t>
      </w:r>
      <w:r w:rsidRPr="002C7E10">
        <w:rPr>
          <w:sz w:val="16"/>
        </w:rPr>
        <w:t>to manage this withdrawal rather than halt it.</w:t>
      </w:r>
      <w:r w:rsidR="002C7E10" w:rsidRPr="002C7E10">
        <w:rPr>
          <w:sz w:val="12"/>
        </w:rPr>
        <w:t>¶</w:t>
      </w:r>
      <w:r w:rsidR="00F45088" w:rsidRPr="002C7E10">
        <w:rPr>
          <w:sz w:val="16"/>
        </w:rPr>
        <w:t xml:space="preserve"> </w:t>
      </w:r>
      <w:r w:rsidRPr="002C7E10">
        <w:rPr>
          <w:sz w:val="16"/>
        </w:rPr>
        <w:t>3</w:t>
      </w:r>
      <w:r w:rsidR="002C7E10" w:rsidRPr="002C7E10">
        <w:rPr>
          <w:sz w:val="12"/>
        </w:rPr>
        <w:t>¶</w:t>
      </w:r>
      <w:r w:rsidR="00F45088" w:rsidRPr="002C7E10">
        <w:rPr>
          <w:sz w:val="16"/>
        </w:rPr>
        <w:t xml:space="preserve"> </w:t>
      </w:r>
      <w:r w:rsidRPr="002C7E10">
        <w:rPr>
          <w:sz w:val="16"/>
        </w:rPr>
        <w:t>China, by contrast, appears to many Israelis and</w:t>
      </w:r>
      <w:r w:rsidR="002C7E10" w:rsidRPr="002C7E10">
        <w:rPr>
          <w:sz w:val="12"/>
        </w:rPr>
        <w:t>¶</w:t>
      </w:r>
      <w:r w:rsidR="00F45088" w:rsidRPr="002C7E10">
        <w:rPr>
          <w:sz w:val="16"/>
        </w:rPr>
        <w:t xml:space="preserve"> </w:t>
      </w:r>
      <w:r w:rsidRPr="002C7E10">
        <w:rPr>
          <w:sz w:val="16"/>
        </w:rPr>
        <w:t>others in the Middle East as a new partner of major</w:t>
      </w:r>
      <w:r w:rsidR="002C7E10" w:rsidRPr="002C7E10">
        <w:rPr>
          <w:sz w:val="12"/>
        </w:rPr>
        <w:t>¶</w:t>
      </w:r>
      <w:r w:rsidR="00F45088" w:rsidRPr="002C7E10">
        <w:rPr>
          <w:sz w:val="16"/>
        </w:rPr>
        <w:t xml:space="preserve"> </w:t>
      </w:r>
      <w:r w:rsidRPr="002C7E10">
        <w:rPr>
          <w:sz w:val="16"/>
        </w:rPr>
        <w:t>promise. Though generally little understood in the</w:t>
      </w:r>
      <w:r w:rsidR="002C7E10" w:rsidRPr="002C7E10">
        <w:rPr>
          <w:sz w:val="12"/>
        </w:rPr>
        <w:t>¶</w:t>
      </w:r>
      <w:r w:rsidR="00F45088" w:rsidRPr="002C7E10">
        <w:rPr>
          <w:sz w:val="16"/>
        </w:rPr>
        <w:t xml:space="preserve"> </w:t>
      </w:r>
      <w:r w:rsidRPr="002C7E10">
        <w:rPr>
          <w:sz w:val="16"/>
        </w:rPr>
        <w:t>region, China’s potential as a commercial actor is</w:t>
      </w:r>
      <w:r w:rsidR="002C7E10" w:rsidRPr="002C7E10">
        <w:rPr>
          <w:sz w:val="12"/>
        </w:rPr>
        <w:t>¶</w:t>
      </w:r>
      <w:r w:rsidR="00F45088" w:rsidRPr="002C7E10">
        <w:rPr>
          <w:sz w:val="16"/>
        </w:rPr>
        <w:t xml:space="preserve"> </w:t>
      </w:r>
      <w:r w:rsidRPr="002C7E10">
        <w:rPr>
          <w:sz w:val="16"/>
        </w:rPr>
        <w:t>self-evident. Unlike the United States—or Russia—</w:t>
      </w:r>
      <w:r w:rsidR="002C7E10" w:rsidRPr="002C7E10">
        <w:rPr>
          <w:sz w:val="12"/>
        </w:rPr>
        <w:t>¶</w:t>
      </w:r>
      <w:r w:rsidR="00F45088" w:rsidRPr="002C7E10">
        <w:rPr>
          <w:sz w:val="16"/>
        </w:rPr>
        <w:t xml:space="preserve"> </w:t>
      </w:r>
      <w:r w:rsidRPr="002C7E10">
        <w:rPr>
          <w:sz w:val="16"/>
        </w:rPr>
        <w:t>China is heavily dependent on energy imports,</w:t>
      </w:r>
      <w:r w:rsidR="002C7E10" w:rsidRPr="002C7E10">
        <w:rPr>
          <w:sz w:val="12"/>
        </w:rPr>
        <w:t>¶</w:t>
      </w:r>
      <w:r w:rsidR="00F45088" w:rsidRPr="002C7E10">
        <w:rPr>
          <w:sz w:val="16"/>
        </w:rPr>
        <w:t xml:space="preserve"> </w:t>
      </w:r>
      <w:r w:rsidRPr="002C7E10">
        <w:rPr>
          <w:sz w:val="16"/>
        </w:rPr>
        <w:t>including Middle Eastern supplies. Its economic</w:t>
      </w:r>
      <w:r w:rsidR="002C7E10" w:rsidRPr="002C7E10">
        <w:rPr>
          <w:sz w:val="12"/>
        </w:rPr>
        <w:t>¶</w:t>
      </w:r>
      <w:r w:rsidR="00F45088" w:rsidRPr="002C7E10">
        <w:rPr>
          <w:sz w:val="16"/>
        </w:rPr>
        <w:t xml:space="preserve"> </w:t>
      </w:r>
      <w:r w:rsidRPr="002C7E10">
        <w:rPr>
          <w:sz w:val="16"/>
        </w:rPr>
        <w:t>footprint is rapidly growing in many parts of the</w:t>
      </w:r>
      <w:r w:rsidR="002C7E10" w:rsidRPr="002C7E10">
        <w:rPr>
          <w:sz w:val="12"/>
        </w:rPr>
        <w:t>¶</w:t>
      </w:r>
      <w:r w:rsidR="00F45088" w:rsidRPr="002C7E10">
        <w:rPr>
          <w:sz w:val="16"/>
        </w:rPr>
        <w:t xml:space="preserve"> </w:t>
      </w:r>
      <w:r w:rsidRPr="002C7E10">
        <w:rPr>
          <w:sz w:val="16"/>
        </w:rPr>
        <w:t>world, its diplomatic imprint is ascendant and its</w:t>
      </w:r>
      <w:r w:rsidR="002C7E10" w:rsidRPr="002C7E10">
        <w:rPr>
          <w:sz w:val="12"/>
        </w:rPr>
        <w:t>¶</w:t>
      </w:r>
      <w:r w:rsidR="00F45088" w:rsidRPr="002C7E10">
        <w:rPr>
          <w:sz w:val="16"/>
        </w:rPr>
        <w:t xml:space="preserve"> </w:t>
      </w:r>
      <w:r w:rsidRPr="002C7E10">
        <w:rPr>
          <w:sz w:val="16"/>
        </w:rPr>
        <w:t>interest in the global economic order is only expected</w:t>
      </w:r>
      <w:r w:rsidR="002C7E10" w:rsidRPr="002C7E10">
        <w:rPr>
          <w:sz w:val="12"/>
        </w:rPr>
        <w:t>¶</w:t>
      </w:r>
      <w:r w:rsidR="00F45088" w:rsidRPr="002C7E10">
        <w:rPr>
          <w:sz w:val="16"/>
        </w:rPr>
        <w:t xml:space="preserve"> </w:t>
      </w:r>
      <w:r w:rsidRPr="002C7E10">
        <w:rPr>
          <w:sz w:val="16"/>
        </w:rPr>
        <w:t>to increase. China’s military expenditure too, has</w:t>
      </w:r>
      <w:r w:rsidR="002C7E10" w:rsidRPr="002C7E10">
        <w:rPr>
          <w:sz w:val="12"/>
        </w:rPr>
        <w:t>¶</w:t>
      </w:r>
      <w:r w:rsidR="00F45088" w:rsidRPr="002C7E10">
        <w:rPr>
          <w:sz w:val="16"/>
        </w:rPr>
        <w:t xml:space="preserve"> </w:t>
      </w:r>
      <w:r w:rsidRPr="002C7E10">
        <w:rPr>
          <w:sz w:val="16"/>
        </w:rPr>
        <w:t>grown commensurate with its economic rise. This has</w:t>
      </w:r>
      <w:r w:rsidR="002C7E10" w:rsidRPr="002C7E10">
        <w:rPr>
          <w:sz w:val="12"/>
        </w:rPr>
        <w:t>¶</w:t>
      </w:r>
      <w:r w:rsidR="00F45088" w:rsidRPr="002C7E10">
        <w:rPr>
          <w:sz w:val="16"/>
        </w:rPr>
        <w:t xml:space="preserve"> </w:t>
      </w:r>
      <w:r w:rsidRPr="002C7E10">
        <w:rPr>
          <w:sz w:val="16"/>
        </w:rPr>
        <w:t>included substantial attention to naval capabilities,</w:t>
      </w:r>
      <w:r w:rsidR="002C7E10" w:rsidRPr="002C7E10">
        <w:rPr>
          <w:sz w:val="12"/>
        </w:rPr>
        <w:t>¶</w:t>
      </w:r>
      <w:r w:rsidR="00F45088" w:rsidRPr="002C7E10">
        <w:rPr>
          <w:sz w:val="16"/>
        </w:rPr>
        <w:t xml:space="preserve"> </w:t>
      </w:r>
      <w:r w:rsidRPr="002C7E10">
        <w:rPr>
          <w:sz w:val="16"/>
        </w:rPr>
        <w:t>which some believe, will ultimately enable China</w:t>
      </w:r>
      <w:r w:rsidR="002C7E10" w:rsidRPr="002C7E10">
        <w:rPr>
          <w:sz w:val="12"/>
        </w:rPr>
        <w:t>¶</w:t>
      </w:r>
      <w:r w:rsidR="00F45088" w:rsidRPr="002C7E10">
        <w:rPr>
          <w:sz w:val="16"/>
        </w:rPr>
        <w:t xml:space="preserve"> </w:t>
      </w:r>
      <w:r w:rsidRPr="002C7E10">
        <w:rPr>
          <w:sz w:val="16"/>
        </w:rPr>
        <w:t>to police maritime routes for energy resources.</w:t>
      </w:r>
      <w:r w:rsidR="002C7E10" w:rsidRPr="002C7E10">
        <w:rPr>
          <w:sz w:val="12"/>
        </w:rPr>
        <w:t>¶</w:t>
      </w:r>
      <w:r w:rsidR="00F45088" w:rsidRPr="002C7E10">
        <w:rPr>
          <w:sz w:val="16"/>
        </w:rPr>
        <w:t xml:space="preserve"> </w:t>
      </w:r>
      <w:r w:rsidRPr="002C7E10">
        <w:rPr>
          <w:sz w:val="16"/>
        </w:rPr>
        <w:t>As China’s economic, military and diplomatic profile</w:t>
      </w:r>
      <w:r w:rsidR="002C7E10" w:rsidRPr="002C7E10">
        <w:rPr>
          <w:sz w:val="12"/>
        </w:rPr>
        <w:t>¶</w:t>
      </w:r>
      <w:r w:rsidR="00F45088" w:rsidRPr="002C7E10">
        <w:rPr>
          <w:sz w:val="16"/>
        </w:rPr>
        <w:t xml:space="preserve"> </w:t>
      </w:r>
      <w:r w:rsidRPr="002C7E10">
        <w:rPr>
          <w:sz w:val="16"/>
        </w:rPr>
        <w:t>more closely reflects its potential and its historic</w:t>
      </w:r>
      <w:r w:rsidR="002C7E10" w:rsidRPr="002C7E10">
        <w:rPr>
          <w:sz w:val="12"/>
        </w:rPr>
        <w:t>¶</w:t>
      </w:r>
      <w:r w:rsidR="00F45088" w:rsidRPr="002C7E10">
        <w:rPr>
          <w:sz w:val="16"/>
        </w:rPr>
        <w:t xml:space="preserve"> </w:t>
      </w:r>
      <w:r w:rsidRPr="002C7E10">
        <w:rPr>
          <w:sz w:val="16"/>
        </w:rPr>
        <w:t>role, other countries are eager to position themselves</w:t>
      </w:r>
      <w:r w:rsidR="002C7E10" w:rsidRPr="002C7E10">
        <w:rPr>
          <w:sz w:val="12"/>
        </w:rPr>
        <w:t>¶</w:t>
      </w:r>
      <w:r w:rsidR="00F45088" w:rsidRPr="002C7E10">
        <w:rPr>
          <w:sz w:val="16"/>
        </w:rPr>
        <w:t xml:space="preserve"> </w:t>
      </w:r>
      <w:r w:rsidRPr="002C7E10">
        <w:rPr>
          <w:sz w:val="16"/>
        </w:rPr>
        <w:t>in order to benefit from China’s rise. For Israel in</w:t>
      </w:r>
      <w:r w:rsidR="002C7E10" w:rsidRPr="002C7E10">
        <w:rPr>
          <w:sz w:val="12"/>
        </w:rPr>
        <w:t>¶</w:t>
      </w:r>
      <w:r w:rsidR="00F45088" w:rsidRPr="002C7E10">
        <w:rPr>
          <w:sz w:val="16"/>
        </w:rPr>
        <w:t xml:space="preserve"> </w:t>
      </w:r>
      <w:r w:rsidRPr="002C7E10">
        <w:rPr>
          <w:sz w:val="16"/>
        </w:rPr>
        <w:t>particular, this may appear to complicate their</w:t>
      </w:r>
      <w:r w:rsidR="002C7E10" w:rsidRPr="002C7E10">
        <w:rPr>
          <w:sz w:val="12"/>
        </w:rPr>
        <w:t>¶</w:t>
      </w:r>
      <w:r w:rsidR="00F45088" w:rsidRPr="002C7E10">
        <w:rPr>
          <w:sz w:val="16"/>
        </w:rPr>
        <w:t xml:space="preserve"> </w:t>
      </w:r>
      <w:r w:rsidRPr="002C7E10">
        <w:rPr>
          <w:sz w:val="16"/>
        </w:rPr>
        <w:t>relations with the United States, China’s putative</w:t>
      </w:r>
      <w:r w:rsidR="002C7E10" w:rsidRPr="002C7E10">
        <w:rPr>
          <w:sz w:val="12"/>
        </w:rPr>
        <w:t>¶</w:t>
      </w:r>
      <w:r w:rsidR="00F45088" w:rsidRPr="002C7E10">
        <w:rPr>
          <w:sz w:val="16"/>
        </w:rPr>
        <w:t xml:space="preserve"> </w:t>
      </w:r>
      <w:r w:rsidRPr="002C7E10">
        <w:rPr>
          <w:sz w:val="16"/>
        </w:rPr>
        <w:t>competitor. Might China fill a “vacuum” in the</w:t>
      </w:r>
      <w:r w:rsidR="002C7E10" w:rsidRPr="002C7E10">
        <w:rPr>
          <w:sz w:val="12"/>
        </w:rPr>
        <w:t>¶</w:t>
      </w:r>
      <w:r w:rsidR="00F45088" w:rsidRPr="002C7E10">
        <w:rPr>
          <w:sz w:val="16"/>
        </w:rPr>
        <w:t xml:space="preserve"> </w:t>
      </w:r>
      <w:r w:rsidRPr="002C7E10">
        <w:rPr>
          <w:sz w:val="16"/>
        </w:rPr>
        <w:t>Middle East left—supposedly—by the United States?</w:t>
      </w:r>
      <w:r w:rsidR="002C7E10" w:rsidRPr="002C7E10">
        <w:rPr>
          <w:sz w:val="12"/>
        </w:rPr>
        <w:t>¶</w:t>
      </w:r>
      <w:r w:rsidR="00F45088" w:rsidRPr="002C7E10">
        <w:rPr>
          <w:sz w:val="16"/>
        </w:rPr>
        <w:t xml:space="preserve"> </w:t>
      </w:r>
      <w:r w:rsidRPr="002C7E10">
        <w:rPr>
          <w:sz w:val="16"/>
        </w:rPr>
        <w:t>Would China’s diplomatic, or, one day, military</w:t>
      </w:r>
      <w:r w:rsidR="002C7E10" w:rsidRPr="002C7E10">
        <w:rPr>
          <w:sz w:val="12"/>
        </w:rPr>
        <w:t>¶</w:t>
      </w:r>
      <w:r w:rsidR="00F45088" w:rsidRPr="002C7E10">
        <w:rPr>
          <w:sz w:val="16"/>
        </w:rPr>
        <w:t xml:space="preserve"> </w:t>
      </w:r>
      <w:r w:rsidRPr="002C7E10">
        <w:rPr>
          <w:sz w:val="16"/>
        </w:rPr>
        <w:t>presence follow its commercial interest in the region?</w:t>
      </w:r>
      <w:r w:rsidR="002C7E10" w:rsidRPr="002C7E10">
        <w:rPr>
          <w:sz w:val="12"/>
        </w:rPr>
        <w:t>¶</w:t>
      </w:r>
      <w:r w:rsidR="00F45088" w:rsidRPr="002C7E10">
        <w:rPr>
          <w:sz w:val="16"/>
        </w:rPr>
        <w:t xml:space="preserve"> </w:t>
      </w:r>
      <w:r w:rsidRPr="002C7E10">
        <w:rPr>
          <w:sz w:val="16"/>
        </w:rPr>
        <w:t>Like other countries in the world, Israel, a close—</w:t>
      </w:r>
      <w:r w:rsidR="002C7E10" w:rsidRPr="002C7E10">
        <w:rPr>
          <w:sz w:val="12"/>
        </w:rPr>
        <w:t>¶</w:t>
      </w:r>
      <w:r w:rsidR="00F45088" w:rsidRPr="002C7E10">
        <w:rPr>
          <w:sz w:val="16"/>
        </w:rPr>
        <w:t xml:space="preserve"> </w:t>
      </w:r>
      <w:r w:rsidRPr="002C7E10">
        <w:rPr>
          <w:sz w:val="16"/>
        </w:rPr>
        <w:t>and small—ally of the United States, looks at the</w:t>
      </w:r>
      <w:r w:rsidR="002C7E10" w:rsidRPr="002C7E10">
        <w:rPr>
          <w:sz w:val="12"/>
        </w:rPr>
        <w:t>¶</w:t>
      </w:r>
      <w:r w:rsidR="00F45088" w:rsidRPr="002C7E10">
        <w:rPr>
          <w:sz w:val="16"/>
        </w:rPr>
        <w:t xml:space="preserve"> </w:t>
      </w:r>
      <w:r w:rsidRPr="002C7E10">
        <w:rPr>
          <w:sz w:val="16"/>
        </w:rPr>
        <w:t>dynamics of world power to chart its course. Situated</w:t>
      </w:r>
      <w:r w:rsidR="002C7E10" w:rsidRPr="002C7E10">
        <w:rPr>
          <w:sz w:val="12"/>
        </w:rPr>
        <w:t>¶</w:t>
      </w:r>
      <w:r w:rsidR="00F45088" w:rsidRPr="002C7E10">
        <w:rPr>
          <w:sz w:val="16"/>
        </w:rPr>
        <w:t xml:space="preserve"> </w:t>
      </w:r>
      <w:r w:rsidRPr="002C7E10">
        <w:rPr>
          <w:sz w:val="16"/>
        </w:rPr>
        <w:t>in the heart of the Middle East-North Africa region,</w:t>
      </w:r>
      <w:r w:rsidR="002C7E10" w:rsidRPr="002C7E10">
        <w:rPr>
          <w:sz w:val="12"/>
        </w:rPr>
        <w:t>¶</w:t>
      </w:r>
      <w:r w:rsidR="00F45088" w:rsidRPr="002C7E10">
        <w:rPr>
          <w:sz w:val="16"/>
        </w:rPr>
        <w:t xml:space="preserve"> </w:t>
      </w:r>
      <w:r w:rsidRPr="002C7E10">
        <w:rPr>
          <w:sz w:val="16"/>
        </w:rPr>
        <w:t>it finds itself in a delicate position. While seeking to</w:t>
      </w:r>
      <w:r w:rsidR="002C7E10" w:rsidRPr="002C7E10">
        <w:rPr>
          <w:sz w:val="12"/>
        </w:rPr>
        <w:t>¶</w:t>
      </w:r>
      <w:r w:rsidR="00F45088" w:rsidRPr="002C7E10">
        <w:rPr>
          <w:sz w:val="16"/>
        </w:rPr>
        <w:t xml:space="preserve"> </w:t>
      </w:r>
      <w:r w:rsidRPr="002C7E10">
        <w:rPr>
          <w:sz w:val="16"/>
        </w:rPr>
        <w:t>expand relations with China, and tap into the vast</w:t>
      </w:r>
      <w:r w:rsidR="002C7E10" w:rsidRPr="002C7E10">
        <w:rPr>
          <w:sz w:val="12"/>
        </w:rPr>
        <w:t>¶</w:t>
      </w:r>
      <w:r w:rsidR="00F45088" w:rsidRPr="002C7E10">
        <w:rPr>
          <w:sz w:val="16"/>
        </w:rPr>
        <w:t xml:space="preserve"> </w:t>
      </w:r>
      <w:r w:rsidRPr="002C7E10">
        <w:rPr>
          <w:sz w:val="16"/>
        </w:rPr>
        <w:t xml:space="preserve">and growing Chinese market, </w:t>
      </w:r>
      <w:r w:rsidRPr="008D07C5">
        <w:rPr>
          <w:rStyle w:val="Emphasis"/>
          <w:highlight w:val="cyan"/>
        </w:rPr>
        <w:t>Israel continues to</w:t>
      </w:r>
      <w:r w:rsidR="002C7E10" w:rsidRPr="008D07C5">
        <w:rPr>
          <w:rStyle w:val="Emphasis"/>
          <w:b w:val="0"/>
          <w:sz w:val="12"/>
          <w:highlight w:val="cyan"/>
          <w:u w:val="none"/>
        </w:rPr>
        <w:t>¶</w:t>
      </w:r>
      <w:r w:rsidR="00F45088" w:rsidRPr="008D07C5">
        <w:rPr>
          <w:rStyle w:val="Emphasis"/>
          <w:highlight w:val="cyan"/>
        </w:rPr>
        <w:t xml:space="preserve"> </w:t>
      </w:r>
      <w:r w:rsidRPr="008D07C5">
        <w:rPr>
          <w:rStyle w:val="Emphasis"/>
          <w:highlight w:val="cyan"/>
        </w:rPr>
        <w:t>view its relations with the U</w:t>
      </w:r>
      <w:r w:rsidRPr="00B73EE7">
        <w:rPr>
          <w:rStyle w:val="Emphasis"/>
        </w:rPr>
        <w:t xml:space="preserve">nited </w:t>
      </w:r>
      <w:r w:rsidRPr="008D07C5">
        <w:rPr>
          <w:rStyle w:val="Emphasis"/>
          <w:highlight w:val="cyan"/>
        </w:rPr>
        <w:t>S</w:t>
      </w:r>
      <w:r w:rsidRPr="00B73EE7">
        <w:rPr>
          <w:rStyle w:val="Emphasis"/>
        </w:rPr>
        <w:t xml:space="preserve">tates </w:t>
      </w:r>
      <w:r w:rsidRPr="008D07C5">
        <w:rPr>
          <w:rStyle w:val="Emphasis"/>
          <w:highlight w:val="cyan"/>
        </w:rPr>
        <w:t>as a core</w:t>
      </w:r>
      <w:r w:rsidR="002C7E10" w:rsidRPr="008D07C5">
        <w:rPr>
          <w:rStyle w:val="Emphasis"/>
          <w:b w:val="0"/>
          <w:sz w:val="12"/>
          <w:highlight w:val="cyan"/>
          <w:u w:val="none"/>
        </w:rPr>
        <w:t>¶</w:t>
      </w:r>
      <w:r w:rsidR="00F45088" w:rsidRPr="008D07C5">
        <w:rPr>
          <w:rStyle w:val="Emphasis"/>
          <w:highlight w:val="cyan"/>
        </w:rPr>
        <w:t xml:space="preserve"> </w:t>
      </w:r>
      <w:r w:rsidRPr="008D07C5">
        <w:rPr>
          <w:rStyle w:val="Emphasis"/>
          <w:highlight w:val="cyan"/>
        </w:rPr>
        <w:t>pillar of its national security. A zero-sum competition</w:t>
      </w:r>
      <w:r w:rsidR="002C7E10" w:rsidRPr="008D07C5">
        <w:rPr>
          <w:rStyle w:val="Emphasis"/>
          <w:b w:val="0"/>
          <w:sz w:val="12"/>
          <w:highlight w:val="cyan"/>
          <w:u w:val="none"/>
        </w:rPr>
        <w:t>¶</w:t>
      </w:r>
      <w:r w:rsidR="00F45088" w:rsidRPr="008D07C5">
        <w:rPr>
          <w:rStyle w:val="Emphasis"/>
          <w:highlight w:val="cyan"/>
        </w:rPr>
        <w:t xml:space="preserve"> </w:t>
      </w:r>
      <w:r w:rsidRPr="008D07C5">
        <w:rPr>
          <w:rStyle w:val="Emphasis"/>
          <w:highlight w:val="cyan"/>
        </w:rPr>
        <w:t>between the U</w:t>
      </w:r>
      <w:r w:rsidRPr="00B73EE7">
        <w:rPr>
          <w:rStyle w:val="Emphasis"/>
        </w:rPr>
        <w:t xml:space="preserve">nited </w:t>
      </w:r>
      <w:r w:rsidRPr="008D07C5">
        <w:rPr>
          <w:rStyle w:val="Emphasis"/>
          <w:highlight w:val="cyan"/>
        </w:rPr>
        <w:t>S</w:t>
      </w:r>
      <w:r w:rsidRPr="00B73EE7">
        <w:rPr>
          <w:rStyle w:val="Emphasis"/>
        </w:rPr>
        <w:t xml:space="preserve">tates </w:t>
      </w:r>
      <w:r w:rsidRPr="008D07C5">
        <w:rPr>
          <w:rStyle w:val="Emphasis"/>
          <w:highlight w:val="cyan"/>
        </w:rPr>
        <w:t>and China</w:t>
      </w:r>
      <w:r w:rsidRPr="00B73EE7">
        <w:rPr>
          <w:rStyle w:val="Emphasis"/>
        </w:rPr>
        <w:t>, therefore,</w:t>
      </w:r>
      <w:r w:rsidR="002C7E10" w:rsidRPr="002C7E10">
        <w:rPr>
          <w:rStyle w:val="Emphasis"/>
          <w:b w:val="0"/>
          <w:sz w:val="12"/>
          <w:u w:val="none"/>
        </w:rPr>
        <w:t>¶</w:t>
      </w:r>
      <w:r w:rsidR="00F45088" w:rsidRPr="00B73EE7">
        <w:rPr>
          <w:rStyle w:val="Emphasis"/>
        </w:rPr>
        <w:t xml:space="preserve"> </w:t>
      </w:r>
      <w:r w:rsidRPr="008D07C5">
        <w:rPr>
          <w:rStyle w:val="Emphasis"/>
          <w:highlight w:val="cyan"/>
        </w:rPr>
        <w:t>would complicate greatly the Israeli position</w:t>
      </w:r>
      <w:r w:rsidRPr="002C7E10">
        <w:rPr>
          <w:sz w:val="16"/>
        </w:rPr>
        <w:t>. Israel</w:t>
      </w:r>
      <w:r w:rsidR="002C7E10" w:rsidRPr="002C7E10">
        <w:rPr>
          <w:sz w:val="12"/>
        </w:rPr>
        <w:t>¶</w:t>
      </w:r>
      <w:r w:rsidR="00F45088" w:rsidRPr="002C7E10">
        <w:rPr>
          <w:sz w:val="16"/>
        </w:rPr>
        <w:t xml:space="preserve"> </w:t>
      </w:r>
      <w:r w:rsidRPr="002C7E10">
        <w:rPr>
          <w:sz w:val="16"/>
        </w:rPr>
        <w:t>is eager to engage China about its future role in the</w:t>
      </w:r>
      <w:r w:rsidR="002C7E10" w:rsidRPr="002C7E10">
        <w:rPr>
          <w:sz w:val="12"/>
        </w:rPr>
        <w:t>¶</w:t>
      </w:r>
      <w:r w:rsidR="00F45088" w:rsidRPr="002C7E10">
        <w:rPr>
          <w:sz w:val="16"/>
        </w:rPr>
        <w:t xml:space="preserve"> </w:t>
      </w:r>
      <w:r w:rsidRPr="002C7E10">
        <w:rPr>
          <w:sz w:val="16"/>
        </w:rPr>
        <w:t>Middle East while hoping for continued and robust</w:t>
      </w:r>
      <w:r w:rsidR="002C7E10" w:rsidRPr="002C7E10">
        <w:rPr>
          <w:sz w:val="12"/>
        </w:rPr>
        <w:t>¶</w:t>
      </w:r>
      <w:r w:rsidR="00F45088" w:rsidRPr="002C7E10">
        <w:rPr>
          <w:sz w:val="16"/>
        </w:rPr>
        <w:t xml:space="preserve"> </w:t>
      </w:r>
      <w:r w:rsidRPr="002C7E10">
        <w:rPr>
          <w:sz w:val="16"/>
        </w:rPr>
        <w:t>U.S. involvement in the region. Israel hopes to</w:t>
      </w:r>
      <w:r w:rsidR="002C7E10" w:rsidRPr="002C7E10">
        <w:rPr>
          <w:sz w:val="12"/>
        </w:rPr>
        <w:t>¶</w:t>
      </w:r>
      <w:r w:rsidR="00F45088" w:rsidRPr="002C7E10">
        <w:rPr>
          <w:sz w:val="16"/>
        </w:rPr>
        <w:t xml:space="preserve"> </w:t>
      </w:r>
      <w:r w:rsidRPr="002C7E10">
        <w:rPr>
          <w:sz w:val="16"/>
        </w:rPr>
        <w:t>affect Chinese policy on issues of non-proliferation,</w:t>
      </w:r>
      <w:r w:rsidR="002C7E10" w:rsidRPr="002C7E10">
        <w:rPr>
          <w:sz w:val="12"/>
        </w:rPr>
        <w:t>¶</w:t>
      </w:r>
      <w:r w:rsidR="00F45088" w:rsidRPr="002C7E10">
        <w:rPr>
          <w:sz w:val="16"/>
        </w:rPr>
        <w:t xml:space="preserve"> </w:t>
      </w:r>
      <w:r w:rsidRPr="002C7E10">
        <w:rPr>
          <w:sz w:val="16"/>
        </w:rPr>
        <w:t>and especially China’s position on Iran’s nuclear</w:t>
      </w:r>
      <w:r w:rsidR="002C7E10" w:rsidRPr="002C7E10">
        <w:rPr>
          <w:sz w:val="12"/>
        </w:rPr>
        <w:t>¶</w:t>
      </w:r>
      <w:r w:rsidR="00F45088" w:rsidRPr="002C7E10">
        <w:rPr>
          <w:sz w:val="16"/>
        </w:rPr>
        <w:t xml:space="preserve"> </w:t>
      </w:r>
      <w:r w:rsidRPr="002C7E10">
        <w:rPr>
          <w:sz w:val="16"/>
        </w:rPr>
        <w:t>program, while simultaneously counting on the</w:t>
      </w:r>
      <w:r w:rsidR="002C7E10" w:rsidRPr="002C7E10">
        <w:rPr>
          <w:sz w:val="12"/>
        </w:rPr>
        <w:t>¶</w:t>
      </w:r>
      <w:r w:rsidR="00F45088" w:rsidRPr="002C7E10">
        <w:rPr>
          <w:sz w:val="16"/>
        </w:rPr>
        <w:t xml:space="preserve"> </w:t>
      </w:r>
      <w:r w:rsidRPr="002C7E10">
        <w:rPr>
          <w:sz w:val="16"/>
        </w:rPr>
        <w:t>United States to continue to vigorously defend</w:t>
      </w:r>
      <w:r w:rsidR="002C7E10" w:rsidRPr="002C7E10">
        <w:rPr>
          <w:sz w:val="12"/>
        </w:rPr>
        <w:t>¶</w:t>
      </w:r>
      <w:r w:rsidR="00F45088" w:rsidRPr="002C7E10">
        <w:rPr>
          <w:sz w:val="16"/>
        </w:rPr>
        <w:t xml:space="preserve"> </w:t>
      </w:r>
      <w:r w:rsidRPr="002C7E10">
        <w:rPr>
          <w:sz w:val="16"/>
        </w:rPr>
        <w:t>Israeli interests in the international arena.</w:t>
      </w:r>
      <w:r w:rsidR="002C7E10" w:rsidRPr="002C7E10">
        <w:rPr>
          <w:sz w:val="12"/>
        </w:rPr>
        <w:t>¶</w:t>
      </w:r>
      <w:r w:rsidR="00F45088" w:rsidRPr="002C7E10">
        <w:rPr>
          <w:sz w:val="16"/>
        </w:rPr>
        <w:t xml:space="preserve"> </w:t>
      </w:r>
      <w:r w:rsidRPr="002C7E10">
        <w:rPr>
          <w:sz w:val="16"/>
        </w:rPr>
        <w:t>Despite the taxing security challenges and the fast</w:t>
      </w:r>
      <w:r w:rsidR="002C7E10" w:rsidRPr="002C7E10">
        <w:rPr>
          <w:sz w:val="12"/>
        </w:rPr>
        <w:t>¶</w:t>
      </w:r>
      <w:r w:rsidR="00F45088" w:rsidRPr="002C7E10">
        <w:rPr>
          <w:sz w:val="16"/>
        </w:rPr>
        <w:t xml:space="preserve"> </w:t>
      </w:r>
      <w:r w:rsidRPr="002C7E10">
        <w:rPr>
          <w:sz w:val="16"/>
        </w:rPr>
        <w:t>evolving region around it, the Israeli government</w:t>
      </w:r>
      <w:r w:rsidR="002C7E10" w:rsidRPr="002C7E10">
        <w:rPr>
          <w:sz w:val="12"/>
        </w:rPr>
        <w:t>¶</w:t>
      </w:r>
      <w:r w:rsidR="00F45088" w:rsidRPr="002C7E10">
        <w:rPr>
          <w:sz w:val="16"/>
        </w:rPr>
        <w:t xml:space="preserve"> </w:t>
      </w:r>
      <w:r w:rsidRPr="002C7E10">
        <w:rPr>
          <w:sz w:val="16"/>
        </w:rPr>
        <w:t>has spent a great deal of time promoting Israel’s</w:t>
      </w:r>
      <w:r w:rsidR="002C7E10" w:rsidRPr="002C7E10">
        <w:rPr>
          <w:sz w:val="12"/>
        </w:rPr>
        <w:t>¶</w:t>
      </w:r>
      <w:r w:rsidR="00F45088" w:rsidRPr="002C7E10">
        <w:rPr>
          <w:sz w:val="16"/>
        </w:rPr>
        <w:t xml:space="preserve"> </w:t>
      </w:r>
      <w:r w:rsidRPr="002C7E10">
        <w:rPr>
          <w:sz w:val="16"/>
        </w:rPr>
        <w:t>relations with China. Israel’s prime minister has</w:t>
      </w:r>
      <w:r w:rsidR="002C7E10" w:rsidRPr="002C7E10">
        <w:rPr>
          <w:sz w:val="12"/>
        </w:rPr>
        <w:t>¶</w:t>
      </w:r>
      <w:r w:rsidR="00F45088" w:rsidRPr="002C7E10">
        <w:rPr>
          <w:sz w:val="16"/>
        </w:rPr>
        <w:t xml:space="preserve"> </w:t>
      </w:r>
      <w:r w:rsidRPr="002C7E10">
        <w:rPr>
          <w:sz w:val="16"/>
        </w:rPr>
        <w:t>made developing Israeli-China relations a strategic</w:t>
      </w:r>
      <w:r w:rsidR="002C7E10" w:rsidRPr="002C7E10">
        <w:rPr>
          <w:sz w:val="12"/>
        </w:rPr>
        <w:t>¶</w:t>
      </w:r>
      <w:r w:rsidR="00F45088" w:rsidRPr="002C7E10">
        <w:rPr>
          <w:sz w:val="16"/>
        </w:rPr>
        <w:t xml:space="preserve"> </w:t>
      </w:r>
      <w:r w:rsidRPr="002C7E10">
        <w:rPr>
          <w:sz w:val="16"/>
        </w:rPr>
        <w:t>goal. Ministers and officials have been tasked</w:t>
      </w:r>
      <w:r w:rsidR="002C7E10" w:rsidRPr="002C7E10">
        <w:rPr>
          <w:sz w:val="12"/>
        </w:rPr>
        <w:t>¶</w:t>
      </w:r>
      <w:r w:rsidR="00F45088" w:rsidRPr="002C7E10">
        <w:rPr>
          <w:sz w:val="16"/>
        </w:rPr>
        <w:t xml:space="preserve"> </w:t>
      </w:r>
      <w:r w:rsidRPr="002C7E10">
        <w:rPr>
          <w:sz w:val="16"/>
        </w:rPr>
        <w:t>with promoting all dimensions of the country’s</w:t>
      </w:r>
      <w:r w:rsidR="002C7E10" w:rsidRPr="002C7E10">
        <w:rPr>
          <w:sz w:val="12"/>
        </w:rPr>
        <w:t>¶</w:t>
      </w:r>
      <w:r w:rsidR="00F45088" w:rsidRPr="002C7E10">
        <w:rPr>
          <w:sz w:val="16"/>
        </w:rPr>
        <w:t xml:space="preserve"> </w:t>
      </w:r>
      <w:r w:rsidRPr="002C7E10">
        <w:rPr>
          <w:sz w:val="16"/>
        </w:rPr>
        <w:t>relations with China, to benefit both from the</w:t>
      </w:r>
      <w:r w:rsidR="002C7E10" w:rsidRPr="002C7E10">
        <w:rPr>
          <w:sz w:val="12"/>
        </w:rPr>
        <w:t>¶</w:t>
      </w:r>
      <w:r w:rsidR="00F45088" w:rsidRPr="002C7E10">
        <w:rPr>
          <w:sz w:val="16"/>
        </w:rPr>
        <w:t xml:space="preserve"> </w:t>
      </w:r>
      <w:r w:rsidRPr="002C7E10">
        <w:rPr>
          <w:sz w:val="16"/>
        </w:rPr>
        <w:t>enormous commercial opportunity presented</w:t>
      </w:r>
      <w:r w:rsidR="002C7E10" w:rsidRPr="002C7E10">
        <w:rPr>
          <w:sz w:val="12"/>
        </w:rPr>
        <w:t>¶</w:t>
      </w:r>
      <w:r w:rsidR="00F45088" w:rsidRPr="002C7E10">
        <w:rPr>
          <w:sz w:val="16"/>
        </w:rPr>
        <w:t xml:space="preserve"> </w:t>
      </w:r>
      <w:r w:rsidRPr="002C7E10">
        <w:rPr>
          <w:sz w:val="16"/>
        </w:rPr>
        <w:t>by China, and to lay the groundwork for further</w:t>
      </w:r>
      <w:r w:rsidR="002C7E10" w:rsidRPr="002C7E10">
        <w:rPr>
          <w:sz w:val="12"/>
        </w:rPr>
        <w:t>¶</w:t>
      </w:r>
      <w:r w:rsidR="00F45088" w:rsidRPr="002C7E10">
        <w:rPr>
          <w:sz w:val="16"/>
        </w:rPr>
        <w:t xml:space="preserve"> </w:t>
      </w:r>
      <w:r w:rsidRPr="002C7E10">
        <w:rPr>
          <w:sz w:val="16"/>
        </w:rPr>
        <w:t xml:space="preserve">diplomatic cooperation. </w:t>
      </w:r>
      <w:r w:rsidRPr="008D07C5">
        <w:rPr>
          <w:rStyle w:val="Emphasis"/>
          <w:highlight w:val="cyan"/>
        </w:rPr>
        <w:t>A</w:t>
      </w:r>
      <w:r w:rsidRPr="00B73EE7">
        <w:rPr>
          <w:rStyle w:val="Emphasis"/>
        </w:rPr>
        <w:t xml:space="preserve"> </w:t>
      </w:r>
      <w:r w:rsidRPr="008D07C5">
        <w:rPr>
          <w:rStyle w:val="Emphasis"/>
          <w:highlight w:val="cyan"/>
        </w:rPr>
        <w:t>keen Israeli eye is</w:t>
      </w:r>
      <w:r w:rsidR="002C7E10" w:rsidRPr="008D07C5">
        <w:rPr>
          <w:rStyle w:val="Emphasis"/>
          <w:b w:val="0"/>
          <w:sz w:val="12"/>
          <w:highlight w:val="cyan"/>
          <w:u w:val="none"/>
        </w:rPr>
        <w:t>¶</w:t>
      </w:r>
      <w:r w:rsidR="00F45088" w:rsidRPr="008D07C5">
        <w:rPr>
          <w:rStyle w:val="Emphasis"/>
          <w:highlight w:val="cyan"/>
        </w:rPr>
        <w:t xml:space="preserve"> </w:t>
      </w:r>
      <w:r w:rsidRPr="008D07C5">
        <w:rPr>
          <w:rStyle w:val="Emphasis"/>
          <w:highlight w:val="cyan"/>
        </w:rPr>
        <w:t>focused, meanwhile, on the trajectory of U.S.-</w:t>
      </w:r>
      <w:r w:rsidR="002C7E10" w:rsidRPr="008D07C5">
        <w:rPr>
          <w:rStyle w:val="Emphasis"/>
          <w:b w:val="0"/>
          <w:sz w:val="12"/>
          <w:highlight w:val="cyan"/>
          <w:u w:val="none"/>
        </w:rPr>
        <w:t>¶</w:t>
      </w:r>
      <w:r w:rsidR="00F45088" w:rsidRPr="008D07C5">
        <w:rPr>
          <w:rStyle w:val="Emphasis"/>
          <w:highlight w:val="cyan"/>
        </w:rPr>
        <w:t xml:space="preserve"> </w:t>
      </w:r>
      <w:r w:rsidRPr="008D07C5">
        <w:rPr>
          <w:rStyle w:val="Emphasis"/>
          <w:highlight w:val="cyan"/>
        </w:rPr>
        <w:t>China relations and its potential effects on Israe</w:t>
      </w:r>
      <w:r w:rsidRPr="008D07C5">
        <w:rPr>
          <w:sz w:val="16"/>
          <w:highlight w:val="cyan"/>
        </w:rPr>
        <w:t>l</w:t>
      </w:r>
      <w:r w:rsidRPr="002C7E10">
        <w:rPr>
          <w:sz w:val="16"/>
        </w:rPr>
        <w:t>.</w:t>
      </w:r>
      <w:r w:rsidR="002C7E10" w:rsidRPr="002C7E10">
        <w:rPr>
          <w:sz w:val="12"/>
        </w:rPr>
        <w:t>¶</w:t>
      </w:r>
      <w:r w:rsidR="00F45088" w:rsidRPr="002C7E10">
        <w:rPr>
          <w:sz w:val="16"/>
        </w:rPr>
        <w:t xml:space="preserve"> </w:t>
      </w:r>
      <w:r w:rsidRPr="002C7E10">
        <w:rPr>
          <w:sz w:val="16"/>
        </w:rPr>
        <w:t>Much of the history of the Middle East in the latter</w:t>
      </w:r>
      <w:r w:rsidR="002C7E10" w:rsidRPr="002C7E10">
        <w:rPr>
          <w:sz w:val="12"/>
        </w:rPr>
        <w:t>¶</w:t>
      </w:r>
      <w:r w:rsidR="00F45088" w:rsidRPr="002C7E10">
        <w:rPr>
          <w:sz w:val="16"/>
        </w:rPr>
        <w:t xml:space="preserve"> </w:t>
      </w:r>
      <w:r w:rsidRPr="002C7E10">
        <w:rPr>
          <w:sz w:val="16"/>
        </w:rPr>
        <w:t>half of the 20th century was shaped by great power</w:t>
      </w:r>
      <w:r w:rsidR="002C7E10" w:rsidRPr="002C7E10">
        <w:rPr>
          <w:sz w:val="12"/>
        </w:rPr>
        <w:t>¶</w:t>
      </w:r>
      <w:r w:rsidR="00F45088" w:rsidRPr="002C7E10">
        <w:rPr>
          <w:sz w:val="16"/>
        </w:rPr>
        <w:t xml:space="preserve"> </w:t>
      </w:r>
      <w:r w:rsidRPr="002C7E10">
        <w:rPr>
          <w:sz w:val="16"/>
        </w:rPr>
        <w:t>competition between the Soviet Union and the</w:t>
      </w:r>
      <w:r w:rsidR="002C7E10" w:rsidRPr="002C7E10">
        <w:rPr>
          <w:sz w:val="12"/>
        </w:rPr>
        <w:t>¶</w:t>
      </w:r>
      <w:r w:rsidR="00F45088" w:rsidRPr="002C7E10">
        <w:rPr>
          <w:sz w:val="16"/>
        </w:rPr>
        <w:t xml:space="preserve"> </w:t>
      </w:r>
      <w:r w:rsidRPr="002C7E10">
        <w:rPr>
          <w:sz w:val="16"/>
        </w:rPr>
        <w:t>United States. Necessarily, great power relations</w:t>
      </w:r>
      <w:r w:rsidR="002C7E10" w:rsidRPr="002C7E10">
        <w:rPr>
          <w:sz w:val="12"/>
        </w:rPr>
        <w:t>¶</w:t>
      </w:r>
      <w:r w:rsidR="00F45088" w:rsidRPr="002C7E10">
        <w:rPr>
          <w:sz w:val="16"/>
        </w:rPr>
        <w:t xml:space="preserve"> </w:t>
      </w:r>
      <w:r w:rsidRPr="002C7E10">
        <w:rPr>
          <w:sz w:val="16"/>
        </w:rPr>
        <w:t>affect smaller countries in dramatic and often</w:t>
      </w:r>
      <w:r w:rsidR="002C7E10" w:rsidRPr="002C7E10">
        <w:rPr>
          <w:sz w:val="12"/>
        </w:rPr>
        <w:t>¶</w:t>
      </w:r>
      <w:r w:rsidR="00F45088" w:rsidRPr="002C7E10">
        <w:rPr>
          <w:sz w:val="16"/>
        </w:rPr>
        <w:t xml:space="preserve"> </w:t>
      </w:r>
      <w:r w:rsidRPr="002C7E10">
        <w:rPr>
          <w:sz w:val="16"/>
        </w:rPr>
        <w:t xml:space="preserve">unexpected ways. </w:t>
      </w:r>
      <w:r w:rsidRPr="00B73EE7">
        <w:rPr>
          <w:rStyle w:val="Emphasis"/>
        </w:rPr>
        <w:t>How will U.S.-China relations</w:t>
      </w:r>
      <w:r w:rsidR="002C7E10" w:rsidRPr="002C7E10">
        <w:rPr>
          <w:rStyle w:val="Emphasis"/>
          <w:b w:val="0"/>
          <w:sz w:val="12"/>
          <w:u w:val="none"/>
        </w:rPr>
        <w:t>¶</w:t>
      </w:r>
      <w:r w:rsidR="00F45088" w:rsidRPr="00B73EE7">
        <w:rPr>
          <w:rStyle w:val="Emphasis"/>
        </w:rPr>
        <w:t xml:space="preserve"> </w:t>
      </w:r>
      <w:r w:rsidRPr="00B73EE7">
        <w:rPr>
          <w:rStyle w:val="Emphasis"/>
        </w:rPr>
        <w:t>evolve? How will they shape the two powers’ interests</w:t>
      </w:r>
      <w:r w:rsidR="002C7E10" w:rsidRPr="002C7E10">
        <w:rPr>
          <w:rStyle w:val="Emphasis"/>
          <w:b w:val="0"/>
          <w:sz w:val="12"/>
          <w:u w:val="none"/>
        </w:rPr>
        <w:t>¶</w:t>
      </w:r>
      <w:r w:rsidR="00F45088" w:rsidRPr="00B73EE7">
        <w:rPr>
          <w:rStyle w:val="Emphasis"/>
        </w:rPr>
        <w:t xml:space="preserve"> </w:t>
      </w:r>
      <w:r w:rsidRPr="00B73EE7">
        <w:rPr>
          <w:rStyle w:val="Emphasis"/>
        </w:rPr>
        <w:t>and involvement in the Middle East? How can Israel</w:t>
      </w:r>
      <w:r w:rsidR="002C7E10" w:rsidRPr="002C7E10">
        <w:rPr>
          <w:rStyle w:val="Emphasis"/>
          <w:b w:val="0"/>
          <w:sz w:val="12"/>
          <w:u w:val="none"/>
        </w:rPr>
        <w:t>¶</w:t>
      </w:r>
      <w:r w:rsidR="00F45088" w:rsidRPr="00B73EE7">
        <w:rPr>
          <w:rStyle w:val="Emphasis"/>
        </w:rPr>
        <w:t xml:space="preserve"> </w:t>
      </w:r>
      <w:r w:rsidRPr="00B73EE7">
        <w:rPr>
          <w:rStyle w:val="Emphasis"/>
        </w:rPr>
        <w:t>and other countries adjust to meet the rise of China</w:t>
      </w:r>
      <w:r w:rsidR="002C7E10" w:rsidRPr="002C7E10">
        <w:rPr>
          <w:rStyle w:val="Emphasis"/>
          <w:b w:val="0"/>
          <w:sz w:val="12"/>
          <w:u w:val="none"/>
        </w:rPr>
        <w:t>¶</w:t>
      </w:r>
      <w:r w:rsidR="00F45088" w:rsidRPr="00B73EE7">
        <w:rPr>
          <w:rStyle w:val="Emphasis"/>
        </w:rPr>
        <w:t xml:space="preserve"> </w:t>
      </w:r>
      <w:r w:rsidRPr="00B73EE7">
        <w:rPr>
          <w:rStyle w:val="Emphasis"/>
        </w:rPr>
        <w:t>without risking relations with the United States</w:t>
      </w:r>
      <w:r w:rsidRPr="002C7E10">
        <w:rPr>
          <w:sz w:val="16"/>
        </w:rPr>
        <w:t>?</w:t>
      </w:r>
      <w:r w:rsidR="002C7E10" w:rsidRPr="002C7E10">
        <w:rPr>
          <w:sz w:val="12"/>
        </w:rPr>
        <w:t>¶</w:t>
      </w:r>
      <w:r w:rsidR="00F45088" w:rsidRPr="002C7E10">
        <w:rPr>
          <w:sz w:val="16"/>
        </w:rPr>
        <w:t xml:space="preserve"> </w:t>
      </w:r>
      <w:r w:rsidRPr="002C7E10">
        <w:rPr>
          <w:sz w:val="16"/>
        </w:rPr>
        <w:t>Could these countries even benefit from trilateral</w:t>
      </w:r>
      <w:r w:rsidR="002C7E10" w:rsidRPr="002C7E10">
        <w:rPr>
          <w:sz w:val="12"/>
        </w:rPr>
        <w:t>¶</w:t>
      </w:r>
      <w:r w:rsidR="00F45088" w:rsidRPr="002C7E10">
        <w:rPr>
          <w:sz w:val="16"/>
        </w:rPr>
        <w:t xml:space="preserve"> </w:t>
      </w:r>
      <w:r w:rsidRPr="002C7E10">
        <w:rPr>
          <w:sz w:val="16"/>
        </w:rPr>
        <w:t>cooperation, with both China and the United States?</w:t>
      </w:r>
      <w:r w:rsidR="002C7E10" w:rsidRPr="002C7E10">
        <w:rPr>
          <w:sz w:val="12"/>
        </w:rPr>
        <w:t>¶</w:t>
      </w:r>
      <w:r w:rsidR="00F45088" w:rsidRPr="002C7E10">
        <w:rPr>
          <w:sz w:val="16"/>
        </w:rPr>
        <w:t xml:space="preserve"> </w:t>
      </w:r>
    </w:p>
    <w:p w14:paraId="7A7484C9" w14:textId="2A1AF9F0" w:rsidR="001C464B" w:rsidRDefault="001B410C" w:rsidP="00654D56">
      <w:pPr>
        <w:pStyle w:val="Heading4"/>
      </w:pPr>
      <w:r>
        <w:t>Israel</w:t>
      </w:r>
      <w:r w:rsidR="00654D56">
        <w:t xml:space="preserve"> is </w:t>
      </w:r>
      <w:r>
        <w:t>uniquely</w:t>
      </w:r>
      <w:r w:rsidR="00654D56">
        <w:t xml:space="preserve"> sensitive to </w:t>
      </w:r>
      <w:r>
        <w:t xml:space="preserve">perception of </w:t>
      </w:r>
      <w:r w:rsidR="00654D56">
        <w:t>US support – risks Iran strikes</w:t>
      </w:r>
    </w:p>
    <w:p w14:paraId="625B3984" w14:textId="77777777" w:rsidR="00654D56" w:rsidRPr="004756CC" w:rsidRDefault="00654D56" w:rsidP="00654D56">
      <w:pPr>
        <w:rPr>
          <w:rStyle w:val="StyleStyleBold12pt"/>
        </w:rPr>
      </w:pPr>
      <w:r w:rsidRPr="004756CC">
        <w:rPr>
          <w:rStyle w:val="StyleStyleBold12pt"/>
        </w:rPr>
        <w:t>Koppel 11</w:t>
      </w:r>
    </w:p>
    <w:p w14:paraId="418EC135" w14:textId="7E0B3FF5" w:rsidR="00654D56" w:rsidRPr="00654D56" w:rsidRDefault="00654D56" w:rsidP="00654D56">
      <w:r>
        <w:t xml:space="preserve">[Ted, April 29 2011, </w:t>
      </w:r>
      <w:r w:rsidRPr="00654D56">
        <w:t>anchor and managing editor of "Nightline" from 1980 to 2005. He is currently a contributing analyst fo</w:t>
      </w:r>
      <w:r>
        <w:t>r BBC and a commentator for NPR, “</w:t>
      </w:r>
      <w:r w:rsidRPr="00654D56">
        <w:t>The Arab Spring and U.S. Policy: The View From Jerusalem</w:t>
      </w:r>
      <w:r>
        <w:t xml:space="preserve">”, </w:t>
      </w:r>
      <w:r w:rsidRPr="00654D56">
        <w:t>http://www.wsj.com/articles/SB10001424052748704330404576291063679488964</w:t>
      </w:r>
      <w:r>
        <w:t>, Accessed July 17 2016, A.H]</w:t>
      </w:r>
    </w:p>
    <w:p w14:paraId="69AC8287" w14:textId="69959FDB" w:rsidR="00654D56" w:rsidRPr="00654D56" w:rsidRDefault="00654D56" w:rsidP="00654D56">
      <w:pPr>
        <w:rPr>
          <w:rStyle w:val="StyleBoldUnderline"/>
        </w:rPr>
      </w:pPr>
      <w:r w:rsidRPr="00654D56">
        <w:rPr>
          <w:sz w:val="16"/>
        </w:rPr>
        <w:t xml:space="preserve">It is provocative, but not entirely inaccurate, to suggest </w:t>
      </w:r>
      <w:r w:rsidRPr="00654D56">
        <w:rPr>
          <w:rStyle w:val="StyleBoldUnderline"/>
        </w:rPr>
        <w:t>that U.S. foreign policy</w:t>
      </w:r>
      <w:r w:rsidRPr="00654D56">
        <w:rPr>
          <w:sz w:val="16"/>
        </w:rPr>
        <w:t xml:space="preserve"> these past few months </w:t>
      </w:r>
      <w:r w:rsidRPr="00654D56">
        <w:rPr>
          <w:rStyle w:val="StyleBoldUnderline"/>
        </w:rPr>
        <w:t>has been sufficiently erratic to make America's allies reconsider the degree to which we can be trusted</w:t>
      </w:r>
      <w:r w:rsidRPr="00654D56">
        <w:rPr>
          <w:sz w:val="16"/>
        </w:rPr>
        <w:t>—and our adversaries re-evaluate the degree to which we must be feared.</w:t>
      </w:r>
      <w:r w:rsidRPr="00654D56">
        <w:rPr>
          <w:sz w:val="12"/>
        </w:rPr>
        <w:t>¶</w:t>
      </w:r>
      <w:r w:rsidRPr="00654D56">
        <w:rPr>
          <w:sz w:val="16"/>
        </w:rPr>
        <w:t xml:space="preserve"> </w:t>
      </w:r>
      <w:r w:rsidRPr="00654D56">
        <w:rPr>
          <w:rStyle w:val="StyleBoldUnderline"/>
        </w:rPr>
        <w:t>The canary in the coal mine</w:t>
      </w:r>
      <w:r w:rsidRPr="00654D56">
        <w:rPr>
          <w:sz w:val="16"/>
        </w:rPr>
        <w:t xml:space="preserve"> on such matters </w:t>
      </w:r>
      <w:r w:rsidRPr="00654D56">
        <w:rPr>
          <w:rStyle w:val="Emphasis"/>
        </w:rPr>
        <w:t xml:space="preserve">is </w:t>
      </w:r>
      <w:r w:rsidRPr="001B410C">
        <w:rPr>
          <w:rStyle w:val="Emphasis"/>
          <w:highlight w:val="cyan"/>
        </w:rPr>
        <w:t>Israel</w:t>
      </w:r>
      <w:r w:rsidRPr="001B410C">
        <w:rPr>
          <w:sz w:val="16"/>
          <w:highlight w:val="cyan"/>
        </w:rPr>
        <w:t>. N</w:t>
      </w:r>
      <w:r w:rsidRPr="001B410C">
        <w:rPr>
          <w:rStyle w:val="StyleBoldUnderline"/>
          <w:highlight w:val="cyan"/>
        </w:rPr>
        <w:t>one of America's allies is more sensitive to</w:t>
      </w:r>
      <w:r w:rsidRPr="00654D56">
        <w:rPr>
          <w:sz w:val="16"/>
        </w:rPr>
        <w:t xml:space="preserve"> even the most subtle changes in the international environment, or more conscious of </w:t>
      </w:r>
      <w:r w:rsidRPr="001B410C">
        <w:rPr>
          <w:rStyle w:val="Emphasis"/>
          <w:highlight w:val="cyan"/>
        </w:rPr>
        <w:t>the slightest hint of diminished support</w:t>
      </w:r>
      <w:r w:rsidRPr="00654D56">
        <w:rPr>
          <w:rStyle w:val="Emphasis"/>
        </w:rPr>
        <w:t xml:space="preserve"> from Washington.</w:t>
      </w:r>
      <w:r w:rsidRPr="00654D56">
        <w:rPr>
          <w:rStyle w:val="Emphasis"/>
          <w:b w:val="0"/>
          <w:sz w:val="12"/>
          <w:u w:val="none"/>
        </w:rPr>
        <w:t>¶</w:t>
      </w:r>
      <w:r w:rsidRPr="00654D56">
        <w:rPr>
          <w:rStyle w:val="Emphasis"/>
          <w:sz w:val="12"/>
        </w:rPr>
        <w:t xml:space="preserve"> </w:t>
      </w:r>
      <w:r w:rsidRPr="00654D56">
        <w:rPr>
          <w:sz w:val="16"/>
        </w:rPr>
        <w:t>Israeli Prime Minister Benjamin Netanyahu has been so concerned that a member of his fractious coalition might give vent to some damaging public observation on this issue that he has imposed a strict "nobody talks on the subject but me" rule. That the gag has been even partially effective, given the wide-open nature of the Israeli political process, is astonishing. It is also a measure of how worried the Israelis are.</w:t>
      </w:r>
      <w:r w:rsidRPr="00654D56">
        <w:rPr>
          <w:sz w:val="12"/>
        </w:rPr>
        <w:t>¶</w:t>
      </w:r>
      <w:r w:rsidRPr="00654D56">
        <w:rPr>
          <w:sz w:val="16"/>
        </w:rPr>
        <w:t xml:space="preserve"> My own reporting on the Middle East in general and Israel in particular goes back almost 40 years—to the days of Henry Kissinger's shuttle diplomacy in the region. On a recent visit to Jerusalem, I met with a number of very senior current and former government officials who spoke on a not-for-attribution basis. They were anything but restrained in voicing their concerns, and some of the views expressed in this article reflect the outlook of the prime minister himself.</w:t>
      </w:r>
      <w:r w:rsidRPr="00654D56">
        <w:rPr>
          <w:sz w:val="12"/>
        </w:rPr>
        <w:t>¶</w:t>
      </w:r>
      <w:r w:rsidRPr="00654D56">
        <w:rPr>
          <w:sz w:val="16"/>
        </w:rPr>
        <w:t xml:space="preserve"> </w:t>
      </w:r>
      <w:r w:rsidRPr="001B410C">
        <w:rPr>
          <w:sz w:val="16"/>
          <w:highlight w:val="cyan"/>
        </w:rPr>
        <w:t>Ov</w:t>
      </w:r>
      <w:r w:rsidRPr="001B410C">
        <w:rPr>
          <w:rStyle w:val="StyleBoldUnderline"/>
          <w:highlight w:val="cyan"/>
        </w:rPr>
        <w:t>ershadowing all other concerns is the fear that Iran is poised to reap enormous benefits</w:t>
      </w:r>
      <w:r w:rsidRPr="00654D56">
        <w:rPr>
          <w:rStyle w:val="StyleBoldUnderline"/>
        </w:rPr>
        <w:t xml:space="preserve"> from the so-called Arab Spring. "Even without nukes,"</w:t>
      </w:r>
      <w:r w:rsidRPr="00654D56">
        <w:rPr>
          <w:sz w:val="16"/>
        </w:rPr>
        <w:t xml:space="preserve"> </w:t>
      </w:r>
      <w:r w:rsidRPr="00654D56">
        <w:rPr>
          <w:rStyle w:val="StyleBoldUnderline"/>
        </w:rPr>
        <w:t>one top official told me, "Iran picks up the pieces. With nukes, it takes the house."</w:t>
      </w:r>
      <w:r w:rsidRPr="00654D56">
        <w:rPr>
          <w:rStyle w:val="StyleBoldUnderline"/>
          <w:sz w:val="12"/>
          <w:u w:val="none"/>
        </w:rPr>
        <w:t>¶</w:t>
      </w:r>
      <w:r w:rsidRPr="00654D56">
        <w:rPr>
          <w:sz w:val="16"/>
        </w:rPr>
        <w:t xml:space="preserve"> Hearing Israeli leaders express grave concerns about Iran and its nuclear potential is nothing new. What is new is a growing worry that America's adversaries will be less inclined to take warnings from Washington seriously. Each week that passes without the overthrow or elimination of Moammar Gadhafi is perceived in Jerusalem as emboldening the leadership of Iran and North Korea."Imagine," one source told me, "how Gadhafi must be kicking himself for giving up the development of Libya's nuclear program."</w:t>
      </w:r>
      <w:r w:rsidRPr="00654D56">
        <w:rPr>
          <w:sz w:val="12"/>
        </w:rPr>
        <w:t>¶</w:t>
      </w:r>
      <w:r w:rsidRPr="00654D56">
        <w:rPr>
          <w:sz w:val="16"/>
        </w:rPr>
        <w:t xml:space="preserve"> </w:t>
      </w:r>
      <w:r w:rsidRPr="001B410C">
        <w:rPr>
          <w:rStyle w:val="Emphasis"/>
          <w:highlight w:val="cyan"/>
        </w:rPr>
        <w:t>The Israeli</w:t>
      </w:r>
      <w:r w:rsidRPr="00654D56">
        <w:rPr>
          <w:rStyle w:val="Emphasis"/>
        </w:rPr>
        <w:t xml:space="preserve"> government </w:t>
      </w:r>
      <w:r w:rsidRPr="001B410C">
        <w:rPr>
          <w:rStyle w:val="Emphasis"/>
          <w:highlight w:val="cyan"/>
        </w:rPr>
        <w:t>is</w:t>
      </w:r>
      <w:r w:rsidRPr="00654D56">
        <w:rPr>
          <w:rStyle w:val="Emphasis"/>
        </w:rPr>
        <w:t xml:space="preserve"> so </w:t>
      </w:r>
      <w:r w:rsidRPr="001B410C">
        <w:rPr>
          <w:rStyle w:val="Emphasis"/>
          <w:highlight w:val="cyan"/>
        </w:rPr>
        <w:t>concerned that America's adversaries may miscalculate</w:t>
      </w:r>
      <w:r w:rsidRPr="00654D56">
        <w:rPr>
          <w:rStyle w:val="Emphasis"/>
        </w:rPr>
        <w:t xml:space="preserve"> U.S. intentions that </w:t>
      </w:r>
      <w:r w:rsidRPr="001B410C">
        <w:rPr>
          <w:rStyle w:val="Emphasis"/>
          <w:highlight w:val="cyan"/>
        </w:rPr>
        <w:t>it is</w:t>
      </w:r>
      <w:r w:rsidRPr="00654D56">
        <w:rPr>
          <w:rStyle w:val="Emphasis"/>
        </w:rPr>
        <w:t xml:space="preserve"> privately </w:t>
      </w:r>
      <w:r w:rsidRPr="001B410C">
        <w:rPr>
          <w:rStyle w:val="Emphasis"/>
          <w:highlight w:val="cyan"/>
        </w:rPr>
        <w:t>urging Washington to make it clear that the U.S. would intervene in Saudi Arabia</w:t>
      </w:r>
      <w:r w:rsidRPr="00654D56">
        <w:rPr>
          <w:sz w:val="16"/>
        </w:rPr>
        <w:t xml:space="preserve"> should the survival of that government be threatened. That is, after all, what President George H.W. Bush did more than 20 years ago when Saddam Hussein ordered Iraqi forces into Kuwait and moved forces in the direction of Saudi Arabia. "This," President Bush said on more than one occasion, "will not stand." And it didn't.</w:t>
      </w:r>
      <w:r w:rsidRPr="00654D56">
        <w:rPr>
          <w:sz w:val="12"/>
        </w:rPr>
        <w:t>¶</w:t>
      </w:r>
      <w:r w:rsidRPr="00654D56">
        <w:rPr>
          <w:sz w:val="16"/>
        </w:rPr>
        <w:t xml:space="preserve"> Given the current wide range of U.S. responses to public upheavals throughout North Africa and the Persian Gulf, </w:t>
      </w:r>
      <w:r w:rsidRPr="00654D56">
        <w:rPr>
          <w:rStyle w:val="StyleBoldUnderline"/>
        </w:rPr>
        <w:t>the Israelis are convinced that the principle needs to be unambiguously restated</w:t>
      </w:r>
      <w:r w:rsidRPr="00654D56">
        <w:rPr>
          <w:sz w:val="16"/>
        </w:rPr>
        <w:t>, if only as a reminder that Washington knows where its critical national interests lie. Absent such a public recommitment, they worry that Iran will be encouraged to even greater mischief. Wherever there is a restive and newly active Shiite minority, as for example in Bahrain, a mere causeway from the coast of Saudi Arabia, Tehran can be expected to provide assistance and stir the pot.</w:t>
      </w:r>
      <w:r w:rsidRPr="00654D56">
        <w:rPr>
          <w:sz w:val="12"/>
        </w:rPr>
        <w:t>¶</w:t>
      </w:r>
      <w:r w:rsidRPr="00654D56">
        <w:rPr>
          <w:sz w:val="16"/>
        </w:rPr>
        <w:t xml:space="preserve"> Just as enemies such as Iran need to be cautioned, </w:t>
      </w:r>
      <w:r w:rsidRPr="00654D56">
        <w:rPr>
          <w:rStyle w:val="Emphasis"/>
        </w:rPr>
        <w:t>America's traditional allies need to be reassured</w:t>
      </w:r>
      <w:r w:rsidRPr="00654D56">
        <w:rPr>
          <w:sz w:val="16"/>
        </w:rPr>
        <w:t>. That's why Israeli officials are recommending a Marshall Plan for Egypt. The overthrow of Hosni Mubarak may have been no loss in the annals of democracy, but under Mr. Mubarak Egypt was a pillar of stability and a reliable if not always warm partner for Israel. Egypt's political future at this time is uncertain enough; the Israelis believe it is essential to prevent its economic collapse. The U.S. has poured billions of dollars into Egypt since Anwar Sadat made peace with Israel, and senior Israeli officials believe the economic spigot should remain wide open.</w:t>
      </w:r>
      <w:r w:rsidRPr="00654D56">
        <w:rPr>
          <w:sz w:val="12"/>
        </w:rPr>
        <w:t>¶</w:t>
      </w:r>
      <w:r w:rsidRPr="00654D56">
        <w:rPr>
          <w:sz w:val="16"/>
        </w:rPr>
        <w:t xml:space="preserve"> With almost no margin for error, the Israelis have long been among the world's foremost pragmatists. While I was in Jerusalem, events in Syria were coming to a boil. Since the Syrians are closely allied with Israel's bitterest enemies—Hezbollah in Lebanon and Hezbollah's main sponsor, Iran—one might expect Israeli leaders to take some comfort in seeing the regime of Bashar Assad in trouble. But here, too, the Israelis are far more comfortable with stability on their borders. Assad, like his father before him, has maintained an uneasy truce along Syria's border with Israel, despite Israel's continued occupation of the Golan Heights.</w:t>
      </w:r>
      <w:r w:rsidRPr="00654D56">
        <w:rPr>
          <w:sz w:val="12"/>
        </w:rPr>
        <w:t>¶</w:t>
      </w:r>
      <w:r w:rsidRPr="00654D56">
        <w:rPr>
          <w:sz w:val="16"/>
        </w:rPr>
        <w:t xml:space="preserve"> Little, if anything, that has happened during the past few months has improved Israel's standing in the region. One of the most telling blows to Israel's security has gone all but unnoticed in the swirl of uprisings. For years, the most stable relationship that Israel enjoyed with any Muslim nation was with Turkey. Even under the leadership of Prime Minister Recep Tayyip Erdogan, who has specialized in publicly baiting the Israelis, the relationship between the two countries' intelligence agencies remained strictly professional. "That," a high-ranking Israeli official told me, "is no longer the case."</w:t>
      </w:r>
      <w:r w:rsidRPr="00654D56">
        <w:rPr>
          <w:sz w:val="12"/>
        </w:rPr>
        <w:t>¶</w:t>
      </w:r>
      <w:r w:rsidRPr="00654D56">
        <w:rPr>
          <w:sz w:val="16"/>
        </w:rPr>
        <w:t xml:space="preserve"> The outlook from Jerusalem these days is not encouraging</w:t>
      </w:r>
      <w:r w:rsidRPr="00654D56">
        <w:rPr>
          <w:rStyle w:val="StyleBoldUnderline"/>
        </w:rPr>
        <w:t xml:space="preserve">. </w:t>
      </w:r>
      <w:r w:rsidRPr="001B410C">
        <w:rPr>
          <w:rStyle w:val="StyleBoldUnderline"/>
          <w:highlight w:val="cyan"/>
        </w:rPr>
        <w:t>Iranian influence is growing</w:t>
      </w:r>
      <w:r w:rsidRPr="00654D56">
        <w:rPr>
          <w:rStyle w:val="StyleBoldUnderline"/>
        </w:rPr>
        <w:t xml:space="preserve"> throughout the Persian Gulf and beyond</w:t>
      </w:r>
      <w:r w:rsidRPr="00654D56">
        <w:rPr>
          <w:sz w:val="16"/>
        </w:rPr>
        <w:t xml:space="preserve">. Egypt's commitment to its peace treaty with Israel is uncertain. Syria could explode into total chaos at any moment. Jordan's stability is in question. Pakistan, a Muslim country with more than a 100 nuclear warheads, is confronting an uncertain future—made all the more unpredictable by the commencement of a U.S. military withdrawal from Afghanistan this summer. </w:t>
      </w:r>
      <w:r w:rsidRPr="00654D56">
        <w:rPr>
          <w:rStyle w:val="StyleBoldUnderline"/>
        </w:rPr>
        <w:t>Whether any U.S. troops will remain in Iraq after the end of this year remains an open question. America is war-weary and facing a crushing deficit.</w:t>
      </w:r>
      <w:r w:rsidRPr="00654D56">
        <w:rPr>
          <w:rStyle w:val="StyleBoldUnderline"/>
          <w:sz w:val="12"/>
          <w:u w:val="none"/>
        </w:rPr>
        <w:t>¶</w:t>
      </w:r>
      <w:r w:rsidRPr="00654D56">
        <w:rPr>
          <w:sz w:val="16"/>
        </w:rPr>
        <w:t xml:space="preserve"> The only glimmer of good news for the Israelis may be that, </w:t>
      </w:r>
      <w:r w:rsidRPr="00654D56">
        <w:rPr>
          <w:rStyle w:val="StyleBoldUnderline"/>
        </w:rPr>
        <w:t>when it comes to reliable allies in the region, Washington's list also keeps getting shorter.</w:t>
      </w:r>
    </w:p>
    <w:p w14:paraId="1A18753F" w14:textId="77777777" w:rsidR="00654D56" w:rsidRDefault="00654D56" w:rsidP="00654D56"/>
    <w:p w14:paraId="0811E30B" w14:textId="313FCC47" w:rsidR="00654D56" w:rsidRDefault="00654D56" w:rsidP="00654D56">
      <w:pPr>
        <w:pStyle w:val="Heading4"/>
        <w:rPr>
          <w:rStyle w:val="StyleStyleBold12pt"/>
        </w:rPr>
      </w:pPr>
      <w:r>
        <w:rPr>
          <w:rStyle w:val="StyleStyleBold12pt"/>
        </w:rPr>
        <w:t>Escalates to nuclear war - extinction</w:t>
      </w:r>
    </w:p>
    <w:p w14:paraId="4CF37EA2" w14:textId="2E40E09F" w:rsidR="00654D56" w:rsidRPr="00654D56" w:rsidRDefault="00654D56" w:rsidP="00654D56">
      <w:pPr>
        <w:rPr>
          <w:rStyle w:val="StyleStyleBold12pt"/>
        </w:rPr>
      </w:pPr>
      <w:r w:rsidRPr="00654D56">
        <w:rPr>
          <w:rStyle w:val="StyleStyleBold12pt"/>
        </w:rPr>
        <w:t>Avery 13</w:t>
      </w:r>
    </w:p>
    <w:p w14:paraId="40C39C90" w14:textId="545A9DB5" w:rsidR="00654D56" w:rsidRPr="00654D56" w:rsidRDefault="00654D56" w:rsidP="00654D56">
      <w:pPr>
        <w:rPr>
          <w:sz w:val="16"/>
          <w:szCs w:val="16"/>
        </w:rPr>
      </w:pPr>
      <w:r w:rsidRPr="00654D56">
        <w:rPr>
          <w:sz w:val="16"/>
          <w:szCs w:val="16"/>
        </w:rPr>
        <w:t>[John Scales, Nov 6 20143, John Avery received a B.Sc. in theoretical physics from MIT and an M.Sc. from the University of Chicago. He later studied theoretical chemistry at the University of London, and was awarded a Ph.D. there in 1965. He is now Lektor Emeritus, Associate Professor, at the Department of Chemistry, University of Copenhagen. Fellowships, memberships in societies: Since 1990 he has been the Contact Person in Denmark for Pugwash Conferences on Science and World Affairs. In 1995, this group received the Nobel Peace Prize for their efforts. He was the Member of the Danish Peace Commission of 1998. Technical Advisor, World Health Organization, Regional Office for Europe (1988- 1997). Chairman of the Danish Peace Academy, “An Attack On Iran Could Escalate Into Global Nuclear War”, http://www.countercurrents.org/avery061113.htm, Accessed July 17 2016, A.H]</w:t>
      </w:r>
    </w:p>
    <w:p w14:paraId="61C5356E" w14:textId="1544B64A" w:rsidR="00654D56" w:rsidRPr="00654D56" w:rsidRDefault="00654D56" w:rsidP="00654D56">
      <w:pPr>
        <w:rPr>
          <w:sz w:val="16"/>
        </w:rPr>
      </w:pPr>
      <w:r w:rsidRPr="00654D56">
        <w:rPr>
          <w:sz w:val="16"/>
        </w:rPr>
        <w:t xml:space="preserve">Despite the willingness of Iran's new President, Hassan Rouhani to make all reasonable concessions to US demands, </w:t>
      </w:r>
      <w:r w:rsidRPr="001B410C">
        <w:rPr>
          <w:rStyle w:val="StyleBoldUnderline"/>
          <w:highlight w:val="cyan"/>
        </w:rPr>
        <w:t>Israeli</w:t>
      </w:r>
      <w:r w:rsidRPr="00654D56">
        <w:rPr>
          <w:rStyle w:val="StyleBoldUnderline"/>
        </w:rPr>
        <w:t xml:space="preserve"> pressure </w:t>
      </w:r>
      <w:r w:rsidRPr="001B410C">
        <w:rPr>
          <w:rStyle w:val="StyleBoldUnderline"/>
          <w:highlight w:val="cyan"/>
        </w:rPr>
        <w:t>groups</w:t>
      </w:r>
      <w:r w:rsidRPr="00654D56">
        <w:rPr>
          <w:rStyle w:val="StyleBoldUnderline"/>
        </w:rPr>
        <w:t xml:space="preserve"> in Washington continue to </w:t>
      </w:r>
      <w:r w:rsidRPr="001B410C">
        <w:rPr>
          <w:rStyle w:val="StyleBoldUnderline"/>
          <w:highlight w:val="cyan"/>
        </w:rPr>
        <w:t>demand an attack on Iran</w:t>
      </w:r>
      <w:r w:rsidRPr="00654D56">
        <w:rPr>
          <w:rStyle w:val="StyleBoldUnderline"/>
        </w:rPr>
        <w:t xml:space="preserve">. But </w:t>
      </w:r>
      <w:r w:rsidRPr="001B410C">
        <w:rPr>
          <w:rStyle w:val="StyleBoldUnderline"/>
          <w:highlight w:val="cyan"/>
        </w:rPr>
        <w:t>such an attack might escalate into a global nuclear war</w:t>
      </w:r>
      <w:r w:rsidRPr="00654D56">
        <w:rPr>
          <w:rStyle w:val="StyleBoldUnderline"/>
        </w:rPr>
        <w:t>, with catastrophic consequences.</w:t>
      </w:r>
      <w:r w:rsidRPr="00654D56">
        <w:rPr>
          <w:rStyle w:val="StyleBoldUnderline"/>
          <w:sz w:val="12"/>
          <w:u w:val="none"/>
        </w:rPr>
        <w:t>¶</w:t>
      </w:r>
      <w:r w:rsidRPr="00654D56">
        <w:rPr>
          <w:sz w:val="16"/>
        </w:rPr>
        <w:t xml:space="preserve"> As we approach the 100th anniversary </w:t>
      </w:r>
      <w:r w:rsidRPr="00654D56">
        <w:rPr>
          <w:rStyle w:val="StyleBoldUnderline"/>
        </w:rPr>
        <w:t>W</w:t>
      </w:r>
      <w:r w:rsidRPr="00654D56">
        <w:rPr>
          <w:sz w:val="16"/>
        </w:rPr>
        <w:t xml:space="preserve">orld </w:t>
      </w:r>
      <w:r w:rsidRPr="00654D56">
        <w:rPr>
          <w:rStyle w:val="StyleBoldUnderline"/>
        </w:rPr>
        <w:t>W</w:t>
      </w:r>
      <w:r w:rsidRPr="00654D56">
        <w:rPr>
          <w:sz w:val="16"/>
        </w:rPr>
        <w:t xml:space="preserve">ar </w:t>
      </w:r>
      <w:r w:rsidRPr="00654D56">
        <w:rPr>
          <w:rStyle w:val="StyleBoldUnderline"/>
        </w:rPr>
        <w:t>I</w:t>
      </w:r>
      <w:r w:rsidRPr="00654D56">
        <w:rPr>
          <w:sz w:val="16"/>
        </w:rPr>
        <w:t xml:space="preserve">, we should remember that </w:t>
      </w:r>
      <w:r w:rsidRPr="00654D56">
        <w:rPr>
          <w:rStyle w:val="StyleBoldUnderline"/>
        </w:rPr>
        <w:t>this colossal disaster escalated uncontrollably from what was intended to be a minor conflict</w:t>
      </w:r>
      <w:r w:rsidRPr="00654D56">
        <w:rPr>
          <w:sz w:val="16"/>
        </w:rPr>
        <w:t xml:space="preserve">. </w:t>
      </w:r>
      <w:r w:rsidRPr="00654D56">
        <w:rPr>
          <w:rStyle w:val="StyleBoldUnderline"/>
        </w:rPr>
        <w:t xml:space="preserve">There is a danger that </w:t>
      </w:r>
      <w:r w:rsidRPr="001B410C">
        <w:rPr>
          <w:rStyle w:val="StyleBoldUnderline"/>
          <w:highlight w:val="cyan"/>
        </w:rPr>
        <w:t>an attack on Iran would escalate into a large-scale war in the Middle East</w:t>
      </w:r>
      <w:r w:rsidRPr="00654D56">
        <w:rPr>
          <w:sz w:val="16"/>
        </w:rPr>
        <w:t>, entirely destabilizing a region that is already deep in problems.</w:t>
      </w:r>
      <w:r w:rsidRPr="00654D56">
        <w:rPr>
          <w:sz w:val="12"/>
        </w:rPr>
        <w:t>¶</w:t>
      </w:r>
      <w:r w:rsidRPr="00654D56">
        <w:rPr>
          <w:sz w:val="16"/>
        </w:rPr>
        <w:t xml:space="preserve"> The unstable government of Pakistan might be overthrown, and the revolutionary Pakistani government might enter the war on the side of Iran, thus introducing nuclear weapons into the conflict. Russia and China, firm allies of Iran, might also be drawn into a general war in the Middle East. </w:t>
      </w:r>
      <w:r w:rsidRPr="00654D56">
        <w:rPr>
          <w:rStyle w:val="StyleBoldUnderline"/>
        </w:rPr>
        <w:t>Since much of the world's oil comes from the region, such a war would certainly cause the price of oil to reach unheard-of heights, with catastrophic effects on the global economy.</w:t>
      </w:r>
      <w:r w:rsidRPr="00654D56">
        <w:rPr>
          <w:rStyle w:val="StyleBoldUnderline"/>
          <w:sz w:val="12"/>
          <w:u w:val="none"/>
        </w:rPr>
        <w:t>¶</w:t>
      </w:r>
      <w:r w:rsidRPr="00654D56">
        <w:rPr>
          <w:sz w:val="16"/>
        </w:rPr>
        <w:t xml:space="preserve"> In the dangerous situation that could potentially result from an attack on Iran, </w:t>
      </w:r>
      <w:r w:rsidRPr="00654D56">
        <w:rPr>
          <w:rStyle w:val="StyleBoldUnderline"/>
        </w:rPr>
        <w:t xml:space="preserve">there is a risk that </w:t>
      </w:r>
      <w:r w:rsidRPr="001B410C">
        <w:rPr>
          <w:rStyle w:val="StyleBoldUnderline"/>
          <w:highlight w:val="cyan"/>
        </w:rPr>
        <w:t>nuclear weapons would be used</w:t>
      </w:r>
      <w:r w:rsidRPr="00654D56">
        <w:rPr>
          <w:rStyle w:val="StyleBoldUnderline"/>
        </w:rPr>
        <w:t>, either intentionally, or by accident or miscalculation</w:t>
      </w:r>
      <w:r w:rsidRPr="00654D56">
        <w:rPr>
          <w:sz w:val="16"/>
        </w:rPr>
        <w:t xml:space="preserve">. Recent research has shown that </w:t>
      </w:r>
      <w:r w:rsidRPr="00654D56">
        <w:rPr>
          <w:rStyle w:val="StyleBoldUnderline"/>
        </w:rPr>
        <w:t>besides making large areas of the world uninhabitable through long-lasting radioactive contamination</w:t>
      </w:r>
      <w:r w:rsidRPr="00654D56">
        <w:rPr>
          <w:sz w:val="16"/>
        </w:rPr>
        <w:t xml:space="preserve">, </w:t>
      </w:r>
      <w:r w:rsidRPr="001B410C">
        <w:rPr>
          <w:rStyle w:val="StyleBoldUnderline"/>
          <w:highlight w:val="cyan"/>
        </w:rPr>
        <w:t>a nuclear war would damage global agriculture to such a extent that a global famine of previously unknown proportions would result.</w:t>
      </w:r>
      <w:r w:rsidRPr="00654D56">
        <w:rPr>
          <w:rStyle w:val="StyleBoldUnderline"/>
          <w:sz w:val="12"/>
          <w:u w:val="none"/>
        </w:rPr>
        <w:t>¶</w:t>
      </w:r>
      <w:r w:rsidRPr="00654D56">
        <w:rPr>
          <w:sz w:val="16"/>
        </w:rPr>
        <w:t xml:space="preserve"> Thus</w:t>
      </w:r>
      <w:r w:rsidRPr="00654D56">
        <w:rPr>
          <w:rStyle w:val="StyleBoldUnderline"/>
        </w:rPr>
        <w:t xml:space="preserve">, </w:t>
      </w:r>
      <w:r w:rsidRPr="001B410C">
        <w:rPr>
          <w:rStyle w:val="StyleBoldUnderline"/>
          <w:highlight w:val="cyan"/>
        </w:rPr>
        <w:t>nuclear war</w:t>
      </w:r>
      <w:r w:rsidRPr="00654D56">
        <w:rPr>
          <w:rStyle w:val="StyleBoldUnderline"/>
        </w:rPr>
        <w:t xml:space="preserve"> is the ultimate ecological catastrophe</w:t>
      </w:r>
      <w:r w:rsidRPr="00654D56">
        <w:rPr>
          <w:sz w:val="16"/>
        </w:rPr>
        <w:t xml:space="preserve">. </w:t>
      </w:r>
      <w:r w:rsidRPr="00654D56">
        <w:rPr>
          <w:rStyle w:val="StyleBoldUnderline"/>
        </w:rPr>
        <w:t xml:space="preserve">It </w:t>
      </w:r>
      <w:r w:rsidRPr="001B410C">
        <w:rPr>
          <w:rStyle w:val="StyleBoldUnderline"/>
          <w:highlight w:val="cyan"/>
        </w:rPr>
        <w:t>could destroy human civilization and much of the biosphere</w:t>
      </w:r>
      <w:r w:rsidRPr="001B410C">
        <w:rPr>
          <w:sz w:val="16"/>
          <w:highlight w:val="cyan"/>
        </w:rPr>
        <w:t>.</w:t>
      </w:r>
      <w:r w:rsidRPr="00654D56">
        <w:rPr>
          <w:sz w:val="16"/>
        </w:rPr>
        <w:t xml:space="preserve"> To risk such a war would be an unforgivable offense against the lives and future of all the peoples of the world, US citizens included.</w:t>
      </w:r>
    </w:p>
    <w:p w14:paraId="659FB704" w14:textId="1417BCE4" w:rsidR="00654D56" w:rsidRDefault="008E01A7" w:rsidP="008E01A7">
      <w:pPr>
        <w:pStyle w:val="Heading3"/>
      </w:pPr>
      <w:r>
        <w:t>Israeal XT:</w:t>
      </w:r>
    </w:p>
    <w:p w14:paraId="6DB63009" w14:textId="77777777" w:rsidR="008E01A7" w:rsidRPr="00B73EE7" w:rsidRDefault="008E01A7" w:rsidP="008E01A7">
      <w:pPr>
        <w:pStyle w:val="Heading4"/>
      </w:pPr>
      <w:r>
        <w:t>That leads to prolif and Israel first strike</w:t>
      </w:r>
    </w:p>
    <w:p w14:paraId="015DAA1E" w14:textId="77777777" w:rsidR="008E01A7" w:rsidRPr="00CB0CCE" w:rsidRDefault="008E01A7" w:rsidP="008E01A7">
      <w:pPr>
        <w:rPr>
          <w:rStyle w:val="StyleStyleBold12pt"/>
        </w:rPr>
      </w:pPr>
      <w:r w:rsidRPr="00CB0CCE">
        <w:rPr>
          <w:rStyle w:val="StyleStyleBold12pt"/>
        </w:rPr>
        <w:t>Pollack and Sachs 14</w:t>
      </w:r>
    </w:p>
    <w:p w14:paraId="0153FEDE" w14:textId="77777777" w:rsidR="008E01A7" w:rsidRDefault="008E01A7" w:rsidP="008E01A7">
      <w:pPr>
        <w:rPr>
          <w:sz w:val="16"/>
        </w:rPr>
      </w:pPr>
      <w:r w:rsidRPr="00BB4013">
        <w:rPr>
          <w:sz w:val="16"/>
        </w:rPr>
        <w:t>In the short-and-medium term, the most pressing</w:t>
      </w:r>
      <w:r w:rsidRPr="00BB4013">
        <w:rPr>
          <w:sz w:val="12"/>
        </w:rPr>
        <w:t>¶</w:t>
      </w:r>
      <w:r w:rsidRPr="00BB4013">
        <w:rPr>
          <w:sz w:val="16"/>
        </w:rPr>
        <w:t xml:space="preserve"> issue involving the United States, Israel, and China</w:t>
      </w:r>
      <w:r w:rsidRPr="00BB4013">
        <w:rPr>
          <w:sz w:val="12"/>
        </w:rPr>
        <w:t>¶</w:t>
      </w:r>
      <w:r w:rsidRPr="00BB4013">
        <w:rPr>
          <w:sz w:val="16"/>
        </w:rPr>
        <w:t xml:space="preserve"> is the international campaign to prevent Iran from</w:t>
      </w:r>
      <w:r w:rsidRPr="00BB4013">
        <w:rPr>
          <w:sz w:val="12"/>
        </w:rPr>
        <w:t>¶</w:t>
      </w:r>
      <w:r w:rsidRPr="00BB4013">
        <w:rPr>
          <w:sz w:val="16"/>
        </w:rPr>
        <w:t xml:space="preserve"> acquiring nuclear weapons capabilities. </w:t>
      </w:r>
      <w:r w:rsidRPr="00BB4013">
        <w:rPr>
          <w:rStyle w:val="StyleBoldUnderline"/>
        </w:rPr>
        <w:t>The Israeli</w:t>
      </w:r>
      <w:r w:rsidRPr="00BB4013">
        <w:rPr>
          <w:rStyle w:val="StyleBoldUnderline"/>
          <w:sz w:val="12"/>
          <w:u w:val="none"/>
        </w:rPr>
        <w:t>¶</w:t>
      </w:r>
      <w:r w:rsidRPr="00BB4013">
        <w:rPr>
          <w:rStyle w:val="StyleBoldUnderline"/>
        </w:rPr>
        <w:t xml:space="preserve"> government considers halting the Iranian program</w:t>
      </w:r>
      <w:r w:rsidRPr="00BB4013">
        <w:rPr>
          <w:rStyle w:val="StyleBoldUnderline"/>
          <w:sz w:val="12"/>
          <w:u w:val="none"/>
        </w:rPr>
        <w:t>¶</w:t>
      </w:r>
      <w:r w:rsidRPr="00BB4013">
        <w:rPr>
          <w:rStyle w:val="StyleBoldUnderline"/>
        </w:rPr>
        <w:t xml:space="preserve"> as its primary strategic goa</w:t>
      </w:r>
      <w:r w:rsidRPr="00BB4013">
        <w:rPr>
          <w:sz w:val="16"/>
        </w:rPr>
        <w:t>l. As well for the United</w:t>
      </w:r>
      <w:r w:rsidRPr="00BB4013">
        <w:rPr>
          <w:sz w:val="12"/>
        </w:rPr>
        <w:t>¶</w:t>
      </w:r>
      <w:r w:rsidRPr="00BB4013">
        <w:rPr>
          <w:sz w:val="16"/>
        </w:rPr>
        <w:t xml:space="preserve"> States, the P5+1 negotiations with Iran are among</w:t>
      </w:r>
      <w:r w:rsidRPr="00BB4013">
        <w:rPr>
          <w:sz w:val="12"/>
        </w:rPr>
        <w:t>¶</w:t>
      </w:r>
      <w:r w:rsidRPr="00BB4013">
        <w:rPr>
          <w:sz w:val="16"/>
        </w:rPr>
        <w:t xml:space="preserve"> the highest orders of business. China, as a permanent</w:t>
      </w:r>
      <w:r w:rsidRPr="00BB4013">
        <w:rPr>
          <w:sz w:val="12"/>
        </w:rPr>
        <w:t>¶</w:t>
      </w:r>
      <w:r w:rsidRPr="00BB4013">
        <w:rPr>
          <w:sz w:val="16"/>
        </w:rPr>
        <w:t xml:space="preserve"> member of the U.N. Security Council, is a party to</w:t>
      </w:r>
      <w:r w:rsidRPr="00BB4013">
        <w:rPr>
          <w:sz w:val="12"/>
        </w:rPr>
        <w:t>¶</w:t>
      </w:r>
      <w:r w:rsidRPr="00BB4013">
        <w:rPr>
          <w:sz w:val="16"/>
        </w:rPr>
        <w:t xml:space="preserve"> the international negotiations; as a major energy</w:t>
      </w:r>
      <w:r w:rsidRPr="00BB4013">
        <w:rPr>
          <w:sz w:val="12"/>
        </w:rPr>
        <w:t>¶</w:t>
      </w:r>
      <w:r w:rsidRPr="00BB4013">
        <w:rPr>
          <w:sz w:val="16"/>
        </w:rPr>
        <w:t xml:space="preserve"> importer it plays a vital role in the U.S.-led sanctions</w:t>
      </w:r>
      <w:r w:rsidRPr="00BB4013">
        <w:rPr>
          <w:sz w:val="12"/>
        </w:rPr>
        <w:t>¶</w:t>
      </w:r>
      <w:r w:rsidRPr="00BB4013">
        <w:rPr>
          <w:sz w:val="16"/>
        </w:rPr>
        <w:t xml:space="preserve"> regime which brought Iran to the negotiating table.</w:t>
      </w:r>
      <w:r w:rsidRPr="00BB4013">
        <w:rPr>
          <w:sz w:val="12"/>
        </w:rPr>
        <w:t>¶</w:t>
      </w:r>
      <w:r w:rsidRPr="00BB4013">
        <w:rPr>
          <w:sz w:val="16"/>
        </w:rPr>
        <w:t xml:space="preserve"> Overall, the Chinese appear to view the diplomatic</w:t>
      </w:r>
      <w:r w:rsidRPr="00BB4013">
        <w:rPr>
          <w:sz w:val="12"/>
        </w:rPr>
        <w:t>¶</w:t>
      </w:r>
      <w:r w:rsidRPr="00BB4013">
        <w:rPr>
          <w:sz w:val="16"/>
        </w:rPr>
        <w:t xml:space="preserve"> process as, primarily, one between the United</w:t>
      </w:r>
      <w:r w:rsidRPr="00BB4013">
        <w:rPr>
          <w:sz w:val="12"/>
        </w:rPr>
        <w:t>¶</w:t>
      </w:r>
      <w:r w:rsidRPr="00BB4013">
        <w:rPr>
          <w:sz w:val="16"/>
        </w:rPr>
        <w:t xml:space="preserve"> States and Iran, with the other five parties to the</w:t>
      </w:r>
      <w:r w:rsidRPr="00BB4013">
        <w:rPr>
          <w:sz w:val="12"/>
        </w:rPr>
        <w:t>¶</w:t>
      </w:r>
      <w:r w:rsidRPr="00BB4013">
        <w:rPr>
          <w:sz w:val="16"/>
        </w:rPr>
        <w:t xml:space="preserve"> talks supporting the process. Nonetheless, the</w:t>
      </w:r>
      <w:r w:rsidRPr="00BB4013">
        <w:rPr>
          <w:sz w:val="12"/>
        </w:rPr>
        <w:t>¶</w:t>
      </w:r>
      <w:r w:rsidRPr="00BB4013">
        <w:rPr>
          <w:sz w:val="16"/>
        </w:rPr>
        <w:t xml:space="preserve"> decrease in Chinese oil imports from Iran reflects</w:t>
      </w:r>
      <w:r w:rsidRPr="00BB4013">
        <w:rPr>
          <w:sz w:val="12"/>
        </w:rPr>
        <w:t>¶</w:t>
      </w:r>
      <w:r w:rsidRPr="00BB4013">
        <w:rPr>
          <w:sz w:val="16"/>
        </w:rPr>
        <w:t xml:space="preserve"> the notable cooperation among outside powers</w:t>
      </w:r>
      <w:r w:rsidRPr="00BB4013">
        <w:rPr>
          <w:sz w:val="12"/>
        </w:rPr>
        <w:t>¶</w:t>
      </w:r>
      <w:r w:rsidRPr="00BB4013">
        <w:rPr>
          <w:sz w:val="16"/>
        </w:rPr>
        <w:t xml:space="preserve"> with regard to the Iranian nuclear program. Israelis</w:t>
      </w:r>
      <w:r w:rsidRPr="00BB4013">
        <w:rPr>
          <w:sz w:val="12"/>
        </w:rPr>
        <w:t>¶</w:t>
      </w:r>
      <w:r w:rsidRPr="00BB4013">
        <w:rPr>
          <w:sz w:val="16"/>
        </w:rPr>
        <w:t xml:space="preserve"> and Americans note the Chinese goodwill and the</w:t>
      </w:r>
      <w:r w:rsidRPr="00BB4013">
        <w:rPr>
          <w:sz w:val="12"/>
        </w:rPr>
        <w:t>¶</w:t>
      </w:r>
      <w:r w:rsidRPr="00BB4013">
        <w:rPr>
          <w:sz w:val="16"/>
        </w:rPr>
        <w:t xml:space="preserve"> common stand among the P5+1. This is especially</w:t>
      </w:r>
      <w:r w:rsidRPr="00BB4013">
        <w:rPr>
          <w:sz w:val="12"/>
        </w:rPr>
        <w:t>¶</w:t>
      </w:r>
      <w:r w:rsidRPr="00BB4013">
        <w:rPr>
          <w:sz w:val="16"/>
        </w:rPr>
        <w:t xml:space="preserve"> significant because of the price China has to pay for</w:t>
      </w:r>
      <w:r w:rsidRPr="00BB4013">
        <w:rPr>
          <w:sz w:val="12"/>
        </w:rPr>
        <w:t>¶</w:t>
      </w:r>
      <w:r w:rsidRPr="00BB4013">
        <w:rPr>
          <w:sz w:val="16"/>
        </w:rPr>
        <w:t xml:space="preserve"> implementing the sanctions. While China’s pace</w:t>
      </w:r>
      <w:r w:rsidRPr="00BB4013">
        <w:rPr>
          <w:sz w:val="12"/>
        </w:rPr>
        <w:t>¶</w:t>
      </w:r>
      <w:r w:rsidRPr="00BB4013">
        <w:rPr>
          <w:sz w:val="16"/>
        </w:rPr>
        <w:t xml:space="preserve"> of reduction of Iranian oil imports was gradual, it</w:t>
      </w:r>
      <w:r w:rsidRPr="00BB4013">
        <w:rPr>
          <w:sz w:val="12"/>
        </w:rPr>
        <w:t>¶</w:t>
      </w:r>
      <w:r w:rsidRPr="00BB4013">
        <w:rPr>
          <w:sz w:val="16"/>
        </w:rPr>
        <w:t xml:space="preserve"> was crucial to the success of the sanctions regime.</w:t>
      </w:r>
      <w:r w:rsidRPr="00BB4013">
        <w:rPr>
          <w:sz w:val="12"/>
        </w:rPr>
        <w:t>¶</w:t>
      </w:r>
      <w:r w:rsidRPr="00BB4013">
        <w:rPr>
          <w:sz w:val="16"/>
        </w:rPr>
        <w:t xml:space="preserve"> However, the underlying interests and priorities of</w:t>
      </w:r>
      <w:r w:rsidRPr="00BB4013">
        <w:rPr>
          <w:sz w:val="12"/>
        </w:rPr>
        <w:t>¶</w:t>
      </w:r>
      <w:r w:rsidRPr="00BB4013">
        <w:rPr>
          <w:sz w:val="16"/>
        </w:rPr>
        <w:t xml:space="preserve"> Israel and China with regard to the Iranian program</w:t>
      </w:r>
      <w:r w:rsidRPr="00BB4013">
        <w:rPr>
          <w:sz w:val="12"/>
        </w:rPr>
        <w:t>¶</w:t>
      </w:r>
      <w:r w:rsidRPr="00BB4013">
        <w:rPr>
          <w:sz w:val="16"/>
        </w:rPr>
        <w:t xml:space="preserve"> are different. While Israelis stress what they see</w:t>
      </w:r>
      <w:r w:rsidRPr="00BB4013">
        <w:rPr>
          <w:sz w:val="12"/>
        </w:rPr>
        <w:t>¶</w:t>
      </w:r>
      <w:r w:rsidRPr="00BB4013">
        <w:rPr>
          <w:sz w:val="16"/>
        </w:rPr>
        <w:t xml:space="preserve"> as an existential threat from a potentially nuclear</w:t>
      </w:r>
      <w:r w:rsidRPr="00BB4013">
        <w:rPr>
          <w:sz w:val="12"/>
        </w:rPr>
        <w:t>¶</w:t>
      </w:r>
      <w:r w:rsidRPr="00BB4013">
        <w:rPr>
          <w:sz w:val="16"/>
        </w:rPr>
        <w:t xml:space="preserve"> Iran, China is clearly not threatened in the same</w:t>
      </w:r>
      <w:r w:rsidRPr="00BB4013">
        <w:rPr>
          <w:sz w:val="12"/>
        </w:rPr>
        <w:t>¶</w:t>
      </w:r>
      <w:r w:rsidRPr="00BB4013">
        <w:rPr>
          <w:sz w:val="16"/>
        </w:rPr>
        <w:t xml:space="preserve"> way. Rather, for China, the main interest is regional</w:t>
      </w:r>
      <w:r w:rsidRPr="00BB4013">
        <w:rPr>
          <w:sz w:val="12"/>
        </w:rPr>
        <w:t>¶</w:t>
      </w:r>
      <w:r w:rsidRPr="00BB4013">
        <w:rPr>
          <w:sz w:val="16"/>
        </w:rPr>
        <w:t xml:space="preserve"> stability in the Middle East; stopping Iran from</w:t>
      </w:r>
      <w:r w:rsidRPr="00BB4013">
        <w:rPr>
          <w:sz w:val="12"/>
        </w:rPr>
        <w:t>¶</w:t>
      </w:r>
      <w:r w:rsidRPr="00BB4013">
        <w:rPr>
          <w:sz w:val="16"/>
        </w:rPr>
        <w:t xml:space="preserve"> acquiring military nuclear capabilities is a means in</w:t>
      </w:r>
      <w:r w:rsidRPr="00BB4013">
        <w:rPr>
          <w:sz w:val="12"/>
        </w:rPr>
        <w:t>¶</w:t>
      </w:r>
      <w:r w:rsidRPr="00BB4013">
        <w:rPr>
          <w:sz w:val="16"/>
        </w:rPr>
        <w:t xml:space="preserve"> service of that interest</w:t>
      </w:r>
      <w:r w:rsidRPr="00BB4013">
        <w:rPr>
          <w:rStyle w:val="StyleBoldUnderline"/>
        </w:rPr>
        <w:t xml:space="preserve">. </w:t>
      </w:r>
      <w:r w:rsidRPr="008D07C5">
        <w:rPr>
          <w:rStyle w:val="StyleBoldUnderline"/>
          <w:highlight w:val="cyan"/>
        </w:rPr>
        <w:t>Israel has made clear that</w:t>
      </w:r>
      <w:r w:rsidRPr="008D07C5">
        <w:rPr>
          <w:rStyle w:val="StyleBoldUnderline"/>
          <w:sz w:val="12"/>
          <w:highlight w:val="cyan"/>
          <w:u w:val="none"/>
        </w:rPr>
        <w:t>¶</w:t>
      </w:r>
      <w:r w:rsidRPr="008D07C5">
        <w:rPr>
          <w:rStyle w:val="StyleBoldUnderline"/>
          <w:highlight w:val="cyan"/>
        </w:rPr>
        <w:t xml:space="preserve"> unless a satisfactory diplomatic resolution is found, it</w:t>
      </w:r>
      <w:r w:rsidRPr="008D07C5">
        <w:rPr>
          <w:rStyle w:val="StyleBoldUnderline"/>
          <w:sz w:val="12"/>
          <w:highlight w:val="cyan"/>
          <w:u w:val="none"/>
        </w:rPr>
        <w:t>¶</w:t>
      </w:r>
      <w:r w:rsidRPr="008D07C5">
        <w:rPr>
          <w:rStyle w:val="StyleBoldUnderline"/>
          <w:highlight w:val="cyan"/>
        </w:rPr>
        <w:t xml:space="preserve"> would not hesitate</w:t>
      </w:r>
      <w:r w:rsidRPr="00BB4013">
        <w:rPr>
          <w:rStyle w:val="StyleBoldUnderline"/>
        </w:rPr>
        <w:t xml:space="preserve"> to use all means to stop the Iranian</w:t>
      </w:r>
      <w:r w:rsidRPr="00BB4013">
        <w:rPr>
          <w:rStyle w:val="StyleBoldUnderline"/>
          <w:sz w:val="12"/>
          <w:u w:val="none"/>
        </w:rPr>
        <w:t>¶</w:t>
      </w:r>
      <w:r w:rsidRPr="00BB4013">
        <w:rPr>
          <w:rStyle w:val="StyleBoldUnderline"/>
        </w:rPr>
        <w:t xml:space="preserve"> program—code for </w:t>
      </w:r>
      <w:r w:rsidRPr="008D07C5">
        <w:rPr>
          <w:rStyle w:val="StyleBoldUnderline"/>
          <w:highlight w:val="cyan"/>
        </w:rPr>
        <w:t>a unilateral military strike on</w:t>
      </w:r>
      <w:r w:rsidRPr="008D07C5">
        <w:rPr>
          <w:rStyle w:val="StyleBoldUnderline"/>
          <w:sz w:val="12"/>
          <w:highlight w:val="cyan"/>
          <w:u w:val="none"/>
        </w:rPr>
        <w:t>¶</w:t>
      </w:r>
      <w:r w:rsidRPr="008D07C5">
        <w:rPr>
          <w:rStyle w:val="StyleBoldUnderline"/>
          <w:highlight w:val="cyan"/>
        </w:rPr>
        <w:t xml:space="preserve"> Iran</w:t>
      </w:r>
      <w:r w:rsidRPr="00BB4013">
        <w:rPr>
          <w:sz w:val="16"/>
        </w:rPr>
        <w:t>. This message, conveyed by Israeli emissaries</w:t>
      </w:r>
      <w:r w:rsidRPr="00BB4013">
        <w:rPr>
          <w:sz w:val="12"/>
        </w:rPr>
        <w:t>¶</w:t>
      </w:r>
      <w:r w:rsidRPr="00BB4013">
        <w:rPr>
          <w:sz w:val="16"/>
        </w:rPr>
        <w:t xml:space="preserve"> in Beijing, may have helped convince the Chinese</w:t>
      </w:r>
      <w:r w:rsidRPr="00BB4013">
        <w:rPr>
          <w:sz w:val="12"/>
        </w:rPr>
        <w:t>¶</w:t>
      </w:r>
      <w:r w:rsidRPr="00BB4013">
        <w:rPr>
          <w:sz w:val="16"/>
        </w:rPr>
        <w:t xml:space="preserve"> of the need for tough sanctions and diplomacy.</w:t>
      </w:r>
      <w:r w:rsidRPr="00BB4013">
        <w:rPr>
          <w:sz w:val="12"/>
        </w:rPr>
        <w:t>¶</w:t>
      </w:r>
      <w:r w:rsidRPr="00BB4013">
        <w:rPr>
          <w:sz w:val="16"/>
        </w:rPr>
        <w:t xml:space="preserve"> Aside from the potential for overt hostilities between</w:t>
      </w:r>
      <w:r w:rsidRPr="00BB4013">
        <w:rPr>
          <w:sz w:val="12"/>
        </w:rPr>
        <w:t>¶</w:t>
      </w:r>
      <w:r w:rsidRPr="00BB4013">
        <w:rPr>
          <w:sz w:val="16"/>
        </w:rPr>
        <w:t xml:space="preserve"> Israel—or even the United States—and Iran, in</w:t>
      </w:r>
      <w:r w:rsidRPr="00BB4013">
        <w:rPr>
          <w:sz w:val="12"/>
        </w:rPr>
        <w:t>¶</w:t>
      </w:r>
      <w:r w:rsidRPr="00BB4013">
        <w:rPr>
          <w:sz w:val="16"/>
        </w:rPr>
        <w:t xml:space="preserve"> the event that the talks fail</w:t>
      </w:r>
      <w:r w:rsidRPr="00BB4013">
        <w:rPr>
          <w:rStyle w:val="StyleBoldUnderline"/>
        </w:rPr>
        <w:t>, China also shares the</w:t>
      </w:r>
      <w:r w:rsidRPr="00BB4013">
        <w:rPr>
          <w:rStyle w:val="StyleBoldUnderline"/>
          <w:sz w:val="12"/>
          <w:u w:val="none"/>
        </w:rPr>
        <w:t>¶</w:t>
      </w:r>
      <w:r w:rsidRPr="00BB4013">
        <w:rPr>
          <w:rStyle w:val="StyleBoldUnderline"/>
        </w:rPr>
        <w:t xml:space="preserve"> Israeli and American fear of a nuclear proliferation</w:t>
      </w:r>
      <w:r w:rsidRPr="00BB4013">
        <w:rPr>
          <w:rStyle w:val="StyleBoldUnderline"/>
          <w:sz w:val="12"/>
          <w:u w:val="none"/>
        </w:rPr>
        <w:t>¶</w:t>
      </w:r>
      <w:r w:rsidRPr="00BB4013">
        <w:rPr>
          <w:rStyle w:val="StyleBoldUnderline"/>
        </w:rPr>
        <w:t xml:space="preserve"> cascade in the Middle East</w:t>
      </w:r>
      <w:r w:rsidRPr="00BB4013">
        <w:rPr>
          <w:sz w:val="16"/>
        </w:rPr>
        <w:t xml:space="preserve">, </w:t>
      </w:r>
      <w:r w:rsidRPr="00BB4013">
        <w:rPr>
          <w:rStyle w:val="StyleBoldUnderline"/>
        </w:rPr>
        <w:t xml:space="preserve">in which </w:t>
      </w:r>
      <w:r w:rsidRPr="008D07C5">
        <w:rPr>
          <w:rStyle w:val="StyleBoldUnderline"/>
          <w:highlight w:val="cyan"/>
        </w:rPr>
        <w:t>other</w:t>
      </w:r>
      <w:r w:rsidRPr="008D07C5">
        <w:rPr>
          <w:rStyle w:val="StyleBoldUnderline"/>
          <w:sz w:val="12"/>
          <w:highlight w:val="cyan"/>
          <w:u w:val="none"/>
        </w:rPr>
        <w:t>¶</w:t>
      </w:r>
      <w:r w:rsidRPr="008D07C5">
        <w:rPr>
          <w:rStyle w:val="StyleBoldUnderline"/>
          <w:highlight w:val="cyan"/>
        </w:rPr>
        <w:t xml:space="preserve"> countries such as Saudi Arabia or Turkey might</w:t>
      </w:r>
      <w:r w:rsidRPr="008D07C5">
        <w:rPr>
          <w:rStyle w:val="StyleBoldUnderline"/>
          <w:sz w:val="12"/>
          <w:highlight w:val="cyan"/>
          <w:u w:val="none"/>
        </w:rPr>
        <w:t>¶</w:t>
      </w:r>
      <w:r w:rsidRPr="008D07C5">
        <w:rPr>
          <w:rStyle w:val="StyleBoldUnderline"/>
          <w:highlight w:val="cyan"/>
        </w:rPr>
        <w:t xml:space="preserve"> respond to the development of Iranian military</w:t>
      </w:r>
      <w:r w:rsidRPr="008D07C5">
        <w:rPr>
          <w:rStyle w:val="StyleBoldUnderline"/>
          <w:sz w:val="12"/>
          <w:highlight w:val="cyan"/>
          <w:u w:val="none"/>
        </w:rPr>
        <w:t>¶</w:t>
      </w:r>
      <w:r w:rsidRPr="008D07C5">
        <w:rPr>
          <w:rStyle w:val="StyleBoldUnderline"/>
          <w:highlight w:val="cyan"/>
        </w:rPr>
        <w:t xml:space="preserve"> nuclear capabilities</w:t>
      </w:r>
      <w:r w:rsidRPr="00BB4013">
        <w:rPr>
          <w:rStyle w:val="StyleBoldUnderline"/>
        </w:rPr>
        <w:t xml:space="preserve"> and buy, or try to develop,</w:t>
      </w:r>
      <w:r w:rsidRPr="00BB4013">
        <w:rPr>
          <w:rStyle w:val="StyleBoldUnderline"/>
          <w:sz w:val="12"/>
          <w:u w:val="none"/>
        </w:rPr>
        <w:t>¶</w:t>
      </w:r>
      <w:r w:rsidRPr="00BB4013">
        <w:rPr>
          <w:rStyle w:val="StyleBoldUnderline"/>
        </w:rPr>
        <w:t xml:space="preserve"> nuclear weapons potential</w:t>
      </w:r>
      <w:r w:rsidRPr="00BB4013">
        <w:rPr>
          <w:sz w:val="16"/>
        </w:rPr>
        <w:t>. While estimates of the</w:t>
      </w:r>
      <w:r w:rsidRPr="00BB4013">
        <w:rPr>
          <w:sz w:val="12"/>
        </w:rPr>
        <w:t>¶</w:t>
      </w:r>
      <w:r w:rsidRPr="00BB4013">
        <w:rPr>
          <w:sz w:val="16"/>
        </w:rPr>
        <w:t xml:space="preserve"> probability that such proliferation will occur differ</w:t>
      </w:r>
      <w:r w:rsidRPr="00BB4013">
        <w:rPr>
          <w:sz w:val="12"/>
        </w:rPr>
        <w:t>¶</w:t>
      </w:r>
      <w:r w:rsidRPr="00BB4013">
        <w:rPr>
          <w:sz w:val="16"/>
        </w:rPr>
        <w:t xml:space="preserve"> among the Chinese, the Israelis, and Americans, </w:t>
      </w:r>
      <w:r w:rsidRPr="00BB4013">
        <w:rPr>
          <w:rStyle w:val="StyleBoldUnderline"/>
        </w:rPr>
        <w:t>the</w:t>
      </w:r>
      <w:r w:rsidRPr="00BB4013">
        <w:rPr>
          <w:rStyle w:val="StyleBoldUnderline"/>
          <w:sz w:val="12"/>
          <w:u w:val="none"/>
        </w:rPr>
        <w:t>¶</w:t>
      </w:r>
      <w:r w:rsidRPr="00BB4013">
        <w:rPr>
          <w:rStyle w:val="StyleBoldUnderline"/>
        </w:rPr>
        <w:t xml:space="preserve"> destabilizing nature of such a possibility is clear to all</w:t>
      </w:r>
      <w:r w:rsidRPr="00BB4013">
        <w:rPr>
          <w:sz w:val="16"/>
        </w:rPr>
        <w:t>.</w:t>
      </w:r>
      <w:r w:rsidRPr="00BB4013">
        <w:rPr>
          <w:sz w:val="12"/>
        </w:rPr>
        <w:t>¶</w:t>
      </w:r>
      <w:r w:rsidRPr="00BB4013">
        <w:rPr>
          <w:sz w:val="16"/>
        </w:rPr>
        <w:t xml:space="preserve"> It is important to note, as well, </w:t>
      </w:r>
      <w:r w:rsidRPr="008D07C5">
        <w:rPr>
          <w:sz w:val="16"/>
          <w:highlight w:val="cyan"/>
        </w:rPr>
        <w:t xml:space="preserve">that </w:t>
      </w:r>
      <w:r w:rsidRPr="008D07C5">
        <w:rPr>
          <w:rStyle w:val="Emphasis"/>
          <w:highlight w:val="cyan"/>
        </w:rPr>
        <w:t>the possibility</w:t>
      </w:r>
      <w:r w:rsidRPr="008D07C5">
        <w:rPr>
          <w:rStyle w:val="Emphasis"/>
          <w:b w:val="0"/>
          <w:sz w:val="12"/>
          <w:highlight w:val="cyan"/>
          <w:u w:val="none"/>
        </w:rPr>
        <w:t>¶</w:t>
      </w:r>
      <w:r w:rsidRPr="008D07C5">
        <w:rPr>
          <w:rStyle w:val="Emphasis"/>
          <w:highlight w:val="cyan"/>
        </w:rPr>
        <w:t xml:space="preserve"> of regional nuclear proliferation cascade depends</w:t>
      </w:r>
      <w:r w:rsidRPr="00BB4013">
        <w:rPr>
          <w:rStyle w:val="Emphasis"/>
          <w:b w:val="0"/>
          <w:sz w:val="12"/>
          <w:u w:val="none"/>
        </w:rPr>
        <w:t>¶</w:t>
      </w:r>
      <w:r w:rsidRPr="00BB4013">
        <w:rPr>
          <w:rStyle w:val="Emphasis"/>
        </w:rPr>
        <w:t xml:space="preserve"> in no small part </w:t>
      </w:r>
      <w:r w:rsidRPr="008D07C5">
        <w:rPr>
          <w:rStyle w:val="Emphasis"/>
          <w:highlight w:val="cyan"/>
        </w:rPr>
        <w:t>on perceptions of U.S. leadership</w:t>
      </w:r>
      <w:r w:rsidRPr="008D07C5">
        <w:rPr>
          <w:rStyle w:val="Emphasis"/>
          <w:b w:val="0"/>
          <w:sz w:val="12"/>
          <w:highlight w:val="cyan"/>
          <w:u w:val="none"/>
        </w:rPr>
        <w:t>¶</w:t>
      </w:r>
      <w:r w:rsidRPr="008D07C5">
        <w:rPr>
          <w:rStyle w:val="Emphasis"/>
          <w:highlight w:val="cyan"/>
        </w:rPr>
        <w:t xml:space="preserve"> within the region</w:t>
      </w:r>
      <w:r w:rsidRPr="00BB4013">
        <w:rPr>
          <w:rStyle w:val="Emphasis"/>
        </w:rPr>
        <w:t>. All the main potential</w:t>
      </w:r>
      <w:r w:rsidRPr="00BB4013">
        <w:rPr>
          <w:rStyle w:val="Emphasis"/>
          <w:b w:val="0"/>
          <w:sz w:val="12"/>
          <w:u w:val="none"/>
        </w:rPr>
        <w:t>¶</w:t>
      </w:r>
      <w:r w:rsidRPr="00BB4013">
        <w:rPr>
          <w:rStyle w:val="Emphasis"/>
        </w:rPr>
        <w:t xml:space="preserve"> proliferators against Iran are U.S. allies</w:t>
      </w:r>
      <w:r w:rsidRPr="00BB4013">
        <w:rPr>
          <w:sz w:val="16"/>
        </w:rPr>
        <w:t xml:space="preserve">; </w:t>
      </w:r>
      <w:r w:rsidRPr="008D07C5">
        <w:rPr>
          <w:rStyle w:val="Emphasis"/>
          <w:highlight w:val="cyan"/>
        </w:rPr>
        <w:t>a sense</w:t>
      </w:r>
      <w:r w:rsidRPr="008D07C5">
        <w:rPr>
          <w:rStyle w:val="Emphasis"/>
          <w:b w:val="0"/>
          <w:sz w:val="12"/>
          <w:highlight w:val="cyan"/>
          <w:u w:val="none"/>
        </w:rPr>
        <w:t>¶</w:t>
      </w:r>
      <w:r w:rsidRPr="008D07C5">
        <w:rPr>
          <w:rStyle w:val="Emphasis"/>
          <w:highlight w:val="cyan"/>
        </w:rPr>
        <w:t xml:space="preserve"> of U.S. leadership would be crucial to stave off</w:t>
      </w:r>
      <w:r w:rsidRPr="008D07C5">
        <w:rPr>
          <w:rStyle w:val="Emphasis"/>
          <w:b w:val="0"/>
          <w:sz w:val="12"/>
          <w:highlight w:val="cyan"/>
          <w:u w:val="none"/>
        </w:rPr>
        <w:t>¶</w:t>
      </w:r>
      <w:r w:rsidRPr="008D07C5">
        <w:rPr>
          <w:rStyle w:val="Emphasis"/>
          <w:highlight w:val="cyan"/>
        </w:rPr>
        <w:t xml:space="preserve"> such an eventuality, should the need arise</w:t>
      </w:r>
      <w:r w:rsidRPr="00BB4013">
        <w:rPr>
          <w:sz w:val="16"/>
        </w:rPr>
        <w:t>.</w:t>
      </w:r>
      <w:r w:rsidRPr="00BB4013">
        <w:rPr>
          <w:sz w:val="12"/>
        </w:rPr>
        <w:t>¶</w:t>
      </w:r>
      <w:r w:rsidRPr="00BB4013">
        <w:rPr>
          <w:sz w:val="16"/>
        </w:rPr>
        <w:t xml:space="preserve"> When considering Iran’s nuclear program and</w:t>
      </w:r>
      <w:r w:rsidRPr="00BB4013">
        <w:rPr>
          <w:sz w:val="12"/>
        </w:rPr>
        <w:t>¶</w:t>
      </w:r>
      <w:r w:rsidRPr="00BB4013">
        <w:rPr>
          <w:sz w:val="16"/>
        </w:rPr>
        <w:t xml:space="preserve"> China’s role in confronting it, an interesting</w:t>
      </w:r>
      <w:r w:rsidRPr="00BB4013">
        <w:rPr>
          <w:sz w:val="12"/>
        </w:rPr>
        <w:t>¶</w:t>
      </w:r>
      <w:r w:rsidRPr="00BB4013">
        <w:rPr>
          <w:sz w:val="16"/>
        </w:rPr>
        <w:t xml:space="preserve"> comparison arises with North Korea. Israelis</w:t>
      </w:r>
      <w:r w:rsidRPr="00BB4013">
        <w:rPr>
          <w:sz w:val="12"/>
        </w:rPr>
        <w:t>¶</w:t>
      </w:r>
      <w:r w:rsidRPr="00BB4013">
        <w:rPr>
          <w:sz w:val="16"/>
        </w:rPr>
        <w:t xml:space="preserve"> often refer to the North Korean example as an</w:t>
      </w:r>
      <w:r w:rsidRPr="00BB4013">
        <w:rPr>
          <w:sz w:val="12"/>
        </w:rPr>
        <w:t>¶</w:t>
      </w:r>
      <w:r w:rsidRPr="00BB4013">
        <w:rPr>
          <w:sz w:val="16"/>
        </w:rPr>
        <w:t xml:space="preserve"> ominous precedent: A rogue state with nuclear</w:t>
      </w:r>
      <w:r w:rsidRPr="00BB4013">
        <w:rPr>
          <w:sz w:val="12"/>
        </w:rPr>
        <w:t>¶</w:t>
      </w:r>
      <w:r w:rsidRPr="00BB4013">
        <w:rPr>
          <w:sz w:val="16"/>
        </w:rPr>
        <w:t xml:space="preserve"> ambitions that continuously evades international</w:t>
      </w:r>
      <w:r w:rsidRPr="00BB4013">
        <w:rPr>
          <w:sz w:val="12"/>
        </w:rPr>
        <w:t>¶</w:t>
      </w:r>
      <w:r w:rsidRPr="00BB4013">
        <w:rPr>
          <w:sz w:val="16"/>
        </w:rPr>
        <w:t xml:space="preserve"> non-proliferation, breaks its commitments to the</w:t>
      </w:r>
      <w:r w:rsidRPr="00BB4013">
        <w:rPr>
          <w:sz w:val="12"/>
        </w:rPr>
        <w:t>¶</w:t>
      </w:r>
      <w:r w:rsidRPr="00BB4013">
        <w:rPr>
          <w:sz w:val="16"/>
        </w:rPr>
        <w:t xml:space="preserve"> United States, and eventually tests a nuclear device.</w:t>
      </w:r>
      <w:r w:rsidRPr="00BB4013">
        <w:rPr>
          <w:sz w:val="12"/>
        </w:rPr>
        <w:t>¶</w:t>
      </w:r>
      <w:r w:rsidRPr="00BB4013">
        <w:rPr>
          <w:sz w:val="16"/>
        </w:rPr>
        <w:t xml:space="preserve"> North Korea also played a role in proliferation</w:t>
      </w:r>
      <w:r w:rsidRPr="00BB4013">
        <w:rPr>
          <w:sz w:val="12"/>
        </w:rPr>
        <w:t>¶</w:t>
      </w:r>
      <w:r w:rsidRPr="00BB4013">
        <w:rPr>
          <w:sz w:val="16"/>
        </w:rPr>
        <w:t xml:space="preserve"> in the Middle East, though their expertise is no</w:t>
      </w:r>
      <w:r w:rsidRPr="00BB4013">
        <w:rPr>
          <w:sz w:val="12"/>
        </w:rPr>
        <w:t>¶</w:t>
      </w:r>
      <w:r w:rsidRPr="00BB4013">
        <w:rPr>
          <w:sz w:val="16"/>
        </w:rPr>
        <w:t xml:space="preserve"> longer essential for Iranian nuclear development.</w:t>
      </w:r>
      <w:r w:rsidRPr="00BB4013">
        <w:rPr>
          <w:sz w:val="12"/>
        </w:rPr>
        <w:t>¶</w:t>
      </w:r>
      <w:r w:rsidRPr="00BB4013">
        <w:rPr>
          <w:sz w:val="16"/>
        </w:rPr>
        <w:t xml:space="preserve"> China voices growing disquiet over North Korean</w:t>
      </w:r>
      <w:r w:rsidRPr="00BB4013">
        <w:rPr>
          <w:sz w:val="12"/>
        </w:rPr>
        <w:t>¶</w:t>
      </w:r>
      <w:r w:rsidRPr="00BB4013">
        <w:rPr>
          <w:sz w:val="16"/>
        </w:rPr>
        <w:t xml:space="preserve"> weapons development, which impinges directly</w:t>
      </w:r>
      <w:r w:rsidRPr="00BB4013">
        <w:rPr>
          <w:sz w:val="12"/>
        </w:rPr>
        <w:t>¶</w:t>
      </w:r>
      <w:r w:rsidRPr="00BB4013">
        <w:rPr>
          <w:sz w:val="16"/>
        </w:rPr>
        <w:t xml:space="preserve"> on Chinese vital interests. But China also fears the</w:t>
      </w:r>
      <w:r w:rsidRPr="00BB4013">
        <w:rPr>
          <w:sz w:val="12"/>
        </w:rPr>
        <w:t>¶</w:t>
      </w:r>
      <w:r w:rsidRPr="00BB4013">
        <w:rPr>
          <w:sz w:val="16"/>
        </w:rPr>
        <w:t xml:space="preserve"> possibility of growing instability on its doorstep.</w:t>
      </w:r>
      <w:r w:rsidRPr="00BB4013">
        <w:rPr>
          <w:sz w:val="12"/>
        </w:rPr>
        <w:t>¶</w:t>
      </w:r>
      <w:r w:rsidRPr="00BB4013">
        <w:rPr>
          <w:sz w:val="16"/>
        </w:rPr>
        <w:t xml:space="preserve"> It has therefore remained unwilling to greatly</w:t>
      </w:r>
      <w:r w:rsidRPr="00BB4013">
        <w:rPr>
          <w:sz w:val="12"/>
        </w:rPr>
        <w:t>¶</w:t>
      </w:r>
      <w:r w:rsidRPr="00BB4013">
        <w:rPr>
          <w:sz w:val="16"/>
        </w:rPr>
        <w:t xml:space="preserve"> increase pressure on its recalcitrant neighbor. China</w:t>
      </w:r>
      <w:r w:rsidRPr="00BB4013">
        <w:rPr>
          <w:sz w:val="12"/>
        </w:rPr>
        <w:t>¶</w:t>
      </w:r>
      <w:r w:rsidRPr="00BB4013">
        <w:rPr>
          <w:sz w:val="16"/>
        </w:rPr>
        <w:t xml:space="preserve"> clearly does not welcome the emergence of another</w:t>
      </w:r>
      <w:r w:rsidRPr="00BB4013">
        <w:rPr>
          <w:sz w:val="12"/>
        </w:rPr>
        <w:t>¶</w:t>
      </w:r>
      <w:r w:rsidRPr="00BB4013">
        <w:rPr>
          <w:sz w:val="16"/>
        </w:rPr>
        <w:t xml:space="preserve"> nuclear-armed state on its border, but its reluctance</w:t>
      </w:r>
      <w:r w:rsidRPr="00BB4013">
        <w:rPr>
          <w:sz w:val="12"/>
        </w:rPr>
        <w:t>¶</w:t>
      </w:r>
      <w:r w:rsidRPr="00BB4013">
        <w:rPr>
          <w:sz w:val="16"/>
        </w:rPr>
        <w:t xml:space="preserve"> to act in a more overt manner against North</w:t>
      </w:r>
      <w:r w:rsidRPr="00BB4013">
        <w:rPr>
          <w:sz w:val="12"/>
        </w:rPr>
        <w:t>¶</w:t>
      </w:r>
      <w:r w:rsidRPr="00BB4013">
        <w:rPr>
          <w:sz w:val="16"/>
        </w:rPr>
        <w:t xml:space="preserve"> Korea suggests potential limits to its opposition</w:t>
      </w:r>
      <w:r w:rsidRPr="00BB4013">
        <w:rPr>
          <w:sz w:val="12"/>
        </w:rPr>
        <w:t>¶</w:t>
      </w:r>
      <w:r w:rsidRPr="00BB4013">
        <w:rPr>
          <w:sz w:val="16"/>
        </w:rPr>
        <w:t xml:space="preserve"> to Iran’s pursuit of nuclear weapons capabilities.</w:t>
      </w:r>
    </w:p>
    <w:p w14:paraId="0E654672" w14:textId="77777777" w:rsidR="008E01A7" w:rsidRDefault="008E01A7" w:rsidP="008E01A7">
      <w:pPr>
        <w:rPr>
          <w:sz w:val="16"/>
        </w:rPr>
      </w:pPr>
    </w:p>
    <w:p w14:paraId="5E4C4070" w14:textId="77777777" w:rsidR="008E01A7" w:rsidRDefault="008E01A7" w:rsidP="008E01A7">
      <w:pPr>
        <w:pStyle w:val="Heading4"/>
      </w:pPr>
      <w:r>
        <w:t>Goes Nuclear - extinction</w:t>
      </w:r>
    </w:p>
    <w:p w14:paraId="2E510302" w14:textId="77777777" w:rsidR="008E01A7" w:rsidRPr="00845E65" w:rsidRDefault="008E01A7" w:rsidP="008E01A7">
      <w:pPr>
        <w:rPr>
          <w:rStyle w:val="StyleStyleBold12pt"/>
        </w:rPr>
      </w:pPr>
      <w:r w:rsidRPr="00845E65">
        <w:rPr>
          <w:rStyle w:val="StyleStyleBold12pt"/>
        </w:rPr>
        <w:t>Steinbach 2</w:t>
      </w:r>
    </w:p>
    <w:p w14:paraId="74ED3EB0" w14:textId="77777777" w:rsidR="008E01A7" w:rsidRPr="00EE55B4" w:rsidRDefault="008E01A7" w:rsidP="008E01A7">
      <w:pPr>
        <w:rPr>
          <w:sz w:val="16"/>
        </w:rPr>
      </w:pPr>
      <w:r>
        <w:rPr>
          <w:sz w:val="16"/>
        </w:rPr>
        <w:t xml:space="preserve">[John, </w:t>
      </w:r>
      <w:r w:rsidRPr="00EE55B4">
        <w:rPr>
          <w:sz w:val="16"/>
        </w:rPr>
        <w:t>DC Iraq Coalition</w:t>
      </w:r>
      <w:r>
        <w:rPr>
          <w:sz w:val="16"/>
        </w:rPr>
        <w:t xml:space="preserve">, </w:t>
      </w:r>
      <w:r w:rsidRPr="00EE55B4">
        <w:rPr>
          <w:sz w:val="16"/>
        </w:rPr>
        <w:t>Centre for Research on Globalisation</w:t>
      </w:r>
      <w:r>
        <w:rPr>
          <w:sz w:val="16"/>
        </w:rPr>
        <w:t xml:space="preserve">, </w:t>
      </w:r>
      <w:r w:rsidRPr="00EE55B4">
        <w:rPr>
          <w:sz w:val="16"/>
        </w:rPr>
        <w:t>Israeli Weapons of Mass Destruction: a Threat to Peace by John Steinbach</w:t>
      </w:r>
      <w:r>
        <w:rPr>
          <w:sz w:val="16"/>
        </w:rPr>
        <w:t xml:space="preserve">, </w:t>
      </w:r>
      <w:r w:rsidRPr="00845E65">
        <w:rPr>
          <w:sz w:val="16"/>
        </w:rPr>
        <w:t>http://www.globalresearch.ca/articles/STE203A.html</w:t>
      </w:r>
      <w:r>
        <w:rPr>
          <w:sz w:val="16"/>
        </w:rPr>
        <w:t>, Accessed July 4 2016, A.H]</w:t>
      </w:r>
    </w:p>
    <w:p w14:paraId="4C8AD368" w14:textId="77777777" w:rsidR="008E01A7" w:rsidRPr="00216C19" w:rsidRDefault="008E01A7" w:rsidP="008E01A7">
      <w:pPr>
        <w:rPr>
          <w:sz w:val="14"/>
        </w:rPr>
      </w:pPr>
      <w:r w:rsidRPr="00845E65">
        <w:rPr>
          <w:sz w:val="14"/>
        </w:rPr>
        <w:t xml:space="preserve">Today, estimates of the Israeli nuclear arsenal range from a minimum of 200 to a maximum of about 500. Whatever the number, </w:t>
      </w:r>
      <w:r w:rsidRPr="00845E65">
        <w:rPr>
          <w:rStyle w:val="StyleBoldUnderline"/>
        </w:rPr>
        <w:t xml:space="preserve">there is little doubt that </w:t>
      </w:r>
      <w:r w:rsidRPr="008D07C5">
        <w:rPr>
          <w:rStyle w:val="StyleBoldUnderline"/>
          <w:highlight w:val="cyan"/>
        </w:rPr>
        <w:t>Israeli nukes are among the world's most sophisticated</w:t>
      </w:r>
      <w:r w:rsidRPr="00845E65">
        <w:rPr>
          <w:rStyle w:val="StyleBoldUnderline"/>
        </w:rPr>
        <w:t xml:space="preserve">, largely </w:t>
      </w:r>
      <w:r w:rsidRPr="008D07C5">
        <w:rPr>
          <w:rStyle w:val="StyleBoldUnderline"/>
          <w:highlight w:val="cyan"/>
        </w:rPr>
        <w:t>designed for "war fighting" in the Middle East</w:t>
      </w:r>
      <w:r w:rsidRPr="00845E65">
        <w:rPr>
          <w:sz w:val="14"/>
        </w:rPr>
        <w:t xml:space="preserve">. A staple of the Israeli nuclear arsenal are "neutron bombs," miniaturized thermonuclear bombs designed to maximize deadly gamma radiation while minimizing blast effects and long term radiation- in essence designed to kill people while leaving property intact.(16) </w:t>
      </w:r>
      <w:r w:rsidRPr="00845E65">
        <w:rPr>
          <w:rStyle w:val="StyleBoldUnderline"/>
        </w:rPr>
        <w:t>Weapons include ballistic missiles and bombers capable of reaching Moscow, cruise missiles, land mines</w:t>
      </w:r>
      <w:r w:rsidRPr="00845E65">
        <w:rPr>
          <w:sz w:val="14"/>
        </w:rPr>
        <w:t>(In the 1980s Israel planted nuclear land mines along the Golan Heights(17)), and artillery shells with a range of 45 miles(18). In June, 2000 an Israeli submarine launched a cruise missile which hit a target 950 miles away, making Israel only the third nation after the U.S. and Russia with that capability. Israel will deploy 3 of these virtually impregnable submarines, each carrying 4 cruise missiles.(19)</w:t>
      </w:r>
      <w:r w:rsidRPr="00845E65">
        <w:rPr>
          <w:sz w:val="12"/>
        </w:rPr>
        <w:t>¶</w:t>
      </w:r>
      <w:r w:rsidRPr="00845E65">
        <w:rPr>
          <w:sz w:val="14"/>
        </w:rPr>
        <w:t xml:space="preserve"> </w:t>
      </w:r>
      <w:r w:rsidRPr="00845E65">
        <w:rPr>
          <w:rStyle w:val="StyleBoldUnderline"/>
        </w:rPr>
        <w:t>The bombs themselves range in size from "city busters" larger than the Hiroshima Bomb to tactical mini nukes.</w:t>
      </w:r>
      <w:r w:rsidRPr="00845E65">
        <w:rPr>
          <w:sz w:val="14"/>
        </w:rPr>
        <w:t xml:space="preserve"> The Israeli arsenal of weapons of mass destruction clearly dwarfs the actual or potential arsenals of all other Middle Eastern states combined, and is vastly greater than any conceivable need for "deterrence."</w:t>
      </w:r>
      <w:r w:rsidRPr="00845E65">
        <w:rPr>
          <w:sz w:val="12"/>
        </w:rPr>
        <w:t>¶</w:t>
      </w:r>
      <w:r w:rsidRPr="00845E65">
        <w:rPr>
          <w:sz w:val="14"/>
        </w:rPr>
        <w:t xml:space="preserve"> Israel also possesses a comprehensive arsenal of chemical and biological weapons. According to the Sunday Times, Israel has produced both chemical and biological weapons with a sophisticated delivery system, quoting a senior Israeli intelligence official, "There is hardly a single known or unknown form of chemical or biological weapon . . .which is not manufactured at the Nes Tziyona Biological Institute.")(20) The same report described F-16 fighter jets specially designed for chemical and biological payloads, with crews trained to load the weapons on a moments notice. In 1998</w:t>
      </w:r>
      <w:r w:rsidRPr="00845E65">
        <w:rPr>
          <w:rStyle w:val="StyleBoldUnderline"/>
        </w:rPr>
        <w:t xml:space="preserve">, the Sunday Times reported </w:t>
      </w:r>
      <w:r w:rsidRPr="008D07C5">
        <w:rPr>
          <w:rStyle w:val="StyleBoldUnderline"/>
        </w:rPr>
        <w:t xml:space="preserve">that </w:t>
      </w:r>
      <w:r w:rsidRPr="008D07C5">
        <w:rPr>
          <w:rStyle w:val="StyleBoldUnderline"/>
          <w:highlight w:val="cyan"/>
        </w:rPr>
        <w:t>Israel</w:t>
      </w:r>
      <w:r w:rsidRPr="00845E65">
        <w:rPr>
          <w:rStyle w:val="StyleBoldUnderline"/>
        </w:rPr>
        <w:t xml:space="preserve">, using research obtained from South Africa, </w:t>
      </w:r>
      <w:r w:rsidRPr="008D07C5">
        <w:rPr>
          <w:rStyle w:val="StyleBoldUnderline"/>
          <w:highlight w:val="cyan"/>
        </w:rPr>
        <w:t>was developing an "ethno bomb;</w:t>
      </w:r>
      <w:r w:rsidRPr="00845E65">
        <w:rPr>
          <w:rStyle w:val="StyleBoldUnderline"/>
        </w:rPr>
        <w:t xml:space="preserve"> "In developing their "ethno-bomb", </w:t>
      </w:r>
      <w:r w:rsidRPr="008D07C5">
        <w:rPr>
          <w:rStyle w:val="StyleBoldUnderline"/>
          <w:highlight w:val="cyan"/>
        </w:rPr>
        <w:t>Israeli scientists are trying to exploit medical advances by identifying distinctive a gene carried by some Arabs, then create a genetically modified bacterium or virus..</w:t>
      </w:r>
      <w:r w:rsidRPr="00845E65">
        <w:rPr>
          <w:rStyle w:val="StyleBoldUnderline"/>
        </w:rPr>
        <w:t>. The scientists are trying to engineer deadly micro-organisms that attack only those bearing the distinctive genes.</w:t>
      </w:r>
      <w:r w:rsidRPr="00845E65">
        <w:rPr>
          <w:sz w:val="14"/>
        </w:rPr>
        <w:t>" Dedi Zucker, a leftist Member of Knesset, the Israeli parliament, denounced the research saying, "Morally, based on our history, and our tradition and our experience, such a weapon is monstrous and should be denied."(21)</w:t>
      </w:r>
      <w:r w:rsidRPr="00845E65">
        <w:rPr>
          <w:sz w:val="12"/>
        </w:rPr>
        <w:t>¶</w:t>
      </w:r>
      <w:r w:rsidRPr="00845E65">
        <w:rPr>
          <w:sz w:val="14"/>
        </w:rPr>
        <w:t xml:space="preserve"> Israeli Nuclear Strategy</w:t>
      </w:r>
      <w:r w:rsidRPr="00845E65">
        <w:rPr>
          <w:sz w:val="12"/>
        </w:rPr>
        <w:t>¶</w:t>
      </w:r>
      <w:r w:rsidRPr="00845E65">
        <w:rPr>
          <w:sz w:val="14"/>
        </w:rPr>
        <w:t xml:space="preserve"> In popular imagination, the Israeli bomb is a "weapon of last resort," to be used only at the last minute to avoid annihilation, and many well intentioned but misled supporters of Israel still believe that to be the case. Whatever truth this formulation may have had in the minds of the early Israeli nuclear strategists, today the Israeli nuclear arsenal is inextricably linked to and integrated with overall Israeli military and political strategy. As Seymour Hersh says in classic understatement ; "The Samson Option is no longer the only nuclear option available to Israel."(22) Israel has made countless veiled nuclear threats against the Arab nations and against the Soviet Union(and by extension Russia since the end of the Cold War) One chilling example comes from Ariel Sharon, the current Israeli Prime Minister "Arabs may have the oil, but we have the matches."(23) (In 1983 Sharon proposed to India that it join with Israel to attack Pakistani nuclear facilities; in the late 70s he proposed sending Israeli paratroopers to Tehran to prop up the Shah; and in 1982 he called for expanding Israel's security influence to stretch from "Mauritania to Afghanistan.") In another example, Israeli nuclear expert Oded Brosh said in 1992, "...we need not be ashamed that the nuclear option is a major instrumentality of our defense as a deterrent against those who attack us."(24) According to Israel Shahak, "The wish for peace, so often assumed as the Israeli aim, is not in my view a principle of Israeli policy, while the wish to extend Israeli domination and influence is." and "</w:t>
      </w:r>
      <w:r w:rsidRPr="00845E65">
        <w:rPr>
          <w:rStyle w:val="StyleBoldUnderline"/>
        </w:rPr>
        <w:t>Israel is preparing for a war, nuclear if need be,</w:t>
      </w:r>
      <w:r w:rsidRPr="00845E65">
        <w:rPr>
          <w:sz w:val="14"/>
        </w:rPr>
        <w:t xml:space="preserve"> for the sake of averting domestic change not to its liking, if it occurs in some or any Middle Eastern states.... Israel clearly prepares itself to seek overtly a hegemony over the entire Middle East..., without hesitating to use for the purpose all means available, including nuclear ones."(25)</w:t>
      </w:r>
      <w:r w:rsidRPr="00845E65">
        <w:rPr>
          <w:sz w:val="12"/>
        </w:rPr>
        <w:t>¶</w:t>
      </w:r>
      <w:r w:rsidRPr="00845E65">
        <w:rPr>
          <w:sz w:val="14"/>
        </w:rPr>
        <w:t xml:space="preserve"> Israel uses its nuclear arsenal not just in the context of deterrence" or of direct war fighting, but in other more subtle but no less important ways. For example, the possession of weapons of mass destruction can be a powerful lever to maintain the status quo, or to influence events to Israel's perceived advantage, such as to protect the so called moderate Arab states from internal insurrection, or to intervene in inter-Arab warfare.(26) In Israeli strategic jargon this concept is called "nonconventional compellence" and is exemplified by a quote from Shimon Peres; "acquiring a superior weapons system(read nuclear) would mean the possibility of using it for compellent purposes- that is forcing the other side to accept Israeli political demands, which presumably include a demand that the traditional status quo be accepted and a peace treaty signed."(27) From a slightly different perspective, Robert Tuckerr asked in a Commentary magazine article in defense of Israeli nukes, "What would prevent Israel... from pursuing a hawkish policy employing a nuclear deterrent to freeze the status quo?"(28) Possessing an overwhelming nuclear superiority allows Israel to act with impunity even in the face world wide opposition. A case in point might be the invasion of Lebanon and destruction of Beirut in 1982, led by Ariel Sharon, which resulted in 20,000 deaths, most civilian. Despite the annihilation of a neighboring Arab state, not to mention the utter destruction of the Syrian Air Force, Israel was able to carry out the war for months at least partially due to its nuclear threat.</w:t>
      </w:r>
      <w:r w:rsidRPr="00845E65">
        <w:rPr>
          <w:sz w:val="12"/>
        </w:rPr>
        <w:t>¶</w:t>
      </w:r>
      <w:r w:rsidRPr="00845E65">
        <w:rPr>
          <w:sz w:val="14"/>
        </w:rPr>
        <w:t xml:space="preserve"> </w:t>
      </w:r>
      <w:r w:rsidRPr="00845E65">
        <w:rPr>
          <w:rStyle w:val="StyleBoldUnderline"/>
        </w:rPr>
        <w:t>Another major use of the Israeli bomb is to compel the U.S. to act in Israel's favor</w:t>
      </w:r>
      <w:r w:rsidRPr="00845E65">
        <w:rPr>
          <w:sz w:val="14"/>
        </w:rPr>
        <w:t>, even when it runs counter to its own strategic interests. As early as 1956 Francis Perrin, head of the French A-bomb project wrote "We thought the Israeli Bomb was aimed at the Americans, not to launch it at the Americans, but to say, 'If you don't want to help us in a critical situation we will require you to help us; otherwise we will use our nuclear bombs.'"(29) During the 1973 war, Israel used nuclear blackmail to force Kissinger and Nixon to airlift massive amounts of military hardware to Israel. The Israeli Ambassador, Simha Dinitz, is quoted as saying, at the time, "If a massive airlift to Israel does not start immediately, then I will know that the U.S. is reneging on its promises and...we will have to draw very serious conclusions..."(30) Just one example of this strategy was spelled out in 1987 by Amos Rubin, economic adviser to Prime Minister Yitzhak Shamir, who said "If left to its own Israel will have no choice but to fall back on a riskier defense which will endanger itself and the world at large... To enable Israel to abstain from dependence on nuclear arms calls for $2 to 3 billion per year in U.S. aid."(31) Since then Israel's nuclear arsenal has expanded exponentially, both quantitatively and qualitatively, while the U.S. money spigots remain wide open.</w:t>
      </w:r>
      <w:r w:rsidRPr="00845E65">
        <w:rPr>
          <w:sz w:val="12"/>
        </w:rPr>
        <w:t>¶</w:t>
      </w:r>
      <w:r w:rsidRPr="00845E65">
        <w:rPr>
          <w:sz w:val="14"/>
        </w:rPr>
        <w:t xml:space="preserve"> Regional and International Implications</w:t>
      </w:r>
      <w:r w:rsidRPr="00845E65">
        <w:rPr>
          <w:sz w:val="12"/>
        </w:rPr>
        <w:t>¶</w:t>
      </w:r>
      <w:r w:rsidRPr="00845E65">
        <w:rPr>
          <w:sz w:val="14"/>
        </w:rPr>
        <w:t xml:space="preserve"> Largely unknown to the world</w:t>
      </w:r>
      <w:r w:rsidRPr="00845E65">
        <w:rPr>
          <w:rStyle w:val="StyleBoldUnderline"/>
        </w:rPr>
        <w:t xml:space="preserve">, </w:t>
      </w:r>
      <w:r w:rsidRPr="008D07C5">
        <w:rPr>
          <w:rStyle w:val="StyleBoldUnderline"/>
          <w:highlight w:val="cyan"/>
        </w:rPr>
        <w:t>the Middle East nearly exploded in all out war on February 22, 2001</w:t>
      </w:r>
      <w:r w:rsidRPr="00845E65">
        <w:rPr>
          <w:sz w:val="14"/>
        </w:rPr>
        <w:t xml:space="preserve">. According to the London Sunday Times and DEBKAfile, </w:t>
      </w:r>
      <w:r w:rsidRPr="008D07C5">
        <w:rPr>
          <w:rStyle w:val="StyleBoldUnderline"/>
          <w:highlight w:val="cyan"/>
        </w:rPr>
        <w:t>Israel went on high missile alert</w:t>
      </w:r>
      <w:r w:rsidRPr="00845E65">
        <w:rPr>
          <w:rStyle w:val="StyleBoldUnderline"/>
        </w:rPr>
        <w:t xml:space="preserve"> after receiving news from the U.S. of movement by 6 Iraqi armored divisions stationed along the Syrian border</w:t>
      </w:r>
      <w:r w:rsidRPr="00845E65">
        <w:rPr>
          <w:sz w:val="14"/>
        </w:rPr>
        <w:t xml:space="preserve">, and of launch preparations of surface to surface missiles. DEBKAfile, an Israeli based "counter-terrorism" information service, claims that the Iraqi missiles were deliberately taken to the highest alert level in order to test the U.S. and Israeli response. Despite an immediate attack by 42 U.S. and British war planes, the Iraqis suffered little apparent damage.(32) </w:t>
      </w:r>
      <w:r w:rsidRPr="008D07C5">
        <w:rPr>
          <w:rStyle w:val="StyleBoldUnderline"/>
          <w:highlight w:val="cyan"/>
        </w:rPr>
        <w:t>The Israelis have warned Iraq that they are prepared to use neutron bombs in a preemptive attack against Iraqi missiles</w:t>
      </w:r>
      <w:r w:rsidRPr="00845E65">
        <w:rPr>
          <w:rStyle w:val="StyleBoldUnderline"/>
        </w:rPr>
        <w:t>.</w:t>
      </w:r>
      <w:r w:rsidRPr="00845E65">
        <w:rPr>
          <w:rStyle w:val="StyleBoldUnderline"/>
          <w:sz w:val="12"/>
          <w:u w:val="none"/>
        </w:rPr>
        <w:t>¶</w:t>
      </w:r>
      <w:r w:rsidRPr="00845E65">
        <w:rPr>
          <w:sz w:val="14"/>
        </w:rPr>
        <w:t xml:space="preserve"> The Israeli nuclear arsenal has profound implications for the future of peace in the Middle East, and indeed, for the entire planet. It is clear from Israel Shahak that Israel has no interest in peace except that which is dictated on its own terms, and has absolutely no intention of negotiating in good faith to curtail its nuclear program or discuss seriously a nuclear-free Middle East,"Israel's insistence on the independent use of its nuclear weapons can be seen as the foundation on which Israeli grand strategy rests."(34) According to Seymour Hersh, "</w:t>
      </w:r>
      <w:r w:rsidRPr="00845E65">
        <w:rPr>
          <w:rStyle w:val="StyleBoldUnderline"/>
        </w:rPr>
        <w:t>the size and sophistication of Israel's nuclear arsenal allows men such as Ariel Sharon to dream of redrawing the map of the Middle East aided by the implicit threat of nuclear force</w:t>
      </w:r>
      <w:r w:rsidRPr="00845E65">
        <w:rPr>
          <w:sz w:val="14"/>
        </w:rPr>
        <w:t>."(35) General Amnon Shahak-Lipkin, former Israeli Chief of Staff is quoted "It is never possible to talk to Iraq about no matter what; It is never possible to talk to Iran about no matter what. Certainly about nuclearization. With Syria we cannot really talk either."(36) Ze'ev Shiff, an Israeli military expert writing in Haaretz said, "Whoever believes that Israel will ever sign the UN Convention prohibiting the proliferation of nuclear weapons... is day dreaming,"(37) and Munya Mardoch, Director of the Israeli Institute for the Development of Weaponry, said in 1994, "The moral and political meaning of nuclear weapons is that states which renounce their use are acquiescing to the status of Vassal states. All those states which feel satisfied with possessing conventional weapons alone are fated to become vassal states."(38)</w:t>
      </w:r>
      <w:r w:rsidRPr="00845E65">
        <w:rPr>
          <w:sz w:val="12"/>
        </w:rPr>
        <w:t>¶</w:t>
      </w:r>
      <w:r w:rsidRPr="00845E65">
        <w:rPr>
          <w:sz w:val="14"/>
        </w:rPr>
        <w:t xml:space="preserve"> As Israeli society becomes more and more polarized, the influence of the radical right becomes stronger. According to Shahak, "The prospect of Gush Emunim, or some secular right-wing Israeli fanatics, or some some of the delerious Israeli Army generals, seizing control of Israeli nuclear weapons...cannot be precluded. ...while israeli jewish society undergoes a steady polarization, the Israeli security system increasingly relies on the recruitment of cohorts from the ranks of the extreme right."(39) The Arab states, long aware of Israel's nuclear program, bitterly resent its coercive intent, and perceive its existence as the paramount threat to peace in the region, requiring their own weapons of mass destruction. </w:t>
      </w:r>
      <w:r w:rsidRPr="00845E65">
        <w:rPr>
          <w:rStyle w:val="StyleBoldUnderline"/>
        </w:rPr>
        <w:t>During a future Middle Eastern wa</w:t>
      </w:r>
      <w:r w:rsidRPr="00845E65">
        <w:rPr>
          <w:sz w:val="14"/>
        </w:rPr>
        <w:t xml:space="preserve">r (a distinct possibility given the ascension of Ariel Sharon, an unindicted war criminal with a bloody record stretching from the massacre of Palestinian civilians at Quibya in 1953, to the massacre of Palestinian civilians at Sabra and Shatila in 1982 and beyond) </w:t>
      </w:r>
      <w:r w:rsidRPr="00845E65">
        <w:rPr>
          <w:rStyle w:val="StyleBoldUnderline"/>
        </w:rPr>
        <w:t>the possible Israeli use of nuclear weapons should not be discounted.</w:t>
      </w:r>
      <w:r w:rsidRPr="00845E65">
        <w:rPr>
          <w:sz w:val="14"/>
        </w:rPr>
        <w:t xml:space="preserve"> According to Shahak, "In Israeli terminology, the launching of missiles on to Israeli territory is regarded as 'nonconventional' regardless of whether they are equipped with explosives or poison gas."(40) (Which requires a "nonconventional" response, a perhaps unique exception being the Iraqi SCUD attacks during the Gulf War.)</w:t>
      </w:r>
      <w:r w:rsidRPr="00845E65">
        <w:rPr>
          <w:sz w:val="12"/>
        </w:rPr>
        <w:t>¶</w:t>
      </w:r>
      <w:r w:rsidRPr="00845E65">
        <w:rPr>
          <w:sz w:val="14"/>
        </w:rPr>
        <w:t xml:space="preserve"> Meanwhile, the existence of an arsenal of mass destruction in such an unstable region in turn has serious implications for future arms control and disarmament negotiations, and even the threat of nuclear war. Seymour Hersh warns, "</w:t>
      </w:r>
      <w:r w:rsidRPr="008D07C5">
        <w:rPr>
          <w:rStyle w:val="StyleBoldUnderline"/>
          <w:highlight w:val="cyan"/>
        </w:rPr>
        <w:t>Should war break out in the Middle East</w:t>
      </w:r>
      <w:r w:rsidRPr="00845E65">
        <w:rPr>
          <w:rStyle w:val="StyleBoldUnderline"/>
        </w:rPr>
        <w:t xml:space="preserve"> again,... or should any Arab nation fire missiles against Israel, as the Iraqis did, a </w:t>
      </w:r>
      <w:r w:rsidRPr="008D07C5">
        <w:rPr>
          <w:rStyle w:val="StyleBoldUnderline"/>
          <w:highlight w:val="cyan"/>
        </w:rPr>
        <w:t>nuclear escalation</w:t>
      </w:r>
      <w:r w:rsidRPr="00845E65">
        <w:rPr>
          <w:rStyle w:val="StyleBoldUnderline"/>
        </w:rPr>
        <w:t xml:space="preserve">, once unthinkable except as a last resort, </w:t>
      </w:r>
      <w:r w:rsidRPr="008D07C5">
        <w:rPr>
          <w:rStyle w:val="StyleBoldUnderline"/>
          <w:highlight w:val="cyan"/>
        </w:rPr>
        <w:t>would</w:t>
      </w:r>
      <w:r w:rsidRPr="00845E65">
        <w:rPr>
          <w:rStyle w:val="StyleBoldUnderline"/>
        </w:rPr>
        <w:t xml:space="preserve"> now </w:t>
      </w:r>
      <w:r w:rsidRPr="008D07C5">
        <w:rPr>
          <w:rStyle w:val="StyleBoldUnderline"/>
          <w:highlight w:val="cyan"/>
        </w:rPr>
        <w:t>be a strong probabil</w:t>
      </w:r>
      <w:r w:rsidRPr="00845E65">
        <w:rPr>
          <w:rStyle w:val="StyleBoldUnderline"/>
        </w:rPr>
        <w:t>it</w:t>
      </w:r>
      <w:r w:rsidRPr="00845E65">
        <w:rPr>
          <w:sz w:val="14"/>
        </w:rPr>
        <w:t xml:space="preserve">y."(41) and Ezar Weissman, Israel's current President said "The nuclear issue is gaining momentum(and the) next war will not be conventional."(42) </w:t>
      </w:r>
      <w:r w:rsidRPr="00845E65">
        <w:rPr>
          <w:rStyle w:val="StyleBoldUnderline"/>
        </w:rPr>
        <w:t>Russia and before it the Soviet Union has long been a major(if not the major) target of Israeli nukes.</w:t>
      </w:r>
      <w:r w:rsidRPr="00845E65">
        <w:rPr>
          <w:sz w:val="14"/>
        </w:rPr>
        <w:t xml:space="preserve">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w:t>
      </w:r>
      <w:r w:rsidRPr="00845E65">
        <w:rPr>
          <w:rStyle w:val="StyleBoldUnderline"/>
        </w:rPr>
        <w:t>Israeli nukes aimed at the Russian heartland seriously complicate disarmament and arms control negotiations</w:t>
      </w:r>
      <w:r w:rsidRPr="00845E65">
        <w:rPr>
          <w:sz w:val="14"/>
        </w:rPr>
        <w:t xml:space="preserve"> and, at the very least, the unilateral possession of nuclear weapons by Israel is enormously destabilizing, and dramatically lowers the threshold for their actual use, if not for all out nuclear war. In the words of Mark Gaffney, "... </w:t>
      </w:r>
      <w:r w:rsidRPr="008D07C5">
        <w:rPr>
          <w:rStyle w:val="StyleBoldUnderline"/>
          <w:highlight w:val="cyan"/>
        </w:rPr>
        <w:t xml:space="preserve">if </w:t>
      </w:r>
      <w:r w:rsidRPr="008D07C5">
        <w:rPr>
          <w:rStyle w:val="StyleBoldUnderline"/>
        </w:rPr>
        <w:t>the familar pattern</w:t>
      </w:r>
      <w:r w:rsidRPr="00845E65">
        <w:rPr>
          <w:rStyle w:val="StyleBoldUnderline"/>
        </w:rPr>
        <w:t xml:space="preserve">(Israel refining its weapons of mass destruction with U.S. complicity) is not reversed soon- for whatever reason- </w:t>
      </w:r>
      <w:r w:rsidRPr="008D07C5">
        <w:rPr>
          <w:rStyle w:val="Emphasis"/>
          <w:highlight w:val="cyan"/>
        </w:rPr>
        <w:t>the deepening Middle East conflict could trigger a world conflagration</w:t>
      </w:r>
      <w:r w:rsidRPr="008D07C5">
        <w:rPr>
          <w:sz w:val="14"/>
          <w:highlight w:val="cyan"/>
        </w:rPr>
        <w:t>." (44)</w:t>
      </w:r>
      <w:r w:rsidRPr="008D07C5">
        <w:rPr>
          <w:sz w:val="12"/>
          <w:highlight w:val="cyan"/>
        </w:rPr>
        <w:t>¶</w:t>
      </w:r>
      <w:r w:rsidRPr="00845E65">
        <w:rPr>
          <w:sz w:val="14"/>
        </w:rPr>
        <w:t xml:space="preserve"> </w:t>
      </w:r>
    </w:p>
    <w:p w14:paraId="1436C45C" w14:textId="77777777" w:rsidR="008E01A7" w:rsidRPr="008E01A7" w:rsidRDefault="008E01A7" w:rsidP="008E01A7"/>
    <w:p w14:paraId="30B029D1" w14:textId="77777777" w:rsidR="00654D56" w:rsidRDefault="00654D56" w:rsidP="00654D56"/>
    <w:p w14:paraId="4FA92C4C" w14:textId="2815461D" w:rsidR="00056F92" w:rsidRDefault="00056F92" w:rsidP="00056F92">
      <w:pPr>
        <w:pStyle w:val="Heading2"/>
      </w:pPr>
      <w:r>
        <w:t>AT</w:t>
      </w:r>
    </w:p>
    <w:p w14:paraId="532F8C98" w14:textId="1EA3251E" w:rsidR="00056F92" w:rsidRDefault="00056F92" w:rsidP="00056F92">
      <w:pPr>
        <w:pStyle w:val="Heading3"/>
      </w:pPr>
      <w:r>
        <w:t>AT: Appeasement Good</w:t>
      </w:r>
    </w:p>
    <w:p w14:paraId="4ECA1EA0" w14:textId="77777777" w:rsidR="00F23738" w:rsidRDefault="00F23738" w:rsidP="00F23738">
      <w:pPr>
        <w:pStyle w:val="Heading4"/>
      </w:pPr>
      <w:r>
        <w:t>Any appeasement will result in Chinese miscalculation</w:t>
      </w:r>
    </w:p>
    <w:p w14:paraId="3B05B698" w14:textId="77777777" w:rsidR="00F23738" w:rsidRPr="00AC08F4" w:rsidRDefault="00F23738" w:rsidP="00F23738">
      <w:pPr>
        <w:rPr>
          <w:rStyle w:val="StyleStyleBold12pt"/>
        </w:rPr>
      </w:pPr>
      <w:r w:rsidRPr="00AC08F4">
        <w:rPr>
          <w:rStyle w:val="StyleStyleBold12pt"/>
        </w:rPr>
        <w:t>Chang 6/24/16</w:t>
      </w:r>
    </w:p>
    <w:p w14:paraId="653AB038" w14:textId="77777777" w:rsidR="00F23738" w:rsidRDefault="00F23738" w:rsidP="00F23738">
      <w:r>
        <w:t xml:space="preserve">[Gordon G, National Interest, </w:t>
      </w:r>
      <w:r w:rsidRPr="004D3DE0">
        <w:t>lawyer and author, Cornell Law School Graduate</w:t>
      </w:r>
      <w:r>
        <w:t xml:space="preserve">, “America Will Decide If There Is War in Asia”, </w:t>
      </w:r>
      <w:r w:rsidRPr="004D3DE0">
        <w:t>http://nationalinterest.org/feature/america-will-decide-if-there-war-asia-16720?page=show</w:t>
      </w:r>
      <w:r>
        <w:t>, Accessed July 2 2016, A.H]</w:t>
      </w:r>
    </w:p>
    <w:p w14:paraId="17874DBB" w14:textId="77777777" w:rsidR="00F23738" w:rsidRPr="00B0764A" w:rsidRDefault="00F23738" w:rsidP="00F23738">
      <w:pPr>
        <w:rPr>
          <w:rStyle w:val="Emphasis"/>
        </w:rPr>
      </w:pPr>
      <w:r w:rsidRPr="0046394A">
        <w:rPr>
          <w:rStyle w:val="StyleBoldUnderline"/>
        </w:rPr>
        <w:t>Aggressors, like China, start wars</w:t>
      </w:r>
      <w:r w:rsidRPr="00B0764A">
        <w:rPr>
          <w:sz w:val="16"/>
        </w:rPr>
        <w:t>.</w:t>
      </w:r>
      <w:r w:rsidRPr="00274C4C">
        <w:rPr>
          <w:rStyle w:val="StyleBoldUnderline"/>
        </w:rPr>
        <w:t xml:space="preserve"> Yet</w:t>
      </w:r>
      <w:r w:rsidRPr="00B0764A">
        <w:rPr>
          <w:sz w:val="16"/>
        </w:rPr>
        <w:t xml:space="preserve"> whether history’s next great conflict begins in East Asia will not be determined in the councils of a belligerent Beijing. </w:t>
      </w:r>
      <w:r w:rsidRPr="00274C4C">
        <w:rPr>
          <w:rStyle w:val="StyleBoldUnderline"/>
        </w:rPr>
        <w:t xml:space="preserve">If you’re trying to set your watch to the sound of gunfire, </w:t>
      </w:r>
      <w:r w:rsidRPr="00B0764A">
        <w:rPr>
          <w:sz w:val="16"/>
        </w:rPr>
        <w:t>you must, most of all</w:t>
      </w:r>
      <w:r w:rsidRPr="00274C4C">
        <w:rPr>
          <w:rStyle w:val="StyleBoldUnderline"/>
        </w:rPr>
        <w:t>, observe Washington</w:t>
      </w:r>
      <w:r w:rsidRPr="00B0764A">
        <w:rPr>
          <w:sz w:val="16"/>
        </w:rPr>
        <w:t>.</w:t>
      </w:r>
      <w:r w:rsidRPr="00B0764A">
        <w:rPr>
          <w:sz w:val="12"/>
        </w:rPr>
        <w:t>¶</w:t>
      </w:r>
      <w:r w:rsidRPr="00B0764A">
        <w:rPr>
          <w:sz w:val="16"/>
        </w:rPr>
        <w:t xml:space="preserve"> The region is in seemingly never-ending crisis because Chinese leaders believe their country should be bigger than it is today. As a result, China is pushing on boundaries to the south and east, using forceful tactics to both take territory under the control of others and close off international water and airspace.</w:t>
      </w:r>
      <w:r w:rsidRPr="00B0764A">
        <w:rPr>
          <w:sz w:val="12"/>
        </w:rPr>
        <w:t>¶</w:t>
      </w:r>
      <w:r w:rsidRPr="00B0764A">
        <w:rPr>
          <w:sz w:val="16"/>
        </w:rPr>
        <w:t xml:space="preserve"> </w:t>
      </w:r>
      <w:r w:rsidRPr="00274C4C">
        <w:rPr>
          <w:rStyle w:val="StyleBoldUnderline"/>
        </w:rPr>
        <w:t xml:space="preserve">The dynamic of aggression has started, and </w:t>
      </w:r>
      <w:r w:rsidRPr="0046394A">
        <w:rPr>
          <w:rStyle w:val="StyleBoldUnderline"/>
          <w:highlight w:val="cyan"/>
        </w:rPr>
        <w:t>at this point China will not stop until it is stopped</w:t>
      </w:r>
      <w:r w:rsidRPr="00274C4C">
        <w:rPr>
          <w:rStyle w:val="StyleBoldUnderline"/>
        </w:rPr>
        <w:t>.</w:t>
      </w:r>
      <w:r w:rsidRPr="00B0764A">
        <w:rPr>
          <w:rStyle w:val="StyleBoldUnderline"/>
          <w:sz w:val="12"/>
          <w:u w:val="none"/>
        </w:rPr>
        <w:t>¶</w:t>
      </w:r>
      <w:r w:rsidRPr="00B0764A">
        <w:rPr>
          <w:sz w:val="16"/>
        </w:rPr>
        <w:t xml:space="preserve"> Unfortunately, </w:t>
      </w:r>
      <w:r w:rsidRPr="0046394A">
        <w:rPr>
          <w:rStyle w:val="StyleBoldUnderline"/>
          <w:highlight w:val="cyan"/>
        </w:rPr>
        <w:t>Washington is in many ways responsible</w:t>
      </w:r>
      <w:r w:rsidRPr="00B0764A">
        <w:rPr>
          <w:sz w:val="16"/>
        </w:rPr>
        <w:t xml:space="preserve">, or at least paved the way, for the latest round of Chinese provocation. </w:t>
      </w:r>
      <w:r w:rsidRPr="00274C4C">
        <w:rPr>
          <w:rStyle w:val="StyleBoldUnderline"/>
        </w:rPr>
        <w:t xml:space="preserve">That round began </w:t>
      </w:r>
      <w:r w:rsidRPr="0046394A">
        <w:rPr>
          <w:rStyle w:val="StyleBoldUnderline"/>
          <w:highlight w:val="cyan"/>
        </w:rPr>
        <w:t>in the spring of 2012</w:t>
      </w:r>
      <w:r w:rsidRPr="00274C4C">
        <w:rPr>
          <w:rStyle w:val="StyleBoldUnderline"/>
        </w:rPr>
        <w:t xml:space="preserve">. Then, </w:t>
      </w:r>
      <w:r w:rsidRPr="0046394A">
        <w:rPr>
          <w:rStyle w:val="StyleBoldUnderline"/>
          <w:highlight w:val="cyan"/>
        </w:rPr>
        <w:t>Chinese and Philippine vessels sailed in close proximity around Scarborough Shoal</w:t>
      </w:r>
      <w:r w:rsidRPr="00274C4C">
        <w:rPr>
          <w:rStyle w:val="StyleBoldUnderline"/>
        </w:rPr>
        <w:t>, in the northern portion of the South China Sea.</w:t>
      </w:r>
      <w:r w:rsidRPr="00B0764A">
        <w:rPr>
          <w:rStyle w:val="StyleBoldUnderline"/>
          <w:sz w:val="12"/>
          <w:u w:val="none"/>
        </w:rPr>
        <w:t>¶</w:t>
      </w:r>
      <w:r w:rsidRPr="00B0764A">
        <w:rPr>
          <w:sz w:val="16"/>
        </w:rPr>
        <w:t xml:space="preserve"> To avoid conflict in that critical body of water, </w:t>
      </w:r>
      <w:r w:rsidRPr="0046394A">
        <w:rPr>
          <w:rStyle w:val="StyleBoldUnderline"/>
          <w:highlight w:val="cyan"/>
        </w:rPr>
        <w:t>Washington brokered an agreement between Beijing and Manila.</w:t>
      </w:r>
      <w:r w:rsidRPr="00B0764A">
        <w:rPr>
          <w:sz w:val="16"/>
        </w:rPr>
        <w:t xml:space="preserve"> </w:t>
      </w:r>
      <w:r w:rsidRPr="00274C4C">
        <w:rPr>
          <w:rStyle w:val="StyleBoldUnderline"/>
        </w:rPr>
        <w:t xml:space="preserve">Both agreed to withdraw their craft, but </w:t>
      </w:r>
      <w:r w:rsidRPr="0046394A">
        <w:rPr>
          <w:rStyle w:val="StyleBoldUnderline"/>
          <w:highlight w:val="cyan"/>
        </w:rPr>
        <w:t xml:space="preserve">only the </w:t>
      </w:r>
      <w:r w:rsidRPr="0046394A">
        <w:rPr>
          <w:rStyle w:val="StyleBoldUnderline"/>
        </w:rPr>
        <w:t>Philippines honored the deal. That left China in control</w:t>
      </w:r>
      <w:r w:rsidRPr="00274C4C">
        <w:rPr>
          <w:rStyle w:val="StyleBoldUnderline"/>
        </w:rPr>
        <w:t xml:space="preserve"> of the shoal</w:t>
      </w:r>
      <w:r w:rsidRPr="00B0764A">
        <w:rPr>
          <w:sz w:val="16"/>
        </w:rPr>
        <w:t>.</w:t>
      </w:r>
      <w:r w:rsidRPr="00B0764A">
        <w:rPr>
          <w:sz w:val="12"/>
        </w:rPr>
        <w:t>¶</w:t>
      </w:r>
      <w:r w:rsidRPr="00B0764A">
        <w:rPr>
          <w:sz w:val="16"/>
        </w:rPr>
        <w:t xml:space="preserve"> Beijing’s grab was particularly audacious. Scarborough lies just 124 nautical miles from the main Philippine island of Luzon, guarding the strategic Manila and Subic Bays. It was long thought to be part of the Philippines.</w:t>
      </w:r>
      <w:r w:rsidRPr="00B0764A">
        <w:rPr>
          <w:sz w:val="12"/>
        </w:rPr>
        <w:t>¶</w:t>
      </w:r>
      <w:r w:rsidRPr="00B0764A">
        <w:rPr>
          <w:sz w:val="16"/>
        </w:rPr>
        <w:t xml:space="preserve"> The</w:t>
      </w:r>
      <w:r w:rsidRPr="00A73F34">
        <w:rPr>
          <w:rStyle w:val="StyleBoldUnderline"/>
        </w:rPr>
        <w:t xml:space="preserve"> </w:t>
      </w:r>
      <w:r w:rsidRPr="0046394A">
        <w:rPr>
          <w:rStyle w:val="StyleBoldUnderline"/>
          <w:highlight w:val="cyan"/>
        </w:rPr>
        <w:t>Obama</w:t>
      </w:r>
      <w:r w:rsidRPr="00A73F34">
        <w:rPr>
          <w:rStyle w:val="StyleBoldUnderline"/>
        </w:rPr>
        <w:t xml:space="preserve"> </w:t>
      </w:r>
      <w:r w:rsidRPr="00B0764A">
        <w:rPr>
          <w:sz w:val="16"/>
        </w:rPr>
        <w:t>administration</w:t>
      </w:r>
      <w:r w:rsidRPr="00A73F34">
        <w:rPr>
          <w:rStyle w:val="StyleBoldUnderline"/>
        </w:rPr>
        <w:t xml:space="preserve"> </w:t>
      </w:r>
      <w:r w:rsidRPr="0046394A">
        <w:rPr>
          <w:rStyle w:val="StyleBoldUnderline"/>
          <w:highlight w:val="cyan"/>
        </w:rPr>
        <w:t>did not enforce the agreement it had brokered</w:t>
      </w:r>
      <w:r w:rsidRPr="00A73F34">
        <w:rPr>
          <w:rStyle w:val="StyleBoldUnderline"/>
        </w:rPr>
        <w:t>,</w:t>
      </w:r>
      <w:r w:rsidRPr="00B0764A">
        <w:rPr>
          <w:sz w:val="16"/>
        </w:rPr>
        <w:t xml:space="preserve"> </w:t>
      </w:r>
      <w:r w:rsidRPr="00A73F34">
        <w:rPr>
          <w:rStyle w:val="StyleBoldUnderline"/>
        </w:rPr>
        <w:t>perhaps under the belief it could thereby avoid a confrontation with Beijing</w:t>
      </w:r>
      <w:r w:rsidRPr="00B0764A">
        <w:rPr>
          <w:sz w:val="16"/>
        </w:rPr>
        <w:t xml:space="preserve">. </w:t>
      </w:r>
      <w:r w:rsidRPr="00A73F34">
        <w:rPr>
          <w:rStyle w:val="StyleBoldUnderline"/>
        </w:rPr>
        <w:t>The White House’s inaction just made the problem bigger</w:t>
      </w:r>
      <w:r w:rsidRPr="00B0764A">
        <w:rPr>
          <w:sz w:val="16"/>
        </w:rPr>
        <w:t xml:space="preserve">, however. </w:t>
      </w:r>
      <w:r w:rsidRPr="0046394A">
        <w:rPr>
          <w:rStyle w:val="Emphasis"/>
          <w:highlight w:val="cyan"/>
        </w:rPr>
        <w:t>Emboldened Chinese officials and flag officers then ramped up pressure on another Philippine feature</w:t>
      </w:r>
      <w:r w:rsidRPr="00B0764A">
        <w:rPr>
          <w:sz w:val="16"/>
        </w:rPr>
        <w:t>—Second Thomas Shoal, where Chinese vessels have regularly operated—and the Senkakus, eight specks under Japanese administration in the East China Sea.</w:t>
      </w:r>
      <w:r w:rsidRPr="00B0764A">
        <w:rPr>
          <w:sz w:val="12"/>
        </w:rPr>
        <w:t>¶</w:t>
      </w:r>
      <w:r w:rsidRPr="00B0764A">
        <w:rPr>
          <w:sz w:val="16"/>
        </w:rPr>
        <w:t xml:space="preserve"> </w:t>
      </w:r>
      <w:r w:rsidRPr="00A73F34">
        <w:rPr>
          <w:rStyle w:val="Emphasis"/>
        </w:rPr>
        <w:t>You would have thought that Washington policymakers had learned the costly lessons of earlier eras when Western timidity opened the door to large-scale conflicts</w:t>
      </w:r>
      <w:r w:rsidRPr="00B0764A">
        <w:rPr>
          <w:sz w:val="16"/>
        </w:rPr>
        <w:t xml:space="preserve"> that could have been avoided. </w:t>
      </w:r>
      <w:r w:rsidRPr="00A73F34">
        <w:rPr>
          <w:rStyle w:val="StyleBoldUnderline"/>
        </w:rPr>
        <w:t>Britain and France, for instance, allowed the Third Reich to remilitarize the Rhineland in March 1936</w:t>
      </w:r>
      <w:r w:rsidRPr="00B0764A">
        <w:rPr>
          <w:sz w:val="16"/>
        </w:rPr>
        <w:t xml:space="preserve">. </w:t>
      </w:r>
      <w:r w:rsidRPr="00A73F34">
        <w:rPr>
          <w:rStyle w:val="Emphasis"/>
        </w:rPr>
        <w:t>That gambit secured one of Germany’s frontiers and eventually led to Hitler’s annexation of Austria in March 1938 and his bold grab of the Sudetenland the following September.</w:t>
      </w:r>
      <w:r w:rsidRPr="00B0764A">
        <w:rPr>
          <w:sz w:val="16"/>
        </w:rPr>
        <w:t xml:space="preserve"> Germany, after the infamous Munich pact, took the rest of Czechoslovakia by the spring of the following year.</w:t>
      </w:r>
      <w:r w:rsidRPr="00B0764A">
        <w:rPr>
          <w:sz w:val="12"/>
        </w:rPr>
        <w:t>¶</w:t>
      </w:r>
      <w:r w:rsidRPr="00B0764A">
        <w:rPr>
          <w:sz w:val="16"/>
        </w:rPr>
        <w:t xml:space="preserve"> In the first half of August 1939 </w:t>
      </w:r>
      <w:r w:rsidRPr="00A73F34">
        <w:rPr>
          <w:rStyle w:val="StyleBoldUnderline"/>
        </w:rPr>
        <w:t xml:space="preserve">Hitler did not think Britain or France would go to war over Poland, </w:t>
      </w:r>
      <w:r w:rsidRPr="00B0764A">
        <w:rPr>
          <w:sz w:val="16"/>
        </w:rPr>
        <w:t xml:space="preserve">and it’s not hard to see why. After all, they did nothing to stop him when they could have, in the Rhineland. </w:t>
      </w:r>
      <w:r w:rsidRPr="00A73F34">
        <w:rPr>
          <w:rStyle w:val="StyleBoldUnderline"/>
        </w:rPr>
        <w:t>Then they meekly stood by while he marched into large parts of Europe.</w:t>
      </w:r>
      <w:r w:rsidRPr="00B0764A">
        <w:rPr>
          <w:rStyle w:val="StyleBoldUnderline"/>
          <w:sz w:val="12"/>
          <w:u w:val="none"/>
        </w:rPr>
        <w:t>¶</w:t>
      </w:r>
      <w:r w:rsidRPr="00B0764A">
        <w:rPr>
          <w:sz w:val="16"/>
        </w:rPr>
        <w:t xml:space="preserve"> By the latter part of that August the declarations of London and Paris that they would defend Polish borders sounded hollow and in any event were too late. German forces crossed the Polish border on September 1, and London and Paris, likely to Hitler’s surprise, declared war on Germany two days later.</w:t>
      </w:r>
      <w:r w:rsidRPr="00B0764A">
        <w:rPr>
          <w:sz w:val="12"/>
        </w:rPr>
        <w:t>¶</w:t>
      </w:r>
      <w:r w:rsidRPr="00B0764A">
        <w:rPr>
          <w:sz w:val="16"/>
        </w:rPr>
        <w:t xml:space="preserve"> Unfortunately, </w:t>
      </w:r>
      <w:r w:rsidRPr="00A73F34">
        <w:rPr>
          <w:rStyle w:val="StyleBoldUnderline"/>
        </w:rPr>
        <w:t>America looks like it is following in the footsteps of Britain and France</w:t>
      </w:r>
      <w:r w:rsidRPr="00B0764A">
        <w:rPr>
          <w:sz w:val="16"/>
        </w:rPr>
        <w:t>. The People’s Republic of China is not the Third Reich, but the dynamic in the second half of the 1930s and our era looks eerily similar.</w:t>
      </w:r>
      <w:r w:rsidRPr="00B0764A">
        <w:rPr>
          <w:sz w:val="12"/>
        </w:rPr>
        <w:t>¶</w:t>
      </w:r>
      <w:r w:rsidRPr="00B0764A">
        <w:rPr>
          <w:sz w:val="16"/>
        </w:rPr>
        <w:t xml:space="preserve"> Then and now, </w:t>
      </w:r>
      <w:r w:rsidRPr="0046394A">
        <w:rPr>
          <w:rStyle w:val="Emphasis"/>
        </w:rPr>
        <w:t>an aggressive power seized what it wanted.</w:t>
      </w:r>
      <w:r w:rsidRPr="0046394A">
        <w:rPr>
          <w:rStyle w:val="Emphasis"/>
          <w:highlight w:val="cyan"/>
        </w:rPr>
        <w:t xml:space="preserve"> Chinese leaders today, like Germany’s before, believe further advances will not meet effective resistance</w:t>
      </w:r>
      <w:r w:rsidRPr="00B0764A">
        <w:rPr>
          <w:sz w:val="16"/>
        </w:rPr>
        <w:t xml:space="preserve">. </w:t>
      </w:r>
      <w:r w:rsidRPr="00A73F34">
        <w:rPr>
          <w:rStyle w:val="StyleBoldUnderline"/>
        </w:rPr>
        <w:t>Moreover, there is at this time, like there was in that decade, a momentum toward war</w:t>
      </w:r>
      <w:r w:rsidRPr="00B0764A">
        <w:rPr>
          <w:sz w:val="16"/>
        </w:rPr>
        <w:t>. Hostile elements—many but not all of them in uniform—are in control of the levels of power in Beijing, as they were in Berlin.</w:t>
      </w:r>
      <w:r w:rsidRPr="00B0764A">
        <w:rPr>
          <w:sz w:val="12"/>
        </w:rPr>
        <w:t>¶</w:t>
      </w:r>
      <w:r w:rsidRPr="00B0764A">
        <w:rPr>
          <w:sz w:val="16"/>
        </w:rPr>
        <w:t xml:space="preserve"> This month has seen those elements hit out toward their country’s south and east. To the continental south, in the Himalayas, Chinese troops intruded into Indian-controlled territory at four separate spots in the state of Arunachal Pradesh on the ninth.</w:t>
      </w:r>
      <w:r w:rsidRPr="00B0764A">
        <w:rPr>
          <w:sz w:val="12"/>
        </w:rPr>
        <w:t>¶</w:t>
      </w:r>
      <w:r w:rsidRPr="00B0764A">
        <w:rPr>
          <w:sz w:val="16"/>
        </w:rPr>
        <w:t xml:space="preserve"> To the maritime southeast, a Chinese vessel deliberately rammed a Vietnamese fishing boat on June 16. And last week about a dozen of China’s trawlers fished in Indonesia’s Exclusive Economic Zone and confronted local patrol vessels, creating the third such incident in as many months.</w:t>
      </w:r>
      <w:r w:rsidRPr="00B0764A">
        <w:rPr>
          <w:sz w:val="12"/>
        </w:rPr>
        <w:t>¶</w:t>
      </w:r>
      <w:r w:rsidRPr="00B0764A">
        <w:rPr>
          <w:sz w:val="16"/>
        </w:rPr>
        <w:t xml:space="preserve"> Moreover, to China’s east there was a series of incidents in the East China Sea. On June 15, a Chinese intelligence ship entered Japan’s territorial waters in the dark of early morning, loitering close to two islands off the main Japanese island of Kyushu. The intrusion was the first since 2004, when a submerged Chinese submarine transited a strait between two of Japan’s islands, and only the second by China since the end of the Second World War.</w:t>
      </w:r>
      <w:r w:rsidRPr="00B0764A">
        <w:rPr>
          <w:sz w:val="12"/>
        </w:rPr>
        <w:t>¶</w:t>
      </w:r>
      <w:r w:rsidRPr="00B0764A">
        <w:rPr>
          <w:sz w:val="16"/>
        </w:rPr>
        <w:t xml:space="preserve"> The incursion followed an incident on June 9 when, for the first time ever, a Chinese warship, a frigate, entered the contiguous zone off the Senkakus. This, in turn, followed the June 7 intercept of a U.S. Air Force RC-135 reconnaissance plane over the East China Sea by two Chinese jets. U.S. Pacific Command called the Chinese action “unsafe</w:t>
      </w:r>
      <w:r w:rsidRPr="0046394A">
        <w:rPr>
          <w:sz w:val="16"/>
        </w:rPr>
        <w:t>.”</w:t>
      </w:r>
      <w:r w:rsidRPr="0046394A">
        <w:rPr>
          <w:sz w:val="12"/>
        </w:rPr>
        <w:t>¶</w:t>
      </w:r>
      <w:r w:rsidRPr="0046394A">
        <w:rPr>
          <w:sz w:val="16"/>
        </w:rPr>
        <w:t xml:space="preserve"> </w:t>
      </w:r>
      <w:r w:rsidRPr="0046394A">
        <w:rPr>
          <w:rStyle w:val="StyleBoldUnderline"/>
        </w:rPr>
        <w:t xml:space="preserve">And this brings us back to </w:t>
      </w:r>
      <w:r w:rsidRPr="0046394A">
        <w:rPr>
          <w:rStyle w:val="StyleBoldUnderline"/>
          <w:highlight w:val="cyan"/>
        </w:rPr>
        <w:t>Scarborough</w:t>
      </w:r>
      <w:r w:rsidRPr="0046394A">
        <w:rPr>
          <w:sz w:val="16"/>
          <w:highlight w:val="cyan"/>
        </w:rPr>
        <w:t xml:space="preserve">, </w:t>
      </w:r>
      <w:r w:rsidRPr="0046394A">
        <w:rPr>
          <w:rStyle w:val="Emphasis"/>
          <w:highlight w:val="cyan"/>
        </w:rPr>
        <w:t>which could be as important a turning point</w:t>
      </w:r>
      <w:r w:rsidRPr="00B0764A">
        <w:rPr>
          <w:sz w:val="16"/>
        </w:rPr>
        <w:t xml:space="preserve"> to our era as Sudetenland was to last century. “We see some surface ship activity and those sorts of things, survey type of activity, going on,” said Chief of Naval Operations Admiral John Richardson to Reuters in the middle of March. As a result, the shoal could end up “a next possible area of reclamation.” </w:t>
      </w:r>
      <w:r w:rsidRPr="0046394A">
        <w:rPr>
          <w:rStyle w:val="StyleBoldUnderline"/>
          <w:highlight w:val="cyan"/>
        </w:rPr>
        <w:t>Reclamation</w:t>
      </w:r>
      <w:r w:rsidRPr="00A73F34">
        <w:rPr>
          <w:rStyle w:val="StyleBoldUnderline"/>
        </w:rPr>
        <w:t xml:space="preserve"> </w:t>
      </w:r>
      <w:r w:rsidRPr="0046394A">
        <w:rPr>
          <w:rStyle w:val="StyleBoldUnderline"/>
          <w:highlight w:val="cyan"/>
        </w:rPr>
        <w:t xml:space="preserve">would make permanent China’s seizure and therefore </w:t>
      </w:r>
      <w:r w:rsidRPr="0046394A">
        <w:rPr>
          <w:rStyle w:val="Emphasis"/>
          <w:highlight w:val="cyan"/>
        </w:rPr>
        <w:t>constitute a game-changer</w:t>
      </w:r>
      <w:r w:rsidRPr="00A73F34">
        <w:rPr>
          <w:rStyle w:val="StyleBoldUnderline"/>
        </w:rPr>
        <w:t xml:space="preserve"> if not immediately reversed.</w:t>
      </w:r>
      <w:r w:rsidRPr="00B0764A">
        <w:rPr>
          <w:rStyle w:val="StyleBoldUnderline"/>
          <w:sz w:val="12"/>
          <w:u w:val="none"/>
        </w:rPr>
        <w:t>¶</w:t>
      </w:r>
      <w:r w:rsidRPr="00B0764A">
        <w:rPr>
          <w:sz w:val="16"/>
        </w:rPr>
        <w:t xml:space="preserve"> So far, </w:t>
      </w:r>
      <w:r w:rsidRPr="0046394A">
        <w:rPr>
          <w:rStyle w:val="StyleBoldUnderline"/>
          <w:highlight w:val="cyan"/>
        </w:rPr>
        <w:t>the U</w:t>
      </w:r>
      <w:r w:rsidRPr="00B0764A">
        <w:rPr>
          <w:sz w:val="16"/>
        </w:rPr>
        <w:t xml:space="preserve">nited </w:t>
      </w:r>
      <w:r w:rsidRPr="0046394A">
        <w:rPr>
          <w:rStyle w:val="StyleBoldUnderline"/>
          <w:highlight w:val="cyan"/>
        </w:rPr>
        <w:t>S</w:t>
      </w:r>
      <w:r w:rsidRPr="00B0764A">
        <w:rPr>
          <w:sz w:val="16"/>
        </w:rPr>
        <w:t xml:space="preserve">tates </w:t>
      </w:r>
      <w:r w:rsidRPr="0046394A">
        <w:rPr>
          <w:rStyle w:val="StyleBoldUnderline"/>
          <w:highlight w:val="cyan"/>
        </w:rPr>
        <w:t>has sent warnings</w:t>
      </w:r>
      <w:r w:rsidRPr="0046394A">
        <w:rPr>
          <w:sz w:val="16"/>
          <w:highlight w:val="cyan"/>
        </w:rPr>
        <w:t>.</w:t>
      </w:r>
      <w:r w:rsidRPr="00B0764A">
        <w:rPr>
          <w:sz w:val="16"/>
        </w:rPr>
        <w:t xml:space="preserve"> On April 21, </w:t>
      </w:r>
      <w:r w:rsidRPr="00B0764A">
        <w:rPr>
          <w:rStyle w:val="StyleBoldUnderline"/>
        </w:rPr>
        <w:t>four ground-attack A-10s flew what the U.S. Air Force termed “an air and maritime domain awareness mission in the vicinity of Scarborough Shoal</w:t>
      </w:r>
      <w:r w:rsidRPr="00B0764A">
        <w:rPr>
          <w:sz w:val="16"/>
        </w:rPr>
        <w:t>.” Then this month in Singapore at the Shangri-La Dialogue Secretary of Defense Ashton Carter, in response to a question about Beijing’s possible reclamation of the shoal, spoke of “actions being taken both by the United States and by actions taken by others in the region which will have the effect of not only increasing tensions but also isolating China.”</w:t>
      </w:r>
      <w:r w:rsidRPr="00B0764A">
        <w:rPr>
          <w:sz w:val="12"/>
        </w:rPr>
        <w:t>¶</w:t>
      </w:r>
      <w:r w:rsidRPr="00B0764A">
        <w:rPr>
          <w:sz w:val="16"/>
        </w:rPr>
        <w:t xml:space="preserve"> What “actions”? In late March, the New York Times reported that General Joseph Dunford was overhead at the Pentagon asking Admiral Harry Harris, the chief of U.S. Pacific Command, the ultimate question. “Would you go to war over Scarborough Shoals?” the chairman of the Joint Chiefs of Staff wanted to know.</w:t>
      </w:r>
      <w:r w:rsidRPr="00B0764A">
        <w:rPr>
          <w:sz w:val="12"/>
        </w:rPr>
        <w:t>¶</w:t>
      </w:r>
      <w:r w:rsidRPr="00B0764A">
        <w:rPr>
          <w:sz w:val="16"/>
        </w:rPr>
        <w:t xml:space="preserve"> So far, very few Americans think Scarborough is worth a fight with the Chinese, and the White House seems reluctant to start a war anywhere. Therefore, the risk of conflict over those rocks appears to be extremely low.</w:t>
      </w:r>
      <w:r w:rsidRPr="00B0764A">
        <w:rPr>
          <w:sz w:val="12"/>
        </w:rPr>
        <w:t>¶</w:t>
      </w:r>
      <w:r w:rsidRPr="00B0764A">
        <w:rPr>
          <w:sz w:val="16"/>
        </w:rPr>
        <w:t xml:space="preserve"> Yet, despite appearances, the situation could be dangerous. For one thing, the Chinese seem determined to do something provocative when the Permanent Court of Arbitration in The Hague hands down its ruling in Republic of Philippines v. People’s Republic of China. Beijing has refused to participate in the case that will apply the rules of the U.N. Convention on the Law of the Sea to South China Sea issues, and most observers expect a decision favoring Manila in the next month or so.</w:t>
      </w:r>
      <w:r w:rsidRPr="00B0764A">
        <w:rPr>
          <w:sz w:val="12"/>
        </w:rPr>
        <w:t>¶</w:t>
      </w:r>
      <w:r w:rsidRPr="00B0764A">
        <w:rPr>
          <w:sz w:val="16"/>
        </w:rPr>
        <w:t xml:space="preserve"> </w:t>
      </w:r>
      <w:r w:rsidRPr="0046394A">
        <w:rPr>
          <w:rStyle w:val="StyleBoldUnderline"/>
          <w:highlight w:val="cyan"/>
        </w:rPr>
        <w:t>Chinese leaders could simply decide to show the Philippines who’s boss by</w:t>
      </w:r>
      <w:r w:rsidRPr="00A73F34">
        <w:rPr>
          <w:rStyle w:val="StyleBoldUnderline"/>
        </w:rPr>
        <w:t xml:space="preserve"> ignoring the decision, </w:t>
      </w:r>
      <w:r w:rsidRPr="0046394A">
        <w:rPr>
          <w:rStyle w:val="StyleBoldUnderline"/>
          <w:highlight w:val="cyan"/>
        </w:rPr>
        <w:t>defying U.S. warnings</w:t>
      </w:r>
      <w:r w:rsidRPr="00A73F34">
        <w:rPr>
          <w:rStyle w:val="StyleBoldUnderline"/>
        </w:rPr>
        <w:t xml:space="preserve">, and building an artificial island over the contested Scarborough. Beijing might think it can get away with such an act, but </w:t>
      </w:r>
      <w:r w:rsidRPr="0046394A">
        <w:rPr>
          <w:rStyle w:val="StyleBoldUnderline"/>
          <w:highlight w:val="cyan"/>
        </w:rPr>
        <w:t>authoritarian leaders do not have a good track record in reading American intention</w:t>
      </w:r>
      <w:r w:rsidRPr="0046394A">
        <w:rPr>
          <w:sz w:val="16"/>
          <w:highlight w:val="cyan"/>
        </w:rPr>
        <w:t>s.</w:t>
      </w:r>
      <w:r w:rsidRPr="0046394A">
        <w:rPr>
          <w:sz w:val="12"/>
          <w:highlight w:val="cyan"/>
        </w:rPr>
        <w:t>¶</w:t>
      </w:r>
      <w:r w:rsidRPr="0046394A">
        <w:rPr>
          <w:sz w:val="16"/>
          <w:highlight w:val="cyan"/>
        </w:rPr>
        <w:t xml:space="preserve"> </w:t>
      </w:r>
      <w:r w:rsidRPr="0046394A">
        <w:rPr>
          <w:rStyle w:val="Emphasis"/>
          <w:highlight w:val="cyan"/>
        </w:rPr>
        <w:t>Kim Il Sung was sure Washington would not come to the aid of beleaguered South Korea in June 1950</w:t>
      </w:r>
      <w:r w:rsidRPr="0046394A">
        <w:rPr>
          <w:sz w:val="16"/>
          <w:highlight w:val="cyan"/>
        </w:rPr>
        <w:t>.</w:t>
      </w:r>
      <w:r w:rsidRPr="00B0764A">
        <w:rPr>
          <w:sz w:val="16"/>
        </w:rPr>
        <w:t xml:space="preserve"> And at the time it looked like he had correctly read the Truman administration. Secretary of State Dean Acheson, in his January 1950 speech at the National Press Club in Washington, left South Korea outside America’s announced “defensive perimeter.” His language, whatever he intended, appears to have convinced Mao Zedong and Josef Stalin, Kim’s backers, that the North Korean was correct in his assessment that the United States would not fight. In June, Kim attacked in full force, and, despite everything, an unprepared, outgunned America went to war.</w:t>
      </w:r>
      <w:r w:rsidRPr="00B0764A">
        <w:rPr>
          <w:sz w:val="12"/>
        </w:rPr>
        <w:t>¶</w:t>
      </w:r>
      <w:r w:rsidRPr="00B0764A">
        <w:rPr>
          <w:sz w:val="16"/>
        </w:rPr>
        <w:t xml:space="preserve"> </w:t>
      </w:r>
      <w:r w:rsidRPr="0046394A">
        <w:rPr>
          <w:rStyle w:val="StyleBoldUnderline"/>
          <w:highlight w:val="cyan"/>
        </w:rPr>
        <w:t>Saddam Hussein made a similar error</w:t>
      </w:r>
      <w:r w:rsidRPr="0046394A">
        <w:rPr>
          <w:sz w:val="16"/>
          <w:highlight w:val="cyan"/>
        </w:rPr>
        <w:t>.</w:t>
      </w:r>
      <w:r w:rsidRPr="00B0764A">
        <w:rPr>
          <w:sz w:val="16"/>
        </w:rPr>
        <w:t xml:space="preserve"> In July 1990, April Glaspie</w:t>
      </w:r>
      <w:r w:rsidRPr="00B0764A">
        <w:rPr>
          <w:rStyle w:val="StyleBoldUnderline"/>
        </w:rPr>
        <w:t>, the American ambassador to Iraq, indicated to him that Washington had little interest in “Arab-Arab conflicts,” words he interpreted to mean the U.S. would not stop him from taking over neighboring Kuwait.</w:t>
      </w:r>
      <w:r w:rsidRPr="00B0764A">
        <w:rPr>
          <w:sz w:val="16"/>
        </w:rPr>
        <w:t xml:space="preserve"> The Bush administration could have prevented a generation of tragedy by making a firm declaration of resolve during that pivotal conversation. Instead, Saddam invaded and America had to create a multi-nation coalition and lead a full-scale invasion to free the oil-rich emirate.</w:t>
      </w:r>
      <w:r w:rsidRPr="00B0764A">
        <w:rPr>
          <w:sz w:val="12"/>
        </w:rPr>
        <w:t>¶</w:t>
      </w:r>
      <w:r w:rsidRPr="00B0764A">
        <w:rPr>
          <w:sz w:val="16"/>
        </w:rPr>
        <w:t xml:space="preserve"> Today</w:t>
      </w:r>
      <w:r w:rsidRPr="00B0764A">
        <w:rPr>
          <w:rStyle w:val="StyleBoldUnderline"/>
        </w:rPr>
        <w:t xml:space="preserve">, </w:t>
      </w:r>
      <w:r w:rsidRPr="0046394A">
        <w:rPr>
          <w:rStyle w:val="StyleBoldUnderline"/>
          <w:highlight w:val="cyan"/>
        </w:rPr>
        <w:t>it would be hard for China to predict what would happen if it started to reclaim Scarboroug</w:t>
      </w:r>
      <w:r w:rsidRPr="00B0764A">
        <w:rPr>
          <w:rStyle w:val="StyleBoldUnderline"/>
        </w:rPr>
        <w:t>h</w:t>
      </w:r>
      <w:r w:rsidRPr="00B0764A">
        <w:rPr>
          <w:sz w:val="16"/>
        </w:rPr>
        <w:t>, in large part because it is not clear that Washington policymakers themselves know what they would do.</w:t>
      </w:r>
      <w:r w:rsidRPr="00B0764A">
        <w:rPr>
          <w:sz w:val="12"/>
        </w:rPr>
        <w:t>¶</w:t>
      </w:r>
      <w:r w:rsidRPr="00B0764A">
        <w:rPr>
          <w:sz w:val="16"/>
        </w:rPr>
        <w:t xml:space="preserve"> </w:t>
      </w:r>
      <w:r w:rsidRPr="0046394A">
        <w:rPr>
          <w:rStyle w:val="Emphasis"/>
          <w:highlight w:val="cyan"/>
        </w:rPr>
        <w:t>America is now showing resolve in the S</w:t>
      </w:r>
      <w:r w:rsidRPr="00B0764A">
        <w:rPr>
          <w:rStyle w:val="Emphasis"/>
        </w:rPr>
        <w:t xml:space="preserve">outh </w:t>
      </w:r>
      <w:r w:rsidRPr="0046394A">
        <w:rPr>
          <w:rStyle w:val="Emphasis"/>
          <w:highlight w:val="cyan"/>
        </w:rPr>
        <w:t>C</w:t>
      </w:r>
      <w:r w:rsidRPr="00B0764A">
        <w:rPr>
          <w:rStyle w:val="Emphasis"/>
        </w:rPr>
        <w:t xml:space="preserve">hina </w:t>
      </w:r>
      <w:r w:rsidRPr="0046394A">
        <w:rPr>
          <w:rStyle w:val="Emphasis"/>
          <w:highlight w:val="cyan"/>
        </w:rPr>
        <w:t>S</w:t>
      </w:r>
      <w:r w:rsidRPr="00B0764A">
        <w:rPr>
          <w:rStyle w:val="Emphasis"/>
        </w:rPr>
        <w:t>ea</w:t>
      </w:r>
      <w:r w:rsidRPr="00B0764A">
        <w:rPr>
          <w:sz w:val="16"/>
        </w:rPr>
        <w:t xml:space="preserve">, </w:t>
      </w:r>
      <w:r w:rsidRPr="00B0764A">
        <w:rPr>
          <w:rStyle w:val="StyleBoldUnderline"/>
        </w:rPr>
        <w:t>but it’s unlikely that</w:t>
      </w:r>
      <w:r w:rsidRPr="00B0764A">
        <w:rPr>
          <w:sz w:val="16"/>
        </w:rPr>
        <w:t xml:space="preserve">, after the feeble response in the first half of 2012, </w:t>
      </w:r>
      <w:r w:rsidRPr="0046394A">
        <w:rPr>
          <w:rStyle w:val="Emphasis"/>
          <w:highlight w:val="cyan"/>
        </w:rPr>
        <w:t>U.S. officials have impressed their Chinese counterparts with the depth of their concern. That makes the situation at this moment extraordinarily dangerous</w:t>
      </w:r>
    </w:p>
    <w:p w14:paraId="52A9951B" w14:textId="77777777" w:rsidR="00F23738" w:rsidRPr="00F23738" w:rsidRDefault="00F23738" w:rsidP="00F23738"/>
    <w:p w14:paraId="623176B0" w14:textId="19DEC3A9" w:rsidR="00056F92" w:rsidRDefault="00056F92" w:rsidP="00056F92">
      <w:pPr>
        <w:pStyle w:val="Heading3"/>
      </w:pPr>
      <w:r>
        <w:t>AT: Strength Bad</w:t>
      </w:r>
    </w:p>
    <w:p w14:paraId="29A40111" w14:textId="6F87DD2F" w:rsidR="00056F92" w:rsidRDefault="00056F92" w:rsidP="00056F92">
      <w:pPr>
        <w:pStyle w:val="Heading4"/>
      </w:pPr>
      <w:r>
        <w:t>Strength is key to reassuring regional allies and preventing an arms race</w:t>
      </w:r>
    </w:p>
    <w:p w14:paraId="5D794E6D" w14:textId="77777777" w:rsidR="00056F92" w:rsidRPr="00056F92" w:rsidRDefault="00056F92" w:rsidP="00056F92">
      <w:pPr>
        <w:rPr>
          <w:rStyle w:val="StyleStyleBold12pt"/>
        </w:rPr>
      </w:pPr>
      <w:r w:rsidRPr="00056F92">
        <w:rPr>
          <w:rStyle w:val="StyleStyleBold12pt"/>
        </w:rPr>
        <w:t>Moriarty 14</w:t>
      </w:r>
    </w:p>
    <w:p w14:paraId="74E836C0" w14:textId="528FE814" w:rsidR="00056F92" w:rsidRDefault="00056F92" w:rsidP="00056F92">
      <w:r>
        <w:t xml:space="preserve">[Thomas, Writer living in NYU, “China's Rise is America's Opportunity”, </w:t>
      </w:r>
      <w:r w:rsidRPr="00056F92">
        <w:t>http://www.hudson.org/research/10753-china-s-rise-is-america-s-opportunity</w:t>
      </w:r>
      <w:r>
        <w:t>, Accessed July 4 2016, A.H]</w:t>
      </w:r>
    </w:p>
    <w:p w14:paraId="73D3A7F1" w14:textId="181F4460" w:rsidR="00056F92" w:rsidRPr="00056F92" w:rsidRDefault="00056F92" w:rsidP="00056F92">
      <w:pPr>
        <w:rPr>
          <w:rStyle w:val="Emphasis"/>
        </w:rPr>
      </w:pPr>
      <w:r w:rsidRPr="00056F92">
        <w:rPr>
          <w:sz w:val="16"/>
        </w:rPr>
        <w:t xml:space="preserve">Since ISIL has captured America’s attention by its rapid conquest of much of Iraq and Syria, it has been the focus of American diplomacy, if American diplomacy can be said to have a focus. But given America’s ties with East Asia, events in East Asia pose a greater threat, and provide a greater opportunity. </w:t>
      </w:r>
      <w:r w:rsidRPr="00056F92">
        <w:rPr>
          <w:rStyle w:val="StyleBoldUnderline"/>
        </w:rPr>
        <w:t>America should build up naval strength</w:t>
      </w:r>
      <w:r w:rsidRPr="00056F92">
        <w:rPr>
          <w:sz w:val="16"/>
        </w:rPr>
        <w:t xml:space="preserve"> so as to retain its position as the key diplomatic player in the region.</w:t>
      </w:r>
      <w:r w:rsidRPr="00056F92">
        <w:rPr>
          <w:sz w:val="12"/>
        </w:rPr>
        <w:t>¶</w:t>
      </w:r>
      <w:r w:rsidRPr="00056F92">
        <w:rPr>
          <w:sz w:val="16"/>
        </w:rPr>
        <w:t xml:space="preserve"> </w:t>
      </w:r>
      <w:r w:rsidRPr="00056F92">
        <w:rPr>
          <w:rStyle w:val="StyleBoldUnderline"/>
        </w:rPr>
        <w:t>A recent poll of Chinese and Japanese citizens</w:t>
      </w:r>
      <w:r w:rsidRPr="00056F92">
        <w:rPr>
          <w:sz w:val="16"/>
        </w:rPr>
        <w:t xml:space="preserve"> by Genron/China Daily </w:t>
      </w:r>
      <w:r w:rsidRPr="00056F92">
        <w:rPr>
          <w:rStyle w:val="Emphasis"/>
        </w:rPr>
        <w:t>finds that 53% of the Chinese respondents and 29% of Japanese respondents expect a war between China and Japan</w:t>
      </w:r>
      <w:r w:rsidRPr="00056F92">
        <w:rPr>
          <w:sz w:val="16"/>
        </w:rPr>
        <w:t>.</w:t>
      </w:r>
      <w:r w:rsidRPr="00056F92">
        <w:rPr>
          <w:rStyle w:val="Emphasis"/>
        </w:rPr>
        <w:t xml:space="preserve"> . The poll also finds that </w:t>
      </w:r>
      <w:r w:rsidRPr="00CB61FA">
        <w:rPr>
          <w:rStyle w:val="Emphasis"/>
        </w:rPr>
        <w:t>93% of Japanese respondents have a negative view of China and that 87% of Chinese respondents have a negative view of Japan</w:t>
      </w:r>
      <w:r w:rsidRPr="00CB61FA">
        <w:rPr>
          <w:sz w:val="16"/>
          <w:highlight w:val="cyan"/>
        </w:rPr>
        <w:t xml:space="preserve"> </w:t>
      </w:r>
      <w:r w:rsidRPr="00CB61FA">
        <w:rPr>
          <w:rStyle w:val="Emphasis"/>
          <w:highlight w:val="cyan"/>
        </w:rPr>
        <w:t>Tensions in the region are high</w:t>
      </w:r>
      <w:r w:rsidRPr="00056F92">
        <w:rPr>
          <w:sz w:val="16"/>
        </w:rPr>
        <w:t>, and a war would have severe economic ramifications around the world.</w:t>
      </w:r>
      <w:r w:rsidRPr="00056F92">
        <w:rPr>
          <w:sz w:val="12"/>
        </w:rPr>
        <w:t>¶</w:t>
      </w:r>
      <w:r w:rsidRPr="00056F92">
        <w:rPr>
          <w:sz w:val="16"/>
        </w:rPr>
        <w:t xml:space="preserve"> </w:t>
      </w:r>
      <w:r w:rsidRPr="00056F92">
        <w:rPr>
          <w:rStyle w:val="Emphasis"/>
        </w:rPr>
        <w:t>This tension arises from China’s economic, military and diplomatic rise, and the aggressive way the Chinese have exercised this newfound clout.</w:t>
      </w:r>
      <w:r w:rsidRPr="00056F92">
        <w:rPr>
          <w:sz w:val="16"/>
        </w:rPr>
        <w:t xml:space="preserve"> The Chinese are well aware that their economy is growing much faster than America’s and that America has chosen to decrease its defense, particularly naval, spending, at the same time as Chinese military, particularly </w:t>
      </w:r>
      <w:r w:rsidRPr="00056F92">
        <w:rPr>
          <w:rStyle w:val="StyleBoldUnderline"/>
        </w:rPr>
        <w:t>naval, spending is rapidly increasing</w:t>
      </w:r>
      <w:r w:rsidRPr="00056F92">
        <w:rPr>
          <w:sz w:val="16"/>
        </w:rPr>
        <w:t>.</w:t>
      </w:r>
      <w:r w:rsidRPr="00056F92">
        <w:rPr>
          <w:sz w:val="12"/>
        </w:rPr>
        <w:t>¶</w:t>
      </w:r>
      <w:r w:rsidRPr="00056F92">
        <w:rPr>
          <w:sz w:val="16"/>
        </w:rPr>
        <w:t xml:space="preserve"> As a result of this confidence, </w:t>
      </w:r>
      <w:r w:rsidRPr="00CB61FA">
        <w:rPr>
          <w:rStyle w:val="StyleBoldUnderline"/>
          <w:highlight w:val="cyan"/>
        </w:rPr>
        <w:t>China is asserting its territorial and geopolitical ambition</w:t>
      </w:r>
      <w:r w:rsidRPr="00056F92">
        <w:rPr>
          <w:rStyle w:val="StyleBoldUnderline"/>
        </w:rPr>
        <w:t>s, including in many cases through the unapologetic display of naval power</w:t>
      </w:r>
      <w:r w:rsidRPr="00056F92">
        <w:rPr>
          <w:sz w:val="16"/>
        </w:rPr>
        <w:t>. Japan, the Philippines, Vietnam and even Indonesia have faced Chinese escalation of nautical territorial disputes; India and China continue to dispute the ownership of Arunchal Pradesh/South Tibet; and China continues to claim the entire nation of Taiwan as Chinese territory. Increasing Chinese naval power and geopolitical ambition present a major and destabilizing threat.</w:t>
      </w:r>
      <w:r w:rsidRPr="00056F92">
        <w:rPr>
          <w:sz w:val="12"/>
        </w:rPr>
        <w:t>¶</w:t>
      </w:r>
      <w:r w:rsidRPr="00056F92">
        <w:rPr>
          <w:sz w:val="16"/>
        </w:rPr>
        <w:t xml:space="preserve"> As is wont to happen when a country accrues power and uses it against its neighbors, </w:t>
      </w:r>
      <w:r w:rsidRPr="00056F92">
        <w:rPr>
          <w:rStyle w:val="StyleBoldUnderline"/>
        </w:rPr>
        <w:t>neighboring states have moved to resist. Unsurprisingly</w:t>
      </w:r>
      <w:r w:rsidRPr="00CB61FA">
        <w:rPr>
          <w:rStyle w:val="StyleBoldUnderline"/>
          <w:highlight w:val="cyan"/>
        </w:rPr>
        <w:t>, a regional naval arms race is underway. China and India are both developing aircraft carrier fleets</w:t>
      </w:r>
      <w:r w:rsidRPr="00056F92">
        <w:rPr>
          <w:rStyle w:val="StyleBoldUnderline"/>
        </w:rPr>
        <w:t>; Vietnam is upgrading its navy and other states in the region are purchasing boats and modernizing their fleets.</w:t>
      </w:r>
      <w:r w:rsidRPr="00056F92">
        <w:rPr>
          <w:rStyle w:val="StyleBoldUnderline"/>
          <w:sz w:val="12"/>
          <w:u w:val="none"/>
        </w:rPr>
        <w:t>¶</w:t>
      </w:r>
      <w:r w:rsidRPr="00056F92">
        <w:rPr>
          <w:sz w:val="16"/>
        </w:rPr>
        <w:t xml:space="preserve"> Most states concerned by Chinese aggression have moved to increase their naval strength. Australia has built a new type of LHD (Landing Helicopter Dock) ship, and Japan has built a flat-topped destroyer that some speculate could be used to launch aircraft. Japan, Australia and India have also increased their military cooperation with each other and their naval aid to less powerful states such as Vietnam and the Philippines. Especially notable are the recent Japanese agreements with India regarding economic, diplomatic and nuclear cooperation.</w:t>
      </w:r>
      <w:r w:rsidRPr="00056F92">
        <w:rPr>
          <w:sz w:val="12"/>
        </w:rPr>
        <w:t>¶</w:t>
      </w:r>
      <w:r w:rsidRPr="00056F92">
        <w:rPr>
          <w:sz w:val="16"/>
        </w:rPr>
        <w:t xml:space="preserve"> We now come to the opportunity. </w:t>
      </w:r>
      <w:r w:rsidRPr="00056F92">
        <w:rPr>
          <w:rStyle w:val="StyleBoldUnderline"/>
        </w:rPr>
        <w:t>All the regional powers know that America has significant economic and diplomatic interests in the region</w:t>
      </w:r>
      <w:r w:rsidRPr="00056F92">
        <w:rPr>
          <w:sz w:val="16"/>
        </w:rPr>
        <w:t xml:space="preserve"> which are best served by regional peace and stability. </w:t>
      </w:r>
      <w:r w:rsidRPr="00CB61FA">
        <w:rPr>
          <w:rStyle w:val="StyleBoldUnderline"/>
          <w:highlight w:val="cyan"/>
        </w:rPr>
        <w:t>The countries under Chinese threat would be reassured by an increased American military presence in the region</w:t>
      </w:r>
      <w:r w:rsidRPr="00056F92">
        <w:rPr>
          <w:sz w:val="16"/>
        </w:rPr>
        <w:t xml:space="preserve">. </w:t>
      </w:r>
      <w:r w:rsidRPr="00CB61FA">
        <w:rPr>
          <w:rStyle w:val="StyleBoldUnderline"/>
          <w:highlight w:val="cyan"/>
        </w:rPr>
        <w:t>This would represent a credible commitment</w:t>
      </w:r>
      <w:r w:rsidRPr="00056F92">
        <w:rPr>
          <w:rStyle w:val="StyleBoldUnderline"/>
        </w:rPr>
        <w:t xml:space="preserve"> by America to the safety and security of countries under Chinese threat</w:t>
      </w:r>
      <w:r w:rsidRPr="00056F92">
        <w:rPr>
          <w:sz w:val="16"/>
        </w:rPr>
        <w:t>. The Obama administration’s “rebalance to Asia” might have had this effect but deep defense budget cuts have neutralized it.</w:t>
      </w:r>
      <w:r w:rsidRPr="00056F92">
        <w:rPr>
          <w:sz w:val="12"/>
        </w:rPr>
        <w:t>¶</w:t>
      </w:r>
      <w:r w:rsidRPr="00056F92">
        <w:rPr>
          <w:sz w:val="16"/>
        </w:rPr>
        <w:t xml:space="preserve"> Taken </w:t>
      </w:r>
      <w:r w:rsidRPr="00056F92">
        <w:rPr>
          <w:rStyle w:val="StyleBoldUnderline"/>
        </w:rPr>
        <w:t>together</w:t>
      </w:r>
      <w:r w:rsidRPr="00056F92">
        <w:rPr>
          <w:sz w:val="16"/>
        </w:rPr>
        <w:t xml:space="preserve">, </w:t>
      </w:r>
      <w:r w:rsidRPr="00CB61FA">
        <w:rPr>
          <w:rStyle w:val="StyleBoldUnderline"/>
          <w:highlight w:val="cyan"/>
        </w:rPr>
        <w:t>America and those countries under American protection</w:t>
      </w:r>
      <w:r w:rsidRPr="00056F92">
        <w:rPr>
          <w:rStyle w:val="StyleBoldUnderline"/>
        </w:rPr>
        <w:t xml:space="preserve"> from China </w:t>
      </w:r>
      <w:r w:rsidRPr="00CB61FA">
        <w:rPr>
          <w:rStyle w:val="StyleBoldUnderline"/>
          <w:highlight w:val="cyan"/>
        </w:rPr>
        <w:t>would be vastly more powerful than China</w:t>
      </w:r>
      <w:r w:rsidRPr="00CB61FA">
        <w:rPr>
          <w:sz w:val="16"/>
          <w:highlight w:val="cyan"/>
        </w:rPr>
        <w:t>.</w:t>
      </w:r>
      <w:r w:rsidRPr="00056F92">
        <w:rPr>
          <w:sz w:val="16"/>
        </w:rPr>
        <w:t xml:space="preserve"> Without American protection, however, states in the region would be less powerful than China. They thus need American diplomatic and military support.</w:t>
      </w:r>
      <w:r w:rsidRPr="00056F92">
        <w:rPr>
          <w:sz w:val="12"/>
        </w:rPr>
        <w:t>¶</w:t>
      </w:r>
      <w:r w:rsidRPr="00056F92">
        <w:rPr>
          <w:sz w:val="16"/>
        </w:rPr>
        <w:t xml:space="preserve"> Critically, though, America would not be entering into an anti-China coalition analogous to the Cold War containment of the Soviet Union. America has deep, long-standing and extremely important interests in its relationship with China as well. Rather, America would re-establish itself as an influential arbiter of regional disputes. Since American strength would be necessary to prevent China from attaining its goals in regional disputes, America, by either supporting or not supporting China’s adversary in the dispute, could choose whether China would or would not attain its ends. Thus, China would also come to depend on America in securing its interests in the region.</w:t>
      </w:r>
      <w:r w:rsidRPr="00056F92">
        <w:rPr>
          <w:sz w:val="12"/>
        </w:rPr>
        <w:t>¶</w:t>
      </w:r>
      <w:r w:rsidRPr="00056F92">
        <w:rPr>
          <w:sz w:val="16"/>
        </w:rPr>
        <w:t xml:space="preserve"> Such a solution would not be new. When Egypt attacked Israel in 1973, America made itself necessary to the security and interests of both Egypt and Israel, first by resupplying Israel, thus preventing an Egyptian victory, and then by using Israel’s resultant position of dependence on the United States to make Israel cease its counteroffensive, which threatened the survival of the Egyptian military. America thereby became the arbiter of disputes in the region, sidelining the Soviet Union.</w:t>
      </w:r>
      <w:r w:rsidRPr="00056F92">
        <w:rPr>
          <w:sz w:val="12"/>
        </w:rPr>
        <w:t>¶</w:t>
      </w:r>
      <w:r w:rsidRPr="00056F92">
        <w:rPr>
          <w:sz w:val="16"/>
        </w:rPr>
        <w:t xml:space="preserve"> </w:t>
      </w:r>
      <w:r w:rsidRPr="00056F92">
        <w:rPr>
          <w:rStyle w:val="StyleBoldUnderline"/>
        </w:rPr>
        <w:t>America can strengthen its position as the arbiter of disputes in East Asia with naval power</w:t>
      </w:r>
      <w:r w:rsidRPr="00056F92">
        <w:rPr>
          <w:sz w:val="16"/>
        </w:rPr>
        <w:t xml:space="preserve">. Aside from the territorial conflict with India, </w:t>
      </w:r>
      <w:r w:rsidRPr="00056F92">
        <w:rPr>
          <w:rStyle w:val="StyleBoldUnderline"/>
        </w:rPr>
        <w:t>all the potential disputes are on the water and a naval arms race is underway</w:t>
      </w:r>
      <w:r w:rsidRPr="00056F92">
        <w:rPr>
          <w:sz w:val="16"/>
        </w:rPr>
        <w:t xml:space="preserve">. </w:t>
      </w:r>
      <w:r w:rsidRPr="00056F92">
        <w:rPr>
          <w:rStyle w:val="StyleBoldUnderline"/>
        </w:rPr>
        <w:t>America has the most skilled and powerful navy in the world, with unparalleled experience dealing with operations involving multiple militaries, including those of some nations potentially in conflict with China.</w:t>
      </w:r>
      <w:r w:rsidRPr="00056F92">
        <w:rPr>
          <w:sz w:val="16"/>
        </w:rPr>
        <w:t xml:space="preserve"> America thus has the capability to create the necessary balance of power to become the arbiter of disputes.</w:t>
      </w:r>
      <w:r w:rsidRPr="00056F92">
        <w:rPr>
          <w:sz w:val="12"/>
        </w:rPr>
        <w:t>¶</w:t>
      </w:r>
      <w:r w:rsidRPr="00056F92">
        <w:rPr>
          <w:sz w:val="16"/>
        </w:rPr>
        <w:t xml:space="preserve"> For America to regain this position, </w:t>
      </w:r>
      <w:r w:rsidRPr="00CB61FA">
        <w:rPr>
          <w:rStyle w:val="Emphasis"/>
          <w:highlight w:val="cyan"/>
        </w:rPr>
        <w:t>the American commitment must be credibl</w:t>
      </w:r>
      <w:r w:rsidRPr="00056F92">
        <w:rPr>
          <w:rStyle w:val="Emphasis"/>
        </w:rPr>
        <w:t>e.</w:t>
      </w:r>
      <w:r w:rsidRPr="00056F92">
        <w:rPr>
          <w:sz w:val="16"/>
        </w:rPr>
        <w:t xml:space="preserve"> While the United States Navy is currently much more powerful in the Pacific than the Chinese Navy, China is rapidly arming to close the gap, while the United States is allowing its navy to wither away at an alarming rate, from 594 ships in 1987 to 289 today, reducing our ability to dispatch forces where they are needed around the globe. Until America reverses that erosion, our naval power will be unreliable, and insufficient to enable America to settle regional disputes. </w:t>
      </w:r>
      <w:r w:rsidRPr="00CB61FA">
        <w:rPr>
          <w:rStyle w:val="Emphasis"/>
          <w:highlight w:val="cyan"/>
        </w:rPr>
        <w:t>In the absence of credible American naval force, American statements about events in East Asia have as much credibility as the bark of a toothless dog.</w:t>
      </w:r>
      <w:r w:rsidRPr="00056F92">
        <w:rPr>
          <w:rStyle w:val="Emphasis"/>
        </w:rPr>
        <w:t xml:space="preserve"> To be relevant, </w:t>
      </w:r>
      <w:r w:rsidRPr="00CB61FA">
        <w:rPr>
          <w:rStyle w:val="Emphasis"/>
          <w:highlight w:val="cyan"/>
        </w:rPr>
        <w:t>we must have teeth.</w:t>
      </w:r>
    </w:p>
    <w:p w14:paraId="73AE68A7" w14:textId="77777777" w:rsidR="009D6840" w:rsidRDefault="009D6840" w:rsidP="009D6840"/>
    <w:p w14:paraId="68B5EB70" w14:textId="77777777" w:rsidR="00170E8E" w:rsidRDefault="00170E8E" w:rsidP="00170E8E">
      <w:pPr>
        <w:pStyle w:val="Heading3"/>
      </w:pPr>
      <w:r>
        <w:t>AT Not Aggressive</w:t>
      </w:r>
    </w:p>
    <w:p w14:paraId="26162412" w14:textId="77777777" w:rsidR="00170E8E" w:rsidRDefault="00170E8E" w:rsidP="00170E8E">
      <w:pPr>
        <w:pStyle w:val="Heading4"/>
      </w:pPr>
      <w:r>
        <w:t>Recent evidence proves China is aggressive and wants to undermine US superiority</w:t>
      </w:r>
    </w:p>
    <w:p w14:paraId="3A728E19" w14:textId="77777777" w:rsidR="00170E8E" w:rsidRPr="0000001A" w:rsidRDefault="00170E8E" w:rsidP="00170E8E">
      <w:pPr>
        <w:rPr>
          <w:rStyle w:val="StyleStyleBold12pt"/>
        </w:rPr>
      </w:pPr>
      <w:r w:rsidRPr="0000001A">
        <w:rPr>
          <w:rStyle w:val="StyleStyleBold12pt"/>
        </w:rPr>
        <w:t>Gaffney 6/22/16</w:t>
      </w:r>
    </w:p>
    <w:p w14:paraId="57C21A77" w14:textId="77777777" w:rsidR="00170E8E" w:rsidRPr="0000001A" w:rsidRDefault="00170E8E" w:rsidP="00170E8E">
      <w:pPr>
        <w:rPr>
          <w:sz w:val="18"/>
          <w:szCs w:val="18"/>
        </w:rPr>
      </w:pPr>
      <w:r w:rsidRPr="0000001A">
        <w:rPr>
          <w:sz w:val="18"/>
          <w:szCs w:val="18"/>
        </w:rPr>
        <w:t>[Frank J, Founder and President of the Center for Security Policy in Washington, D.C. formerly Assistant Secretary of Defense for International Security Policy during the Reagan Administration, following four years of service as the Deputy Assistant Secretary of Defense for Nuclear Forces and Arms Control Policy. Previously, he was a professional staff member on the Senate Armed Services Committee under the chairmanship of the late Senator John Tower, and a national security legislative aide to the late Senator Henry M. Jackson, “China Is Preparing for Conflict—and Why We Must Do the Same”, http://www.aim.org/guest-column/china-is-preparing-for-conflict-and-why-we-must-do-the-same/, Accessed July 2 2016, A.H]</w:t>
      </w:r>
    </w:p>
    <w:p w14:paraId="4C06541E" w14:textId="78DC628A" w:rsidR="00631589" w:rsidRDefault="00170E8E" w:rsidP="00631589">
      <w:r w:rsidRPr="006C7F04">
        <w:rPr>
          <w:sz w:val="16"/>
        </w:rPr>
        <w:t>Ever since Richard Nixon opened relations with Communist China in 1972, Chinese intentions have been a matter of incessant and often fevered speculation in this country.</w:t>
      </w:r>
      <w:r w:rsidRPr="006C7F04">
        <w:rPr>
          <w:sz w:val="12"/>
        </w:rPr>
        <w:t>¶</w:t>
      </w:r>
      <w:r w:rsidRPr="006C7F04">
        <w:rPr>
          <w:sz w:val="16"/>
        </w:rPr>
        <w:t xml:space="preserve"> In particular, national security and regional experts, non-governmental organizations and office-holders alike, have endlessly debated whether the People’s Republic of China could be brought into a U.S.-dominated international order and world economy in a manner consistent with American interests and, better yet, as a partner in opposition to mutual adversaries (e.g., the Soviet Union, North Korea, and the global jihad movement).</w:t>
      </w:r>
      <w:r w:rsidRPr="006C7F04">
        <w:rPr>
          <w:sz w:val="12"/>
        </w:rPr>
        <w:t>¶</w:t>
      </w:r>
      <w:r w:rsidRPr="006C7F04">
        <w:rPr>
          <w:sz w:val="16"/>
        </w:rPr>
        <w:t xml:space="preserve"> Regrettably, this </w:t>
      </w:r>
      <w:r w:rsidRPr="00E07857">
        <w:rPr>
          <w:rStyle w:val="StyleBoldUnderline"/>
          <w:highlight w:val="cyan"/>
        </w:rPr>
        <w:t>controversy</w:t>
      </w:r>
      <w:r w:rsidRPr="00E07857">
        <w:rPr>
          <w:sz w:val="16"/>
          <w:highlight w:val="cyan"/>
        </w:rPr>
        <w:t xml:space="preserve"> </w:t>
      </w:r>
      <w:r w:rsidRPr="00E07857">
        <w:rPr>
          <w:rStyle w:val="StyleBoldUnderline"/>
          <w:highlight w:val="cyan"/>
        </w:rPr>
        <w:t>over China’s intentions</w:t>
      </w:r>
      <w:r w:rsidRPr="006C7F04">
        <w:rPr>
          <w:rStyle w:val="StyleBoldUnderline"/>
        </w:rPr>
        <w:t xml:space="preserve"> </w:t>
      </w:r>
      <w:r w:rsidRPr="00E07857">
        <w:rPr>
          <w:rStyle w:val="StyleBoldUnderline"/>
          <w:highlight w:val="cyan"/>
        </w:rPr>
        <w:t>has</w:t>
      </w:r>
      <w:r w:rsidRPr="006C7F04">
        <w:rPr>
          <w:rStyle w:val="StyleBoldUnderline"/>
        </w:rPr>
        <w:t xml:space="preserve"> now </w:t>
      </w:r>
      <w:r w:rsidRPr="00E07857">
        <w:rPr>
          <w:rStyle w:val="StyleBoldUnderline"/>
          <w:highlight w:val="cyan"/>
        </w:rPr>
        <w:t>been</w:t>
      </w:r>
      <w:r w:rsidRPr="006C7F04">
        <w:rPr>
          <w:rStyle w:val="StyleBoldUnderline"/>
        </w:rPr>
        <w:t xml:space="preserve"> </w:t>
      </w:r>
      <w:r w:rsidRPr="00E07857">
        <w:rPr>
          <w:rStyle w:val="StyleBoldUnderline"/>
          <w:highlight w:val="cyan"/>
        </w:rPr>
        <w:t>largely settled by actions of the Chinese government – and a rapid militarization</w:t>
      </w:r>
      <w:r w:rsidRPr="006C7F04">
        <w:rPr>
          <w:sz w:val="16"/>
        </w:rPr>
        <w:t xml:space="preserve">. Under successive regimes – and most especially that of the incumbent Chinese ruler, Xi Jinping – </w:t>
      </w:r>
      <w:r w:rsidRPr="00E07857">
        <w:rPr>
          <w:rStyle w:val="Emphasis"/>
          <w:highlight w:val="cyan"/>
        </w:rPr>
        <w:t>the Chinese have relentlessly and unmistakably striven to put themselves in a position to challenge</w:t>
      </w:r>
      <w:r w:rsidRPr="006C7F04">
        <w:rPr>
          <w:sz w:val="16"/>
        </w:rPr>
        <w:t xml:space="preserve">, and ultimately to displace, the post-World War II </w:t>
      </w:r>
      <w:r w:rsidRPr="00E07857">
        <w:rPr>
          <w:rStyle w:val="Emphasis"/>
          <w:highlight w:val="cyan"/>
        </w:rPr>
        <w:t>Pax Americana with a new order</w:t>
      </w:r>
      <w:r w:rsidRPr="006C7F04">
        <w:rPr>
          <w:sz w:val="16"/>
        </w:rPr>
        <w:t>. This position would return China to what its leaders consider to be China’s rightful place as the Middle Kingdom, the preeminent global power strategically and economically.</w:t>
      </w:r>
      <w:r w:rsidRPr="006C7F04">
        <w:rPr>
          <w:sz w:val="12"/>
        </w:rPr>
        <w:t>¶</w:t>
      </w:r>
      <w:r w:rsidRPr="006C7F04">
        <w:rPr>
          <w:sz w:val="16"/>
        </w:rPr>
        <w:t xml:space="preserve"> At this critical juncture, </w:t>
      </w:r>
      <w:r w:rsidRPr="00E07857">
        <w:rPr>
          <w:rStyle w:val="Emphasis"/>
          <w:highlight w:val="cyan"/>
        </w:rPr>
        <w:t>it is both foolhardy and irresponsible for America and its allies to continue to construe China</w:t>
      </w:r>
      <w:r w:rsidRPr="006C7F04">
        <w:rPr>
          <w:rStyle w:val="Emphasis"/>
        </w:rPr>
        <w:t xml:space="preserve">’s conduct </w:t>
      </w:r>
      <w:r w:rsidRPr="00E07857">
        <w:rPr>
          <w:rStyle w:val="Emphasis"/>
          <w:highlight w:val="cyan"/>
        </w:rPr>
        <w:t>as non-threatening</w:t>
      </w:r>
      <w:r w:rsidRPr="006C7F04">
        <w:rPr>
          <w:sz w:val="16"/>
        </w:rPr>
        <w:t>. That conclusion is powerfully articulated by eight essays featured in a book just released by the Center for Security Policy, entitled Warning Order: China Prepares for Conflict and Why We Must Do the Same. (A video introduction is here.)</w:t>
      </w:r>
      <w:r w:rsidRPr="006C7F04">
        <w:rPr>
          <w:sz w:val="12"/>
        </w:rPr>
        <w:t>¶</w:t>
      </w:r>
      <w:r w:rsidRPr="006C7F04">
        <w:rPr>
          <w:sz w:val="16"/>
        </w:rPr>
        <w:t xml:space="preserve"> A Warning Order is a technique long used by the U.S. military to put its units on notice of an impending danger that requires countervailing action. The draft Secretary of Defense directive that briefly summarizes and suggests how to operationalize the findings of the contributors to this new volume – former U.S. Senator Jim Talent, former Commander-in-Chief, U.S. Pacific Fleet Admiral James “Ace” Lyons, China and national security experts Dr. Peter Navarro, Gordon Chang, Dean Cheng, Kevin Freeman and Lindsey Neas and journalist Bill Gertz – reads as follows:</w:t>
      </w:r>
      <w:r w:rsidRPr="006C7F04">
        <w:rPr>
          <w:sz w:val="12"/>
        </w:rPr>
        <w:t>¶</w:t>
      </w:r>
      <w:r w:rsidRPr="006C7F04">
        <w:rPr>
          <w:sz w:val="16"/>
        </w:rPr>
        <w:t xml:space="preserve"> WARNING ORDER: Required Preparations for Conflict with China</w:t>
      </w:r>
      <w:r w:rsidRPr="006C7F04">
        <w:rPr>
          <w:sz w:val="12"/>
        </w:rPr>
        <w:t>¶</w:t>
      </w:r>
      <w:r w:rsidRPr="006C7F04">
        <w:rPr>
          <w:sz w:val="16"/>
        </w:rPr>
        <w:t xml:space="preserve"> Situation. </w:t>
      </w:r>
      <w:r w:rsidRPr="006C7F04">
        <w:rPr>
          <w:rStyle w:val="StyleBoldUnderline"/>
        </w:rPr>
        <w:t>The P</w:t>
      </w:r>
      <w:r w:rsidRPr="006C7F04">
        <w:rPr>
          <w:sz w:val="16"/>
        </w:rPr>
        <w:t xml:space="preserve">eople’s </w:t>
      </w:r>
      <w:r w:rsidRPr="006C7F04">
        <w:rPr>
          <w:rStyle w:val="StyleBoldUnderline"/>
        </w:rPr>
        <w:t>R</w:t>
      </w:r>
      <w:r w:rsidRPr="006C7F04">
        <w:rPr>
          <w:sz w:val="16"/>
        </w:rPr>
        <w:t xml:space="preserve">epublic of </w:t>
      </w:r>
      <w:r w:rsidRPr="006C7F04">
        <w:rPr>
          <w:rStyle w:val="StyleBoldUnderline"/>
        </w:rPr>
        <w:t>C</w:t>
      </w:r>
      <w:r w:rsidRPr="006C7F04">
        <w:rPr>
          <w:sz w:val="16"/>
        </w:rPr>
        <w:t xml:space="preserve">hina </w:t>
      </w:r>
      <w:r w:rsidRPr="006C7F04">
        <w:rPr>
          <w:rStyle w:val="StyleBoldUnderline"/>
        </w:rPr>
        <w:t>is incrementally, but relentlessly, putting into place in its own region</w:t>
      </w:r>
      <w:r w:rsidRPr="006C7F04">
        <w:rPr>
          <w:sz w:val="16"/>
        </w:rPr>
        <w:t xml:space="preserve"> (notably, the East and South China Seas) </w:t>
      </w:r>
      <w:r w:rsidRPr="006C7F04">
        <w:rPr>
          <w:rStyle w:val="StyleBoldUnderline"/>
        </w:rPr>
        <w:t>and elsewhere around the world the capabilities required to engage decisively in military conflict with the U</w:t>
      </w:r>
      <w:r w:rsidRPr="006C7F04">
        <w:rPr>
          <w:sz w:val="16"/>
        </w:rPr>
        <w:t xml:space="preserve">nited </w:t>
      </w:r>
      <w:r w:rsidRPr="006C7F04">
        <w:rPr>
          <w:rStyle w:val="StyleBoldUnderline"/>
        </w:rPr>
        <w:t>S</w:t>
      </w:r>
      <w:r w:rsidRPr="006C7F04">
        <w:rPr>
          <w:sz w:val="16"/>
        </w:rPr>
        <w:t xml:space="preserve">tates </w:t>
      </w:r>
      <w:r w:rsidRPr="006C7F04">
        <w:rPr>
          <w:rStyle w:val="StyleBoldUnderline"/>
        </w:rPr>
        <w:t>and its allies.</w:t>
      </w:r>
      <w:r w:rsidRPr="006C7F04">
        <w:rPr>
          <w:sz w:val="12"/>
        </w:rPr>
        <w:t>¶</w:t>
      </w:r>
      <w:r w:rsidRPr="006C7F04">
        <w:rPr>
          <w:sz w:val="16"/>
        </w:rPr>
        <w:t xml:space="preserve"> </w:t>
      </w:r>
      <w:r w:rsidRPr="00E07857">
        <w:rPr>
          <w:rStyle w:val="StyleBoldUnderline"/>
          <w:highlight w:val="cyan"/>
        </w:rPr>
        <w:t>China’s preparations include</w:t>
      </w:r>
      <w:r w:rsidRPr="00E07857">
        <w:rPr>
          <w:sz w:val="16"/>
          <w:highlight w:val="cyan"/>
        </w:rPr>
        <w:t>:</w:t>
      </w:r>
      <w:r w:rsidRPr="00E07857">
        <w:rPr>
          <w:sz w:val="12"/>
          <w:highlight w:val="cyan"/>
        </w:rPr>
        <w:t>¶</w:t>
      </w:r>
      <w:r w:rsidRPr="00E07857">
        <w:rPr>
          <w:sz w:val="16"/>
          <w:highlight w:val="cyan"/>
        </w:rPr>
        <w:t xml:space="preserve"> </w:t>
      </w:r>
      <w:r w:rsidRPr="00E07857">
        <w:rPr>
          <w:rStyle w:val="StyleBoldUnderline"/>
          <w:highlight w:val="cyan"/>
        </w:rPr>
        <w:t>The acquisition and deployment</w:t>
      </w:r>
      <w:r w:rsidRPr="006C7F04">
        <w:rPr>
          <w:sz w:val="16"/>
        </w:rPr>
        <w:t xml:space="preserve"> – both at home and increasingly in global choke points – </w:t>
      </w:r>
      <w:r w:rsidRPr="006C7F04">
        <w:rPr>
          <w:rStyle w:val="StyleBoldUnderline"/>
        </w:rPr>
        <w:t xml:space="preserve">of </w:t>
      </w:r>
      <w:r w:rsidRPr="00E07857">
        <w:rPr>
          <w:rStyle w:val="StyleBoldUnderline"/>
          <w:highlight w:val="cyan"/>
        </w:rPr>
        <w:t>advanced air, sea, land and space systems and asymmetric capabilities</w:t>
      </w:r>
      <w:r w:rsidRPr="006C7F04">
        <w:rPr>
          <w:sz w:val="16"/>
        </w:rPr>
        <w:t xml:space="preserve"> that appear designed to: 1) interdict allied forces, 2) deny them access to and the ability to operate in strategically important areas and 3) otherwise achieve the destruction and defeat of the U.S. and/or its allies;</w:t>
      </w:r>
      <w:r w:rsidRPr="006C7F04">
        <w:rPr>
          <w:sz w:val="12"/>
        </w:rPr>
        <w:t>¶</w:t>
      </w:r>
      <w:r w:rsidRPr="006C7F04">
        <w:rPr>
          <w:sz w:val="16"/>
        </w:rPr>
        <w:t xml:space="preserve"> The fielding of sufficient numbers of modern aircraft, ships, missiles, space weapons and nuclear forces to secure for China quantitative and, in some areas, qualitative superiority, at least regionally;</w:t>
      </w:r>
      <w:r w:rsidRPr="006C7F04">
        <w:rPr>
          <w:sz w:val="12"/>
        </w:rPr>
        <w:t>¶</w:t>
      </w:r>
      <w:r w:rsidRPr="006C7F04">
        <w:rPr>
          <w:sz w:val="16"/>
        </w:rPr>
        <w:t xml:space="preserve"> </w:t>
      </w:r>
      <w:r w:rsidRPr="006C7F04">
        <w:rPr>
          <w:rStyle w:val="StyleBoldUnderline"/>
        </w:rPr>
        <w:t>P</w:t>
      </w:r>
      <w:r w:rsidRPr="006C7F04">
        <w:rPr>
          <w:sz w:val="16"/>
        </w:rPr>
        <w:t xml:space="preserve">eople’s </w:t>
      </w:r>
      <w:r w:rsidRPr="006C7F04">
        <w:rPr>
          <w:rStyle w:val="StyleBoldUnderline"/>
        </w:rPr>
        <w:t>L</w:t>
      </w:r>
      <w:r w:rsidRPr="006C7F04">
        <w:rPr>
          <w:sz w:val="16"/>
        </w:rPr>
        <w:t xml:space="preserve">iberation </w:t>
      </w:r>
      <w:r w:rsidRPr="006C7F04">
        <w:rPr>
          <w:rStyle w:val="StyleBoldUnderline"/>
        </w:rPr>
        <w:t>A</w:t>
      </w:r>
      <w:r w:rsidRPr="006C7F04">
        <w:rPr>
          <w:sz w:val="16"/>
        </w:rPr>
        <w:t xml:space="preserve">rmy </w:t>
      </w:r>
      <w:r w:rsidRPr="00E07857">
        <w:rPr>
          <w:rStyle w:val="StyleBoldUnderline"/>
          <w:highlight w:val="cyan"/>
        </w:rPr>
        <w:t>cyber warfare operation</w:t>
      </w:r>
      <w:r w:rsidRPr="006C7F04">
        <w:rPr>
          <w:rStyle w:val="StyleBoldUnderline"/>
        </w:rPr>
        <w:t>s</w:t>
      </w:r>
      <w:r w:rsidRPr="006C7F04">
        <w:rPr>
          <w:sz w:val="16"/>
        </w:rPr>
        <w:t xml:space="preserve"> that are intensifying in sophistication, aggressiveness and effectiveness against both official and private sector targets;</w:t>
      </w:r>
      <w:r w:rsidRPr="006C7F04">
        <w:rPr>
          <w:sz w:val="12"/>
        </w:rPr>
        <w:t>¶</w:t>
      </w:r>
      <w:r w:rsidRPr="006C7F04">
        <w:rPr>
          <w:sz w:val="16"/>
        </w:rPr>
        <w:t xml:space="preserve"> </w:t>
      </w:r>
      <w:r w:rsidRPr="006C7F04">
        <w:rPr>
          <w:rStyle w:val="StyleBoldUnderline"/>
        </w:rPr>
        <w:t>A variety of means of challenging and undermining the U</w:t>
      </w:r>
      <w:r w:rsidRPr="006C7F04">
        <w:rPr>
          <w:sz w:val="16"/>
        </w:rPr>
        <w:t xml:space="preserve">nited </w:t>
      </w:r>
      <w:r w:rsidRPr="006C7F04">
        <w:rPr>
          <w:rStyle w:val="StyleBoldUnderline"/>
        </w:rPr>
        <w:t>S</w:t>
      </w:r>
      <w:r w:rsidRPr="006C7F04">
        <w:rPr>
          <w:sz w:val="16"/>
        </w:rPr>
        <w:t xml:space="preserve">tates’ </w:t>
      </w:r>
      <w:r w:rsidRPr="006C7F04">
        <w:rPr>
          <w:rStyle w:val="StyleBoldUnderline"/>
        </w:rPr>
        <w:t>economic security</w:t>
      </w:r>
      <w:r w:rsidRPr="006C7F04">
        <w:rPr>
          <w:sz w:val="16"/>
        </w:rPr>
        <w:t>, including by threatening: the dollar’s reserve currency status, Wall Street and other financial operations, and U.S. access to and relations with key trading partners;</w:t>
      </w:r>
      <w:r w:rsidRPr="006C7F04">
        <w:rPr>
          <w:sz w:val="12"/>
        </w:rPr>
        <w:t>¶</w:t>
      </w:r>
      <w:r w:rsidRPr="006C7F04">
        <w:rPr>
          <w:sz w:val="16"/>
        </w:rPr>
        <w:t xml:space="preserve"> High-intensity intelligence, information and influence operations against the United States and its allies; and</w:t>
      </w:r>
      <w:r w:rsidRPr="006C7F04">
        <w:rPr>
          <w:sz w:val="12"/>
        </w:rPr>
        <w:t>¶</w:t>
      </w:r>
      <w:r w:rsidRPr="006C7F04">
        <w:rPr>
          <w:sz w:val="16"/>
        </w:rPr>
        <w:t xml:space="preserve"> Amassing the dedicated military and dual-use industrial capabilities necessary rapidly and substantially to expand, and/or recover from battle-damage to, the PRC’s current conventional and nuclear arsenals.</w:t>
      </w:r>
      <w:r w:rsidRPr="006C7F04">
        <w:rPr>
          <w:sz w:val="12"/>
        </w:rPr>
        <w:t>¶</w:t>
      </w:r>
      <w:r w:rsidRPr="006C7F04">
        <w:rPr>
          <w:sz w:val="16"/>
        </w:rPr>
        <w:t xml:space="preserve"> It is not possible at this time to ascertain Chinese intentions or whether, if they do seek to precipitate a conflict, when and where it might begin. Our posture must not be based on assessments of such intentions, however, but be rooted in a clear-eyed, capabilities-driven threat analysis.</w:t>
      </w:r>
      <w:r w:rsidRPr="006C7F04">
        <w:rPr>
          <w:sz w:val="12"/>
        </w:rPr>
        <w:t>¶</w:t>
      </w:r>
      <w:r w:rsidRPr="006C7F04">
        <w:rPr>
          <w:sz w:val="16"/>
        </w:rPr>
        <w:t xml:space="preserve"> Tasking. All DOD agencies, military services and combatant commands are hereby ordered to take such steps as are required to achieve at the earliest possible moment levels of readiness and power-projection needed to deter and, if necessary, to defeat any Chinese aggression. U</w:t>
      </w:r>
      <w:r w:rsidRPr="006C7F04">
        <w:rPr>
          <w:rStyle w:val="StyleBoldUnderline"/>
        </w:rPr>
        <w:t>.S. capabilities required to perform such missions over the longer term are to be identified and acquired at the earliest possible time.</w:t>
      </w:r>
      <w:r>
        <w:rPr>
          <w:rStyle w:val="StyleBoldUnderline"/>
        </w:rPr>
        <w:t xml:space="preserve"> </w:t>
      </w:r>
      <w:r w:rsidRPr="006C7F04">
        <w:rPr>
          <w:rStyle w:val="StyleBoldUnderline"/>
        </w:rPr>
        <w:t>Wherever practical, useful and consistent with operational security considerations, the support and assistance of allied militaries should be obtained for this purpose.</w:t>
      </w:r>
      <w:r w:rsidRPr="006C7F04">
        <w:rPr>
          <w:rStyle w:val="StyleBoldUnderline"/>
          <w:sz w:val="12"/>
          <w:u w:val="none"/>
        </w:rPr>
        <w:t>¶</w:t>
      </w:r>
      <w:r w:rsidRPr="006C7F04">
        <w:rPr>
          <w:rStyle w:val="StyleBoldUnderline"/>
          <w:sz w:val="12"/>
        </w:rPr>
        <w:t xml:space="preserve"> </w:t>
      </w:r>
      <w:r w:rsidRPr="00E07857">
        <w:rPr>
          <w:rStyle w:val="StyleBoldUnderline"/>
          <w:highlight w:val="cyan"/>
        </w:rPr>
        <w:t>Warning Order is intended to</w:t>
      </w:r>
      <w:r w:rsidRPr="00E07857">
        <w:rPr>
          <w:sz w:val="16"/>
          <w:highlight w:val="cyan"/>
        </w:rPr>
        <w:t xml:space="preserve"> </w:t>
      </w:r>
      <w:r w:rsidRPr="00E07857">
        <w:rPr>
          <w:rStyle w:val="StyleBoldUnderline"/>
          <w:highlight w:val="cyan"/>
        </w:rPr>
        <w:t>move our nation</w:t>
      </w:r>
      <w:r w:rsidRPr="006C7F04">
        <w:rPr>
          <w:sz w:val="16"/>
        </w:rPr>
        <w:t xml:space="preserve"> past a now-irrelevant debate about Chinese intentions and </w:t>
      </w:r>
      <w:r w:rsidRPr="00E07857">
        <w:rPr>
          <w:rStyle w:val="StyleBoldUnderline"/>
          <w:highlight w:val="cyan"/>
        </w:rPr>
        <w:t>onto a far firmer footing, rooted in a focus on China’s capabilities</w:t>
      </w:r>
      <w:r w:rsidRPr="006C7F04">
        <w:rPr>
          <w:rStyle w:val="StyleBoldUnderline"/>
        </w:rPr>
        <w:t xml:space="preserve"> – one that enables us to deter the PRC’s future use of existing, and anticipated, threats to our security and vital interests</w:t>
      </w:r>
      <w:r w:rsidRPr="006C7F04">
        <w:rPr>
          <w:sz w:val="16"/>
        </w:rPr>
        <w:t>. It should be required reading for both prospective Commanders-in-Chief and those whose safety they will be responsible for safeguarding.</w:t>
      </w:r>
      <w:r w:rsidR="00631589">
        <w:t>.</w:t>
      </w:r>
    </w:p>
    <w:p w14:paraId="7EA1807D" w14:textId="78084FF6" w:rsidR="00FF716F" w:rsidRDefault="00FF716F" w:rsidP="00FF716F">
      <w:pPr>
        <w:pStyle w:val="Heading3"/>
      </w:pPr>
      <w:r>
        <w:t>AT: US deterrence Solves</w:t>
      </w:r>
    </w:p>
    <w:p w14:paraId="675EACBA" w14:textId="2D15DA0E" w:rsidR="002D50D5" w:rsidRPr="002D50D5" w:rsidRDefault="002D50D5" w:rsidP="002D50D5">
      <w:pPr>
        <w:pStyle w:val="Heading4"/>
      </w:pPr>
      <w:r>
        <w:t>Even if we maintain deterrence, the plan tanks credibility, which results in Chinese miscalc</w:t>
      </w:r>
    </w:p>
    <w:p w14:paraId="497E32CC" w14:textId="7EBD77D8" w:rsidR="00FF716F" w:rsidRPr="002D50D5" w:rsidRDefault="00FF716F" w:rsidP="00FF716F">
      <w:pPr>
        <w:rPr>
          <w:rStyle w:val="StyleStyleBold12pt"/>
        </w:rPr>
      </w:pPr>
      <w:r w:rsidRPr="002D50D5">
        <w:rPr>
          <w:rStyle w:val="StyleStyleBold12pt"/>
        </w:rPr>
        <w:t>Chen 14</w:t>
      </w:r>
    </w:p>
    <w:p w14:paraId="70724D51" w14:textId="62BA05B1" w:rsidR="00FF716F" w:rsidRDefault="002D50D5" w:rsidP="00FF716F">
      <w:r>
        <w:t>[</w:t>
      </w:r>
      <w:r w:rsidR="00FF716F">
        <w:t xml:space="preserve">John, Dec 01 2014, M.A. candidate at Georgetown University, studying international security with an emphasis on East Asian security issues. His research is currently focused on weapons technology proliferation in East Asia. Prior to graduate school, he studied government at Dartmouth College, “Deterrence in the Taiwan Strait: Is Dispersal Enough?”, </w:t>
      </w:r>
      <w:hyperlink r:id="rId12" w:history="1">
        <w:r w:rsidRPr="00B10E9E">
          <w:rPr>
            <w:rStyle w:val="Hyperlink"/>
          </w:rPr>
          <w:t>http://georgetownsecuritystudiesreview.org/2014/12/01/deterrence-in-the-taiwan-strait-is-dispersal-enough/</w:t>
        </w:r>
      </w:hyperlink>
      <w:r>
        <w:t>, Accessed July 7 2016, A.H]</w:t>
      </w:r>
    </w:p>
    <w:p w14:paraId="14CB3B77" w14:textId="15793E7B" w:rsidR="00FF716F" w:rsidRPr="002D50D5" w:rsidRDefault="00FF716F" w:rsidP="00631589">
      <w:r>
        <w:t xml:space="preserve"> </w:t>
      </w:r>
      <w:r w:rsidRPr="00FF716F">
        <w:rPr>
          <w:sz w:val="14"/>
        </w:rPr>
        <w:t xml:space="preserve">While US dispersal strategy might preserve warfighting capability (at least until the PLA develops and fields more MRBMs), the dispersal component of AirSea Battle does little to enhance US deterrence in the Taiwan Strait, and may in fact weaken it. </w:t>
      </w:r>
      <w:r w:rsidRPr="002D50D5">
        <w:rPr>
          <w:rStyle w:val="StyleBoldUnderline"/>
          <w:highlight w:val="cyan"/>
        </w:rPr>
        <w:t>Deterrence</w:t>
      </w:r>
      <w:r w:rsidRPr="00FF716F">
        <w:rPr>
          <w:rStyle w:val="StyleBoldUnderline"/>
        </w:rPr>
        <w:t xml:space="preserve"> </w:t>
      </w:r>
      <w:r w:rsidRPr="002D50D5">
        <w:rPr>
          <w:rStyle w:val="StyleBoldUnderline"/>
          <w:highlight w:val="cyan"/>
        </w:rPr>
        <w:t>theory</w:t>
      </w:r>
      <w:r w:rsidRPr="00FF716F">
        <w:rPr>
          <w:rStyle w:val="StyleBoldUnderline"/>
        </w:rPr>
        <w:t xml:space="preserve"> dictates that deterrence </w:t>
      </w:r>
      <w:r w:rsidRPr="002D50D5">
        <w:rPr>
          <w:rStyle w:val="StyleBoldUnderline"/>
          <w:highlight w:val="cyan"/>
        </w:rPr>
        <w:t>is strongest when nations demonstrate both the capability and the resolve to carry out the deterrent threat</w:t>
      </w:r>
      <w:r w:rsidRPr="002D50D5">
        <w:rPr>
          <w:sz w:val="14"/>
          <w:highlight w:val="cyan"/>
        </w:rPr>
        <w:t xml:space="preserve"> </w:t>
      </w:r>
      <w:r w:rsidRPr="002D50D5">
        <w:rPr>
          <w:rStyle w:val="StyleBoldUnderline"/>
          <w:highlight w:val="cyan"/>
        </w:rPr>
        <w:t>– that is, a nation must be able to carry out a threat</w:t>
      </w:r>
      <w:r w:rsidRPr="00FF716F">
        <w:rPr>
          <w:rStyle w:val="StyleBoldUnderline"/>
        </w:rPr>
        <w:t xml:space="preserve"> an</w:t>
      </w:r>
      <w:r w:rsidRPr="002D50D5">
        <w:rPr>
          <w:rStyle w:val="StyleBoldUnderline"/>
          <w:highlight w:val="cyan"/>
        </w:rPr>
        <w:t>d</w:t>
      </w:r>
      <w:r w:rsidRPr="00FF716F">
        <w:rPr>
          <w:rStyle w:val="StyleBoldUnderline"/>
        </w:rPr>
        <w:t xml:space="preserve"> </w:t>
      </w:r>
      <w:r w:rsidRPr="002D50D5">
        <w:rPr>
          <w:rStyle w:val="StyleBoldUnderline"/>
          <w:highlight w:val="cyan"/>
        </w:rPr>
        <w:t>credibly demonstrate that it will do so if the status quo is violate</w:t>
      </w:r>
      <w:r w:rsidRPr="002D50D5">
        <w:rPr>
          <w:sz w:val="14"/>
          <w:highlight w:val="cyan"/>
        </w:rPr>
        <w:t>d</w:t>
      </w:r>
      <w:r w:rsidRPr="00FF716F">
        <w:rPr>
          <w:sz w:val="14"/>
        </w:rPr>
        <w:t>.[5</w:t>
      </w:r>
      <w:r w:rsidRPr="00FF716F">
        <w:rPr>
          <w:rStyle w:val="Emphasis"/>
        </w:rPr>
        <w:t xml:space="preserve">] </w:t>
      </w:r>
      <w:r w:rsidRPr="002D50D5">
        <w:rPr>
          <w:rStyle w:val="Emphasis"/>
          <w:highlight w:val="cyan"/>
        </w:rPr>
        <w:t>All deterring powers have trouble convincing the opponent that they have the will to act – a credible commitment proble</w:t>
      </w:r>
      <w:r w:rsidRPr="00FF716F">
        <w:rPr>
          <w:rStyle w:val="Emphasis"/>
        </w:rPr>
        <w:t>m –</w:t>
      </w:r>
      <w:r w:rsidRPr="00FF716F">
        <w:rPr>
          <w:sz w:val="14"/>
        </w:rPr>
        <w:t xml:space="preserve"> but Thomas Schelling presents several possible methods to increase credibility. Schelling writes that incurring commitment either by inducing a nation’s “political involvement, honor, obligation, and diplomatic reputation” in the response, or by “laying a trip-wire…that is manifestly connected up with the machinery of war” can help increase credibility of the threat.[6] Dispersal alone checks none of these boxes. It does not commit US reputation to the defense of Taiwan, and does not guarantee an automatic US response if Taiwan is attacked. Worse, the redeployment of US aircraft to bases outside the range of Chinese forces could signal to China a manifest unwillingness to bear the cost of defending Taiwan. Dispersal may increase the US ability to defend Taiwan, but there is a chance it could weaken deterrence. </w:t>
      </w:r>
      <w:r w:rsidRPr="00FF716F">
        <w:rPr>
          <w:rStyle w:val="StyleBoldUnderline"/>
        </w:rPr>
        <w:t xml:space="preserve">Even </w:t>
      </w:r>
      <w:r w:rsidRPr="002D50D5">
        <w:rPr>
          <w:rStyle w:val="StyleBoldUnderline"/>
          <w:highlight w:val="cyan"/>
        </w:rPr>
        <w:t>the perception of a weakened US commitment could have serious consequences for security</w:t>
      </w:r>
      <w:r w:rsidRPr="00FF716F">
        <w:rPr>
          <w:rStyle w:val="StyleBoldUnderline"/>
        </w:rPr>
        <w:t xml:space="preserve"> in the Western Pacific. </w:t>
      </w:r>
      <w:r w:rsidRPr="002D50D5">
        <w:rPr>
          <w:rStyle w:val="StyleBoldUnderline"/>
          <w:highlight w:val="cyan"/>
        </w:rPr>
        <w:t>Taiwan could be forced to adopt riskier defense methods</w:t>
      </w:r>
      <w:r w:rsidRPr="00FF716F">
        <w:rPr>
          <w:rStyle w:val="StyleBoldUnderline"/>
        </w:rPr>
        <w:t xml:space="preserve">, including developing offensive missiles[7] </w:t>
      </w:r>
      <w:r w:rsidRPr="002D50D5">
        <w:rPr>
          <w:rStyle w:val="StyleBoldUnderline"/>
        </w:rPr>
        <w:t xml:space="preserve">and </w:t>
      </w:r>
      <w:r w:rsidRPr="002D50D5">
        <w:rPr>
          <w:rStyle w:val="StyleBoldUnderline"/>
          <w:highlight w:val="cyan"/>
        </w:rPr>
        <w:t>investing in base hardening that forces China to initiate hostilities at a high level of violence</w:t>
      </w:r>
      <w:r w:rsidRPr="00FF716F">
        <w:rPr>
          <w:rStyle w:val="StyleBoldUnderline"/>
        </w:rPr>
        <w:t xml:space="preserve">[8], thereby </w:t>
      </w:r>
      <w:r w:rsidRPr="002D50D5">
        <w:rPr>
          <w:rStyle w:val="StyleBoldUnderline"/>
          <w:highlight w:val="cyan"/>
        </w:rPr>
        <w:t>increasing the chances of US intervention in a wa</w:t>
      </w:r>
      <w:r w:rsidRPr="002D50D5">
        <w:rPr>
          <w:sz w:val="14"/>
          <w:highlight w:val="cyan"/>
        </w:rPr>
        <w:t>r.</w:t>
      </w:r>
      <w:r w:rsidRPr="00FF716F">
        <w:rPr>
          <w:sz w:val="14"/>
        </w:rPr>
        <w:t xml:space="preserve"> </w:t>
      </w:r>
      <w:r w:rsidRPr="00FF716F">
        <w:rPr>
          <w:rStyle w:val="StyleBoldUnderline"/>
        </w:rPr>
        <w:t>Taiwan could seek even closer ties to China if an effective defense of the island appears infeasible and US support appears unlikely, which could signal to other states that bandwagoning with China might be safer than relying on a distant U.S military for security</w:t>
      </w:r>
      <w:r w:rsidRPr="00FF716F">
        <w:rPr>
          <w:sz w:val="14"/>
        </w:rPr>
        <w:t xml:space="preserve">. A </w:t>
      </w:r>
      <w:r w:rsidRPr="002D50D5">
        <w:rPr>
          <w:rStyle w:val="StyleBoldUnderline"/>
          <w:highlight w:val="cyan"/>
        </w:rPr>
        <w:t>weakened US deterrent not only risks letting Taiwan slip away, but also weakens US interests in the Western Pacific at large</w:t>
      </w:r>
      <w:r w:rsidRPr="00FF716F">
        <w:rPr>
          <w:rStyle w:val="StyleBoldUnderline"/>
        </w:rPr>
        <w:t>.</w:t>
      </w:r>
      <w:r>
        <w:rPr>
          <w:rStyle w:val="StyleBoldUnderline"/>
        </w:rPr>
        <w:t xml:space="preserve"> </w:t>
      </w:r>
      <w:r w:rsidRPr="00FF716F">
        <w:rPr>
          <w:sz w:val="14"/>
        </w:rPr>
        <w:t xml:space="preserve">In light of the importance of maintaining a credible deterrent, the United States should carefully examine dispersal and explore other methods that both increase warfighting capability and strengthen deterrence. Alternative methods could allow US forces to better withstand an initial Chinese blow while still demonstrating US commitment to a military presence in the Western Pacific. For instance, base hardening, though expensive, would signal that the US is willing to continue to bear the costs of maintaining a military presence in the region. The use of decoys and deception could greatly complicate Chinese military planning by forcing Chinese targeters to account for more US military assets[9], while dispersal of military assets to a number of different countries still in range of Chinese SRBMs would show US commitment and raise the costs of war for Chinese leaders by horizontal escalation. All measures should achieve the dual goals of enhancing or preserving both deterrence and US warfighting capability. There are points of nuance in this discussion. The United States may be reluctant to fully commit to defending Taiwan for fear of getting drawn into an unwanted war in the Taiwan Strait, and dispersal reduces the temptation for a Chinese first strike on US military assets, thereby reducing the possibility of an outright war. But if US strategy in the Western Pacific continues to include deterrence against the Chinese use of force in the Taiwan Strait, </w:t>
      </w:r>
      <w:r w:rsidRPr="002D50D5">
        <w:rPr>
          <w:rStyle w:val="StyleBoldUnderline"/>
          <w:highlight w:val="cyan"/>
        </w:rPr>
        <w:t>US planners must account not only for US capability to deter, but also the US willingness to dete</w:t>
      </w:r>
      <w:r w:rsidRPr="002D50D5">
        <w:rPr>
          <w:sz w:val="14"/>
          <w:highlight w:val="cyan"/>
        </w:rPr>
        <w:t>r</w:t>
      </w:r>
      <w:r w:rsidRPr="00FF716F">
        <w:rPr>
          <w:sz w:val="14"/>
        </w:rPr>
        <w:t>. The dispersal component of AirSea Battle will not suffice if implemented on its own.</w:t>
      </w:r>
    </w:p>
    <w:p w14:paraId="0662D168" w14:textId="211F0194" w:rsidR="009D6840" w:rsidRDefault="00E03CE2" w:rsidP="009D6840">
      <w:pPr>
        <w:pStyle w:val="Heading1"/>
      </w:pPr>
      <w:r>
        <w:t>AFF Answers</w:t>
      </w:r>
    </w:p>
    <w:p w14:paraId="4BC81B79" w14:textId="33232BD5" w:rsidR="0072657D" w:rsidRDefault="0072657D" w:rsidP="0072657D">
      <w:pPr>
        <w:pStyle w:val="Heading2"/>
      </w:pPr>
      <w:r>
        <w:t xml:space="preserve">Uniqueness </w:t>
      </w:r>
    </w:p>
    <w:p w14:paraId="212E2A78" w14:textId="77777777" w:rsidR="00A44B4B" w:rsidRDefault="00A44B4B" w:rsidP="00A44B4B">
      <w:pPr>
        <w:pStyle w:val="Heading3"/>
      </w:pPr>
      <w:r>
        <w:t>Retreating Now</w:t>
      </w:r>
    </w:p>
    <w:p w14:paraId="0320060E" w14:textId="285F02A9" w:rsidR="00A44B4B" w:rsidRPr="00680A93" w:rsidRDefault="00A44B4B" w:rsidP="00A44B4B">
      <w:pPr>
        <w:pStyle w:val="Heading4"/>
      </w:pPr>
      <w:r>
        <w:t>The US is retreating in the SCS now – even the F</w:t>
      </w:r>
      <w:r w:rsidR="00A24E35">
        <w:t>reedom of Navigation</w:t>
      </w:r>
      <w:r>
        <w:t xml:space="preserve"> patrols sent the wrong signals</w:t>
      </w:r>
    </w:p>
    <w:p w14:paraId="7E94ECFF" w14:textId="77777777" w:rsidR="00A44B4B" w:rsidRPr="00553EF0" w:rsidRDefault="00A44B4B" w:rsidP="00A44B4B">
      <w:pPr>
        <w:rPr>
          <w:rStyle w:val="StyleStyleBold12pt"/>
        </w:rPr>
      </w:pPr>
      <w:r w:rsidRPr="00553EF0">
        <w:rPr>
          <w:rStyle w:val="StyleStyleBold12pt"/>
        </w:rPr>
        <w:t>Cheng 15</w:t>
      </w:r>
    </w:p>
    <w:p w14:paraId="3254EF65" w14:textId="77777777" w:rsidR="00A44B4B" w:rsidRDefault="00A44B4B" w:rsidP="00A44B4B">
      <w:r>
        <w:t xml:space="preserve">[Dean, 11/29/15, </w:t>
      </w:r>
      <w:r w:rsidRPr="002F4D8E">
        <w:t>one of the top US experts on the Chinese military</w:t>
      </w:r>
      <w:r>
        <w:t xml:space="preserve"> and the PRC’s space program,</w:t>
      </w:r>
      <w:r w:rsidRPr="002F4D8E">
        <w:t xml:space="preserve"> an analyst at the conservative Heritage Foundation.</w:t>
      </w:r>
      <w:r>
        <w:t xml:space="preserve"> “US ‘Steadily Retreating’ In South China Sea Dispute”, </w:t>
      </w:r>
      <w:r w:rsidRPr="002F4D8E">
        <w:t>http://breakingdefense.com/2015/11/us-steadily-retreating-in-south-china-sea-dispute/</w:t>
      </w:r>
      <w:r>
        <w:t>, Accessed July 1 2016, A.H]</w:t>
      </w:r>
    </w:p>
    <w:p w14:paraId="7F70D0BA" w14:textId="77777777" w:rsidR="00A44B4B" w:rsidRPr="00680A93" w:rsidRDefault="00A44B4B" w:rsidP="00A44B4B">
      <w:pPr>
        <w:rPr>
          <w:sz w:val="16"/>
        </w:rPr>
      </w:pPr>
      <w:r w:rsidRPr="00680A93">
        <w:rPr>
          <w:sz w:val="16"/>
        </w:rPr>
        <w:t>Ostensibly as a show of commitment to the principle of freedom of the seas, the USS Theodore Roosevelt operated in the South China Sea, providing a perfect venue for Secretary of Defense Carter to make a speech on this issue. This comes a fortnight after the Administration finally authorized a US ship to transit waters near China’s artificial islands, five months after it stated that American ships would sail where they wished, and three years after the last freedom of navigation operation (FONOP).</w:t>
      </w:r>
      <w:r w:rsidRPr="00680A93">
        <w:rPr>
          <w:sz w:val="12"/>
        </w:rPr>
        <w:t>¶</w:t>
      </w:r>
      <w:r w:rsidRPr="00680A93">
        <w:rPr>
          <w:sz w:val="16"/>
        </w:rPr>
        <w:t xml:space="preserve"> Unfortunately, if several recent reports are to be believed, these </w:t>
      </w:r>
      <w:r w:rsidRPr="00680A93">
        <w:rPr>
          <w:rStyle w:val="StyleBoldUnderline"/>
        </w:rPr>
        <w:t xml:space="preserve">American </w:t>
      </w:r>
      <w:r w:rsidRPr="00442FE1">
        <w:rPr>
          <w:rStyle w:val="StyleBoldUnderline"/>
          <w:highlight w:val="cyan"/>
        </w:rPr>
        <w:t>ship transits</w:t>
      </w:r>
      <w:r w:rsidRPr="00680A93">
        <w:rPr>
          <w:rStyle w:val="StyleBoldUnderline"/>
        </w:rPr>
        <w:t xml:space="preserve"> are </w:t>
      </w:r>
      <w:r w:rsidRPr="00442FE1">
        <w:rPr>
          <w:rStyle w:val="StyleBoldUnderline"/>
          <w:highlight w:val="cyan"/>
        </w:rPr>
        <w:t>demonstrating</w:t>
      </w:r>
      <w:r w:rsidRPr="00680A93">
        <w:rPr>
          <w:rStyle w:val="StyleBoldUnderline"/>
        </w:rPr>
        <w:t xml:space="preserve"> not strength, but </w:t>
      </w:r>
      <w:r w:rsidRPr="00442FE1">
        <w:rPr>
          <w:rStyle w:val="StyleBoldUnderline"/>
          <w:highlight w:val="cyan"/>
        </w:rPr>
        <w:t>weakness</w:t>
      </w:r>
      <w:r w:rsidRPr="00680A93">
        <w:rPr>
          <w:rStyle w:val="StyleBoldUnderline"/>
        </w:rPr>
        <w:t>.</w:t>
      </w:r>
      <w:r w:rsidRPr="00680A93">
        <w:rPr>
          <w:rStyle w:val="StyleBoldUnderline"/>
          <w:sz w:val="12"/>
          <w:u w:val="none"/>
        </w:rPr>
        <w:t>¶</w:t>
      </w:r>
      <w:r w:rsidRPr="00680A93">
        <w:rPr>
          <w:sz w:val="16"/>
        </w:rPr>
        <w:t xml:space="preserve"> As it turns </w:t>
      </w:r>
      <w:r w:rsidRPr="00442FE1">
        <w:rPr>
          <w:sz w:val="16"/>
        </w:rPr>
        <w:t>out,</w:t>
      </w:r>
      <w:r w:rsidRPr="00442FE1">
        <w:rPr>
          <w:sz w:val="16"/>
          <w:highlight w:val="cyan"/>
        </w:rPr>
        <w:t xml:space="preserve"> </w:t>
      </w:r>
      <w:r w:rsidRPr="00442FE1">
        <w:rPr>
          <w:rStyle w:val="StyleBoldUnderline"/>
          <w:highlight w:val="cyan"/>
        </w:rPr>
        <w:t>the USS Lassen reportedly did not engage in a FONOPS to demonstrate that the islands China has built exert no right to territorial waters</w:t>
      </w:r>
      <w:r w:rsidRPr="00680A93">
        <w:rPr>
          <w:rStyle w:val="StyleBoldUnderline"/>
        </w:rPr>
        <w:t xml:space="preserve"> reaching out 12 nautical miles</w:t>
      </w:r>
      <w:r w:rsidRPr="00680A93">
        <w:rPr>
          <w:sz w:val="16"/>
        </w:rPr>
        <w:t xml:space="preserve">. </w:t>
      </w:r>
      <w:r w:rsidRPr="00680A93">
        <w:rPr>
          <w:rStyle w:val="StyleBoldUnderline"/>
        </w:rPr>
        <w:t xml:space="preserve">Instead, </w:t>
      </w:r>
      <w:r w:rsidRPr="00442FE1">
        <w:rPr>
          <w:rStyle w:val="StyleBoldUnderline"/>
          <w:highlight w:val="cyan"/>
        </w:rPr>
        <w:t>the U.S. ship reportedly conducted “innocent passage</w:t>
      </w:r>
      <w:r w:rsidRPr="00680A93">
        <w:rPr>
          <w:rStyle w:val="StyleBoldUnderline"/>
        </w:rPr>
        <w:t xml:space="preserve">,” turning off its radars and grounding its helicopters as it transited within 12 nautical miles of the islands. Undertaking “innocent passage” is </w:t>
      </w:r>
      <w:r w:rsidRPr="00442FE1">
        <w:rPr>
          <w:rStyle w:val="StyleBoldUnderline"/>
          <w:highlight w:val="cyan"/>
        </w:rPr>
        <w:t>done only in another nation’s territorial waters.</w:t>
      </w:r>
      <w:r w:rsidRPr="00442FE1">
        <w:rPr>
          <w:rStyle w:val="StyleBoldUnderline"/>
          <w:sz w:val="12"/>
          <w:highlight w:val="cyan"/>
          <w:u w:val="none"/>
        </w:rPr>
        <w:t>¶</w:t>
      </w:r>
      <w:r w:rsidRPr="00680A93">
        <w:rPr>
          <w:sz w:val="16"/>
        </w:rPr>
        <w:t xml:space="preserve"> In short, </w:t>
      </w:r>
      <w:r w:rsidRPr="00442FE1">
        <w:rPr>
          <w:rStyle w:val="StyleBoldUnderline"/>
          <w:highlight w:val="cyan"/>
        </w:rPr>
        <w:t>the U</w:t>
      </w:r>
      <w:r w:rsidRPr="00680A93">
        <w:rPr>
          <w:sz w:val="16"/>
        </w:rPr>
        <w:t xml:space="preserve">nited </w:t>
      </w:r>
      <w:r w:rsidRPr="00442FE1">
        <w:rPr>
          <w:rStyle w:val="StyleBoldUnderline"/>
          <w:highlight w:val="cyan"/>
        </w:rPr>
        <w:t>S</w:t>
      </w:r>
      <w:r w:rsidRPr="00680A93">
        <w:rPr>
          <w:sz w:val="16"/>
        </w:rPr>
        <w:t xml:space="preserve">tates, by its actions, </w:t>
      </w:r>
      <w:r w:rsidRPr="00442FE1">
        <w:rPr>
          <w:rStyle w:val="StyleBoldUnderline"/>
          <w:highlight w:val="cyan"/>
        </w:rPr>
        <w:t>may have actually recognized China’s claims</w:t>
      </w:r>
      <w:r w:rsidRPr="00680A93">
        <w:rPr>
          <w:sz w:val="16"/>
        </w:rPr>
        <w:t>. If the reports are correct, the United States treated the artificial island atop Subi Reef as though it were a naturally occurring feature, and therefore entitled to a 12 nautical mile band of territorial water. This is precisely the opposite of what had been announced.</w:t>
      </w:r>
      <w:r w:rsidRPr="00680A93">
        <w:rPr>
          <w:sz w:val="12"/>
        </w:rPr>
        <w:t>¶</w:t>
      </w:r>
      <w:r w:rsidRPr="00680A93">
        <w:rPr>
          <w:sz w:val="16"/>
        </w:rPr>
        <w:t xml:space="preserve"> Further obscuring the message, Administration sources are now claiming that it was both a FONOP and “innocent passage,” because the American ship was transiting waters near other islands occupied by various other claimants as well as going near Subi Reef. It would appear that the Administration was more intent on placating domestic concerns (e.g., the Senate Armed Services Committee) than in sending a clear signal.</w:t>
      </w:r>
      <w:r w:rsidRPr="00680A93">
        <w:rPr>
          <w:sz w:val="12"/>
        </w:rPr>
        <w:t>¶</w:t>
      </w:r>
      <w:r w:rsidRPr="00680A93">
        <w:rPr>
          <w:sz w:val="16"/>
        </w:rPr>
        <w:t xml:space="preserve"> Now, according to reports, </w:t>
      </w:r>
      <w:r w:rsidRPr="00442FE1">
        <w:rPr>
          <w:rStyle w:val="StyleBoldUnderline"/>
          <w:highlight w:val="cyan"/>
        </w:rPr>
        <w:t>the USS</w:t>
      </w:r>
      <w:r w:rsidRPr="00680A93">
        <w:rPr>
          <w:rStyle w:val="StyleBoldUnderline"/>
        </w:rPr>
        <w:t xml:space="preserve"> Theodore </w:t>
      </w:r>
      <w:r w:rsidRPr="00442FE1">
        <w:rPr>
          <w:rStyle w:val="StyleBoldUnderline"/>
          <w:highlight w:val="cyan"/>
        </w:rPr>
        <w:t>Roosevelt</w:t>
      </w:r>
      <w:r w:rsidRPr="00680A93">
        <w:rPr>
          <w:rStyle w:val="StyleBoldUnderline"/>
        </w:rPr>
        <w:t xml:space="preserve"> </w:t>
      </w:r>
      <w:r w:rsidRPr="00442FE1">
        <w:rPr>
          <w:rStyle w:val="StyleBoldUnderline"/>
          <w:highlight w:val="cyan"/>
        </w:rPr>
        <w:t>did not even sail within 200 nautical miles of the Chinese islands,</w:t>
      </w:r>
      <w:r w:rsidRPr="00680A93">
        <w:rPr>
          <w:rStyle w:val="StyleBoldUnderline"/>
        </w:rPr>
        <w:t xml:space="preserve"> instead </w:t>
      </w:r>
      <w:r w:rsidRPr="00442FE1">
        <w:rPr>
          <w:rStyle w:val="StyleBoldUnderline"/>
          <w:highlight w:val="cyan"/>
        </w:rPr>
        <w:t>avoiding the waters</w:t>
      </w:r>
      <w:r w:rsidRPr="00680A93">
        <w:rPr>
          <w:rStyle w:val="StyleBoldUnderline"/>
        </w:rPr>
        <w:t xml:space="preserve"> around them </w:t>
      </w:r>
      <w:r w:rsidRPr="00442FE1">
        <w:rPr>
          <w:rStyle w:val="StyleBoldUnderline"/>
          <w:highlight w:val="cyan"/>
        </w:rPr>
        <w:t>entirely</w:t>
      </w:r>
      <w:r w:rsidRPr="00680A93">
        <w:rPr>
          <w:rStyle w:val="StyleBoldUnderline"/>
        </w:rPr>
        <w:t xml:space="preserve">. Similarly, </w:t>
      </w:r>
      <w:r w:rsidRPr="00442FE1">
        <w:rPr>
          <w:rStyle w:val="StyleBoldUnderline"/>
          <w:highlight w:val="cyan"/>
        </w:rPr>
        <w:t xml:space="preserve">the American B-52s </w:t>
      </w:r>
      <w:r w:rsidRPr="00442FE1">
        <w:rPr>
          <w:rStyle w:val="StyleBoldUnderline"/>
        </w:rPr>
        <w:t>underscoring freedom of navigation</w:t>
      </w:r>
      <w:r w:rsidRPr="00680A93">
        <w:rPr>
          <w:rStyle w:val="StyleBoldUnderline"/>
        </w:rPr>
        <w:t xml:space="preserve"> in the South China </w:t>
      </w:r>
      <w:r w:rsidRPr="00442FE1">
        <w:rPr>
          <w:rStyle w:val="StyleBoldUnderline"/>
        </w:rPr>
        <w:t>Sea</w:t>
      </w:r>
      <w:r w:rsidRPr="00442FE1">
        <w:rPr>
          <w:rStyle w:val="StyleBoldUnderline"/>
          <w:highlight w:val="cyan"/>
        </w:rPr>
        <w:t xml:space="preserve"> took care to never approach more than 15 nautical miles from the artificial Chinese islands</w:t>
      </w:r>
      <w:r w:rsidRPr="00680A93">
        <w:rPr>
          <w:rStyle w:val="StyleBoldUnderline"/>
        </w:rPr>
        <w:t>.</w:t>
      </w:r>
      <w:r w:rsidRPr="00680A93">
        <w:rPr>
          <w:rStyle w:val="StyleBoldUnderline"/>
          <w:sz w:val="12"/>
          <w:u w:val="none"/>
        </w:rPr>
        <w:t>¶</w:t>
      </w:r>
      <w:r w:rsidRPr="00680A93">
        <w:rPr>
          <w:sz w:val="16"/>
        </w:rPr>
        <w:t xml:space="preserve"> </w:t>
      </w:r>
      <w:r w:rsidRPr="00442FE1">
        <w:rPr>
          <w:rStyle w:val="Emphasis"/>
          <w:highlight w:val="cyan"/>
        </w:rPr>
        <w:t>It is the final step in a pivot</w:t>
      </w:r>
      <w:r w:rsidRPr="00680A93">
        <w:rPr>
          <w:rStyle w:val="Emphasis"/>
        </w:rPr>
        <w:t xml:space="preserve"> of American statements and </w:t>
      </w:r>
      <w:r w:rsidRPr="00442FE1">
        <w:rPr>
          <w:rStyle w:val="Emphasis"/>
          <w:highlight w:val="cyan"/>
        </w:rPr>
        <w:t>actions that have charted a steadily retreating course</w:t>
      </w:r>
      <w:r w:rsidRPr="00680A93">
        <w:rPr>
          <w:sz w:val="16"/>
        </w:rPr>
        <w:t>. It has proceeded like this:</w:t>
      </w:r>
      <w:r w:rsidRPr="00680A93">
        <w:rPr>
          <w:sz w:val="12"/>
        </w:rPr>
        <w:t>¶</w:t>
      </w:r>
      <w:r w:rsidRPr="00680A93">
        <w:rPr>
          <w:sz w:val="16"/>
        </w:rPr>
        <w:t xml:space="preserve"> from Secretary of Defense Carter’s declaration at Shangri-La this May that “the United States will fly, sail, and operate wherever international law allows, as U.S. forces do all over the world;”</w:t>
      </w:r>
      <w:r w:rsidRPr="00680A93">
        <w:rPr>
          <w:sz w:val="12"/>
        </w:rPr>
        <w:t>¶</w:t>
      </w:r>
      <w:r w:rsidRPr="00680A93">
        <w:rPr>
          <w:sz w:val="16"/>
        </w:rPr>
        <w:t xml:space="preserve"> to the revelation to the Senate Armed Services Committee this summer that </w:t>
      </w:r>
      <w:r w:rsidRPr="00442FE1">
        <w:rPr>
          <w:rStyle w:val="StyleBoldUnderline"/>
          <w:highlight w:val="cyan"/>
        </w:rPr>
        <w:t>the U</w:t>
      </w:r>
      <w:r w:rsidRPr="00680A93">
        <w:rPr>
          <w:sz w:val="16"/>
        </w:rPr>
        <w:t xml:space="preserve">nited </w:t>
      </w:r>
      <w:r w:rsidRPr="00442FE1">
        <w:rPr>
          <w:rStyle w:val="StyleBoldUnderline"/>
          <w:highlight w:val="cyan"/>
        </w:rPr>
        <w:t>S</w:t>
      </w:r>
      <w:r w:rsidRPr="00680A93">
        <w:rPr>
          <w:sz w:val="16"/>
        </w:rPr>
        <w:t>tates, in fact</w:t>
      </w:r>
      <w:r w:rsidRPr="00442FE1">
        <w:rPr>
          <w:sz w:val="16"/>
          <w:highlight w:val="cyan"/>
        </w:rPr>
        <w:t xml:space="preserve">, </w:t>
      </w:r>
      <w:r w:rsidRPr="00442FE1">
        <w:rPr>
          <w:rStyle w:val="StyleBoldUnderline"/>
          <w:highlight w:val="cyan"/>
        </w:rPr>
        <w:t>has not sailed or operated near China’s artificial islands for three years</w:t>
      </w:r>
      <w:r w:rsidRPr="00680A93">
        <w:rPr>
          <w:sz w:val="16"/>
        </w:rPr>
        <w:t>;</w:t>
      </w:r>
      <w:r w:rsidRPr="00680A93">
        <w:rPr>
          <w:sz w:val="12"/>
        </w:rPr>
        <w:t>¶</w:t>
      </w:r>
      <w:r w:rsidRPr="00680A93">
        <w:rPr>
          <w:sz w:val="16"/>
        </w:rPr>
        <w:t xml:space="preserve"> </w:t>
      </w:r>
      <w:r w:rsidRPr="00680A93">
        <w:rPr>
          <w:rStyle w:val="StyleBoldUnderline"/>
        </w:rPr>
        <w:t>to the apparent concession on international law</w:t>
      </w:r>
      <w:r w:rsidRPr="00680A93">
        <w:rPr>
          <w:sz w:val="16"/>
        </w:rPr>
        <w:t xml:space="preserve">, five months later, </w:t>
      </w:r>
      <w:r w:rsidRPr="00680A93">
        <w:rPr>
          <w:rStyle w:val="StyleBoldUnderline"/>
        </w:rPr>
        <w:t>by the Lassen’s “innocent passage” transit, effectively acceding to the Chinese version on the key principle of freedom of the seas;</w:t>
      </w:r>
      <w:r w:rsidRPr="00680A93">
        <w:rPr>
          <w:rStyle w:val="StyleBoldUnderline"/>
          <w:sz w:val="12"/>
          <w:u w:val="none"/>
        </w:rPr>
        <w:t>¶</w:t>
      </w:r>
      <w:r w:rsidRPr="00680A93">
        <w:rPr>
          <w:rStyle w:val="StyleBoldUnderline"/>
          <w:sz w:val="12"/>
        </w:rPr>
        <w:t xml:space="preserve"> </w:t>
      </w:r>
      <w:r w:rsidRPr="00680A93">
        <w:rPr>
          <w:sz w:val="16"/>
        </w:rPr>
        <w:t>to the apparent decision to have the USS Theodore Roosevelt and American B-52s avoid those waters and airspace altogether, a message that is being sent less than a month after the Lassen</w:t>
      </w:r>
      <w:r w:rsidRPr="00680A93">
        <w:rPr>
          <w:sz w:val="12"/>
        </w:rPr>
        <w:t>¶</w:t>
      </w:r>
      <w:r w:rsidRPr="00680A93">
        <w:rPr>
          <w:sz w:val="16"/>
        </w:rPr>
        <w:t xml:space="preserve"> </w:t>
      </w:r>
      <w:r w:rsidRPr="00680A93">
        <w:rPr>
          <w:rStyle w:val="Emphasis"/>
        </w:rPr>
        <w:t xml:space="preserve">Like it or not, </w:t>
      </w:r>
      <w:r w:rsidRPr="00442FE1">
        <w:rPr>
          <w:rStyle w:val="Emphasis"/>
          <w:highlight w:val="cyan"/>
        </w:rPr>
        <w:t>the message that the White House is now repeatedly sending is that the U</w:t>
      </w:r>
      <w:r w:rsidRPr="00680A93">
        <w:rPr>
          <w:rStyle w:val="Emphasis"/>
        </w:rPr>
        <w:t xml:space="preserve">nited </w:t>
      </w:r>
      <w:r w:rsidRPr="00442FE1">
        <w:rPr>
          <w:rStyle w:val="Emphasis"/>
          <w:highlight w:val="cyan"/>
        </w:rPr>
        <w:t>S</w:t>
      </w:r>
      <w:r w:rsidRPr="00680A93">
        <w:rPr>
          <w:rStyle w:val="Emphasis"/>
        </w:rPr>
        <w:t xml:space="preserve">tates, in fact, </w:t>
      </w:r>
      <w:r w:rsidRPr="00442FE1">
        <w:rPr>
          <w:rStyle w:val="Emphasis"/>
          <w:highlight w:val="cyan"/>
        </w:rPr>
        <w:t>accepts that the Chinese artificial islands should be treated as national territor</w:t>
      </w:r>
      <w:r w:rsidRPr="00680A93">
        <w:rPr>
          <w:rStyle w:val="Emphasis"/>
        </w:rPr>
        <w:t>y</w:t>
      </w:r>
      <w:r w:rsidRPr="00680A93">
        <w:rPr>
          <w:sz w:val="16"/>
        </w:rPr>
        <w:t>, like a natural feature. In short, the United States is acceding to China’s efforts to close off portions of the open ocean. Teddy Roosevelt’s catch-phrase, of course, was “Speak softly, but carry a big stick.” To deliver this craven message via the routing of a ship named for him adds a grotesquely ironic twist to the decision.</w:t>
      </w:r>
    </w:p>
    <w:p w14:paraId="26046403" w14:textId="77777777" w:rsidR="00A44B4B" w:rsidRDefault="00A44B4B" w:rsidP="00A44B4B"/>
    <w:p w14:paraId="117D850F" w14:textId="77777777" w:rsidR="00A44B4B" w:rsidRDefault="00A44B4B" w:rsidP="00A44B4B">
      <w:pPr>
        <w:pStyle w:val="Heading3"/>
      </w:pPr>
      <w:r>
        <w:t>Obama stopping hardline</w:t>
      </w:r>
    </w:p>
    <w:p w14:paraId="17664C3F" w14:textId="77777777" w:rsidR="00A44B4B" w:rsidRDefault="00A44B4B" w:rsidP="00A44B4B">
      <w:pPr>
        <w:pStyle w:val="Heading4"/>
      </w:pPr>
      <w:r>
        <w:t xml:space="preserve">Obama is retreating in the SCS and is putting a gag order on the pentagon </w:t>
      </w:r>
    </w:p>
    <w:p w14:paraId="4A87BE6A" w14:textId="77777777" w:rsidR="00A44B4B" w:rsidRPr="00040C55" w:rsidRDefault="00A44B4B" w:rsidP="00A44B4B">
      <w:pPr>
        <w:rPr>
          <w:rStyle w:val="StyleStyleBold12pt"/>
        </w:rPr>
      </w:pPr>
      <w:r w:rsidRPr="00040C55">
        <w:rPr>
          <w:rStyle w:val="StyleStyleBold12pt"/>
        </w:rPr>
        <w:t>Larter 4/6/16</w:t>
      </w:r>
    </w:p>
    <w:p w14:paraId="54A0C4D2" w14:textId="77777777" w:rsidR="00A44B4B" w:rsidRPr="009A32BD" w:rsidRDefault="00A44B4B" w:rsidP="00A44B4B">
      <w:r>
        <w:t>[David, Reporter at the Navy Times, “</w:t>
      </w:r>
      <w:r w:rsidRPr="009A32BD">
        <w:t>4-star admiral wants to confront Chin</w:t>
      </w:r>
      <w:r>
        <w:t xml:space="preserve">a. White House says not so fast”, </w:t>
      </w:r>
      <w:r w:rsidRPr="009A32BD">
        <w:t>http://www.navytimes.com/story/military/2016/04/06/4-star-admiral-wants-confront-china-white-house-says-not-so-fast/82472290/</w:t>
      </w:r>
      <w:r>
        <w:t>, Accessed July 1 2016, A.H]</w:t>
      </w:r>
    </w:p>
    <w:p w14:paraId="36AB7DBD" w14:textId="77777777" w:rsidR="00A44B4B" w:rsidRDefault="00A44B4B" w:rsidP="00A44B4B">
      <w:pPr>
        <w:rPr>
          <w:sz w:val="16"/>
        </w:rPr>
      </w:pPr>
      <w:r w:rsidRPr="00442FE1">
        <w:rPr>
          <w:rStyle w:val="StyleBoldUnderline"/>
        </w:rPr>
        <w:t xml:space="preserve">The U.S. military’s top commander in the Pacific is arguing behind closed doors for </w:t>
      </w:r>
      <w:r w:rsidRPr="00442FE1">
        <w:rPr>
          <w:rStyle w:val="StyleBoldUnderline"/>
          <w:highlight w:val="cyan"/>
        </w:rPr>
        <w:t>a more confrontational approach</w:t>
      </w:r>
      <w:r w:rsidRPr="00442FE1">
        <w:rPr>
          <w:sz w:val="16"/>
          <w:highlight w:val="cyan"/>
        </w:rPr>
        <w:t xml:space="preserve"> t</w:t>
      </w:r>
      <w:r w:rsidRPr="009A32BD">
        <w:rPr>
          <w:sz w:val="16"/>
        </w:rPr>
        <w:t xml:space="preserve">o counter and reverse China’s strategic gains in the South China Sea, </w:t>
      </w:r>
      <w:r w:rsidRPr="00442FE1">
        <w:rPr>
          <w:rStyle w:val="Emphasis"/>
          <w:highlight w:val="cyan"/>
        </w:rPr>
        <w:t>appeals</w:t>
      </w:r>
      <w:r w:rsidRPr="002A6808">
        <w:rPr>
          <w:rStyle w:val="Emphasis"/>
        </w:rPr>
        <w:t xml:space="preserve"> </w:t>
      </w:r>
      <w:r w:rsidRPr="00442FE1">
        <w:rPr>
          <w:rStyle w:val="Emphasis"/>
        </w:rPr>
        <w:t xml:space="preserve">that </w:t>
      </w:r>
      <w:r w:rsidRPr="00442FE1">
        <w:rPr>
          <w:rStyle w:val="Emphasis"/>
          <w:highlight w:val="cyan"/>
        </w:rPr>
        <w:t>have met resistance from the White House at</w:t>
      </w:r>
      <w:r w:rsidRPr="002A6808">
        <w:rPr>
          <w:rStyle w:val="Emphasis"/>
        </w:rPr>
        <w:t xml:space="preserve"> nearly </w:t>
      </w:r>
      <w:r w:rsidRPr="00442FE1">
        <w:rPr>
          <w:rStyle w:val="Emphasis"/>
          <w:highlight w:val="cyan"/>
        </w:rPr>
        <w:t>every turn</w:t>
      </w:r>
      <w:r w:rsidRPr="002A6808">
        <w:rPr>
          <w:rStyle w:val="Emphasis"/>
        </w:rPr>
        <w:t>.</w:t>
      </w:r>
      <w:r w:rsidRPr="009A32BD">
        <w:rPr>
          <w:rStyle w:val="Emphasis"/>
          <w:b w:val="0"/>
          <w:sz w:val="12"/>
          <w:u w:val="none"/>
        </w:rPr>
        <w:t>¶</w:t>
      </w:r>
      <w:r w:rsidRPr="009A32BD">
        <w:rPr>
          <w:sz w:val="16"/>
        </w:rPr>
        <w:t xml:space="preserve"> Adm. Harry Harris is proposing a muscular U.S. response to China's island-building that may include launching aircraft and conducting military operations within 12 miles of these man-made islands, as part of an effort to stop what he has called the "Great Wall of Sand" before it extends within 140 miles from the Philippines' capital, sources say.</w:t>
      </w:r>
      <w:r w:rsidRPr="009A32BD">
        <w:rPr>
          <w:sz w:val="12"/>
        </w:rPr>
        <w:t>¶</w:t>
      </w:r>
      <w:r w:rsidRPr="009A32BD">
        <w:rPr>
          <w:sz w:val="16"/>
        </w:rPr>
        <w:t xml:space="preserve"> Harris and his U.S. Pacific Command have been waging a persistent campaign in public and in private over the past several months to raise the profile of China's land grab, accusing China outright in February of militarizing the South China Sea.</w:t>
      </w:r>
      <w:r w:rsidRPr="009A32BD">
        <w:rPr>
          <w:sz w:val="12"/>
        </w:rPr>
        <w:t>¶</w:t>
      </w:r>
      <w:r w:rsidRPr="009A32BD">
        <w:rPr>
          <w:sz w:val="16"/>
        </w:rPr>
        <w:t xml:space="preserve"> But the </w:t>
      </w:r>
      <w:r w:rsidRPr="00442FE1">
        <w:rPr>
          <w:rStyle w:val="StyleBoldUnderline"/>
          <w:highlight w:val="cyan"/>
        </w:rPr>
        <w:t>Obama</w:t>
      </w:r>
      <w:r w:rsidRPr="009A32BD">
        <w:rPr>
          <w:sz w:val="16"/>
        </w:rPr>
        <w:t xml:space="preserve"> administration, with just nine months left in office</w:t>
      </w:r>
      <w:r w:rsidRPr="002A6808">
        <w:rPr>
          <w:rStyle w:val="StyleBoldUnderline"/>
        </w:rPr>
        <w:t xml:space="preserve">, </w:t>
      </w:r>
      <w:r w:rsidRPr="00442FE1">
        <w:rPr>
          <w:rStyle w:val="StyleBoldUnderline"/>
          <w:highlight w:val="cyan"/>
        </w:rPr>
        <w:t>is looking to work with China on</w:t>
      </w:r>
      <w:r w:rsidRPr="002A6808">
        <w:rPr>
          <w:rStyle w:val="StyleBoldUnderline"/>
        </w:rPr>
        <w:t xml:space="preserve"> a host of other </w:t>
      </w:r>
      <w:r w:rsidRPr="00442FE1">
        <w:rPr>
          <w:rStyle w:val="StyleBoldUnderline"/>
          <w:highlight w:val="cyan"/>
        </w:rPr>
        <w:t>issues from nuclear non-proliferation to</w:t>
      </w:r>
      <w:r w:rsidRPr="002A6808">
        <w:rPr>
          <w:rStyle w:val="StyleBoldUnderline"/>
        </w:rPr>
        <w:t xml:space="preserve"> an ambitious </w:t>
      </w:r>
      <w:r w:rsidRPr="00442FE1">
        <w:rPr>
          <w:rStyle w:val="StyleBoldUnderline"/>
          <w:highlight w:val="cyan"/>
        </w:rPr>
        <w:t>trade</w:t>
      </w:r>
      <w:r w:rsidRPr="002A6808">
        <w:rPr>
          <w:rStyle w:val="StyleBoldUnderline"/>
        </w:rPr>
        <w:t xml:space="preserve"> agenda</w:t>
      </w:r>
      <w:r w:rsidRPr="009A32BD">
        <w:rPr>
          <w:sz w:val="16"/>
        </w:rPr>
        <w:t xml:space="preserve">, experts </w:t>
      </w:r>
      <w:r w:rsidRPr="00442FE1">
        <w:rPr>
          <w:rStyle w:val="StyleBoldUnderline"/>
          <w:highlight w:val="cyan"/>
        </w:rPr>
        <w:t>and would prefer not to rock the S</w:t>
      </w:r>
      <w:r w:rsidRPr="009A32BD">
        <w:rPr>
          <w:sz w:val="16"/>
        </w:rPr>
        <w:t xml:space="preserve">say, outh </w:t>
      </w:r>
      <w:r w:rsidRPr="00442FE1">
        <w:rPr>
          <w:rStyle w:val="StyleBoldUnderline"/>
          <w:highlight w:val="cyan"/>
        </w:rPr>
        <w:t>C</w:t>
      </w:r>
      <w:r w:rsidRPr="009A32BD">
        <w:rPr>
          <w:sz w:val="16"/>
        </w:rPr>
        <w:t xml:space="preserve">hina </w:t>
      </w:r>
      <w:r w:rsidRPr="00442FE1">
        <w:rPr>
          <w:rStyle w:val="StyleBoldUnderline"/>
          <w:highlight w:val="cyan"/>
        </w:rPr>
        <w:t>S</w:t>
      </w:r>
      <w:r w:rsidRPr="009A32BD">
        <w:rPr>
          <w:sz w:val="16"/>
        </w:rPr>
        <w:t xml:space="preserve">ea </w:t>
      </w:r>
      <w:r w:rsidRPr="00442FE1">
        <w:rPr>
          <w:rStyle w:val="StyleBoldUnderline"/>
          <w:highlight w:val="cyan"/>
        </w:rPr>
        <w:t>boat</w:t>
      </w:r>
      <w:r w:rsidRPr="009A32BD">
        <w:rPr>
          <w:sz w:val="16"/>
        </w:rPr>
        <w:t xml:space="preserve">, </w:t>
      </w:r>
      <w:r w:rsidRPr="002A6808">
        <w:rPr>
          <w:rStyle w:val="Emphasis"/>
        </w:rPr>
        <w:t>e</w:t>
      </w:r>
      <w:r w:rsidRPr="00442FE1">
        <w:rPr>
          <w:rStyle w:val="Emphasis"/>
          <w:highlight w:val="cyan"/>
        </w:rPr>
        <w:t xml:space="preserve">ven going so far as to muzzle </w:t>
      </w:r>
      <w:r w:rsidRPr="00442FE1">
        <w:rPr>
          <w:rStyle w:val="Emphasis"/>
        </w:rPr>
        <w:t xml:space="preserve">Harris and other </w:t>
      </w:r>
      <w:r w:rsidRPr="00442FE1">
        <w:rPr>
          <w:rStyle w:val="Emphasis"/>
          <w:highlight w:val="cyan"/>
        </w:rPr>
        <w:t>military leaders</w:t>
      </w:r>
      <w:r w:rsidRPr="002A6808">
        <w:rPr>
          <w:rStyle w:val="Emphasis"/>
        </w:rPr>
        <w:t xml:space="preserve"> in the run-up to a security summit.</w:t>
      </w:r>
      <w:r w:rsidRPr="009A32BD">
        <w:rPr>
          <w:rStyle w:val="Emphasis"/>
          <w:b w:val="0"/>
          <w:sz w:val="12"/>
          <w:u w:val="none"/>
        </w:rPr>
        <w:t>¶</w:t>
      </w:r>
      <w:r w:rsidRPr="009A32BD">
        <w:rPr>
          <w:rStyle w:val="Emphasis"/>
          <w:sz w:val="12"/>
        </w:rPr>
        <w:t xml:space="preserve"> </w:t>
      </w:r>
      <w:r w:rsidRPr="009A32BD">
        <w:rPr>
          <w:sz w:val="16"/>
        </w:rPr>
        <w:t>“</w:t>
      </w:r>
      <w:r w:rsidRPr="00442FE1">
        <w:rPr>
          <w:rStyle w:val="StyleBoldUnderline"/>
          <w:highlight w:val="cyan"/>
        </w:rPr>
        <w:t>They want to get out of office with a minimum of fuss and a maximum of cooperation</w:t>
      </w:r>
      <w:r w:rsidRPr="002A6808">
        <w:rPr>
          <w:rStyle w:val="StyleBoldUnderline"/>
        </w:rPr>
        <w:t xml:space="preserve"> with China</w:t>
      </w:r>
      <w:r w:rsidRPr="009A32BD">
        <w:rPr>
          <w:sz w:val="16"/>
        </w:rPr>
        <w:t>,” said Jerry Hendrix, a retired Navy captain and defense strategy analyst with the Center for a New American Security.</w:t>
      </w:r>
      <w:r w:rsidRPr="009A32BD">
        <w:rPr>
          <w:sz w:val="12"/>
        </w:rPr>
        <w:t>¶</w:t>
      </w:r>
      <w:r w:rsidRPr="009A32BD">
        <w:rPr>
          <w:sz w:val="16"/>
        </w:rPr>
        <w:t xml:space="preserve"> </w:t>
      </w:r>
      <w:r w:rsidRPr="002A6808">
        <w:rPr>
          <w:rStyle w:val="StyleBoldUnderline"/>
        </w:rPr>
        <w:t>The White House has sought to tamp down on rhetoric from Harris and other military leaders, who are warning that China is consolidating its gains to solidify sovereignty claims to most of the South China Sea.</w:t>
      </w:r>
      <w:r w:rsidRPr="009A32BD">
        <w:rPr>
          <w:rStyle w:val="StyleBoldUnderline"/>
          <w:sz w:val="12"/>
          <w:u w:val="none"/>
        </w:rPr>
        <w:t>¶</w:t>
      </w:r>
      <w:r w:rsidRPr="009A32BD">
        <w:rPr>
          <w:sz w:val="16"/>
        </w:rPr>
        <w:t xml:space="preserve"> </w:t>
      </w:r>
      <w:r w:rsidRPr="00442FE1">
        <w:rPr>
          <w:rStyle w:val="Emphasis"/>
          <w:highlight w:val="cyan"/>
        </w:rPr>
        <w:t xml:space="preserve">National Security Adviser </w:t>
      </w:r>
      <w:r w:rsidRPr="00442FE1">
        <w:rPr>
          <w:rStyle w:val="Emphasis"/>
        </w:rPr>
        <w:t xml:space="preserve">Susan </w:t>
      </w:r>
      <w:r w:rsidRPr="00442FE1">
        <w:rPr>
          <w:rStyle w:val="Emphasis"/>
          <w:highlight w:val="cyan"/>
        </w:rPr>
        <w:t>Rice imposed a gag order on military leaders</w:t>
      </w:r>
      <w:r w:rsidRPr="00442FE1">
        <w:rPr>
          <w:sz w:val="16"/>
          <w:highlight w:val="cyan"/>
        </w:rPr>
        <w:t xml:space="preserve"> </w:t>
      </w:r>
      <w:r w:rsidRPr="00442FE1">
        <w:rPr>
          <w:rStyle w:val="StyleBoldUnderline"/>
          <w:highlight w:val="cyan"/>
        </w:rPr>
        <w:t>over the disputed S</w:t>
      </w:r>
      <w:r w:rsidRPr="009A32BD">
        <w:rPr>
          <w:sz w:val="16"/>
        </w:rPr>
        <w:t xml:space="preserve">outh </w:t>
      </w:r>
      <w:r w:rsidRPr="00442FE1">
        <w:rPr>
          <w:rStyle w:val="StyleBoldUnderline"/>
          <w:highlight w:val="cyan"/>
        </w:rPr>
        <w:t>C</w:t>
      </w:r>
      <w:r w:rsidRPr="009A32BD">
        <w:rPr>
          <w:sz w:val="16"/>
        </w:rPr>
        <w:t xml:space="preserve">hina </w:t>
      </w:r>
      <w:r w:rsidRPr="00442FE1">
        <w:rPr>
          <w:rStyle w:val="StyleBoldUnderline"/>
          <w:highlight w:val="cyan"/>
        </w:rPr>
        <w:t>S</w:t>
      </w:r>
      <w:r w:rsidRPr="002A6808">
        <w:rPr>
          <w:rStyle w:val="StyleBoldUnderline"/>
        </w:rPr>
        <w:t>ea in the weeks running up to the last week's high-level nuclear summi</w:t>
      </w:r>
      <w:r w:rsidRPr="009A32BD">
        <w:rPr>
          <w:sz w:val="16"/>
        </w:rPr>
        <w:t>t, according to two defense officials who asked for anonymity to discuss policy deliberations. China's president, Xi Jinping, attended the summit, held in Washington, and met privately with President Obama.</w:t>
      </w:r>
      <w:r w:rsidRPr="009A32BD">
        <w:rPr>
          <w:sz w:val="12"/>
        </w:rPr>
        <w:t>¶</w:t>
      </w:r>
      <w:r w:rsidRPr="009A32BD">
        <w:rPr>
          <w:sz w:val="16"/>
        </w:rPr>
        <w:t xml:space="preserve"> The order was part of the notes from a March 18 National Security Council meeting and included a request from Rice to avoid public comments on China's recent actions in the South China Sea, said a defense official familiar with the meeting readout.</w:t>
      </w:r>
      <w:r w:rsidRPr="009A32BD">
        <w:rPr>
          <w:sz w:val="12"/>
        </w:rPr>
        <w:t>¶</w:t>
      </w:r>
      <w:r w:rsidRPr="009A32BD">
        <w:rPr>
          <w:sz w:val="16"/>
        </w:rPr>
        <w:t xml:space="preserve"> </w:t>
      </w:r>
      <w:r w:rsidRPr="009A32BD">
        <w:rPr>
          <w:rStyle w:val="StyleBoldUnderline"/>
        </w:rPr>
        <w:t>In issuing the gag order, Rice intended to give Presidents Obama and Xi Jinping "maximum political maneuvering space"</w:t>
      </w:r>
      <w:r w:rsidRPr="009A32BD">
        <w:rPr>
          <w:sz w:val="16"/>
        </w:rPr>
        <w:t xml:space="preserve"> during their one-on-one meeting during the global Nuclear Summit held March 31 through April 1, the official said.</w:t>
      </w:r>
      <w:r w:rsidRPr="009A32BD">
        <w:rPr>
          <w:sz w:val="12"/>
        </w:rPr>
        <w:t>¶</w:t>
      </w:r>
      <w:r w:rsidRPr="009A32BD">
        <w:rPr>
          <w:sz w:val="16"/>
        </w:rPr>
        <w:t xml:space="preserve"> “Sometimes it’s OK to talk about the facts and point out what China is doing, and other times it's not,” the official familiar with the memo said. “Meanwhile, the Chinese have been absolutely consistent in their messaging.”</w:t>
      </w:r>
      <w:r w:rsidRPr="009A32BD">
        <w:rPr>
          <w:sz w:val="12"/>
        </w:rPr>
        <w:t>¶</w:t>
      </w:r>
      <w:r w:rsidRPr="009A32BD">
        <w:rPr>
          <w:sz w:val="16"/>
        </w:rPr>
        <w:t xml:space="preserve"> </w:t>
      </w:r>
      <w:r w:rsidRPr="00442FE1">
        <w:rPr>
          <w:rStyle w:val="StyleBoldUnderline"/>
          <w:highlight w:val="cyan"/>
        </w:rPr>
        <w:t>The NSC dictum has had a “chilling effect” within the Pentagon that discouraged leaders from talking publicly about the S</w:t>
      </w:r>
      <w:r w:rsidRPr="009A32BD">
        <w:rPr>
          <w:sz w:val="16"/>
        </w:rPr>
        <w:t xml:space="preserve">outh </w:t>
      </w:r>
      <w:r w:rsidRPr="00442FE1">
        <w:rPr>
          <w:rStyle w:val="StyleBoldUnderline"/>
          <w:highlight w:val="cyan"/>
        </w:rPr>
        <w:t>C</w:t>
      </w:r>
      <w:r w:rsidRPr="009A32BD">
        <w:rPr>
          <w:sz w:val="16"/>
        </w:rPr>
        <w:t xml:space="preserve">hina </w:t>
      </w:r>
      <w:r w:rsidRPr="00442FE1">
        <w:rPr>
          <w:rStyle w:val="StyleBoldUnderline"/>
          <w:highlight w:val="cyan"/>
        </w:rPr>
        <w:t>S</w:t>
      </w:r>
      <w:r w:rsidRPr="009A32BD">
        <w:rPr>
          <w:sz w:val="16"/>
        </w:rPr>
        <w:t xml:space="preserve">ea </w:t>
      </w:r>
      <w:r w:rsidRPr="009A32BD">
        <w:rPr>
          <w:rStyle w:val="StyleBoldUnderline"/>
        </w:rPr>
        <w:t>at all</w:t>
      </w:r>
      <w:r w:rsidRPr="00442FE1">
        <w:rPr>
          <w:rStyle w:val="StyleBoldUnderline"/>
          <w:highlight w:val="cyan"/>
        </w:rPr>
        <w:t>, even beyond the presidential summ</w:t>
      </w:r>
      <w:r w:rsidRPr="00442FE1">
        <w:rPr>
          <w:sz w:val="16"/>
          <w:highlight w:val="cyan"/>
        </w:rPr>
        <w:t>it</w:t>
      </w:r>
      <w:r w:rsidRPr="009A32BD">
        <w:rPr>
          <w:sz w:val="16"/>
        </w:rPr>
        <w:t>, according to a second defense official familiar with operational planning. Push-back from the NSC has become normal in cases where it thinks leaders have crossed the line into baiting the Chinese into hard-line positions, sources said</w:t>
      </w:r>
      <w:r w:rsidRPr="00442FE1">
        <w:rPr>
          <w:sz w:val="16"/>
        </w:rPr>
        <w:t>.</w:t>
      </w:r>
      <w:r w:rsidRPr="00442FE1">
        <w:rPr>
          <w:sz w:val="12"/>
        </w:rPr>
        <w:t>¶</w:t>
      </w:r>
      <w:r w:rsidRPr="00442FE1">
        <w:rPr>
          <w:sz w:val="16"/>
          <w:highlight w:val="cyan"/>
        </w:rPr>
        <w:t xml:space="preserve"> </w:t>
      </w:r>
      <w:r w:rsidRPr="00442FE1">
        <w:rPr>
          <w:rStyle w:val="StyleBoldUnderline"/>
          <w:highlight w:val="cyan"/>
        </w:rPr>
        <w:t>Military leaders interpreted this as an order to stay silent on China's assertive moves to control most of the S</w:t>
      </w:r>
      <w:r w:rsidRPr="009A32BD">
        <w:rPr>
          <w:sz w:val="16"/>
        </w:rPr>
        <w:t xml:space="preserve">outh </w:t>
      </w:r>
      <w:r w:rsidRPr="00442FE1">
        <w:rPr>
          <w:rStyle w:val="StyleBoldUnderline"/>
          <w:highlight w:val="cyan"/>
        </w:rPr>
        <w:t>C</w:t>
      </w:r>
      <w:r w:rsidRPr="009A32BD">
        <w:rPr>
          <w:sz w:val="16"/>
        </w:rPr>
        <w:t xml:space="preserve">hina </w:t>
      </w:r>
      <w:r w:rsidRPr="00442FE1">
        <w:rPr>
          <w:rStyle w:val="StyleBoldUnderline"/>
          <w:highlight w:val="cyan"/>
        </w:rPr>
        <w:t>S</w:t>
      </w:r>
      <w:r w:rsidRPr="009A32BD">
        <w:rPr>
          <w:sz w:val="16"/>
        </w:rPr>
        <w:t>ea, said both defense officials, prompting concern that the paltry U.S. response may embolden the Chinese and worry U.S. allies in the region, like Japan and the Philippines, who feel bullied.</w:t>
      </w:r>
      <w:r w:rsidRPr="009A32BD">
        <w:rPr>
          <w:sz w:val="12"/>
        </w:rPr>
        <w:t>¶</w:t>
      </w:r>
      <w:r w:rsidRPr="009A32BD">
        <w:rPr>
          <w:sz w:val="16"/>
        </w:rPr>
        <w:t xml:space="preserve"> China, which has been constructing islands and airstrips atop reefs and rocky outcroppings in the Spratly Islands, sees the South China Sea as Chinese territory. President Xi told Obama during their meeting at the nuclear summit that China would not accept any behavior in the disguise of freedom of navigation that violates its sovereignty, according to a Reuters report. The two world leaders did agree to work together on nuclear and cyber security issues.</w:t>
      </w:r>
      <w:r w:rsidRPr="009A32BD">
        <w:rPr>
          <w:sz w:val="12"/>
        </w:rPr>
        <w:t>¶</w:t>
      </w:r>
      <w:r w:rsidRPr="009A32BD">
        <w:rPr>
          <w:sz w:val="16"/>
        </w:rPr>
        <w:t xml:space="preserve"> Experts say administrations often direct military leaders to tone down their rhetoric ahead of major talks, but the current directive comes at a difficult juncture. U.S. leaders are struggling to find an effective approach to stopping the island-building without triggering a confrontation.</w:t>
      </w:r>
      <w:r w:rsidRPr="009A32BD">
        <w:rPr>
          <w:sz w:val="12"/>
        </w:rPr>
        <w:t>¶</w:t>
      </w:r>
      <w:r w:rsidRPr="009A32BD">
        <w:rPr>
          <w:sz w:val="16"/>
        </w:rPr>
        <w:t xml:space="preserve"> The NSC frequently takes top-down control to send a coherent message, said Bryan Clark a former senior aide to Adm. Jon Greenert, the recently retired chief of naval operations. While serving as Greenert’s aide, Clark said the NSC regularly vetted the former CNO’s statements on China and the South China Sea.</w:t>
      </w:r>
      <w:r w:rsidRPr="009A32BD">
        <w:rPr>
          <w:sz w:val="12"/>
        </w:rPr>
        <w:t>¶</w:t>
      </w:r>
      <w:r w:rsidRPr="009A32BD">
        <w:rPr>
          <w:sz w:val="16"/>
        </w:rPr>
        <w:t xml:space="preserve"> Critics say the administration's wait-and-see approach to the South China Sea has failed, with the island-dredging continuing in full force.</w:t>
      </w:r>
      <w:r w:rsidRPr="009A32BD">
        <w:rPr>
          <w:sz w:val="12"/>
        </w:rPr>
        <w:t>¶</w:t>
      </w:r>
      <w:r w:rsidRPr="009A32BD">
        <w:rPr>
          <w:sz w:val="16"/>
        </w:rPr>
        <w:t xml:space="preserve"> </w:t>
      </w:r>
      <w:r w:rsidRPr="009A32BD">
        <w:rPr>
          <w:rStyle w:val="StyleBoldUnderline"/>
        </w:rPr>
        <w:t>“The White House’s aversion to risk has resulted in an indecisive policy that has failed to deter China’s pursuit of maritime hegemony</w:t>
      </w:r>
      <w:r w:rsidRPr="009A32BD">
        <w:rPr>
          <w:sz w:val="16"/>
        </w:rPr>
        <w:t xml:space="preserve"> while confusing and alarming our regional allies and partners,” said Sen. John McCain, R-Ariz., chairman of the Senate Armed Services Committee, in a statement to Navy Times. “China’s increasingly coercive challenge to the rules-based international order must be met with a determined response that demonstrates America’s resolve and reassures the region of our commitment.”</w:t>
      </w:r>
      <w:r w:rsidRPr="009A32BD">
        <w:rPr>
          <w:sz w:val="12"/>
        </w:rPr>
        <w:t>¶</w:t>
      </w:r>
      <w:r w:rsidRPr="009A32BD">
        <w:rPr>
          <w:sz w:val="16"/>
        </w:rPr>
        <w:t xml:space="preserve"> When presented with the findings of this article, Harris declined to comment through a spokesperson. A spokesman for the chief of naval operations had no comment when asked about Harris' proposals and whether the CNO was supporting them.</w:t>
      </w:r>
      <w:r w:rsidRPr="009A32BD">
        <w:rPr>
          <w:sz w:val="12"/>
        </w:rPr>
        <w:t>¶</w:t>
      </w:r>
      <w:r w:rsidRPr="009A32BD">
        <w:rPr>
          <w:sz w:val="16"/>
        </w:rPr>
        <w:t xml:space="preserve"> An administration official said the Navy’s operations in the South China Sea are routine and that the administration often seeks to coordinate its message.</w:t>
      </w:r>
      <w:r w:rsidRPr="009A32BD">
        <w:rPr>
          <w:sz w:val="12"/>
        </w:rPr>
        <w:t>¶</w:t>
      </w:r>
      <w:r w:rsidRPr="009A32BD">
        <w:rPr>
          <w:sz w:val="16"/>
        </w:rPr>
        <w:t xml:space="preserve"> "While we're not going to characterize the results of deliberative meetings, it's no secret that we coordinate messaging across the inter-agency-on issues related to China as well as every other priority under the sun,” the official said.</w:t>
      </w:r>
      <w:r w:rsidRPr="009A32BD">
        <w:rPr>
          <w:sz w:val="12"/>
        </w:rPr>
        <w:t>¶</w:t>
      </w:r>
      <w:r w:rsidRPr="009A32BD">
        <w:rPr>
          <w:sz w:val="16"/>
        </w:rPr>
        <w:t xml:space="preserve"> The gag order has had at least one intended effect. The amphibious assault ship Boxer and the dock landing ship Harpers Ferry, both carrying the 13th Marine Expeditionary Unit, steamed through the South China Sea in late March to little fanfare.</w:t>
      </w:r>
      <w:r w:rsidRPr="009A32BD">
        <w:rPr>
          <w:sz w:val="12"/>
        </w:rPr>
        <w:t>¶</w:t>
      </w:r>
      <w:r w:rsidRPr="009A32BD">
        <w:rPr>
          <w:sz w:val="16"/>
        </w:rPr>
        <w:t xml:space="preserve"> 'The status quo has changed’</w:t>
      </w:r>
      <w:r w:rsidRPr="009A32BD">
        <w:rPr>
          <w:sz w:val="12"/>
        </w:rPr>
        <w:t>¶</w:t>
      </w:r>
      <w:r w:rsidRPr="009A32BD">
        <w:rPr>
          <w:sz w:val="16"/>
        </w:rPr>
        <w:t xml:space="preserve"> Meanwhile evidence is mounting that China aims to build another island atop the Scarborough Shoal, an atoll just 140 miles off the coast of the Philippines’ capital of Manila and well within the Philippines' 200-mile economic exclusion zone, that would extend China's claims. Chinese missile batteries and air-search radars there would put U.S. forces in the Philippines at risk in a crisis.</w:t>
      </w:r>
      <w:r w:rsidRPr="009A32BD">
        <w:rPr>
          <w:sz w:val="12"/>
        </w:rPr>
        <w:t>¶</w:t>
      </w:r>
      <w:r w:rsidRPr="009A32BD">
        <w:rPr>
          <w:sz w:val="16"/>
        </w:rPr>
        <w:t xml:space="preserve"> Harris and PACOM officials have been lobbying the National Security Council, Capitol Hill and Pentagon leaders to send a clear message that they won’t tolerate continued bullying of neighbors. Part of the approach includes more aggressive, frequent and close patrols of China's artificial islands, Navy Times has learned.</w:t>
      </w:r>
      <w:r w:rsidRPr="009A32BD">
        <w:rPr>
          <w:sz w:val="12"/>
        </w:rPr>
        <w:t>¶</w:t>
      </w:r>
      <w:r w:rsidRPr="009A32BD">
        <w:rPr>
          <w:sz w:val="16"/>
        </w:rPr>
        <w:t xml:space="preserve"> "When it comes to the South China Sea, I think the largest military concern for [U.S.] Pacific Command is what operational situation will be left to the next commander or the commander after that," said a Senate staffer familiar with the issues in the South China Sea. "The status quo is clearly being changed. Militarization at Scarborough Shoal would give [China's People's Liberation Army-Navy] the ability to hold Subic Bay, Manila Bay, and the Luzon Strait at risk with coastal defense cruise missiles or track aviation assets moving in or out of the northern Philippines."</w:t>
      </w:r>
      <w:r w:rsidRPr="009A32BD">
        <w:rPr>
          <w:sz w:val="12"/>
        </w:rPr>
        <w:t>¶</w:t>
      </w:r>
      <w:r w:rsidRPr="009A32BD">
        <w:rPr>
          <w:sz w:val="16"/>
        </w:rPr>
        <w:t xml:space="preserve"> The administration is negotiating rotational force presence in the Philippines that would put the U.S. in a position to counter China's moves in the region but the focus on the big picture isn't changing the China's gains in the here and now, the staffer said.</w:t>
      </w:r>
      <w:r w:rsidRPr="009A32BD">
        <w:rPr>
          <w:sz w:val="12"/>
        </w:rPr>
        <w:t>¶</w:t>
      </w:r>
      <w:r w:rsidRPr="009A32BD">
        <w:rPr>
          <w:sz w:val="16"/>
        </w:rPr>
        <w:t xml:space="preserve"> "Force posture agreements and presence operations are important, but the administration has yet to develop a deterrence package that actually convinced Beijing that going further on some of these strategic-level issues like Scarborough ... is not worth the costs."</w:t>
      </w:r>
      <w:r w:rsidRPr="009A32BD">
        <w:rPr>
          <w:sz w:val="12"/>
        </w:rPr>
        <w:t>¶</w:t>
      </w:r>
      <w:r w:rsidRPr="009A32BD">
        <w:rPr>
          <w:sz w:val="16"/>
        </w:rPr>
        <w:t xml:space="preserve"> Stepped-up patrols and of the South China Sea like the one conducted by the carrier John C. Stennis and her escorts in early March are part of the PACOM response to China, but actual freedom of navigation patrols in close proximity to China's islands must be authorized by the White House.</w:t>
      </w:r>
      <w:r w:rsidRPr="009A32BD">
        <w:rPr>
          <w:sz w:val="12"/>
        </w:rPr>
        <w:t>¶</w:t>
      </w:r>
      <w:r w:rsidRPr="009A32BD">
        <w:rPr>
          <w:sz w:val="16"/>
        </w:rPr>
        <w:t xml:space="preserve"> The patrols to date have been confusing, critics argue, because they have been conducted under the right of innocent passage. For example, the destroyer Lassen's October transit within 12 nautical miles of Chinese man-made islands in the disputed Spratly Islands chain, was conducted in accordance with innocent passage rights. Some officials saw that as tacit acknowledgment that China did in fact own the islands and were entitled to a 12-mile territorial sea around them.</w:t>
      </w:r>
      <w:r w:rsidRPr="009A32BD">
        <w:rPr>
          <w:sz w:val="12"/>
        </w:rPr>
        <w:t>¶</w:t>
      </w:r>
      <w:r w:rsidRPr="009A32BD">
        <w:rPr>
          <w:sz w:val="16"/>
        </w:rPr>
        <w:t xml:space="preserve"> During innocent passage, warships are not supposed to fly aircraft, light off anti-air systems or shoot guns — just proceed expeditiously from point “A” to point “B.” All those activities are fair game in international waters.</w:t>
      </w:r>
      <w:r w:rsidRPr="009A32BD">
        <w:rPr>
          <w:sz w:val="12"/>
        </w:rPr>
        <w:t>¶</w:t>
      </w:r>
      <w:r w:rsidRPr="009A32BD">
        <w:rPr>
          <w:sz w:val="16"/>
        </w:rPr>
        <w:t xml:space="preserve"> The lack of a more aggressive response has only encouraged continued expansion, critics say, including the new Scarborough Shoal project, which China seized from the Philippines in 2012.</w:t>
      </w:r>
      <w:r w:rsidRPr="009A32BD">
        <w:rPr>
          <w:sz w:val="12"/>
        </w:rPr>
        <w:t>¶</w:t>
      </w:r>
      <w:r w:rsidRPr="009A32BD">
        <w:rPr>
          <w:sz w:val="16"/>
        </w:rPr>
        <w:t xml:space="preserve"> The Lassen was the first U.S. warship to pass within 12 miles of China's man-made islands in three years and was followed by the destroyer Curtis Wilbur’s patrol of the disputed Paracel Islands in January. But if the goal of those patrols was to stop China from constructing man-made islands, it has clearly failed, which was noted last month by the U.S. military’s top officer.</w:t>
      </w:r>
      <w:r w:rsidRPr="009A32BD">
        <w:rPr>
          <w:sz w:val="12"/>
        </w:rPr>
        <w:t>¶</w:t>
      </w:r>
      <w:r w:rsidRPr="009A32BD">
        <w:rPr>
          <w:sz w:val="16"/>
        </w:rPr>
        <w:t xml:space="preserve"> “In the South China Sea, Chinese activity is destabilizing and could pose a threat to commercial trade routes,” Marine Gen. Joe Dunford, the chairman of the Joint Chiefs, said at a March 29 speech at the Center for Strategic and International Studies. “And while our exercise of freedom of navigation provides some assurance to our allies and partners, it hasn't stopped the Chinese from developing military capabilities in the South China Sea, to include on territories where there is a contested claim of sovereignty.”</w:t>
      </w:r>
      <w:r w:rsidRPr="009A32BD">
        <w:rPr>
          <w:sz w:val="12"/>
        </w:rPr>
        <w:t>¶</w:t>
      </w:r>
      <w:r w:rsidRPr="009A32BD">
        <w:rPr>
          <w:sz w:val="16"/>
        </w:rPr>
        <w:t xml:space="preserve"> Administration officials say they've been tough on China’s claims, supporting military patrols by U.S. Air Force bombers and Navy ships, as well as sending high-tech military assets to the region, including two more destroyers and the sophisticated X-band AN/TPY-2 missile defense radar system. The U.S. is also negotiating rotational presence for U.S. troops on bases in the Philippines, right on China’s doorstep.</w:t>
      </w:r>
      <w:r w:rsidRPr="009A32BD">
        <w:rPr>
          <w:sz w:val="12"/>
        </w:rPr>
        <w:t>¶</w:t>
      </w:r>
      <w:r w:rsidRPr="009A32BD">
        <w:rPr>
          <w:sz w:val="16"/>
        </w:rPr>
        <w:t xml:space="preserve"> “The idea that we are somehow inconsistent or that we are giving China a free pass just isn’t supported by the facts,” said a U.S. official who spoke on background to discuss internal deliberations.</w:t>
      </w:r>
      <w:r w:rsidRPr="009A32BD">
        <w:rPr>
          <w:sz w:val="12"/>
        </w:rPr>
        <w:t>¶</w:t>
      </w:r>
      <w:r w:rsidRPr="009A32BD">
        <w:rPr>
          <w:sz w:val="16"/>
        </w:rPr>
        <w:t xml:space="preserve"> ‘Irreversible’ gains</w:t>
      </w:r>
      <w:r w:rsidRPr="009A32BD">
        <w:rPr>
          <w:sz w:val="12"/>
        </w:rPr>
        <w:t>¶</w:t>
      </w:r>
      <w:r w:rsidRPr="009A32BD">
        <w:rPr>
          <w:sz w:val="16"/>
        </w:rPr>
        <w:t xml:space="preserve"> Harris wants to double down on the close island patrols but conduct them on the assertion they are in international water, sources who spoke to Navy Times said.</w:t>
      </w:r>
      <w:r w:rsidRPr="009A32BD">
        <w:rPr>
          <w:sz w:val="12"/>
        </w:rPr>
        <w:t>¶</w:t>
      </w:r>
      <w:r w:rsidRPr="009A32BD">
        <w:rPr>
          <w:sz w:val="16"/>
        </w:rPr>
        <w:t xml:space="preserve"> Clark, now an analyst with the Center for Strategic and Budgetary Assessments who has followed Harris’s strategy, said he thinks Harris is lobbying for more assertive freedom of navigation patrols that include military operations such as helicopter flights and signals intelligence within 12 miles of Chinese-claimed features. Such patrols, Clark said, would make clear the Navy does not acknowledge Chinese claims and that the surrounding waters are international.</w:t>
      </w:r>
      <w:r w:rsidRPr="009A32BD">
        <w:rPr>
          <w:sz w:val="12"/>
        </w:rPr>
        <w:t>¶</w:t>
      </w:r>
      <w:r w:rsidRPr="009A32BD">
        <w:rPr>
          <w:sz w:val="16"/>
        </w:rPr>
        <w:t xml:space="preserve"> “He wants to do real [freedom of navigation operations],” Clark said. “He wants to drive through an area and do military operations.”</w:t>
      </w:r>
      <w:r w:rsidRPr="009A32BD">
        <w:rPr>
          <w:sz w:val="12"/>
        </w:rPr>
        <w:t>¶</w:t>
      </w:r>
      <w:r w:rsidRPr="009A32BD">
        <w:rPr>
          <w:sz w:val="16"/>
        </w:rPr>
        <w:t xml:space="preserve"> Harris is not the only Navy expert raising alarms. Capt. Sean Liedman, a naval flight officer serving as a fellow at the Council on Foreign Relations, called for the U.S. to take a hard line.</w:t>
      </w:r>
      <w:r w:rsidRPr="009A32BD">
        <w:rPr>
          <w:sz w:val="12"/>
        </w:rPr>
        <w:t>¶</w:t>
      </w:r>
      <w:r w:rsidRPr="009A32BD">
        <w:rPr>
          <w:sz w:val="16"/>
        </w:rPr>
        <w:t xml:space="preserve"> “Failing to prevent the destruction and Chinese occupation of Scarborough Shoal would generate further irreversible environmental damage in the South China Sea — and more importantly, further irreversible damage to the principles of international law,” Liedman wrote in a late March blog post. “It would further consolidate the Chinese annexation and occupation of the maritime features in the South China Sea, which would be essentially irreversible in any scenario short of a major regional conflict.”</w:t>
      </w:r>
      <w:r w:rsidRPr="009A32BD">
        <w:rPr>
          <w:sz w:val="12"/>
        </w:rPr>
        <w:t>¶</w:t>
      </w:r>
      <w:r w:rsidRPr="009A32BD">
        <w:rPr>
          <w:sz w:val="16"/>
        </w:rPr>
        <w:t xml:space="preserve"> Liedman said the Navy should consider taking military actions like disabling Chinese dredging boats to steps to impair the land-reclamation effort.</w:t>
      </w:r>
      <w:r w:rsidRPr="009A32BD">
        <w:rPr>
          <w:sz w:val="12"/>
        </w:rPr>
        <w:t>¶</w:t>
      </w:r>
      <w:r w:rsidRPr="009A32BD">
        <w:rPr>
          <w:sz w:val="16"/>
        </w:rPr>
        <w:t xml:space="preserve"> Failing to stop China’s expansion in the South China Sea into territory also claimed by its neighbors is only heightening the chance of getting into an armed confrontation, said Hendrix, the retired captain.</w:t>
      </w:r>
      <w:r w:rsidRPr="009A32BD">
        <w:rPr>
          <w:sz w:val="12"/>
        </w:rPr>
        <w:t>¶</w:t>
      </w:r>
      <w:r w:rsidRPr="009A32BD">
        <w:rPr>
          <w:sz w:val="16"/>
        </w:rPr>
        <w:t xml:space="preserve"> </w:t>
      </w:r>
      <w:r w:rsidRPr="009A32BD">
        <w:rPr>
          <w:rStyle w:val="StyleBoldUnderline"/>
        </w:rPr>
        <w:t xml:space="preserve">“The </w:t>
      </w:r>
      <w:r w:rsidRPr="00442FE1">
        <w:rPr>
          <w:rStyle w:val="StyleBoldUnderline"/>
          <w:highlight w:val="cyan"/>
        </w:rPr>
        <w:t>Obama</w:t>
      </w:r>
      <w:r w:rsidRPr="009A32BD">
        <w:rPr>
          <w:rStyle w:val="StyleBoldUnderline"/>
        </w:rPr>
        <w:t xml:space="preserve"> administration </w:t>
      </w:r>
      <w:r w:rsidRPr="00442FE1">
        <w:rPr>
          <w:rStyle w:val="StyleBoldUnderline"/>
          <w:highlight w:val="cyan"/>
        </w:rPr>
        <w:t>has tended to take the least confrontational path</w:t>
      </w:r>
      <w:r w:rsidRPr="009A32BD">
        <w:rPr>
          <w:sz w:val="16"/>
        </w:rPr>
        <w:t xml:space="preserve"> but in doing so they created an environment where it’s going to take a major shock to reestablish the international norms in the South China Sea,” he said. “Ironically, they’ve made a situation where conflict is more instead of less likely.”</w:t>
      </w:r>
    </w:p>
    <w:p w14:paraId="6C038024" w14:textId="77777777" w:rsidR="00A44B4B" w:rsidRDefault="00A44B4B" w:rsidP="00A44B4B">
      <w:pPr>
        <w:rPr>
          <w:sz w:val="16"/>
        </w:rPr>
      </w:pPr>
    </w:p>
    <w:p w14:paraId="5D57E607" w14:textId="77777777" w:rsidR="00A44B4B" w:rsidRDefault="00A44B4B" w:rsidP="00A44B4B">
      <w:pPr>
        <w:pStyle w:val="Heading4"/>
      </w:pPr>
      <w:r>
        <w:t>Non-unique - The white house is consistently appeasing China now</w:t>
      </w:r>
    </w:p>
    <w:p w14:paraId="10208B9D" w14:textId="77777777" w:rsidR="00A44B4B" w:rsidRPr="00CC29FD" w:rsidRDefault="00A44B4B" w:rsidP="00A44B4B">
      <w:pPr>
        <w:rPr>
          <w:rStyle w:val="StyleStyleBold12pt"/>
        </w:rPr>
      </w:pPr>
      <w:r w:rsidRPr="00CC29FD">
        <w:rPr>
          <w:rStyle w:val="StyleStyleBold12pt"/>
        </w:rPr>
        <w:t>Leaf, 15</w:t>
      </w:r>
    </w:p>
    <w:p w14:paraId="7FA78115" w14:textId="77777777" w:rsidR="00442FE1" w:rsidRDefault="00A44B4B" w:rsidP="00A44B4B">
      <w:r w:rsidRPr="00CC29FD">
        <w:t>[Paul J. Leaf, 10/13/15, The Daily Caller, regular commentator on U.S. foreign policy. He worked on defense issues for a think tank and is now an attorney at an international law firm, “The US Must Call Out China For Its Aggression”, http://dailycaller.com/2015/10/13/the-u-s-must-call-out-china-for-its-agression/, Accessed July 4 2016, A.H]</w:t>
      </w:r>
    </w:p>
    <w:p w14:paraId="04EB3060" w14:textId="580FF63E" w:rsidR="00A44B4B" w:rsidRPr="00442FE1" w:rsidRDefault="00A44B4B" w:rsidP="00A44B4B">
      <w:pPr>
        <w:rPr>
          <w:rStyle w:val="StyleBoldUnderline"/>
          <w:u w:val="none"/>
        </w:rPr>
      </w:pPr>
      <w:r w:rsidRPr="006807F1">
        <w:rPr>
          <w:sz w:val="14"/>
        </w:rPr>
        <w:t xml:space="preserve">For too long, </w:t>
      </w:r>
      <w:r w:rsidRPr="003764BF">
        <w:rPr>
          <w:rStyle w:val="StyleBoldUnderline"/>
          <w:highlight w:val="cyan"/>
        </w:rPr>
        <w:t>the U.S. has downplayed China’s</w:t>
      </w:r>
      <w:r w:rsidRPr="00CC29FD">
        <w:rPr>
          <w:rStyle w:val="StyleBoldUnderline"/>
        </w:rPr>
        <w:t xml:space="preserve"> increasingly </w:t>
      </w:r>
      <w:r w:rsidRPr="003764BF">
        <w:rPr>
          <w:rStyle w:val="StyleBoldUnderline"/>
          <w:highlight w:val="cyan"/>
        </w:rPr>
        <w:t>aggressive</w:t>
      </w:r>
      <w:r w:rsidRPr="00CC29FD">
        <w:rPr>
          <w:rStyle w:val="StyleBoldUnderline"/>
        </w:rPr>
        <w:t xml:space="preserve"> </w:t>
      </w:r>
      <w:r w:rsidRPr="003764BF">
        <w:rPr>
          <w:rStyle w:val="StyleBoldUnderline"/>
          <w:highlight w:val="cyan"/>
        </w:rPr>
        <w:t>intentions and actions</w:t>
      </w:r>
      <w:r w:rsidRPr="006807F1">
        <w:rPr>
          <w:sz w:val="14"/>
        </w:rPr>
        <w:t>, hoping to moderate China’s rise. But this approach makes it appear as though the U.S. does not see China as a growing threat, or if America does, it is unwilling or unable to meet that challenge. These impressions have emboldened Beijing and dispirited Washington’s Asian partners. The U.S. must begin accurately and firmly describing the China threat and backing up its tough talk if it wants to deter Chinese adventurism and to convince hedging countries in Asia that it will stand up to Beijing if necessary.</w:t>
      </w:r>
      <w:r w:rsidRPr="006807F1">
        <w:rPr>
          <w:sz w:val="12"/>
        </w:rPr>
        <w:t>¶</w:t>
      </w:r>
      <w:r w:rsidRPr="006807F1">
        <w:rPr>
          <w:sz w:val="14"/>
        </w:rPr>
        <w:t xml:space="preserve"> </w:t>
      </w:r>
      <w:r w:rsidRPr="00CC29FD">
        <w:rPr>
          <w:rStyle w:val="StyleBoldUnderline"/>
        </w:rPr>
        <w:t>Consider examples of Washington’s weak rhetoric.</w:t>
      </w:r>
      <w:r w:rsidRPr="006807F1">
        <w:rPr>
          <w:rStyle w:val="StyleBoldUnderline"/>
          <w:sz w:val="12"/>
          <w:u w:val="none"/>
        </w:rPr>
        <w:t>¶</w:t>
      </w:r>
      <w:r w:rsidRPr="006807F1">
        <w:rPr>
          <w:sz w:val="14"/>
        </w:rPr>
        <w:t xml:space="preserve"> In March 2013, shortly after China had increased its defense spending nearly 11 percent (further cementing it as the world’s second largest military budget), developed its first aircraft carrier, stealth fighter jet, and anti-aircraft carrier missile, and ramped up its combative military rhetoric, the Commander of U.S. Pacific Forces (Admiral Samuel Locklear) stated that Asian-Pacific security was most threatened by climate change. </w:t>
      </w:r>
      <w:r w:rsidRPr="003764BF">
        <w:rPr>
          <w:rStyle w:val="StyleBoldUnderline"/>
          <w:highlight w:val="cyan"/>
        </w:rPr>
        <w:t>In</w:t>
      </w:r>
      <w:r w:rsidRPr="006807F1">
        <w:rPr>
          <w:sz w:val="14"/>
        </w:rPr>
        <w:t xml:space="preserve"> January </w:t>
      </w:r>
      <w:r w:rsidRPr="003764BF">
        <w:rPr>
          <w:rStyle w:val="StyleBoldUnderline"/>
          <w:highlight w:val="cyan"/>
        </w:rPr>
        <w:t>2014</w:t>
      </w:r>
      <w:r w:rsidRPr="006807F1">
        <w:rPr>
          <w:sz w:val="14"/>
        </w:rPr>
        <w:t xml:space="preserve">, two months after China had created an air defense identification zone (ADIZ) overlapping with those of Japan, South Korea, and Taiwan, </w:t>
      </w:r>
      <w:r w:rsidRPr="003764BF">
        <w:rPr>
          <w:rStyle w:val="StyleBoldUnderline"/>
          <w:highlight w:val="cyan"/>
        </w:rPr>
        <w:t>America’s</w:t>
      </w:r>
      <w:r w:rsidRPr="006807F1">
        <w:rPr>
          <w:sz w:val="14"/>
        </w:rPr>
        <w:t xml:space="preserve"> then </w:t>
      </w:r>
      <w:r w:rsidRPr="003764BF">
        <w:rPr>
          <w:rStyle w:val="StyleBoldUnderline"/>
          <w:highlight w:val="cyan"/>
        </w:rPr>
        <w:t>Pacific Fleet Commander said that</w:t>
      </w:r>
      <w:r w:rsidRPr="00CC29FD">
        <w:rPr>
          <w:rStyle w:val="StyleBoldUnderline"/>
        </w:rPr>
        <w:t xml:space="preserve"> Beijing’s unilateral move highlighted coercion by China “and other countries as well,” and </w:t>
      </w:r>
      <w:r w:rsidRPr="003764BF">
        <w:rPr>
          <w:rStyle w:val="StyleBoldUnderline"/>
          <w:highlight w:val="cyan"/>
        </w:rPr>
        <w:t>that the U.S. “welcome[s]</w:t>
      </w:r>
      <w:r w:rsidRPr="003764BF">
        <w:rPr>
          <w:sz w:val="14"/>
          <w:highlight w:val="cyan"/>
        </w:rPr>
        <w:t xml:space="preserve"> </w:t>
      </w:r>
      <w:r w:rsidRPr="003764BF">
        <w:rPr>
          <w:rStyle w:val="StyleBoldUnderline"/>
          <w:highlight w:val="cyan"/>
        </w:rPr>
        <w:t>… the growth of China as a military power in the Pacific. There is nothing wrong with that</w:t>
      </w:r>
      <w:r w:rsidRPr="00CC29FD">
        <w:rPr>
          <w:rStyle w:val="StyleBoldUnderline"/>
        </w:rPr>
        <w:t>.”</w:t>
      </w:r>
      <w:r w:rsidRPr="006807F1">
        <w:rPr>
          <w:rStyle w:val="StyleBoldUnderline"/>
          <w:sz w:val="12"/>
          <w:u w:val="none"/>
        </w:rPr>
        <w:t>¶</w:t>
      </w:r>
      <w:r w:rsidRPr="006807F1">
        <w:rPr>
          <w:rStyle w:val="StyleBoldUnderline"/>
          <w:sz w:val="12"/>
        </w:rPr>
        <w:t xml:space="preserve"> </w:t>
      </w:r>
      <w:r w:rsidRPr="006807F1">
        <w:rPr>
          <w:sz w:val="14"/>
        </w:rPr>
        <w:t xml:space="preserve">In November 2014, Captain James Fanell, a senior naval intelligence officer, was fired for warning, based on his analysis of a large Chinese amphibious military exercise, that Beijing was preparing for a “short, sharp war” with Tokyo. Although a senior Chinese military officer had already used that exact phrase when proposing how China should reclaim disputed territory administered by Japan, </w:t>
      </w:r>
      <w:r w:rsidRPr="003764BF">
        <w:rPr>
          <w:rStyle w:val="StyleBoldUnderline"/>
          <w:highlight w:val="cyan"/>
        </w:rPr>
        <w:t>top-ranking U.S. military officials</w:t>
      </w:r>
      <w:r w:rsidRPr="003764BF">
        <w:rPr>
          <w:sz w:val="14"/>
          <w:highlight w:val="cyan"/>
        </w:rPr>
        <w:t xml:space="preserve"> quickly</w:t>
      </w:r>
      <w:r w:rsidRPr="006807F1">
        <w:rPr>
          <w:sz w:val="14"/>
        </w:rPr>
        <w:t xml:space="preserve"> repudiated Captain Fanell’s “unnecessarily antagoni[stic]” comment and </w:t>
      </w:r>
      <w:r w:rsidRPr="003764BF">
        <w:rPr>
          <w:rStyle w:val="StyleBoldUnderline"/>
          <w:highlight w:val="cyan"/>
        </w:rPr>
        <w:t>reassured Beijing that Washington views its rise as “a good thing for the region</w:t>
      </w:r>
      <w:r w:rsidRPr="006807F1">
        <w:rPr>
          <w:rStyle w:val="StyleBoldUnderline"/>
        </w:rPr>
        <w:t>.”</w:t>
      </w:r>
      <w:r w:rsidRPr="006807F1">
        <w:rPr>
          <w:rStyle w:val="StyleBoldUnderline"/>
          <w:sz w:val="12"/>
          <w:u w:val="none"/>
        </w:rPr>
        <w:t>¶</w:t>
      </w:r>
      <w:r w:rsidRPr="006807F1">
        <w:rPr>
          <w:sz w:val="14"/>
        </w:rPr>
        <w:t xml:space="preserve"> The </w:t>
      </w:r>
      <w:r w:rsidRPr="003764BF">
        <w:rPr>
          <w:rStyle w:val="StyleBoldUnderline"/>
          <w:highlight w:val="cyan"/>
        </w:rPr>
        <w:t>Obama</w:t>
      </w:r>
      <w:r w:rsidRPr="006807F1">
        <w:rPr>
          <w:sz w:val="14"/>
        </w:rPr>
        <w:t xml:space="preserve"> </w:t>
      </w:r>
      <w:r w:rsidRPr="006807F1">
        <w:rPr>
          <w:rStyle w:val="StyleBoldUnderline"/>
        </w:rPr>
        <w:t xml:space="preserve">administration </w:t>
      </w:r>
      <w:r w:rsidRPr="003764BF">
        <w:rPr>
          <w:rStyle w:val="StyleBoldUnderline"/>
          <w:highlight w:val="cyan"/>
        </w:rPr>
        <w:t>consistently denies that the Asia pivot is about China</w:t>
      </w:r>
      <w:r w:rsidRPr="006807F1">
        <w:rPr>
          <w:sz w:val="14"/>
        </w:rPr>
        <w:t xml:space="preserve">, frequently fails to name China as the impetus behind its military exercises with that country’s rivals, and refuses to publicly identify China as the culprit of the recent cyber theft of over 21 million U.S. government employees’ sensitive data from the Office of Personnel Management (OPM). Although Beijing claims 90 percent of the 1.35-million-square-mile South China Sea (contrary to the declared stakes of Washington’s regional partners), it has reclaimed 17 times more land there in less than two years than all other claimants together since 1975, and it is rapidly militarizing its man-made islands in those waters, </w:t>
      </w:r>
      <w:r w:rsidRPr="003764BF">
        <w:rPr>
          <w:rStyle w:val="StyleBoldUnderline"/>
          <w:highlight w:val="cyan"/>
        </w:rPr>
        <w:t>Washington</w:t>
      </w:r>
      <w:r w:rsidRPr="006807F1">
        <w:rPr>
          <w:rStyle w:val="StyleBoldUnderline"/>
        </w:rPr>
        <w:t xml:space="preserve"> regularly </w:t>
      </w:r>
      <w:r w:rsidRPr="003764BF">
        <w:rPr>
          <w:rStyle w:val="StyleBoldUnderline"/>
          <w:highlight w:val="cyan"/>
        </w:rPr>
        <w:t>reiterates</w:t>
      </w:r>
      <w:r w:rsidRPr="006807F1">
        <w:rPr>
          <w:rStyle w:val="StyleBoldUnderline"/>
        </w:rPr>
        <w:t xml:space="preserve"> that </w:t>
      </w:r>
      <w:r w:rsidRPr="003764BF">
        <w:rPr>
          <w:rStyle w:val="StyleBoldUnderline"/>
          <w:highlight w:val="cyan"/>
        </w:rPr>
        <w:t>it does not take sides in the S</w:t>
      </w:r>
      <w:r w:rsidRPr="006807F1">
        <w:rPr>
          <w:rStyle w:val="StyleBoldUnderline"/>
        </w:rPr>
        <w:t xml:space="preserve">outh </w:t>
      </w:r>
      <w:r w:rsidRPr="003764BF">
        <w:rPr>
          <w:rStyle w:val="StyleBoldUnderline"/>
          <w:highlight w:val="cyan"/>
        </w:rPr>
        <w:t>C</w:t>
      </w:r>
      <w:r w:rsidRPr="006807F1">
        <w:rPr>
          <w:rStyle w:val="StyleBoldUnderline"/>
        </w:rPr>
        <w:t xml:space="preserve">hina </w:t>
      </w:r>
      <w:r w:rsidRPr="003764BF">
        <w:rPr>
          <w:rStyle w:val="StyleBoldUnderline"/>
          <w:highlight w:val="cyan"/>
        </w:rPr>
        <w:t>S</w:t>
      </w:r>
      <w:r w:rsidRPr="006807F1">
        <w:rPr>
          <w:rStyle w:val="StyleBoldUnderline"/>
        </w:rPr>
        <w:t xml:space="preserve">ea disputes </w:t>
      </w:r>
      <w:r w:rsidRPr="003764BF">
        <w:rPr>
          <w:rStyle w:val="StyleBoldUnderline"/>
          <w:highlight w:val="cyan"/>
        </w:rPr>
        <w:t>and recognizes China’s “legitimate” claims there</w:t>
      </w:r>
      <w:r w:rsidRPr="006807F1">
        <w:rPr>
          <w:sz w:val="14"/>
        </w:rPr>
        <w:t xml:space="preserve">. Indeed, last month, </w:t>
      </w:r>
      <w:r w:rsidRPr="003764BF">
        <w:rPr>
          <w:rStyle w:val="StyleBoldUnderline"/>
          <w:highlight w:val="cyan"/>
        </w:rPr>
        <w:t>a U.S. naval officer said “[t]here is room in the [S</w:t>
      </w:r>
      <w:r w:rsidRPr="006807F1">
        <w:rPr>
          <w:rStyle w:val="StyleBoldUnderline"/>
        </w:rPr>
        <w:t xml:space="preserve">outh </w:t>
      </w:r>
      <w:r w:rsidRPr="003764BF">
        <w:rPr>
          <w:rStyle w:val="StyleBoldUnderline"/>
          <w:highlight w:val="cyan"/>
        </w:rPr>
        <w:t>C</w:t>
      </w:r>
      <w:r w:rsidRPr="006807F1">
        <w:rPr>
          <w:rStyle w:val="StyleBoldUnderline"/>
        </w:rPr>
        <w:t xml:space="preserve">hina </w:t>
      </w:r>
      <w:r w:rsidRPr="003764BF">
        <w:rPr>
          <w:rStyle w:val="StyleBoldUnderline"/>
          <w:highlight w:val="cyan"/>
        </w:rPr>
        <w:t>S</w:t>
      </w:r>
      <w:r w:rsidRPr="006807F1">
        <w:rPr>
          <w:rStyle w:val="StyleBoldUnderline"/>
        </w:rPr>
        <w:t xml:space="preserve">ea] </w:t>
      </w:r>
      <w:r w:rsidRPr="003764BF">
        <w:rPr>
          <w:rStyle w:val="StyleBoldUnderline"/>
          <w:highlight w:val="cyan"/>
        </w:rPr>
        <w:t>for multiple powers, really all powers</w:t>
      </w:r>
      <w:r w:rsidRPr="006807F1">
        <w:rPr>
          <w:rStyle w:val="StyleBoldUnderline"/>
        </w:rPr>
        <w:t>,”</w:t>
      </w:r>
      <w:r w:rsidRPr="006807F1">
        <w:rPr>
          <w:sz w:val="14"/>
        </w:rPr>
        <w:t xml:space="preserve"> </w:t>
      </w:r>
      <w:r w:rsidRPr="006807F1">
        <w:rPr>
          <w:rStyle w:val="StyleBoldUnderline"/>
        </w:rPr>
        <w:t>while a Chinese admiral declared at the same conference that the entire area “belongs to China</w:t>
      </w:r>
      <w:r w:rsidRPr="006807F1">
        <w:rPr>
          <w:sz w:val="14"/>
        </w:rPr>
        <w:t>.”</w:t>
      </w:r>
      <w:r w:rsidRPr="006807F1">
        <w:rPr>
          <w:sz w:val="12"/>
        </w:rPr>
        <w:t>¶</w:t>
      </w:r>
      <w:r w:rsidRPr="006807F1">
        <w:rPr>
          <w:sz w:val="14"/>
        </w:rPr>
        <w:t xml:space="preserve"> When a confrontation occurs in the South China Sea, such as when Beijing ejected Manila from the Scarborough Shoal and snatched control of it in violation of a U.S.-brokered withdrawal agreement, or when China unilaterally parked an oil drilling rig (protected by fighter jets and over 100 naval and civilian vessels) in Vietnam’s waters and then rammed Vietnamese boats and sank one, the U.S. frequently goes no further than calling on “all sides to exercise restraint.” But China initiated and escalated many of these flareups, and it always overwhelms its rivals with superior naval and aerial assets. When dealing with China, its weaker adversaries are forced to exercise restraint — Washington’s scattershot admonishment thus suggests a lack of understanding of Asia’s lopsided power distribution.</w:t>
      </w:r>
      <w:r w:rsidRPr="006807F1">
        <w:rPr>
          <w:sz w:val="12"/>
        </w:rPr>
        <w:t>¶</w:t>
      </w:r>
      <w:r w:rsidRPr="006807F1">
        <w:rPr>
          <w:sz w:val="14"/>
        </w:rPr>
        <w:t xml:space="preserve"> Unfortunately, Washington’s language also signals that it does not comprehend how Beijing intends to use its growing might.</w:t>
      </w:r>
      <w:r w:rsidRPr="006807F1">
        <w:rPr>
          <w:sz w:val="12"/>
        </w:rPr>
        <w:t>¶</w:t>
      </w:r>
      <w:r w:rsidRPr="006807F1">
        <w:rPr>
          <w:sz w:val="14"/>
        </w:rPr>
        <w:t xml:space="preserve"> In July 2014, Beijing asked Admiral Jonathan Greenert, chief of U.S. naval operations, to inspect a U.S. aircraft carrier to learn how to maintain and to operate its own such vessel. Although China regularly steals U.S. military secrets, Beijing’s aircraft carrier is meant to project power against America’s partners, and China had recently tested a missile promised to sink U.S. aircraft carriers, Admiral Greenert said he was “receptive” to Beijing’s request. Washington rejected it, but the fact that Beijing felt comfortable asking and the U.S. military considered it is troubling.</w:t>
      </w:r>
      <w:r w:rsidRPr="006807F1">
        <w:rPr>
          <w:sz w:val="12"/>
        </w:rPr>
        <w:t>¶</w:t>
      </w:r>
      <w:r w:rsidRPr="006807F1">
        <w:rPr>
          <w:sz w:val="14"/>
        </w:rPr>
        <w:t xml:space="preserve"> To improve their military ties, the U.S. asked China to participate (for its first time) in the July 2014 RIMPAC — the world’s largest multinational naval exercise. China did so, but placed an uninvited spy ship in America’s exclusive economic zone (EEZ) to monitor the event. Admiral Locklear hailed the move as indicating Chinese “acceptance” of other countries’ surveillance rights within its EEZ, which is permitted by international law. But that interpretation conflicted with Beijing’s persistent history of forcefully opposing foreign surveillance ships and planes operating in and above its claimed EEZ, including its establishment of an ADIZ over contested parts of the East China Sea (reinforced by threatened “defensive emergency measures”) and its repeated confrontations with American, Filipino, and Vietnamese ships and American and Japanese military planes.</w:t>
      </w:r>
      <w:r w:rsidRPr="006807F1">
        <w:rPr>
          <w:sz w:val="12"/>
        </w:rPr>
        <w:t>¶</w:t>
      </w:r>
      <w:r w:rsidRPr="006807F1">
        <w:rPr>
          <w:sz w:val="14"/>
        </w:rPr>
        <w:t xml:space="preserve"> Indeed, Beijing’s actions since RIMPAC show that it ignores international law and practices a double standard that Washington apparently fails to perceive: China believes that it may operate anywhere, but no other country may do the same within its self-defined and oversized protected waters and skies. Compare the following incidents.</w:t>
      </w:r>
      <w:r w:rsidRPr="006807F1">
        <w:rPr>
          <w:sz w:val="12"/>
        </w:rPr>
        <w:t>¶</w:t>
      </w:r>
      <w:r w:rsidRPr="006807F1">
        <w:rPr>
          <w:sz w:val="14"/>
        </w:rPr>
        <w:t xml:space="preserve"> In August 2014, a Chinese fighter jet flashed its weapons at and flew within 20 feet of a U.S. military aircraft legally surveilling from international airspace over the South China Sea. And last month, just days before Chinese President Xi Jinping visited President Obama, two Chinese fighter jets intercepted (within 500 feet) a U.S. spy plane legally operating in international skies near China. U.S. military officials said the unsafe encounter was not alarming “since it appeared to be more of an exception than a trend.” On the other hand, that same month, </w:t>
      </w:r>
      <w:r w:rsidRPr="003764BF">
        <w:rPr>
          <w:rStyle w:val="StyleBoldUnderline"/>
          <w:highlight w:val="cyan"/>
        </w:rPr>
        <w:t>China</w:t>
      </w:r>
      <w:r w:rsidRPr="006807F1">
        <w:rPr>
          <w:rStyle w:val="StyleBoldUnderline"/>
        </w:rPr>
        <w:t xml:space="preserve"> </w:t>
      </w:r>
      <w:r w:rsidRPr="003764BF">
        <w:rPr>
          <w:rStyle w:val="StyleBoldUnderline"/>
          <w:highlight w:val="cyan"/>
        </w:rPr>
        <w:t>operated</w:t>
      </w:r>
      <w:r w:rsidRPr="006807F1">
        <w:rPr>
          <w:rStyle w:val="StyleBoldUnderline"/>
        </w:rPr>
        <w:t xml:space="preserve"> for its first time </w:t>
      </w:r>
      <w:r w:rsidRPr="003764BF">
        <w:rPr>
          <w:rStyle w:val="StyleBoldUnderline"/>
          <w:highlight w:val="cyan"/>
        </w:rPr>
        <w:t>warships</w:t>
      </w:r>
      <w:r w:rsidRPr="006807F1">
        <w:rPr>
          <w:rStyle w:val="StyleBoldUnderline"/>
        </w:rPr>
        <w:t xml:space="preserve"> in American territorial waters — </w:t>
      </w:r>
      <w:r w:rsidRPr="003764BF">
        <w:rPr>
          <w:rStyle w:val="StyleBoldUnderline"/>
          <w:highlight w:val="cyan"/>
        </w:rPr>
        <w:t>within 12 miles of Alaska’s coas</w:t>
      </w:r>
      <w:r w:rsidRPr="006807F1">
        <w:rPr>
          <w:rStyle w:val="StyleBoldUnderline"/>
        </w:rPr>
        <w:t xml:space="preserve">t and </w:t>
      </w:r>
      <w:r w:rsidRPr="003764BF">
        <w:rPr>
          <w:rStyle w:val="StyleBoldUnderline"/>
          <w:highlight w:val="cyan"/>
        </w:rPr>
        <w:t>while</w:t>
      </w:r>
      <w:r w:rsidRPr="006807F1">
        <w:rPr>
          <w:rStyle w:val="StyleBoldUnderline"/>
        </w:rPr>
        <w:t xml:space="preserve"> President </w:t>
      </w:r>
      <w:r w:rsidRPr="003764BF">
        <w:rPr>
          <w:rStyle w:val="StyleBoldUnderline"/>
          <w:highlight w:val="cyan"/>
        </w:rPr>
        <w:t>Obama</w:t>
      </w:r>
      <w:r w:rsidRPr="006807F1">
        <w:rPr>
          <w:rStyle w:val="StyleBoldUnderline"/>
        </w:rPr>
        <w:t xml:space="preserve"> </w:t>
      </w:r>
      <w:r w:rsidRPr="003764BF">
        <w:rPr>
          <w:rStyle w:val="StyleBoldUnderline"/>
          <w:highlight w:val="cyan"/>
        </w:rPr>
        <w:t>was in that state.</w:t>
      </w:r>
      <w:r w:rsidRPr="006807F1">
        <w:rPr>
          <w:rStyle w:val="StyleBoldUnderline"/>
        </w:rPr>
        <w:t xml:space="preserve"> </w:t>
      </w:r>
      <w:r w:rsidRPr="003764BF">
        <w:rPr>
          <w:rStyle w:val="StyleBoldUnderline"/>
          <w:highlight w:val="cyan"/>
        </w:rPr>
        <w:t>Washington</w:t>
      </w:r>
      <w:r w:rsidRPr="006807F1">
        <w:rPr>
          <w:rStyle w:val="StyleBoldUnderline"/>
        </w:rPr>
        <w:t xml:space="preserve"> </w:t>
      </w:r>
      <w:r w:rsidRPr="003764BF">
        <w:rPr>
          <w:rStyle w:val="StyleBoldUnderline"/>
          <w:highlight w:val="cyan"/>
        </w:rPr>
        <w:t>responded</w:t>
      </w:r>
      <w:r w:rsidRPr="006807F1">
        <w:rPr>
          <w:rStyle w:val="StyleBoldUnderline"/>
        </w:rPr>
        <w:t xml:space="preserve"> that </w:t>
      </w:r>
      <w:r w:rsidRPr="003764BF">
        <w:rPr>
          <w:rStyle w:val="StyleBoldUnderline"/>
          <w:highlight w:val="cyan"/>
        </w:rPr>
        <w:t>it would not “characterize anything [those ships are] doing as threatening</w:t>
      </w:r>
      <w:r w:rsidRPr="003764BF">
        <w:rPr>
          <w:sz w:val="14"/>
          <w:highlight w:val="cyan"/>
        </w:rPr>
        <w:t>,”</w:t>
      </w:r>
      <w:r w:rsidRPr="006807F1">
        <w:rPr>
          <w:sz w:val="14"/>
        </w:rPr>
        <w:t xml:space="preserve"> </w:t>
      </w:r>
      <w:r w:rsidRPr="006807F1">
        <w:rPr>
          <w:rStyle w:val="StyleBoldUnderline"/>
        </w:rPr>
        <w:t>and spun the incident as another indication of Beijing accepting foreign military vessels in its protected waters.</w:t>
      </w:r>
    </w:p>
    <w:p w14:paraId="2D5C392D" w14:textId="77777777" w:rsidR="00CF3254" w:rsidRDefault="00CF3254" w:rsidP="00A44B4B">
      <w:pPr>
        <w:rPr>
          <w:rStyle w:val="StyleBoldUnderline"/>
        </w:rPr>
      </w:pPr>
    </w:p>
    <w:p w14:paraId="10324ACD" w14:textId="77777777" w:rsidR="00CF3254" w:rsidRDefault="00CF3254" w:rsidP="00CF3254">
      <w:pPr>
        <w:pStyle w:val="Heading3"/>
      </w:pPr>
      <w:r>
        <w:t>Containment Fails</w:t>
      </w:r>
    </w:p>
    <w:p w14:paraId="746C4507" w14:textId="77777777" w:rsidR="00CF3254" w:rsidRDefault="00CF3254" w:rsidP="00CF3254">
      <w:pPr>
        <w:pStyle w:val="Heading4"/>
      </w:pPr>
      <w:r>
        <w:t xml:space="preserve">Containment isn’t possible – economic ties and ally resistance </w:t>
      </w:r>
    </w:p>
    <w:p w14:paraId="78A12456" w14:textId="77777777" w:rsidR="00CF3254" w:rsidRPr="003B27DE" w:rsidRDefault="00CF3254" w:rsidP="00CF3254">
      <w:pPr>
        <w:rPr>
          <w:rStyle w:val="StyleStyleBold12pt"/>
        </w:rPr>
      </w:pPr>
      <w:r w:rsidRPr="003B27DE">
        <w:rPr>
          <w:rStyle w:val="StyleStyleBold12pt"/>
        </w:rPr>
        <w:t>Carpenter 5/26/16</w:t>
      </w:r>
    </w:p>
    <w:p w14:paraId="1981E3F0" w14:textId="11E480F1" w:rsidR="00CF3254" w:rsidRPr="00A73C2C" w:rsidRDefault="00CF3254" w:rsidP="00CF3254">
      <w:r>
        <w:t xml:space="preserve">[Ted Galen, </w:t>
      </w:r>
      <w:r w:rsidRPr="003B27DE">
        <w:t>senior fellow in defense and foreign policy studies at the Cato Institute and a contributing editor at the National Interest. He is the author of ten books and more than six hundred articles on international affairs</w:t>
      </w:r>
      <w:r>
        <w:t>, “</w:t>
      </w:r>
      <w:r w:rsidRPr="003B27DE">
        <w:t>America's Doomed China Strategy</w:t>
      </w:r>
      <w:r>
        <w:t xml:space="preserve">”, </w:t>
      </w:r>
      <w:r w:rsidRPr="003B27DE">
        <w:t>http://nationalinterest.org/blog/the-skeptics/americas-doomed-china-strategy-16365</w:t>
      </w:r>
      <w:r>
        <w:t>, Accessed June 5 2016, A.H]</w:t>
      </w:r>
    </w:p>
    <w:p w14:paraId="27123333" w14:textId="77777777" w:rsidR="00CF3254" w:rsidRPr="001915B9" w:rsidRDefault="00CF3254" w:rsidP="00CF3254">
      <w:pPr>
        <w:rPr>
          <w:rStyle w:val="StyleBoldUnderline"/>
        </w:rPr>
      </w:pPr>
      <w:r w:rsidRPr="00BC6B71">
        <w:rPr>
          <w:sz w:val="16"/>
        </w:rPr>
        <w:t xml:space="preserve"> The containment side of U.S. policy has gone from merely assembling some of the necessary components, to be activated at a later date if necessary (first gear), to the initial phase of activation (second gear). More emphasis is likely to be placed on China as a serious strategic competitor, if not an outright adversary. But </w:t>
      </w:r>
      <w:r w:rsidRPr="00A73C2C">
        <w:rPr>
          <w:rStyle w:val="StyleBoldUnderline"/>
          <w:highlight w:val="cyan"/>
        </w:rPr>
        <w:t>developing</w:t>
      </w:r>
      <w:r w:rsidRPr="001915B9">
        <w:rPr>
          <w:rStyle w:val="StyleBoldUnderline"/>
        </w:rPr>
        <w:t xml:space="preserve"> any kind of </w:t>
      </w:r>
      <w:r w:rsidRPr="00A73C2C">
        <w:rPr>
          <w:rStyle w:val="StyleBoldUnderline"/>
          <w:highlight w:val="cyan"/>
        </w:rPr>
        <w:t>a</w:t>
      </w:r>
      <w:r w:rsidRPr="001915B9">
        <w:rPr>
          <w:rStyle w:val="StyleBoldUnderline"/>
        </w:rPr>
        <w:t xml:space="preserve"> </w:t>
      </w:r>
      <w:r w:rsidRPr="00A73C2C">
        <w:rPr>
          <w:rStyle w:val="StyleBoldUnderline"/>
          <w:highlight w:val="cyan"/>
        </w:rPr>
        <w:t>containment policy</w:t>
      </w:r>
      <w:r w:rsidRPr="001915B9">
        <w:rPr>
          <w:rStyle w:val="StyleBoldUnderline"/>
        </w:rPr>
        <w:t xml:space="preserve"> </w:t>
      </w:r>
      <w:r w:rsidRPr="00A73C2C">
        <w:rPr>
          <w:rStyle w:val="StyleBoldUnderline"/>
          <w:highlight w:val="cyan"/>
        </w:rPr>
        <w:t>against China is</w:t>
      </w:r>
      <w:r w:rsidRPr="001915B9">
        <w:rPr>
          <w:rStyle w:val="StyleBoldUnderline"/>
        </w:rPr>
        <w:t xml:space="preserve"> almost </w:t>
      </w:r>
      <w:r w:rsidRPr="00A73C2C">
        <w:rPr>
          <w:rStyle w:val="StyleBoldUnderline"/>
          <w:highlight w:val="cyan"/>
        </w:rPr>
        <w:t>certain</w:t>
      </w:r>
      <w:r w:rsidRPr="001915B9">
        <w:rPr>
          <w:rStyle w:val="StyleBoldUnderline"/>
        </w:rPr>
        <w:t xml:space="preserve"> </w:t>
      </w:r>
      <w:r w:rsidRPr="00A73C2C">
        <w:rPr>
          <w:rStyle w:val="StyleBoldUnderline"/>
          <w:highlight w:val="cyan"/>
        </w:rPr>
        <w:t>to prove hopelessly difficult</w:t>
      </w:r>
      <w:r w:rsidRPr="00BC6B71">
        <w:rPr>
          <w:sz w:val="16"/>
        </w:rPr>
        <w:t xml:space="preserve">. Despite the sometimes inflammatory rhetoric coming from Donald Trump and some other China bashers, </w:t>
      </w:r>
      <w:r w:rsidRPr="00A73C2C">
        <w:rPr>
          <w:rStyle w:val="StyleBoldUnderline"/>
          <w:highlight w:val="cyan"/>
        </w:rPr>
        <w:t>the bilateral economic relationship remains quite extensive and crucial</w:t>
      </w:r>
      <w:r w:rsidRPr="00BC6B71">
        <w:rPr>
          <w:sz w:val="16"/>
        </w:rPr>
        <w:t xml:space="preserve">. China is America’s second largest trading partner. In 2015, the United States exported $116 billion in goods to China while importing $482 billion. </w:t>
      </w:r>
      <w:r w:rsidRPr="001915B9">
        <w:rPr>
          <w:rStyle w:val="StyleBoldUnderline"/>
        </w:rPr>
        <w:t>Disrupting that relationship would be extremely costly and painful for both countries</w:t>
      </w:r>
      <w:r w:rsidRPr="00BC6B71">
        <w:rPr>
          <w:sz w:val="16"/>
        </w:rPr>
        <w:t>.</w:t>
      </w:r>
      <w:r w:rsidRPr="00BC6B71">
        <w:rPr>
          <w:sz w:val="12"/>
        </w:rPr>
        <w:t>¶</w:t>
      </w:r>
      <w:r w:rsidRPr="00BC6B71">
        <w:rPr>
          <w:sz w:val="16"/>
        </w:rPr>
        <w:t xml:space="preserve"> That point underscores one key reason why reviving </w:t>
      </w:r>
      <w:r w:rsidRPr="001915B9">
        <w:rPr>
          <w:rStyle w:val="StyleBoldUnderline"/>
        </w:rPr>
        <w:t>an</w:t>
      </w:r>
      <w:r w:rsidRPr="00A73C2C">
        <w:rPr>
          <w:rStyle w:val="StyleBoldUnderline"/>
          <w:highlight w:val="cyan"/>
        </w:rPr>
        <w:t>ything even faintly resembling the Cold War–era containment policy t</w:t>
      </w:r>
      <w:r w:rsidRPr="001915B9">
        <w:rPr>
          <w:rStyle w:val="StyleBoldUnderline"/>
        </w:rPr>
        <w:t xml:space="preserve">hat worked against the Soviet Union </w:t>
      </w:r>
      <w:r w:rsidRPr="00A73C2C">
        <w:rPr>
          <w:rStyle w:val="StyleBoldUnderline"/>
          <w:highlight w:val="cyan"/>
        </w:rPr>
        <w:t>is a hopeless quest</w:t>
      </w:r>
      <w:r w:rsidRPr="00BC6B71">
        <w:rPr>
          <w:sz w:val="16"/>
        </w:rPr>
        <w:t>. America’s economic relations with the USSR were minuscule, so there was little sacrifice on that front in taking a hardline stance against Moscow. That is clearly not the case today regarding America’s economic connections to China.</w:t>
      </w:r>
      <w:r w:rsidRPr="00BC6B71">
        <w:rPr>
          <w:sz w:val="12"/>
        </w:rPr>
        <w:t>¶</w:t>
      </w:r>
      <w:r w:rsidRPr="00BC6B71">
        <w:rPr>
          <w:sz w:val="16"/>
        </w:rPr>
        <w:t xml:space="preserve"> </w:t>
      </w:r>
      <w:r w:rsidRPr="001915B9">
        <w:rPr>
          <w:rStyle w:val="StyleBoldUnderline"/>
        </w:rPr>
        <w:t>There is also the matter of assembling a reliable alliance against Beijing</w:t>
      </w:r>
      <w:r w:rsidRPr="00BC6B71">
        <w:rPr>
          <w:sz w:val="16"/>
        </w:rPr>
        <w:t xml:space="preserve">. Conducting a containment policy against the Soviet Union during the Cold War was feasible because (at least during the crucial formative stages) neither the United States nor its key allies had much of a political or economic relationship to lose with Moscow. The costs, therefore, of shunning Moscow were minimal. That is clearly not the case with China. </w:t>
      </w:r>
      <w:r w:rsidRPr="00A73C2C">
        <w:rPr>
          <w:rStyle w:val="StyleBoldUnderline"/>
          <w:highlight w:val="cyan"/>
        </w:rPr>
        <w:t>Most of the East Asian countries</w:t>
      </w:r>
      <w:r w:rsidRPr="001915B9">
        <w:rPr>
          <w:rStyle w:val="StyleBoldUnderline"/>
        </w:rPr>
        <w:t xml:space="preserve">, </w:t>
      </w:r>
      <w:r w:rsidRPr="00A73C2C">
        <w:rPr>
          <w:rStyle w:val="StyleBoldUnderline"/>
          <w:highlight w:val="cyan"/>
        </w:rPr>
        <w:t>including close U.S. allies</w:t>
      </w:r>
      <w:r w:rsidRPr="001915B9">
        <w:rPr>
          <w:rStyle w:val="StyleBoldUnderline"/>
        </w:rPr>
        <w:t xml:space="preserve"> Japan and South Korea</w:t>
      </w:r>
      <w:r w:rsidRPr="00A73C2C">
        <w:rPr>
          <w:rStyle w:val="StyleBoldUnderline"/>
          <w:highlight w:val="cyan"/>
        </w:rPr>
        <w:t>, already have extensive economic links with Beijing</w:t>
      </w:r>
      <w:r w:rsidRPr="00BC6B71">
        <w:rPr>
          <w:sz w:val="16"/>
        </w:rPr>
        <w:t xml:space="preserve">. Indeed, China is Japan’s largest trading partner, accounting for one-fifth of that country’s total trade. </w:t>
      </w:r>
      <w:r w:rsidRPr="00A73C2C">
        <w:rPr>
          <w:rStyle w:val="StyleBoldUnderline"/>
          <w:highlight w:val="cyan"/>
        </w:rPr>
        <w:t xml:space="preserve">It would not be easy for those countries to jeopardize such stakes to support a </w:t>
      </w:r>
      <w:r w:rsidRPr="00A73C2C">
        <w:rPr>
          <w:rStyle w:val="StyleBoldUnderline"/>
        </w:rPr>
        <w:t>confrontational</w:t>
      </w:r>
      <w:r w:rsidRPr="00A73C2C">
        <w:rPr>
          <w:rStyle w:val="StyleBoldUnderline"/>
          <w:highlight w:val="cyan"/>
        </w:rPr>
        <w:t>,</w:t>
      </w:r>
      <w:r w:rsidRPr="001915B9">
        <w:rPr>
          <w:rStyle w:val="StyleBoldUnderline"/>
        </w:rPr>
        <w:t xml:space="preserve"> U.S.-led </w:t>
      </w:r>
      <w:r w:rsidRPr="00A73C2C">
        <w:rPr>
          <w:rStyle w:val="StyleBoldUnderline"/>
          <w:highlight w:val="cyan"/>
        </w:rPr>
        <w:t>containment</w:t>
      </w:r>
      <w:r w:rsidRPr="001915B9">
        <w:rPr>
          <w:rStyle w:val="StyleBoldUnderline"/>
        </w:rPr>
        <w:t xml:space="preserve"> </w:t>
      </w:r>
      <w:r w:rsidRPr="00A73C2C">
        <w:rPr>
          <w:rStyle w:val="StyleBoldUnderline"/>
          <w:highlight w:val="cyan"/>
        </w:rPr>
        <w:t>policy</w:t>
      </w:r>
      <w:r w:rsidRPr="001915B9">
        <w:rPr>
          <w:rStyle w:val="StyleBoldUnderline"/>
        </w:rPr>
        <w:t xml:space="preserve"> </w:t>
      </w:r>
      <w:r w:rsidRPr="00A73C2C">
        <w:rPr>
          <w:rStyle w:val="StyleBoldUnderline"/>
          <w:highlight w:val="cyan"/>
        </w:rPr>
        <w:t>aimed at Beijing</w:t>
      </w:r>
      <w:r w:rsidRPr="001915B9">
        <w:rPr>
          <w:rStyle w:val="StyleBoldUnderline"/>
        </w:rPr>
        <w:t>.</w:t>
      </w:r>
      <w:r w:rsidRPr="00BC6B71">
        <w:rPr>
          <w:sz w:val="16"/>
        </w:rPr>
        <w:t xml:space="preserve"> Tokyo undoubtedly has concerns about China’s behavior in the East China Sea (and about overall Chinese ambitions), but it would still be a reluctant recruit in a hostile containment strategy.</w:t>
      </w:r>
      <w:r w:rsidRPr="00BC6B71">
        <w:rPr>
          <w:sz w:val="12"/>
        </w:rPr>
        <w:t>¶</w:t>
      </w:r>
      <w:r w:rsidRPr="00BC6B71">
        <w:rPr>
          <w:sz w:val="16"/>
        </w:rPr>
        <w:t xml:space="preserve"> Indeed, as time passed during the Cold War, even the containment strategy directed against the Soviet Union proved increasingly difficult for U.S. leaders. That was especially true after the early 1970s, when West Germany’s policy of Ostpolitik sought better relations with communist East Germany, and indirectly with Moscow and the rest of the Soviet bloc. As connections deepened between democratic Europe and the USSR, support for hard-line U.S. policies began to fade. That point became evident in the 1980s, when U.S. leaders attempted to persuade their European allies to reject the proposal for a natural gas pipeline from the Soviet Union to Western Europe, fearing that it would give Moscow an unhealthy degree of policy leverage. Much to Washington’s frustration, key European allies rejected the advice.</w:t>
      </w:r>
      <w:r w:rsidRPr="00BC6B71">
        <w:rPr>
          <w:sz w:val="12"/>
        </w:rPr>
        <w:t>¶</w:t>
      </w:r>
      <w:r w:rsidRPr="00BC6B71">
        <w:rPr>
          <w:sz w:val="16"/>
        </w:rPr>
        <w:t xml:space="preserve"> If the United States attempts to mobilize regional support for a containment policy against China, it will start out operating in an environment even less conducive than the policy environment regarding the Soviet Union in the 1980s. Washington’s courtship might be welcomed by very small countries, such as the Philippines, that are already on extremely bad terms with Beijing. Larger powers, though, are more likely to see what benefits they can entice and extract from Washington, without making firm commitments that would antagonize China and jeopardize their own important ties to that county.</w:t>
      </w:r>
      <w:r w:rsidRPr="00BC6B71">
        <w:rPr>
          <w:sz w:val="12"/>
        </w:rPr>
        <w:t>¶</w:t>
      </w:r>
      <w:r w:rsidRPr="00BC6B71">
        <w:rPr>
          <w:sz w:val="16"/>
        </w:rPr>
        <w:t xml:space="preserve"> There is a final reason why an overt containment policy against China would be a poor option for the United States. </w:t>
      </w:r>
      <w:r w:rsidRPr="00A73C2C">
        <w:rPr>
          <w:rStyle w:val="StyleBoldUnderline"/>
          <w:highlight w:val="cyan"/>
        </w:rPr>
        <w:t>Several</w:t>
      </w:r>
      <w:r w:rsidRPr="001915B9">
        <w:rPr>
          <w:rStyle w:val="StyleBoldUnderline"/>
        </w:rPr>
        <w:t xml:space="preserve"> troublesome </w:t>
      </w:r>
      <w:r w:rsidRPr="00A73C2C">
        <w:rPr>
          <w:rStyle w:val="StyleBoldUnderline"/>
          <w:highlight w:val="cyan"/>
        </w:rPr>
        <w:t>global or regional issues will be difficult to address without</w:t>
      </w:r>
      <w:r w:rsidRPr="001915B9">
        <w:rPr>
          <w:rStyle w:val="StyleBoldUnderline"/>
        </w:rPr>
        <w:t xml:space="preserve"> substantial </w:t>
      </w:r>
      <w:r w:rsidRPr="00A73C2C">
        <w:rPr>
          <w:rStyle w:val="StyleBoldUnderline"/>
          <w:highlight w:val="cyan"/>
        </w:rPr>
        <w:t>input</w:t>
      </w:r>
      <w:r w:rsidRPr="001915B9">
        <w:rPr>
          <w:rStyle w:val="StyleBoldUnderline"/>
        </w:rPr>
        <w:t xml:space="preserve"> </w:t>
      </w:r>
      <w:r w:rsidRPr="00A73C2C">
        <w:rPr>
          <w:rStyle w:val="StyleBoldUnderline"/>
          <w:highlight w:val="cyan"/>
        </w:rPr>
        <w:t>and cooperation from China</w:t>
      </w:r>
      <w:r w:rsidRPr="001915B9">
        <w:rPr>
          <w:rStyle w:val="StyleBoldUnderline"/>
        </w:rPr>
        <w:t>. It is nearly impossible, for example, to imagine progress being made on the difficult and complex issue of North Korea’s nuclear and ballistic missile programs without China’s extensive involvement.</w:t>
      </w:r>
      <w:r w:rsidRPr="00BC6B71">
        <w:rPr>
          <w:rStyle w:val="StyleBoldUnderline"/>
          <w:sz w:val="12"/>
          <w:u w:val="none"/>
        </w:rPr>
        <w:t>¶</w:t>
      </w:r>
      <w:r w:rsidRPr="00BC6B71">
        <w:rPr>
          <w:sz w:val="16"/>
        </w:rPr>
        <w:t xml:space="preserve"> </w:t>
      </w:r>
      <w:r w:rsidRPr="00A73C2C">
        <w:rPr>
          <w:rStyle w:val="Emphasis"/>
          <w:highlight w:val="cyan"/>
        </w:rPr>
        <w:t>The U</w:t>
      </w:r>
      <w:r w:rsidRPr="001915B9">
        <w:rPr>
          <w:rStyle w:val="Emphasis"/>
        </w:rPr>
        <w:t xml:space="preserve">nited </w:t>
      </w:r>
      <w:r w:rsidRPr="00A73C2C">
        <w:rPr>
          <w:rStyle w:val="Emphasis"/>
          <w:highlight w:val="cyan"/>
        </w:rPr>
        <w:t>S</w:t>
      </w:r>
      <w:r w:rsidRPr="001915B9">
        <w:rPr>
          <w:rStyle w:val="Emphasis"/>
        </w:rPr>
        <w:t xml:space="preserve">tates </w:t>
      </w:r>
      <w:r w:rsidRPr="00A73C2C">
        <w:rPr>
          <w:rStyle w:val="Emphasis"/>
          <w:highlight w:val="cyan"/>
        </w:rPr>
        <w:t>needs to lower, not increase, its level of confrontation toward Chin</w:t>
      </w:r>
      <w:r w:rsidRPr="001915B9">
        <w:rPr>
          <w:rStyle w:val="Emphasis"/>
        </w:rPr>
        <w:t>a</w:t>
      </w:r>
      <w:r w:rsidRPr="00BC6B71">
        <w:rPr>
          <w:sz w:val="16"/>
        </w:rPr>
        <w:t xml:space="preserve">. </w:t>
      </w:r>
      <w:r w:rsidRPr="001915B9">
        <w:rPr>
          <w:rStyle w:val="StyleBoldUnderline"/>
        </w:rPr>
        <w:t>That also means restoring respect for the concept of spheres of influence</w:t>
      </w:r>
      <w:r w:rsidRPr="00BC6B71">
        <w:rPr>
          <w:sz w:val="16"/>
        </w:rPr>
        <w:t xml:space="preserve">. In attempting to preserve U.S. primacy in East Asia and the western Pacific, </w:t>
      </w:r>
      <w:r w:rsidRPr="00A73C2C">
        <w:rPr>
          <w:rStyle w:val="StyleBoldUnderline"/>
          <w:highlight w:val="cyan"/>
        </w:rPr>
        <w:t>U.S</w:t>
      </w:r>
      <w:r w:rsidRPr="001915B9">
        <w:rPr>
          <w:rStyle w:val="StyleBoldUnderline"/>
        </w:rPr>
        <w:t xml:space="preserve">. </w:t>
      </w:r>
      <w:r w:rsidRPr="00A73C2C">
        <w:rPr>
          <w:rStyle w:val="StyleBoldUnderline"/>
          <w:highlight w:val="cyan"/>
        </w:rPr>
        <w:t>leaders are intruding into the S</w:t>
      </w:r>
      <w:r w:rsidRPr="001915B9">
        <w:rPr>
          <w:rStyle w:val="StyleBoldUnderline"/>
        </w:rPr>
        <w:t xml:space="preserve">outh </w:t>
      </w:r>
      <w:r w:rsidRPr="00A73C2C">
        <w:rPr>
          <w:rStyle w:val="StyleBoldUnderline"/>
          <w:highlight w:val="cyan"/>
        </w:rPr>
        <w:t>C</w:t>
      </w:r>
      <w:r w:rsidRPr="001915B9">
        <w:rPr>
          <w:rStyle w:val="StyleBoldUnderline"/>
        </w:rPr>
        <w:t xml:space="preserve">hina </w:t>
      </w:r>
      <w:r w:rsidRPr="00A73C2C">
        <w:rPr>
          <w:rStyle w:val="StyleBoldUnderline"/>
          <w:highlight w:val="cyan"/>
        </w:rPr>
        <w:t>S</w:t>
      </w:r>
      <w:r w:rsidRPr="001915B9">
        <w:rPr>
          <w:rStyle w:val="StyleBoldUnderline"/>
        </w:rPr>
        <w:t xml:space="preserve">ea and other areas that logically matter far more to China than to America. </w:t>
      </w:r>
      <w:r w:rsidRPr="00A73C2C">
        <w:rPr>
          <w:rStyle w:val="StyleBoldUnderline"/>
          <w:highlight w:val="cyan"/>
        </w:rPr>
        <w:t>Such a strategy is likely to result either in a humiliating U.S. retreat</w:t>
      </w:r>
      <w:r w:rsidRPr="001915B9">
        <w:rPr>
          <w:rStyle w:val="StyleBoldUnderline"/>
        </w:rPr>
        <w:t xml:space="preserve"> under pressure </w:t>
      </w:r>
      <w:r w:rsidRPr="00A73C2C">
        <w:rPr>
          <w:rStyle w:val="StyleBoldUnderline"/>
          <w:highlight w:val="cyan"/>
        </w:rPr>
        <w:t>or a disastrous military collision</w:t>
      </w:r>
      <w:r w:rsidRPr="001915B9">
        <w:rPr>
          <w:rStyle w:val="StyleBoldUnderline"/>
        </w:rPr>
        <w:t>. A containment strategy is a feeble attempt to evade that reality.</w:t>
      </w:r>
    </w:p>
    <w:p w14:paraId="0042EA2C" w14:textId="77777777" w:rsidR="00CF3254" w:rsidRDefault="00CF3254" w:rsidP="00CF3254"/>
    <w:p w14:paraId="460A3223" w14:textId="77777777" w:rsidR="00CF3254" w:rsidRPr="006807F1" w:rsidRDefault="00CF3254" w:rsidP="00A44B4B">
      <w:pPr>
        <w:rPr>
          <w:rStyle w:val="StyleBoldUnderline"/>
        </w:rPr>
      </w:pPr>
    </w:p>
    <w:p w14:paraId="4DAB8D18" w14:textId="77777777" w:rsidR="00A44B4B" w:rsidRPr="00E31F5C" w:rsidRDefault="00A44B4B" w:rsidP="00A44B4B">
      <w:pPr>
        <w:rPr>
          <w:sz w:val="16"/>
        </w:rPr>
      </w:pPr>
    </w:p>
    <w:p w14:paraId="4BD76443" w14:textId="5AF0F3FA" w:rsidR="00A44B4B" w:rsidRDefault="007E4936" w:rsidP="007E4936">
      <w:pPr>
        <w:pStyle w:val="Heading2"/>
      </w:pPr>
      <w:r>
        <w:t>Link</w:t>
      </w:r>
    </w:p>
    <w:p w14:paraId="630E60DE" w14:textId="49BFF297" w:rsidR="00F1150A" w:rsidRPr="00F1150A" w:rsidRDefault="00190CAB" w:rsidP="00F1150A">
      <w:pPr>
        <w:pStyle w:val="Heading3"/>
      </w:pPr>
      <w:r>
        <w:t>No Link - General</w:t>
      </w:r>
    </w:p>
    <w:p w14:paraId="2FD96BC5" w14:textId="77777777" w:rsidR="007E4936" w:rsidRPr="00EF781A" w:rsidRDefault="007E4936" w:rsidP="007E4936">
      <w:pPr>
        <w:pStyle w:val="Heading4"/>
      </w:pPr>
      <w:r>
        <w:t>Engagement isn’t appeasement – and lack of engagement makes authoritarian states worse</w:t>
      </w:r>
    </w:p>
    <w:p w14:paraId="430822AF" w14:textId="77777777" w:rsidR="007E4936" w:rsidRPr="001C12B4" w:rsidRDefault="007E4936" w:rsidP="007E4936">
      <w:pPr>
        <w:rPr>
          <w:rStyle w:val="StyleStyleBold12pt"/>
        </w:rPr>
      </w:pPr>
      <w:r w:rsidRPr="001C12B4">
        <w:rPr>
          <w:rStyle w:val="StyleStyleBold12pt"/>
        </w:rPr>
        <w:t>Larison 12</w:t>
      </w:r>
    </w:p>
    <w:p w14:paraId="2A275D4E" w14:textId="77777777" w:rsidR="007E4936" w:rsidRPr="001C12B4" w:rsidRDefault="007E4936" w:rsidP="007E4936">
      <w:r>
        <w:t>[Daniel, 12/17/12, senior editor at The American Conservative,</w:t>
      </w:r>
      <w:r w:rsidRPr="001C12B4">
        <w:t xml:space="preserve"> PhD in history from the University of Chicago</w:t>
      </w:r>
      <w:r>
        <w:t>, “</w:t>
      </w:r>
      <w:r w:rsidRPr="001C12B4">
        <w:t>Engagement Is Not Appeasement</w:t>
      </w:r>
      <w:r>
        <w:t xml:space="preserve">”, </w:t>
      </w:r>
      <w:r w:rsidRPr="001C12B4">
        <w:t>http://www.theamericanconservative.com/larison/engagement-is-not-appeasement/</w:t>
      </w:r>
      <w:r>
        <w:t>, Accessed July 5 2016, A.H]</w:t>
      </w:r>
    </w:p>
    <w:p w14:paraId="433348FC" w14:textId="77777777" w:rsidR="007E4936" w:rsidRPr="001C12B4" w:rsidRDefault="007E4936" w:rsidP="007E4936">
      <w:pPr>
        <w:rPr>
          <w:rStyle w:val="StyleBoldUnderline"/>
        </w:rPr>
      </w:pPr>
      <w:r w:rsidRPr="001C12B4">
        <w:rPr>
          <w:sz w:val="16"/>
        </w:rPr>
        <w:t>Michael Rubin continues the assault on Hagel, saying that he lacks “a moral compass in international affairs”:</w:t>
      </w:r>
      <w:r w:rsidRPr="001C12B4">
        <w:rPr>
          <w:sz w:val="12"/>
        </w:rPr>
        <w:t>¶</w:t>
      </w:r>
      <w:r w:rsidRPr="001C12B4">
        <w:rPr>
          <w:sz w:val="16"/>
        </w:rPr>
        <w:t xml:space="preserve"> Hagel’s gut instincts are even worse: He is not naïve like Kerry, but rather cold and callous when it comes to human rights. His instincts are to dismiss his opponents’ worst excesses as a domestic affair. Hagel embraces traditional appeasement, unaware that rather than satiate dictators, it only emboldens them. It won’t take long for dictators to understand that, with both Kerry and Hagel at the helm, they will have carte blanche to repress and murder their own people in a manner unseen for decades.</w:t>
      </w:r>
      <w:r w:rsidRPr="001C12B4">
        <w:rPr>
          <w:sz w:val="12"/>
        </w:rPr>
        <w:t>¶</w:t>
      </w:r>
      <w:r w:rsidRPr="001C12B4">
        <w:rPr>
          <w:sz w:val="16"/>
        </w:rPr>
        <w:t xml:space="preserve"> Hagel’s views are being grossly misrepresented here. That isn’t surprising, but it still deserves a response</w:t>
      </w:r>
      <w:r w:rsidRPr="001C12B4">
        <w:rPr>
          <w:rStyle w:val="StyleBoldUnderline"/>
        </w:rPr>
        <w:t xml:space="preserve">. </w:t>
      </w:r>
      <w:r w:rsidRPr="00D10EC2">
        <w:rPr>
          <w:rStyle w:val="StyleBoldUnderline"/>
          <w:highlight w:val="cyan"/>
        </w:rPr>
        <w:t>Hagel</w:t>
      </w:r>
      <w:r w:rsidRPr="001C12B4">
        <w:rPr>
          <w:rStyle w:val="StyleBoldUnderline"/>
        </w:rPr>
        <w:t xml:space="preserve"> </w:t>
      </w:r>
      <w:r w:rsidRPr="00D10EC2">
        <w:rPr>
          <w:rStyle w:val="StyleBoldUnderline"/>
          <w:highlight w:val="cyan"/>
        </w:rPr>
        <w:t>has</w:t>
      </w:r>
      <w:r w:rsidRPr="001C12B4">
        <w:rPr>
          <w:rStyle w:val="StyleBoldUnderline"/>
        </w:rPr>
        <w:t xml:space="preserve"> </w:t>
      </w:r>
      <w:r w:rsidRPr="00D10EC2">
        <w:rPr>
          <w:rStyle w:val="StyleBoldUnderline"/>
          <w:highlight w:val="cyan"/>
        </w:rPr>
        <w:t>rejected</w:t>
      </w:r>
      <w:r w:rsidRPr="001C12B4">
        <w:rPr>
          <w:rStyle w:val="StyleBoldUnderline"/>
        </w:rPr>
        <w:t xml:space="preserve"> </w:t>
      </w:r>
      <w:r w:rsidRPr="00D10EC2">
        <w:rPr>
          <w:rStyle w:val="StyleBoldUnderline"/>
          <w:highlight w:val="cyan"/>
        </w:rPr>
        <w:t>the</w:t>
      </w:r>
      <w:r w:rsidRPr="001C12B4">
        <w:rPr>
          <w:rStyle w:val="StyleBoldUnderline"/>
        </w:rPr>
        <w:t xml:space="preserve"> lazy, common </w:t>
      </w:r>
      <w:r w:rsidRPr="00D10EC2">
        <w:rPr>
          <w:rStyle w:val="StyleBoldUnderline"/>
          <w:highlight w:val="cyan"/>
        </w:rPr>
        <w:t>conflation of diplomatic engagement with appeasement</w:t>
      </w:r>
      <w:r w:rsidRPr="00D10EC2">
        <w:rPr>
          <w:sz w:val="16"/>
          <w:highlight w:val="cyan"/>
        </w:rPr>
        <w:t>.</w:t>
      </w:r>
      <w:r w:rsidRPr="001C12B4">
        <w:rPr>
          <w:sz w:val="16"/>
        </w:rPr>
        <w:t xml:space="preserve"> He repudiates the latter. What does Hagel mean by engagement? James Joyner reported on his recent speech at the Atlantic Council:</w:t>
      </w:r>
      <w:r w:rsidRPr="001C12B4">
        <w:rPr>
          <w:sz w:val="12"/>
        </w:rPr>
        <w:t>¶</w:t>
      </w:r>
      <w:r w:rsidRPr="001C12B4">
        <w:rPr>
          <w:sz w:val="16"/>
        </w:rPr>
        <w:t xml:space="preserve"> The former Republican Senator from Nebraska could have been speaking to his former colleagues when he insisted, “</w:t>
      </w:r>
      <w:r w:rsidRPr="001C12B4">
        <w:rPr>
          <w:rStyle w:val="StyleBoldUnderline"/>
        </w:rPr>
        <w:t xml:space="preserve">Engagement won’t fix all problems, but </w:t>
      </w:r>
      <w:r w:rsidRPr="00D10EC2">
        <w:rPr>
          <w:rStyle w:val="StyleBoldUnderline"/>
          <w:highlight w:val="cyan"/>
        </w:rPr>
        <w:t>engagement isn’t appeasement or surrender or even negotiation—it’s a bridge-building process</w:t>
      </w:r>
      <w:r w:rsidRPr="001C12B4">
        <w:rPr>
          <w:rStyle w:val="StyleBoldUnderline"/>
        </w:rPr>
        <w:t>, an opportunity to better understand” others on the basis of “mutual self respect.”</w:t>
      </w:r>
      <w:r w:rsidRPr="001C12B4">
        <w:rPr>
          <w:sz w:val="12"/>
        </w:rPr>
        <w:t>¶</w:t>
      </w:r>
      <w:r w:rsidRPr="001C12B4">
        <w:rPr>
          <w:sz w:val="16"/>
        </w:rPr>
        <w:t xml:space="preserve"> The most important error Rubin makes is the assumption that engagement mainly benefits the regime being engaged over the long term. </w:t>
      </w:r>
      <w:r w:rsidRPr="00D10EC2">
        <w:rPr>
          <w:rStyle w:val="StyleBoldUnderline"/>
          <w:highlight w:val="cyan"/>
        </w:rPr>
        <w:t>Cutting off contacts</w:t>
      </w:r>
      <w:r w:rsidRPr="001C12B4">
        <w:rPr>
          <w:rStyle w:val="StyleBoldUnderline"/>
        </w:rPr>
        <w:t xml:space="preserve"> with other </w:t>
      </w:r>
      <w:r w:rsidRPr="00D10EC2">
        <w:rPr>
          <w:rStyle w:val="StyleBoldUnderline"/>
          <w:highlight w:val="cyan"/>
        </w:rPr>
        <w:t>regimes</w:t>
      </w:r>
      <w:r w:rsidRPr="001C12B4">
        <w:rPr>
          <w:rStyle w:val="StyleBoldUnderline"/>
        </w:rPr>
        <w:t xml:space="preserve"> doesn’t hasten their downfall or </w:t>
      </w:r>
      <w:r w:rsidRPr="00D10EC2">
        <w:rPr>
          <w:rStyle w:val="StyleBoldUnderline"/>
          <w:highlight w:val="cyan"/>
        </w:rPr>
        <w:t>weaken their hold on power</w:t>
      </w:r>
      <w:r w:rsidRPr="001C12B4">
        <w:rPr>
          <w:rStyle w:val="StyleBoldUnderline"/>
        </w:rPr>
        <w:t xml:space="preserve">. On the contrary, </w:t>
      </w:r>
      <w:r w:rsidRPr="00D10EC2">
        <w:rPr>
          <w:rStyle w:val="Emphasis"/>
          <w:highlight w:val="cyan"/>
        </w:rPr>
        <w:t>such regimes can take advantage of attempts at isolation to suppress dissent, consolidate power, and rally their nations behind them</w:t>
      </w:r>
      <w:r w:rsidRPr="001C12B4">
        <w:rPr>
          <w:sz w:val="16"/>
        </w:rPr>
        <w:t>. It is not the purpose of engagement to undermine other regimes. The purpose is and should be to advance the interests of the United States</w:t>
      </w:r>
      <w:r w:rsidRPr="001C12B4">
        <w:rPr>
          <w:rStyle w:val="Emphasis"/>
        </w:rPr>
        <w:t xml:space="preserve">. </w:t>
      </w:r>
      <w:r w:rsidRPr="00D10EC2">
        <w:rPr>
          <w:rStyle w:val="Emphasis"/>
          <w:highlight w:val="cyan"/>
        </w:rPr>
        <w:t>It is more likely that authoritarian regimes will gradually lose their grip on power</w:t>
      </w:r>
      <w:r w:rsidRPr="00D10EC2">
        <w:rPr>
          <w:rStyle w:val="StyleBoldUnderline"/>
          <w:highlight w:val="cyan"/>
        </w:rPr>
        <w:t xml:space="preserve"> if the people</w:t>
      </w:r>
      <w:r w:rsidRPr="001C12B4">
        <w:rPr>
          <w:rStyle w:val="StyleBoldUnderline"/>
        </w:rPr>
        <w:t xml:space="preserve"> in their countries </w:t>
      </w:r>
      <w:r w:rsidRPr="00D10EC2">
        <w:rPr>
          <w:rStyle w:val="StyleBoldUnderline"/>
          <w:highlight w:val="cyan"/>
        </w:rPr>
        <w:t>are exposed</w:t>
      </w:r>
      <w:r w:rsidRPr="001C12B4">
        <w:rPr>
          <w:rStyle w:val="StyleBoldUnderline"/>
        </w:rPr>
        <w:t xml:space="preserve"> more regularly </w:t>
      </w:r>
      <w:r w:rsidRPr="00D10EC2">
        <w:rPr>
          <w:rStyle w:val="StyleBoldUnderline"/>
          <w:highlight w:val="cyan"/>
        </w:rPr>
        <w:t>to contacts with other nations</w:t>
      </w:r>
      <w:r w:rsidRPr="001C12B4">
        <w:rPr>
          <w:rStyle w:val="StyleBoldUnderline"/>
        </w:rPr>
        <w:t xml:space="preserve"> than if they are shut off from them</w:t>
      </w:r>
      <w:r w:rsidRPr="001C12B4">
        <w:rPr>
          <w:sz w:val="16"/>
        </w:rPr>
        <w:t>.</w:t>
      </w:r>
      <w:r w:rsidRPr="001C12B4">
        <w:rPr>
          <w:sz w:val="12"/>
        </w:rPr>
        <w:t>¶</w:t>
      </w:r>
      <w:r w:rsidRPr="001C12B4">
        <w:rPr>
          <w:sz w:val="16"/>
        </w:rPr>
        <w:t xml:space="preserve"> Repressive regimes will engage in brutal crackdowns and will violently suppress challenges to their control. That isn’t going to change, and it will happen no matter who occupies different Cabinet posts or the White House. That isn’t something that the U.S. can normally prevent, nor does the U.S. have the resources to police how all these regimes act in their own countries, but it is something that the U.S. might be able to limit to some degree if it were in a position to influence these regimes. </w:t>
      </w:r>
      <w:r w:rsidRPr="00D10EC2">
        <w:rPr>
          <w:rStyle w:val="Emphasis"/>
          <w:highlight w:val="cyan"/>
        </w:rPr>
        <w:t>Refusing to engage with these regimes deprives the U.S. of influence. It deprives these regimes of nothing</w:t>
      </w:r>
      <w:r w:rsidRPr="001C12B4">
        <w:rPr>
          <w:rStyle w:val="Emphasis"/>
        </w:rPr>
        <w:t>.</w:t>
      </w:r>
      <w:r w:rsidRPr="001C12B4">
        <w:rPr>
          <w:sz w:val="12"/>
        </w:rPr>
        <w:t>¶</w:t>
      </w:r>
      <w:r w:rsidRPr="001C12B4">
        <w:rPr>
          <w:sz w:val="16"/>
        </w:rPr>
        <w:t xml:space="preserve"> Obviously, it’s false to say that Hagel “lacks a moral compass in international affairs.” Hagel is reportedly wary of using force against Iran, which suggests a more serious understanding of the moral and practical implications of war than advocates of “moral clarity” possess</w:t>
      </w:r>
      <w:r w:rsidRPr="001C12B4">
        <w:rPr>
          <w:rStyle w:val="StyleBoldUnderline"/>
        </w:rPr>
        <w:t xml:space="preserve">. The sort of </w:t>
      </w:r>
      <w:r w:rsidRPr="00D10EC2">
        <w:rPr>
          <w:rStyle w:val="StyleBoldUnderline"/>
          <w:highlight w:val="cyan"/>
        </w:rPr>
        <w:t>engagement</w:t>
      </w:r>
      <w:r w:rsidRPr="001C12B4">
        <w:rPr>
          <w:rStyle w:val="StyleBoldUnderline"/>
        </w:rPr>
        <w:t xml:space="preserve"> Hagel appears to be endorsing is one that </w:t>
      </w:r>
      <w:r w:rsidRPr="00D10EC2">
        <w:rPr>
          <w:rStyle w:val="StyleBoldUnderline"/>
          <w:highlight w:val="cyan"/>
        </w:rPr>
        <w:t>defuses tensions and reduces the chances of conflict.</w:t>
      </w:r>
    </w:p>
    <w:p w14:paraId="2183C89C" w14:textId="63CA5CC0" w:rsidR="007E4936" w:rsidRDefault="00190CAB" w:rsidP="00190CAB">
      <w:pPr>
        <w:pStyle w:val="Heading3"/>
      </w:pPr>
      <w:r>
        <w:t>No Link - Diplomacy</w:t>
      </w:r>
    </w:p>
    <w:p w14:paraId="57B3D313" w14:textId="77777777" w:rsidR="007E4936" w:rsidRDefault="007E4936" w:rsidP="007E4936">
      <w:pPr>
        <w:pStyle w:val="Heading4"/>
      </w:pPr>
      <w:r>
        <w:t>Diplomacy isn’t appeasement – it’s a international relations strategy that is more successful than hardline approaches</w:t>
      </w:r>
    </w:p>
    <w:p w14:paraId="28B567E8" w14:textId="77777777" w:rsidR="007E4936" w:rsidRPr="005129B8" w:rsidRDefault="007E4936" w:rsidP="007E4936">
      <w:pPr>
        <w:rPr>
          <w:rStyle w:val="StyleStyleBold12pt"/>
        </w:rPr>
      </w:pPr>
      <w:r w:rsidRPr="005129B8">
        <w:rPr>
          <w:rStyle w:val="StyleStyleBold12pt"/>
        </w:rPr>
        <w:t>Takeyh 09</w:t>
      </w:r>
    </w:p>
    <w:p w14:paraId="525FE740" w14:textId="77777777" w:rsidR="007E4936" w:rsidRDefault="007E4936" w:rsidP="007E4936">
      <w:r>
        <w:t xml:space="preserve">[Ray, Oct 7 2009, “The Essence of Diplomatic Engagement”, “Senior Fellow for Middle Eastern Studies”, </w:t>
      </w:r>
      <w:r w:rsidRPr="00420D0E">
        <w:t>http://www.cfr.org/diplomacy-and-statecraft/essence-diplomatic-engagement/p20362</w:t>
      </w:r>
      <w:r>
        <w:t>, Accessed July 5 2016, A.H]</w:t>
      </w:r>
    </w:p>
    <w:p w14:paraId="44377664" w14:textId="77777777" w:rsidR="007E4936" w:rsidRDefault="007E4936" w:rsidP="007E4936">
      <w:pPr>
        <w:rPr>
          <w:sz w:val="16"/>
        </w:rPr>
      </w:pPr>
      <w:r w:rsidRPr="00420D0E">
        <w:rPr>
          <w:sz w:val="16"/>
        </w:rPr>
        <w:t xml:space="preserve">As the Obama administration charts its foreign policy, there is increasing unease about its lack of achievements. The Iraq war lingers, Afghanistan continues to be mired in its endless cycle of tribal disarray and Islamist resurgence, Guantanamo remains open. Still, </w:t>
      </w:r>
      <w:r w:rsidRPr="00D10EC2">
        <w:rPr>
          <w:rStyle w:val="StyleBoldUnderline"/>
        </w:rPr>
        <w:t>Obama</w:t>
      </w:r>
      <w:r w:rsidRPr="00D10EC2">
        <w:rPr>
          <w:sz w:val="16"/>
        </w:rPr>
        <w:t xml:space="preserve"> </w:t>
      </w:r>
      <w:r w:rsidRPr="00D10EC2">
        <w:rPr>
          <w:rStyle w:val="StyleBoldUnderline"/>
        </w:rPr>
        <w:t>has introduced important changes in both the style and substance of US diplomacy</w:t>
      </w:r>
      <w:r w:rsidRPr="00D10EC2">
        <w:rPr>
          <w:sz w:val="16"/>
        </w:rPr>
        <w:t xml:space="preserve">. An honest dialogue with the international community has at times led the president to acknowledge our own culpabilities and shortcomings. </w:t>
      </w:r>
      <w:r w:rsidRPr="00D10EC2">
        <w:rPr>
          <w:rStyle w:val="StyleBoldUnderline"/>
        </w:rPr>
        <w:t>Even more dramatic has been Obama's willingness to reach out to America's adversaries and seek negotiated solutions</w:t>
      </w:r>
      <w:r w:rsidRPr="00420D0E">
        <w:rPr>
          <w:rStyle w:val="StyleBoldUnderline"/>
        </w:rPr>
        <w:t xml:space="preserve"> to some of the world's thorniest problems.</w:t>
      </w:r>
      <w:r w:rsidRPr="00420D0E">
        <w:rPr>
          <w:sz w:val="12"/>
        </w:rPr>
        <w:t>¶</w:t>
      </w:r>
      <w:r w:rsidRPr="00420D0E">
        <w:rPr>
          <w:sz w:val="16"/>
        </w:rPr>
        <w:t xml:space="preserve"> </w:t>
      </w:r>
      <w:r w:rsidRPr="00420D0E">
        <w:rPr>
          <w:rStyle w:val="StyleBoldUnderline"/>
        </w:rPr>
        <w:t xml:space="preserve">It is </w:t>
      </w:r>
      <w:r w:rsidRPr="00D10EC2">
        <w:rPr>
          <w:rStyle w:val="StyleBoldUnderline"/>
          <w:highlight w:val="cyan"/>
        </w:rPr>
        <w:t>Obama's</w:t>
      </w:r>
      <w:r w:rsidRPr="00420D0E">
        <w:rPr>
          <w:rStyle w:val="StyleBoldUnderline"/>
        </w:rPr>
        <w:t xml:space="preserve"> declared </w:t>
      </w:r>
      <w:r w:rsidRPr="00D10EC2">
        <w:rPr>
          <w:rStyle w:val="StyleBoldUnderline"/>
          <w:highlight w:val="cyan"/>
        </w:rPr>
        <w:t>engagement</w:t>
      </w:r>
      <w:r w:rsidRPr="00420D0E">
        <w:rPr>
          <w:rStyle w:val="StyleBoldUnderline"/>
        </w:rPr>
        <w:t xml:space="preserve"> policy that </w:t>
      </w:r>
      <w:r w:rsidRPr="00D10EC2">
        <w:rPr>
          <w:rStyle w:val="StyleBoldUnderline"/>
          <w:highlight w:val="cyan"/>
        </w:rPr>
        <w:t>has raised the ire of critics and led them to</w:t>
      </w:r>
      <w:r w:rsidRPr="00420D0E">
        <w:rPr>
          <w:rStyle w:val="StyleBoldUnderline"/>
        </w:rPr>
        <w:t xml:space="preserve"> once more </w:t>
      </w:r>
      <w:r w:rsidRPr="00D10EC2">
        <w:rPr>
          <w:rStyle w:val="StyleBoldUnderline"/>
          <w:highlight w:val="cyan"/>
        </w:rPr>
        <w:t>take refuge in the</w:t>
      </w:r>
      <w:r w:rsidRPr="00420D0E">
        <w:rPr>
          <w:rStyle w:val="StyleBoldUnderline"/>
        </w:rPr>
        <w:t xml:space="preserve"> spurious yet </w:t>
      </w:r>
      <w:r w:rsidRPr="00D10EC2">
        <w:rPr>
          <w:rStyle w:val="StyleBoldUnderline"/>
          <w:highlight w:val="cyan"/>
        </w:rPr>
        <w:t>incendiary charge of appeasement</w:t>
      </w:r>
      <w:r w:rsidRPr="00420D0E">
        <w:rPr>
          <w:sz w:val="16"/>
        </w:rPr>
        <w: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Tough-minded conservatives are urging a course correction and a resolute approach to the gallery of rogues that the president pledges to embrace</w:t>
      </w:r>
      <w:r w:rsidRPr="00D10EC2">
        <w:rPr>
          <w:sz w:val="16"/>
          <w:highlight w:val="cyan"/>
        </w:rPr>
        <w:t>.</w:t>
      </w:r>
      <w:r w:rsidRPr="00D10EC2">
        <w:rPr>
          <w:sz w:val="12"/>
          <w:highlight w:val="cyan"/>
        </w:rPr>
        <w:t>¶</w:t>
      </w:r>
      <w:r w:rsidRPr="00D10EC2">
        <w:rPr>
          <w:sz w:val="16"/>
          <w:highlight w:val="cyan"/>
        </w:rPr>
        <w:t xml:space="preserve"> </w:t>
      </w:r>
      <w:r w:rsidRPr="00D10EC2">
        <w:rPr>
          <w:rStyle w:val="StyleBoldUnderline"/>
          <w:highlight w:val="cyan"/>
        </w:rPr>
        <w:t>Such views miscast the essence of diplomatic engagemen</w:t>
      </w:r>
      <w:r w:rsidRPr="00420D0E">
        <w:rPr>
          <w:rStyle w:val="StyleBoldUnderline"/>
        </w:rPr>
        <w:t>t. Diplomacy is likely to be a painstaking process and it may not work with every targeted nation</w:t>
      </w:r>
      <w:r w:rsidRPr="00420D0E">
        <w:rPr>
          <w:sz w:val="16"/>
        </w:rPr>
        <w:t xml:space="preserve">. </w:t>
      </w:r>
      <w:r w:rsidRPr="00420D0E">
        <w:rPr>
          <w:rStyle w:val="StyleBoldUnderline"/>
        </w:rPr>
        <w:t xml:space="preserve">However, </w:t>
      </w:r>
      <w:r w:rsidRPr="00D10EC2">
        <w:rPr>
          <w:rStyle w:val="StyleBoldUnderline"/>
          <w:highlight w:val="cyan"/>
        </w:rPr>
        <w:t>the purpose of such a policy is</w:t>
      </w:r>
      <w:r w:rsidRPr="00420D0E">
        <w:rPr>
          <w:sz w:val="16"/>
        </w:rPr>
        <w:t xml:space="preserve"> not to transform adversaries into allies, but </w:t>
      </w:r>
      <w:r w:rsidRPr="00D10EC2">
        <w:rPr>
          <w:rStyle w:val="StyleBoldUnderline"/>
          <w:highlight w:val="cyan"/>
        </w:rPr>
        <w:t>to seek adjustments in</w:t>
      </w:r>
      <w:r w:rsidRPr="00420D0E">
        <w:rPr>
          <w:rStyle w:val="StyleBoldUnderline"/>
        </w:rPr>
        <w:t xml:space="preserve"> their </w:t>
      </w:r>
      <w:r w:rsidRPr="00D10EC2">
        <w:rPr>
          <w:rStyle w:val="StyleBoldUnderline"/>
          <w:highlight w:val="cyan"/>
        </w:rPr>
        <w:t>behavior</w:t>
      </w:r>
      <w:r w:rsidRPr="00420D0E">
        <w:rPr>
          <w:rStyle w:val="StyleBoldUnderline"/>
        </w:rPr>
        <w:t xml:space="preserve"> </w:t>
      </w:r>
      <w:r w:rsidRPr="00D10EC2">
        <w:rPr>
          <w:rStyle w:val="StyleBoldUnderline"/>
          <w:highlight w:val="cyan"/>
        </w:rPr>
        <w:t>and</w:t>
      </w:r>
      <w:r w:rsidRPr="00420D0E">
        <w:rPr>
          <w:rStyle w:val="StyleBoldUnderline"/>
        </w:rPr>
        <w:t xml:space="preserve"> </w:t>
      </w:r>
      <w:r w:rsidRPr="00D10EC2">
        <w:rPr>
          <w:rStyle w:val="StyleBoldUnderline"/>
          <w:highlight w:val="cyan"/>
        </w:rPr>
        <w:t>ambitions</w:t>
      </w:r>
      <w:r w:rsidRPr="00420D0E">
        <w:rPr>
          <w:sz w:val="16"/>
        </w:rPr>
        <w:t>. North Korea, Cuba, Syria, and Iran would be offered a path toward realizing their essential national interests should they conform to global conventions on issues such as terrorism and proliferation.</w:t>
      </w:r>
      <w:r w:rsidRPr="00420D0E">
        <w:rPr>
          <w:sz w:val="12"/>
        </w:rPr>
        <w:t>¶</w:t>
      </w:r>
      <w:r w:rsidRPr="00420D0E">
        <w:rPr>
          <w:sz w:val="16"/>
        </w:rPr>
        <w:t xml:space="preserve"> Should these regimes fail to grasp the opportunities before them, then Washington has a better chance of assembling a durable international coalition to isolate and pressure them. </w:t>
      </w:r>
      <w:r w:rsidRPr="00D10EC2">
        <w:rPr>
          <w:rStyle w:val="StyleBoldUnderline"/>
        </w:rPr>
        <w:t>One of the problems with a unilateralist Bush administration that prided itself on disparaging diplomatic outreach was that it often made America the issue and gave many states an excuse for passivity</w:t>
      </w:r>
      <w:r w:rsidRPr="00420D0E">
        <w:rPr>
          <w:sz w:val="16"/>
        </w:rPr>
        <w:t xml:space="preserve">. The </w:t>
      </w:r>
      <w:r w:rsidRPr="00420D0E">
        <w:rPr>
          <w:rStyle w:val="StyleBoldUnderline"/>
        </w:rPr>
        <w:t>Obama</w:t>
      </w:r>
      <w:r w:rsidRPr="00420D0E">
        <w:rPr>
          <w:sz w:val="16"/>
        </w:rPr>
        <w:t xml:space="preserve"> administration's </w:t>
      </w:r>
      <w:r w:rsidRPr="00420D0E">
        <w:rPr>
          <w:rStyle w:val="StyleBoldUnderline"/>
        </w:rPr>
        <w:t>expansive diplomatic vision has deprived fence-sitters of such justifications</w:t>
      </w:r>
      <w:r w:rsidRPr="00420D0E">
        <w:rPr>
          <w:sz w:val="16"/>
        </w:rPr>
        <w:t>. An administration that has reached out to North Korea, communicated its sincere desire for better ties to Iran, and dispatched high-level emissaries to Syria cannot be accused of diplomatic indifference.</w:t>
      </w:r>
      <w:r w:rsidRPr="00420D0E">
        <w:rPr>
          <w:sz w:val="12"/>
        </w:rPr>
        <w:t>¶</w:t>
      </w:r>
      <w:r w:rsidRPr="00420D0E">
        <w:rPr>
          <w:sz w:val="16"/>
        </w:rPr>
        <w:t xml:space="preserve"> </w:t>
      </w:r>
      <w:r w:rsidRPr="00D10EC2">
        <w:rPr>
          <w:rStyle w:val="Emphasis"/>
          <w:highlight w:val="cyan"/>
        </w:rPr>
        <w:t>The administration's approach has already yielded results in one of the most intractable global problems</w:t>
      </w:r>
      <w:r w:rsidRPr="00420D0E">
        <w:rPr>
          <w:rStyle w:val="Emphasis"/>
        </w:rPr>
        <w:t xml:space="preserve">: </w:t>
      </w:r>
      <w:r w:rsidRPr="00D10EC2">
        <w:rPr>
          <w:rStyle w:val="Emphasis"/>
          <w:highlight w:val="cyan"/>
        </w:rPr>
        <w:t>Iran's nuclear imbroglio</w:t>
      </w:r>
      <w:r w:rsidRPr="00420D0E">
        <w:rPr>
          <w:sz w:val="16"/>
        </w:rPr>
        <w:t xml:space="preserve">. </w:t>
      </w:r>
      <w:r w:rsidRPr="00D10EC2">
        <w:rPr>
          <w:rStyle w:val="Emphasis"/>
          <w:highlight w:val="cyan"/>
        </w:rPr>
        <w:t>The Bush team's years of harsh rhetoric and threats of military retribution failed to adjust Iran's nuclear ambitions in any tangible m</w:t>
      </w:r>
      <w:r w:rsidRPr="00D10EC2">
        <w:rPr>
          <w:rStyle w:val="StyleBoldUnderline"/>
          <w:highlight w:val="cyan"/>
        </w:rPr>
        <w:t>anner</w:t>
      </w:r>
      <w:r w:rsidRPr="00420D0E">
        <w:rPr>
          <w:sz w:val="16"/>
        </w:rPr>
        <w:t xml:space="preserve">. A country that had no measurable nuclear infrastructure before Bush's inaugural made tremendous strides during his tenure. Unable to gain Iranian capitulation or international cooperation, </w:t>
      </w:r>
      <w:r w:rsidRPr="00420D0E">
        <w:rPr>
          <w:rStyle w:val="StyleBoldUnderline"/>
        </w:rPr>
        <w:t>the Bush administration was left plaintively witnessing Iran's accelerating nuclear time clock</w:t>
      </w:r>
      <w:r w:rsidRPr="00420D0E">
        <w:rPr>
          <w:sz w:val="16"/>
        </w:rPr>
        <w:t xml:space="preserve">. In a dramatic twist of events, the </w:t>
      </w:r>
      <w:r w:rsidRPr="00420D0E">
        <w:rPr>
          <w:rStyle w:val="StyleBoldUnderline"/>
        </w:rPr>
        <w:t>Obama</w:t>
      </w:r>
      <w:r w:rsidRPr="00420D0E">
        <w:rPr>
          <w:sz w:val="16"/>
        </w:rPr>
        <w:t xml:space="preserve"> administration's </w:t>
      </w:r>
      <w:r w:rsidRPr="00420D0E">
        <w:rPr>
          <w:rStyle w:val="Emphasis"/>
        </w:rPr>
        <w:t xml:space="preserve">offer of </w:t>
      </w:r>
      <w:r w:rsidRPr="00D10EC2">
        <w:rPr>
          <w:rStyle w:val="Emphasis"/>
          <w:highlight w:val="cyan"/>
        </w:rPr>
        <w:t>direct diplomacy has altered the landscape and yielded an unprecedented international consensus</w:t>
      </w:r>
      <w:r w:rsidRPr="00420D0E">
        <w:rPr>
          <w:rStyle w:val="Emphasis"/>
        </w:rPr>
        <w:t xml:space="preserve"> that has put the recalcitrant theocracy on the defensive</w:t>
      </w:r>
      <w:r w:rsidRPr="00420D0E">
        <w:rPr>
          <w:sz w:val="16"/>
        </w:rPr>
        <w:t>. Iran's mounting nuclear infractions and its enveloping isolation caused it to recalibrate its position and open its latest nuclear facility to inspection and potentially ship out its stock of low-enriched uranium for processing in Russia. Deprived of such fuel, Iran would not have the necessary resources to quickly assemble a bomb. In a short amount of time, the administration has succeeded in putting important barriers to Iran's nuclear weapons aspirations.</w:t>
      </w:r>
      <w:r w:rsidRPr="00420D0E">
        <w:rPr>
          <w:sz w:val="12"/>
        </w:rPr>
        <w:t>¶</w:t>
      </w:r>
      <w:r w:rsidRPr="00420D0E">
        <w:rPr>
          <w:sz w:val="16"/>
        </w:rPr>
        <w:t xml:space="preserve"> The United States will persistently confront crises that require the totality of its national power. </w:t>
      </w:r>
      <w:r w:rsidRPr="00420D0E">
        <w:rPr>
          <w:rStyle w:val="Emphasis"/>
        </w:rPr>
        <w:t xml:space="preserve">The tumultuous </w:t>
      </w:r>
      <w:r w:rsidRPr="00D10EC2">
        <w:rPr>
          <w:rStyle w:val="Emphasis"/>
          <w:highlight w:val="cyan"/>
        </w:rPr>
        <w:t>Bush years have demonstrated the limitations of military force. Diplomatic interaction requires mutual concessions and acceptance of less than ideal outcomes</w:t>
      </w:r>
      <w:r w:rsidRPr="00420D0E">
        <w:rPr>
          <w:sz w:val="16"/>
        </w:rPr>
        <w:t>. Moreover, as the United States charts its course, there is nothing wrong with acknowledging past errors. Instead of clinging to its self-proclaimed exceptionalism, America would be wise to take into account the judgment of other nations that are increasingly central to its economy and security.</w:t>
      </w:r>
    </w:p>
    <w:p w14:paraId="29DC8EE5" w14:textId="3A6C85F8" w:rsidR="00322B9F" w:rsidRDefault="00DF6011" w:rsidP="00DF6011">
      <w:pPr>
        <w:pStyle w:val="Heading4"/>
      </w:pPr>
      <w:r>
        <w:t xml:space="preserve">Nixon and Reagan prove diplomacy isn’t appeasement </w:t>
      </w:r>
    </w:p>
    <w:p w14:paraId="3E724CF2" w14:textId="77777777" w:rsidR="00322B9F" w:rsidRPr="00DF6011" w:rsidRDefault="00322B9F" w:rsidP="007E4936">
      <w:pPr>
        <w:rPr>
          <w:rStyle w:val="StyleStyleBold12pt"/>
        </w:rPr>
      </w:pPr>
      <w:r w:rsidRPr="00DF6011">
        <w:rPr>
          <w:rStyle w:val="StyleStyleBold12pt"/>
        </w:rPr>
        <w:t>Boyer, 08</w:t>
      </w:r>
    </w:p>
    <w:p w14:paraId="03E0AD79" w14:textId="4F6AC8CE" w:rsidR="00322B9F" w:rsidRPr="00DF6011" w:rsidRDefault="00DF6011" w:rsidP="00DF6011">
      <w:r w:rsidRPr="00DF6011">
        <w:t>[</w:t>
      </w:r>
      <w:r w:rsidR="00322B9F" w:rsidRPr="00DF6011">
        <w:t xml:space="preserve">Spencer P, May 28 2008, National Intelligence Council, Office of the Director of National Intelligence, Georgetown University, BMW Center for German and European Studies, School of Foreign Service, Diplomacy Isn’t Appeasement, </w:t>
      </w:r>
      <w:hyperlink r:id="rId13" w:history="1">
        <w:r w:rsidR="00322B9F" w:rsidRPr="00DF6011">
          <w:rPr>
            <w:rStyle w:val="Hyperlink"/>
          </w:rPr>
          <w:t>http://www.theroot.com/articles/politics/2008/05/diplomacy_isnt_appeasement/</w:t>
        </w:r>
      </w:hyperlink>
      <w:r w:rsidR="00322B9F" w:rsidRPr="00DF6011">
        <w:t>, Diplomacy Isn’t Appeasement</w:t>
      </w:r>
      <w:r w:rsidRPr="00DF6011">
        <w:t>, Accessed July 13 2016, A.H]</w:t>
      </w:r>
    </w:p>
    <w:p w14:paraId="1EC5A2A3" w14:textId="467CE1FF" w:rsidR="007E4936" w:rsidRDefault="00322B9F" w:rsidP="007E4936">
      <w:pPr>
        <w:rPr>
          <w:rStyle w:val="StyleBoldUnderline"/>
        </w:rPr>
      </w:pPr>
      <w:r w:rsidRPr="00DF6011">
        <w:rPr>
          <w:sz w:val="16"/>
        </w:rPr>
        <w:t>It’s always sad to see those who have blundered egregiously defending their mistakes to the bitter end – hoping that forceful repetition of erroneous arguments will somehow make up for what they lack in wisdom. We have seen this tactic throughout the failed presidency of George W. Bush, especially regarding his disastrous choice to invade Iraq.</w:t>
      </w:r>
      <w:r w:rsidR="00DF6011" w:rsidRPr="00DF6011">
        <w:rPr>
          <w:sz w:val="16"/>
        </w:rPr>
        <w:t xml:space="preserve"> </w:t>
      </w:r>
      <w:r w:rsidRPr="002B28E4">
        <w:rPr>
          <w:rStyle w:val="StyleBoldUnderline"/>
          <w:highlight w:val="cyan"/>
        </w:rPr>
        <w:t>Bush’s</w:t>
      </w:r>
      <w:r w:rsidRPr="00DF6011">
        <w:rPr>
          <w:rStyle w:val="StyleBoldUnderline"/>
        </w:rPr>
        <w:t xml:space="preserve"> most recent </w:t>
      </w:r>
      <w:r w:rsidRPr="002B28E4">
        <w:rPr>
          <w:rStyle w:val="StyleBoldUnderline"/>
          <w:highlight w:val="cyan"/>
        </w:rPr>
        <w:t>defense</w:t>
      </w:r>
      <w:r w:rsidRPr="00DF6011">
        <w:rPr>
          <w:rStyle w:val="StyleBoldUnderline"/>
        </w:rPr>
        <w:t xml:space="preserve"> of </w:t>
      </w:r>
      <w:r w:rsidRPr="002B28E4">
        <w:rPr>
          <w:rStyle w:val="StyleBoldUnderline"/>
          <w:highlight w:val="cyan"/>
        </w:rPr>
        <w:t>the indefensible was his outrageous comparison of those who would talk with</w:t>
      </w:r>
      <w:r w:rsidRPr="00DF6011">
        <w:rPr>
          <w:rStyle w:val="StyleBoldUnderline"/>
        </w:rPr>
        <w:t xml:space="preserve"> the government of Iran and </w:t>
      </w:r>
      <w:r w:rsidRPr="002B28E4">
        <w:rPr>
          <w:rStyle w:val="StyleBoldUnderline"/>
          <w:highlight w:val="cyan"/>
        </w:rPr>
        <w:t>radical groups to Nazi appeasers</w:t>
      </w:r>
      <w:r w:rsidRPr="00DF6011">
        <w:rPr>
          <w:rStyle w:val="StyleBoldUnderline"/>
        </w:rPr>
        <w:t>.</w:t>
      </w:r>
      <w:r w:rsidRPr="00DF6011">
        <w:rPr>
          <w:sz w:val="16"/>
        </w:rPr>
        <w:t xml:space="preserve"> Despite White House denials, </w:t>
      </w:r>
      <w:r w:rsidRPr="00DF6011">
        <w:rPr>
          <w:rStyle w:val="StyleBoldUnderline"/>
        </w:rPr>
        <w:t>everyone recognized Bush’s remarks as a swipe at</w:t>
      </w:r>
      <w:r w:rsidRPr="00DF6011">
        <w:rPr>
          <w:sz w:val="16"/>
        </w:rPr>
        <w:t xml:space="preserve"> Senator Barack </w:t>
      </w:r>
      <w:r w:rsidRPr="00DF6011">
        <w:rPr>
          <w:rStyle w:val="StyleBoldUnderline"/>
        </w:rPr>
        <w:t>Obama</w:t>
      </w:r>
      <w:r w:rsidRPr="00DF6011">
        <w:rPr>
          <w:sz w:val="16"/>
        </w:rPr>
        <w:t xml:space="preserve">, </w:t>
      </w:r>
      <w:r w:rsidRPr="00DF6011">
        <w:rPr>
          <w:rStyle w:val="StyleBoldUnderline"/>
        </w:rPr>
        <w:t>who says that the United S</w:t>
      </w:r>
      <w:r w:rsidRPr="00DF6011">
        <w:rPr>
          <w:sz w:val="16"/>
        </w:rPr>
        <w:t xml:space="preserve">tates </w:t>
      </w:r>
      <w:r w:rsidRPr="00DF6011">
        <w:rPr>
          <w:rStyle w:val="StyleBoldUnderline"/>
        </w:rPr>
        <w:t>should be willing to talk to its adversarie</w:t>
      </w:r>
      <w:r w:rsidRPr="00DF6011">
        <w:rPr>
          <w:sz w:val="16"/>
        </w:rPr>
        <w:t xml:space="preserve">s. Regardless of how often and inelegantly Bush presses this argument, </w:t>
      </w:r>
      <w:r w:rsidRPr="002B28E4">
        <w:rPr>
          <w:rStyle w:val="StyleBoldUnderline"/>
          <w:highlight w:val="cyan"/>
        </w:rPr>
        <w:t>neither recent nor distant history supports his position</w:t>
      </w:r>
      <w:r w:rsidRPr="00DF6011">
        <w:rPr>
          <w:rStyle w:val="StyleBoldUnderline"/>
        </w:rPr>
        <w:t>.</w:t>
      </w:r>
      <w:r w:rsidR="00DF6011">
        <w:rPr>
          <w:rStyle w:val="StyleBoldUnderline"/>
        </w:rPr>
        <w:t xml:space="preserve"> </w:t>
      </w:r>
      <w:r w:rsidRPr="00DF6011">
        <w:rPr>
          <w:sz w:val="16"/>
        </w:rPr>
        <w:t>During a speech in Israel to mark the country’s 60th anniversary of independence, Bush said the following, which (because of John McCain’s quick and complete agreement with it) has already helped define a philosophical battleground of the presidential race:</w:t>
      </w:r>
      <w:r w:rsidR="00DF6011" w:rsidRPr="00DF6011">
        <w:rPr>
          <w:sz w:val="16"/>
        </w:rPr>
        <w:t xml:space="preserve"> </w:t>
      </w:r>
      <w:r w:rsidRPr="00DF6011">
        <w:rPr>
          <w:sz w:val="16"/>
        </w:rPr>
        <w:t>“Some seem to believe we should negotiate with the terrorists and radicals, as if some ingenious argument will persuade them they have been wrong all along…. We have heard this foolish delusion before. As Nazi tanks crossed into Poland in 1939, an American senator declared, ‘Lord, if I could have talked to Hitler, all of this might have been avoided.’ We have an obligation to call this what it is – the false comfort of appeasement, which has been repeatedly discredited by history.”</w:t>
      </w:r>
      <w:r w:rsidR="00DF6011" w:rsidRPr="00DF6011">
        <w:rPr>
          <w:sz w:val="16"/>
        </w:rPr>
        <w:t xml:space="preserve"> </w:t>
      </w:r>
      <w:r w:rsidRPr="00DF6011">
        <w:rPr>
          <w:sz w:val="16"/>
        </w:rPr>
        <w:t>There are so many problems with this statement – not least of which is that it violates longstanding presidential custom of avoiding partisan attacks while abroad – that it’s hard to know where to begin. But let’s start with Bush’s perversion of the historical record.</w:t>
      </w:r>
      <w:r w:rsidR="00DF6011" w:rsidRPr="00DF6011">
        <w:rPr>
          <w:sz w:val="16"/>
        </w:rPr>
        <w:t xml:space="preserve"> </w:t>
      </w:r>
      <w:r w:rsidRPr="00DF6011">
        <w:rPr>
          <w:sz w:val="16"/>
        </w:rPr>
        <w:t xml:space="preserve">To the charge of being naïve and/or delusional, </w:t>
      </w:r>
      <w:r w:rsidRPr="00DF6011">
        <w:rPr>
          <w:rStyle w:val="Emphasis"/>
        </w:rPr>
        <w:t xml:space="preserve">American history demonstrates that </w:t>
      </w:r>
      <w:r w:rsidRPr="002B28E4">
        <w:rPr>
          <w:rStyle w:val="Emphasis"/>
          <w:highlight w:val="cyan"/>
        </w:rPr>
        <w:t>our strongest and most successful leaders – both Republican and Democratic</w:t>
      </w:r>
      <w:r w:rsidRPr="00DF6011">
        <w:rPr>
          <w:rStyle w:val="Emphasis"/>
        </w:rPr>
        <w:t xml:space="preserve"> – </w:t>
      </w:r>
      <w:r w:rsidRPr="002B28E4">
        <w:rPr>
          <w:rStyle w:val="Emphasis"/>
          <w:highlight w:val="cyan"/>
        </w:rPr>
        <w:t>were willing to meet with some of our country’s most brutal adversaries</w:t>
      </w:r>
      <w:r w:rsidRPr="00DF6011">
        <w:rPr>
          <w:sz w:val="16"/>
        </w:rPr>
        <w:t xml:space="preserve">. </w:t>
      </w:r>
      <w:r w:rsidRPr="00DF6011">
        <w:rPr>
          <w:rStyle w:val="Emphasis"/>
        </w:rPr>
        <w:t xml:space="preserve">During the Cold War, President </w:t>
      </w:r>
      <w:r w:rsidRPr="002B28E4">
        <w:rPr>
          <w:rStyle w:val="Emphasis"/>
          <w:highlight w:val="cyan"/>
        </w:rPr>
        <w:t>Nixon</w:t>
      </w:r>
      <w:r w:rsidRPr="00DF6011">
        <w:rPr>
          <w:rStyle w:val="Emphasis"/>
        </w:rPr>
        <w:t xml:space="preserve"> </w:t>
      </w:r>
      <w:r w:rsidRPr="002B28E4">
        <w:rPr>
          <w:rStyle w:val="Emphasis"/>
          <w:highlight w:val="cyan"/>
        </w:rPr>
        <w:t>was willing to go to Communist China</w:t>
      </w:r>
      <w:r w:rsidRPr="00DF6011">
        <w:rPr>
          <w:rStyle w:val="Emphasis"/>
        </w:rPr>
        <w:t xml:space="preserve"> for direct negotiations with Chairman Mao Zedong, even though China supported America’s foes in Vietnam.</w:t>
      </w:r>
      <w:r w:rsidR="00DF6011">
        <w:rPr>
          <w:rStyle w:val="Emphasis"/>
        </w:rPr>
        <w:t xml:space="preserve"> </w:t>
      </w:r>
      <w:r w:rsidRPr="00DF6011">
        <w:rPr>
          <w:rStyle w:val="StyleBoldUnderline"/>
        </w:rPr>
        <w:t xml:space="preserve">President </w:t>
      </w:r>
      <w:r w:rsidRPr="002B28E4">
        <w:rPr>
          <w:rStyle w:val="StyleBoldUnderline"/>
          <w:highlight w:val="cyan"/>
        </w:rPr>
        <w:t>Reagan</w:t>
      </w:r>
      <w:r w:rsidRPr="00DF6011">
        <w:rPr>
          <w:rStyle w:val="StyleBoldUnderline"/>
        </w:rPr>
        <w:t xml:space="preserve"> </w:t>
      </w:r>
      <w:r w:rsidRPr="002B28E4">
        <w:rPr>
          <w:rStyle w:val="StyleBoldUnderline"/>
          <w:highlight w:val="cyan"/>
        </w:rPr>
        <w:t>was willing to meet with</w:t>
      </w:r>
      <w:r w:rsidRPr="00DF6011">
        <w:rPr>
          <w:rStyle w:val="StyleBoldUnderline"/>
        </w:rPr>
        <w:t xml:space="preserve"> </w:t>
      </w:r>
      <w:r w:rsidRPr="00DF6011">
        <w:rPr>
          <w:sz w:val="16"/>
        </w:rPr>
        <w:t xml:space="preserve">Soviet President Mikhail </w:t>
      </w:r>
      <w:r w:rsidRPr="002B28E4">
        <w:rPr>
          <w:rStyle w:val="StyleBoldUnderline"/>
          <w:highlight w:val="cyan"/>
        </w:rPr>
        <w:t>Gorbachev</w:t>
      </w:r>
      <w:r w:rsidRPr="00DF6011">
        <w:rPr>
          <w:sz w:val="16"/>
        </w:rPr>
        <w:t xml:space="preserve">, </w:t>
      </w:r>
      <w:r w:rsidRPr="00DF6011">
        <w:rPr>
          <w:rStyle w:val="StyleBoldUnderline"/>
        </w:rPr>
        <w:t>despite the fact that the USSR had thousands of nuclear weapons aimed at our cities</w:t>
      </w:r>
      <w:r w:rsidRPr="00DF6011">
        <w:rPr>
          <w:sz w:val="16"/>
        </w:rPr>
        <w:t xml:space="preserve"> and had a history of training and financing the Palestinian Liberation Organization to carry out attacks against our ally Israel.</w:t>
      </w:r>
      <w:r w:rsidR="00DF6011" w:rsidRPr="00DF6011">
        <w:rPr>
          <w:sz w:val="16"/>
        </w:rPr>
        <w:t xml:space="preserve"> </w:t>
      </w:r>
      <w:r w:rsidRPr="002B28E4">
        <w:rPr>
          <w:rStyle w:val="Emphasis"/>
          <w:highlight w:val="cyan"/>
        </w:rPr>
        <w:t>Were Nixon and Reagan appeasers? Of course not</w:t>
      </w:r>
      <w:r w:rsidRPr="00DF6011">
        <w:rPr>
          <w:rStyle w:val="Emphasis"/>
        </w:rPr>
        <w:t>. In fact, most historians credit the willingness of these presidents to engage in aggressive diplomacy as important turning points that helped end the Cold War in the West’s favor.</w:t>
      </w:r>
      <w:r w:rsidR="00DF6011">
        <w:rPr>
          <w:rStyle w:val="Emphasis"/>
        </w:rPr>
        <w:t xml:space="preserve"> </w:t>
      </w:r>
      <w:r w:rsidRPr="00DF6011">
        <w:rPr>
          <w:sz w:val="16"/>
        </w:rPr>
        <w:t xml:space="preserve">In addition, while Bush criticizes Obama for suggesting that the United States should be willing to talk with Iran without preconditions, presidents have been willing to negotiate with America’s adversaries without conditions throughout the country’s history. </w:t>
      </w:r>
      <w:r w:rsidRPr="002B28E4">
        <w:rPr>
          <w:rStyle w:val="StyleBoldUnderline"/>
          <w:highlight w:val="cyan"/>
        </w:rPr>
        <w:t>Nixon and Reagan understood that it would have been self-defeating to require China and the Soviet Union to change their objectionable behavior before engagement</w:t>
      </w:r>
      <w:r w:rsidRPr="00DF6011">
        <w:rPr>
          <w:rStyle w:val="StyleBoldUnderline"/>
        </w:rPr>
        <w:t>. And Bush himself authorized talks with rogue regimes in North Korea and Libya while they were still pursuing nuclear weapons.</w:t>
      </w:r>
    </w:p>
    <w:p w14:paraId="71038A31" w14:textId="6EB521CC" w:rsidR="007E4936" w:rsidRDefault="00190CAB" w:rsidP="0049451F">
      <w:pPr>
        <w:pStyle w:val="Heading3"/>
      </w:pPr>
      <w:r w:rsidRPr="00190CAB">
        <w:t>No Link - Economic</w:t>
      </w:r>
    </w:p>
    <w:p w14:paraId="70B29E41" w14:textId="19B44884" w:rsidR="00A95E88" w:rsidRPr="00190CAB" w:rsidRDefault="00A95E88" w:rsidP="00190CAB">
      <w:pPr>
        <w:pStyle w:val="Heading4"/>
      </w:pPr>
      <w:r w:rsidRPr="00190CAB">
        <w:t>Economic engagement isn’t appeasement – china doesn’t care</w:t>
      </w:r>
    </w:p>
    <w:p w14:paraId="2A0A0872" w14:textId="77777777" w:rsidR="00A95E88" w:rsidRPr="00A95E88" w:rsidRDefault="00A95E88" w:rsidP="00A95E88">
      <w:pPr>
        <w:rPr>
          <w:rStyle w:val="StyleStyleBold12pt"/>
        </w:rPr>
      </w:pPr>
      <w:r w:rsidRPr="00A95E88">
        <w:rPr>
          <w:rStyle w:val="StyleStyleBold12pt"/>
        </w:rPr>
        <w:t>Bandow, 15</w:t>
      </w:r>
    </w:p>
    <w:p w14:paraId="5FAD4C11" w14:textId="28DE3C0E" w:rsidR="00A95E88" w:rsidRDefault="00A95E88" w:rsidP="00A95E88">
      <w:r>
        <w:t>[Doug, March 19 2015, S</w:t>
      </w:r>
      <w:r w:rsidRPr="00A95E88">
        <w:t xml:space="preserve">enior fellow at the Cato Institute, specializing in foreign policy and civil liberties. He worked as special assistant to President Ronald Reagan and editor of </w:t>
      </w:r>
      <w:r>
        <w:t xml:space="preserve">the political magazine Inquiry, “We Must Persist In Trade With China”, </w:t>
      </w:r>
      <w:r w:rsidRPr="00A95E88">
        <w:t>http://www.cato.org/publications/commentary/we-must-persist-trade-china</w:t>
      </w:r>
      <w:r>
        <w:t>, Accessed July 15 2016, A.H]</w:t>
      </w:r>
    </w:p>
    <w:p w14:paraId="77A481A6" w14:textId="59F6E952" w:rsidR="00A95E88" w:rsidRDefault="00A95E88" w:rsidP="00A95E88">
      <w:pPr>
        <w:rPr>
          <w:rStyle w:val="Emphasis"/>
        </w:rPr>
      </w:pPr>
      <w:r w:rsidRPr="00A95E88">
        <w:rPr>
          <w:sz w:val="12"/>
        </w:rPr>
        <w:t>¶</w:t>
      </w:r>
      <w:r w:rsidRPr="00A95E88">
        <w:rPr>
          <w:sz w:val="16"/>
        </w:rPr>
        <w:t xml:space="preserve"> The death of the supremely pragmatic Chinese strongman Deng Xiaoping has introduced new jitters into the U.S.-Chinese relationship. Tensions over human rights, security and trade all remain high. And with Hong Kong set to return to Beijing’s authority in a few weeks, we seem destined to live in, as the old Chinese curse terms it “interesting times.”</w:t>
      </w:r>
      <w:r w:rsidRPr="00A95E88">
        <w:rPr>
          <w:sz w:val="12"/>
        </w:rPr>
        <w:t>¶</w:t>
      </w:r>
      <w:r w:rsidRPr="00A95E88">
        <w:rPr>
          <w:sz w:val="16"/>
        </w:rPr>
        <w:t xml:space="preserve"> </w:t>
      </w:r>
      <w:r w:rsidRPr="00A95E88">
        <w:rPr>
          <w:sz w:val="12"/>
        </w:rPr>
        <w:t>¶</w:t>
      </w:r>
      <w:r w:rsidRPr="00A95E88">
        <w:rPr>
          <w:sz w:val="16"/>
        </w:rPr>
        <w:t xml:space="preserve"> That China, a likely superpower in the next century, presents a potentially serious challenge to U.S. interests is reason for caution, not coercion, in Washington’s treatment of Beijing. Critics of “appeasement” include many congressional Republicans and conservative pundits. Yet the weapons they usually favor wielding— Most Favored Nation trade status and World Trade Organization membership— are ill-suited to turn a communist gerontocracy into a democratic republic. Even attempting to do so risks harming not only American businesses and consumers, but average Chinese citizens who have the most at stake in China’s future development.</w:t>
      </w:r>
      <w:r w:rsidRPr="00A95E88">
        <w:rPr>
          <w:sz w:val="12"/>
        </w:rPr>
        <w:t>¶</w:t>
      </w:r>
      <w:r w:rsidRPr="00A95E88">
        <w:rPr>
          <w:sz w:val="16"/>
        </w:rPr>
        <w:t xml:space="preserve"> </w:t>
      </w:r>
      <w:r w:rsidRPr="00A95E88">
        <w:rPr>
          <w:sz w:val="12"/>
        </w:rPr>
        <w:t>¶</w:t>
      </w:r>
      <w:r w:rsidRPr="00A95E88">
        <w:rPr>
          <w:sz w:val="16"/>
        </w:rPr>
        <w:t xml:space="preserve"> Of course, there’s no denying that Beijing has an ugly human rights record, but then, that’s no surprise for a totalitarian state. Unfortunately, </w:t>
      </w:r>
      <w:r w:rsidRPr="00EE652D">
        <w:rPr>
          <w:rStyle w:val="StyleBoldUnderline"/>
          <w:highlight w:val="cyan"/>
        </w:rPr>
        <w:t>there’s no reason to believe that trade sanctions would change Chinese polic</w:t>
      </w:r>
      <w:r w:rsidRPr="00A95E88">
        <w:rPr>
          <w:rStyle w:val="StyleBoldUnderline"/>
        </w:rPr>
        <w:t>y.</w:t>
      </w:r>
      <w:r w:rsidRPr="00A95E88">
        <w:rPr>
          <w:sz w:val="16"/>
        </w:rPr>
        <w:t xml:space="preserve"> (Denying China MFN and WTO benefits is imposing a punishment, not withholding a privilege, since both are available to most other nations, irrespective of democratic behavior.)</w:t>
      </w:r>
      <w:r w:rsidRPr="00A95E88">
        <w:rPr>
          <w:sz w:val="12"/>
        </w:rPr>
        <w:t>¶</w:t>
      </w:r>
      <w:r w:rsidRPr="00A95E88">
        <w:rPr>
          <w:sz w:val="16"/>
        </w:rPr>
        <w:t xml:space="preserve"> </w:t>
      </w:r>
      <w:r w:rsidRPr="00A95E88">
        <w:rPr>
          <w:sz w:val="12"/>
        </w:rPr>
        <w:t>¶</w:t>
      </w:r>
      <w:r w:rsidRPr="00A95E88">
        <w:rPr>
          <w:sz w:val="16"/>
        </w:rPr>
        <w:t xml:space="preserve"> If nothing else, </w:t>
      </w:r>
      <w:r w:rsidRPr="00A95E88">
        <w:rPr>
          <w:rStyle w:val="StyleBoldUnderline"/>
        </w:rPr>
        <w:t>unilateral action would be ineffective.</w:t>
      </w:r>
      <w:r w:rsidRPr="00A95E88">
        <w:rPr>
          <w:rStyle w:val="StyleBoldUnderline"/>
          <w:sz w:val="12"/>
          <w:u w:val="none"/>
        </w:rPr>
        <w:t>¶</w:t>
      </w:r>
      <w:r w:rsidRPr="00A95E88">
        <w:rPr>
          <w:rStyle w:val="StyleBoldUnderline"/>
          <w:sz w:val="12"/>
        </w:rPr>
        <w:t xml:space="preserve"> </w:t>
      </w:r>
      <w:r w:rsidRPr="00A95E88">
        <w:rPr>
          <w:sz w:val="12"/>
        </w:rPr>
        <w:t>¶</w:t>
      </w:r>
      <w:r w:rsidRPr="00A95E88">
        <w:rPr>
          <w:sz w:val="16"/>
        </w:rPr>
        <w:t xml:space="preserve"> </w:t>
      </w:r>
      <w:r w:rsidRPr="00A95E88">
        <w:rPr>
          <w:rStyle w:val="StyleBoldUnderline"/>
        </w:rPr>
        <w:t xml:space="preserve">It’s not that </w:t>
      </w:r>
      <w:r w:rsidRPr="00EE652D">
        <w:rPr>
          <w:rStyle w:val="StyleBoldUnderline"/>
          <w:highlight w:val="cyan"/>
        </w:rPr>
        <w:t>the regime in Beijing</w:t>
      </w:r>
      <w:r w:rsidRPr="00A95E88">
        <w:rPr>
          <w:rStyle w:val="StyleBoldUnderline"/>
        </w:rPr>
        <w:t xml:space="preserve"> doesn’t value the American market, but it d</w:t>
      </w:r>
      <w:r w:rsidRPr="00EE652D">
        <w:rPr>
          <w:rStyle w:val="StyleBoldUnderline"/>
          <w:highlight w:val="cyan"/>
        </w:rPr>
        <w:t>oesn’t value the American market enough to relax its grip on power</w:t>
      </w:r>
      <w:r w:rsidRPr="00A95E88">
        <w:rPr>
          <w:sz w:val="16"/>
        </w:rPr>
        <w:t xml:space="preserve">, especially when alternative markets abound in Japan, Europe and elsewhere. Despite the moral fervor of sanction proponents, </w:t>
      </w:r>
      <w:r w:rsidRPr="00A95E88">
        <w:rPr>
          <w:rStyle w:val="StyleBoldUnderline"/>
        </w:rPr>
        <w:t>economic self-flagellation won’t increase the freedom of the Chinese people.</w:t>
      </w:r>
      <w:r w:rsidRPr="00A95E88">
        <w:rPr>
          <w:rStyle w:val="StyleBoldUnderline"/>
          <w:sz w:val="12"/>
          <w:u w:val="none"/>
        </w:rPr>
        <w:t>¶</w:t>
      </w:r>
      <w:r w:rsidRPr="00A95E88">
        <w:rPr>
          <w:rStyle w:val="StyleBoldUnderline"/>
          <w:sz w:val="12"/>
        </w:rPr>
        <w:t xml:space="preserve"> </w:t>
      </w:r>
      <w:r w:rsidRPr="00A95E88">
        <w:rPr>
          <w:sz w:val="12"/>
        </w:rPr>
        <w:t>¶</w:t>
      </w:r>
      <w:r w:rsidRPr="00A95E88">
        <w:rPr>
          <w:sz w:val="16"/>
        </w:rPr>
        <w:t xml:space="preserve"> To the contrary, </w:t>
      </w:r>
      <w:r w:rsidRPr="00EE652D">
        <w:rPr>
          <w:rStyle w:val="Emphasis"/>
          <w:highlight w:val="cyan"/>
        </w:rPr>
        <w:t>cutting trade ties</w:t>
      </w:r>
      <w:r w:rsidRPr="00A95E88">
        <w:rPr>
          <w:rStyle w:val="Emphasis"/>
        </w:rPr>
        <w:t xml:space="preserve"> </w:t>
      </w:r>
      <w:r w:rsidRPr="00EE652D">
        <w:rPr>
          <w:rStyle w:val="Emphasis"/>
          <w:highlight w:val="cyan"/>
        </w:rPr>
        <w:t>would</w:t>
      </w:r>
      <w:r w:rsidRPr="00A95E88">
        <w:rPr>
          <w:rStyle w:val="Emphasis"/>
        </w:rPr>
        <w:t xml:space="preserve"> likely most </w:t>
      </w:r>
      <w:r w:rsidRPr="00EE652D">
        <w:rPr>
          <w:rStyle w:val="Emphasis"/>
          <w:highlight w:val="cyan"/>
        </w:rPr>
        <w:t>hurt the Chinese who Washington</w:t>
      </w:r>
      <w:r w:rsidRPr="00A95E88">
        <w:rPr>
          <w:rStyle w:val="Emphasis"/>
        </w:rPr>
        <w:t xml:space="preserve"> should </w:t>
      </w:r>
      <w:r w:rsidRPr="00EE652D">
        <w:rPr>
          <w:rStyle w:val="Emphasis"/>
          <w:highlight w:val="cyan"/>
        </w:rPr>
        <w:t>want to</w:t>
      </w:r>
      <w:r w:rsidRPr="00A95E88">
        <w:rPr>
          <w:rStyle w:val="Emphasis"/>
        </w:rPr>
        <w:t xml:space="preserve"> most </w:t>
      </w:r>
      <w:r w:rsidRPr="00EE652D">
        <w:rPr>
          <w:rStyle w:val="Emphasis"/>
          <w:highlight w:val="cyan"/>
        </w:rPr>
        <w:t>help</w:t>
      </w:r>
      <w:r w:rsidRPr="00A95E88">
        <w:rPr>
          <w:sz w:val="16"/>
        </w:rPr>
        <w:t xml:space="preserve">. While international subsidies, such as World Bank loans, directly aid the Chinese government, and, therefore, should be terminated, </w:t>
      </w:r>
      <w:r w:rsidRPr="00A95E88">
        <w:rPr>
          <w:rStyle w:val="StyleBoldUnderline"/>
        </w:rPr>
        <w:t>trade advances the growing private sector</w:t>
      </w:r>
      <w:r w:rsidRPr="00A95E88">
        <w:rPr>
          <w:sz w:val="16"/>
        </w:rPr>
        <w:t xml:space="preserve">, especially in China’s increasingly autonomous coastal provinces. While </w:t>
      </w:r>
      <w:r w:rsidRPr="00A95E88">
        <w:rPr>
          <w:rStyle w:val="StyleBoldUnderline"/>
        </w:rPr>
        <w:t>a larger business elite and wealthier urban population</w:t>
      </w:r>
      <w:r w:rsidRPr="00A95E88">
        <w:rPr>
          <w:sz w:val="16"/>
        </w:rPr>
        <w:t xml:space="preserve"> </w:t>
      </w:r>
      <w:r w:rsidRPr="00A95E88">
        <w:rPr>
          <w:rStyle w:val="StyleBoldUnderline"/>
        </w:rPr>
        <w:t xml:space="preserve">aren’t sufficient to guarantee China’s evolution into a more capitalist and democratic system, </w:t>
      </w:r>
      <w:r w:rsidRPr="00A95E88">
        <w:rPr>
          <w:rStyle w:val="Emphasis"/>
        </w:rPr>
        <w:t>they are probably a necessary condition</w:t>
      </w:r>
      <w:r w:rsidRPr="00A95E88">
        <w:rPr>
          <w:rStyle w:val="StyleBoldUnderline"/>
        </w:rPr>
        <w:t>.</w:t>
      </w:r>
      <w:r w:rsidRPr="00A95E88">
        <w:rPr>
          <w:rStyle w:val="StyleBoldUnderline"/>
          <w:sz w:val="12"/>
          <w:u w:val="none"/>
        </w:rPr>
        <w:t>¶</w:t>
      </w:r>
      <w:r w:rsidRPr="00A95E88">
        <w:rPr>
          <w:rStyle w:val="StyleBoldUnderline"/>
          <w:sz w:val="12"/>
        </w:rPr>
        <w:t xml:space="preserve"> </w:t>
      </w:r>
      <w:r w:rsidRPr="00A95E88">
        <w:rPr>
          <w:sz w:val="12"/>
        </w:rPr>
        <w:t>¶</w:t>
      </w:r>
      <w:r w:rsidRPr="00A95E88">
        <w:rPr>
          <w:sz w:val="16"/>
        </w:rPr>
        <w:t xml:space="preserve"> Of course, </w:t>
      </w:r>
      <w:r w:rsidRPr="00EE652D">
        <w:rPr>
          <w:rStyle w:val="StyleBoldUnderline"/>
          <w:highlight w:val="cyan"/>
        </w:rPr>
        <w:t>critics of cooperation point to</w:t>
      </w:r>
      <w:r w:rsidRPr="00A95E88">
        <w:rPr>
          <w:rStyle w:val="StyleBoldUnderline"/>
        </w:rPr>
        <w:t xml:space="preserve"> political and </w:t>
      </w:r>
      <w:r w:rsidRPr="00EE652D">
        <w:rPr>
          <w:rStyle w:val="StyleBoldUnderline"/>
        </w:rPr>
        <w:t>security concerns</w:t>
      </w:r>
      <w:r w:rsidRPr="00A95E88">
        <w:rPr>
          <w:sz w:val="16"/>
        </w:rPr>
        <w:t xml:space="preserve">— China’s military buildup, </w:t>
      </w:r>
      <w:r w:rsidRPr="00EE652D">
        <w:rPr>
          <w:rStyle w:val="StyleBoldUnderline"/>
          <w:highlight w:val="cyan"/>
        </w:rPr>
        <w:t>disputed claims over</w:t>
      </w:r>
      <w:r w:rsidRPr="00A95E88">
        <w:rPr>
          <w:rStyle w:val="StyleBoldUnderline"/>
        </w:rPr>
        <w:t xml:space="preserve"> such </w:t>
      </w:r>
      <w:r w:rsidRPr="00EE652D">
        <w:rPr>
          <w:rStyle w:val="StyleBoldUnderline"/>
          <w:highlight w:val="cyan"/>
        </w:rPr>
        <w:t>territories</w:t>
      </w:r>
      <w:r w:rsidRPr="00A95E88">
        <w:rPr>
          <w:rStyle w:val="StyleBoldUnderline"/>
        </w:rPr>
        <w:t xml:space="preserve"> as the Spratly and Paracel Islands,</w:t>
      </w:r>
      <w:r w:rsidRPr="00A95E88">
        <w:rPr>
          <w:sz w:val="16"/>
        </w:rPr>
        <w:t xml:space="preserve"> saber-rattling against potential Taiwanese independence and weapons sales to renegade states. All of these warrant wary watchfulness, but </w:t>
      </w:r>
      <w:r w:rsidRPr="00EE652D">
        <w:rPr>
          <w:rStyle w:val="Emphasis"/>
          <w:highlight w:val="cyan"/>
        </w:rPr>
        <w:t>restricting trade won’t help</w:t>
      </w:r>
      <w:r w:rsidRPr="00A95E88">
        <w:rPr>
          <w:rStyle w:val="Emphasis"/>
        </w:rPr>
        <w:t>.</w:t>
      </w:r>
      <w:r w:rsidRPr="00A95E88">
        <w:rPr>
          <w:rStyle w:val="Emphasis"/>
          <w:b w:val="0"/>
          <w:sz w:val="12"/>
          <w:u w:val="none"/>
        </w:rPr>
        <w:t>¶</w:t>
      </w:r>
      <w:r w:rsidRPr="00A95E88">
        <w:rPr>
          <w:rStyle w:val="Emphasis"/>
          <w:sz w:val="12"/>
        </w:rPr>
        <w:t xml:space="preserve"> </w:t>
      </w:r>
      <w:r w:rsidRPr="00A95E88">
        <w:rPr>
          <w:sz w:val="12"/>
        </w:rPr>
        <w:t>¶</w:t>
      </w:r>
      <w:r w:rsidRPr="00A95E88">
        <w:rPr>
          <w:sz w:val="16"/>
        </w:rPr>
        <w:t xml:space="preserve"> For instance, China has been modernizing her military, but its defense budget remains low and, adjusted for inflation, has been growing only slowly. Beijing has territorial disputes with Japan, the Philippines and Vietnam, but so far seems committed to resolving such quarrels peacefully. China appears loath to go to war even over Taiwan; anyway, Washington should sell more arms, especially submarines, to Taipei, rather than either provide military guarantees to Taiwan or impose sanctions on China.</w:t>
      </w:r>
      <w:r w:rsidRPr="00A95E88">
        <w:rPr>
          <w:sz w:val="12"/>
        </w:rPr>
        <w:t>¶</w:t>
      </w:r>
      <w:r w:rsidRPr="00A95E88">
        <w:rPr>
          <w:sz w:val="16"/>
        </w:rPr>
        <w:t xml:space="preserve"> </w:t>
      </w:r>
      <w:r w:rsidRPr="00A95E88">
        <w:rPr>
          <w:sz w:val="12"/>
        </w:rPr>
        <w:t>¶</w:t>
      </w:r>
      <w:r w:rsidRPr="00A95E88">
        <w:rPr>
          <w:sz w:val="16"/>
        </w:rPr>
        <w:t xml:space="preserve"> </w:t>
      </w:r>
      <w:r w:rsidRPr="00A95E88">
        <w:rPr>
          <w:rStyle w:val="StyleBoldUnderline"/>
        </w:rPr>
        <w:t>Beijing’s weapons transfers</w:t>
      </w:r>
      <w:r w:rsidRPr="00A95E88">
        <w:rPr>
          <w:sz w:val="16"/>
        </w:rPr>
        <w:t xml:space="preserve"> are worrisome, but </w:t>
      </w:r>
      <w:r w:rsidRPr="00A95E88">
        <w:rPr>
          <w:rStyle w:val="StyleBoldUnderline"/>
        </w:rPr>
        <w:t>are more likely to be resolved through united allied diplomatic pressure</w:t>
      </w:r>
      <w:r w:rsidRPr="00A95E88">
        <w:rPr>
          <w:sz w:val="16"/>
        </w:rPr>
        <w:t>. We should expect China to respect international norms only if it believes it has something significant at stake in a stable global order. Severing economic ties between America and China would reduce that stake.</w:t>
      </w:r>
      <w:r w:rsidRPr="00A95E88">
        <w:rPr>
          <w:sz w:val="12"/>
        </w:rPr>
        <w:t>¶</w:t>
      </w:r>
      <w:r w:rsidRPr="00A95E88">
        <w:rPr>
          <w:sz w:val="16"/>
        </w:rPr>
        <w:t xml:space="preserve"> </w:t>
      </w:r>
      <w:r w:rsidRPr="00A95E88">
        <w:rPr>
          <w:sz w:val="12"/>
        </w:rPr>
        <w:t>¶</w:t>
      </w:r>
      <w:r w:rsidRPr="00A95E88">
        <w:rPr>
          <w:sz w:val="16"/>
        </w:rPr>
        <w:t xml:space="preserve"> Not surprisingly, </w:t>
      </w:r>
      <w:r w:rsidRPr="00EE652D">
        <w:rPr>
          <w:rStyle w:val="StyleBoldUnderline"/>
          <w:highlight w:val="cyan"/>
        </w:rPr>
        <w:t>other nations in the region favor engagement</w:t>
      </w:r>
      <w:r w:rsidRPr="00A95E88">
        <w:rPr>
          <w:rStyle w:val="StyleBoldUnderline"/>
        </w:rPr>
        <w:t xml:space="preserve"> over ostracism</w:t>
      </w:r>
      <w:r w:rsidRPr="00A95E88">
        <w:rPr>
          <w:sz w:val="16"/>
        </w:rPr>
        <w:t>. It is easy for pundits in Washington to counsel confrontation; they are thousands of miles away if the policy backfires. But without exception allied governments, ranging from Japan to South Korea to Taiwan, oppose sanctions. It’s not that they trust China; rather, they understand that purposeless punishment would provoke without yielding any countervailing benefit.</w:t>
      </w:r>
      <w:r w:rsidRPr="00A95E88">
        <w:rPr>
          <w:sz w:val="12"/>
        </w:rPr>
        <w:t>¶</w:t>
      </w:r>
      <w:r w:rsidRPr="00A95E88">
        <w:rPr>
          <w:sz w:val="16"/>
        </w:rPr>
        <w:t xml:space="preserve"> </w:t>
      </w:r>
      <w:r w:rsidRPr="00A95E88">
        <w:rPr>
          <w:sz w:val="12"/>
        </w:rPr>
        <w:t>¶</w:t>
      </w:r>
      <w:r w:rsidRPr="00A95E88">
        <w:rPr>
          <w:sz w:val="16"/>
        </w:rPr>
        <w:t xml:space="preserve"> Finally, </w:t>
      </w:r>
      <w:r w:rsidRPr="00A95E88">
        <w:rPr>
          <w:rStyle w:val="StyleBoldUnderline"/>
        </w:rPr>
        <w:t>Washington should eschew the trade weapon because it politicizes American as well as Chinese economic activities</w:t>
      </w:r>
      <w:r w:rsidRPr="00A95E88">
        <w:rPr>
          <w:sz w:val="16"/>
        </w:rPr>
        <w:t>. The U.S. government already intrudes in almost every area of private life, interfering with trade would be yet another public infringement of private rights. Washington should leave trade alone absent a compelling national interest, one that isn’t present here.</w:t>
      </w:r>
      <w:r w:rsidRPr="00A95E88">
        <w:rPr>
          <w:sz w:val="12"/>
        </w:rPr>
        <w:t>¶</w:t>
      </w:r>
      <w:r w:rsidRPr="00A95E88">
        <w:rPr>
          <w:sz w:val="16"/>
        </w:rPr>
        <w:t xml:space="preserve"> </w:t>
      </w:r>
      <w:r w:rsidRPr="00A95E88">
        <w:rPr>
          <w:sz w:val="12"/>
        </w:rPr>
        <w:t>¶</w:t>
      </w:r>
      <w:r w:rsidRPr="00A95E88">
        <w:rPr>
          <w:sz w:val="16"/>
        </w:rPr>
        <w:t xml:space="preserve"> </w:t>
      </w:r>
      <w:r w:rsidRPr="00EE652D">
        <w:rPr>
          <w:rStyle w:val="Emphasis"/>
          <w:highlight w:val="cyan"/>
        </w:rPr>
        <w:t>Allowing trade to continue is</w:t>
      </w:r>
      <w:r w:rsidRPr="00A95E88">
        <w:rPr>
          <w:rStyle w:val="Emphasis"/>
        </w:rPr>
        <w:t xml:space="preserve"> common sense, </w:t>
      </w:r>
      <w:r w:rsidRPr="00EE652D">
        <w:rPr>
          <w:rStyle w:val="Emphasis"/>
          <w:highlight w:val="cyan"/>
        </w:rPr>
        <w:t>not appeasement, and will benefit the Chinese as well as American people.</w:t>
      </w:r>
    </w:p>
    <w:p w14:paraId="0EC2FDC5" w14:textId="77777777" w:rsidR="00BB696E" w:rsidRDefault="00BB696E" w:rsidP="00A95E88">
      <w:pPr>
        <w:rPr>
          <w:rStyle w:val="Emphasis"/>
        </w:rPr>
      </w:pPr>
    </w:p>
    <w:p w14:paraId="68CCB4CE" w14:textId="342AD344" w:rsidR="007E4936" w:rsidRDefault="007A5F14" w:rsidP="007A5F14">
      <w:pPr>
        <w:pStyle w:val="Heading2"/>
      </w:pPr>
      <w:r>
        <w:t>Impact</w:t>
      </w:r>
      <w:r w:rsidR="002E7252">
        <w:t>s</w:t>
      </w:r>
    </w:p>
    <w:p w14:paraId="4BDFDC19" w14:textId="77777777" w:rsidR="007A5F14" w:rsidRDefault="007A5F14" w:rsidP="007A5F14">
      <w:pPr>
        <w:pStyle w:val="Heading3"/>
      </w:pPr>
      <w:r>
        <w:t>No SCS War</w:t>
      </w:r>
    </w:p>
    <w:p w14:paraId="660B97A7" w14:textId="77777777" w:rsidR="007A5F14" w:rsidRDefault="007A5F14" w:rsidP="007A5F14">
      <w:pPr>
        <w:pStyle w:val="Heading4"/>
      </w:pPr>
      <w:r>
        <w:t>No SCS war – collaboration is far more likely</w:t>
      </w:r>
    </w:p>
    <w:p w14:paraId="65C5C313" w14:textId="77777777" w:rsidR="007A5F14" w:rsidRPr="00267D9A" w:rsidRDefault="007A5F14" w:rsidP="007A5F14">
      <w:pPr>
        <w:rPr>
          <w:rStyle w:val="StyleStyleBold12pt"/>
        </w:rPr>
      </w:pPr>
      <w:r w:rsidRPr="00267D9A">
        <w:rPr>
          <w:rStyle w:val="StyleStyleBold12pt"/>
        </w:rPr>
        <w:t>Thayer 13</w:t>
      </w:r>
    </w:p>
    <w:p w14:paraId="6ED98ED5" w14:textId="77777777" w:rsidR="007A5F14" w:rsidRDefault="007A5F14" w:rsidP="007A5F14">
      <w:r>
        <w:t xml:space="preserve">[Carlyle A., 5/13/13, </w:t>
      </w:r>
      <w:r w:rsidRPr="00555C72">
        <w:t xml:space="preserve">Emeritus Professor at the University of New South Wales, Australian </w:t>
      </w:r>
      <w:r>
        <w:t>Defence Force Academy, Canberra, “</w:t>
      </w:r>
      <w:r w:rsidRPr="00555C72">
        <w:t>Why China and the US won’t go to war over the South China Sea</w:t>
      </w:r>
      <w:r>
        <w:t xml:space="preserve">”, </w:t>
      </w:r>
      <w:r w:rsidRPr="00555C72">
        <w:t>http://www.eastasiaforum.org/2013/05/13/why-china-and-the-us-wont-go-to-war-over-the-south-china-sea/</w:t>
      </w:r>
      <w:r>
        <w:t>, Accessed July 5 2016, A.H]</w:t>
      </w:r>
    </w:p>
    <w:p w14:paraId="2B4986E7" w14:textId="77777777" w:rsidR="007A5F14" w:rsidRDefault="007A5F14" w:rsidP="007A5F14">
      <w:pPr>
        <w:rPr>
          <w:rStyle w:val="StyleBoldUnderline"/>
        </w:rPr>
      </w:pPr>
      <w:r w:rsidRPr="006D0F79">
        <w:rPr>
          <w:sz w:val="16"/>
        </w:rPr>
        <w:t>China’s increasing assertiveness in the South China Sea is challenging US primacy in the Asia Pacific.</w:t>
      </w:r>
      <w:r w:rsidRPr="006D0F79">
        <w:rPr>
          <w:sz w:val="12"/>
        </w:rPr>
        <w:t>¶</w:t>
      </w:r>
      <w:r w:rsidRPr="006D0F79">
        <w:rPr>
          <w:sz w:val="16"/>
        </w:rPr>
        <w:t xml:space="preserve">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Darwin.Since then, the United States has deployed Combat Littoral Ships to Singapore and is negotiating new arrangements for greater military access to the Philippines.</w:t>
      </w:r>
      <w:r w:rsidRPr="006D0F79">
        <w:rPr>
          <w:rStyle w:val="StyleBoldUnderline"/>
          <w:sz w:val="12"/>
          <w:u w:val="none"/>
        </w:rPr>
        <w:t>¶</w:t>
      </w:r>
      <w:r w:rsidRPr="006D0F79">
        <w:rPr>
          <w:sz w:val="16"/>
        </w:rPr>
        <w:t xml:space="preserve"> But these</w:t>
      </w:r>
      <w:r w:rsidRPr="00194CC8">
        <w:rPr>
          <w:rStyle w:val="StyleBoldUnderline"/>
        </w:rPr>
        <w:t xml:space="preserve"> </w:t>
      </w:r>
      <w:r w:rsidRPr="00727E0E">
        <w:rPr>
          <w:rStyle w:val="StyleBoldUnderline"/>
          <w:highlight w:val="cyan"/>
        </w:rPr>
        <w:t xml:space="preserve">developments </w:t>
      </w:r>
      <w:r w:rsidRPr="00727E0E">
        <w:rPr>
          <w:rStyle w:val="Emphasis"/>
          <w:highlight w:val="cyan"/>
        </w:rPr>
        <w:t>do not presage armed conflict between China and the U</w:t>
      </w:r>
      <w:r w:rsidRPr="00194CC8">
        <w:rPr>
          <w:rStyle w:val="Emphasis"/>
        </w:rPr>
        <w:t xml:space="preserve">nited </w:t>
      </w:r>
      <w:r w:rsidRPr="00727E0E">
        <w:rPr>
          <w:rStyle w:val="Emphasis"/>
          <w:highlight w:val="cyan"/>
        </w:rPr>
        <w:t>S</w:t>
      </w:r>
      <w:r w:rsidRPr="00194CC8">
        <w:rPr>
          <w:rStyle w:val="Emphasis"/>
        </w:rPr>
        <w:t>tates</w:t>
      </w:r>
      <w:r w:rsidRPr="00727E0E">
        <w:rPr>
          <w:sz w:val="16"/>
          <w:highlight w:val="cyan"/>
        </w:rPr>
        <w:t xml:space="preserve">. </w:t>
      </w:r>
      <w:r w:rsidRPr="00727E0E">
        <w:rPr>
          <w:rStyle w:val="StyleBoldUnderline"/>
          <w:highlight w:val="cyan"/>
        </w:rPr>
        <w:t>The</w:t>
      </w:r>
      <w:r w:rsidRPr="00727E0E">
        <w:rPr>
          <w:sz w:val="16"/>
          <w:highlight w:val="cyan"/>
        </w:rPr>
        <w:t xml:space="preserve"> </w:t>
      </w:r>
      <w:r w:rsidRPr="00727E0E">
        <w:rPr>
          <w:rStyle w:val="StyleBoldUnderline"/>
          <w:highlight w:val="cyan"/>
        </w:rPr>
        <w:t>P</w:t>
      </w:r>
      <w:r w:rsidRPr="006D0F79">
        <w:rPr>
          <w:sz w:val="16"/>
        </w:rPr>
        <w:t xml:space="preserve">eople’s </w:t>
      </w:r>
      <w:r w:rsidRPr="00727E0E">
        <w:rPr>
          <w:rStyle w:val="StyleBoldUnderline"/>
          <w:highlight w:val="cyan"/>
        </w:rPr>
        <w:t>L</w:t>
      </w:r>
      <w:r w:rsidRPr="006D0F79">
        <w:rPr>
          <w:sz w:val="16"/>
        </w:rPr>
        <w:t xml:space="preserve">iberation </w:t>
      </w:r>
      <w:r w:rsidRPr="00727E0E">
        <w:rPr>
          <w:rStyle w:val="StyleBoldUnderline"/>
          <w:highlight w:val="cyan"/>
        </w:rPr>
        <w:t>A</w:t>
      </w:r>
      <w:r w:rsidRPr="006D0F79">
        <w:rPr>
          <w:sz w:val="16"/>
        </w:rPr>
        <w:t xml:space="preserve">rmy </w:t>
      </w:r>
      <w:r w:rsidRPr="00727E0E">
        <w:rPr>
          <w:rStyle w:val="StyleBoldUnderline"/>
          <w:highlight w:val="cyan"/>
        </w:rPr>
        <w:t>Navy</w:t>
      </w:r>
      <w:r w:rsidRPr="00727E0E">
        <w:rPr>
          <w:sz w:val="16"/>
          <w:highlight w:val="cyan"/>
        </w:rPr>
        <w:t xml:space="preserve"> </w:t>
      </w:r>
      <w:r w:rsidRPr="00727E0E">
        <w:rPr>
          <w:rStyle w:val="StyleBoldUnderline"/>
          <w:highlight w:val="cyan"/>
        </w:rPr>
        <w:t>has been circumspect in its involvement in S</w:t>
      </w:r>
      <w:r w:rsidRPr="006D0F79">
        <w:rPr>
          <w:sz w:val="16"/>
        </w:rPr>
        <w:t xml:space="preserve">outh </w:t>
      </w:r>
      <w:r w:rsidRPr="00727E0E">
        <w:rPr>
          <w:rStyle w:val="StyleBoldUnderline"/>
          <w:highlight w:val="cyan"/>
        </w:rPr>
        <w:t>C</w:t>
      </w:r>
      <w:r w:rsidRPr="006D0F79">
        <w:rPr>
          <w:sz w:val="16"/>
        </w:rPr>
        <w:t xml:space="preserve">hina </w:t>
      </w:r>
      <w:r w:rsidRPr="00727E0E">
        <w:rPr>
          <w:rStyle w:val="StyleBoldUnderline"/>
          <w:highlight w:val="cyan"/>
        </w:rPr>
        <w:t>S</w:t>
      </w:r>
      <w:r w:rsidRPr="006D0F79">
        <w:rPr>
          <w:sz w:val="16"/>
        </w:rPr>
        <w:t xml:space="preserve">ea territorial </w:t>
      </w:r>
      <w:r w:rsidRPr="00727E0E">
        <w:rPr>
          <w:rStyle w:val="StyleBoldUnderline"/>
          <w:highlight w:val="cyan"/>
        </w:rPr>
        <w:t>disputes</w:t>
      </w:r>
      <w:r w:rsidRPr="00727E0E">
        <w:rPr>
          <w:sz w:val="16"/>
          <w:highlight w:val="cyan"/>
        </w:rPr>
        <w:t xml:space="preserve">, </w:t>
      </w:r>
      <w:r w:rsidRPr="00727E0E">
        <w:rPr>
          <w:rStyle w:val="StyleBoldUnderline"/>
          <w:highlight w:val="cyan"/>
        </w:rPr>
        <w:t>and the U</w:t>
      </w:r>
      <w:r w:rsidRPr="006D0F79">
        <w:rPr>
          <w:sz w:val="16"/>
        </w:rPr>
        <w:t xml:space="preserve">nited </w:t>
      </w:r>
      <w:r w:rsidRPr="00727E0E">
        <w:rPr>
          <w:rStyle w:val="StyleBoldUnderline"/>
          <w:highlight w:val="cyan"/>
        </w:rPr>
        <w:t>S</w:t>
      </w:r>
      <w:r w:rsidRPr="006D0F79">
        <w:rPr>
          <w:sz w:val="16"/>
        </w:rPr>
        <w:t xml:space="preserve">tates </w:t>
      </w:r>
      <w:r w:rsidRPr="00727E0E">
        <w:rPr>
          <w:rStyle w:val="StyleBoldUnderline"/>
          <w:highlight w:val="cyan"/>
        </w:rPr>
        <w:t>has been careful to avoid being entrapped by regional allie</w:t>
      </w:r>
      <w:r w:rsidRPr="00194CC8">
        <w:rPr>
          <w:rStyle w:val="StyleBoldUnderline"/>
        </w:rPr>
        <w:t>s</w:t>
      </w:r>
      <w:r w:rsidRPr="006D0F79">
        <w:rPr>
          <w:sz w:val="16"/>
        </w:rPr>
        <w:t xml:space="preserve"> in their territorial disputes with China</w:t>
      </w:r>
      <w:r w:rsidRPr="00194CC8">
        <w:rPr>
          <w:rStyle w:val="StyleBoldUnderline"/>
        </w:rPr>
        <w:t xml:space="preserve">. </w:t>
      </w:r>
      <w:r w:rsidRPr="00727E0E">
        <w:rPr>
          <w:rStyle w:val="StyleBoldUnderline"/>
          <w:highlight w:val="cyan"/>
        </w:rPr>
        <w:t>Armed conflict</w:t>
      </w:r>
      <w:r w:rsidRPr="00194CC8">
        <w:rPr>
          <w:rStyle w:val="StyleBoldUnderline"/>
        </w:rPr>
        <w:t xml:space="preserve"> between China and the U</w:t>
      </w:r>
      <w:r w:rsidRPr="006D0F79">
        <w:rPr>
          <w:sz w:val="16"/>
        </w:rPr>
        <w:t xml:space="preserve">nited </w:t>
      </w:r>
      <w:r w:rsidRPr="00194CC8">
        <w:rPr>
          <w:rStyle w:val="StyleBoldUnderline"/>
        </w:rPr>
        <w:t>S</w:t>
      </w:r>
      <w:r w:rsidRPr="006D0F79">
        <w:rPr>
          <w:sz w:val="16"/>
        </w:rPr>
        <w:t xml:space="preserve">tates </w:t>
      </w:r>
      <w:r w:rsidRPr="00194CC8">
        <w:rPr>
          <w:rStyle w:val="StyleBoldUnderline"/>
        </w:rPr>
        <w:t>in the S</w:t>
      </w:r>
      <w:r w:rsidRPr="006D0F79">
        <w:rPr>
          <w:sz w:val="16"/>
        </w:rPr>
        <w:t xml:space="preserve">outh </w:t>
      </w:r>
      <w:r w:rsidRPr="00194CC8">
        <w:rPr>
          <w:rStyle w:val="StyleBoldUnderline"/>
        </w:rPr>
        <w:t>C</w:t>
      </w:r>
      <w:r w:rsidRPr="006D0F79">
        <w:rPr>
          <w:sz w:val="16"/>
        </w:rPr>
        <w:t xml:space="preserve">hina </w:t>
      </w:r>
      <w:r w:rsidRPr="00194CC8">
        <w:rPr>
          <w:rStyle w:val="Emphasis"/>
        </w:rPr>
        <w:t>S</w:t>
      </w:r>
      <w:r w:rsidRPr="006D0F79">
        <w:rPr>
          <w:sz w:val="16"/>
        </w:rPr>
        <w:t>ea</w:t>
      </w:r>
      <w:r w:rsidRPr="00194CC8">
        <w:rPr>
          <w:rStyle w:val="Emphasis"/>
        </w:rPr>
        <w:t xml:space="preserve"> </w:t>
      </w:r>
      <w:r w:rsidRPr="00727E0E">
        <w:rPr>
          <w:rStyle w:val="Emphasis"/>
          <w:highlight w:val="cyan"/>
        </w:rPr>
        <w:t>appears unlikely</w:t>
      </w:r>
      <w:r w:rsidRPr="00194CC8">
        <w:rPr>
          <w:rStyle w:val="Emphasis"/>
        </w:rPr>
        <w:t>.</w:t>
      </w:r>
      <w:r w:rsidRPr="006D0F79">
        <w:rPr>
          <w:rStyle w:val="Emphasis"/>
          <w:b w:val="0"/>
          <w:sz w:val="12"/>
          <w:u w:val="none"/>
        </w:rPr>
        <w:t>¶</w:t>
      </w:r>
      <w:r w:rsidRPr="006D0F79">
        <w:rPr>
          <w:sz w:val="16"/>
        </w:rPr>
        <w:t xml:space="preserve"> </w:t>
      </w:r>
      <w:r w:rsidRPr="00194CC8">
        <w:rPr>
          <w:rStyle w:val="StyleBoldUnderline"/>
        </w:rPr>
        <w:t>A</w:t>
      </w:r>
      <w:r w:rsidRPr="006D0F79">
        <w:rPr>
          <w:sz w:val="16"/>
        </w:rPr>
        <w:t xml:space="preserve">nother, more </w:t>
      </w:r>
      <w:r w:rsidRPr="00194CC8">
        <w:rPr>
          <w:rStyle w:val="StyleBoldUnderline"/>
        </w:rPr>
        <w:t>probable</w:t>
      </w:r>
      <w:r w:rsidRPr="006D0F79">
        <w:rPr>
          <w:sz w:val="16"/>
        </w:rPr>
        <w:t xml:space="preserve">, </w:t>
      </w:r>
      <w:r w:rsidRPr="00194CC8">
        <w:rPr>
          <w:rStyle w:val="StyleBoldUnderline"/>
        </w:rPr>
        <w:t>scenario is that both countries will find a modus vivendi enabling them to collaborate to maintain security in the S</w:t>
      </w:r>
      <w:r w:rsidRPr="006D0F79">
        <w:rPr>
          <w:sz w:val="16"/>
        </w:rPr>
        <w:t xml:space="preserve">outh </w:t>
      </w:r>
      <w:r w:rsidRPr="00194CC8">
        <w:rPr>
          <w:rStyle w:val="StyleBoldUnderline"/>
        </w:rPr>
        <w:t>C</w:t>
      </w:r>
      <w:r w:rsidRPr="006D0F79">
        <w:rPr>
          <w:sz w:val="16"/>
        </w:rPr>
        <w:t xml:space="preserve">hina </w:t>
      </w:r>
      <w:r w:rsidRPr="00194CC8">
        <w:rPr>
          <w:rStyle w:val="StyleBoldUnderline"/>
        </w:rPr>
        <w:t>S</w:t>
      </w:r>
      <w:r w:rsidRPr="006D0F79">
        <w:rPr>
          <w:sz w:val="16"/>
        </w:rPr>
        <w:t xml:space="preserve">ea. The </w:t>
      </w:r>
      <w:r w:rsidRPr="00727E0E">
        <w:rPr>
          <w:rStyle w:val="StyleBoldUnderline"/>
          <w:highlight w:val="cyan"/>
        </w:rPr>
        <w:t>Obama</w:t>
      </w:r>
      <w:r w:rsidRPr="006D0F79">
        <w:rPr>
          <w:sz w:val="16"/>
        </w:rPr>
        <w:t xml:space="preserve"> administration </w:t>
      </w:r>
      <w:r w:rsidRPr="00727E0E">
        <w:rPr>
          <w:rStyle w:val="StyleBoldUnderline"/>
          <w:highlight w:val="cyan"/>
        </w:rPr>
        <w:t>has repeatedly emphasised that its policy of rebalancing</w:t>
      </w:r>
      <w:r w:rsidRPr="006D0F79">
        <w:rPr>
          <w:sz w:val="16"/>
        </w:rPr>
        <w:t xml:space="preserve"> to Asia </w:t>
      </w:r>
      <w:r w:rsidRPr="00727E0E">
        <w:rPr>
          <w:rStyle w:val="Emphasis"/>
          <w:highlight w:val="cyan"/>
        </w:rPr>
        <w:t>is not directed at containing China</w:t>
      </w:r>
      <w:r w:rsidRPr="006D0F79">
        <w:rPr>
          <w:sz w:val="16"/>
        </w:rPr>
        <w:t xml:space="preserve">. For example, Admiral Samuel J. Locklear III, Commander of the US Pacific Command, recently stated, ‘there has also been criticism that the Rebalance is a strategy of containment. This is not the case … </w:t>
      </w:r>
      <w:r w:rsidRPr="006D0F79">
        <w:rPr>
          <w:rStyle w:val="Emphasis"/>
        </w:rPr>
        <w:t xml:space="preserve">it </w:t>
      </w:r>
      <w:r w:rsidRPr="00727E0E">
        <w:rPr>
          <w:rStyle w:val="Emphasis"/>
          <w:highlight w:val="cyan"/>
        </w:rPr>
        <w:t>is a strategy of collaboration and cooperation’</w:t>
      </w:r>
      <w:r w:rsidRPr="006D0F79">
        <w:rPr>
          <w:rStyle w:val="Emphasis"/>
        </w:rPr>
        <w:t>.</w:t>
      </w:r>
      <w:r w:rsidRPr="006D0F79">
        <w:rPr>
          <w:rStyle w:val="Emphasis"/>
          <w:b w:val="0"/>
          <w:sz w:val="12"/>
          <w:u w:val="none"/>
        </w:rPr>
        <w:t>¶</w:t>
      </w:r>
      <w:r w:rsidRPr="006D0F79">
        <w:rPr>
          <w:sz w:val="16"/>
        </w:rPr>
        <w:t xml:space="preserve">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w:t>
      </w:r>
      <w:r w:rsidRPr="006D0F79">
        <w:rPr>
          <w:sz w:val="12"/>
        </w:rPr>
        <w:t>¶</w:t>
      </w:r>
      <w:r w:rsidRPr="006D0F79">
        <w:rPr>
          <w:sz w:val="16"/>
        </w:rPr>
        <w:t xml:space="preserve"> As such, a third scenario is more likely than the previous two: that </w:t>
      </w:r>
      <w:r w:rsidRPr="006D0F79">
        <w:rPr>
          <w:rStyle w:val="StyleBoldUnderline"/>
        </w:rPr>
        <w:t>China and the U</w:t>
      </w:r>
      <w:r w:rsidRPr="006D0F79">
        <w:rPr>
          <w:sz w:val="16"/>
        </w:rPr>
        <w:t xml:space="preserve">nited </w:t>
      </w:r>
      <w:r w:rsidRPr="006D0F79">
        <w:rPr>
          <w:rStyle w:val="StyleBoldUnderline"/>
        </w:rPr>
        <w:t>St</w:t>
      </w:r>
      <w:r w:rsidRPr="006D0F79">
        <w:rPr>
          <w:sz w:val="16"/>
        </w:rPr>
        <w:t xml:space="preserve">ates </w:t>
      </w:r>
      <w:r w:rsidRPr="006D0F79">
        <w:rPr>
          <w:rStyle w:val="StyleBoldUnderline"/>
        </w:rPr>
        <w:t>will maintain a relationship of cooperation and friction</w:t>
      </w:r>
      <w:r w:rsidRPr="006D0F79">
        <w:rPr>
          <w:sz w:val="16"/>
        </w:rPr>
        <w:t xml:space="preserve">. In this scenario, both countries work separately to secure their interests through multilateral institutions such as the East Asia Summit, the ASEAN Defence Ministers’ Meeting Plus and the Enlarged ASEAN Maritime Forum. But </w:t>
      </w:r>
      <w:r w:rsidRPr="006D0F79">
        <w:rPr>
          <w:rStyle w:val="StyleBoldUnderline"/>
        </w:rPr>
        <w:t>they</w:t>
      </w:r>
      <w:r w:rsidRPr="006D0F79">
        <w:rPr>
          <w:sz w:val="16"/>
        </w:rPr>
        <w:t xml:space="preserve"> also </w:t>
      </w:r>
      <w:r w:rsidRPr="006D0F79">
        <w:rPr>
          <w:rStyle w:val="StyleBoldUnderline"/>
        </w:rPr>
        <w:t>continue to engage each other on points of mutual interest</w:t>
      </w:r>
      <w:r w:rsidRPr="006D0F79">
        <w:rPr>
          <w:sz w:val="16"/>
        </w:rPr>
        <w:t xml:space="preserve">. </w:t>
      </w:r>
      <w:r w:rsidRPr="00727E0E">
        <w:rPr>
          <w:rStyle w:val="Emphasis"/>
          <w:highlight w:val="cyan"/>
        </w:rPr>
        <w:t>The Pentagon has consistently sought to keep channels of communication open with China through</w:t>
      </w:r>
      <w:r w:rsidRPr="006D0F79">
        <w:rPr>
          <w:rStyle w:val="Emphasis"/>
        </w:rPr>
        <w:t xml:space="preserve"> three </w:t>
      </w:r>
      <w:r w:rsidRPr="00727E0E">
        <w:rPr>
          <w:rStyle w:val="Emphasis"/>
          <w:highlight w:val="cyan"/>
        </w:rPr>
        <w:t>established bilateral mechanisms</w:t>
      </w:r>
      <w:r w:rsidRPr="006D0F79">
        <w:rPr>
          <w:sz w:val="16"/>
        </w:rPr>
        <w:t>: Defense Consultative Talks, the Military Maritime Consultative Agreement (MMCA), and the Defense Policy Coordination Talks.</w:t>
      </w:r>
      <w:r w:rsidRPr="006D0F79">
        <w:rPr>
          <w:sz w:val="12"/>
        </w:rPr>
        <w:t>¶</w:t>
      </w:r>
      <w:r w:rsidRPr="006D0F79">
        <w:rPr>
          <w:sz w:val="16"/>
        </w:rPr>
        <w:t xml:space="preserve"> 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w:t>
      </w:r>
      <w:r w:rsidRPr="006D0F79">
        <w:rPr>
          <w:sz w:val="12"/>
        </w:rPr>
        <w:t>¶</w:t>
      </w:r>
      <w:r w:rsidRPr="006D0F79">
        <w:rPr>
          <w:sz w:val="16"/>
        </w:rPr>
        <w:t xml:space="preserve"> On the other hand, the channels have accomplished the following: continuing exchange visits by high-level defence officials;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w:t>
      </w:r>
      <w:r w:rsidRPr="006D0F79">
        <w:rPr>
          <w:sz w:val="12"/>
        </w:rPr>
        <w:t>¶</w:t>
      </w:r>
      <w:r w:rsidRPr="006D0F79">
        <w:rPr>
          <w:sz w:val="16"/>
        </w:rPr>
        <w:t xml:space="preserve"> So the bottom line is that</w:t>
      </w:r>
      <w:r w:rsidRPr="006D0F79">
        <w:rPr>
          <w:rStyle w:val="StyleBoldUnderline"/>
        </w:rPr>
        <w:t>, despite ongoing frictions in their relationship, the United States and China will continue engaging with each other</w:t>
      </w:r>
      <w:r w:rsidRPr="006D0F79">
        <w:rPr>
          <w:sz w:val="16"/>
        </w:rPr>
        <w:t xml:space="preserve">. </w:t>
      </w:r>
      <w:r w:rsidRPr="00727E0E">
        <w:rPr>
          <w:rStyle w:val="Emphasis"/>
          <w:highlight w:val="cyan"/>
        </w:rPr>
        <w:t>Both sides understand that military-to-military contacts are a critical component of bilateral engagement</w:t>
      </w:r>
      <w:r w:rsidRPr="006D0F79">
        <w:rPr>
          <w:sz w:val="16"/>
        </w:rPr>
        <w:t>. Without such interaction there is a risk that mistrust between the two militaries could spill over and have a major negative impact on bilateral relations in general. But strategic mistrust will probably persist in the absence of greater transparency in military-to-military relations</w:t>
      </w:r>
      <w:r w:rsidRPr="006D0F79">
        <w:rPr>
          <w:rStyle w:val="StyleBoldUnderline"/>
        </w:rPr>
        <w:t xml:space="preserve">. In sum, Sino-American </w:t>
      </w:r>
      <w:r w:rsidRPr="00727E0E">
        <w:rPr>
          <w:rStyle w:val="StyleBoldUnderline"/>
        </w:rPr>
        <w:t>relations in the S</w:t>
      </w:r>
      <w:r w:rsidRPr="00727E0E">
        <w:rPr>
          <w:sz w:val="16"/>
        </w:rPr>
        <w:t xml:space="preserve">outh </w:t>
      </w:r>
      <w:r w:rsidRPr="00727E0E">
        <w:rPr>
          <w:rStyle w:val="StyleBoldUnderline"/>
        </w:rPr>
        <w:t>C</w:t>
      </w:r>
      <w:r w:rsidRPr="00727E0E">
        <w:rPr>
          <w:sz w:val="16"/>
        </w:rPr>
        <w:t xml:space="preserve">hina </w:t>
      </w:r>
      <w:r w:rsidRPr="00727E0E">
        <w:rPr>
          <w:rStyle w:val="StyleBoldUnderline"/>
        </w:rPr>
        <w:t>S</w:t>
      </w:r>
      <w:r w:rsidRPr="00727E0E">
        <w:rPr>
          <w:sz w:val="16"/>
        </w:rPr>
        <w:t xml:space="preserve">ea </w:t>
      </w:r>
      <w:r w:rsidRPr="00727E0E">
        <w:rPr>
          <w:rStyle w:val="StyleBoldUnderline"/>
        </w:rPr>
        <w:t>are more likely to be characterised by cooperation and friction</w:t>
      </w:r>
      <w:r w:rsidRPr="00727E0E">
        <w:rPr>
          <w:sz w:val="16"/>
        </w:rPr>
        <w:t xml:space="preserve"> </w:t>
      </w:r>
      <w:r w:rsidRPr="00727E0E">
        <w:rPr>
          <w:rStyle w:val="StyleBoldUnderline"/>
        </w:rPr>
        <w:t>than</w:t>
      </w:r>
      <w:r w:rsidRPr="00727E0E">
        <w:rPr>
          <w:sz w:val="16"/>
        </w:rPr>
        <w:t xml:space="preserve"> a modus vivendi of collaboration or, a worst-case scenario</w:t>
      </w:r>
      <w:r w:rsidRPr="00727E0E">
        <w:rPr>
          <w:rStyle w:val="StyleBoldUnderline"/>
        </w:rPr>
        <w:t>, armed conflict.</w:t>
      </w:r>
    </w:p>
    <w:p w14:paraId="61E6C663" w14:textId="66E3CA60" w:rsidR="00E25F9A" w:rsidRDefault="00E25F9A" w:rsidP="00E25F9A">
      <w:pPr>
        <w:pStyle w:val="Heading3"/>
      </w:pPr>
      <w:r>
        <w:t xml:space="preserve">No Israel First </w:t>
      </w:r>
      <w:r w:rsidR="00A60762">
        <w:t>Strike</w:t>
      </w:r>
    </w:p>
    <w:p w14:paraId="1538F39F" w14:textId="51E33F87" w:rsidR="00A60762" w:rsidRPr="004424F5" w:rsidRDefault="00A60762" w:rsidP="00A60762">
      <w:pPr>
        <w:pStyle w:val="Heading4"/>
      </w:pPr>
      <w:r>
        <w:t>Israel won’t attack Iran</w:t>
      </w:r>
      <w:r w:rsidR="0010653D">
        <w:t xml:space="preserve"> – 5 reasons</w:t>
      </w:r>
    </w:p>
    <w:p w14:paraId="71AFE40C" w14:textId="77777777" w:rsidR="0010653D" w:rsidRDefault="00A60762" w:rsidP="00A60762">
      <w:pPr>
        <w:rPr>
          <w:rStyle w:val="StyleStyleBold12pt"/>
        </w:rPr>
      </w:pPr>
      <w:r w:rsidRPr="00E25F9A">
        <w:rPr>
          <w:rStyle w:val="StyleStyleBold12pt"/>
        </w:rPr>
        <w:t>Keck 15</w:t>
      </w:r>
    </w:p>
    <w:p w14:paraId="6526CFF8" w14:textId="03CC89A3" w:rsidR="00A60762" w:rsidRPr="0010653D" w:rsidRDefault="00A60762" w:rsidP="00A60762">
      <w:pPr>
        <w:rPr>
          <w:b/>
          <w:bCs/>
          <w:sz w:val="26"/>
        </w:rPr>
      </w:pPr>
      <w:r>
        <w:t xml:space="preserve">[Zachary, </w:t>
      </w:r>
      <w:r w:rsidRPr="00ED118A">
        <w:t>managing editor of The National Interest. He was previously managing editor of The Diplomat</w:t>
      </w:r>
      <w:r>
        <w:t>, “</w:t>
      </w:r>
      <w:r w:rsidRPr="00F34283">
        <w:t>5 Reasons Israel Won't Attack Iran</w:t>
      </w:r>
      <w:r>
        <w:t xml:space="preserve">”, </w:t>
      </w:r>
      <w:r w:rsidRPr="00ED118A">
        <w:t>http://nationalinterest.org/commentary/five-reasons-israel-wont-attack-iran-9469</w:t>
      </w:r>
      <w:r>
        <w:t>, Accessed July 5 2016, A.H]</w:t>
      </w:r>
    </w:p>
    <w:p w14:paraId="0EC845CF" w14:textId="58C8EDA2" w:rsidR="002E7252" w:rsidRPr="0010653D" w:rsidRDefault="00A60762" w:rsidP="007A5F14">
      <w:pPr>
        <w:rPr>
          <w:rStyle w:val="StyleBoldUnderline"/>
          <w:b/>
          <w:iCs/>
        </w:rPr>
      </w:pPr>
      <w:r w:rsidRPr="0010653D">
        <w:rPr>
          <w:sz w:val="16"/>
        </w:rPr>
        <w:t>Although not a member of the P5+1 itself, Israel has always loomed large over the negotiations concerning Iran’s nuclear program. For example, in explaining French opposition to a possible nuclear deal earlier this month, French Foreign Minister Laurent Fabius stated: “The security concerns of Israel and all the countries of the region have to be taken into account.”</w:t>
      </w:r>
      <w:r w:rsidR="0010653D" w:rsidRPr="0010653D">
        <w:rPr>
          <w:rFonts w:hint="eastAsia"/>
          <w:sz w:val="16"/>
        </w:rPr>
        <w:t xml:space="preserve"> </w:t>
      </w:r>
      <w:r w:rsidRPr="0010653D">
        <w:rPr>
          <w:sz w:val="16"/>
        </w:rPr>
        <w:t xml:space="preserve">Part of Fabius’ </w:t>
      </w:r>
      <w:r w:rsidRPr="0010653D">
        <w:rPr>
          <w:rStyle w:val="StyleBoldUnderline"/>
        </w:rPr>
        <w:t>concern derives from the long-held fear that Israel will launch a preventive strike against Iran to prevent it from obtaining nuclear weapons</w:t>
      </w:r>
      <w:r w:rsidRPr="0010653D">
        <w:rPr>
          <w:sz w:val="16"/>
        </w:rPr>
        <w:t>. For some, this possibility remains all too real despite the important interim agreement the P5+1 and Iran reached this weekend. For example, when asked on ABC’s This Week whether Israel would attack Iran while the interim deal is in place, William Kristol responded: “I don't think the prime minister will think he is constrained by the U.S. deciding to have a six-month deal. […] six months, one year, I mean, if they're going to break out, they're going to break out.”</w:t>
      </w:r>
      <w:r w:rsidR="0010653D" w:rsidRPr="0010653D">
        <w:rPr>
          <w:rFonts w:hint="eastAsia"/>
          <w:sz w:val="16"/>
        </w:rPr>
        <w:t xml:space="preserve"> </w:t>
      </w:r>
      <w:r w:rsidRPr="0010653D">
        <w:rPr>
          <w:sz w:val="16"/>
        </w:rPr>
        <w:t>Israeli prime minister Benjamin Netanyahu has done little to dispel this notion. Besides blasting the deal as a “historic mistake,” Netanyahu said Israel “is not obliged to the agreement” and warned “the regime in Iran is dedicated to destroying Israel and Israel has the right and obligation to defend itself with its own forces against every threat.”</w:t>
      </w:r>
      <w:r w:rsidR="0010653D" w:rsidRPr="0010653D">
        <w:rPr>
          <w:rFonts w:hint="eastAsia"/>
          <w:sz w:val="16"/>
        </w:rPr>
        <w:t xml:space="preserve"> </w:t>
      </w:r>
      <w:r w:rsidRPr="0010653D">
        <w:rPr>
          <w:sz w:val="16"/>
        </w:rPr>
        <w:t xml:space="preserve">Many dismiss this talk as bluster, however. Over at Bloomberg View, for instance, Jeffrey Goldberg argues </w:t>
      </w:r>
      <w:r w:rsidRPr="0010653D">
        <w:rPr>
          <w:rStyle w:val="StyleBoldUnderline"/>
        </w:rPr>
        <w:t>that the nuclear deal has “boxed-in Israeli Prime Minister Benjamin Netanyahu so comprehensively that it's unimaginable Israel will strike Iran in the foreseeable future</w:t>
      </w:r>
      <w:r w:rsidRPr="0010653D">
        <w:rPr>
          <w:sz w:val="16"/>
        </w:rPr>
        <w:t>.” Eurasia Group's Cliff Kupchan similarly argued: “The chance of Israeli strikes during the period of the interim agreement drops to virtually zero.”</w:t>
      </w:r>
      <w:r w:rsidR="0010653D" w:rsidRPr="0010653D">
        <w:rPr>
          <w:rFonts w:hint="eastAsia"/>
          <w:sz w:val="16"/>
        </w:rPr>
        <w:t xml:space="preserve"> </w:t>
      </w:r>
      <w:r w:rsidRPr="0010653D">
        <w:rPr>
          <w:rStyle w:val="StyleBoldUnderline"/>
        </w:rPr>
        <w:t xml:space="preserve">Although the interim deal does further reduce Israel’s propensity to attack, the truth is that </w:t>
      </w:r>
      <w:r w:rsidRPr="0010653D">
        <w:rPr>
          <w:rStyle w:val="StyleBoldUnderline"/>
          <w:highlight w:val="cyan"/>
        </w:rPr>
        <w:t>the likelihood of an Israeli strike on Iran’s nuclear facilities has always been greatly exaggerated</w:t>
      </w:r>
      <w:r w:rsidRPr="0010653D">
        <w:rPr>
          <w:sz w:val="16"/>
        </w:rPr>
        <w:t xml:space="preserve">. </w:t>
      </w:r>
      <w:r w:rsidRPr="0010653D">
        <w:rPr>
          <w:rStyle w:val="StyleBoldUnderline"/>
        </w:rPr>
        <w:t xml:space="preserve">There are at least </w:t>
      </w:r>
      <w:r w:rsidRPr="0010653D">
        <w:rPr>
          <w:rStyle w:val="StyleBoldUnderline"/>
          <w:highlight w:val="cyan"/>
        </w:rPr>
        <w:t>five reasons</w:t>
      </w:r>
      <w:r w:rsidRPr="0010653D">
        <w:rPr>
          <w:rStyle w:val="StyleBoldUnderline"/>
        </w:rPr>
        <w:t xml:space="preserve"> why Israel isn’t likely to attack Iran.</w:t>
      </w:r>
      <w:r w:rsidR="0010653D" w:rsidRPr="0010653D">
        <w:rPr>
          <w:rStyle w:val="StyleBoldUnderline"/>
          <w:rFonts w:hint="eastAsia"/>
        </w:rPr>
        <w:t xml:space="preserve"> </w:t>
      </w:r>
      <w:r w:rsidRPr="0010653D">
        <w:rPr>
          <w:rStyle w:val="StyleBoldUnderline"/>
          <w:highlight w:val="cyan"/>
        </w:rPr>
        <w:t>1</w:t>
      </w:r>
      <w:r w:rsidRPr="0010653D">
        <w:rPr>
          <w:sz w:val="16"/>
        </w:rPr>
        <w:t>. You Snooze, You Lose</w:t>
      </w:r>
      <w:r w:rsidR="0010653D" w:rsidRPr="0010653D">
        <w:rPr>
          <w:rFonts w:hint="eastAsia"/>
          <w:sz w:val="16"/>
        </w:rPr>
        <w:t xml:space="preserve"> </w:t>
      </w:r>
      <w:r w:rsidRPr="0010653D">
        <w:rPr>
          <w:sz w:val="16"/>
        </w:rPr>
        <w:t xml:space="preserve">First, </w:t>
      </w:r>
      <w:r w:rsidRPr="0010653D">
        <w:rPr>
          <w:rStyle w:val="StyleBoldUnderline"/>
          <w:highlight w:val="cyan"/>
        </w:rPr>
        <w:t>if Israel was going to strike Iran’s nuclear facilities, it would have done so a long time a</w:t>
      </w:r>
      <w:r w:rsidRPr="0010653D">
        <w:rPr>
          <w:sz w:val="16"/>
          <w:highlight w:val="cyan"/>
        </w:rPr>
        <w:t>go</w:t>
      </w:r>
      <w:r w:rsidRPr="0010653D">
        <w:rPr>
          <w:sz w:val="16"/>
        </w:rPr>
        <w:t>. Since getting caught off-guard at the beginning of the Yom Kippur War in 1973, Israel has generally acted proactively to thwart security threats. On no issue has this been truer than with nuclear-weapon programs. For example, Israel bombed Saddam Hussein’s program when it consisted of just a single nuclear reactor. According to ABC News, Israel struck Syria’s lone nuclear reactor just months after discovering it. The IAEA had been completely in the dark about the reactor, and took years to confirm the building was in fact housing one.</w:t>
      </w:r>
      <w:r w:rsidR="0010653D" w:rsidRPr="0010653D">
        <w:rPr>
          <w:rFonts w:hint="eastAsia"/>
          <w:sz w:val="16"/>
        </w:rPr>
        <w:t xml:space="preserve"> </w:t>
      </w:r>
      <w:r w:rsidRPr="0010653D">
        <w:rPr>
          <w:sz w:val="16"/>
        </w:rPr>
        <w:t xml:space="preserve">Contrast this with Israel’s policy toward Iran’s nuclear program. The uranium-enrichment facility in Natanz and the heavy-water reactor at Arak first became public knowledge in 2002. </w:t>
      </w:r>
      <w:r w:rsidRPr="0010653D">
        <w:rPr>
          <w:rStyle w:val="StyleBoldUnderline"/>
        </w:rPr>
        <w:t xml:space="preserve">For more than a decade now, </w:t>
      </w:r>
      <w:r w:rsidRPr="0010653D">
        <w:rPr>
          <w:rStyle w:val="StyleBoldUnderline"/>
          <w:highlight w:val="cyan"/>
        </w:rPr>
        <w:t>Tel Aviv has watched as the program has expanded into two fully operational nuclear facilities</w:t>
      </w:r>
      <w:r w:rsidRPr="0010653D">
        <w:rPr>
          <w:rStyle w:val="StyleBoldUnderline"/>
        </w:rPr>
        <w:t>, a budding nuclear-research reactor, and countless other well-protected and -dispersed site</w:t>
      </w:r>
      <w:r w:rsidRPr="0010653D">
        <w:rPr>
          <w:sz w:val="16"/>
        </w:rPr>
        <w:t>s. Furthermore, America’s extreme reluctance to initiate strikes on Iran was made clear to Israel at least as far back as 2008. It would be completely at odds with how Israel operates for it to standby until the last minute when faced with what it views as an existential threat</w:t>
      </w:r>
      <w:r w:rsidRPr="0010653D">
        <w:rPr>
          <w:rStyle w:val="StyleBoldUnderline"/>
        </w:rPr>
        <w:t>.</w:t>
      </w:r>
      <w:r w:rsidR="0010653D" w:rsidRPr="0010653D">
        <w:rPr>
          <w:rStyle w:val="StyleBoldUnderline"/>
          <w:rFonts w:hint="eastAsia"/>
        </w:rPr>
        <w:t xml:space="preserve"> </w:t>
      </w:r>
      <w:r w:rsidRPr="0010653D">
        <w:rPr>
          <w:rStyle w:val="StyleBoldUnderline"/>
          <w:highlight w:val="cyan"/>
        </w:rPr>
        <w:t>2.</w:t>
      </w:r>
      <w:r w:rsidRPr="0010653D">
        <w:rPr>
          <w:sz w:val="16"/>
        </w:rPr>
        <w:t xml:space="preserve"> Bombing Iran Makes an Iranian Bomb More Likely</w:t>
      </w:r>
      <w:r w:rsidR="0010653D" w:rsidRPr="0010653D">
        <w:rPr>
          <w:rFonts w:hint="eastAsia"/>
          <w:sz w:val="16"/>
        </w:rPr>
        <w:t xml:space="preserve"> </w:t>
      </w:r>
      <w:r w:rsidRPr="0010653D">
        <w:rPr>
          <w:sz w:val="16"/>
        </w:rPr>
        <w:t xml:space="preserve">Much like a U.S. strike, only with much less tactical impact, </w:t>
      </w:r>
      <w:r w:rsidRPr="0010653D">
        <w:rPr>
          <w:rStyle w:val="StyleBoldUnderline"/>
          <w:highlight w:val="cyan"/>
        </w:rPr>
        <w:t>an Israeli air strike against Iran’s nuclear facilities would only increase the likelihood that Iran would build the bomb</w:t>
      </w:r>
      <w:r w:rsidRPr="0010653D">
        <w:rPr>
          <w:sz w:val="16"/>
        </w:rPr>
        <w:t>. At home, Supreme Leader Ali Khamenei could use the attack to justify rescinding his fatwa against possessing a nuclear-weapons program, while using the greater domestic support for the regime and the nuclear program to mobilize greater resources for the country’s nuclear efforts.</w:t>
      </w:r>
      <w:r w:rsidR="0010653D" w:rsidRPr="0010653D">
        <w:rPr>
          <w:rFonts w:hint="eastAsia"/>
          <w:sz w:val="16"/>
        </w:rPr>
        <w:t xml:space="preserve"> </w:t>
      </w:r>
      <w:r w:rsidRPr="0010653D">
        <w:rPr>
          <w:rStyle w:val="StyleBoldUnderline"/>
          <w:highlight w:val="cyan"/>
        </w:rPr>
        <w:t>Israel’s attack would also give the Iranian regime a legitimate</w:t>
      </w:r>
      <w:r w:rsidRPr="0010653D">
        <w:rPr>
          <w:sz w:val="16"/>
        </w:rPr>
        <w:t xml:space="preserve"> (in much of the world’s eyes) </w:t>
      </w:r>
      <w:r w:rsidRPr="0010653D">
        <w:rPr>
          <w:rStyle w:val="StyleBoldUnderline"/>
          <w:highlight w:val="cyan"/>
        </w:rPr>
        <w:t>reason to withdraw from the</w:t>
      </w:r>
      <w:r w:rsidRPr="0010653D">
        <w:rPr>
          <w:sz w:val="16"/>
        </w:rPr>
        <w:t xml:space="preserve"> Nuclear Non-Proliferation Treaty (</w:t>
      </w:r>
      <w:r w:rsidRPr="0010653D">
        <w:rPr>
          <w:rStyle w:val="StyleBoldUnderline"/>
          <w:highlight w:val="cyan"/>
        </w:rPr>
        <w:t>NPT</w:t>
      </w:r>
      <w:r w:rsidRPr="0010653D">
        <w:rPr>
          <w:sz w:val="16"/>
          <w:highlight w:val="cyan"/>
        </w:rPr>
        <w:t>)</w:t>
      </w:r>
      <w:r w:rsidRPr="0010653D">
        <w:rPr>
          <w:sz w:val="16"/>
        </w:rPr>
        <w:t xml:space="preserve"> and kick out international inspectors. If Tehran’s membership didn’t even prevent it from being attacked, how could it justify staying in the regime? Finally, support for international sanctions will crumble in the aftermath of an Israeli attack, giving Iran more resources with which to rebuild its nuclear facilities.</w:t>
      </w:r>
      <w:r w:rsidR="0010653D" w:rsidRPr="0010653D">
        <w:rPr>
          <w:rFonts w:hint="eastAsia"/>
          <w:sz w:val="16"/>
        </w:rPr>
        <w:t xml:space="preserve"> </w:t>
      </w:r>
      <w:r w:rsidRPr="0010653D">
        <w:rPr>
          <w:rStyle w:val="StyleBoldUnderline"/>
          <w:highlight w:val="cyan"/>
        </w:rPr>
        <w:t>3</w:t>
      </w:r>
      <w:r w:rsidRPr="0010653D">
        <w:rPr>
          <w:sz w:val="16"/>
        </w:rPr>
        <w:t>. Helps Iran, Hurts Israel</w:t>
      </w:r>
      <w:r w:rsidR="0010653D" w:rsidRPr="0010653D">
        <w:rPr>
          <w:rFonts w:hint="eastAsia"/>
          <w:sz w:val="16"/>
        </w:rPr>
        <w:t xml:space="preserve"> </w:t>
      </w:r>
      <w:r w:rsidRPr="0010653D">
        <w:rPr>
          <w:sz w:val="16"/>
        </w:rPr>
        <w:t xml:space="preserve">Relatedly, </w:t>
      </w:r>
      <w:r w:rsidRPr="0010653D">
        <w:rPr>
          <w:rStyle w:val="StyleBoldUnderline"/>
          <w:highlight w:val="cyan"/>
        </w:rPr>
        <w:t>an Israeli strike on Iran’s nuclear program would be a net gain for Iran and a huge loss for Tel Aviv</w:t>
      </w:r>
      <w:r w:rsidRPr="0010653D">
        <w:rPr>
          <w:sz w:val="16"/>
        </w:rPr>
        <w:t>. Iran could use the strike to regain its popularity with the Arab street and increase the pressure against Arab rulers. As noted above, it would also lead to international sanctions collapsing, and an outpouring of sympathy for Iran in many countries around the world.</w:t>
      </w:r>
      <w:r w:rsidR="0010653D" w:rsidRPr="0010653D">
        <w:rPr>
          <w:rFonts w:hint="eastAsia"/>
          <w:sz w:val="16"/>
        </w:rPr>
        <w:t xml:space="preserve"> </w:t>
      </w:r>
      <w:r w:rsidRPr="0010653D">
        <w:rPr>
          <w:sz w:val="16"/>
        </w:rPr>
        <w:t xml:space="preserve">Meanwhile, a strike on Iran’s nuclear facilities would leave Israel in a far worse-off position. </w:t>
      </w:r>
      <w:r w:rsidRPr="0010653D">
        <w:rPr>
          <w:rStyle w:val="StyleBoldUnderline"/>
        </w:rPr>
        <w:t xml:space="preserve">Were Iran to respond by attacking U.S. regional assets, </w:t>
      </w:r>
      <w:r w:rsidRPr="0010653D">
        <w:rPr>
          <w:rStyle w:val="StyleBoldUnderline"/>
          <w:highlight w:val="cyan"/>
        </w:rPr>
        <w:t>this could greatly hurt Israel’s ties with the U</w:t>
      </w:r>
      <w:r w:rsidRPr="0010653D">
        <w:rPr>
          <w:sz w:val="16"/>
        </w:rPr>
        <w:t xml:space="preserve">nited </w:t>
      </w:r>
      <w:r w:rsidRPr="0010653D">
        <w:rPr>
          <w:rStyle w:val="StyleBoldUnderline"/>
          <w:highlight w:val="cyan"/>
        </w:rPr>
        <w:t>S</w:t>
      </w:r>
      <w:r w:rsidRPr="0010653D">
        <w:rPr>
          <w:sz w:val="16"/>
        </w:rPr>
        <w:t xml:space="preserve">tates </w:t>
      </w:r>
      <w:r w:rsidRPr="0010653D">
        <w:rPr>
          <w:rStyle w:val="StyleBoldUnderline"/>
        </w:rPr>
        <w:t>at both the elite and mass level</w:t>
      </w:r>
      <w:r w:rsidRPr="0010653D">
        <w:rPr>
          <w:sz w:val="16"/>
        </w:rPr>
        <w:t>s. Indeed, a war-weary American public is adamantly opposed to its own leaders dragging it into another conflict in the Middle East. Americans would be even more hostile to an ally taking actions that they fully understood would put the U.S. in danger.</w:t>
      </w:r>
      <w:r w:rsidR="0010653D" w:rsidRPr="0010653D">
        <w:rPr>
          <w:rFonts w:hint="eastAsia"/>
          <w:sz w:val="16"/>
        </w:rPr>
        <w:t xml:space="preserve"> </w:t>
      </w:r>
      <w:r w:rsidRPr="0010653D">
        <w:rPr>
          <w:sz w:val="16"/>
        </w:rPr>
        <w:t>Furthermore, the quiet but growing cooperation Israel is enjoying with Sunni Arab nations against Iran would evaporate overnight.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w:t>
      </w:r>
      <w:r w:rsidR="0010653D" w:rsidRPr="0010653D">
        <w:rPr>
          <w:rFonts w:hint="eastAsia"/>
          <w:sz w:val="16"/>
        </w:rPr>
        <w:t xml:space="preserve"> </w:t>
      </w:r>
      <w:r w:rsidRPr="0010653D">
        <w:rPr>
          <w:sz w:val="16"/>
          <w:highlight w:val="cyan"/>
        </w:rPr>
        <w:t>4</w:t>
      </w:r>
      <w:r w:rsidRPr="0010653D">
        <w:rPr>
          <w:rStyle w:val="StyleBoldUnderline"/>
          <w:highlight w:val="cyan"/>
        </w:rPr>
        <w:t>. Israel’s Veto Players</w:t>
      </w:r>
      <w:r w:rsidR="0010653D" w:rsidRPr="0010653D">
        <w:rPr>
          <w:rFonts w:hint="eastAsia"/>
          <w:sz w:val="16"/>
        </w:rPr>
        <w:t xml:space="preserve"> </w:t>
      </w:r>
      <w:r w:rsidRPr="0010653D">
        <w:rPr>
          <w:sz w:val="16"/>
        </w:rPr>
        <w:t xml:space="preserve">Although </w:t>
      </w:r>
      <w:r w:rsidRPr="0010653D">
        <w:rPr>
          <w:rStyle w:val="StyleBoldUnderline"/>
          <w:highlight w:val="cyan"/>
        </w:rPr>
        <w:t>Netanyahu</w:t>
      </w:r>
      <w:r w:rsidRPr="0010653D">
        <w:rPr>
          <w:sz w:val="16"/>
        </w:rPr>
        <w:t xml:space="preserve"> may be ready to attack Iran’s nuclear facilities, he </w:t>
      </w:r>
      <w:r w:rsidRPr="0010653D">
        <w:rPr>
          <w:rStyle w:val="StyleBoldUnderline"/>
          <w:highlight w:val="cyan"/>
        </w:rPr>
        <w:t>operates within a democracy</w:t>
      </w:r>
      <w:r w:rsidRPr="0010653D">
        <w:rPr>
          <w:rStyle w:val="StyleBoldUnderline"/>
        </w:rPr>
        <w:t xml:space="preserve"> with a strong elite structure, particularly in the field of national security</w:t>
      </w:r>
      <w:r w:rsidRPr="0010653D">
        <w:rPr>
          <w:rStyle w:val="StyleBoldUnderline"/>
          <w:highlight w:val="cyan"/>
        </w:rPr>
        <w:t>. It seems unlikely that he would have enough elite support</w:t>
      </w:r>
      <w:r w:rsidRPr="0010653D">
        <w:rPr>
          <w:rStyle w:val="StyleBoldUnderline"/>
        </w:rPr>
        <w:t xml:space="preserve"> for him to seriously consider such a daring and risky operatio</w:t>
      </w:r>
      <w:r w:rsidRPr="0010653D">
        <w:rPr>
          <w:sz w:val="16"/>
        </w:rPr>
        <w:t>n.</w:t>
      </w:r>
      <w:r w:rsidR="0010653D" w:rsidRPr="0010653D">
        <w:rPr>
          <w:rFonts w:hint="eastAsia"/>
          <w:sz w:val="16"/>
        </w:rPr>
        <w:t xml:space="preserve"> </w:t>
      </w:r>
      <w:r w:rsidRPr="0010653D">
        <w:rPr>
          <w:sz w:val="16"/>
        </w:rPr>
        <w:t>For one thing, Israel has strong institutional checks on using military force. As then vice prime minister and current defense minister Moshe Yaalon explained last year: “In the State of Israel, any process of a military operation, and any military move, undergoes the approval of the security cabinet and in certain cases, the full cabinet… the decision is not made by two people, nor three, nor eight.” It’s far from clear Netanyahu, a fairly divisive figure in Israeli politics, could gain this support. In fact, Menachem Begin struggled to gain sufficient support for the 1981 attack on Iraq even though Baghdad presented a more clear and present danger to Israel than Iran does today.</w:t>
      </w:r>
      <w:r w:rsidR="0010653D" w:rsidRPr="0010653D">
        <w:rPr>
          <w:rFonts w:hint="eastAsia"/>
          <w:sz w:val="16"/>
        </w:rPr>
        <w:t xml:space="preserve"> </w:t>
      </w:r>
      <w:r w:rsidRPr="0010653D">
        <w:rPr>
          <w:sz w:val="16"/>
        </w:rPr>
        <w:t xml:space="preserve">What is clearer is </w:t>
      </w:r>
      <w:r w:rsidRPr="0010653D">
        <w:rPr>
          <w:rStyle w:val="StyleBoldUnderline"/>
        </w:rPr>
        <w:t>that Netanyahu lacks the support of much of Israel’s highly respected national security establishment</w:t>
      </w:r>
      <w:r w:rsidRPr="0010653D">
        <w:rPr>
          <w:sz w:val="16"/>
        </w:rPr>
        <w:t>. Many former top intelligence and military officials have spoken out publicly against Netanyahu’s hardline Iran policy, with at least one of them questioning whether Iran is actually seeking a nuclear weapon. Another former chief of staff of the Israeli Defense Forces told The Independent that, “It is quite clear that much if not all of the IDF [Israeli Defence Forces] leadership do not support military action at this point…. In the past the advice of the head of the IDF and the head of Mossad had led to military action being stopped.”</w:t>
      </w:r>
      <w:r w:rsidR="0010653D" w:rsidRPr="0010653D">
        <w:rPr>
          <w:rFonts w:hint="eastAsia"/>
          <w:sz w:val="16"/>
        </w:rPr>
        <w:t xml:space="preserve"> </w:t>
      </w:r>
      <w:r w:rsidRPr="0010653D">
        <w:rPr>
          <w:rStyle w:val="StyleBoldUnderline"/>
          <w:highlight w:val="cyan"/>
        </w:rPr>
        <w:t>5</w:t>
      </w:r>
      <w:r w:rsidRPr="0010653D">
        <w:rPr>
          <w:sz w:val="16"/>
          <w:highlight w:val="cyan"/>
        </w:rPr>
        <w:t>.</w:t>
      </w:r>
      <w:r w:rsidRPr="0010653D">
        <w:rPr>
          <w:sz w:val="16"/>
        </w:rPr>
        <w:t xml:space="preserve"> A Deal is Better Than No Deal</w:t>
      </w:r>
      <w:r w:rsidR="0010653D" w:rsidRPr="0010653D">
        <w:rPr>
          <w:rFonts w:hint="eastAsia"/>
          <w:sz w:val="16"/>
        </w:rPr>
        <w:t xml:space="preserve"> </w:t>
      </w:r>
      <w:r w:rsidRPr="0010653D">
        <w:rPr>
          <w:sz w:val="16"/>
        </w:rPr>
        <w:t xml:space="preserve">Finally, </w:t>
      </w:r>
      <w:r w:rsidRPr="0010653D">
        <w:rPr>
          <w:rStyle w:val="StyleBoldUnderline"/>
          <w:highlight w:val="cyan"/>
        </w:rPr>
        <w:t>Israel won’t attack Iran because it is ultimately in its interests for the US and Iran to reach an agreement</w:t>
      </w:r>
      <w:r w:rsidRPr="0010653D">
        <w:rPr>
          <w:sz w:val="16"/>
        </w:rPr>
        <w:t>, even if it is a less than an ideal one. To begin with, an agreement is the only way to prevent Iran from acquiring nuclear weapons short of an invasion and occupation of the country. Moreover</w:t>
      </w:r>
      <w:r w:rsidRPr="0010653D">
        <w:rPr>
          <w:rStyle w:val="StyleBoldUnderline"/>
        </w:rPr>
        <w:t>, Israel would benefit both directly and indirectly from a U.S.-Iranian nuclear deal and especially larger rapprochement</w:t>
      </w:r>
      <w:r w:rsidRPr="0010653D">
        <w:rPr>
          <w:sz w:val="16"/>
        </w:rPr>
        <w:t xml:space="preserve">. Israel would gain a number of direct benefits from a larger warming of U.S.-Iranian relations, which a nuclear deal could help facilitate. Iran currently pays no costs while benefiting significantly from its anti-Israeli tirades and actions. </w:t>
      </w:r>
      <w:r w:rsidRPr="0010653D">
        <w:rPr>
          <w:rStyle w:val="StyleBoldUnderline"/>
          <w:highlight w:val="cyan"/>
        </w:rPr>
        <w:t>A rapprochement with the U.S. would force Iranian leaders to constrain their anti-Israeli rhetoric and actions, or risk losing their new partn</w:t>
      </w:r>
      <w:r w:rsidRPr="0010653D">
        <w:rPr>
          <w:sz w:val="16"/>
          <w:highlight w:val="cyan"/>
        </w:rPr>
        <w:t>er</w:t>
      </w:r>
      <w:r w:rsidRPr="0010653D">
        <w:rPr>
          <w:sz w:val="16"/>
        </w:rPr>
        <w:t>. While Israel and Iran might not enjoy the same relationship they did under the Shah or the first decade of the Islamic Republic, a U.S.-allied Iran would be much less of a burden for Israel. History is quite clear on this point: U.S. Middle Eastern allies—notable Egypt under Sadat—have been much less hostile to the Jewish state than countries that have been U.S. adversaries.</w:t>
      </w:r>
      <w:r w:rsidR="0010653D" w:rsidRPr="0010653D">
        <w:rPr>
          <w:rFonts w:hint="eastAsia"/>
          <w:sz w:val="16"/>
        </w:rPr>
        <w:t xml:space="preserve"> </w:t>
      </w:r>
      <w:r w:rsidRPr="0010653D">
        <w:rPr>
          <w:sz w:val="16"/>
        </w:rPr>
        <w:t xml:space="preserve">Tel Aviv would also benefit indirectly from a U.S.-Iran nuclear deal and possible rapprochement. That’s because either of these agreements would spark panic in Sunni Arab capitals. For the foreseeable future, then, </w:t>
      </w:r>
      <w:r w:rsidRPr="0010653D">
        <w:rPr>
          <w:rStyle w:val="StyleBoldUnderline"/>
        </w:rPr>
        <w:t xml:space="preserve">Israel would enjoy some breathing room, which would obtain as these governments would be preoccupied with Iran for the foreseeable future. </w:t>
      </w:r>
      <w:r w:rsidRPr="0010653D">
        <w:rPr>
          <w:sz w:val="16"/>
        </w:rPr>
        <w:t>Indeed, just the possibility of an interim nuclear deal between the U.S. and Iran has created rumors of Saudi Arabia seeking tighter cooperation with Israel.</w:t>
      </w:r>
      <w:r w:rsidR="0010653D" w:rsidRPr="0010653D">
        <w:rPr>
          <w:rFonts w:hint="eastAsia"/>
          <w:sz w:val="16"/>
        </w:rPr>
        <w:t xml:space="preserve"> </w:t>
      </w:r>
      <w:r w:rsidRPr="0010653D">
        <w:rPr>
          <w:sz w:val="16"/>
        </w:rPr>
        <w:t xml:space="preserve">For these reasons, the interim nuclear deal has made it less likely that Israel will attack Iran. </w:t>
      </w:r>
      <w:r w:rsidRPr="0010653D">
        <w:rPr>
          <w:rStyle w:val="Emphasis"/>
        </w:rPr>
        <w:t xml:space="preserve">That being said, </w:t>
      </w:r>
      <w:r w:rsidRPr="0010653D">
        <w:rPr>
          <w:rStyle w:val="Emphasis"/>
          <w:highlight w:val="cyan"/>
        </w:rPr>
        <w:t xml:space="preserve">the possibility of an Israeli attack on Iran was already remote long before Iran and the P5+1 held their talks in Geneva </w:t>
      </w:r>
      <w:r w:rsidRPr="0010653D">
        <w:rPr>
          <w:rStyle w:val="Emphasis"/>
        </w:rPr>
        <w:t>last month.</w:t>
      </w:r>
      <w:r w:rsidR="0010653D" w:rsidRPr="0010653D">
        <w:rPr>
          <w:rStyle w:val="Emphasis"/>
          <w:rFonts w:hint="eastAsia"/>
        </w:rPr>
        <w:t xml:space="preserve"> </w:t>
      </w:r>
    </w:p>
    <w:p w14:paraId="69F7B2F7" w14:textId="5E9990B6" w:rsidR="002E7252" w:rsidRDefault="002E7252" w:rsidP="002E7252">
      <w:pPr>
        <w:pStyle w:val="Heading3"/>
      </w:pPr>
      <w:r w:rsidRPr="002E7252">
        <w:t>Middle East Turn</w:t>
      </w:r>
    </w:p>
    <w:p w14:paraId="45C9D7C2" w14:textId="7D9045A3" w:rsidR="00965432" w:rsidRPr="00965432" w:rsidRDefault="00965432" w:rsidP="00965432">
      <w:pPr>
        <w:pStyle w:val="Heading4"/>
      </w:pPr>
      <w:r>
        <w:t>West</w:t>
      </w:r>
      <w:r w:rsidR="00F34283">
        <w:t>ern presence is the reason for Middle E</w:t>
      </w:r>
      <w:r>
        <w:t>ast instability</w:t>
      </w:r>
    </w:p>
    <w:p w14:paraId="2AD85B04" w14:textId="77777777" w:rsidR="00601EB8" w:rsidRPr="00F34283" w:rsidRDefault="00601EB8" w:rsidP="00601EB8">
      <w:pPr>
        <w:rPr>
          <w:rStyle w:val="StyleStyleBold12pt"/>
        </w:rPr>
      </w:pPr>
      <w:r w:rsidRPr="00F34283">
        <w:rPr>
          <w:rStyle w:val="StyleStyleBold12pt"/>
        </w:rPr>
        <w:t>Kiley, 7/5/16</w:t>
      </w:r>
    </w:p>
    <w:p w14:paraId="46EE54DA" w14:textId="63AC6EC5" w:rsidR="00601EB8" w:rsidRPr="00601EB8" w:rsidRDefault="00601EB8" w:rsidP="00601EB8">
      <w:r>
        <w:t>[Sam, Foreign Affairs editor for Sky News, “</w:t>
      </w:r>
      <w:r w:rsidRPr="00601EB8">
        <w:t>Iraq War Fallout Still Plagues The Middle East</w:t>
      </w:r>
      <w:r>
        <w:t xml:space="preserve">”, </w:t>
      </w:r>
      <w:r w:rsidRPr="00601EB8">
        <w:t>http://news.sky.com/story/1721980/iraq-war-fallout-still-plagues-the-middle-east</w:t>
      </w:r>
      <w:r>
        <w:t>, Accessed July 5 2016, A.H]</w:t>
      </w:r>
    </w:p>
    <w:p w14:paraId="6BDE7124" w14:textId="0044E080" w:rsidR="002E7252" w:rsidRDefault="002E7252" w:rsidP="002E7252">
      <w:pPr>
        <w:rPr>
          <w:rStyle w:val="Emphasis"/>
        </w:rPr>
      </w:pPr>
      <w:r w:rsidRPr="005B0810">
        <w:rPr>
          <w:sz w:val="16"/>
        </w:rPr>
        <w:t>He told me: "</w:t>
      </w:r>
      <w:r w:rsidRPr="00996B78">
        <w:rPr>
          <w:sz w:val="16"/>
        </w:rPr>
        <w:t xml:space="preserve">You </w:t>
      </w:r>
      <w:r w:rsidRPr="00996B78">
        <w:rPr>
          <w:rStyle w:val="StyleBoldUnderline"/>
          <w:highlight w:val="cyan"/>
        </w:rPr>
        <w:t>British and Americans have been plotting against the Sunni for decades</w:t>
      </w:r>
      <w:r w:rsidRPr="005B0810">
        <w:rPr>
          <w:sz w:val="16"/>
        </w:rPr>
        <w:t>. Daesh is your creation.</w:t>
      </w:r>
      <w:r w:rsidR="005B0810" w:rsidRPr="005B0810">
        <w:rPr>
          <w:sz w:val="12"/>
        </w:rPr>
        <w:t>¶</w:t>
      </w:r>
      <w:r w:rsidR="005B0810" w:rsidRPr="005B0810">
        <w:rPr>
          <w:sz w:val="16"/>
        </w:rPr>
        <w:t xml:space="preserve"> </w:t>
      </w:r>
      <w:r w:rsidRPr="005B0810">
        <w:rPr>
          <w:sz w:val="16"/>
        </w:rPr>
        <w:t>"This is a war to destroy the Sunnis organised by your people."</w:t>
      </w:r>
      <w:r w:rsidR="005B0810" w:rsidRPr="005B0810">
        <w:rPr>
          <w:sz w:val="12"/>
        </w:rPr>
        <w:t>¶</w:t>
      </w:r>
      <w:r w:rsidR="005B0810" w:rsidRPr="005B0810">
        <w:rPr>
          <w:sz w:val="16"/>
        </w:rPr>
        <w:t xml:space="preserve"> </w:t>
      </w:r>
      <w:r w:rsidRPr="005B0810">
        <w:rPr>
          <w:sz w:val="16"/>
        </w:rPr>
        <w:t>"Oh," I said, "I truly wish there had been some intelligent design behind what we have done to this region. I really do.</w:t>
      </w:r>
      <w:r w:rsidR="005B0810" w:rsidRPr="005B0810">
        <w:rPr>
          <w:sz w:val="12"/>
        </w:rPr>
        <w:t>¶</w:t>
      </w:r>
      <w:r w:rsidR="005B0810" w:rsidRPr="005B0810">
        <w:rPr>
          <w:sz w:val="16"/>
        </w:rPr>
        <w:t xml:space="preserve"> </w:t>
      </w:r>
      <w:r w:rsidRPr="005B0810">
        <w:rPr>
          <w:sz w:val="16"/>
        </w:rPr>
        <w:t>"But I have been working here since before Saddam fell. There was no intelligence. No design. There was just stupidity.</w:t>
      </w:r>
      <w:r w:rsidR="005B0810" w:rsidRPr="005B0810">
        <w:rPr>
          <w:sz w:val="12"/>
        </w:rPr>
        <w:t>¶</w:t>
      </w:r>
      <w:r w:rsidR="005B0810" w:rsidRPr="005B0810">
        <w:rPr>
          <w:sz w:val="16"/>
        </w:rPr>
        <w:t xml:space="preserve"> </w:t>
      </w:r>
      <w:r w:rsidRPr="005B0810">
        <w:rPr>
          <w:sz w:val="16"/>
        </w:rPr>
        <w:t>"Imagine children playing the piano with a hammer. That's what they were doing in Washington and London."</w:t>
      </w:r>
      <w:r w:rsidR="005B0810" w:rsidRPr="005B0810">
        <w:rPr>
          <w:sz w:val="12"/>
        </w:rPr>
        <w:t>¶</w:t>
      </w:r>
      <w:r w:rsidR="005B0810" w:rsidRPr="005B0810">
        <w:rPr>
          <w:sz w:val="16"/>
        </w:rPr>
        <w:t xml:space="preserve"> </w:t>
      </w:r>
      <w:r w:rsidRPr="005B0810">
        <w:rPr>
          <w:sz w:val="16"/>
        </w:rPr>
        <w:t>The Tigris River has literally been flowing with the blood of murdered Iraqis.</w:t>
      </w:r>
      <w:r w:rsidR="005B0810" w:rsidRPr="005B0810">
        <w:rPr>
          <w:sz w:val="12"/>
        </w:rPr>
        <w:t>¶</w:t>
      </w:r>
      <w:r w:rsidR="005B0810" w:rsidRPr="005B0810">
        <w:rPr>
          <w:sz w:val="16"/>
        </w:rPr>
        <w:t xml:space="preserve"> </w:t>
      </w:r>
      <w:r w:rsidRPr="005B0810">
        <w:rPr>
          <w:rStyle w:val="StyleBoldUnderline"/>
        </w:rPr>
        <w:t>All an accident - the result of crass, uncomprehending stupidity which began with a misleading use of poor intelligence on Iraq's "weapons of mass destruction"</w:t>
      </w:r>
      <w:r w:rsidRPr="005B0810">
        <w:rPr>
          <w:sz w:val="16"/>
        </w:rPr>
        <w:t xml:space="preserve"> in the run-up to the start of the war in 2003.</w:t>
      </w:r>
      <w:r w:rsidR="005B0810" w:rsidRPr="005B0810">
        <w:rPr>
          <w:sz w:val="12"/>
        </w:rPr>
        <w:t>¶</w:t>
      </w:r>
      <w:r w:rsidR="005B0810" w:rsidRPr="005B0810">
        <w:rPr>
          <w:sz w:val="16"/>
        </w:rPr>
        <w:t xml:space="preserve"> </w:t>
      </w:r>
      <w:r w:rsidRPr="005B0810">
        <w:rPr>
          <w:sz w:val="16"/>
        </w:rPr>
        <w:t>Sir John Chilcot's report into the events will no doubt shed some new light onto the details of how it was possible to have made such an almighty mess.</w:t>
      </w:r>
      <w:r w:rsidR="005B0810" w:rsidRPr="005B0810">
        <w:rPr>
          <w:sz w:val="12"/>
        </w:rPr>
        <w:t>¶</w:t>
      </w:r>
      <w:r w:rsidR="005B0810" w:rsidRPr="005B0810">
        <w:rPr>
          <w:sz w:val="16"/>
        </w:rPr>
        <w:t xml:space="preserve"> </w:t>
      </w:r>
      <w:r w:rsidRPr="005B0810">
        <w:rPr>
          <w:sz w:val="16"/>
        </w:rPr>
        <w:t xml:space="preserve">But </w:t>
      </w:r>
      <w:r w:rsidRPr="00996B78">
        <w:rPr>
          <w:rStyle w:val="StyleBoldUnderline"/>
          <w:highlight w:val="cyan"/>
        </w:rPr>
        <w:t>the toxic fallout of the war effort, led by</w:t>
      </w:r>
      <w:r w:rsidRPr="005B0810">
        <w:rPr>
          <w:rStyle w:val="StyleBoldUnderline"/>
        </w:rPr>
        <w:t xml:space="preserve"> Tony Blair and George </w:t>
      </w:r>
      <w:r w:rsidRPr="00996B78">
        <w:rPr>
          <w:rStyle w:val="StyleBoldUnderline"/>
          <w:highlight w:val="cyan"/>
        </w:rPr>
        <w:t>Bush</w:t>
      </w:r>
      <w:r w:rsidRPr="005B0810">
        <w:rPr>
          <w:rStyle w:val="StyleBoldUnderline"/>
        </w:rPr>
        <w:t xml:space="preserve">, </w:t>
      </w:r>
      <w:r w:rsidRPr="00996B78">
        <w:rPr>
          <w:rStyle w:val="StyleBoldUnderline"/>
          <w:highlight w:val="cyan"/>
        </w:rPr>
        <w:t>continues to poison and spread horror into almost every corner of the Middle East and has driven terrorism around the</w:t>
      </w:r>
      <w:r w:rsidRPr="005B0810">
        <w:rPr>
          <w:rStyle w:val="StyleBoldUnderline"/>
        </w:rPr>
        <w:t xml:space="preserve"> </w:t>
      </w:r>
      <w:r w:rsidRPr="00996B78">
        <w:rPr>
          <w:rStyle w:val="StyleBoldUnderline"/>
          <w:highlight w:val="cyan"/>
        </w:rPr>
        <w:t>world</w:t>
      </w:r>
      <w:r w:rsidRPr="005B0810">
        <w:rPr>
          <w:rStyle w:val="StyleBoldUnderline"/>
        </w:rPr>
        <w:t>.</w:t>
      </w:r>
      <w:r w:rsidR="005B0810" w:rsidRPr="005B0810">
        <w:rPr>
          <w:rStyle w:val="StyleBoldUnderline"/>
          <w:sz w:val="12"/>
          <w:u w:val="none"/>
        </w:rPr>
        <w:t>¶</w:t>
      </w:r>
      <w:r w:rsidR="005B0810" w:rsidRPr="005B0810">
        <w:rPr>
          <w:sz w:val="16"/>
        </w:rPr>
        <w:t xml:space="preserve"> </w:t>
      </w:r>
      <w:r w:rsidRPr="005B0810">
        <w:rPr>
          <w:sz w:val="16"/>
        </w:rPr>
        <w:t>For the Iraqis, life is immeasurably worse now that it was under the brutal and malicious dictatorship of Saddam Hussein.</w:t>
      </w:r>
      <w:r w:rsidR="005B0810" w:rsidRPr="005B0810">
        <w:rPr>
          <w:sz w:val="12"/>
        </w:rPr>
        <w:t>¶</w:t>
      </w:r>
      <w:r w:rsidR="005B0810" w:rsidRPr="005B0810">
        <w:rPr>
          <w:sz w:val="16"/>
        </w:rPr>
        <w:t xml:space="preserve"> </w:t>
      </w:r>
      <w:r w:rsidRPr="005B0810">
        <w:rPr>
          <w:sz w:val="16"/>
        </w:rPr>
        <w:t xml:space="preserve">This week, </w:t>
      </w:r>
      <w:r w:rsidRPr="005B0810">
        <w:rPr>
          <w:rStyle w:val="StyleBoldUnderline"/>
        </w:rPr>
        <w:t>at least 175 people were killed in a bombing of a Shia area in Baghdad by Islamic State, just the latest victims of the apocalyptic death cult which was spawned in the resistance against the US-led occupation of Iraq.</w:t>
      </w:r>
      <w:r w:rsidR="005B0810" w:rsidRPr="005B0810">
        <w:rPr>
          <w:rStyle w:val="StyleBoldUnderline"/>
          <w:sz w:val="12"/>
          <w:u w:val="none"/>
        </w:rPr>
        <w:t>¶</w:t>
      </w:r>
      <w:r w:rsidR="005B0810" w:rsidRPr="005B0810">
        <w:rPr>
          <w:rStyle w:val="StyleBoldUnderline"/>
          <w:sz w:val="12"/>
        </w:rPr>
        <w:t xml:space="preserve"> </w:t>
      </w:r>
      <w:r w:rsidRPr="005B0810">
        <w:rPr>
          <w:sz w:val="16"/>
        </w:rPr>
        <w:t>That occupation itself was so vividly incompetent that the conduct of its leaders would have been edited out of a political satire.</w:t>
      </w:r>
      <w:r w:rsidR="005B0810" w:rsidRPr="005B0810">
        <w:rPr>
          <w:sz w:val="12"/>
        </w:rPr>
        <w:t>¶</w:t>
      </w:r>
      <w:r w:rsidR="005B0810" w:rsidRPr="005B0810">
        <w:rPr>
          <w:sz w:val="16"/>
        </w:rPr>
        <w:t xml:space="preserve"> </w:t>
      </w:r>
      <w:r w:rsidRPr="005B0810">
        <w:rPr>
          <w:sz w:val="16"/>
        </w:rPr>
        <w:t>Of course it is absurd to sack 400,000 battle-hardened soldiers and toss them onto the street without their pensions!</w:t>
      </w:r>
      <w:r w:rsidR="005B0810" w:rsidRPr="005B0810">
        <w:rPr>
          <w:sz w:val="12"/>
        </w:rPr>
        <w:t>¶</w:t>
      </w:r>
      <w:r w:rsidR="005B0810" w:rsidRPr="005B0810">
        <w:rPr>
          <w:sz w:val="16"/>
        </w:rPr>
        <w:t xml:space="preserve"> </w:t>
      </w:r>
      <w:r w:rsidRPr="005B0810">
        <w:rPr>
          <w:sz w:val="16"/>
        </w:rPr>
        <w:t>Of course it would be quite mad to give post-war reconstruction contracts to foreign companies when the Iraqis have one of the biggest, best, and unused domestic building industries in the world!</w:t>
      </w:r>
      <w:r w:rsidR="005B0810" w:rsidRPr="005B0810">
        <w:rPr>
          <w:sz w:val="12"/>
        </w:rPr>
        <w:t>¶</w:t>
      </w:r>
      <w:r w:rsidR="005B0810" w:rsidRPr="005B0810">
        <w:rPr>
          <w:sz w:val="16"/>
        </w:rPr>
        <w:t xml:space="preserve"> </w:t>
      </w:r>
      <w:r w:rsidRPr="005B0810">
        <w:rPr>
          <w:sz w:val="16"/>
        </w:rPr>
        <w:t>Of course it is unwise to privatise show factories, pharmaceutical operations and create unemployment, but not rebuild the oil-rich nation's ability to generate electrical power to provide clean water!</w:t>
      </w:r>
      <w:r w:rsidR="005B0810" w:rsidRPr="005B0810">
        <w:rPr>
          <w:sz w:val="12"/>
        </w:rPr>
        <w:t>¶</w:t>
      </w:r>
      <w:r w:rsidR="005B0810" w:rsidRPr="005B0810">
        <w:rPr>
          <w:sz w:val="16"/>
        </w:rPr>
        <w:t xml:space="preserve"> </w:t>
      </w:r>
      <w:r w:rsidRPr="005B0810">
        <w:rPr>
          <w:sz w:val="16"/>
        </w:rPr>
        <w:t>No one could be that stupid, surely? But there were American officials who were every bit as dangerously stupid as any fiction writer could have conjured.</w:t>
      </w:r>
      <w:r w:rsidR="005B0810" w:rsidRPr="005B0810">
        <w:rPr>
          <w:sz w:val="12"/>
        </w:rPr>
        <w:t>¶</w:t>
      </w:r>
      <w:r w:rsidR="005B0810" w:rsidRPr="005B0810">
        <w:rPr>
          <w:sz w:val="16"/>
        </w:rPr>
        <w:t xml:space="preserve"> </w:t>
      </w:r>
      <w:r w:rsidRPr="005B0810">
        <w:rPr>
          <w:sz w:val="16"/>
        </w:rPr>
        <w:t xml:space="preserve">And </w:t>
      </w:r>
      <w:r w:rsidRPr="005B0810">
        <w:rPr>
          <w:rStyle w:val="StyleBoldUnderline"/>
        </w:rPr>
        <w:t>they were ably assisted by British officials who, if they saw what was going wrong, did nothing at all to alert the outside world to the wanton catastrophe that was being visited on Mesopotamia.</w:t>
      </w:r>
      <w:r w:rsidR="005B0810" w:rsidRPr="005B0810">
        <w:rPr>
          <w:sz w:val="12"/>
        </w:rPr>
        <w:t>¶</w:t>
      </w:r>
      <w:r w:rsidR="005B0810" w:rsidRPr="005B0810">
        <w:rPr>
          <w:sz w:val="16"/>
        </w:rPr>
        <w:t xml:space="preserve"> </w:t>
      </w:r>
      <w:r w:rsidRPr="00996B78">
        <w:rPr>
          <w:rStyle w:val="StyleBoldUnderline"/>
          <w:highlight w:val="cyan"/>
        </w:rPr>
        <w:t>What happened to Iraq</w:t>
      </w:r>
      <w:r w:rsidRPr="005B0810">
        <w:rPr>
          <w:rStyle w:val="StyleBoldUnderline"/>
        </w:rPr>
        <w:t xml:space="preserve">, because it was so violent and so pointless, has </w:t>
      </w:r>
      <w:r w:rsidRPr="00996B78">
        <w:rPr>
          <w:rStyle w:val="StyleBoldUnderline"/>
          <w:highlight w:val="cyan"/>
        </w:rPr>
        <w:t>looked</w:t>
      </w:r>
      <w:r w:rsidRPr="005B0810">
        <w:rPr>
          <w:rStyle w:val="StyleBoldUnderline"/>
        </w:rPr>
        <w:t xml:space="preserve"> ever since like </w:t>
      </w:r>
      <w:r w:rsidRPr="00996B78">
        <w:rPr>
          <w:rStyle w:val="StyleBoldUnderline"/>
          <w:highlight w:val="cyan"/>
        </w:rPr>
        <w:t>a conspiracy against Arabs and Muslims, and especially against Sunnis</w:t>
      </w:r>
      <w:r w:rsidRPr="005B0810">
        <w:rPr>
          <w:rStyle w:val="StyleBoldUnderline"/>
        </w:rPr>
        <w:t>.</w:t>
      </w:r>
      <w:r w:rsidR="005B0810" w:rsidRPr="005B0810">
        <w:rPr>
          <w:rStyle w:val="StyleBoldUnderline"/>
          <w:sz w:val="12"/>
          <w:u w:val="none"/>
        </w:rPr>
        <w:t>¶</w:t>
      </w:r>
      <w:r w:rsidR="005B0810" w:rsidRPr="005B0810">
        <w:rPr>
          <w:sz w:val="16"/>
        </w:rPr>
        <w:t xml:space="preserve"> </w:t>
      </w:r>
      <w:r w:rsidRPr="005B0810">
        <w:rPr>
          <w:sz w:val="16"/>
        </w:rPr>
        <w:t xml:space="preserve">It </w:t>
      </w:r>
      <w:r w:rsidRPr="00996B78">
        <w:rPr>
          <w:rStyle w:val="Emphasis"/>
          <w:highlight w:val="cyan"/>
        </w:rPr>
        <w:t>has</w:t>
      </w:r>
      <w:r w:rsidRPr="005B0810">
        <w:rPr>
          <w:rStyle w:val="Emphasis"/>
        </w:rPr>
        <w:t xml:space="preserve"> </w:t>
      </w:r>
      <w:r w:rsidRPr="00996B78">
        <w:rPr>
          <w:rStyle w:val="Emphasis"/>
          <w:highlight w:val="cyan"/>
        </w:rPr>
        <w:t>empowered Iran</w:t>
      </w:r>
      <w:r w:rsidRPr="005B0810">
        <w:rPr>
          <w:rStyle w:val="Emphasis"/>
        </w:rPr>
        <w:t xml:space="preserve">, a Shia theocracy; </w:t>
      </w:r>
      <w:r w:rsidRPr="00996B78">
        <w:rPr>
          <w:rStyle w:val="Emphasis"/>
          <w:highlight w:val="cyan"/>
        </w:rPr>
        <w:t>it has shattered Syria</w:t>
      </w:r>
      <w:r w:rsidRPr="005B0810">
        <w:rPr>
          <w:rStyle w:val="Emphasis"/>
        </w:rPr>
        <w:t>; it fuelled the Doomsday End Times cult of Daesh</w:t>
      </w:r>
      <w:r w:rsidRPr="005B0810">
        <w:rPr>
          <w:sz w:val="16"/>
        </w:rPr>
        <w:t xml:space="preserve"> (Islamic State); it </w:t>
      </w:r>
      <w:r w:rsidRPr="005B0810">
        <w:rPr>
          <w:rStyle w:val="Emphasis"/>
        </w:rPr>
        <w:t xml:space="preserve">has caused a mass movement of refugees to Europe and destabilised the European Union, and </w:t>
      </w:r>
      <w:r w:rsidRPr="00996B78">
        <w:rPr>
          <w:rStyle w:val="Emphasis"/>
          <w:highlight w:val="cyan"/>
        </w:rPr>
        <w:t>it has been a driving energy behind al Qaeda and IS terro</w:t>
      </w:r>
      <w:r w:rsidRPr="005B0810">
        <w:rPr>
          <w:rStyle w:val="Emphasis"/>
        </w:rPr>
        <w:t>r.</w:t>
      </w:r>
      <w:r w:rsidR="005B0810" w:rsidRPr="005B0810">
        <w:rPr>
          <w:rStyle w:val="Emphasis"/>
          <w:b w:val="0"/>
          <w:sz w:val="12"/>
          <w:u w:val="none"/>
        </w:rPr>
        <w:t>¶</w:t>
      </w:r>
      <w:r w:rsidR="005B0810" w:rsidRPr="005B0810">
        <w:rPr>
          <w:sz w:val="16"/>
        </w:rPr>
        <w:t xml:space="preserve"> </w:t>
      </w:r>
      <w:r w:rsidRPr="005B0810">
        <w:rPr>
          <w:rStyle w:val="Emphasis"/>
        </w:rPr>
        <w:t>And it has confirmed the view among the peoples of the East that Western governments are maliciously intent on destroying their way of life, religion and culture.</w:t>
      </w:r>
      <w:r w:rsidR="005B0810" w:rsidRPr="005B0810">
        <w:rPr>
          <w:rStyle w:val="Emphasis"/>
          <w:b w:val="0"/>
          <w:sz w:val="12"/>
          <w:u w:val="none"/>
        </w:rPr>
        <w:t>¶</w:t>
      </w:r>
      <w:r w:rsidR="005B0810" w:rsidRPr="005B0810">
        <w:rPr>
          <w:sz w:val="16"/>
        </w:rPr>
        <w:t xml:space="preserve"> </w:t>
      </w:r>
      <w:r w:rsidRPr="00996B78">
        <w:rPr>
          <w:rStyle w:val="Emphasis"/>
          <w:highlight w:val="cyan"/>
        </w:rPr>
        <w:t>Sadly, they're wrong about that. The West is doing all that, yes, but as a result of cock-ups - not conspiracies.</w:t>
      </w:r>
    </w:p>
    <w:p w14:paraId="045C4CA4" w14:textId="5C76E350" w:rsidR="00F34283" w:rsidRDefault="00F8251D" w:rsidP="00F8251D">
      <w:pPr>
        <w:pStyle w:val="Heading3"/>
        <w:rPr>
          <w:rStyle w:val="Emphasis"/>
        </w:rPr>
      </w:pPr>
      <w:r>
        <w:rPr>
          <w:rStyle w:val="Emphasis"/>
        </w:rPr>
        <w:t>No Asia Prolif</w:t>
      </w:r>
    </w:p>
    <w:p w14:paraId="134A8B21" w14:textId="77777777" w:rsidR="00F8251D" w:rsidRDefault="00F8251D" w:rsidP="00F8251D">
      <w:pPr>
        <w:pStyle w:val="Heading4"/>
      </w:pPr>
      <w:r>
        <w:rPr>
          <w:b w:val="0"/>
        </w:rPr>
        <w:t>No impact to regional prolif</w:t>
      </w:r>
    </w:p>
    <w:p w14:paraId="2DC83074" w14:textId="77777777" w:rsidR="00F8251D" w:rsidRDefault="00F8251D" w:rsidP="00F8251D">
      <w:r>
        <w:rPr>
          <w:rStyle w:val="StyleStyleBold12pt"/>
        </w:rPr>
        <w:t>Sapolsky and Leah 14</w:t>
      </w:r>
      <w:r>
        <w:t xml:space="preserve"> [Harvey M. Sapolsky is Professor Emeritus and the Former Director of The MIT Security Studies Program. Christine M. Leah is a Stanton Fellow at the MIT Security Studies Program. 4-14-2014 http://nationalinterest.org/feature/let-asia-go-nuclear-10259]</w:t>
      </w:r>
    </w:p>
    <w:p w14:paraId="73F7A635" w14:textId="77777777" w:rsidR="00F8251D" w:rsidRDefault="00F8251D" w:rsidP="00F8251D">
      <w:pPr>
        <w:rPr>
          <w:rStyle w:val="StyleBoldUnderline"/>
        </w:rPr>
      </w:pPr>
      <w:r>
        <w:rPr>
          <w:rStyle w:val="Emphasis"/>
          <w:highlight w:val="cyan"/>
          <w:shd w:val="clear" w:color="auto" w:fill="FF93C9"/>
        </w:rPr>
        <w:t>Tailored prolif</w:t>
      </w:r>
      <w:r>
        <w:rPr>
          <w:rStyle w:val="Emphasis"/>
        </w:rPr>
        <w:t xml:space="preserve">eration </w:t>
      </w:r>
      <w:r>
        <w:rPr>
          <w:rStyle w:val="Emphasis"/>
          <w:highlight w:val="cyan"/>
          <w:shd w:val="clear" w:color="auto" w:fill="FF93C9"/>
        </w:rPr>
        <w:t xml:space="preserve">would not </w:t>
      </w:r>
      <w:r>
        <w:rPr>
          <w:rStyle w:val="Emphasis"/>
        </w:rPr>
        <w:t xml:space="preserve">likely be </w:t>
      </w:r>
      <w:r>
        <w:rPr>
          <w:rStyle w:val="Emphasis"/>
          <w:highlight w:val="cyan"/>
          <w:shd w:val="clear" w:color="auto" w:fill="FF93C9"/>
        </w:rPr>
        <w:t>destabiliz</w:t>
      </w:r>
      <w:r>
        <w:rPr>
          <w:rStyle w:val="Emphasis"/>
        </w:rPr>
        <w:t>ing</w:t>
      </w:r>
      <w:r>
        <w:rPr>
          <w:sz w:val="16"/>
        </w:rPr>
        <w:t xml:space="preserve">. </w:t>
      </w:r>
      <w:r>
        <w:rPr>
          <w:rStyle w:val="StyleBoldUnderline"/>
        </w:rPr>
        <w:t>Asia is not the Middle East</w:t>
      </w:r>
      <w:r>
        <w:rPr>
          <w:sz w:val="16"/>
        </w:rPr>
        <w:t xml:space="preserve">. </w:t>
      </w:r>
      <w:r>
        <w:rPr>
          <w:rStyle w:val="Emphasis"/>
          <w:highlight w:val="cyan"/>
          <w:shd w:val="clear" w:color="auto" w:fill="FF93C9"/>
        </w:rPr>
        <w:t>Japan</w:t>
      </w:r>
      <w:r>
        <w:rPr>
          <w:sz w:val="16"/>
          <w:highlight w:val="cyan"/>
          <w:shd w:val="clear" w:color="auto" w:fill="FF93C9"/>
        </w:rPr>
        <w:t>,</w:t>
      </w:r>
      <w:r>
        <w:rPr>
          <w:sz w:val="16"/>
          <w:shd w:val="clear" w:color="auto" w:fill="FF93C9"/>
        </w:rPr>
        <w:t xml:space="preserve"> </w:t>
      </w:r>
      <w:r>
        <w:rPr>
          <w:rStyle w:val="Emphasis"/>
          <w:highlight w:val="cyan"/>
          <w:shd w:val="clear" w:color="auto" w:fill="FF93C9"/>
        </w:rPr>
        <w:t>So</w:t>
      </w:r>
      <w:r>
        <w:rPr>
          <w:rStyle w:val="Emphasis"/>
        </w:rPr>
        <w:t xml:space="preserve">uth </w:t>
      </w:r>
      <w:r>
        <w:rPr>
          <w:rStyle w:val="Emphasis"/>
          <w:highlight w:val="cyan"/>
          <w:shd w:val="clear" w:color="auto" w:fill="FF93C9"/>
        </w:rPr>
        <w:t>Ko</w:t>
      </w:r>
      <w:r>
        <w:rPr>
          <w:rStyle w:val="Emphasis"/>
        </w:rPr>
        <w:t>rea</w:t>
      </w:r>
      <w:r>
        <w:rPr>
          <w:sz w:val="16"/>
        </w:rPr>
        <w:t xml:space="preserve">, </w:t>
      </w:r>
      <w:r>
        <w:rPr>
          <w:rStyle w:val="Emphasis"/>
          <w:highlight w:val="cyan"/>
          <w:shd w:val="clear" w:color="auto" w:fill="FF93C9"/>
        </w:rPr>
        <w:t>Australia</w:t>
      </w:r>
      <w:r>
        <w:rPr>
          <w:sz w:val="16"/>
        </w:rPr>
        <w:t xml:space="preserve">, </w:t>
      </w:r>
      <w:r>
        <w:rPr>
          <w:rStyle w:val="StyleBoldUnderline"/>
          <w:highlight w:val="cyan"/>
          <w:shd w:val="clear" w:color="auto" w:fill="FF93C9"/>
        </w:rPr>
        <w:t>and</w:t>
      </w:r>
      <w:r>
        <w:rPr>
          <w:sz w:val="16"/>
        </w:rPr>
        <w:t xml:space="preserve"> even </w:t>
      </w:r>
      <w:r>
        <w:rPr>
          <w:rStyle w:val="Emphasis"/>
          <w:highlight w:val="cyan"/>
          <w:shd w:val="clear" w:color="auto" w:fill="FF93C9"/>
        </w:rPr>
        <w:t>Taiwan</w:t>
      </w:r>
      <w:r>
        <w:rPr>
          <w:sz w:val="16"/>
          <w:shd w:val="clear" w:color="auto" w:fill="FF93C9"/>
        </w:rPr>
        <w:t xml:space="preserve"> </w:t>
      </w:r>
      <w:r>
        <w:rPr>
          <w:rStyle w:val="StyleBoldUnderline"/>
          <w:highlight w:val="cyan"/>
          <w:shd w:val="clear" w:color="auto" w:fill="FF93C9"/>
        </w:rPr>
        <w:t>are strong democracies</w:t>
      </w:r>
      <w:r>
        <w:rPr>
          <w:sz w:val="16"/>
        </w:rPr>
        <w:t xml:space="preserve">. </w:t>
      </w:r>
      <w:r>
        <w:rPr>
          <w:rStyle w:val="StyleBoldUnderline"/>
        </w:rPr>
        <w:t xml:space="preserve">They have </w:t>
      </w:r>
      <w:r>
        <w:rPr>
          <w:rStyle w:val="StyleBoldUnderline"/>
          <w:highlight w:val="cyan"/>
          <w:shd w:val="clear" w:color="auto" w:fill="FF93C9"/>
        </w:rPr>
        <w:t>stable political regimes</w:t>
      </w:r>
      <w:r>
        <w:rPr>
          <w:sz w:val="16"/>
        </w:rPr>
        <w:t xml:space="preserve">. </w:t>
      </w:r>
      <w:r>
        <w:rPr>
          <w:rStyle w:val="StyleBoldUnderline"/>
        </w:rPr>
        <w:t xml:space="preserve">Government leaders are </w:t>
      </w:r>
      <w:r>
        <w:rPr>
          <w:rStyle w:val="StyleBoldUnderline"/>
          <w:highlight w:val="cyan"/>
          <w:shd w:val="clear" w:color="auto" w:fill="FF93C9"/>
        </w:rPr>
        <w:t>accountable to democratic institutions</w:t>
      </w:r>
      <w:r>
        <w:rPr>
          <w:sz w:val="16"/>
        </w:rPr>
        <w:t xml:space="preserve">. </w:t>
      </w:r>
      <w:r>
        <w:rPr>
          <w:rStyle w:val="StyleBoldUnderline"/>
          <w:highlight w:val="cyan"/>
          <w:shd w:val="clear" w:color="auto" w:fill="FF93C9"/>
        </w:rPr>
        <w:t>Civilian control</w:t>
      </w:r>
      <w:r>
        <w:rPr>
          <w:rStyle w:val="StyleBoldUnderline"/>
        </w:rPr>
        <w:t xml:space="preserve"> of the military </w:t>
      </w:r>
      <w:r>
        <w:rPr>
          <w:rStyle w:val="StyleBoldUnderline"/>
          <w:highlight w:val="cyan"/>
          <w:shd w:val="clear" w:color="auto" w:fill="FF93C9"/>
        </w:rPr>
        <w:t>is strong</w:t>
      </w:r>
      <w:r>
        <w:rPr>
          <w:sz w:val="16"/>
          <w:shd w:val="clear" w:color="auto" w:fill="FF93C9"/>
        </w:rPr>
        <w:t>.</w:t>
      </w:r>
      <w:r>
        <w:rPr>
          <w:sz w:val="16"/>
        </w:rPr>
        <w:t xml:space="preserve"> </w:t>
      </w:r>
      <w:r>
        <w:rPr>
          <w:rStyle w:val="StyleBoldUnderline"/>
        </w:rPr>
        <w:t xml:space="preserve">And </w:t>
      </w:r>
      <w:r>
        <w:rPr>
          <w:rStyle w:val="StyleBoldUnderline"/>
          <w:highlight w:val="cyan"/>
          <w:shd w:val="clear" w:color="auto" w:fill="FF93C9"/>
        </w:rPr>
        <w:t>they don’t have a history of lobbing missiles at each other</w:t>
      </w:r>
      <w:r>
        <w:rPr>
          <w:sz w:val="16"/>
        </w:rPr>
        <w:t>—</w:t>
      </w:r>
      <w:r>
        <w:rPr>
          <w:rStyle w:val="StyleBoldUnderline"/>
          <w:highlight w:val="cyan"/>
          <w:shd w:val="clear" w:color="auto" w:fill="FF93C9"/>
        </w:rPr>
        <w:t>they are</w:t>
      </w:r>
      <w:r>
        <w:rPr>
          <w:sz w:val="16"/>
        </w:rPr>
        <w:t xml:space="preserve"> much more </w:t>
      </w:r>
      <w:r>
        <w:rPr>
          <w:rStyle w:val="Emphasis"/>
          <w:highlight w:val="cyan"/>
          <w:shd w:val="clear" w:color="auto" w:fill="FF93C9"/>
        </w:rPr>
        <w:t>risk-averse</w:t>
      </w:r>
      <w:r>
        <w:rPr>
          <w:sz w:val="16"/>
        </w:rPr>
        <w:t xml:space="preserve"> than Egypt, Syria or Iran. </w:t>
      </w:r>
      <w:r>
        <w:rPr>
          <w:rStyle w:val="StyleBoldUnderline"/>
        </w:rPr>
        <w:t xml:space="preserve">America’s allies would be </w:t>
      </w:r>
      <w:r>
        <w:rPr>
          <w:rStyle w:val="Emphasis"/>
          <w:highlight w:val="cyan"/>
          <w:shd w:val="clear" w:color="auto" w:fill="FF93C9"/>
        </w:rPr>
        <w:t>responsible</w:t>
      </w:r>
      <w:r>
        <w:rPr>
          <w:rStyle w:val="StyleBoldUnderline"/>
        </w:rPr>
        <w:t xml:space="preserve"> </w:t>
      </w:r>
      <w:r>
        <w:rPr>
          <w:rStyle w:val="StyleBoldUnderline"/>
          <w:highlight w:val="cyan"/>
          <w:shd w:val="clear" w:color="auto" w:fill="FF93C9"/>
        </w:rPr>
        <w:t>nuclear weapon states</w:t>
      </w:r>
      <w:r>
        <w:rPr>
          <w:sz w:val="16"/>
        </w:rPr>
        <w:t xml:space="preserve">. A number of Asian nations have at one time or another considered going nuclear, Australia for example, with tacit U.S. Defense Department encouragement in the 1960s. They chose what for them was the cheaper alternative of living under the US nuclear umbrella. Free nuclear guarantees provided by the United States, coupled with the US Navy patrolling offshore, have allowed our allies to grow prosperous without having to invest much in their own </w:t>
      </w:r>
      <w:r>
        <w:rPr>
          <w:rStyle w:val="StyleBoldUnderline"/>
        </w:rPr>
        <w:t>defense. 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The waters of the Pacific under those arrangements will stay calm, and we will save a fortune.</w:t>
      </w:r>
    </w:p>
    <w:p w14:paraId="7EB037CF" w14:textId="7FECC66D" w:rsidR="00F8251D" w:rsidRDefault="00F668A6" w:rsidP="00F668A6">
      <w:pPr>
        <w:pStyle w:val="Heading3"/>
      </w:pPr>
      <w:r>
        <w:t>No Naval Power</w:t>
      </w:r>
    </w:p>
    <w:p w14:paraId="11A5167B" w14:textId="77777777" w:rsidR="00F668A6" w:rsidRPr="009420D9" w:rsidRDefault="00F668A6" w:rsidP="00F668A6">
      <w:pPr>
        <w:pStyle w:val="Heading4"/>
      </w:pPr>
      <w:r w:rsidRPr="009420D9">
        <w:t>No impact to China win in South China Sea – China will preserve freedom of navigation</w:t>
      </w:r>
      <w:r w:rsidRPr="009420D9">
        <w:tab/>
      </w:r>
    </w:p>
    <w:p w14:paraId="055C35E4" w14:textId="77777777" w:rsidR="00F668A6" w:rsidRDefault="00F668A6" w:rsidP="00F668A6">
      <w:r w:rsidRPr="0059269C">
        <w:rPr>
          <w:rStyle w:val="StyleStyleBold12pt"/>
        </w:rPr>
        <w:t>Bate 5-23</w:t>
      </w:r>
      <w:r w:rsidRPr="0059269C">
        <w:t xml:space="preserve"> (Sam Bateman is a professorial research fellow at the Australian National Center for Ocean Resources and Security (ANCORS), University of Wollongong, and also an adviser to the Maritime Security Program at the S. Rajaratnam School of International Studies (RSIS), Nanyang Technological University, Singapore.  "America's Dangerous South China Sea Gamble", the Diplomat, http://thediplomat.com/2015/05/americas-dangerous-south-china-sea-gamble/, 5-23-15)</w:t>
      </w:r>
    </w:p>
    <w:p w14:paraId="3D8C3110" w14:textId="77777777" w:rsidR="00F668A6" w:rsidRPr="00B8007C" w:rsidRDefault="00F668A6" w:rsidP="00F668A6">
      <w:pPr>
        <w:rPr>
          <w:sz w:val="16"/>
        </w:rPr>
      </w:pPr>
      <w:r w:rsidRPr="00B8007C">
        <w:rPr>
          <w:sz w:val="16"/>
        </w:rPr>
        <w:t xml:space="preserve">The second issue is the oft-stated line from Washington that China threatens the freedom of navigation in the South China Sea. But </w:t>
      </w:r>
      <w:r w:rsidRPr="00AF47B6">
        <w:rPr>
          <w:rStyle w:val="StyleBoldUnderline"/>
          <w:highlight w:val="green"/>
        </w:rPr>
        <w:t>what freedoms of navigation are being threatened? China has</w:t>
      </w:r>
      <w:r w:rsidRPr="00B8007C">
        <w:rPr>
          <w:rStyle w:val="StyleBoldUnderline"/>
        </w:rPr>
        <w:t xml:space="preserve"> always </w:t>
      </w:r>
      <w:r w:rsidRPr="00AF47B6">
        <w:rPr>
          <w:rStyle w:val="StyleBoldUnderline"/>
          <w:highlight w:val="green"/>
        </w:rPr>
        <w:t>said that with freedoms of navigation and overflight, it only disputes the right of the United States to conduct military activities</w:t>
      </w:r>
      <w:r w:rsidRPr="00B8007C">
        <w:rPr>
          <w:rStyle w:val="StyleBoldUnderline"/>
        </w:rPr>
        <w:t xml:space="preserve">, particularly certain types of intelligence collection and military data gathering (so-called ‘military surveys’) </w:t>
      </w:r>
      <w:r w:rsidRPr="00AF47B6">
        <w:rPr>
          <w:rStyle w:val="StyleBoldUnderline"/>
          <w:highlight w:val="green"/>
        </w:rPr>
        <w:t>in its</w:t>
      </w:r>
      <w:r w:rsidRPr="00B8007C">
        <w:rPr>
          <w:rStyle w:val="StyleBoldUnderline"/>
        </w:rPr>
        <w:t xml:space="preserve"> exclusive economic zone (</w:t>
      </w:r>
      <w:r w:rsidRPr="00AF47B6">
        <w:rPr>
          <w:rStyle w:val="StyleBoldUnderline"/>
          <w:highlight w:val="green"/>
        </w:rPr>
        <w:t>EEZ</w:t>
      </w:r>
      <w:r w:rsidRPr="00B8007C">
        <w:rPr>
          <w:sz w:val="16"/>
        </w:rPr>
        <w:t xml:space="preserve">). China’s disputation of the right of the United States to undertake these activities isn’t without merit, particularly when the military surveys constitute marine scientific research which is under the jurisdiction of the coastal State in its EEZ. Also, </w:t>
      </w:r>
      <w:r w:rsidRPr="00AF47B6">
        <w:rPr>
          <w:rStyle w:val="StyleBoldUnderline"/>
          <w:highlight w:val="green"/>
        </w:rPr>
        <w:t>it’s significant that several other regional countries, India, Malaysia and Thailand, share China’s position on military activities in the EEZ</w:t>
      </w:r>
      <w:r w:rsidRPr="00B8007C">
        <w:rPr>
          <w:rStyle w:val="StyleBoldUnderline"/>
        </w:rPr>
        <w:t>.</w:t>
      </w:r>
    </w:p>
    <w:p w14:paraId="469AE794" w14:textId="6106C9BD" w:rsidR="00F668A6" w:rsidRPr="00927529" w:rsidRDefault="00F668A6" w:rsidP="00F668A6">
      <w:pPr>
        <w:pStyle w:val="Heading4"/>
      </w:pPr>
      <w:r w:rsidRPr="00927529">
        <w:t>Naval power irrelevant-no statistical correlation</w:t>
      </w:r>
      <w:r w:rsidRPr="00927529">
        <w:tab/>
      </w:r>
    </w:p>
    <w:p w14:paraId="3FB30291" w14:textId="77777777" w:rsidR="00F668A6" w:rsidRPr="00927529" w:rsidRDefault="00F668A6" w:rsidP="00F668A6">
      <w:pPr>
        <w:rPr>
          <w:b/>
        </w:rPr>
      </w:pPr>
      <w:r w:rsidRPr="00927529">
        <w:rPr>
          <w:b/>
        </w:rPr>
        <w:t>Crisher and Souva 12</w:t>
      </w:r>
    </w:p>
    <w:p w14:paraId="51763A6F" w14:textId="77777777" w:rsidR="00F668A6" w:rsidRDefault="00F668A6" w:rsidP="00F668A6">
      <w:r>
        <w:t xml:space="preserve">Brian and Mark, </w:t>
      </w:r>
      <w:r w:rsidRPr="00B04BAC">
        <w:t>Power At Sea: A Naval Power Dataset, 1865-2011</w:t>
      </w:r>
      <w:r>
        <w:t>. PhD candidate and PhD, Political Science Department, Florida State University</w:t>
      </w:r>
    </w:p>
    <w:p w14:paraId="3FAC9249" w14:textId="77777777" w:rsidR="00F668A6" w:rsidRDefault="00F668A6" w:rsidP="00F668A6">
      <w:r w:rsidRPr="00B04BAC">
        <w:t>http://myweb.fsu.edu/bbc09/Crisher-Souva%20-%20Power%20At%20Sea%20v2.0%20full.pdf</w:t>
      </w:r>
    </w:p>
    <w:p w14:paraId="5A74CBD1" w14:textId="77777777" w:rsidR="00F668A6" w:rsidRDefault="00F668A6" w:rsidP="00F668A6">
      <w:pPr>
        <w:tabs>
          <w:tab w:val="left" w:pos="6630"/>
        </w:tabs>
      </w:pPr>
      <w:r>
        <w:tab/>
      </w:r>
    </w:p>
    <w:p w14:paraId="4DBBEDD6" w14:textId="77777777" w:rsidR="00F668A6" w:rsidRDefault="00F668A6" w:rsidP="00F668A6">
      <w:r>
        <w:t xml:space="preserve">Figure 4: Non-Directed Dyad Model Results Figure 7 also displays estimates and confidence intervals for this relationship in the post-World War II period. Here we also find an interesting result. We see that in the post-WWII period, </w:t>
      </w:r>
      <w:r w:rsidRPr="00B05213">
        <w:rPr>
          <w:rStyle w:val="StyleBoldUnderline"/>
          <w:highlight w:val="yellow"/>
        </w:rPr>
        <w:t>there is no statistical relationship between the CINC power ratio</w:t>
      </w:r>
      <w:r w:rsidRPr="009B752B">
        <w:rPr>
          <w:rStyle w:val="StyleBoldUnderline"/>
        </w:rPr>
        <w:t xml:space="preserve"> variable</w:t>
      </w:r>
      <w:r w:rsidRPr="007E535A">
        <w:rPr>
          <w:rStyle w:val="StyleBoldUnderline"/>
        </w:rPr>
        <w:t xml:space="preserve"> </w:t>
      </w:r>
      <w:r w:rsidRPr="00B05213">
        <w:rPr>
          <w:rStyle w:val="StyleBoldUnderline"/>
          <w:highlight w:val="yellow"/>
        </w:rPr>
        <w:t>and the onset of a MI</w:t>
      </w:r>
      <w:r w:rsidRPr="00B05213">
        <w:rPr>
          <w:highlight w:val="yellow"/>
        </w:rPr>
        <w:t>D</w:t>
      </w:r>
      <w:r>
        <w:t xml:space="preserve">. However, our variable, </w:t>
      </w:r>
      <w:r w:rsidRPr="00B05213">
        <w:rPr>
          <w:rStyle w:val="StyleBoldUnderline"/>
          <w:highlight w:val="yellow"/>
        </w:rPr>
        <w:t>Navy</w:t>
      </w:r>
      <w:r w:rsidRPr="008132F6">
        <w:rPr>
          <w:rStyle w:val="StyleBoldUnderline"/>
        </w:rPr>
        <w:t xml:space="preserve"> </w:t>
      </w:r>
      <w:r w:rsidRPr="00B05213">
        <w:rPr>
          <w:rStyle w:val="StyleBoldUnderline"/>
          <w:highlight w:val="yellow"/>
        </w:rPr>
        <w:t>Power</w:t>
      </w:r>
      <w:r w:rsidRPr="008132F6">
        <w:rPr>
          <w:rStyle w:val="StyleBoldUnderline"/>
        </w:rPr>
        <w:t xml:space="preserve"> Ratio </w:t>
      </w:r>
      <w:r w:rsidRPr="00B05213">
        <w:rPr>
          <w:rStyle w:val="StyleBoldUnderline"/>
          <w:highlight w:val="yellow"/>
        </w:rPr>
        <w:t>is</w:t>
      </w:r>
      <w:r w:rsidRPr="008132F6">
        <w:rPr>
          <w:rStyle w:val="StyleBoldUnderline"/>
        </w:rPr>
        <w:t xml:space="preserve"> statistically and </w:t>
      </w:r>
      <w:r w:rsidRPr="00B05213">
        <w:rPr>
          <w:rStyle w:val="StyleBoldUnderline"/>
          <w:highlight w:val="yellow"/>
        </w:rPr>
        <w:t>positively associated with a MID.</w:t>
      </w:r>
      <w:r w:rsidRPr="008132F6">
        <w:rPr>
          <w:rStyle w:val="StyleBoldUnderline"/>
        </w:rPr>
        <w:t xml:space="preserve"> As this ratio increases, meaning the balance of power in the dyad becomes more uneven, the likelihood of a MID increases</w:t>
      </w:r>
      <w:r>
        <w:t xml:space="preserve">. The positive relationship between the Naval Power Ratio and the onset of a MID is particularly noteworthy as </w:t>
      </w:r>
      <w:r w:rsidRPr="00B05213">
        <w:rPr>
          <w:highlight w:val="yellow"/>
        </w:rPr>
        <w:t xml:space="preserve">the </w:t>
      </w:r>
      <w:r w:rsidRPr="00B05213">
        <w:rPr>
          <w:rStyle w:val="StyleBoldUnderline"/>
          <w:highlight w:val="yellow"/>
        </w:rPr>
        <w:t>standard finding in empirical research on interstate conflict is</w:t>
      </w:r>
      <w:r w:rsidRPr="007E535A">
        <w:rPr>
          <w:rStyle w:val="StyleBoldUnderline"/>
        </w:rPr>
        <w:t xml:space="preserve"> </w:t>
      </w:r>
      <w:r w:rsidRPr="00B05213">
        <w:rPr>
          <w:rStyle w:val="StyleBoldUnderline"/>
          <w:highlight w:val="yellow"/>
        </w:rPr>
        <w:t>that conflict is more likely under</w:t>
      </w:r>
      <w:r w:rsidRPr="007E535A">
        <w:rPr>
          <w:rStyle w:val="StyleBoldUnderline"/>
        </w:rPr>
        <w:t xml:space="preserve"> the condition of </w:t>
      </w:r>
      <w:r w:rsidRPr="00B05213">
        <w:rPr>
          <w:rStyle w:val="StyleBoldUnderline"/>
          <w:highlight w:val="yellow"/>
        </w:rPr>
        <w:t>power parity than</w:t>
      </w:r>
      <w:r w:rsidRPr="007E535A">
        <w:rPr>
          <w:rStyle w:val="StyleBoldUnderline"/>
        </w:rPr>
        <w:t xml:space="preserve"> power </w:t>
      </w:r>
      <w:r w:rsidRPr="00B05213">
        <w:rPr>
          <w:rStyle w:val="StyleBoldUnderline"/>
          <w:highlight w:val="yellow"/>
        </w:rPr>
        <w:t>preponderance</w:t>
      </w:r>
      <w:r>
        <w:t xml:space="preserve">. At least </w:t>
      </w:r>
      <w:r w:rsidRPr="00B05213">
        <w:rPr>
          <w:rStyle w:val="StyleBoldUnderline"/>
          <w:highlight w:val="yellow"/>
        </w:rPr>
        <w:t>when it comes to naval power</w:t>
      </w:r>
      <w:r w:rsidRPr="007E535A">
        <w:rPr>
          <w:rStyle w:val="StyleBoldUnderline"/>
        </w:rPr>
        <w:t xml:space="preserve"> </w:t>
      </w:r>
      <w:r>
        <w:t xml:space="preserve">and non-contiguous conflict, </w:t>
      </w:r>
      <w:r w:rsidRPr="00B05213">
        <w:rPr>
          <w:rStyle w:val="StyleBoldUnderline"/>
          <w:highlight w:val="yellow"/>
        </w:rPr>
        <w:t>we find the opposite</w:t>
      </w:r>
      <w:r>
        <w:t>.11</w:t>
      </w:r>
    </w:p>
    <w:p w14:paraId="6AEC224D" w14:textId="77777777" w:rsidR="00F668A6" w:rsidRPr="00F668A6" w:rsidRDefault="00F668A6" w:rsidP="00F668A6"/>
    <w:p w14:paraId="124782F0" w14:textId="77777777" w:rsidR="00F8251D" w:rsidRPr="00F8251D" w:rsidRDefault="00F8251D" w:rsidP="00F8251D"/>
    <w:p w14:paraId="718D115C" w14:textId="43EE69D7" w:rsidR="007A5F14" w:rsidRPr="007A5F14" w:rsidRDefault="007A5F14" w:rsidP="007A5F14">
      <w:pPr>
        <w:pStyle w:val="Heading2"/>
      </w:pPr>
      <w:r>
        <w:t>Turns</w:t>
      </w:r>
    </w:p>
    <w:p w14:paraId="3D79EC73" w14:textId="77777777" w:rsidR="007A5F14" w:rsidRPr="007A5F14" w:rsidRDefault="007A5F14" w:rsidP="007A5F14"/>
    <w:p w14:paraId="541C24BE" w14:textId="30B417F3" w:rsidR="005D34BD" w:rsidRDefault="005D34BD" w:rsidP="005D34BD">
      <w:pPr>
        <w:pStyle w:val="Heading3"/>
      </w:pPr>
      <w:r>
        <w:t>Accommodation good</w:t>
      </w:r>
    </w:p>
    <w:p w14:paraId="08078B44" w14:textId="4802D5BA" w:rsidR="005D34BD" w:rsidRDefault="005D34BD" w:rsidP="005D34BD">
      <w:pPr>
        <w:pStyle w:val="Heading4"/>
      </w:pPr>
      <w:r>
        <w:t>China’s only goal is deterrence – preemptive military only increases the chance of war</w:t>
      </w:r>
    </w:p>
    <w:p w14:paraId="56C5297F" w14:textId="77777777" w:rsidR="005D34BD" w:rsidRPr="005D34BD" w:rsidRDefault="005D34BD" w:rsidP="005D34BD">
      <w:pPr>
        <w:rPr>
          <w:rStyle w:val="StyleStyleBold12pt"/>
        </w:rPr>
      </w:pPr>
      <w:r w:rsidRPr="005D34BD">
        <w:rPr>
          <w:rStyle w:val="StyleStyleBold12pt"/>
        </w:rPr>
        <w:t>Bandow 5/26/16</w:t>
      </w:r>
    </w:p>
    <w:p w14:paraId="2FCE249A" w14:textId="2F9E161D" w:rsidR="005D34BD" w:rsidRPr="005D34BD" w:rsidRDefault="005D34BD" w:rsidP="005D34BD">
      <w:r>
        <w:t xml:space="preserve">Doug, Senior Fellow at the Cato Institute and a former Special Assistant to President Ronald Reagan, Foreign Policy Fellow and Scholar with Defense Priorities, </w:t>
      </w:r>
      <w:r w:rsidRPr="005D34BD">
        <w:t>http://www.defensepriorities.org/news/us-should-accommodate-rather-than-fight-china-when-security-not-at-risk</w:t>
      </w:r>
    </w:p>
    <w:p w14:paraId="56BA6058" w14:textId="567DB538" w:rsidR="005D34BD" w:rsidRPr="00EE0874" w:rsidRDefault="005D34BD" w:rsidP="005D34BD">
      <w:pPr>
        <w:rPr>
          <w:rStyle w:val="Emphasis"/>
        </w:rPr>
      </w:pPr>
      <w:r w:rsidRPr="00FE366C">
        <w:rPr>
          <w:rStyle w:val="StyleBoldUnderline"/>
          <w:highlight w:val="cyan"/>
        </w:rPr>
        <w:t>The U.S. dominates the globe militarily</w:t>
      </w:r>
      <w:r w:rsidRPr="00EE0874">
        <w:rPr>
          <w:sz w:val="16"/>
        </w:rPr>
        <w:t>. Washington possesses the most powerful armed forces, accounts for roughly 40 percent of the globe’s military outlays, and is allied with every major industrialized state save China and Russia.</w:t>
      </w:r>
      <w:r w:rsidR="00EE0874" w:rsidRPr="00EE0874">
        <w:rPr>
          <w:sz w:val="12"/>
        </w:rPr>
        <w:t>¶</w:t>
      </w:r>
      <w:r w:rsidR="00EE0874" w:rsidRPr="00EE0874">
        <w:rPr>
          <w:sz w:val="16"/>
        </w:rPr>
        <w:t xml:space="preserve"> </w:t>
      </w:r>
      <w:r w:rsidRPr="00FE366C">
        <w:rPr>
          <w:rStyle w:val="StyleBoldUnderline"/>
          <w:highlight w:val="cyan"/>
        </w:rPr>
        <w:t>Yet</w:t>
      </w:r>
      <w:r w:rsidRPr="00EE0874">
        <w:rPr>
          <w:sz w:val="16"/>
        </w:rPr>
        <w:t xml:space="preserve"> </w:t>
      </w:r>
      <w:r w:rsidRPr="00EE0874">
        <w:rPr>
          <w:rStyle w:val="StyleBoldUnderline"/>
        </w:rPr>
        <w:t>the</w:t>
      </w:r>
      <w:r w:rsidRPr="00EE0874">
        <w:rPr>
          <w:sz w:val="16"/>
        </w:rPr>
        <w:t xml:space="preserve"> bipartisan </w:t>
      </w:r>
      <w:r w:rsidRPr="00FE366C">
        <w:rPr>
          <w:rStyle w:val="StyleBoldUnderline"/>
          <w:highlight w:val="cyan"/>
        </w:rPr>
        <w:t>hawks who dominate U.S. foreign policy see threats at every turn</w:t>
      </w:r>
      <w:r w:rsidRPr="00EE0874">
        <w:rPr>
          <w:sz w:val="16"/>
        </w:rPr>
        <w:t>. For some, replacing the Soviet Union as America’s chief adversary is the People’s Republic of China. They view another military build-up as the only answer.</w:t>
      </w:r>
      <w:r w:rsidR="00EE0874" w:rsidRPr="00EE0874">
        <w:rPr>
          <w:sz w:val="12"/>
        </w:rPr>
        <w:t>¶</w:t>
      </w:r>
      <w:r w:rsidR="00EE0874" w:rsidRPr="00EE0874">
        <w:rPr>
          <w:sz w:val="16"/>
        </w:rPr>
        <w:t xml:space="preserve"> </w:t>
      </w:r>
      <w:r w:rsidRPr="00EE0874">
        <w:rPr>
          <w:sz w:val="16"/>
        </w:rPr>
        <w:t>The PRC’s rise is reshaping the globe. Today the PRC ranks second only to the U.S. economically. Increased financial resources have enabled Beijing to take on a much greater international role.</w:t>
      </w:r>
      <w:r w:rsidR="00EE0874" w:rsidRPr="00EE0874">
        <w:rPr>
          <w:sz w:val="12"/>
        </w:rPr>
        <w:t>¶</w:t>
      </w:r>
      <w:r w:rsidR="00EE0874" w:rsidRPr="00EE0874">
        <w:rPr>
          <w:sz w:val="16"/>
        </w:rPr>
        <w:t xml:space="preserve"> </w:t>
      </w:r>
      <w:r w:rsidRPr="00EE0874">
        <w:rPr>
          <w:sz w:val="16"/>
        </w:rPr>
        <w:t>Of greatest concern in Washington is China’s military build-up. Indeed, a novel reportedly making the rounds at the Pentagon is Ghost Fleet, which posits a Chinese attack on Hawaii.</w:t>
      </w:r>
      <w:r w:rsidR="00EE0874" w:rsidRPr="00EE0874">
        <w:rPr>
          <w:sz w:val="12"/>
        </w:rPr>
        <w:t>¶</w:t>
      </w:r>
      <w:r w:rsidR="00EE0874" w:rsidRPr="00EE0874">
        <w:rPr>
          <w:sz w:val="16"/>
        </w:rPr>
        <w:t xml:space="preserve"> </w:t>
      </w:r>
      <w:r w:rsidRPr="00EE0874">
        <w:rPr>
          <w:sz w:val="16"/>
        </w:rPr>
        <w:t>The Department of Defense publishes an annual review of China’s military. The latest report warns that the PRC “continued to improve key capabilities,” including ballistic and cruise missiles, aircraft and air defense, information capabilities, submarines, and amphibious and airborne assault units. The Chinese military “is also focusing on counterspace, offensive cyber operations, and electronic warfare.” Further, Beijing “continued to modernize and to restructure its ground forces to create a fully modern army.”</w:t>
      </w:r>
      <w:r w:rsidR="00EE0874" w:rsidRPr="00EE0874">
        <w:rPr>
          <w:sz w:val="12"/>
        </w:rPr>
        <w:t>¶</w:t>
      </w:r>
      <w:r w:rsidR="00EE0874" w:rsidRPr="00EE0874">
        <w:rPr>
          <w:sz w:val="16"/>
        </w:rPr>
        <w:t xml:space="preserve"> </w:t>
      </w:r>
      <w:r w:rsidRPr="00EE0874">
        <w:rPr>
          <w:sz w:val="16"/>
        </w:rPr>
        <w:t xml:space="preserve">This program may sound menacing, but </w:t>
      </w:r>
      <w:r w:rsidRPr="00FE366C">
        <w:rPr>
          <w:rStyle w:val="StyleBoldUnderline"/>
          <w:highlight w:val="cyan"/>
        </w:rPr>
        <w:t>Beijing’s ambitions are bounded</w:t>
      </w:r>
      <w:r w:rsidRPr="00EE0874">
        <w:rPr>
          <w:sz w:val="16"/>
        </w:rPr>
        <w:t xml:space="preserve">. Observes DOD, </w:t>
      </w:r>
      <w:r w:rsidRPr="00EE0874">
        <w:rPr>
          <w:rStyle w:val="StyleBoldUnderline"/>
        </w:rPr>
        <w:t xml:space="preserve">China’s leaders “portray a strong military as critical to </w:t>
      </w:r>
      <w:r w:rsidRPr="00EE0874">
        <w:rPr>
          <w:sz w:val="16"/>
        </w:rPr>
        <w:t xml:space="preserve">advancing Chinese interests, </w:t>
      </w:r>
      <w:r w:rsidRPr="00EE0874">
        <w:rPr>
          <w:rStyle w:val="StyleBoldUnderline"/>
        </w:rPr>
        <w:t>preventing other countries from taking steps that would damage those interests, and ensuring that China can defend itself and its sovereignty claims</w:t>
      </w:r>
      <w:r w:rsidRPr="00EE0874">
        <w:rPr>
          <w:sz w:val="16"/>
        </w:rPr>
        <w:t>.” Which is precisely what U.S. policymakers do.</w:t>
      </w:r>
      <w:r w:rsidR="00EE0874" w:rsidRPr="00EE0874">
        <w:rPr>
          <w:sz w:val="12"/>
        </w:rPr>
        <w:t>¶</w:t>
      </w:r>
      <w:r w:rsidR="00EE0874" w:rsidRPr="00EE0874">
        <w:rPr>
          <w:sz w:val="16"/>
        </w:rPr>
        <w:t xml:space="preserve"> </w:t>
      </w:r>
      <w:r w:rsidRPr="00EE0874">
        <w:rPr>
          <w:rStyle w:val="StyleBoldUnderline"/>
        </w:rPr>
        <w:t xml:space="preserve">In the short-term </w:t>
      </w:r>
      <w:r w:rsidRPr="00FE366C">
        <w:rPr>
          <w:rStyle w:val="StyleBoldUnderline"/>
        </w:rPr>
        <w:t>Beijing’s principle objective is to advance its territorial claims in the Asia-Pacific without provoking conflict</w:t>
      </w:r>
      <w:r w:rsidRPr="00FE366C">
        <w:rPr>
          <w:sz w:val="16"/>
        </w:rPr>
        <w:t xml:space="preserve">. </w:t>
      </w:r>
      <w:r w:rsidRPr="00FE366C">
        <w:rPr>
          <w:rStyle w:val="StyleBoldUnderline"/>
        </w:rPr>
        <w:t>In the longer-term the objective, says DOD, is “to deter or defeat adversary power projection and counter third-party—including U.S.—intervention during a crisis or conflict.” That is, deterrence</w:t>
      </w:r>
      <w:r w:rsidRPr="00EE0874">
        <w:rPr>
          <w:sz w:val="16"/>
        </w:rPr>
        <w:t>.</w:t>
      </w:r>
      <w:r w:rsidR="00EE0874" w:rsidRPr="00EE0874">
        <w:rPr>
          <w:sz w:val="12"/>
        </w:rPr>
        <w:t>¶</w:t>
      </w:r>
      <w:r w:rsidR="00EE0874" w:rsidRPr="00EE0874">
        <w:rPr>
          <w:sz w:val="16"/>
        </w:rPr>
        <w:t xml:space="preserve"> </w:t>
      </w:r>
      <w:r w:rsidRPr="00EE0874">
        <w:rPr>
          <w:sz w:val="16"/>
        </w:rPr>
        <w:t>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w:t>
      </w:r>
      <w:r w:rsidR="00EE0874" w:rsidRPr="00EE0874">
        <w:rPr>
          <w:sz w:val="12"/>
        </w:rPr>
        <w:t>¶</w:t>
      </w:r>
      <w:r w:rsidR="00EE0874" w:rsidRPr="00EE0874">
        <w:rPr>
          <w:sz w:val="16"/>
        </w:rPr>
        <w:t xml:space="preserve"> </w:t>
      </w:r>
      <w:r w:rsidRPr="00FE366C">
        <w:rPr>
          <w:rStyle w:val="StyleBoldUnderline"/>
          <w:highlight w:val="cyan"/>
        </w:rPr>
        <w:t>China</w:t>
      </w:r>
      <w:r w:rsidRPr="00EE0874">
        <w:rPr>
          <w:rStyle w:val="StyleBoldUnderline"/>
        </w:rPr>
        <w:t xml:space="preserve"> also </w:t>
      </w:r>
      <w:r w:rsidRPr="00FE366C">
        <w:rPr>
          <w:rStyle w:val="StyleBoldUnderline"/>
          <w:highlight w:val="cyan"/>
        </w:rPr>
        <w:t>is developing a capability f</w:t>
      </w:r>
      <w:r w:rsidRPr="00EE0874">
        <w:rPr>
          <w:rStyle w:val="StyleBoldUnderline"/>
        </w:rPr>
        <w:t xml:space="preserve">or such missions </w:t>
      </w:r>
      <w:r w:rsidRPr="00FE366C">
        <w:rPr>
          <w:rStyle w:val="StyleBoldUnderline"/>
          <w:highlight w:val="cyan"/>
        </w:rPr>
        <w:t>as “sea lane security, counterpiracy, peacekeeping, and humanitarian assistance/disaster relief</w:t>
      </w:r>
      <w:r w:rsidRPr="00EE0874">
        <w:rPr>
          <w:rStyle w:val="StyleBoldUnderline"/>
        </w:rPr>
        <w:t>.” These tasks actually mirror U.S. interests</w:t>
      </w:r>
      <w:r w:rsidRPr="00EE0874">
        <w:rPr>
          <w:sz w:val="16"/>
        </w:rPr>
        <w:t xml:space="preserve">. Washington officials might feel uncomfortable sharing leadership with the PRC, </w:t>
      </w:r>
      <w:r w:rsidRPr="00EE0874">
        <w:rPr>
          <w:rStyle w:val="StyleBoldUnderline"/>
        </w:rPr>
        <w:t xml:space="preserve">but </w:t>
      </w:r>
      <w:r w:rsidRPr="00FE366C">
        <w:rPr>
          <w:rStyle w:val="StyleBoldUnderline"/>
          <w:highlight w:val="cyan"/>
        </w:rPr>
        <w:t>that cannot justify a military response</w:t>
      </w:r>
      <w:r w:rsidRPr="00EE0874">
        <w:rPr>
          <w:sz w:val="16"/>
        </w:rPr>
        <w:t>.</w:t>
      </w:r>
      <w:r w:rsidR="00EE0874" w:rsidRPr="00EE0874">
        <w:rPr>
          <w:sz w:val="12"/>
        </w:rPr>
        <w:t>¶</w:t>
      </w:r>
      <w:r w:rsidR="00EE0874" w:rsidRPr="00EE0874">
        <w:rPr>
          <w:sz w:val="16"/>
        </w:rPr>
        <w:t xml:space="preserve"> </w:t>
      </w:r>
      <w:r w:rsidRPr="00EE0874">
        <w:rPr>
          <w:sz w:val="16"/>
        </w:rPr>
        <w:t xml:space="preserve">Most important, </w:t>
      </w:r>
      <w:r w:rsidRPr="00FE366C">
        <w:rPr>
          <w:rStyle w:val="StyleBoldUnderline"/>
          <w:highlight w:val="cyan"/>
        </w:rPr>
        <w:t>even the Pentagon does not believe Beijing is planning an aggressive war</w:t>
      </w:r>
      <w:r w:rsidRPr="00FE366C">
        <w:rPr>
          <w:sz w:val="16"/>
          <w:highlight w:val="cyan"/>
        </w:rPr>
        <w:t>.</w:t>
      </w:r>
      <w:r w:rsidRPr="00EE0874">
        <w:rPr>
          <w:sz w:val="16"/>
        </w:rPr>
        <w:t xml:space="preserve"> America enjoys a vast military lead, possessing a significantly larger nuclear force, 10 carriergroups compared to China’s one carrier, and much more. </w:t>
      </w:r>
      <w:r w:rsidRPr="00EE0874">
        <w:rPr>
          <w:rStyle w:val="StyleBoldUnderline"/>
        </w:rPr>
        <w:t xml:space="preserve">With Washington spending roughly $600 billion annually on the military, compared to an estimated $180 billion by Beijing, </w:t>
      </w:r>
      <w:r w:rsidRPr="00FE366C">
        <w:rPr>
          <w:rStyle w:val="StyleBoldUnderline"/>
          <w:highlight w:val="cyan"/>
        </w:rPr>
        <w:t>China is not overtaking America</w:t>
      </w:r>
      <w:r w:rsidRPr="00EE0874">
        <w:rPr>
          <w:rStyle w:val="StyleBoldUnderline"/>
        </w:rPr>
        <w:t>.</w:t>
      </w:r>
      <w:r w:rsidR="00EE0874" w:rsidRPr="00EE0874">
        <w:rPr>
          <w:rStyle w:val="StyleBoldUnderline"/>
          <w:sz w:val="12"/>
          <w:u w:val="none"/>
        </w:rPr>
        <w:t>¶</w:t>
      </w:r>
      <w:r w:rsidR="00EE0874" w:rsidRPr="00EE0874">
        <w:rPr>
          <w:sz w:val="16"/>
        </w:rPr>
        <w:t xml:space="preserve"> </w:t>
      </w:r>
      <w:r w:rsidRPr="00EE0874">
        <w:rPr>
          <w:sz w:val="16"/>
        </w:rPr>
        <w:t>Moreover, the PRC’s economic predominance is not guaranteed. China’s challenges are huge: white elephant investments, shrinking labor force, inefficient state enterprises, ubiquitous bank bad debts, pervasive corruption, regional disparities. Because of Beijing’s one-child policy the country may grow old before it grows rich. China’s military modernization program also faces serious challenges, including a slowing economy and pervasive corruption which afflicts the People’s Liberation Army.</w:t>
      </w:r>
      <w:r w:rsidR="00EE0874" w:rsidRPr="00EE0874">
        <w:rPr>
          <w:sz w:val="12"/>
        </w:rPr>
        <w:t>¶</w:t>
      </w:r>
      <w:r w:rsidR="00EE0874" w:rsidRPr="00EE0874">
        <w:rPr>
          <w:sz w:val="16"/>
        </w:rPr>
        <w:t xml:space="preserve"> </w:t>
      </w:r>
      <w:r w:rsidRPr="00EE0874">
        <w:rPr>
          <w:rStyle w:val="StyleBoldUnderline"/>
        </w:rPr>
        <w:t>Even a more powerful PRC would not easily threaten the U.S. Projecting force across oceans and continents is extraordinarily expensiv</w:t>
      </w:r>
      <w:r w:rsidRPr="00EE0874">
        <w:rPr>
          <w:sz w:val="16"/>
        </w:rPr>
        <w:t>e. Deterring use of such force is relatively cheap</w:t>
      </w:r>
      <w:r w:rsidRPr="00EE0874">
        <w:rPr>
          <w:rStyle w:val="StyleBoldUnderline"/>
        </w:rPr>
        <w:t>. America is uniquely secure, enjoying relative geographic isolation</w:t>
      </w:r>
      <w:r w:rsidRPr="00EE0874">
        <w:rPr>
          <w:sz w:val="16"/>
        </w:rPr>
        <w:t>—in contrast to China, which is surrounded by nations with which it has been at war over the last century: Russia, Japan, Korea, India, and Vietnam.</w:t>
      </w:r>
      <w:r w:rsidR="00EE0874" w:rsidRPr="00EE0874">
        <w:rPr>
          <w:sz w:val="12"/>
        </w:rPr>
        <w:t>¶</w:t>
      </w:r>
      <w:r w:rsidR="00EE0874" w:rsidRPr="00EE0874">
        <w:rPr>
          <w:sz w:val="16"/>
        </w:rPr>
        <w:t xml:space="preserve"> </w:t>
      </w:r>
      <w:r w:rsidRPr="00EE0874">
        <w:rPr>
          <w:sz w:val="16"/>
        </w:rPr>
        <w:t xml:space="preserve">In fact, </w:t>
      </w:r>
      <w:r w:rsidRPr="00FE366C">
        <w:rPr>
          <w:rStyle w:val="StyleBoldUnderline"/>
          <w:highlight w:val="cyan"/>
        </w:rPr>
        <w:t>only Washington’s attempt to dominate China</w:t>
      </w:r>
      <w:r w:rsidRPr="00EE0874">
        <w:rPr>
          <w:rStyle w:val="StyleBoldUnderline"/>
        </w:rPr>
        <w:t xml:space="preserve"> along the latter’s border</w:t>
      </w:r>
      <w:r w:rsidRPr="00EE0874">
        <w:rPr>
          <w:sz w:val="16"/>
        </w:rPr>
        <w:t xml:space="preserve"> (imagine the Chinese navy patrolling America’s East Coast) </w:t>
      </w:r>
      <w:r w:rsidRPr="00FE366C">
        <w:rPr>
          <w:rStyle w:val="StyleBoldUnderline"/>
          <w:highlight w:val="cyan"/>
        </w:rPr>
        <w:t>might trigger war</w:t>
      </w:r>
      <w:r w:rsidRPr="00EE0874">
        <w:rPr>
          <w:rStyle w:val="StyleBoldUnderline"/>
        </w:rPr>
        <w:t>. The U.S. understandably favors its friends in their disputes with the PRC.</w:t>
      </w:r>
      <w:r w:rsidR="00EE0874" w:rsidRPr="00EE0874">
        <w:rPr>
          <w:rStyle w:val="StyleBoldUnderline"/>
          <w:sz w:val="12"/>
          <w:u w:val="none"/>
        </w:rPr>
        <w:t>¶</w:t>
      </w:r>
      <w:r w:rsidR="00EE0874" w:rsidRPr="00EE0874">
        <w:rPr>
          <w:sz w:val="16"/>
        </w:rPr>
        <w:t xml:space="preserve"> </w:t>
      </w:r>
      <w:r w:rsidRPr="00EE0874">
        <w:rPr>
          <w:sz w:val="16"/>
        </w:rPr>
        <w:t xml:space="preserve">However, they should be responsible for defending their own interests. </w:t>
      </w:r>
      <w:r w:rsidRPr="00EE0874">
        <w:rPr>
          <w:rStyle w:val="StyleBoldUnderline"/>
        </w:rPr>
        <w:t>None of the ongoing territorial controversies is worth conflict with nuclear-armed China.</w:t>
      </w:r>
      <w:r w:rsidR="00EE0874" w:rsidRPr="00EE0874">
        <w:rPr>
          <w:rStyle w:val="StyleBoldUnderline"/>
          <w:sz w:val="12"/>
          <w:u w:val="none"/>
        </w:rPr>
        <w:t>¶</w:t>
      </w:r>
      <w:r w:rsidR="00EE0874" w:rsidRPr="00EE0874">
        <w:rPr>
          <w:sz w:val="16"/>
        </w:rPr>
        <w:t xml:space="preserve"> </w:t>
      </w:r>
      <w:r w:rsidRPr="00EE0874">
        <w:rPr>
          <w:sz w:val="16"/>
        </w:rPr>
        <w:t xml:space="preserve">Unfortunately, </w:t>
      </w:r>
      <w:r w:rsidRPr="00EE0874">
        <w:rPr>
          <w:rStyle w:val="StyleBoldUnderline"/>
        </w:rPr>
        <w:t>deterrence often fails</w:t>
      </w:r>
      <w:r w:rsidRPr="00FE366C">
        <w:rPr>
          <w:sz w:val="16"/>
          <w:highlight w:val="cyan"/>
        </w:rPr>
        <w:t xml:space="preserve">. </w:t>
      </w:r>
      <w:r w:rsidRPr="00FE366C">
        <w:rPr>
          <w:rStyle w:val="StyleBoldUnderline"/>
          <w:highlight w:val="cyan"/>
        </w:rPr>
        <w:t>If Beijing ignores U.S. threats, Washington could find itself in a real war with a real power.</w:t>
      </w:r>
      <w:r w:rsidR="00EE0874">
        <w:rPr>
          <w:rStyle w:val="StyleBoldUnderline"/>
        </w:rPr>
        <w:t xml:space="preserve"> </w:t>
      </w:r>
      <w:r w:rsidRPr="00FE366C">
        <w:rPr>
          <w:rStyle w:val="StyleBoldUnderline"/>
          <w:highlight w:val="cyan"/>
        </w:rPr>
        <w:t>Are Americans prepared to sacrifice Los Angeles or San Francisco for Tokyo or Taipei</w:t>
      </w:r>
      <w:r w:rsidRPr="00EE0874">
        <w:rPr>
          <w:rStyle w:val="StyleBoldUnderline"/>
        </w:rPr>
        <w:t>?</w:t>
      </w:r>
      <w:r w:rsidRPr="00EE0874">
        <w:rPr>
          <w:sz w:val="16"/>
        </w:rPr>
        <w:t xml:space="preserve"> Doing so would be madness.</w:t>
      </w:r>
      <w:r w:rsidR="00EE0874" w:rsidRPr="00EE0874">
        <w:rPr>
          <w:sz w:val="12"/>
        </w:rPr>
        <w:t>¶</w:t>
      </w:r>
      <w:r w:rsidR="00EE0874" w:rsidRPr="00EE0874">
        <w:rPr>
          <w:sz w:val="16"/>
        </w:rPr>
        <w:t xml:space="preserve"> </w:t>
      </w:r>
      <w:r w:rsidRPr="00EE0874">
        <w:rPr>
          <w:sz w:val="16"/>
        </w:rPr>
        <w:t>Despite the tendency to treat the PRC as the next superpower, Chinese officials are aware of their limitations, tempering any danger to America. Concludes DOD: “China continues to regard stable relations with the United States and China’s neighbors as key to its development.”</w:t>
      </w:r>
      <w:r w:rsidR="00EE0874" w:rsidRPr="00EE0874">
        <w:rPr>
          <w:sz w:val="12"/>
        </w:rPr>
        <w:t>¶</w:t>
      </w:r>
      <w:r w:rsidR="00EE0874" w:rsidRPr="00EE0874">
        <w:rPr>
          <w:sz w:val="16"/>
        </w:rPr>
        <w:t xml:space="preserve"> </w:t>
      </w:r>
      <w:r w:rsidRPr="00EE0874">
        <w:rPr>
          <w:sz w:val="16"/>
        </w:rPr>
        <w:t xml:space="preserve">The U.S. should be watchful and wary of China’s rise. But </w:t>
      </w:r>
      <w:r w:rsidRPr="00EE0874">
        <w:rPr>
          <w:rStyle w:val="StyleBoldUnderline"/>
        </w:rPr>
        <w:t>the best way for the U.S. to prepare for the future is to husband its economic strength and respond militarily only if a serious threat develops.</w:t>
      </w:r>
      <w:r w:rsidRPr="00EE0874">
        <w:rPr>
          <w:sz w:val="16"/>
        </w:rPr>
        <w:t xml:space="preserve"> </w:t>
      </w:r>
      <w:r w:rsidRPr="00EE0874">
        <w:rPr>
          <w:rStyle w:val="Emphasis"/>
        </w:rPr>
        <w:t xml:space="preserve">Otherwise </w:t>
      </w:r>
      <w:r w:rsidRPr="00FE366C">
        <w:rPr>
          <w:rStyle w:val="Emphasis"/>
          <w:highlight w:val="cyan"/>
        </w:rPr>
        <w:t>Washington</w:t>
      </w:r>
      <w:r w:rsidRPr="00EE0874">
        <w:rPr>
          <w:rStyle w:val="Emphasis"/>
        </w:rPr>
        <w:t xml:space="preserve"> </w:t>
      </w:r>
      <w:r w:rsidRPr="00FE366C">
        <w:rPr>
          <w:rStyle w:val="Emphasis"/>
          <w:highlight w:val="cyan"/>
        </w:rPr>
        <w:t>should seek to accommodate rather than combat such an important rising power.</w:t>
      </w:r>
    </w:p>
    <w:p w14:paraId="542B1084" w14:textId="77777777" w:rsidR="00BB4B0B" w:rsidRDefault="00BB4B0B" w:rsidP="00BB4B0B"/>
    <w:p w14:paraId="39B3E253" w14:textId="26EAA625" w:rsidR="00112FCE" w:rsidRPr="00BF6A84" w:rsidRDefault="00112FCE" w:rsidP="00BF6A84">
      <w:pPr>
        <w:pStyle w:val="Heading4"/>
      </w:pPr>
      <w:r w:rsidRPr="00BF6A84">
        <w:t>Accommodation is good – containing China leads to a self-fulfilling prophecy</w:t>
      </w:r>
    </w:p>
    <w:p w14:paraId="6934473B" w14:textId="77777777" w:rsidR="008F7E25" w:rsidRPr="00112FCE" w:rsidRDefault="008F7E25" w:rsidP="008F7E25">
      <w:pPr>
        <w:rPr>
          <w:rStyle w:val="StyleStyleBold12pt"/>
        </w:rPr>
      </w:pPr>
      <w:r w:rsidRPr="00112FCE">
        <w:rPr>
          <w:rStyle w:val="StyleStyleBold12pt"/>
        </w:rPr>
        <w:t>Pilling, 15</w:t>
      </w:r>
    </w:p>
    <w:p w14:paraId="379C17D2" w14:textId="30CE8795" w:rsidR="008F7E25" w:rsidRDefault="008F7E25" w:rsidP="008F7E25">
      <w:r>
        <w:t xml:space="preserve">David, 3/18/15, Writer for the Financial Times, “Accommodating’ Beijing may be no bad thing”, </w:t>
      </w:r>
      <w:r w:rsidRPr="008F7E25">
        <w:t>https://next.ft.com/content/7480fe80-cbcf-11e4-aeb5-00144feab7de</w:t>
      </w:r>
      <w:r>
        <w:t>, Accessed July 2 2016, A.H</w:t>
      </w:r>
    </w:p>
    <w:p w14:paraId="4E49A0DF" w14:textId="75CB1EE7" w:rsidR="008F7E25" w:rsidRDefault="008F7E25" w:rsidP="008F7E25">
      <w:pPr>
        <w:rPr>
          <w:sz w:val="16"/>
        </w:rPr>
      </w:pPr>
      <w:r w:rsidRPr="003333B0">
        <w:rPr>
          <w:sz w:val="16"/>
        </w:rPr>
        <w:t>In the 50 shades of diplomatic speak, the word “accommodation” is only slightly less stinging than that other A-word: “appeasement”. Last week, a senior US official rebuked the UK for its “constant accommodation” of China. London had agreed to be a member of a Beijing-led infrastructure bank that some fear could one day challenge a US-led World Bank. The implication is that other concessions have been made. A deal not to meet the Dalai Lama here. A soft-pedalling on Hong Kong democracy there. “We are wary about a trend toward constant accommodation of China, which is not the best way to engage a rising power,” the official said.</w:t>
      </w:r>
      <w:r w:rsidR="003333B0" w:rsidRPr="003333B0">
        <w:rPr>
          <w:sz w:val="12"/>
        </w:rPr>
        <w:t>¶</w:t>
      </w:r>
      <w:r w:rsidR="003333B0" w:rsidRPr="003333B0">
        <w:rPr>
          <w:sz w:val="16"/>
        </w:rPr>
        <w:t xml:space="preserve"> </w:t>
      </w:r>
      <w:r w:rsidRPr="003333B0">
        <w:rPr>
          <w:sz w:val="16"/>
        </w:rPr>
        <w:t xml:space="preserve">That raises the question: </w:t>
      </w:r>
      <w:r w:rsidRPr="008F7E25">
        <w:rPr>
          <w:rStyle w:val="StyleBoldUnderline"/>
        </w:rPr>
        <w:t>what is the best way to engage a rising power? If “constant accommodation” is not the answer, what is? The US would doubtless deny that the alternative is “constant containmen</w:t>
      </w:r>
      <w:r w:rsidRPr="003333B0">
        <w:rPr>
          <w:sz w:val="16"/>
        </w:rPr>
        <w:t>t”. Rather, it would say, China must be coaxed into the existing international order, whose rules and norms have served the region well for 70 years. The problem is that, from Beijing’s perspective, those rules and norms have been made in Washington’s image.</w:t>
      </w:r>
      <w:r w:rsidR="003333B0" w:rsidRPr="003333B0">
        <w:rPr>
          <w:sz w:val="12"/>
        </w:rPr>
        <w:t>¶</w:t>
      </w:r>
      <w:r w:rsidR="003333B0" w:rsidRPr="003333B0">
        <w:rPr>
          <w:sz w:val="16"/>
        </w:rPr>
        <w:t xml:space="preserve"> </w:t>
      </w:r>
      <w:r w:rsidRPr="003333B0">
        <w:rPr>
          <w:sz w:val="16"/>
        </w:rPr>
        <w:t>That applies to multilateral institutions such as the World Bank, where China has a 3.8 per cent share of voting rights despite having 16 per cent of global output. It also applies to norms covering maritime affairs that, again from Beijing’s viewpoint, allow the US to police Asian waters vital to China’s interest or to preserve postwar territorial delineations in contravention of China’s historic claims. If Beijing must abide by international norms created by the west when China was down on its knees, who, it might reasonably ask, needs containment anyway.</w:t>
      </w:r>
      <w:r w:rsidR="003333B0" w:rsidRPr="003333B0">
        <w:rPr>
          <w:sz w:val="12"/>
        </w:rPr>
        <w:t>¶</w:t>
      </w:r>
      <w:r w:rsidR="003333B0" w:rsidRPr="003333B0">
        <w:rPr>
          <w:sz w:val="16"/>
        </w:rPr>
        <w:t xml:space="preserve"> </w:t>
      </w:r>
      <w:r w:rsidRPr="003333B0">
        <w:rPr>
          <w:sz w:val="16"/>
        </w:rPr>
        <w:t>When it comes to the bank, now that Britain has broken ranks, others are likely to follow. Indeed, there are good arguments for doing so. If Washington’s concern really is that the new bank will override environmental and social norms then it would be better to try to influence it from the inside than to stand aloof.</w:t>
      </w:r>
      <w:r w:rsidR="003333B0" w:rsidRPr="003333B0">
        <w:rPr>
          <w:sz w:val="12"/>
        </w:rPr>
        <w:t>¶</w:t>
      </w:r>
      <w:r w:rsidR="003333B0" w:rsidRPr="003333B0">
        <w:rPr>
          <w:sz w:val="16"/>
        </w:rPr>
        <w:t xml:space="preserve"> </w:t>
      </w:r>
      <w:r w:rsidRPr="003333B0">
        <w:rPr>
          <w:sz w:val="16"/>
        </w:rPr>
        <w:t xml:space="preserve">The split over the bank is part of a much broader question of how to deal with a rising China generally. </w:t>
      </w:r>
      <w:r w:rsidRPr="008F7E25">
        <w:rPr>
          <w:rStyle w:val="StyleBoldUnderline"/>
        </w:rPr>
        <w:t xml:space="preserve">Hugh White, an Australian academic and former defence official, argues persuasively that </w:t>
      </w:r>
      <w:r w:rsidRPr="00FE366C">
        <w:rPr>
          <w:rStyle w:val="StyleBoldUnderline"/>
          <w:highlight w:val="cyan"/>
        </w:rPr>
        <w:t>China needs to be “accommodated</w:t>
      </w:r>
      <w:r w:rsidRPr="003333B0">
        <w:rPr>
          <w:sz w:val="16"/>
        </w:rPr>
        <w:t>”. That’s right: he uses the very word wielded by the US as an insult</w:t>
      </w:r>
      <w:r w:rsidRPr="008F7E25">
        <w:rPr>
          <w:rStyle w:val="StyleBoldUnderline"/>
        </w:rPr>
        <w:t xml:space="preserve">. </w:t>
      </w:r>
      <w:r w:rsidRPr="00FE366C">
        <w:rPr>
          <w:rStyle w:val="StyleBoldUnderline"/>
          <w:highlight w:val="cyan"/>
        </w:rPr>
        <w:t>China simply will not accept a secondary role in its own backyard</w:t>
      </w:r>
      <w:r w:rsidRPr="00FE366C">
        <w:rPr>
          <w:sz w:val="16"/>
          <w:highlight w:val="cyan"/>
        </w:rPr>
        <w:t>.</w:t>
      </w:r>
      <w:r w:rsidRPr="003333B0">
        <w:rPr>
          <w:sz w:val="16"/>
        </w:rPr>
        <w:t xml:space="preserve"> He advocates a political deal that would give Beijing and Washington equal clout in the region, and allow India and Japan a stake in the new set-up.</w:t>
      </w:r>
      <w:r w:rsidR="003333B0" w:rsidRPr="003333B0">
        <w:rPr>
          <w:sz w:val="12"/>
        </w:rPr>
        <w:t>¶</w:t>
      </w:r>
      <w:r w:rsidR="003333B0" w:rsidRPr="003333B0">
        <w:rPr>
          <w:sz w:val="16"/>
        </w:rPr>
        <w:t xml:space="preserve"> </w:t>
      </w:r>
      <w:r w:rsidRPr="003333B0">
        <w:rPr>
          <w:sz w:val="16"/>
        </w:rPr>
        <w:t>There are many objections to such thinking. For one, it sounds so 19th century. Surely the world is beyond spheres of influence and great power carve-ups? Such a “solution” would relegate other nations, such as Indonesia and South Korea, to second-tier status. And once the US cedes some power to China, what is to stop it pressing for more — say, by seeking to reclaim Taiwan or threatening its old adversary, Japan?</w:t>
      </w:r>
      <w:r w:rsidR="003333B0" w:rsidRPr="003333B0">
        <w:rPr>
          <w:sz w:val="12"/>
        </w:rPr>
        <w:t>¶</w:t>
      </w:r>
      <w:r w:rsidR="003333B0" w:rsidRPr="003333B0">
        <w:rPr>
          <w:sz w:val="16"/>
        </w:rPr>
        <w:t xml:space="preserve"> </w:t>
      </w:r>
      <w:r w:rsidRPr="008F7E25">
        <w:rPr>
          <w:rStyle w:val="StyleBoldUnderline"/>
        </w:rPr>
        <w:t>To the sceptics, “accommodation” is just another word for “appeasement</w:t>
      </w:r>
      <w:r w:rsidRPr="003333B0">
        <w:rPr>
          <w:sz w:val="16"/>
        </w:rPr>
        <w:t>”. Give Beijing an inch and it will grab a mile (preferably with an exclusive economic zone attached). Since 1938, when Britain and France allowed Germany to annex parts of Czechoslovakia, appeasement has had a terrible rap, associated with cowardice and disastrous miscalculation. Instead of bringing “peace in our time”, the Allies merely emboldened an aggressive Germany. Appeasers, said Winston Churchill, fed others to the crocodile in the hope that they would be eaten last.</w:t>
      </w:r>
      <w:r w:rsidR="003333B0" w:rsidRPr="003333B0">
        <w:rPr>
          <w:sz w:val="12"/>
        </w:rPr>
        <w:t>¶</w:t>
      </w:r>
      <w:r w:rsidR="003333B0" w:rsidRPr="003333B0">
        <w:rPr>
          <w:sz w:val="16"/>
        </w:rPr>
        <w:t xml:space="preserve"> </w:t>
      </w:r>
      <w:r w:rsidRPr="003333B0">
        <w:rPr>
          <w:sz w:val="16"/>
        </w:rPr>
        <w:t xml:space="preserve">Professor White responds that, while the lessons of 1938 must be learnt, they should not be over-learnt. </w:t>
      </w:r>
      <w:r w:rsidRPr="008F7E25">
        <w:rPr>
          <w:rStyle w:val="StyleBoldUnderline"/>
        </w:rPr>
        <w:t xml:space="preserve">Today, </w:t>
      </w:r>
      <w:r w:rsidRPr="00FE366C">
        <w:rPr>
          <w:rStyle w:val="StyleBoldUnderline"/>
          <w:highlight w:val="cyan"/>
        </w:rPr>
        <w:t>the question must be: is President Xi Jinping’s China like Adolf Hitler’s Germany, an evil regime bent on war</w:t>
      </w:r>
      <w:r w:rsidRPr="003333B0">
        <w:rPr>
          <w:sz w:val="16"/>
        </w:rPr>
        <w:t xml:space="preserve">? If so, then containment makes perfect sense. </w:t>
      </w:r>
      <w:r w:rsidRPr="00FE366C">
        <w:rPr>
          <w:rStyle w:val="Emphasis"/>
          <w:highlight w:val="cyan"/>
        </w:rPr>
        <w:t>If not,</w:t>
      </w:r>
      <w:r w:rsidRPr="008F7E25">
        <w:rPr>
          <w:rStyle w:val="Emphasis"/>
        </w:rPr>
        <w:t xml:space="preserve"> then </w:t>
      </w:r>
      <w:r w:rsidRPr="00FE366C">
        <w:rPr>
          <w:rStyle w:val="Emphasis"/>
          <w:highlight w:val="cyan"/>
        </w:rPr>
        <w:t>it may be containment that is the disastrous miscalculation</w:t>
      </w:r>
      <w:r w:rsidRPr="003333B0">
        <w:rPr>
          <w:sz w:val="16"/>
        </w:rPr>
        <w:t xml:space="preserve">. </w:t>
      </w:r>
      <w:r w:rsidRPr="00FE366C">
        <w:rPr>
          <w:rStyle w:val="Emphasis"/>
          <w:highlight w:val="cyan"/>
        </w:rPr>
        <w:t>China may come to believe it can only gain influence in the world through conflict</w:t>
      </w:r>
      <w:r w:rsidRPr="00FE366C">
        <w:rPr>
          <w:sz w:val="16"/>
          <w:highlight w:val="cyan"/>
        </w:rPr>
        <w:t>.</w:t>
      </w:r>
      <w:r w:rsidRPr="003333B0">
        <w:rPr>
          <w:sz w:val="16"/>
        </w:rPr>
        <w:t xml:space="preserve"> “</w:t>
      </w:r>
      <w:r w:rsidRPr="008F7E25">
        <w:rPr>
          <w:rStyle w:val="Emphasis"/>
        </w:rPr>
        <w:t xml:space="preserve">If </w:t>
      </w:r>
      <w:r w:rsidRPr="00FE366C">
        <w:rPr>
          <w:rStyle w:val="Emphasis"/>
          <w:highlight w:val="cyan"/>
        </w:rPr>
        <w:t>we treat China like Nazi Germany,”</w:t>
      </w:r>
      <w:r w:rsidRPr="008F7E25">
        <w:rPr>
          <w:rStyle w:val="Emphasis"/>
        </w:rPr>
        <w:t xml:space="preserve"> concludes Prof White, “</w:t>
      </w:r>
      <w:r w:rsidRPr="00FE366C">
        <w:rPr>
          <w:rStyle w:val="Emphasis"/>
          <w:highlight w:val="cyan"/>
        </w:rPr>
        <w:t>then we will indeed end up going to war with</w:t>
      </w:r>
      <w:r w:rsidRPr="008F7E25">
        <w:rPr>
          <w:rStyle w:val="Emphasis"/>
        </w:rPr>
        <w:t xml:space="preserve"> it.”</w:t>
      </w:r>
      <w:r w:rsidR="003333B0" w:rsidRPr="003333B0">
        <w:rPr>
          <w:rStyle w:val="Emphasis"/>
          <w:b w:val="0"/>
          <w:sz w:val="12"/>
          <w:u w:val="none"/>
        </w:rPr>
        <w:t>¶</w:t>
      </w:r>
      <w:r w:rsidR="003333B0" w:rsidRPr="003333B0">
        <w:rPr>
          <w:sz w:val="16"/>
        </w:rPr>
        <w:t xml:space="preserve"> </w:t>
      </w:r>
      <w:r w:rsidRPr="003333B0">
        <w:rPr>
          <w:sz w:val="16"/>
        </w:rPr>
        <w:t xml:space="preserve">Thankfully, deciding whether to join a bank is a long way from world war three. Yet the question still boils down to this: must China be expected to play entirely by rules it had no part in establishing? Or will a risen China inevitably seek to influence international norms? </w:t>
      </w:r>
      <w:r w:rsidRPr="003333B0">
        <w:rPr>
          <w:rStyle w:val="StyleBoldUnderline"/>
        </w:rPr>
        <w:t>When it comes to the infrastructure bank, there is a strong argument for engagement. And if that looks like accommodation</w:t>
      </w:r>
      <w:r w:rsidRPr="003333B0">
        <w:rPr>
          <w:sz w:val="16"/>
        </w:rPr>
        <w:t xml:space="preserve"> — well, so be it.</w:t>
      </w:r>
    </w:p>
    <w:p w14:paraId="7F782649" w14:textId="77777777" w:rsidR="00605E52" w:rsidRDefault="00605E52" w:rsidP="008F7E25">
      <w:pPr>
        <w:rPr>
          <w:sz w:val="16"/>
        </w:rPr>
      </w:pPr>
    </w:p>
    <w:p w14:paraId="3F61BF79" w14:textId="7B2BE3E7" w:rsidR="00605E52" w:rsidRDefault="00605E52" w:rsidP="00605E52">
      <w:pPr>
        <w:pStyle w:val="Heading3"/>
      </w:pPr>
      <w:r>
        <w:t>Retreat Good</w:t>
      </w:r>
    </w:p>
    <w:p w14:paraId="5F227277" w14:textId="0FD9B680" w:rsidR="00D20412" w:rsidRPr="00D20412" w:rsidRDefault="00D20412" w:rsidP="00D20412">
      <w:pPr>
        <w:pStyle w:val="Heading4"/>
      </w:pPr>
      <w:r>
        <w:t>Retreating from the SCS is good – it’s the only way to avoid an inevitable conlfict</w:t>
      </w:r>
    </w:p>
    <w:p w14:paraId="4849B694" w14:textId="77777777" w:rsidR="00D20412" w:rsidRPr="00605E52" w:rsidRDefault="00D20412" w:rsidP="00D20412">
      <w:pPr>
        <w:rPr>
          <w:rStyle w:val="StyleStyleBold12pt"/>
        </w:rPr>
      </w:pPr>
      <w:r w:rsidRPr="00605E52">
        <w:rPr>
          <w:rStyle w:val="StyleStyleBold12pt"/>
        </w:rPr>
        <w:t>Glaser 15</w:t>
      </w:r>
    </w:p>
    <w:p w14:paraId="4EEE26A7" w14:textId="77777777" w:rsidR="00D20412" w:rsidRDefault="00D20412" w:rsidP="00D20412">
      <w:r>
        <w:t>[</w:t>
      </w:r>
      <w:r w:rsidRPr="00605E52">
        <w:t>John Glaser is studying International Security at George Mason University. He has been published in CNN, Newsweek, the Gu</w:t>
      </w:r>
      <w:r>
        <w:t>ardian and the Washington Times, “</w:t>
      </w:r>
      <w:r w:rsidRPr="00605E52">
        <w:t>The Ugly Truth About Avoiding War With China</w:t>
      </w:r>
      <w:r>
        <w:t xml:space="preserve">”, </w:t>
      </w:r>
      <w:r w:rsidRPr="00605E52">
        <w:t>http://nationalinterest.org/feature/the-ugly-truth-about-avoiding-war-china-14740?page=3</w:t>
      </w:r>
      <w:r>
        <w:t>, Accessed July 5 2016, A.H]</w:t>
      </w:r>
    </w:p>
    <w:p w14:paraId="1F016A6D" w14:textId="04F73FA2" w:rsidR="00E31F5C" w:rsidRPr="00E31F5C" w:rsidRDefault="00D20412" w:rsidP="00E31F5C">
      <w:pPr>
        <w:rPr>
          <w:sz w:val="16"/>
        </w:rPr>
      </w:pPr>
      <w:r w:rsidRPr="00605E52">
        <w:rPr>
          <w:sz w:val="16"/>
        </w:rPr>
        <w:t>While ISIS is the threat that keeps Washington policymakers up at night, it’s the rise of China that has international relations theorists in a panic</w:t>
      </w:r>
      <w:r w:rsidRPr="00A013F3">
        <w:rPr>
          <w:rStyle w:val="StyleBoldUnderline"/>
        </w:rPr>
        <w:t>. Graham Allison argues persuasively that China’s rise portends a classic Thucydides Tra</w:t>
      </w:r>
      <w:r w:rsidRPr="00605E52">
        <w:rPr>
          <w:sz w:val="16"/>
        </w:rPr>
        <w:t xml:space="preserve">p. His research shows that in </w:t>
      </w:r>
      <w:r w:rsidRPr="00A013F3">
        <w:rPr>
          <w:rStyle w:val="StyleBoldUnderline"/>
        </w:rPr>
        <w:t>twelve of the last sixteen cases over the past five hundred years, when a rising power challenged an established one, the result was war</w:t>
      </w:r>
      <w:r w:rsidRPr="00605E52">
        <w:rPr>
          <w:sz w:val="16"/>
        </w:rPr>
        <w:t>. John Mearsheimer, somewhat more bluntly, warns that “China cannot rise peacefully.” It’s an impending great power clash that makes the threat from ISIS look like child’s play.</w:t>
      </w:r>
      <w:r w:rsidRPr="00605E52">
        <w:rPr>
          <w:sz w:val="12"/>
        </w:rPr>
        <w:t>¶</w:t>
      </w:r>
      <w:r w:rsidRPr="00605E52">
        <w:rPr>
          <w:sz w:val="16"/>
        </w:rPr>
        <w:t xml:space="preserve"> </w:t>
      </w:r>
      <w:r w:rsidRPr="00FE366C">
        <w:rPr>
          <w:sz w:val="16"/>
        </w:rPr>
        <w:t>But</w:t>
      </w:r>
      <w:r w:rsidRPr="00FE366C">
        <w:rPr>
          <w:sz w:val="16"/>
          <w:highlight w:val="cyan"/>
        </w:rPr>
        <w:t xml:space="preserve"> </w:t>
      </w:r>
      <w:r w:rsidRPr="00FE366C">
        <w:rPr>
          <w:rStyle w:val="StyleBoldUnderline"/>
          <w:highlight w:val="cyan"/>
        </w:rPr>
        <w:t>China threatens the U</w:t>
      </w:r>
      <w:r w:rsidRPr="00605E52">
        <w:rPr>
          <w:sz w:val="16"/>
        </w:rPr>
        <w:t xml:space="preserve">nited </w:t>
      </w:r>
      <w:r w:rsidRPr="00FE366C">
        <w:rPr>
          <w:rStyle w:val="StyleBoldUnderline"/>
          <w:highlight w:val="cyan"/>
        </w:rPr>
        <w:t>S</w:t>
      </w:r>
      <w:r w:rsidRPr="00FE366C">
        <w:rPr>
          <w:sz w:val="16"/>
          <w:highlight w:val="cyan"/>
        </w:rPr>
        <w:t>t</w:t>
      </w:r>
      <w:r w:rsidRPr="00605E52">
        <w:rPr>
          <w:sz w:val="16"/>
        </w:rPr>
        <w:t xml:space="preserve">ates </w:t>
      </w:r>
      <w:r w:rsidRPr="00FE366C">
        <w:rPr>
          <w:rStyle w:val="StyleBoldUnderline"/>
          <w:highlight w:val="cyan"/>
        </w:rPr>
        <w:t>only insofar as America insists on being the dominant power in China’s backyard</w:t>
      </w:r>
      <w:r w:rsidRPr="00A013F3">
        <w:rPr>
          <w:rStyle w:val="StyleBoldUnderline"/>
        </w:rPr>
        <w:t xml:space="preserve">, a policy that actually contributes very little to U.S. security. </w:t>
      </w:r>
      <w:r w:rsidRPr="00FE366C">
        <w:rPr>
          <w:rStyle w:val="Emphasis"/>
          <w:highlight w:val="cyan"/>
        </w:rPr>
        <w:t>If we abandon our strategy of primacy, the risk of a clash will shrink awa</w:t>
      </w:r>
      <w:r w:rsidRPr="00A013F3">
        <w:rPr>
          <w:rStyle w:val="Emphasis"/>
        </w:rPr>
        <w:t xml:space="preserve">y. </w:t>
      </w:r>
      <w:r w:rsidRPr="00FE366C">
        <w:rPr>
          <w:rStyle w:val="Emphasis"/>
          <w:highlight w:val="cyan"/>
        </w:rPr>
        <w:t>If we try to contain China’s rise</w:t>
      </w:r>
      <w:r w:rsidRPr="00A013F3">
        <w:rPr>
          <w:rStyle w:val="Emphasis"/>
        </w:rPr>
        <w:t xml:space="preserve">, on the other hand, </w:t>
      </w:r>
      <w:r w:rsidRPr="00FE366C">
        <w:rPr>
          <w:rStyle w:val="Emphasis"/>
          <w:highlight w:val="cyan"/>
        </w:rPr>
        <w:t>these predictions of doom may prove right</w:t>
      </w:r>
      <w:r w:rsidRPr="00A013F3">
        <w:rPr>
          <w:rStyle w:val="StyleBoldUnderline"/>
        </w:rPr>
        <w:t>.</w:t>
      </w:r>
      <w:r w:rsidRPr="00605E52">
        <w:rPr>
          <w:sz w:val="12"/>
        </w:rPr>
        <w:t>¶</w:t>
      </w:r>
      <w:r w:rsidRPr="00605E52">
        <w:rPr>
          <w:sz w:val="16"/>
        </w:rPr>
        <w:t xml:space="preserve"> The current approach to China boils down to a kind of measured containment. It manifests in essentially in three ways:</w:t>
      </w:r>
      <w:r w:rsidRPr="00605E52">
        <w:rPr>
          <w:sz w:val="12"/>
        </w:rPr>
        <w:t>¶</w:t>
      </w:r>
      <w:r w:rsidRPr="00605E52">
        <w:rPr>
          <w:sz w:val="16"/>
        </w:rPr>
        <w:t xml:space="preserve"> 1) maintaining and strengthening U.S. “treaty alliances with Japan, South Korea, Australia, the Philippines, and Thailand,” which “are the fulcrum for our strategic turn to the Asia-Pacific”;</w:t>
      </w:r>
      <w:r w:rsidRPr="00605E52">
        <w:rPr>
          <w:sz w:val="12"/>
        </w:rPr>
        <w:t>¶</w:t>
      </w:r>
      <w:r w:rsidRPr="00605E52">
        <w:rPr>
          <w:sz w:val="16"/>
        </w:rPr>
        <w:t xml:space="preserve"> 2) increasing overall U.S. military presence in the region to develop “a geographically dispersed, politically sustainable force posture in the region”; and</w:t>
      </w:r>
      <w:r w:rsidRPr="00605E52">
        <w:rPr>
          <w:sz w:val="12"/>
        </w:rPr>
        <w:t>¶</w:t>
      </w:r>
      <w:r w:rsidRPr="00605E52">
        <w:rPr>
          <w:sz w:val="16"/>
        </w:rPr>
        <w:t xml:space="preserve"> 3) further integrating U.S. economic engagement in the region in a way that marginalizes, and in some cases excludes, China.</w:t>
      </w:r>
      <w:r w:rsidRPr="00605E52">
        <w:rPr>
          <w:sz w:val="12"/>
        </w:rPr>
        <w:t>¶</w:t>
      </w:r>
      <w:r w:rsidRPr="00605E52">
        <w:rPr>
          <w:sz w:val="16"/>
        </w:rPr>
        <w:t xml:space="preserve"> But </w:t>
      </w:r>
      <w:r w:rsidRPr="00A013F3">
        <w:rPr>
          <w:rStyle w:val="StyleBoldUnderline"/>
        </w:rPr>
        <w:t>containment is problematic: it carries the dubious presumption that China’s most likely reaction to U.S. expansion in the region is to become a docile power</w:t>
      </w:r>
      <w:r w:rsidRPr="00605E52">
        <w:rPr>
          <w:sz w:val="16"/>
        </w:rPr>
        <w:t xml:space="preserve">, eager to give up its regional ambitions. </w:t>
      </w:r>
      <w:r w:rsidRPr="00A013F3">
        <w:rPr>
          <w:rStyle w:val="StyleBoldUnderline"/>
        </w:rPr>
        <w:t xml:space="preserve">In reality, </w:t>
      </w:r>
      <w:r w:rsidRPr="00FE366C">
        <w:rPr>
          <w:rStyle w:val="StyleBoldUnderline"/>
          <w:highlight w:val="cyan"/>
        </w:rPr>
        <w:t xml:space="preserve">Washington’s determination to maintain dominance in East </w:t>
      </w:r>
      <w:r w:rsidRPr="00FE366C">
        <w:rPr>
          <w:rStyle w:val="Emphasis"/>
          <w:highlight w:val="cyan"/>
        </w:rPr>
        <w:t>Asia is much more likely to generate an intense security dilemma</w:t>
      </w:r>
      <w:r w:rsidRPr="00A013F3">
        <w:rPr>
          <w:rStyle w:val="Emphasis"/>
        </w:rPr>
        <w:t>.</w:t>
      </w:r>
      <w:r w:rsidRPr="00605E52">
        <w:rPr>
          <w:rStyle w:val="Emphasis"/>
          <w:b w:val="0"/>
          <w:sz w:val="12"/>
          <w:u w:val="none"/>
        </w:rPr>
        <w:t>¶</w:t>
      </w:r>
      <w:r w:rsidRPr="00605E52">
        <w:rPr>
          <w:sz w:val="16"/>
        </w:rPr>
        <w:t xml:space="preserve"> To understand why, we have to try to see the world through China’s strategic lens. According to Andrew Nathan and Andrew Scobell, </w:t>
      </w:r>
      <w:r w:rsidRPr="00FE366C">
        <w:rPr>
          <w:rStyle w:val="Emphasis"/>
          <w:highlight w:val="cyan"/>
        </w:rPr>
        <w:t>China sees America as “the most intrusive outside actor in China’s internal affairs,</w:t>
      </w:r>
      <w:r w:rsidRPr="00605E52">
        <w:rPr>
          <w:sz w:val="16"/>
        </w:rPr>
        <w:t xml:space="preserve"> the guarantor of the status quo in Taiwan, the largest naval presence in the East China and South China seas, [and] the formal or informal military ally of many of China’s neighbors</w:t>
      </w:r>
      <w:r w:rsidRPr="00A013F3">
        <w:rPr>
          <w:rStyle w:val="Emphasis"/>
        </w:rPr>
        <w:t>.” The Chinese view the United States as “a revisionist power that seeks to curtail China's political influence and harm China's interests.”</w:t>
      </w:r>
      <w:r w:rsidRPr="00605E52">
        <w:rPr>
          <w:rStyle w:val="Emphasis"/>
          <w:b w:val="0"/>
          <w:sz w:val="12"/>
          <w:u w:val="none"/>
        </w:rPr>
        <w:t>¶</w:t>
      </w:r>
      <w:r w:rsidRPr="00605E52">
        <w:rPr>
          <w:sz w:val="16"/>
        </w:rPr>
        <w:t xml:space="preserve"> China’s feelings of encirclement are not unwarranted. </w:t>
      </w:r>
      <w:r w:rsidRPr="00A013F3">
        <w:rPr>
          <w:rStyle w:val="StyleBoldUnderline"/>
        </w:rPr>
        <w:t>America’s presence along China’s maritime periphery is highly militarized and provocative,</w:t>
      </w:r>
      <w:r w:rsidRPr="00605E52">
        <w:rPr>
          <w:sz w:val="16"/>
        </w:rPr>
        <w:t xml:space="preserve"> with the U.S. Pacific Fleet conducting countless exercises and training events with dozens of countries in the region. Washington’s massive military presence on the Korean Peninsula, and just across the East China Sea on the southern tip of the Japanese archipelago, are perceived as substantive threats to Chinese security. </w:t>
      </w:r>
      <w:r w:rsidRPr="00FE366C">
        <w:rPr>
          <w:rStyle w:val="StyleBoldUnderline"/>
          <w:highlight w:val="cyan"/>
        </w:rPr>
        <w:t>America’s position as the largest naval presenc</w:t>
      </w:r>
      <w:r w:rsidRPr="00A013F3">
        <w:rPr>
          <w:rStyle w:val="StyleBoldUnderline"/>
        </w:rPr>
        <w:t xml:space="preserve">e in the East and South China Seas also </w:t>
      </w:r>
      <w:r w:rsidRPr="00FE366C">
        <w:rPr>
          <w:rStyle w:val="StyleBoldUnderline"/>
          <w:highlight w:val="cyan"/>
        </w:rPr>
        <w:t>stokes fear in China</w:t>
      </w:r>
      <w:r w:rsidRPr="00A013F3">
        <w:rPr>
          <w:rStyle w:val="StyleBoldUnderline"/>
        </w:rPr>
        <w:t>, particularly because roughly 40 percent of Chinese oil imports come by sea and pass through sea-lanes that are subject to interdiction by the United States.</w:t>
      </w:r>
      <w:r w:rsidRPr="00605E52">
        <w:rPr>
          <w:rStyle w:val="StyleBoldUnderline"/>
          <w:sz w:val="12"/>
          <w:u w:val="none"/>
        </w:rPr>
        <w:t>¶</w:t>
      </w:r>
      <w:r w:rsidRPr="00605E52">
        <w:rPr>
          <w:sz w:val="16"/>
        </w:rPr>
        <w:t xml:space="preserve"> </w:t>
      </w:r>
      <w:r w:rsidRPr="00A013F3">
        <w:rPr>
          <w:rStyle w:val="StyleBoldUnderline"/>
        </w:rPr>
        <w:t>Currently, China’s “obvious orientation</w:t>
      </w:r>
      <w:r w:rsidRPr="00605E52">
        <w:rPr>
          <w:sz w:val="16"/>
        </w:rPr>
        <w:t>,” writes Lyle Goldstein “</w:t>
      </w:r>
      <w:r w:rsidRPr="00A013F3">
        <w:rPr>
          <w:rStyle w:val="StyleBoldUnderline"/>
        </w:rPr>
        <w:t>is defensive</w:t>
      </w:r>
      <w:r w:rsidRPr="00605E52">
        <w:rPr>
          <w:sz w:val="16"/>
        </w:rPr>
        <w:t xml:space="preserve">,” although “those tendencies could change if Beijing perceives that its strategic environment has substantially worsened.” </w:t>
      </w:r>
      <w:r w:rsidRPr="00A013F3">
        <w:rPr>
          <w:rStyle w:val="StyleBoldUnderline"/>
        </w:rPr>
        <w:t>So, what today might constitute a defensive Chinese foreign policy could in the future transform into a more aggressive stance if increased U.S. military presence in the region convinces Beijing that it is under threat</w:t>
      </w:r>
      <w:r w:rsidRPr="00605E52">
        <w:rPr>
          <w:sz w:val="16"/>
        </w:rPr>
        <w:t>.</w:t>
      </w:r>
      <w:r w:rsidRPr="00605E52">
        <w:rPr>
          <w:sz w:val="12"/>
        </w:rPr>
        <w:t>¶</w:t>
      </w:r>
      <w:r w:rsidRPr="00605E52">
        <w:rPr>
          <w:sz w:val="16"/>
        </w:rPr>
        <w:t xml:space="preserve"> Fortunately, </w:t>
      </w:r>
      <w:r w:rsidRPr="00A013F3">
        <w:rPr>
          <w:rStyle w:val="StyleBoldUnderline"/>
        </w:rPr>
        <w:t>the U</w:t>
      </w:r>
      <w:r w:rsidRPr="00605E52">
        <w:rPr>
          <w:sz w:val="16"/>
        </w:rPr>
        <w:t xml:space="preserve">nited </w:t>
      </w:r>
      <w:r w:rsidRPr="00A013F3">
        <w:rPr>
          <w:rStyle w:val="StyleBoldUnderline"/>
        </w:rPr>
        <w:t>S</w:t>
      </w:r>
      <w:r w:rsidRPr="00605E52">
        <w:rPr>
          <w:sz w:val="16"/>
        </w:rPr>
        <w:t xml:space="preserve">tates </w:t>
      </w:r>
      <w:r w:rsidRPr="00A013F3">
        <w:rPr>
          <w:rStyle w:val="StyleBoldUnderline"/>
        </w:rPr>
        <w:t>can relinquish its outsized hegemonic role in East Asia without damaging its core interests</w:t>
      </w:r>
      <w:r w:rsidRPr="00605E52">
        <w:rPr>
          <w:sz w:val="16"/>
        </w:rPr>
        <w:t xml:space="preserve">. </w:t>
      </w:r>
      <w:r w:rsidRPr="00FE366C">
        <w:rPr>
          <w:rStyle w:val="Emphasis"/>
          <w:highlight w:val="cyan"/>
        </w:rPr>
        <w:t>Nothing in China’s foreign policy indicates any intention to</w:t>
      </w:r>
      <w:r w:rsidRPr="00A013F3">
        <w:rPr>
          <w:rStyle w:val="Emphasis"/>
        </w:rPr>
        <w:t xml:space="preserve"> preemptively or preventively </w:t>
      </w:r>
      <w:r w:rsidRPr="00FE366C">
        <w:rPr>
          <w:rStyle w:val="Emphasis"/>
          <w:highlight w:val="cyan"/>
        </w:rPr>
        <w:t>use force against America’s or its allies’ sovereign territor</w:t>
      </w:r>
      <w:r w:rsidRPr="00A013F3">
        <w:rPr>
          <w:rStyle w:val="Emphasis"/>
        </w:rPr>
        <w:t>y</w:t>
      </w:r>
      <w:r w:rsidRPr="00605E52">
        <w:rPr>
          <w:sz w:val="16"/>
        </w:rPr>
        <w:t xml:space="preserve">. Despite its naval buildup, China has not credibly threatened to cut off sea lines of communication or disrupt trade routes. </w:t>
      </w:r>
      <w:r w:rsidRPr="00A013F3">
        <w:rPr>
          <w:rStyle w:val="Emphasis"/>
        </w:rPr>
        <w:t>The United States is arguably the most secure great power in histor</w:t>
      </w:r>
      <w:r w:rsidRPr="00605E52">
        <w:rPr>
          <w:sz w:val="16"/>
        </w:rPr>
        <w:t>y. With weak and pliant neighbors to its north and south, vast oceans to its east and west and a superior nuclear deterrent, it is remarkably insulated from external threats. Maintaining military predominance in East Asia simply doesn’t add much to our unusually secure position.</w:t>
      </w:r>
      <w:r w:rsidRPr="00605E52">
        <w:rPr>
          <w:sz w:val="12"/>
        </w:rPr>
        <w:t>¶</w:t>
      </w:r>
      <w:r w:rsidRPr="00605E52">
        <w:rPr>
          <w:sz w:val="16"/>
        </w:rPr>
        <w:t xml:space="preserve"> But </w:t>
      </w:r>
      <w:r w:rsidRPr="00FE366C">
        <w:rPr>
          <w:rStyle w:val="Emphasis"/>
          <w:highlight w:val="cyan"/>
        </w:rPr>
        <w:t>primacy does impose real costs</w:t>
      </w:r>
      <w:r w:rsidRPr="00A013F3">
        <w:rPr>
          <w:rStyle w:val="Emphasis"/>
        </w:rPr>
        <w:t xml:space="preserve">. </w:t>
      </w:r>
      <w:r w:rsidRPr="00FE366C">
        <w:rPr>
          <w:rStyle w:val="Emphasis"/>
          <w:highlight w:val="cyan"/>
        </w:rPr>
        <w:t>Promising to defend a host of China’s neighboring rivals</w:t>
      </w:r>
      <w:r w:rsidRPr="00A013F3">
        <w:rPr>
          <w:rStyle w:val="Emphasis"/>
        </w:rPr>
        <w:t>, and maintaining tens of thousands of forward deployed troops and more than half of U.S. naval power in Asia entail enormous budgetary expenditures</w:t>
      </w:r>
      <w:r w:rsidRPr="00605E52">
        <w:rPr>
          <w:sz w:val="16"/>
        </w:rPr>
        <w:t xml:space="preserve"> that could be kept in productive sectors of the economy. There are also the latent costs of being entrapped into unnecessary wars. </w:t>
      </w:r>
      <w:r w:rsidRPr="00FE366C">
        <w:rPr>
          <w:rStyle w:val="Emphasis"/>
          <w:highlight w:val="cyan"/>
        </w:rPr>
        <w:t>Conflict over the sovereignty</w:t>
      </w:r>
      <w:r w:rsidRPr="00A013F3">
        <w:rPr>
          <w:rStyle w:val="Emphasis"/>
        </w:rPr>
        <w:t xml:space="preserve"> of Taiwan or uninhabited islands in the South China Sea </w:t>
      </w:r>
      <w:r w:rsidRPr="00FE366C">
        <w:rPr>
          <w:rStyle w:val="Emphasis"/>
          <w:highlight w:val="cyan"/>
        </w:rPr>
        <w:t>risks entangling the United States in a regional war</w:t>
      </w:r>
      <w:r w:rsidRPr="00605E52">
        <w:rPr>
          <w:sz w:val="16"/>
        </w:rPr>
        <w:t xml:space="preserve"> that serves the interests of other countries, not its own.</w:t>
      </w:r>
      <w:r w:rsidRPr="00605E52">
        <w:rPr>
          <w:sz w:val="12"/>
        </w:rPr>
        <w:t>¶</w:t>
      </w:r>
      <w:r w:rsidRPr="00605E52">
        <w:rPr>
          <w:sz w:val="16"/>
        </w:rPr>
        <w:t xml:space="preserve"> Primacy could conceivably be justified if the United States derived commensurate benefits. That does not appear to be the case. As Robert Jervis has written, “the pursuit of primacy was what great power politics was all about in the past,” but in a world of nuclear weapons, with “low security threats and great common interests among the developed countries,” the game is not “worth the candle.” Charles Glaser similarly argues, “Unipolarity is much overrated.” It is not necessary to protect core national interests and in fact causes the U.S. to “lose track of how secure it is and consequently pursue policies that are designed to increase its security but turn out to be too costly and/or to have a high probability of backfiring.” Nor does U.S. dominance reap much in the way of tangible economic rewards. Daniel Drezner contends, “The economic benefits from military predominance alone seem, at a minimum, to have been exaggerated. . . . There is little evidence that military primacy yields appreciable geoeconomic gains” and therefore “an overreliance on military preponderance is badly misguided.”</w:t>
      </w:r>
      <w:r w:rsidRPr="00605E52">
        <w:rPr>
          <w:sz w:val="12"/>
        </w:rPr>
        <w:t>¶</w:t>
      </w:r>
      <w:r w:rsidRPr="00605E52">
        <w:rPr>
          <w:sz w:val="16"/>
        </w:rPr>
        <w:t xml:space="preserve"> The struggle for primacy in East Asia is not fundamentally one for security or tangible economic benefits. What is at stake is largely status and prestige. As the scholar William Wohlforth explains, hegemonic power transitions throughout history actually see the rising power seeking “recognition and standing rather than specific alterations in the existing rules and practices that constituted the order of the day.” In Thucydides’ account of the Peloponnesian War, for example, “the rise of Athens posed unacceptable threats not to the security or welfare of Sparta but rather to its identity as leader of the Greek world.” Similarly, the power transition between a rising Germany and a dominant Great Britain in the lead up to World War I was characterized by an “absence of tangible conflicts of interests.” U.S. paranoia over the rise of China is less about protecting significant strategic and economic returns, which are marginal if not actually negative, and more about a threat to its status, prestige and reputation as the world’s sole superpower. In no way is that a just cause for war.</w:t>
      </w:r>
      <w:r w:rsidRPr="00605E52">
        <w:rPr>
          <w:sz w:val="12"/>
        </w:rPr>
        <w:t>¶</w:t>
      </w:r>
      <w:r w:rsidRPr="00605E52">
        <w:rPr>
          <w:sz w:val="16"/>
        </w:rPr>
        <w:t xml:space="preserve"> In contrast to today’s foreign policy, in which the United States maintains a global military presence and routinely acts on behalf of peripheral interests, a more prudent approach would define U.S. interests more narrowly and reserve U.S. intervention for truly vital national interests. Joseph M. Parent and Paul K. MacDonald advocate retrenchment, which includes deep cuts to the defense budget and a gradual withdrawal of U.S. troops from Europe and Asia. “Faith in forward defenses is a holdover from the Cold War,” they argue, “rooted in visions of implacable adversaries and falling dominoes [that] is ill suited to contemporary world politics.” Barry Posen similarly argues the United States “should reduce, not increase, its military presence” in response to China’s rise. By narrowing U.S. commitments in the region, wealthy and capable allies can take responsibility for their own defense and balance against China. Meanwhile, the United States can extricate itself from potentially perilous entangling alliances.</w:t>
      </w:r>
      <w:r w:rsidRPr="00605E52">
        <w:rPr>
          <w:sz w:val="12"/>
        </w:rPr>
        <w:t>¶</w:t>
      </w:r>
      <w:r w:rsidRPr="00605E52">
        <w:rPr>
          <w:sz w:val="16"/>
        </w:rPr>
        <w:t xml:space="preserve"> The United States pursued dominance in East Asia long before any concerns about a Chinese superpower, so continuing to justify primacy on those grounds is somewhat fishy. But even assuming China’s continued economic growth, the prospect of China achieving regional hegemony is no sure thing, an insight that should temper the inflated level of threat supposed by primacists.</w:t>
      </w:r>
      <w:r w:rsidRPr="00605E52">
        <w:rPr>
          <w:sz w:val="12"/>
        </w:rPr>
        <w:t>¶</w:t>
      </w:r>
      <w:r w:rsidRPr="00605E52">
        <w:rPr>
          <w:sz w:val="16"/>
        </w:rPr>
        <w:t xml:space="preserve"> Regional hegemony requires China to develop uncontested dominance in its sphere, but China is surrounded by major powers that would resist such a gambit. India, which harbors great power ambitions of its own, is protected by the Himalayas and possesses nuclear weapons. Japan is protected by the stopping power of water and is wealthy enough to quickly build up its military and develop nuclear weapons if it feels threatened by China. Russia can check Chinese power in Central Asia and draw Beijing’s focus away from maritime dominance in the Pacific inward toward the Eurasian heartland. China’s serious demographic problems as well as its restive provinces like Xinjiang and Tibet remain top level concerns for Beijing and add to the difficulty of obtaining true regional hegemony. The United States can withdraw from East Asia and still “have ample warning and time to form alliances or regenerate forces before China realizes such vast ambitions.”</w:t>
      </w:r>
      <w:r w:rsidRPr="00605E52">
        <w:rPr>
          <w:sz w:val="12"/>
        </w:rPr>
        <w:t>¶</w:t>
      </w:r>
      <w:r w:rsidRPr="00605E52">
        <w:rPr>
          <w:sz w:val="16"/>
        </w:rPr>
        <w:t xml:space="preserve"> There are several cogent reasons—economic interdependence, nuclear deterrence and the general obsolescence of great power war, among others—to be skeptical of warnings that conflict between the United States and China is inevitable, or even likely. Nevertheless, history shows that great power transitions are dangerous. If outright war is not in the cards, a long, drawn-out, burdensome cold war is quite plausible</w:t>
      </w:r>
      <w:r w:rsidRPr="00605E52">
        <w:rPr>
          <w:rStyle w:val="StyleBoldUnderline"/>
        </w:rPr>
        <w:t xml:space="preserve">. </w:t>
      </w:r>
      <w:r w:rsidRPr="00FE366C">
        <w:rPr>
          <w:rStyle w:val="StyleBoldUnderline"/>
          <w:highlight w:val="cyan"/>
        </w:rPr>
        <w:t>If Washington is tempted to maintain or expand its reach in East Asia to contain China’s rise, the chances of conflict increase</w:t>
      </w:r>
      <w:r w:rsidRPr="00605E52">
        <w:rPr>
          <w:rStyle w:val="StyleBoldUnderline"/>
        </w:rPr>
        <w:t>, as do the associated costs short of war, such as bigger defense budgets, strengthened security guarantees to allies and increased deployments</w:t>
      </w:r>
      <w:r w:rsidRPr="00605E52">
        <w:rPr>
          <w:sz w:val="16"/>
        </w:rPr>
        <w:t>.</w:t>
      </w:r>
    </w:p>
    <w:p w14:paraId="145CACCB" w14:textId="77777777" w:rsidR="00E31F5C" w:rsidRPr="00E31F5C" w:rsidRDefault="00E31F5C" w:rsidP="00E31F5C">
      <w:pPr>
        <w:rPr>
          <w:sz w:val="16"/>
        </w:rPr>
      </w:pPr>
    </w:p>
    <w:p w14:paraId="3ACC46F1" w14:textId="6304B4B0" w:rsidR="002A6808" w:rsidRDefault="00810CCF" w:rsidP="00033252">
      <w:pPr>
        <w:pStyle w:val="Heading3"/>
      </w:pPr>
      <w:r>
        <w:t>Diplomacy K</w:t>
      </w:r>
      <w:r w:rsidR="0014549D">
        <w:t>ey</w:t>
      </w:r>
    </w:p>
    <w:p w14:paraId="5494A9F4" w14:textId="6233E7BE" w:rsidR="00EE3851" w:rsidRDefault="00EE3851" w:rsidP="00EE3851">
      <w:pPr>
        <w:pStyle w:val="Heading4"/>
      </w:pPr>
      <w:r>
        <w:t xml:space="preserve">Diplomacy will prevent SCS conflict, </w:t>
      </w:r>
      <w:r w:rsidR="002C0322">
        <w:t>not cause it</w:t>
      </w:r>
    </w:p>
    <w:p w14:paraId="6C724F2D" w14:textId="4F8D4E5E" w:rsidR="00EE3851" w:rsidRPr="001304CF" w:rsidRDefault="00EE3851" w:rsidP="00EE3851">
      <w:pPr>
        <w:rPr>
          <w:rStyle w:val="StyleStyleBold12pt"/>
        </w:rPr>
      </w:pPr>
      <w:r w:rsidRPr="001304CF">
        <w:rPr>
          <w:rStyle w:val="StyleStyleBold12pt"/>
        </w:rPr>
        <w:t>Global Times 6/2/16</w:t>
      </w:r>
    </w:p>
    <w:p w14:paraId="4F401A77" w14:textId="4D9A4537" w:rsidR="00EE3851" w:rsidRDefault="00EE3851" w:rsidP="002A6808">
      <w:r>
        <w:t>[Global Times is a daily Chinese newspaper under the auspices of the People's Daily newspaper, focusing on international issues at a communist Chinese perspective, “</w:t>
      </w:r>
      <w:r w:rsidRPr="00EE3851">
        <w:t>China-US relations shouldn't be hijacked by South China Sea issue: Chinese ambassador</w:t>
      </w:r>
      <w:r>
        <w:t xml:space="preserve">”, </w:t>
      </w:r>
      <w:r w:rsidRPr="00EE3851">
        <w:t>http://www.globaltimes.cn/content/986505.shtml</w:t>
      </w:r>
      <w:r>
        <w:t>, Accessed July 2 2016, A.H]</w:t>
      </w:r>
    </w:p>
    <w:p w14:paraId="1311B375" w14:textId="49369260" w:rsidR="00EE3851" w:rsidRPr="002C0322" w:rsidRDefault="00EE3851" w:rsidP="00EE3851">
      <w:pPr>
        <w:rPr>
          <w:sz w:val="16"/>
        </w:rPr>
      </w:pPr>
      <w:r w:rsidRPr="002C0322">
        <w:rPr>
          <w:sz w:val="16"/>
        </w:rPr>
        <w:t xml:space="preserve">The </w:t>
      </w:r>
      <w:r w:rsidRPr="002C0322">
        <w:rPr>
          <w:rStyle w:val="StyleBoldUnderline"/>
        </w:rPr>
        <w:t>China-US relations</w:t>
      </w:r>
      <w:r w:rsidRPr="002C0322">
        <w:rPr>
          <w:sz w:val="16"/>
        </w:rPr>
        <w:t xml:space="preserve"> are too important that they </w:t>
      </w:r>
      <w:r w:rsidRPr="002C0322">
        <w:rPr>
          <w:rStyle w:val="StyleBoldUnderline"/>
        </w:rPr>
        <w:t>should not be allowed to be hijacked by the S</w:t>
      </w:r>
      <w:r w:rsidRPr="002C0322">
        <w:rPr>
          <w:sz w:val="16"/>
        </w:rPr>
        <w:t xml:space="preserve">outh </w:t>
      </w:r>
      <w:r w:rsidRPr="002C0322">
        <w:rPr>
          <w:rStyle w:val="StyleBoldUnderline"/>
        </w:rPr>
        <w:t>C</w:t>
      </w:r>
      <w:r w:rsidRPr="002C0322">
        <w:rPr>
          <w:sz w:val="16"/>
        </w:rPr>
        <w:t xml:space="preserve">hina </w:t>
      </w:r>
      <w:r w:rsidRPr="002C0322">
        <w:rPr>
          <w:rStyle w:val="StyleBoldUnderline"/>
        </w:rPr>
        <w:t>S</w:t>
      </w:r>
      <w:r w:rsidRPr="002C0322">
        <w:rPr>
          <w:sz w:val="16"/>
        </w:rPr>
        <w:t xml:space="preserve">ea </w:t>
      </w:r>
      <w:r w:rsidRPr="002C0322">
        <w:rPr>
          <w:rStyle w:val="StyleBoldUnderline"/>
        </w:rPr>
        <w:t>issue</w:t>
      </w:r>
      <w:r w:rsidRPr="002C0322">
        <w:rPr>
          <w:sz w:val="16"/>
        </w:rPr>
        <w:t xml:space="preserve">, </w:t>
      </w:r>
      <w:r w:rsidRPr="002C0322">
        <w:rPr>
          <w:rStyle w:val="StyleBoldUnderline"/>
        </w:rPr>
        <w:t>Chinese Ambassador to the U</w:t>
      </w:r>
      <w:r w:rsidRPr="002C0322">
        <w:rPr>
          <w:sz w:val="16"/>
        </w:rPr>
        <w:t xml:space="preserve">nited </w:t>
      </w:r>
      <w:r w:rsidRPr="002C0322">
        <w:rPr>
          <w:rStyle w:val="StyleBoldUnderline"/>
        </w:rPr>
        <w:t>S</w:t>
      </w:r>
      <w:r w:rsidRPr="002C0322">
        <w:rPr>
          <w:sz w:val="16"/>
        </w:rPr>
        <w:t xml:space="preserve">tates </w:t>
      </w:r>
      <w:r w:rsidRPr="002C0322">
        <w:rPr>
          <w:rStyle w:val="StyleBoldUnderline"/>
        </w:rPr>
        <w:t>Cui Tiankai</w:t>
      </w:r>
      <w:r w:rsidRPr="002C0322">
        <w:rPr>
          <w:sz w:val="16"/>
        </w:rPr>
        <w:t xml:space="preserve"> </w:t>
      </w:r>
      <w:r w:rsidRPr="002C0322">
        <w:rPr>
          <w:rStyle w:val="StyleBoldUnderline"/>
        </w:rPr>
        <w:t>said</w:t>
      </w:r>
      <w:r w:rsidRPr="002C0322">
        <w:rPr>
          <w:sz w:val="16"/>
        </w:rPr>
        <w:t xml:space="preserve"> Wednesday.</w:t>
      </w:r>
      <w:r w:rsidR="002C0322" w:rsidRPr="002C0322">
        <w:rPr>
          <w:sz w:val="12"/>
        </w:rPr>
        <w:t>¶</w:t>
      </w:r>
      <w:r w:rsidR="002C0322" w:rsidRPr="002C0322">
        <w:rPr>
          <w:sz w:val="16"/>
        </w:rPr>
        <w:t xml:space="preserve"> </w:t>
      </w:r>
      <w:r w:rsidRPr="002C0322">
        <w:rPr>
          <w:sz w:val="16"/>
        </w:rPr>
        <w:t xml:space="preserve">In an opinion piece published on bloomberg.com, Cui pointed out that </w:t>
      </w:r>
      <w:r w:rsidRPr="00FE366C">
        <w:rPr>
          <w:rStyle w:val="StyleBoldUnderline"/>
          <w:highlight w:val="cyan"/>
        </w:rPr>
        <w:t>China and the U</w:t>
      </w:r>
      <w:r w:rsidRPr="002C0322">
        <w:rPr>
          <w:rStyle w:val="StyleBoldUnderline"/>
        </w:rPr>
        <w:t>S</w:t>
      </w:r>
      <w:r w:rsidRPr="002C0322">
        <w:rPr>
          <w:sz w:val="16"/>
        </w:rPr>
        <w:t xml:space="preserve"> share important interests, and they "</w:t>
      </w:r>
      <w:r w:rsidRPr="00FE366C">
        <w:rPr>
          <w:rStyle w:val="StyleBoldUnderline"/>
          <w:highlight w:val="cyan"/>
        </w:rPr>
        <w:t>have significant potential for cooperation</w:t>
      </w:r>
      <w:r w:rsidRPr="002C0322">
        <w:rPr>
          <w:rStyle w:val="StyleBoldUnderline"/>
        </w:rPr>
        <w:t>."</w:t>
      </w:r>
      <w:r w:rsidR="002C0322" w:rsidRPr="002C0322">
        <w:rPr>
          <w:sz w:val="12"/>
        </w:rPr>
        <w:t>¶</w:t>
      </w:r>
      <w:r w:rsidR="002C0322" w:rsidRPr="002C0322">
        <w:rPr>
          <w:sz w:val="16"/>
        </w:rPr>
        <w:t xml:space="preserve"> </w:t>
      </w:r>
      <w:r w:rsidRPr="002C0322">
        <w:rPr>
          <w:sz w:val="16"/>
        </w:rPr>
        <w:t xml:space="preserve">"We may have major differences, but </w:t>
      </w:r>
      <w:r w:rsidRPr="00FE366C">
        <w:rPr>
          <w:rStyle w:val="StyleBoldUnderline"/>
          <w:highlight w:val="cyan"/>
        </w:rPr>
        <w:t>we</w:t>
      </w:r>
      <w:r w:rsidRPr="002C0322">
        <w:rPr>
          <w:rStyle w:val="StyleBoldUnderline"/>
        </w:rPr>
        <w:t xml:space="preserve"> also </w:t>
      </w:r>
      <w:r w:rsidRPr="00FE366C">
        <w:rPr>
          <w:rStyle w:val="StyleBoldUnderline"/>
          <w:highlight w:val="cyan"/>
        </w:rPr>
        <w:t>share important interests</w:t>
      </w:r>
      <w:r w:rsidRPr="002C0322">
        <w:rPr>
          <w:rStyle w:val="StyleBoldUnderline"/>
        </w:rPr>
        <w:t>, including maintaining regional peace and stability, supporting freedom of navigation and overflight in accordance with international law, and resolving disputes through peaceful negotiations and diplomatic dialogue,"</w:t>
      </w:r>
      <w:r w:rsidRPr="002C0322">
        <w:rPr>
          <w:sz w:val="16"/>
        </w:rPr>
        <w:t xml:space="preserve"> Cui wrote.</w:t>
      </w:r>
      <w:r w:rsidR="002C0322" w:rsidRPr="002C0322">
        <w:rPr>
          <w:sz w:val="12"/>
        </w:rPr>
        <w:t>¶</w:t>
      </w:r>
      <w:r w:rsidR="002C0322" w:rsidRPr="002C0322">
        <w:rPr>
          <w:sz w:val="16"/>
        </w:rPr>
        <w:t xml:space="preserve"> </w:t>
      </w:r>
      <w:r w:rsidRPr="002C0322">
        <w:rPr>
          <w:sz w:val="16"/>
        </w:rPr>
        <w:t>"</w:t>
      </w:r>
      <w:r w:rsidRPr="002C0322">
        <w:rPr>
          <w:rStyle w:val="StyleBoldUnderline"/>
        </w:rPr>
        <w:t>The region should not become a competing ground for China and the US</w:t>
      </w:r>
      <w:r w:rsidRPr="002C0322">
        <w:rPr>
          <w:sz w:val="16"/>
        </w:rPr>
        <w:t>," he added.</w:t>
      </w:r>
      <w:r w:rsidR="002C0322" w:rsidRPr="002C0322">
        <w:rPr>
          <w:sz w:val="12"/>
        </w:rPr>
        <w:t>¶</w:t>
      </w:r>
      <w:r w:rsidR="002C0322" w:rsidRPr="002C0322">
        <w:rPr>
          <w:sz w:val="16"/>
        </w:rPr>
        <w:t xml:space="preserve"> </w:t>
      </w:r>
      <w:r w:rsidRPr="002C0322">
        <w:rPr>
          <w:sz w:val="16"/>
        </w:rPr>
        <w:t xml:space="preserve">Cui mentioned that some of the </w:t>
      </w:r>
      <w:r w:rsidRPr="002C0322">
        <w:rPr>
          <w:rStyle w:val="StyleBoldUnderline"/>
        </w:rPr>
        <w:t>perceptions</w:t>
      </w:r>
      <w:r w:rsidRPr="002C0322">
        <w:rPr>
          <w:sz w:val="16"/>
        </w:rPr>
        <w:t xml:space="preserve"> </w:t>
      </w:r>
      <w:r w:rsidRPr="002C0322">
        <w:rPr>
          <w:rStyle w:val="StyleBoldUnderline"/>
        </w:rPr>
        <w:t>in the</w:t>
      </w:r>
      <w:r w:rsidRPr="002C0322">
        <w:rPr>
          <w:sz w:val="16"/>
        </w:rPr>
        <w:t xml:space="preserve"> </w:t>
      </w:r>
      <w:r w:rsidRPr="002C0322">
        <w:rPr>
          <w:rStyle w:val="StyleBoldUnderline"/>
        </w:rPr>
        <w:t>U</w:t>
      </w:r>
      <w:r w:rsidRPr="002C0322">
        <w:rPr>
          <w:sz w:val="16"/>
        </w:rPr>
        <w:t xml:space="preserve">nited </w:t>
      </w:r>
      <w:r w:rsidRPr="002C0322">
        <w:rPr>
          <w:rStyle w:val="StyleBoldUnderline"/>
        </w:rPr>
        <w:t>S</w:t>
      </w:r>
      <w:r w:rsidRPr="002C0322">
        <w:rPr>
          <w:sz w:val="16"/>
        </w:rPr>
        <w:t xml:space="preserve">tates and elsewhere </w:t>
      </w:r>
      <w:r w:rsidRPr="002C0322">
        <w:rPr>
          <w:rStyle w:val="StyleBoldUnderline"/>
        </w:rPr>
        <w:t>about China's policy and intentions in the area "are misplaced."</w:t>
      </w:r>
      <w:r w:rsidR="002C0322" w:rsidRPr="002C0322">
        <w:rPr>
          <w:rStyle w:val="StyleBoldUnderline"/>
          <w:sz w:val="12"/>
          <w:u w:val="none"/>
        </w:rPr>
        <w:t>¶</w:t>
      </w:r>
      <w:r w:rsidR="002C0322" w:rsidRPr="002C0322">
        <w:rPr>
          <w:sz w:val="16"/>
        </w:rPr>
        <w:t xml:space="preserve"> </w:t>
      </w:r>
      <w:r w:rsidRPr="002C0322">
        <w:rPr>
          <w:sz w:val="16"/>
        </w:rPr>
        <w:t>"</w:t>
      </w:r>
      <w:r w:rsidRPr="002C0322">
        <w:rPr>
          <w:rStyle w:val="StyleBoldUnderline"/>
        </w:rPr>
        <w:t>A pressing task is to understand the facts and China's intentions correctly so as to avoid real danger and consequences as a result of misinterpretation and miscalculation</w:t>
      </w:r>
      <w:r w:rsidRPr="002C0322">
        <w:rPr>
          <w:sz w:val="16"/>
        </w:rPr>
        <w:t>," Cui emphasized.</w:t>
      </w:r>
      <w:r w:rsidR="002C0322" w:rsidRPr="002C0322">
        <w:rPr>
          <w:sz w:val="12"/>
        </w:rPr>
        <w:t>¶</w:t>
      </w:r>
      <w:r w:rsidR="002C0322" w:rsidRPr="002C0322">
        <w:rPr>
          <w:sz w:val="16"/>
        </w:rPr>
        <w:t xml:space="preserve"> </w:t>
      </w:r>
      <w:r w:rsidRPr="00FE366C">
        <w:rPr>
          <w:rStyle w:val="StyleBoldUnderline"/>
          <w:highlight w:val="cyan"/>
        </w:rPr>
        <w:t>China believes it is doing nothing more than maintaining and defending legitimate territorial claims</w:t>
      </w:r>
      <w:r w:rsidRPr="002C0322">
        <w:rPr>
          <w:rStyle w:val="StyleBoldUnderline"/>
        </w:rPr>
        <w:t xml:space="preserve"> and maritime rights in the S</w:t>
      </w:r>
      <w:r w:rsidRPr="002C0322">
        <w:rPr>
          <w:sz w:val="16"/>
        </w:rPr>
        <w:t xml:space="preserve">outh </w:t>
      </w:r>
      <w:r w:rsidRPr="002C0322">
        <w:rPr>
          <w:rStyle w:val="StyleBoldUnderline"/>
        </w:rPr>
        <w:t>C</w:t>
      </w:r>
      <w:r w:rsidRPr="002C0322">
        <w:rPr>
          <w:sz w:val="16"/>
        </w:rPr>
        <w:t xml:space="preserve">hina </w:t>
      </w:r>
      <w:r w:rsidRPr="002C0322">
        <w:rPr>
          <w:rStyle w:val="StyleBoldUnderline"/>
        </w:rPr>
        <w:t>S</w:t>
      </w:r>
      <w:r w:rsidRPr="002C0322">
        <w:rPr>
          <w:sz w:val="16"/>
        </w:rPr>
        <w:t xml:space="preserve">ea, and </w:t>
      </w:r>
      <w:r w:rsidRPr="002C0322">
        <w:rPr>
          <w:rStyle w:val="StyleBoldUnderline"/>
        </w:rPr>
        <w:t>its reclamation and construction activities are mainly for civilian purposes and public goo</w:t>
      </w:r>
      <w:r w:rsidRPr="002C0322">
        <w:rPr>
          <w:sz w:val="16"/>
        </w:rPr>
        <w:t>d, the ambassador said.</w:t>
      </w:r>
      <w:r w:rsidR="002C0322" w:rsidRPr="002C0322">
        <w:rPr>
          <w:sz w:val="12"/>
        </w:rPr>
        <w:t>¶</w:t>
      </w:r>
      <w:r w:rsidR="002C0322" w:rsidRPr="002C0322">
        <w:rPr>
          <w:sz w:val="16"/>
        </w:rPr>
        <w:t xml:space="preserve"> </w:t>
      </w:r>
      <w:r w:rsidRPr="002C0322">
        <w:rPr>
          <w:sz w:val="16"/>
        </w:rPr>
        <w:t xml:space="preserve">He refuted the US accusations against China of the so-called "militarization" of the area, saying that </w:t>
      </w:r>
      <w:r w:rsidRPr="00FE366C">
        <w:rPr>
          <w:rStyle w:val="StyleBoldUnderline"/>
          <w:highlight w:val="cyan"/>
        </w:rPr>
        <w:t>there are only "limited defense facilities</w:t>
      </w:r>
      <w:r w:rsidRPr="002C0322">
        <w:rPr>
          <w:rStyle w:val="StyleBoldUnderline"/>
        </w:rPr>
        <w:t>" on the islands and reefs</w:t>
      </w:r>
      <w:r w:rsidRPr="002C0322">
        <w:rPr>
          <w:sz w:val="16"/>
        </w:rPr>
        <w:t xml:space="preserve"> that have long been under China's control.</w:t>
      </w:r>
      <w:r w:rsidR="002C0322" w:rsidRPr="002C0322">
        <w:rPr>
          <w:sz w:val="12"/>
        </w:rPr>
        <w:t>¶</w:t>
      </w:r>
      <w:r w:rsidR="002C0322" w:rsidRPr="002C0322">
        <w:rPr>
          <w:sz w:val="16"/>
        </w:rPr>
        <w:t xml:space="preserve"> </w:t>
      </w:r>
      <w:r w:rsidRPr="002C0322">
        <w:rPr>
          <w:sz w:val="16"/>
        </w:rPr>
        <w:t>"</w:t>
      </w:r>
      <w:r w:rsidRPr="002C0322">
        <w:rPr>
          <w:rStyle w:val="Emphasis"/>
        </w:rPr>
        <w:t xml:space="preserve">We believe that </w:t>
      </w:r>
      <w:r w:rsidRPr="00FE366C">
        <w:rPr>
          <w:rStyle w:val="Emphasis"/>
          <w:highlight w:val="cyan"/>
        </w:rPr>
        <w:t>recent statements and military deployments</w:t>
      </w:r>
      <w:r w:rsidRPr="002C0322">
        <w:rPr>
          <w:rStyle w:val="Emphasis"/>
        </w:rPr>
        <w:t xml:space="preserve"> by the US have </w:t>
      </w:r>
      <w:r w:rsidRPr="00FE366C">
        <w:rPr>
          <w:rStyle w:val="Emphasis"/>
          <w:highlight w:val="cyan"/>
        </w:rPr>
        <w:t>had the effect of escalating tension in the region and, if not curbed, risk the very militarization we all wish to avoid</w:t>
      </w:r>
      <w:r w:rsidRPr="002C0322">
        <w:rPr>
          <w:rStyle w:val="Emphasis"/>
        </w:rPr>
        <w:t>,</w:t>
      </w:r>
      <w:r w:rsidRPr="002C0322">
        <w:rPr>
          <w:sz w:val="16"/>
        </w:rPr>
        <w:t>" Cui warned.</w:t>
      </w:r>
      <w:r w:rsidR="002C0322" w:rsidRPr="002C0322">
        <w:rPr>
          <w:sz w:val="12"/>
        </w:rPr>
        <w:t>¶</w:t>
      </w:r>
      <w:r w:rsidR="002C0322" w:rsidRPr="002C0322">
        <w:rPr>
          <w:sz w:val="16"/>
        </w:rPr>
        <w:t xml:space="preserve"> </w:t>
      </w:r>
      <w:r w:rsidRPr="002C0322">
        <w:rPr>
          <w:sz w:val="16"/>
        </w:rPr>
        <w:t>On the arbitration case initiated unilaterally by the Philippines, Cui criticized the US for seeking to use the United Nations Convention on the Law of the Sea (UNCLOS) against China while itself refuses to ratify the treaty.</w:t>
      </w:r>
      <w:r w:rsidR="002C0322" w:rsidRPr="002C0322">
        <w:rPr>
          <w:sz w:val="12"/>
        </w:rPr>
        <w:t>¶</w:t>
      </w:r>
      <w:r w:rsidR="002C0322" w:rsidRPr="002C0322">
        <w:rPr>
          <w:sz w:val="16"/>
        </w:rPr>
        <w:t xml:space="preserve"> </w:t>
      </w:r>
      <w:r w:rsidRPr="002C0322">
        <w:rPr>
          <w:rStyle w:val="StyleBoldUnderline"/>
        </w:rPr>
        <w:t>The concept of "freedom of navigation" is frequently used to justify actions by the US in the S</w:t>
      </w:r>
      <w:r w:rsidRPr="002C0322">
        <w:rPr>
          <w:sz w:val="16"/>
        </w:rPr>
        <w:t xml:space="preserve">outh </w:t>
      </w:r>
      <w:r w:rsidRPr="002C0322">
        <w:rPr>
          <w:rStyle w:val="StyleBoldUnderline"/>
        </w:rPr>
        <w:t>C</w:t>
      </w:r>
      <w:r w:rsidRPr="002C0322">
        <w:rPr>
          <w:sz w:val="16"/>
        </w:rPr>
        <w:t xml:space="preserve">hina </w:t>
      </w:r>
      <w:r w:rsidRPr="002C0322">
        <w:rPr>
          <w:rStyle w:val="StyleBoldUnderline"/>
        </w:rPr>
        <w:t>S</w:t>
      </w:r>
      <w:r w:rsidRPr="002C0322">
        <w:rPr>
          <w:sz w:val="16"/>
        </w:rPr>
        <w:t>ea, Cui said, calling it "an additional irony."</w:t>
      </w:r>
      <w:r w:rsidR="002C0322" w:rsidRPr="002C0322">
        <w:rPr>
          <w:sz w:val="12"/>
        </w:rPr>
        <w:t>¶</w:t>
      </w:r>
      <w:r w:rsidR="002C0322" w:rsidRPr="002C0322">
        <w:rPr>
          <w:sz w:val="16"/>
        </w:rPr>
        <w:t xml:space="preserve"> </w:t>
      </w:r>
      <w:r w:rsidRPr="002C0322">
        <w:rPr>
          <w:sz w:val="16"/>
        </w:rPr>
        <w:t>The US has used "freedom of navigation" operations to challenge the very concept as it was defined by the UNCLOS, believing treaty provisions would restrict its navy's ability to move freely around the world, he said.</w:t>
      </w:r>
      <w:r w:rsidR="002C0322" w:rsidRPr="002C0322">
        <w:rPr>
          <w:sz w:val="12"/>
        </w:rPr>
        <w:t>¶</w:t>
      </w:r>
      <w:r w:rsidR="002C0322" w:rsidRPr="002C0322">
        <w:rPr>
          <w:sz w:val="16"/>
        </w:rPr>
        <w:t xml:space="preserve"> </w:t>
      </w:r>
      <w:r w:rsidRPr="002C0322">
        <w:rPr>
          <w:sz w:val="16"/>
        </w:rPr>
        <w:t>Cui expressed his biggest worry that China's policy on the South China Sea has been grossly misperceived as a strategic move to challenge US dominance in the Asia-Pacific region and the world.</w:t>
      </w:r>
      <w:r w:rsidR="002C0322" w:rsidRPr="002C0322">
        <w:rPr>
          <w:sz w:val="12"/>
        </w:rPr>
        <w:t>¶</w:t>
      </w:r>
      <w:r w:rsidR="002C0322" w:rsidRPr="002C0322">
        <w:rPr>
          <w:sz w:val="16"/>
        </w:rPr>
        <w:t xml:space="preserve"> </w:t>
      </w:r>
      <w:r w:rsidRPr="002C0322">
        <w:rPr>
          <w:sz w:val="16"/>
        </w:rPr>
        <w:t>"</w:t>
      </w:r>
      <w:r w:rsidRPr="002C0322">
        <w:rPr>
          <w:rStyle w:val="StyleBoldUnderline"/>
        </w:rPr>
        <w:t>China consistently strives for regional cooperation, and we respect America's traditional presence and legitimate interests in the Asia-Pacific region. The reality is not that China is trying to drive anyone out, but that there are attempts to deny China's legitimate and expanding interests in its own region,</w:t>
      </w:r>
      <w:r w:rsidRPr="002C0322">
        <w:rPr>
          <w:sz w:val="16"/>
        </w:rPr>
        <w:t>" Cui said.</w:t>
      </w:r>
      <w:r w:rsidR="002C0322" w:rsidRPr="002C0322">
        <w:rPr>
          <w:sz w:val="12"/>
        </w:rPr>
        <w:t>¶</w:t>
      </w:r>
      <w:r w:rsidR="002C0322" w:rsidRPr="002C0322">
        <w:rPr>
          <w:sz w:val="16"/>
        </w:rPr>
        <w:t xml:space="preserve"> </w:t>
      </w:r>
      <w:r w:rsidRPr="002C0322">
        <w:rPr>
          <w:rStyle w:val="StyleBoldUnderline"/>
        </w:rPr>
        <w:t xml:space="preserve">He </w:t>
      </w:r>
      <w:r w:rsidRPr="00E72DF0">
        <w:rPr>
          <w:rStyle w:val="StyleBoldUnderline"/>
          <w:highlight w:val="cyan"/>
        </w:rPr>
        <w:t>said China has long called for peaceful and direct negotiation</w:t>
      </w:r>
      <w:r w:rsidRPr="002C0322">
        <w:rPr>
          <w:rStyle w:val="StyleBoldUnderline"/>
        </w:rPr>
        <w:t xml:space="preserve">s with relevant claimant states </w:t>
      </w:r>
      <w:r w:rsidRPr="00E72DF0">
        <w:rPr>
          <w:rStyle w:val="StyleBoldUnderline"/>
          <w:highlight w:val="cyan"/>
        </w:rPr>
        <w:t>to</w:t>
      </w:r>
      <w:r w:rsidRPr="002C0322">
        <w:rPr>
          <w:rStyle w:val="StyleBoldUnderline"/>
        </w:rPr>
        <w:t xml:space="preserve"> manage and eventually </w:t>
      </w:r>
      <w:r w:rsidRPr="00E72DF0">
        <w:rPr>
          <w:rStyle w:val="StyleBoldUnderline"/>
          <w:highlight w:val="cyan"/>
        </w:rPr>
        <w:t>resolve</w:t>
      </w:r>
      <w:r w:rsidRPr="002C0322">
        <w:rPr>
          <w:rStyle w:val="StyleBoldUnderline"/>
        </w:rPr>
        <w:t xml:space="preserve"> the South China Sea </w:t>
      </w:r>
      <w:r w:rsidRPr="00E72DF0">
        <w:rPr>
          <w:rStyle w:val="StyleBoldUnderline"/>
          <w:highlight w:val="cyan"/>
        </w:rPr>
        <w:t>disputes</w:t>
      </w:r>
      <w:r w:rsidRPr="002C0322">
        <w:rPr>
          <w:sz w:val="16"/>
        </w:rPr>
        <w:t>, adding that this stance has not changed.</w:t>
      </w:r>
      <w:r w:rsidR="002C0322" w:rsidRPr="002C0322">
        <w:rPr>
          <w:sz w:val="12"/>
        </w:rPr>
        <w:t>¶</w:t>
      </w:r>
      <w:r w:rsidR="002C0322" w:rsidRPr="002C0322">
        <w:rPr>
          <w:sz w:val="16"/>
        </w:rPr>
        <w:t xml:space="preserve"> </w:t>
      </w:r>
      <w:r w:rsidRPr="002C0322">
        <w:rPr>
          <w:sz w:val="16"/>
        </w:rPr>
        <w:t xml:space="preserve">The Chinese envoy remains optimistic about the China-US relations, because the "good news is that </w:t>
      </w:r>
      <w:r w:rsidRPr="002C0322">
        <w:rPr>
          <w:rStyle w:val="StyleBoldUnderline"/>
        </w:rPr>
        <w:t>leaders in China and the United States have demonstrated the political will to manage our differences and keep them under control</w:t>
      </w:r>
      <w:r w:rsidRPr="002C0322">
        <w:rPr>
          <w:sz w:val="16"/>
        </w:rPr>
        <w:t>."</w:t>
      </w:r>
      <w:r w:rsidR="002C0322" w:rsidRPr="002C0322">
        <w:rPr>
          <w:sz w:val="12"/>
        </w:rPr>
        <w:t>¶</w:t>
      </w:r>
      <w:r w:rsidR="002C0322" w:rsidRPr="002C0322">
        <w:rPr>
          <w:sz w:val="16"/>
        </w:rPr>
        <w:t xml:space="preserve"> </w:t>
      </w:r>
      <w:r w:rsidRPr="002C0322">
        <w:rPr>
          <w:sz w:val="16"/>
        </w:rPr>
        <w:t>"</w:t>
      </w:r>
      <w:r w:rsidRPr="002C0322">
        <w:rPr>
          <w:rStyle w:val="Emphasis"/>
        </w:rPr>
        <w:t xml:space="preserve">We continue to talk. </w:t>
      </w:r>
      <w:r w:rsidRPr="00E72DF0">
        <w:rPr>
          <w:rStyle w:val="Emphasis"/>
          <w:highlight w:val="cyan"/>
        </w:rPr>
        <w:t>We on the Chinese side are ready to work in a constructive manner -- and we are hopeful that the US will demonstrate the same spirit</w:t>
      </w:r>
      <w:r w:rsidRPr="002C0322">
        <w:rPr>
          <w:rStyle w:val="Emphasis"/>
        </w:rPr>
        <w:t>,"</w:t>
      </w:r>
      <w:r w:rsidRPr="002C0322">
        <w:rPr>
          <w:sz w:val="16"/>
        </w:rPr>
        <w:t xml:space="preserve"> Cui added.</w:t>
      </w:r>
    </w:p>
    <w:p w14:paraId="14746C97" w14:textId="4CF359E5" w:rsidR="00B1608E" w:rsidRDefault="00B1608E" w:rsidP="00B1608E">
      <w:pPr>
        <w:pStyle w:val="Heading3"/>
      </w:pPr>
      <w:r>
        <w:t>Hardline Bad</w:t>
      </w:r>
    </w:p>
    <w:p w14:paraId="21E97008" w14:textId="1CBE72CA" w:rsidR="00825672" w:rsidRPr="00825672" w:rsidRDefault="00825672" w:rsidP="00825672">
      <w:pPr>
        <w:pStyle w:val="Heading4"/>
      </w:pPr>
      <w:r>
        <w:t xml:space="preserve">Muscle flexing </w:t>
      </w:r>
      <w:r w:rsidR="00375978">
        <w:t xml:space="preserve">in the SCS </w:t>
      </w:r>
      <w:r>
        <w:t>doesn’t deter conflict and makes it more likely</w:t>
      </w:r>
    </w:p>
    <w:p w14:paraId="51769307" w14:textId="3CBA4A2E" w:rsidR="00B1608E" w:rsidRPr="00825672" w:rsidRDefault="003F33BF" w:rsidP="00B1608E">
      <w:pPr>
        <w:rPr>
          <w:rStyle w:val="StyleStyleBold12pt"/>
        </w:rPr>
      </w:pPr>
      <w:r w:rsidRPr="00825672">
        <w:rPr>
          <w:rStyle w:val="StyleStyleBold12pt"/>
        </w:rPr>
        <w:t>Straight Times 4/17/16</w:t>
      </w:r>
    </w:p>
    <w:p w14:paraId="397527AB" w14:textId="34D25C6C" w:rsidR="003F33BF" w:rsidRPr="003F33BF" w:rsidRDefault="009A28E3" w:rsidP="003F33BF">
      <w:r>
        <w:t>[</w:t>
      </w:r>
      <w:r w:rsidRPr="009A28E3">
        <w:t>The Straits Times is an English-language daily broadsheet newspaper based in Singapore currently owned by</w:t>
      </w:r>
      <w:r>
        <w:t xml:space="preserve"> Singapore Press Holdings (SPH), “</w:t>
      </w:r>
      <w:r w:rsidR="003F33BF" w:rsidRPr="003F33BF">
        <w:t>US gambles by flexing military muscle in South China Sea</w:t>
      </w:r>
      <w:r>
        <w:t xml:space="preserve">” </w:t>
      </w:r>
      <w:r w:rsidRPr="009A28E3">
        <w:t>http://www.straitstimes.com/asia/east-asia/us-gambles-by-flexing-military-muscle-in-south-china-sea</w:t>
      </w:r>
      <w:r>
        <w:t>, Accessed July 5 2016]</w:t>
      </w:r>
    </w:p>
    <w:p w14:paraId="105F8D3E" w14:textId="77777777" w:rsidR="003F33BF" w:rsidRDefault="003F33BF" w:rsidP="00B1608E"/>
    <w:p w14:paraId="2ECC84AD" w14:textId="33EB7752" w:rsidR="00B1608E" w:rsidRDefault="00B1608E" w:rsidP="00B1608E">
      <w:pPr>
        <w:rPr>
          <w:rStyle w:val="Emphasis"/>
        </w:rPr>
      </w:pPr>
      <w:r w:rsidRPr="003F33BF">
        <w:rPr>
          <w:sz w:val="16"/>
        </w:rPr>
        <w:t>ABOARD THE USS JOHN C. STENNIS (In the South China Sea) • Over the last week in Asia, US Defence Secretary Ashton Carter has visited two aircraft carriers, revealed new military agreements with India and the Philippines, and generally signalled that the Obama administration has decided to lean more heavily on military power to counter China's territorial ambitions in the region.</w:t>
      </w:r>
      <w:r w:rsidR="003F33BF" w:rsidRPr="003F33BF">
        <w:rPr>
          <w:sz w:val="12"/>
        </w:rPr>
        <w:t>¶</w:t>
      </w:r>
      <w:r w:rsidR="003F33BF" w:rsidRPr="003F33BF">
        <w:rPr>
          <w:sz w:val="16"/>
        </w:rPr>
        <w:t xml:space="preserve"> </w:t>
      </w:r>
      <w:r w:rsidRPr="003F33BF">
        <w:rPr>
          <w:sz w:val="16"/>
        </w:rPr>
        <w:t xml:space="preserve">But </w:t>
      </w:r>
      <w:r w:rsidRPr="00E72DF0">
        <w:rPr>
          <w:rStyle w:val="StyleBoldUnderline"/>
          <w:highlight w:val="cyan"/>
        </w:rPr>
        <w:t>the</w:t>
      </w:r>
      <w:r w:rsidRPr="003F33BF">
        <w:rPr>
          <w:sz w:val="16"/>
        </w:rPr>
        <w:t xml:space="preserve"> new, </w:t>
      </w:r>
      <w:r w:rsidRPr="00E72DF0">
        <w:rPr>
          <w:rStyle w:val="StyleBoldUnderline"/>
          <w:highlight w:val="cyan"/>
        </w:rPr>
        <w:t>muscular</w:t>
      </w:r>
      <w:r w:rsidRPr="00E72DF0">
        <w:rPr>
          <w:sz w:val="16"/>
          <w:highlight w:val="cyan"/>
        </w:rPr>
        <w:t xml:space="preserve"> </w:t>
      </w:r>
      <w:r w:rsidRPr="00E72DF0">
        <w:rPr>
          <w:rStyle w:val="StyleBoldUnderline"/>
          <w:highlight w:val="cyan"/>
        </w:rPr>
        <w:t>approach</w:t>
      </w:r>
      <w:r w:rsidRPr="003F33BF">
        <w:rPr>
          <w:sz w:val="16"/>
        </w:rPr>
        <w:t xml:space="preserve"> on display during Mr Carter's </w:t>
      </w:r>
      <w:r w:rsidRPr="00E72DF0">
        <w:rPr>
          <w:sz w:val="16"/>
          <w:highlight w:val="cyan"/>
        </w:rPr>
        <w:t xml:space="preserve">tour </w:t>
      </w:r>
      <w:r w:rsidRPr="00E72DF0">
        <w:rPr>
          <w:rStyle w:val="StyleBoldUnderline"/>
          <w:highlight w:val="cyan"/>
        </w:rPr>
        <w:t>represents a gamble</w:t>
      </w:r>
      <w:r w:rsidRPr="006227F6">
        <w:rPr>
          <w:rStyle w:val="StyleBoldUnderline"/>
        </w:rPr>
        <w:t>.</w:t>
      </w:r>
      <w:r w:rsidRPr="003F33BF">
        <w:rPr>
          <w:sz w:val="16"/>
        </w:rPr>
        <w:t xml:space="preserve"> While it sends a message that the United States will work with its allies to challenge Beijing's expanding presence in the disputed South China Sea, </w:t>
      </w:r>
      <w:r w:rsidRPr="006227F6">
        <w:rPr>
          <w:rStyle w:val="StyleBoldUnderline"/>
        </w:rPr>
        <w:t xml:space="preserve">it </w:t>
      </w:r>
      <w:r w:rsidRPr="003F33BF">
        <w:rPr>
          <w:sz w:val="16"/>
        </w:rPr>
        <w:t xml:space="preserve">also </w:t>
      </w:r>
      <w:r w:rsidRPr="006227F6">
        <w:rPr>
          <w:rStyle w:val="StyleBoldUnderline"/>
        </w:rPr>
        <w:t>plays</w:t>
      </w:r>
      <w:r w:rsidRPr="003F33BF">
        <w:rPr>
          <w:sz w:val="16"/>
        </w:rPr>
        <w:t xml:space="preserve"> </w:t>
      </w:r>
      <w:r w:rsidRPr="006227F6">
        <w:rPr>
          <w:rStyle w:val="StyleBoldUnderline"/>
        </w:rPr>
        <w:t>into fears within the Chinese leadership about US efforts to halt China's rise.</w:t>
      </w:r>
      <w:r w:rsidR="003F33BF" w:rsidRPr="003F33BF">
        <w:rPr>
          <w:rStyle w:val="StyleBoldUnderline"/>
          <w:sz w:val="12"/>
          <w:u w:val="none"/>
        </w:rPr>
        <w:t>¶</w:t>
      </w:r>
      <w:r w:rsidR="006227F6" w:rsidRPr="003F33BF">
        <w:rPr>
          <w:sz w:val="16"/>
        </w:rPr>
        <w:t xml:space="preserve"> </w:t>
      </w:r>
      <w:r w:rsidRPr="003F33BF">
        <w:rPr>
          <w:sz w:val="16"/>
        </w:rPr>
        <w:t xml:space="preserve">That may mean that </w:t>
      </w:r>
      <w:r w:rsidRPr="00E72DF0">
        <w:rPr>
          <w:rStyle w:val="Emphasis"/>
          <w:highlight w:val="cyan"/>
        </w:rPr>
        <w:t>the more the Pentagon steps up in the region, the more China may feel it needs to accelerate its military build-up</w:t>
      </w:r>
      <w:r w:rsidRPr="006227F6">
        <w:rPr>
          <w:rStyle w:val="Emphasis"/>
        </w:rPr>
        <w:t>,</w:t>
      </w:r>
      <w:r w:rsidRPr="003F33BF">
        <w:rPr>
          <w:sz w:val="16"/>
        </w:rPr>
        <w:t xml:space="preserve"> including the construction of new islands equipped with radar and airstrips in contested waters.</w:t>
      </w:r>
      <w:r w:rsidR="003F33BF" w:rsidRPr="003F33BF">
        <w:rPr>
          <w:sz w:val="12"/>
        </w:rPr>
        <w:t>¶</w:t>
      </w:r>
      <w:r w:rsidR="006227F6" w:rsidRPr="003F33BF">
        <w:rPr>
          <w:sz w:val="16"/>
        </w:rPr>
        <w:t xml:space="preserve"> </w:t>
      </w:r>
      <w:r w:rsidRPr="003F33BF">
        <w:rPr>
          <w:sz w:val="16"/>
        </w:rPr>
        <w:t>With a mix of showmanship and concrete initiatives during a six-day visit to India and the Philippines, Mr Carter left little doubt that the US intends both to strengthen alliances and move more hardware and troops here to counter China's growing military reach.</w:t>
      </w:r>
      <w:r w:rsidR="003F33BF" w:rsidRPr="003F33BF">
        <w:rPr>
          <w:sz w:val="12"/>
        </w:rPr>
        <w:t>¶</w:t>
      </w:r>
      <w:r w:rsidR="006227F6" w:rsidRPr="003F33BF">
        <w:rPr>
          <w:sz w:val="16"/>
        </w:rPr>
        <w:t xml:space="preserve"> </w:t>
      </w:r>
      <w:r w:rsidRPr="003F33BF">
        <w:rPr>
          <w:sz w:val="16"/>
        </w:rPr>
        <w:t>On Friday, he rode a helicopter to a symbol of American power projection in the Pacific, a Nimitz-class nuclear-powered aircraft carrier, as it cruised through the South China Sea near waters claimed by the Chinese.</w:t>
      </w:r>
      <w:r w:rsidR="003F33BF" w:rsidRPr="003F33BF">
        <w:rPr>
          <w:sz w:val="12"/>
        </w:rPr>
        <w:t>¶</w:t>
      </w:r>
      <w:r w:rsidR="006227F6" w:rsidRPr="003F33BF">
        <w:rPr>
          <w:sz w:val="16"/>
        </w:rPr>
        <w:t xml:space="preserve"> </w:t>
      </w:r>
      <w:r w:rsidRPr="003F33BF">
        <w:rPr>
          <w:sz w:val="16"/>
        </w:rPr>
        <w:t>Before visiting the carrier John C. Stennis, he marked the end of 11 days of military exercises between the US and the Philippines and said some US troops would stay behind "to contribute to regional security and stability".</w:t>
      </w:r>
      <w:r w:rsidR="003F33BF" w:rsidRPr="003F33BF">
        <w:rPr>
          <w:sz w:val="12"/>
        </w:rPr>
        <w:t>¶</w:t>
      </w:r>
      <w:r w:rsidR="006227F6" w:rsidRPr="003F33BF">
        <w:rPr>
          <w:sz w:val="16"/>
        </w:rPr>
        <w:t xml:space="preserve"> </w:t>
      </w:r>
      <w:r w:rsidRPr="003F33BF">
        <w:rPr>
          <w:sz w:val="16"/>
        </w:rPr>
        <w:t>He also said the US had begun joint patrols of the South China Sea with the Philippine navy and would soon do the same with the country's air force.</w:t>
      </w:r>
      <w:r w:rsidR="003F33BF" w:rsidRPr="003F33BF">
        <w:rPr>
          <w:sz w:val="12"/>
        </w:rPr>
        <w:t>¶</w:t>
      </w:r>
      <w:r w:rsidR="006227F6" w:rsidRPr="003F33BF">
        <w:rPr>
          <w:sz w:val="16"/>
        </w:rPr>
        <w:t xml:space="preserve"> </w:t>
      </w:r>
      <w:r w:rsidRPr="003F33BF">
        <w:rPr>
          <w:sz w:val="16"/>
        </w:rPr>
        <w:t>Earlier in the week, Mr Carter toured an Indian aircraft carrier, the first time a US defence secretary had boarded such a ship, and said the US would help India upgrade its carriers.</w:t>
      </w:r>
      <w:r w:rsidR="003F33BF" w:rsidRPr="003F33BF">
        <w:rPr>
          <w:sz w:val="12"/>
        </w:rPr>
        <w:t>¶</w:t>
      </w:r>
      <w:r w:rsidR="006227F6" w:rsidRPr="003F33BF">
        <w:rPr>
          <w:sz w:val="16"/>
        </w:rPr>
        <w:t xml:space="preserve"> </w:t>
      </w:r>
      <w:r w:rsidRPr="003F33BF">
        <w:rPr>
          <w:sz w:val="16"/>
        </w:rPr>
        <w:t>He also revealed a new logistics agreement and said the two nations would work together on other military technologies.</w:t>
      </w:r>
      <w:r w:rsidR="003F33BF" w:rsidRPr="003F33BF">
        <w:rPr>
          <w:sz w:val="12"/>
        </w:rPr>
        <w:t>¶</w:t>
      </w:r>
      <w:r w:rsidR="006227F6" w:rsidRPr="003F33BF">
        <w:rPr>
          <w:sz w:val="16"/>
        </w:rPr>
        <w:t xml:space="preserve"> </w:t>
      </w:r>
      <w:r w:rsidRPr="003F33BF">
        <w:rPr>
          <w:sz w:val="16"/>
        </w:rPr>
        <w:t>Together, the measures announced by Mr Carter hint at a potential US military resurgence in a part of the world where China believes it is destined to surpass the US in influence.</w:t>
      </w:r>
      <w:r w:rsidR="003F33BF" w:rsidRPr="003F33BF">
        <w:rPr>
          <w:sz w:val="12"/>
        </w:rPr>
        <w:t>¶</w:t>
      </w:r>
      <w:r w:rsidR="006227F6" w:rsidRPr="003F33BF">
        <w:rPr>
          <w:sz w:val="16"/>
        </w:rPr>
        <w:t xml:space="preserve"> </w:t>
      </w:r>
      <w:r w:rsidRPr="003F33BF">
        <w:rPr>
          <w:sz w:val="16"/>
        </w:rPr>
        <w:t>The Obama administration seems to be betting that China will back off rather than continue making moves that lead its neighbours to embrace the US military.</w:t>
      </w:r>
      <w:r w:rsidR="003F33BF" w:rsidRPr="003F33BF">
        <w:rPr>
          <w:sz w:val="12"/>
        </w:rPr>
        <w:t>¶</w:t>
      </w:r>
      <w:r w:rsidR="006227F6" w:rsidRPr="003F33BF">
        <w:rPr>
          <w:sz w:val="16"/>
        </w:rPr>
        <w:t xml:space="preserve"> </w:t>
      </w:r>
      <w:r w:rsidRPr="003F33BF">
        <w:rPr>
          <w:sz w:val="16"/>
        </w:rPr>
        <w:t xml:space="preserve">But some </w:t>
      </w:r>
      <w:r w:rsidRPr="006227F6">
        <w:rPr>
          <w:rStyle w:val="Emphasis"/>
        </w:rPr>
        <w:t xml:space="preserve">analysts warn that </w:t>
      </w:r>
      <w:r w:rsidRPr="00E72DF0">
        <w:rPr>
          <w:rStyle w:val="Emphasis"/>
          <w:highlight w:val="cyan"/>
        </w:rPr>
        <w:t>China could react to the Pentagon's moves by taking more aggressive action</w:t>
      </w:r>
      <w:r w:rsidRPr="006227F6">
        <w:rPr>
          <w:rStyle w:val="Emphasis"/>
        </w:rPr>
        <w:t xml:space="preserve">, </w:t>
      </w:r>
      <w:r w:rsidRPr="00E72DF0">
        <w:rPr>
          <w:rStyle w:val="Emphasis"/>
          <w:highlight w:val="cyan"/>
        </w:rPr>
        <w:t>challenging America's commitment to the region</w:t>
      </w:r>
      <w:r w:rsidRPr="006227F6">
        <w:rPr>
          <w:rStyle w:val="Emphasis"/>
        </w:rPr>
        <w:t xml:space="preserve"> in a high-profile game of chicken </w:t>
      </w:r>
      <w:r w:rsidRPr="00E72DF0">
        <w:rPr>
          <w:rStyle w:val="Emphasis"/>
          <w:highlight w:val="cyan"/>
        </w:rPr>
        <w:t>and raising the risk of a military conflict</w:t>
      </w:r>
      <w:r w:rsidRPr="006227F6">
        <w:rPr>
          <w:rStyle w:val="Emphasis"/>
        </w:rPr>
        <w:t>.</w:t>
      </w:r>
      <w:r w:rsidR="003F33BF" w:rsidRPr="003F33BF">
        <w:rPr>
          <w:rStyle w:val="Emphasis"/>
          <w:b w:val="0"/>
          <w:sz w:val="12"/>
          <w:u w:val="none"/>
        </w:rPr>
        <w:t>¶</w:t>
      </w:r>
      <w:r w:rsidR="006227F6" w:rsidRPr="003F33BF">
        <w:rPr>
          <w:sz w:val="16"/>
        </w:rPr>
        <w:t xml:space="preserve"> </w:t>
      </w:r>
      <w:r w:rsidRPr="003F33BF">
        <w:rPr>
          <w:sz w:val="16"/>
        </w:rPr>
        <w:t xml:space="preserve">The Chinese have been closely watching Mr Carter's tour, which had included a stop in Beijing before it was abruptly scrubbed from the schedule a few weeks ago. In a late-night statement on Thursday, </w:t>
      </w:r>
      <w:r w:rsidRPr="00E72DF0">
        <w:rPr>
          <w:rStyle w:val="StyleBoldUnderline"/>
          <w:highlight w:val="cyan"/>
        </w:rPr>
        <w:t>the Chinese Defence Ministry accused the US of reverting to a "Cold War mentality</w:t>
      </w:r>
      <w:r w:rsidRPr="003F33BF">
        <w:rPr>
          <w:sz w:val="16"/>
        </w:rPr>
        <w:t xml:space="preserve">" </w:t>
      </w:r>
      <w:r w:rsidRPr="006227F6">
        <w:rPr>
          <w:rStyle w:val="Emphasis"/>
        </w:rPr>
        <w:t>and said the Chinese military would "pay close attention to the situation and resolutely defend China's territorial sovereignty and maritime interests".</w:t>
      </w:r>
      <w:r w:rsidR="003F33BF" w:rsidRPr="003F33BF">
        <w:rPr>
          <w:rStyle w:val="Emphasis"/>
          <w:b w:val="0"/>
          <w:sz w:val="12"/>
          <w:u w:val="none"/>
        </w:rPr>
        <w:t>¶</w:t>
      </w:r>
      <w:r w:rsidR="006227F6" w:rsidRPr="003F33BF">
        <w:rPr>
          <w:sz w:val="16"/>
        </w:rPr>
        <w:t xml:space="preserve"> </w:t>
      </w:r>
      <w:r w:rsidRPr="003F33BF">
        <w:rPr>
          <w:sz w:val="16"/>
        </w:rPr>
        <w:t>On Friday, China also disclosed that its most senior uniformed military commander had visited the disputed Spratly Islands, which appeared intended to signal Beijing's resolve in the South China Sea, most of which it considers Chinese territory.</w:t>
      </w:r>
      <w:r w:rsidR="003F33BF" w:rsidRPr="003F33BF">
        <w:rPr>
          <w:sz w:val="12"/>
        </w:rPr>
        <w:t>¶</w:t>
      </w:r>
      <w:r w:rsidR="006227F6" w:rsidRPr="003F33BF">
        <w:rPr>
          <w:sz w:val="16"/>
        </w:rPr>
        <w:t xml:space="preserve"> </w:t>
      </w:r>
      <w:r w:rsidRPr="006227F6">
        <w:rPr>
          <w:rStyle w:val="StyleBoldUnderline"/>
        </w:rPr>
        <w:t>Dr Su Hao, a professor of international relations at China Foreign Affairs University in Beijing, said</w:t>
      </w:r>
      <w:r w:rsidRPr="003F33BF">
        <w:rPr>
          <w:sz w:val="16"/>
        </w:rPr>
        <w:t>: "</w:t>
      </w:r>
      <w:r w:rsidRPr="006227F6">
        <w:rPr>
          <w:rStyle w:val="StyleBoldUnderline"/>
        </w:rPr>
        <w:t>China sees its actions in the South China Sea as legitimate in protecting its own sovereignty and integrity</w:t>
      </w:r>
      <w:r w:rsidRPr="006227F6">
        <w:rPr>
          <w:rStyle w:val="Emphasis"/>
        </w:rPr>
        <w:t xml:space="preserve">. </w:t>
      </w:r>
      <w:r w:rsidRPr="00E72DF0">
        <w:rPr>
          <w:rStyle w:val="Emphasis"/>
          <w:highlight w:val="cyan"/>
        </w:rPr>
        <w:t>China will not just change its behaviours or deployment plan simply because of the Americans."</w:t>
      </w:r>
    </w:p>
    <w:p w14:paraId="15CB03DE" w14:textId="77777777" w:rsidR="00BB393B" w:rsidRDefault="00BB393B" w:rsidP="00B1608E">
      <w:pPr>
        <w:rPr>
          <w:rStyle w:val="Emphasis"/>
        </w:rPr>
      </w:pPr>
    </w:p>
    <w:p w14:paraId="28602B60" w14:textId="42FCFDC7" w:rsidR="00BB393B" w:rsidRDefault="00BB393B" w:rsidP="00BB393B">
      <w:pPr>
        <w:pStyle w:val="Heading3"/>
      </w:pPr>
      <w:r>
        <w:t>Appeasement Good</w:t>
      </w:r>
    </w:p>
    <w:p w14:paraId="6BF6811B" w14:textId="453F2A14" w:rsidR="00D63E8E" w:rsidRPr="00D63E8E" w:rsidRDefault="00D63E8E" w:rsidP="00D63E8E">
      <w:pPr>
        <w:pStyle w:val="Heading4"/>
      </w:pPr>
      <w:r>
        <w:t>Hardline strategies are</w:t>
      </w:r>
      <w:r w:rsidRPr="00D63E8E">
        <w:t xml:space="preserve"> </w:t>
      </w:r>
      <w:r w:rsidR="00D36AA4">
        <w:t>incredibly</w:t>
      </w:r>
      <w:r w:rsidRPr="00D63E8E">
        <w:t xml:space="preserve"> dangerous foreign policy – Kennedy’s appeasement during the </w:t>
      </w:r>
      <w:r w:rsidR="000B4CA6">
        <w:t>Cuban Missile C</w:t>
      </w:r>
      <w:r w:rsidRPr="00D63E8E">
        <w:t>risis prevented a nuclear holocaust</w:t>
      </w:r>
    </w:p>
    <w:p w14:paraId="47C94492" w14:textId="6DCCA46D" w:rsidR="00BB393B" w:rsidRPr="00757009" w:rsidRDefault="00BB393B" w:rsidP="00757009">
      <w:pPr>
        <w:rPr>
          <w:rStyle w:val="StyleStyleBold12pt"/>
        </w:rPr>
      </w:pPr>
      <w:r w:rsidRPr="00757009">
        <w:rPr>
          <w:rStyle w:val="StyleStyleBold12pt"/>
        </w:rPr>
        <w:t>Matthews 12</w:t>
      </w:r>
    </w:p>
    <w:p w14:paraId="179BF286" w14:textId="2327FA89" w:rsidR="00BB393B" w:rsidRPr="00BB393B" w:rsidRDefault="00D63E8E" w:rsidP="00BB393B">
      <w:r>
        <w:t>[</w:t>
      </w:r>
      <w:r w:rsidR="00BB393B">
        <w:t xml:space="preserve">Chris, Oct 14 2012, American political commentator, talk show host, and author. Was a </w:t>
      </w:r>
      <w:r w:rsidR="00BB393B" w:rsidRPr="00BB393B">
        <w:t>visiting fellow at Harvard Univer</w:t>
      </w:r>
      <w:r w:rsidR="00BB393B">
        <w:t>sity's Institute of Politics, Has</w:t>
      </w:r>
      <w:r w:rsidR="00BB393B" w:rsidRPr="00BB393B">
        <w:t xml:space="preserve"> Pennsylvania Society's Gold Medal for Distin</w:t>
      </w:r>
      <w:r w:rsidR="00BB393B">
        <w:t>guished Achievement in 2005,</w:t>
      </w:r>
      <w:r w:rsidR="00BB393B" w:rsidRPr="00BB393B">
        <w:t xml:space="preserve"> the Abraham Lincoln Award from the Union League of </w:t>
      </w:r>
      <w:r w:rsidR="00BB393B">
        <w:t>Philadelphia,</w:t>
      </w:r>
      <w:r w:rsidR="00BB393B" w:rsidRPr="00BB393B">
        <w:t xml:space="preserve"> the David Brinkley Award for Excellence in Broadcast Journalism, and the Joh</w:t>
      </w:r>
      <w:r w:rsidR="00BB393B">
        <w:t>n F. Kennedy Memorial Award, “</w:t>
      </w:r>
      <w:r w:rsidR="00BB393B" w:rsidRPr="00BB393B">
        <w:t>How John F. Kennedy's Appeasement Strategy Averted a Nuclear Holocaust</w:t>
      </w:r>
      <w:r w:rsidR="00BB393B">
        <w:t xml:space="preserve">”, </w:t>
      </w:r>
      <w:r w:rsidRPr="00D63E8E">
        <w:t>https://newrepublic.com/article/108575/how-john-f-kennedys-appeasement-strategy-averted-nuclear-holocaust</w:t>
      </w:r>
      <w:r>
        <w:t>, Accessed July 17 2016, A.H]</w:t>
      </w:r>
    </w:p>
    <w:p w14:paraId="0C6CBF8B" w14:textId="7391A573" w:rsidR="00BB393B" w:rsidRPr="00D63E8E" w:rsidRDefault="00D63E8E" w:rsidP="00BB393B">
      <w:pPr>
        <w:rPr>
          <w:rStyle w:val="StyleBoldUnderline"/>
        </w:rPr>
      </w:pPr>
      <w:r w:rsidRPr="00D63E8E">
        <w:rPr>
          <w:sz w:val="12"/>
        </w:rPr>
        <w:t>¶</w:t>
      </w:r>
      <w:r w:rsidRPr="00D63E8E">
        <w:rPr>
          <w:sz w:val="10"/>
        </w:rPr>
        <w:t xml:space="preserve"> </w:t>
      </w:r>
      <w:r w:rsidR="00BB393B" w:rsidRPr="00D63E8E">
        <w:rPr>
          <w:rStyle w:val="StyleBoldUnderline"/>
        </w:rPr>
        <w:t xml:space="preserve">Fifty Octobers ago, </w:t>
      </w:r>
      <w:r w:rsidR="00BB393B" w:rsidRPr="004B03CA">
        <w:rPr>
          <w:rStyle w:val="StyleBoldUnderline"/>
          <w:highlight w:val="yellow"/>
        </w:rPr>
        <w:t>the world faced</w:t>
      </w:r>
      <w:r w:rsidR="00BB393B" w:rsidRPr="00D63E8E">
        <w:rPr>
          <w:rStyle w:val="StyleBoldUnderline"/>
        </w:rPr>
        <w:t xml:space="preserve"> a </w:t>
      </w:r>
      <w:r w:rsidR="00BB393B" w:rsidRPr="004B03CA">
        <w:rPr>
          <w:rStyle w:val="StyleBoldUnderline"/>
          <w:highlight w:val="yellow"/>
        </w:rPr>
        <w:t>nuclear war</w:t>
      </w:r>
      <w:r w:rsidR="00BB393B" w:rsidRPr="00D63E8E">
        <w:rPr>
          <w:sz w:val="10"/>
        </w:rPr>
        <w:t xml:space="preserve"> that would have left this planet a very different place. The danger was every bit as it appeared.  Nikita </w:t>
      </w:r>
      <w:r w:rsidR="00BB393B" w:rsidRPr="004B03CA">
        <w:rPr>
          <w:rStyle w:val="StyleBoldUnderline"/>
          <w:highlight w:val="yellow"/>
        </w:rPr>
        <w:t>Krushchev</w:t>
      </w:r>
      <w:r w:rsidR="00BB393B" w:rsidRPr="00D63E8E">
        <w:rPr>
          <w:sz w:val="10"/>
        </w:rPr>
        <w:t xml:space="preserve">, the Soviet leader </w:t>
      </w:r>
      <w:r w:rsidR="00BB393B" w:rsidRPr="00D63E8E">
        <w:rPr>
          <w:rStyle w:val="StyleBoldUnderline"/>
        </w:rPr>
        <w:t xml:space="preserve">who </w:t>
      </w:r>
      <w:r w:rsidR="00BB393B" w:rsidRPr="004B03CA">
        <w:rPr>
          <w:rStyle w:val="StyleBoldUnderline"/>
          <w:highlight w:val="yellow"/>
        </w:rPr>
        <w:t>had</w:t>
      </w:r>
      <w:r w:rsidR="00BB393B" w:rsidRPr="00D63E8E">
        <w:rPr>
          <w:rStyle w:val="StyleBoldUnderline"/>
        </w:rPr>
        <w:t xml:space="preserve"> secretly </w:t>
      </w:r>
      <w:r w:rsidR="00BB393B" w:rsidRPr="004B03CA">
        <w:rPr>
          <w:rStyle w:val="StyleBoldUnderline"/>
          <w:highlight w:val="yellow"/>
        </w:rPr>
        <w:t>deployed 90 nuclear missiles in Cuba</w:t>
      </w:r>
      <w:r w:rsidR="00BB393B" w:rsidRPr="00D63E8E">
        <w:rPr>
          <w:rStyle w:val="StyleBoldUnderline"/>
        </w:rPr>
        <w:t>, had a back-up plan should the United States attack the weapon sites.</w:t>
      </w:r>
      <w:r w:rsidRPr="00D63E8E">
        <w:rPr>
          <w:rStyle w:val="StyleBoldUnderline"/>
          <w:sz w:val="12"/>
          <w:u w:val="none"/>
        </w:rPr>
        <w:t>¶</w:t>
      </w:r>
      <w:r w:rsidRPr="00D63E8E">
        <w:rPr>
          <w:rStyle w:val="StyleBoldUnderline"/>
          <w:sz w:val="12"/>
        </w:rPr>
        <w:t xml:space="preserve"> </w:t>
      </w:r>
      <w:r w:rsidRPr="00D63E8E">
        <w:rPr>
          <w:sz w:val="12"/>
        </w:rPr>
        <w:t>¶</w:t>
      </w:r>
      <w:r w:rsidRPr="00D63E8E">
        <w:rPr>
          <w:sz w:val="10"/>
        </w:rPr>
        <w:t xml:space="preserve"> </w:t>
      </w:r>
      <w:r w:rsidR="00BB393B" w:rsidRPr="00D63E8E">
        <w:rPr>
          <w:sz w:val="10"/>
        </w:rPr>
        <w:t xml:space="preserve"> “I knew the United States could knock out some of our installations, but not all of them,” he wrote in his memoirs. “If a quarter or even a tenth of our missiles survived—even if only one or two big ones were left—we could still hit New York, and there wouldn’t be much of New York left.” </w:t>
      </w:r>
      <w:r w:rsidRPr="00D63E8E">
        <w:rPr>
          <w:sz w:val="12"/>
        </w:rPr>
        <w:t>¶</w:t>
      </w:r>
      <w:r w:rsidRPr="00D63E8E">
        <w:rPr>
          <w:sz w:val="10"/>
        </w:rPr>
        <w:t xml:space="preserve"> </w:t>
      </w:r>
      <w:r w:rsidRPr="00D63E8E">
        <w:rPr>
          <w:sz w:val="12"/>
        </w:rPr>
        <w:t>¶</w:t>
      </w:r>
      <w:r w:rsidRPr="00D63E8E">
        <w:rPr>
          <w:sz w:val="10"/>
        </w:rPr>
        <w:t xml:space="preserve"> </w:t>
      </w:r>
      <w:r w:rsidR="00BB393B" w:rsidRPr="00D63E8E">
        <w:rPr>
          <w:rStyle w:val="StyleBoldUnderline"/>
        </w:rPr>
        <w:t>The U.S</w:t>
      </w:r>
      <w:r w:rsidR="00BB393B" w:rsidRPr="00D63E8E">
        <w:rPr>
          <w:sz w:val="10"/>
        </w:rPr>
        <w:t xml:space="preserve">. </w:t>
      </w:r>
      <w:r w:rsidR="00BB393B" w:rsidRPr="00D63E8E">
        <w:rPr>
          <w:rStyle w:val="StyleBoldUnderline"/>
        </w:rPr>
        <w:t>never</w:t>
      </w:r>
      <w:r w:rsidR="00BB393B" w:rsidRPr="00D63E8E">
        <w:rPr>
          <w:sz w:val="10"/>
        </w:rPr>
        <w:t xml:space="preserve"> tested Khrushchev’s dire resolve. We </w:t>
      </w:r>
      <w:r w:rsidR="00BB393B" w:rsidRPr="00D63E8E">
        <w:rPr>
          <w:rStyle w:val="StyleBoldUnderline"/>
        </w:rPr>
        <w:t>never attacked his missiles</w:t>
      </w:r>
      <w:r w:rsidR="00BB393B" w:rsidRPr="00D63E8E">
        <w:rPr>
          <w:sz w:val="10"/>
        </w:rPr>
        <w:t xml:space="preserve">.  Instead, </w:t>
      </w:r>
      <w:r w:rsidR="00BB393B" w:rsidRPr="004B03CA">
        <w:rPr>
          <w:rStyle w:val="StyleBoldUnderline"/>
        </w:rPr>
        <w:t xml:space="preserve">President </w:t>
      </w:r>
      <w:r w:rsidR="00BB393B" w:rsidRPr="004B03CA">
        <w:rPr>
          <w:rStyle w:val="StyleBoldUnderline"/>
          <w:highlight w:val="yellow"/>
        </w:rPr>
        <w:t>Kennedy</w:t>
      </w:r>
      <w:r w:rsidR="00BB393B" w:rsidRPr="004B03CA">
        <w:rPr>
          <w:rStyle w:val="StyleBoldUnderline"/>
        </w:rPr>
        <w:t xml:space="preserve"> improvised a jerry-built policy</w:t>
      </w:r>
      <w:r w:rsidR="00BB393B" w:rsidRPr="00D63E8E">
        <w:rPr>
          <w:sz w:val="10"/>
        </w:rPr>
        <w:t xml:space="preserve"> that included an embargo on further shipment of Soviet missiles and a demand that all such weapons in Cuba be removed. Khrushchev turned back his cargo ships and removed his missiles. In this eyeball-to-eyeball conflict, he appeared to “blink” while his counterpart, President John F. Kennedy stood firm. </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 xml:space="preserve">The full truth, which would only get out years later, is that </w:t>
      </w:r>
      <w:r w:rsidR="00BB393B" w:rsidRPr="00D63E8E">
        <w:rPr>
          <w:rStyle w:val="StyleBoldUnderline"/>
        </w:rPr>
        <w:t>the American president</w:t>
      </w:r>
      <w:r w:rsidR="00BB393B" w:rsidRPr="00D63E8E">
        <w:rPr>
          <w:sz w:val="10"/>
        </w:rPr>
        <w:t xml:space="preserve">, </w:t>
      </w:r>
      <w:r w:rsidR="00BB393B" w:rsidRPr="004B03CA">
        <w:rPr>
          <w:rStyle w:val="StyleBoldUnderline"/>
          <w:highlight w:val="yellow"/>
        </w:rPr>
        <w:t>dreading nuclear war</w:t>
      </w:r>
      <w:r w:rsidR="00BB393B" w:rsidRPr="00D63E8E">
        <w:rPr>
          <w:rStyle w:val="StyleBoldUnderline"/>
        </w:rPr>
        <w:t xml:space="preserve"> and fearing a “miscalculation” that would trigger it, </w:t>
      </w:r>
      <w:r w:rsidR="00BB393B" w:rsidRPr="004B03CA">
        <w:rPr>
          <w:rStyle w:val="StyleBoldUnderline"/>
          <w:highlight w:val="yellow"/>
        </w:rPr>
        <w:t>made an under-the-table deal</w:t>
      </w:r>
      <w:r w:rsidR="00BB393B" w:rsidRPr="004B03CA">
        <w:rPr>
          <w:rStyle w:val="Emphasis"/>
          <w:highlight w:val="yellow"/>
        </w:rPr>
        <w:t>. He gave Khrushchev precisely what he needed</w:t>
      </w:r>
      <w:r w:rsidR="00BB393B" w:rsidRPr="00D63E8E">
        <w:rPr>
          <w:rStyle w:val="Emphasis"/>
        </w:rPr>
        <w:t xml:space="preserve"> : something to get the hawks off his back</w:t>
      </w:r>
      <w:r w:rsidR="00BB393B" w:rsidRPr="00D63E8E">
        <w:rPr>
          <w:sz w:val="10"/>
        </w:rPr>
        <w:t xml:space="preserve">. </w:t>
      </w:r>
      <w:r w:rsidR="00BB393B" w:rsidRPr="00D63E8E">
        <w:rPr>
          <w:rStyle w:val="StyleBoldUnderline"/>
        </w:rPr>
        <w:t>He agreed to remove the nuclear missiles we had deployed in Turkey</w:t>
      </w:r>
      <w:r w:rsidR="00BB393B" w:rsidRPr="00D63E8E">
        <w:rPr>
          <w:sz w:val="10"/>
        </w:rPr>
        <w:t>, to do so in a short period of time but quietly</w:t>
      </w:r>
      <w:r w:rsidR="004B03CA">
        <w:rPr>
          <w:sz w:val="10"/>
        </w:rPr>
        <w:t>, out of the glare of media</w:t>
      </w:r>
      <w:r w:rsidR="00BB393B" w:rsidRPr="00D63E8E">
        <w:rPr>
          <w:sz w:val="10"/>
        </w:rPr>
        <w:t xml:space="preserve">—and Republican—attention. </w:t>
      </w:r>
      <w:r w:rsidR="00BB393B" w:rsidRPr="00D63E8E">
        <w:rPr>
          <w:rStyle w:val="Emphasis"/>
        </w:rPr>
        <w:t>He did what was necessary, proffering a deal he knew he couldn't sell to his fellow countrymen</w:t>
      </w:r>
      <w:r w:rsidR="00BB393B" w:rsidRPr="00D63E8E">
        <w:rPr>
          <w:sz w:val="10"/>
        </w:rPr>
        <w:t>.</w:t>
      </w:r>
      <w:r w:rsidRPr="00D63E8E">
        <w:rPr>
          <w:sz w:val="12"/>
        </w:rPr>
        <w:t>¶</w:t>
      </w:r>
      <w:r w:rsidRPr="00D63E8E">
        <w:rPr>
          <w:sz w:val="10"/>
        </w:rPr>
        <w:t xml:space="preserve"> </w:t>
      </w:r>
      <w:r w:rsidRPr="00D63E8E">
        <w:rPr>
          <w:sz w:val="12"/>
        </w:rPr>
        <w:t>¶</w:t>
      </w:r>
      <w:r w:rsidRPr="00D63E8E">
        <w:rPr>
          <w:sz w:val="10"/>
        </w:rPr>
        <w:t xml:space="preserve"> </w:t>
      </w:r>
      <w:r w:rsidRPr="004B03CA">
        <w:rPr>
          <w:sz w:val="12"/>
          <w:highlight w:val="yellow"/>
        </w:rPr>
        <w:t>¶</w:t>
      </w:r>
      <w:r w:rsidRPr="004B03CA">
        <w:rPr>
          <w:sz w:val="10"/>
          <w:highlight w:val="yellow"/>
        </w:rPr>
        <w:t xml:space="preserve"> </w:t>
      </w:r>
      <w:r w:rsidR="00BB393B" w:rsidRPr="004B03CA">
        <w:rPr>
          <w:rStyle w:val="StyleBoldUnderline"/>
          <w:highlight w:val="yellow"/>
        </w:rPr>
        <w:t>This is the lesson of the Cuban Missile Crisis</w:t>
      </w:r>
      <w:r w:rsidR="00BB393B" w:rsidRPr="00D63E8E">
        <w:rPr>
          <w:rStyle w:val="StyleBoldUnderline"/>
        </w:rPr>
        <w:t xml:space="preserve"> </w:t>
      </w:r>
      <w:r w:rsidR="00BB393B" w:rsidRPr="004B03CA">
        <w:rPr>
          <w:rStyle w:val="StyleBoldUnderline"/>
          <w:highlight w:val="yellow"/>
        </w:rPr>
        <w:t>that</w:t>
      </w:r>
      <w:r w:rsidR="00BB393B" w:rsidRPr="00D63E8E">
        <w:rPr>
          <w:rStyle w:val="StyleBoldUnderline"/>
        </w:rPr>
        <w:t xml:space="preserve"> gets overlooked but </w:t>
      </w:r>
      <w:r w:rsidR="00BB393B" w:rsidRPr="004B03CA">
        <w:rPr>
          <w:rStyle w:val="StyleBoldUnderline"/>
          <w:highlight w:val="yellow"/>
        </w:rPr>
        <w:t>should be the key to all future confrontations</w:t>
      </w:r>
      <w:r w:rsidR="00BB393B" w:rsidRPr="00D63E8E">
        <w:rPr>
          <w:rStyle w:val="StyleBoldUnderline"/>
        </w:rPr>
        <w:t xml:space="preserve"> with a dangerous enemy: Always leave the other side a way out. Otherwise, they will only have a way in.</w:t>
      </w:r>
      <w:r w:rsidRPr="00D63E8E">
        <w:rPr>
          <w:rStyle w:val="StyleBoldUnderline"/>
          <w:sz w:val="12"/>
          <w:u w:val="none"/>
        </w:rPr>
        <w:t>¶</w:t>
      </w:r>
      <w:r w:rsidRPr="00D63E8E">
        <w:rPr>
          <w:rStyle w:val="StyleBoldUnderline"/>
          <w:sz w:val="12"/>
        </w:rPr>
        <w:t xml:space="preserve"> </w:t>
      </w:r>
      <w:r w:rsidRPr="00D63E8E">
        <w:rPr>
          <w:sz w:val="12"/>
        </w:rPr>
        <w:t>¶</w:t>
      </w:r>
      <w:r w:rsidRPr="00D63E8E">
        <w:rPr>
          <w:sz w:val="10"/>
        </w:rPr>
        <w:t xml:space="preserve"> </w:t>
      </w:r>
      <w:r w:rsidR="00BB393B" w:rsidRPr="00D63E8E">
        <w:rPr>
          <w:sz w:val="10"/>
        </w:rPr>
        <w:t>TAKING OFFICE IN 1961 as the country’s youngest elected president, John F. Kennedy inherited two potent legacies, each in conflict with the other. One was the real prospect of a catastrophic World War III. The other was the well-cultivated memory of what had triggered WW II: appeasement at Munich.</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To many of us growing up in the early Cold War, a nuclear war was taught as a real possibility. On a regular basis, the Sisters of Mercy at St. Christopher’s drilled us on it, ordering us to squeeze ourselves under our desks. Fifteen minutes, we were told.  That would be the time it took for the missiles to drop, the warning we’d each get to say our prayers. Next would come the “flash of light” that would mark the greatest and no doubt final conflagration in the history of mankind: the end of the world. Americans of all ages shared a presumption that sooner or later the two nuclear powers would go head to head and that one first, then the other, would use the best weapon they had. World War II had taught that the most unthinkable catastrophes could easily become reality if one wasn't careful.</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 xml:space="preserve">But World War II in Europe also taught another lesson: that shows of weakness could be responsible for starting such conflagrations.  If the British and French had possessed the fiber to confront Adolf Hitler’s grab for German-speaking territory of Czechoslovakia, the Sudetenland, he would never have gotten out of hand.  What Winston Churchill would christen “the most unnecessary war” would have been averted. </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 xml:space="preserve">So </w:t>
      </w:r>
      <w:r w:rsidR="00BB393B" w:rsidRPr="00D63E8E">
        <w:rPr>
          <w:rStyle w:val="StyleBoldUnderline"/>
        </w:rPr>
        <w:t>all Kennedy had to do in the Cuban Missile Crisis was (a) avoid a nuclear war and (b) avoid a second “Munich,” another concession that would delay war but also make it inevitabl</w:t>
      </w:r>
      <w:r w:rsidR="00BB393B" w:rsidRPr="00D63E8E">
        <w:rPr>
          <w:sz w:val="10"/>
        </w:rPr>
        <w:t>e. Fortunately, Kennedy had the temperament needed to thread the needle. He understood the limits of what he could afford to do, but also the extent of what he might be able to get away with doing and not get caught.</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One reason for this strategic clarity was his cold indifference to the emotions and passions of those close by, a detachment that could send a chill through those who happened across it. Chuck Spalding, one of his lifetime girl-chasing pals, noticed it at Jack’s wedding in 1953. Watching his friend that glorious Newport day, he saw two personalities at work: one was Jack as groom, the other was this figure he also recognized observing everyone in the large gathering studying what everyone was up to. That, too, was Jack.</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This is the coldly-calculating American president who sat in the Oval Office in those 13 days of October 1962. Kennedy had no problem assessing the positions of those surrounding him. Air Force chief of staff Curtis LeMay was joined by his own national security advisor McGeorge Bundy and Cold War veteran Dean Acheson in pushing for an immediate air attack on the Cuban missiles. All around Kennedy were men arguing that the only safe action by the United States once the nuclear missile sites were discovered was to destroy them.</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 xml:space="preserve">Gradually, Kennedy, his brother Robert and others were able to see the necessity for an alternative response. But cold calculation was not enough.  He also needed to isolate in his mind the precise pressures on his opposite number in the Kremlin.  What was it that pushed Khrushchev to make such a dangerous gambit in the first place?  Why did the Russians feel the need to place missiles in Cuba when they had all those ICBMs pointed at us? And what did he need to take those missiles back? </w:t>
      </w:r>
      <w:r w:rsidRPr="00D63E8E">
        <w:rPr>
          <w:sz w:val="12"/>
        </w:rPr>
        <w:t>¶</w:t>
      </w:r>
      <w:r w:rsidRPr="00D63E8E">
        <w:rPr>
          <w:sz w:val="10"/>
        </w:rPr>
        <w:t xml:space="preserve"> </w:t>
      </w:r>
      <w:r w:rsidRPr="00D63E8E">
        <w:rPr>
          <w:sz w:val="12"/>
        </w:rPr>
        <w:t>¶</w:t>
      </w:r>
      <w:r w:rsidRPr="00D63E8E">
        <w:rPr>
          <w:sz w:val="10"/>
        </w:rPr>
        <w:t xml:space="preserve"> </w:t>
      </w:r>
      <w:r w:rsidR="00BB393B" w:rsidRPr="004B03CA">
        <w:rPr>
          <w:rStyle w:val="StyleBoldUnderline"/>
          <w:highlight w:val="yellow"/>
        </w:rPr>
        <w:t>Kennedy</w:t>
      </w:r>
      <w:r w:rsidR="00BB393B" w:rsidRPr="00D63E8E">
        <w:rPr>
          <w:rStyle w:val="StyleBoldUnderline"/>
        </w:rPr>
        <w:t xml:space="preserve"> </w:t>
      </w:r>
      <w:r w:rsidR="00BB393B" w:rsidRPr="004B03CA">
        <w:rPr>
          <w:rStyle w:val="StyleBoldUnderline"/>
          <w:highlight w:val="yellow"/>
        </w:rPr>
        <w:t>knew</w:t>
      </w:r>
      <w:r w:rsidR="00BB393B" w:rsidRPr="00D63E8E">
        <w:rPr>
          <w:rStyle w:val="StyleBoldUnderline"/>
        </w:rPr>
        <w:t xml:space="preserve"> that </w:t>
      </w:r>
      <w:r w:rsidR="00BB393B" w:rsidRPr="004B03CA">
        <w:rPr>
          <w:rStyle w:val="StyleBoldUnderline"/>
          <w:highlight w:val="yellow"/>
        </w:rPr>
        <w:t>he needed</w:t>
      </w:r>
      <w:r w:rsidR="00BB393B" w:rsidRPr="00D63E8E">
        <w:rPr>
          <w:rStyle w:val="StyleBoldUnderline"/>
        </w:rPr>
        <w:t xml:space="preserve">, in addition to a promise not to invade Cuba, to approve </w:t>
      </w:r>
      <w:r w:rsidR="00BB393B" w:rsidRPr="004B03CA">
        <w:rPr>
          <w:rStyle w:val="StyleBoldUnderline"/>
          <w:highlight w:val="yellow"/>
        </w:rPr>
        <w:t>some</w:t>
      </w:r>
      <w:r w:rsidR="00BB393B" w:rsidRPr="00D63E8E">
        <w:rPr>
          <w:rStyle w:val="StyleBoldUnderline"/>
        </w:rPr>
        <w:t xml:space="preserve"> sort of </w:t>
      </w:r>
      <w:r w:rsidR="00BB393B" w:rsidRPr="004B03CA">
        <w:rPr>
          <w:rStyle w:val="StyleBoldUnderline"/>
          <w:highlight w:val="yellow"/>
        </w:rPr>
        <w:t>concession</w:t>
      </w:r>
      <w:r w:rsidR="00BB393B" w:rsidRPr="00D63E8E">
        <w:rPr>
          <w:sz w:val="10"/>
        </w:rPr>
        <w:t xml:space="preserve">. </w:t>
      </w:r>
      <w:r w:rsidR="00BB393B" w:rsidRPr="004B03CA">
        <w:rPr>
          <w:rStyle w:val="Emphasis"/>
          <w:highlight w:val="yellow"/>
        </w:rPr>
        <w:t>He needed to add a dash of</w:t>
      </w:r>
      <w:r w:rsidR="00BB393B" w:rsidRPr="00D63E8E">
        <w:rPr>
          <w:rStyle w:val="Emphasis"/>
        </w:rPr>
        <w:t xml:space="preserve"> Neville </w:t>
      </w:r>
      <w:r w:rsidR="00BB393B" w:rsidRPr="004B03CA">
        <w:rPr>
          <w:rStyle w:val="Emphasis"/>
          <w:highlight w:val="yellow"/>
        </w:rPr>
        <w:t>Chamberlain</w:t>
      </w:r>
      <w:r w:rsidR="00BB393B" w:rsidRPr="00D63E8E">
        <w:rPr>
          <w:rStyle w:val="Emphasis"/>
        </w:rPr>
        <w:t xml:space="preserve"> to the Churchillian courage he was displaying. </w:t>
      </w:r>
      <w:r w:rsidR="00BB393B" w:rsidRPr="004B03CA">
        <w:rPr>
          <w:rStyle w:val="Emphasis"/>
          <w:highlight w:val="yellow"/>
        </w:rPr>
        <w:t>He needed to appease</w:t>
      </w:r>
      <w:r w:rsidR="00BB393B" w:rsidRPr="00D63E8E">
        <w:rPr>
          <w:rStyle w:val="Emphasis"/>
        </w:rPr>
        <w:t>, to give the other side something it wanted.</w:t>
      </w:r>
      <w:r w:rsidRPr="00D63E8E">
        <w:rPr>
          <w:rStyle w:val="Emphasis"/>
          <w:b w:val="0"/>
          <w:sz w:val="12"/>
          <w:u w:val="none"/>
        </w:rPr>
        <w:t>¶</w:t>
      </w:r>
      <w:r w:rsidRPr="00D63E8E">
        <w:rPr>
          <w:rStyle w:val="Emphasis"/>
          <w:sz w:val="12"/>
        </w:rPr>
        <w:t xml:space="preserve"> </w:t>
      </w:r>
      <w:r w:rsidRPr="00D63E8E">
        <w:rPr>
          <w:sz w:val="12"/>
        </w:rPr>
        <w:t>¶</w:t>
      </w:r>
      <w:r w:rsidRPr="00D63E8E">
        <w:rPr>
          <w:sz w:val="10"/>
        </w:rPr>
        <w:t xml:space="preserve"> </w:t>
      </w:r>
      <w:r w:rsidR="00BB393B" w:rsidRPr="00D63E8E">
        <w:rPr>
          <w:sz w:val="10"/>
        </w:rPr>
        <w:t>Because</w:t>
      </w:r>
      <w:r w:rsidR="00BB393B" w:rsidRPr="00D63E8E">
        <w:rPr>
          <w:rStyle w:val="StyleBoldUnderline"/>
        </w:rPr>
        <w:t xml:space="preserve"> </w:t>
      </w:r>
      <w:r w:rsidR="00BB393B" w:rsidRPr="004B03CA">
        <w:rPr>
          <w:rStyle w:val="StyleBoldUnderline"/>
          <w:highlight w:val="yellow"/>
        </w:rPr>
        <w:t>the alternative was a nuclear holocaust</w:t>
      </w:r>
      <w:r w:rsidR="00BB393B" w:rsidRPr="00D63E8E">
        <w:rPr>
          <w:sz w:val="10"/>
        </w:rPr>
        <w:t>. Kennedy believed and said so to those he trusted that nuclear weapons, if contained in a country’s arsenal, would eventually be used. And he had first-hand reason to believe that Khrushchev was just the man to pull the trigger. At their meeting in Vienna the prior year this has been made stunningly clear. “I talked about how a nuclear exchange would kill seventy million people in ten minutes,” he later told Time’s Hugh Sidey, “and he just looked at me as if to say, ‘So what?’ My impression was that he just didn’t give a damn if it came to that.”</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 xml:space="preserve">And </w:t>
      </w:r>
      <w:r w:rsidR="00BB393B" w:rsidRPr="00D63E8E">
        <w:rPr>
          <w:rStyle w:val="StyleBoldUnderline"/>
        </w:rPr>
        <w:t>that’s why he was willing to offer Krushchev a trade.</w:t>
      </w:r>
      <w:r w:rsidR="00BB393B" w:rsidRPr="00D63E8E">
        <w:rPr>
          <w:sz w:val="10"/>
        </w:rPr>
        <w:t xml:space="preserve"> If the Russians removed their missiles from Cuba, Kennedy told Krushchev that he would remove American missiles stationed in Turkey. </w:t>
      </w:r>
      <w:r w:rsidR="00BB393B" w:rsidRPr="00D63E8E">
        <w:rPr>
          <w:rStyle w:val="StyleBoldUnderline"/>
        </w:rPr>
        <w:t>Kennedy’s calculation paid off. Khrushchev accepted the trade</w:t>
      </w:r>
      <w:r w:rsidR="00BB393B" w:rsidRPr="00D63E8E">
        <w:rPr>
          <w:sz w:val="10"/>
        </w:rPr>
        <w:t>.</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Yet Kennedy still had a huge hurdle to overcome. How could he sell a policy involving a give-away of missiles, a quid-pro-quo, an admission of moral equivalency of this historic caliber, an appeasement? It was a step that he knew threatened to render him finished politically.</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 xml:space="preserve">He did it anyway—he just insisted on keeping the deal a secret. He was ruthless enough to do what was necessary, even if it meant fooling the American people big-time, and risking a PR fiasco if the news ever leaked. If he hadn’t done this all the other gutsy steps of those valiant “13 days” wouldn’t have avoided war. It was not enough that JFK didn't blink when the Soviet ships neared the “quarantine” line patrolled by the U.S. Navy; </w:t>
      </w:r>
      <w:r w:rsidR="00BB393B" w:rsidRPr="004B03CA">
        <w:rPr>
          <w:rStyle w:val="Emphasis"/>
          <w:highlight w:val="yellow"/>
        </w:rPr>
        <w:t>it was Kennedy's willingness to cut a deal</w:t>
      </w:r>
      <w:r w:rsidR="00BB393B" w:rsidRPr="00D63E8E">
        <w:rPr>
          <w:rStyle w:val="Emphasis"/>
        </w:rPr>
        <w:t xml:space="preserve">, under the table, </w:t>
      </w:r>
      <w:r w:rsidR="00BB393B" w:rsidRPr="004B03CA">
        <w:rPr>
          <w:rStyle w:val="Emphasis"/>
          <w:highlight w:val="yellow"/>
        </w:rPr>
        <w:t>with the enemy</w:t>
      </w:r>
      <w:r w:rsidR="00BB393B" w:rsidRPr="00D63E8E">
        <w:rPr>
          <w:rStyle w:val="Emphasis"/>
        </w:rPr>
        <w:t xml:space="preserve"> </w:t>
      </w:r>
      <w:r w:rsidR="00BB393B" w:rsidRPr="004B03CA">
        <w:rPr>
          <w:rStyle w:val="Emphasis"/>
          <w:highlight w:val="yellow"/>
        </w:rPr>
        <w:t>that saved</w:t>
      </w:r>
      <w:r w:rsidR="00BB393B" w:rsidRPr="00D63E8E">
        <w:rPr>
          <w:rStyle w:val="Emphasis"/>
        </w:rPr>
        <w:t xml:space="preserve"> the day and, really, </w:t>
      </w:r>
      <w:r w:rsidR="00BB393B" w:rsidRPr="004B03CA">
        <w:rPr>
          <w:rStyle w:val="Emphasis"/>
          <w:highlight w:val="yellow"/>
        </w:rPr>
        <w:t>the planet</w:t>
      </w:r>
      <w:r w:rsidR="00BB393B" w:rsidRPr="00D63E8E">
        <w:rPr>
          <w:rStyle w:val="Emphasis"/>
        </w:rPr>
        <w:t xml:space="preserve">. </w:t>
      </w:r>
      <w:r w:rsidRPr="00D63E8E">
        <w:rPr>
          <w:rStyle w:val="Emphasis"/>
          <w:b w:val="0"/>
          <w:sz w:val="12"/>
          <w:u w:val="none"/>
        </w:rPr>
        <w:t>¶</w:t>
      </w:r>
      <w:r w:rsidRPr="00D63E8E">
        <w:rPr>
          <w:rStyle w:val="Emphasis"/>
          <w:sz w:val="12"/>
        </w:rPr>
        <w:t xml:space="preserve"> </w:t>
      </w:r>
      <w:r w:rsidRPr="00D63E8E">
        <w:rPr>
          <w:sz w:val="12"/>
        </w:rPr>
        <w:t>¶</w:t>
      </w:r>
      <w:r w:rsidRPr="00D63E8E">
        <w:rPr>
          <w:sz w:val="10"/>
        </w:rPr>
        <w:t xml:space="preserve"> </w:t>
      </w:r>
      <w:r w:rsidR="00BB393B" w:rsidRPr="004B03CA">
        <w:rPr>
          <w:rStyle w:val="StyleBoldUnderline"/>
          <w:highlight w:val="yellow"/>
        </w:rPr>
        <w:t>Fortunately</w:t>
      </w:r>
      <w:r w:rsidR="00BB393B" w:rsidRPr="00D63E8E">
        <w:rPr>
          <w:rStyle w:val="StyleBoldUnderline"/>
        </w:rPr>
        <w:t xml:space="preserve">, </w:t>
      </w:r>
      <w:r w:rsidR="00BB393B" w:rsidRPr="004B03CA">
        <w:rPr>
          <w:rStyle w:val="StyleBoldUnderline"/>
          <w:highlight w:val="yellow"/>
        </w:rPr>
        <w:t>we did not have</w:t>
      </w:r>
      <w:r w:rsidR="00BB393B" w:rsidRPr="00D63E8E">
        <w:rPr>
          <w:rStyle w:val="StyleBoldUnderline"/>
        </w:rPr>
        <w:t xml:space="preserve"> a Dick Nixon—or </w:t>
      </w:r>
      <w:r w:rsidR="00BB393B" w:rsidRPr="006D66BB">
        <w:rPr>
          <w:rStyle w:val="StyleBoldUnderline"/>
          <w:highlight w:val="yellow"/>
        </w:rPr>
        <w:t>a</w:t>
      </w:r>
      <w:r w:rsidR="00BB393B" w:rsidRPr="00D63E8E">
        <w:rPr>
          <w:rStyle w:val="StyleBoldUnderline"/>
        </w:rPr>
        <w:t xml:space="preserve"> </w:t>
      </w:r>
      <w:r w:rsidR="00BB393B" w:rsidRPr="004B03CA">
        <w:rPr>
          <w:rStyle w:val="StyleBoldUnderline"/>
          <w:highlight w:val="yellow"/>
        </w:rPr>
        <w:t>Dick</w:t>
      </w:r>
      <w:r w:rsidR="00BB393B" w:rsidRPr="00D63E8E">
        <w:rPr>
          <w:rStyle w:val="StyleBoldUnderline"/>
        </w:rPr>
        <w:t xml:space="preserve"> </w:t>
      </w:r>
      <w:r w:rsidR="00BB393B" w:rsidRPr="004B03CA">
        <w:rPr>
          <w:rStyle w:val="StyleBoldUnderline"/>
          <w:highlight w:val="yellow"/>
        </w:rPr>
        <w:t>Cheney</w:t>
      </w:r>
      <w:r w:rsidR="00BB393B" w:rsidRPr="00D63E8E">
        <w:rPr>
          <w:rStyle w:val="StyleBoldUnderline"/>
        </w:rPr>
        <w:t>—</w:t>
      </w:r>
      <w:r w:rsidR="00BB393B" w:rsidRPr="004B03CA">
        <w:rPr>
          <w:rStyle w:val="StyleBoldUnderline"/>
          <w:highlight w:val="yellow"/>
        </w:rPr>
        <w:t>calling the shots</w:t>
      </w:r>
      <w:r w:rsidR="00BB393B" w:rsidRPr="00D63E8E">
        <w:rPr>
          <w:sz w:val="10"/>
        </w:rPr>
        <w:t>, men who for all their mental capability saw such conflicts as that in October of 1962 as tests of toughness, opportunities to act on an existing grievance, or, worse yet, a metaphor for some moral test of who’s right. Kennedy didn’t see the Cuban crisis as a test of his manhood.  He'd already passed such a test back in the Solomons as a sailor in World War II when he swam for four hours with a badly-burnt engineer on his back, when he’d kept his crew alive after his PT boat had been rammed by a Japanese destroyer.</w:t>
      </w:r>
      <w:r w:rsidRPr="00D63E8E">
        <w:rPr>
          <w:sz w:val="12"/>
        </w:rPr>
        <w:t>¶</w:t>
      </w:r>
      <w:r w:rsidRPr="00D63E8E">
        <w:rPr>
          <w:sz w:val="10"/>
        </w:rPr>
        <w:t xml:space="preserve"> </w:t>
      </w:r>
      <w:r w:rsidRPr="00D63E8E">
        <w:rPr>
          <w:sz w:val="12"/>
        </w:rPr>
        <w:t>¶</w:t>
      </w:r>
      <w:r w:rsidRPr="00D63E8E">
        <w:rPr>
          <w:sz w:val="10"/>
        </w:rPr>
        <w:t xml:space="preserve"> </w:t>
      </w:r>
      <w:r w:rsidR="00BB393B" w:rsidRPr="00D63E8E">
        <w:rPr>
          <w:rStyle w:val="Emphasis"/>
        </w:rPr>
        <w:t>Kennedy's policy in the Cuban Missile Crisis may have involved appeasement, but the outcome would not ever be mistaken for Munich</w:t>
      </w:r>
      <w:r w:rsidR="00BB393B" w:rsidRPr="00D63E8E">
        <w:rPr>
          <w:sz w:val="10"/>
        </w:rPr>
        <w:t xml:space="preserve">. Chamberlain’s acquiescence to Hitler led to his grabbing the rest of Czechoslovakia. </w:t>
      </w:r>
      <w:r w:rsidR="00BB393B" w:rsidRPr="00844E74">
        <w:rPr>
          <w:rStyle w:val="StyleBoldUnderline"/>
          <w:highlight w:val="yellow"/>
        </w:rPr>
        <w:t>Kennedy’s d</w:t>
      </w:r>
      <w:r w:rsidR="00BB393B" w:rsidRPr="00D63E8E">
        <w:rPr>
          <w:rStyle w:val="StyleBoldUnderline"/>
        </w:rPr>
        <w:t xml:space="preserve">eal with Khrushchev </w:t>
      </w:r>
      <w:r w:rsidR="00BB393B" w:rsidRPr="00844E74">
        <w:rPr>
          <w:rStyle w:val="StyleBoldUnderline"/>
          <w:highlight w:val="yellow"/>
        </w:rPr>
        <w:t>would lead to</w:t>
      </w:r>
      <w:r w:rsidR="00BB393B" w:rsidRPr="00D63E8E">
        <w:rPr>
          <w:rStyle w:val="StyleBoldUnderline"/>
        </w:rPr>
        <w:t xml:space="preserve"> the first treaty of the Cold War</w:t>
      </w:r>
      <w:r w:rsidR="00BB393B" w:rsidRPr="00844E74">
        <w:rPr>
          <w:rStyle w:val="StyleBoldUnderline"/>
          <w:highlight w:val="yellow"/>
        </w:rPr>
        <w:t>: the 1963 limited nuclear test ban treat</w:t>
      </w:r>
      <w:r w:rsidR="00BB393B" w:rsidRPr="00D63E8E">
        <w:rPr>
          <w:rStyle w:val="StyleBoldUnderline"/>
        </w:rPr>
        <w:t>y.</w:t>
      </w:r>
      <w:r w:rsidRPr="00D63E8E">
        <w:rPr>
          <w:rStyle w:val="StyleBoldUnderline"/>
          <w:sz w:val="12"/>
          <w:u w:val="none"/>
        </w:rPr>
        <w:t>¶</w:t>
      </w:r>
      <w:r w:rsidRPr="00D63E8E">
        <w:rPr>
          <w:rStyle w:val="StyleBoldUnderline"/>
          <w:sz w:val="12"/>
        </w:rPr>
        <w:t xml:space="preserve"> </w:t>
      </w:r>
      <w:r w:rsidRPr="00D63E8E">
        <w:rPr>
          <w:sz w:val="12"/>
        </w:rPr>
        <w:t>¶</w:t>
      </w:r>
      <w:r w:rsidRPr="00D63E8E">
        <w:rPr>
          <w:sz w:val="10"/>
        </w:rPr>
        <w:t xml:space="preserve"> </w:t>
      </w:r>
      <w:r w:rsidR="00BB393B" w:rsidRPr="00D63E8E">
        <w:rPr>
          <w:sz w:val="10"/>
        </w:rPr>
        <w:t xml:space="preserve">Kennedy had seen something in Krushchev's eyes when they met in Vienna in 1961.  What he saw was a hardness that would not be budged by the prospect of mass death.  His surmise was borne out in Khrushchev's memoirs, where he coldly contemplated hitting New York with nuclear weapons. “I don’t mean to say everyone in New York would be killed—not everyone, of course, but an awful lot of people would be wiped out ,” Krushchev wrote. “And it was high time that America learned what it feels like to have her own land and own people threatened.” </w:t>
      </w:r>
      <w:r w:rsidRPr="00D63E8E">
        <w:rPr>
          <w:sz w:val="12"/>
        </w:rPr>
        <w:t>¶</w:t>
      </w:r>
      <w:r w:rsidRPr="00D63E8E">
        <w:rPr>
          <w:sz w:val="10"/>
        </w:rPr>
        <w:t xml:space="preserve"> </w:t>
      </w:r>
      <w:r w:rsidRPr="00D63E8E">
        <w:rPr>
          <w:sz w:val="12"/>
        </w:rPr>
        <w:t>¶</w:t>
      </w:r>
      <w:r w:rsidRPr="00D63E8E">
        <w:rPr>
          <w:sz w:val="10"/>
        </w:rPr>
        <w:t xml:space="preserve"> </w:t>
      </w:r>
      <w:r w:rsidR="00BB393B" w:rsidRPr="00D63E8E">
        <w:rPr>
          <w:sz w:val="10"/>
        </w:rPr>
        <w:t xml:space="preserve">The real lesson of the Cuban Missile Crisis wasn’t at all that the two nuclear powers had gone eyeball to eyeball and one side had knuckled under to the other. It was </w:t>
      </w:r>
      <w:r w:rsidR="00BB393B" w:rsidRPr="00D63E8E">
        <w:rPr>
          <w:rStyle w:val="StyleBoldUnderline"/>
        </w:rPr>
        <w:t>that both sides were able to get their eyes wide open to the consequences of what was being risked and both sides were able to deliver us from the worst human-made disaster in history</w:t>
      </w:r>
    </w:p>
    <w:p w14:paraId="52AC1665" w14:textId="36DA2C73" w:rsidR="00B60649" w:rsidRDefault="00C53D56" w:rsidP="00C53D56">
      <w:pPr>
        <w:pStyle w:val="Heading2"/>
      </w:pPr>
      <w:r>
        <w:t>AT</w:t>
      </w:r>
    </w:p>
    <w:p w14:paraId="64042B8D" w14:textId="77777777" w:rsidR="00C53D56" w:rsidRDefault="00C53D56" w:rsidP="00C53D56">
      <w:pPr>
        <w:pStyle w:val="Heading3"/>
      </w:pPr>
      <w:r>
        <w:t>AT: WW2/Chamberlin</w:t>
      </w:r>
    </w:p>
    <w:p w14:paraId="0F07AFA5" w14:textId="77777777" w:rsidR="00C53D56" w:rsidRPr="00066E18" w:rsidRDefault="00C53D56" w:rsidP="00C53D56">
      <w:pPr>
        <w:pStyle w:val="Heading4"/>
      </w:pPr>
      <w:r>
        <w:t>Their example is historically inaccurate</w:t>
      </w:r>
    </w:p>
    <w:p w14:paraId="34EA043D" w14:textId="77777777" w:rsidR="00C53D56" w:rsidRPr="00FF0DE6" w:rsidRDefault="00C53D56" w:rsidP="00C53D56">
      <w:pPr>
        <w:rPr>
          <w:rStyle w:val="StyleStyleBold12pt"/>
        </w:rPr>
      </w:pPr>
      <w:r w:rsidRPr="00FF0DE6">
        <w:rPr>
          <w:rStyle w:val="StyleStyleBold12pt"/>
        </w:rPr>
        <w:t>Munger 15</w:t>
      </w:r>
    </w:p>
    <w:p w14:paraId="10B173F3" w14:textId="77777777" w:rsidR="00C53D56" w:rsidRPr="00FF0DE6" w:rsidRDefault="00C53D56" w:rsidP="00C53D56">
      <w:r>
        <w:t xml:space="preserve">[Sean, 7/19/15, B.A in </w:t>
      </w:r>
      <w:r w:rsidRPr="00FF0DE6">
        <w:t>History, University of New Mexico</w:t>
      </w:r>
      <w:r>
        <w:t xml:space="preserve"> enrolled in the M.A. program at University of Oregon Department of History, “</w:t>
      </w:r>
      <w:r w:rsidRPr="00FF0DE6">
        <w:t>Untangling “Appeasement”: The most tragicall</w:t>
      </w:r>
      <w:r>
        <w:t xml:space="preserve">y misunderstood word in history”, </w:t>
      </w:r>
      <w:r w:rsidRPr="00FF0DE6">
        <w:t>https://seanmunger.com/2015/07/19/untangling-appeasement-the-most-tragically-misunderstood-word-in-history/</w:t>
      </w:r>
      <w:r>
        <w:t>, Accessed July 5 2016, A.H]</w:t>
      </w:r>
    </w:p>
    <w:p w14:paraId="02B9F850" w14:textId="77777777" w:rsidR="00C53D56" w:rsidRPr="00B46480" w:rsidRDefault="00C53D56" w:rsidP="00C53D56">
      <w:pPr>
        <w:rPr>
          <w:rStyle w:val="Emphasis"/>
        </w:rPr>
      </w:pPr>
      <w:r w:rsidRPr="00B46480">
        <w:rPr>
          <w:sz w:val="16"/>
        </w:rPr>
        <w:t>As most of you know, I’m a historian. As such I tend to get annoyed when people who should know better misunderstand–or worse, deliberately misapply–the supposed lessons of history. Over the last two weeks or so, since the announcement of the diplomatic agreement between various western powers and Iran over that country’s nuclear program, I’ve had occasion to get annoyed several times by statements I’ve read, all from politicians, flinging around a word called “</w:t>
      </w:r>
      <w:r w:rsidRPr="00E72DF0">
        <w:rPr>
          <w:rStyle w:val="StyleBoldUnderline"/>
        </w:rPr>
        <w:t>appeasement</w:t>
      </w:r>
      <w:r w:rsidRPr="00B46480">
        <w:rPr>
          <w:sz w:val="16"/>
        </w:rPr>
        <w:t xml:space="preserve">.” </w:t>
      </w:r>
      <w:r w:rsidRPr="00FF0DE6">
        <w:rPr>
          <w:rStyle w:val="StyleBoldUnderline"/>
        </w:rPr>
        <w:t>When politicians use this word of course they’re referring to British Prime Minister Neville Chamberlain’s policy of diplomatic engagement with Hitler shortly before World War II</w:t>
      </w:r>
      <w:r w:rsidRPr="00B46480">
        <w:rPr>
          <w:sz w:val="16"/>
        </w:rPr>
        <w:t xml:space="preserve"> which preceded Hitler’s invasion of Poland. </w:t>
      </w:r>
      <w:r w:rsidRPr="00E72DF0">
        <w:rPr>
          <w:rStyle w:val="Emphasis"/>
          <w:highlight w:val="cyan"/>
        </w:rPr>
        <w:t>The word “appeasement</w:t>
      </w:r>
      <w:r w:rsidRPr="00FF0DE6">
        <w:rPr>
          <w:rStyle w:val="Emphasis"/>
        </w:rPr>
        <w:t xml:space="preserve">,” which </w:t>
      </w:r>
      <w:r w:rsidRPr="00E72DF0">
        <w:rPr>
          <w:rStyle w:val="Emphasis"/>
          <w:highlight w:val="cyan"/>
        </w:rPr>
        <w:t>is universally a bad one when used by politicia</w:t>
      </w:r>
      <w:r w:rsidRPr="00FF0DE6">
        <w:rPr>
          <w:rStyle w:val="Emphasis"/>
        </w:rPr>
        <w:t>ns</w:t>
      </w:r>
      <w:r w:rsidRPr="00B46480">
        <w:rPr>
          <w:sz w:val="16"/>
        </w:rPr>
        <w:t xml:space="preserve">, </w:t>
      </w:r>
      <w:r w:rsidRPr="00FF0DE6">
        <w:rPr>
          <w:rStyle w:val="StyleBoldUnderline"/>
        </w:rPr>
        <w:t>generally means a foolish policy of trying to buy off or placate a potential enemy who will never be satisfied with what you give them, and in which the process of negotiating with them makes yourself weaker</w:t>
      </w:r>
      <w:r w:rsidRPr="00B46480">
        <w:rPr>
          <w:sz w:val="16"/>
        </w:rPr>
        <w:t>. I am annoyed when politicians use this word as if they know what it means, because in fact they don’t</w:t>
      </w:r>
      <w:r w:rsidRPr="00FF0DE6">
        <w:rPr>
          <w:rStyle w:val="Emphasis"/>
        </w:rPr>
        <w:t xml:space="preserve">. Not only do they grossly misunderstand the circumstances of the present, but </w:t>
      </w:r>
      <w:r w:rsidRPr="00E72DF0">
        <w:rPr>
          <w:rStyle w:val="Emphasis"/>
          <w:highlight w:val="cyan"/>
        </w:rPr>
        <w:t>they draw totally the wrong lessons from what happened in 1938 and 1939.</w:t>
      </w:r>
      <w:r w:rsidRPr="00B46480">
        <w:rPr>
          <w:rStyle w:val="Emphasis"/>
          <w:b w:val="0"/>
          <w:sz w:val="12"/>
          <w:u w:val="none"/>
        </w:rPr>
        <w:t>¶</w:t>
      </w:r>
      <w:r w:rsidRPr="00B46480">
        <w:rPr>
          <w:sz w:val="16"/>
        </w:rPr>
        <w:t xml:space="preserve"> The truth about appeasement is, as are most things in history, a lot more complicated than some people (the aforementioned politicians) would have you believe. There were several interlocking issues going on in the 1930s surrounding Adolf Hitler and the rearmament of Germany, which he accomplished by unilaterally abrogating the Treaty of Versailles. In late 1937 Hitler began an expansionist policy of trying to expand Nazi control to other parts of Europe, most–though not all–populated by German-speaking peoples of whom he saw himself as the benefactor. He did this without reference to the will of the majority populations of these countries. Germany first absorbed Austria in a bloodless coup in March 1938. Then later in the same year Hitler demanded that Germany be given the Sudetenland, a part of the new (since 1918) nation of Czechoslovakia which was populated with ethnic Germans. This made Britain and France very, very nervous because they now had a remilitarized Germany near their borders. In September 1938 Chamberlain met Hitler at Munich, and emerged with a diplomatic deal he famously called “peace in our time.” It handed over the Sudetenland in exchange for Hitler’s promise that he was done absorbing territory.</w:t>
      </w:r>
      <w:r w:rsidRPr="00B46480">
        <w:rPr>
          <w:sz w:val="12"/>
        </w:rPr>
        <w:t>¶</w:t>
      </w:r>
      <w:r w:rsidRPr="00B46480">
        <w:rPr>
          <w:sz w:val="16"/>
        </w:rPr>
        <w:t xml:space="preserve"> As German troops rolled into the Sudetenland in fall 1938, some pro-Nazi Czechs applauded their arrival. Not everyone was happy.</w:t>
      </w:r>
      <w:r w:rsidRPr="00B46480">
        <w:rPr>
          <w:sz w:val="12"/>
        </w:rPr>
        <w:t>¶</w:t>
      </w:r>
      <w:r w:rsidRPr="00B46480">
        <w:rPr>
          <w:sz w:val="16"/>
        </w:rPr>
        <w:t xml:space="preserve"> Of course, he wasn’t. Six months later in March 1939 Hitler sent troops into the rest of Czechoslovakia, essentially spitting on the treaty. Then he started grumbling that he wanted a piece of Poland called the Danzig Corridor. This time, however, Chamberlain wasn’t going to play ball. On March 31, 1939, he issued a guarantee that if Germany tried to take any piece of Poland, Britain would defend Poland’s neutrality by force. Hitler sneered at this and tried it anyway. Chamberlain had to make good on the guarantee, and on September 3, 1939, Britain declared war on Germany. World War II was on.</w:t>
      </w:r>
      <w:r w:rsidRPr="00B46480">
        <w:rPr>
          <w:sz w:val="12"/>
        </w:rPr>
        <w:t>¶</w:t>
      </w:r>
      <w:r w:rsidRPr="00B46480">
        <w:rPr>
          <w:sz w:val="16"/>
        </w:rPr>
        <w:t xml:space="preserve"> The criticism of the Munich Agreement–and Chamberlain’s policy to pursue it–comes from two unpleasant facts. The first is that in making this agreement with Hitler, Chamberlain didn’t bother to consult the Czechs at all, who obviously didn’t want Germany occupying any part of their country. Essentially he fed Czechoslovakia to Hitler hoping it would satisfy his hunger. The second fact is that Germany, in the fall of 1938, was not quite ready for all-out war. Some military experts argue that if Chamberlain called Hitler’s bluff and declared war, Germany would have lost pretty quickly. Supposedly it was easier to stop Hitler in fall 1938 than it was a year later. Ergo, from this comes the argument that Chamberlain was a duplicitous fool and his policy simply confirmed Hitler’s certainty that he was a paper tiger who would never put up a serious fight, and he also frittered away the chance to stop Nazi Germany at much lesser cost. Some, usually politicians, even claim that 1938 was way too late to still be making deals with Hitler; if the British and French tried to stop Germany in 1936, when Hitler remilitarized the Rhineland, it would have been a cakewalk.</w:t>
      </w:r>
      <w:r w:rsidRPr="00B46480">
        <w:rPr>
          <w:sz w:val="12"/>
        </w:rPr>
        <w:t>¶</w:t>
      </w:r>
      <w:r w:rsidRPr="00B46480">
        <w:rPr>
          <w:sz w:val="16"/>
        </w:rPr>
        <w:t xml:space="preserve"> Neville Chamberlain’s mistake was the betrayal of Czechoslovakia–not the decision to try to negotiate with Hitler in the first place.</w:t>
      </w:r>
      <w:r w:rsidRPr="00B46480">
        <w:rPr>
          <w:sz w:val="12"/>
        </w:rPr>
        <w:t>¶</w:t>
      </w:r>
      <w:r w:rsidRPr="00B46480">
        <w:rPr>
          <w:sz w:val="16"/>
        </w:rPr>
        <w:t xml:space="preserve"> As a historian I don’t find these arguments persuasive, and here’s why. First, the military argument is counterintuitive. Yes, a few people, notably Winston Churchill, were out there in 1937 and 1938 claiming that Hitler could be stopped militarily at a relatively small cost–but there’s little evidence to prove them right. </w:t>
      </w:r>
      <w:r w:rsidRPr="00E72DF0">
        <w:rPr>
          <w:sz w:val="16"/>
          <w:highlight w:val="cyan"/>
        </w:rPr>
        <w:t>“</w:t>
      </w:r>
      <w:r w:rsidRPr="00E72DF0">
        <w:rPr>
          <w:rStyle w:val="StyleBoldUnderline"/>
          <w:highlight w:val="cyan"/>
        </w:rPr>
        <w:t>Stopping” Hitler</w:t>
      </w:r>
      <w:r w:rsidRPr="00B46480">
        <w:rPr>
          <w:rStyle w:val="StyleBoldUnderline"/>
        </w:rPr>
        <w:t xml:space="preserve"> </w:t>
      </w:r>
      <w:r w:rsidRPr="00E72DF0">
        <w:rPr>
          <w:rStyle w:val="StyleBoldUnderline"/>
          <w:highlight w:val="cyan"/>
        </w:rPr>
        <w:t>would have essentially meant a full-scale invasion of Germany</w:t>
      </w:r>
      <w:r w:rsidRPr="00B46480">
        <w:rPr>
          <w:rStyle w:val="StyleBoldUnderline"/>
        </w:rPr>
        <w:t xml:space="preserve"> and decapitation of the Nazi regime</w:t>
      </w:r>
      <w:r w:rsidRPr="00B46480">
        <w:rPr>
          <w:sz w:val="16"/>
        </w:rPr>
        <w:t xml:space="preserve">, </w:t>
      </w:r>
      <w:r w:rsidRPr="00B46480">
        <w:rPr>
          <w:rStyle w:val="StyleBoldUnderline"/>
        </w:rPr>
        <w:t>which would have taken millions of troops and an absolutely immense commitment of national resources</w:t>
      </w:r>
      <w:r w:rsidRPr="00B46480">
        <w:rPr>
          <w:sz w:val="16"/>
        </w:rPr>
        <w:t>. Britain and France didn’t have those resources in 1938, much less 1936. It was not British or French troops that ultimately conquered Germany in 1945–we can thank the United States and especially the USSR, who did have millions of troops at their disposal, for that. I don’t see how the gains in military preparedness Hitler made between October 1938 and September 1939 change this analysis very much</w:t>
      </w:r>
      <w:r w:rsidRPr="00B46480">
        <w:rPr>
          <w:rStyle w:val="StyleBoldUnderline"/>
        </w:rPr>
        <w:t>. Even after Britain did decide to “stop” Hitler in 1939, it still could field only a token ground force</w:t>
      </w:r>
      <w:r w:rsidRPr="00B46480">
        <w:rPr>
          <w:sz w:val="16"/>
        </w:rPr>
        <w:t xml:space="preserve">, relying mostly on naval actions and bombing until the USSR and USA got into the conflict in 1941. Wars always kill more, cost more and take much longer than planners think they will. </w:t>
      </w:r>
      <w:r w:rsidRPr="00B46480">
        <w:rPr>
          <w:rStyle w:val="StyleBoldUnderline"/>
        </w:rPr>
        <w:t>I just don’t buy the “it would have been easy to stop Hitler” argument. It would have been very hard and very, very bloody regardless of when it happened.</w:t>
      </w:r>
      <w:r w:rsidRPr="00B46480">
        <w:rPr>
          <w:rStyle w:val="StyleBoldUnderline"/>
          <w:sz w:val="12"/>
          <w:u w:val="none"/>
        </w:rPr>
        <w:t>¶</w:t>
      </w:r>
      <w:r w:rsidRPr="00B46480">
        <w:rPr>
          <w:sz w:val="16"/>
        </w:rPr>
        <w:t xml:space="preserve"> Secondly, </w:t>
      </w:r>
      <w:r w:rsidRPr="00E72DF0">
        <w:rPr>
          <w:rStyle w:val="Emphasis"/>
          <w:highlight w:val="cyan"/>
        </w:rPr>
        <w:t>denouncing “appeasement” as folly ignores the serious political realities of the time</w:t>
      </w:r>
      <w:r w:rsidRPr="00B46480">
        <w:rPr>
          <w:rStyle w:val="Emphasis"/>
        </w:rPr>
        <w:t>.</w:t>
      </w:r>
      <w:r w:rsidRPr="00B46480">
        <w:rPr>
          <w:sz w:val="16"/>
        </w:rPr>
        <w:t xml:space="preserve"> The Munich deal was initially popular with the British people. </w:t>
      </w:r>
      <w:r w:rsidRPr="00E72DF0">
        <w:rPr>
          <w:rStyle w:val="StyleBoldUnderline"/>
          <w:highlight w:val="cyan"/>
        </w:rPr>
        <w:t>Politically, Chamberlain’s strategy made sense</w:t>
      </w:r>
      <w:r w:rsidRPr="00B46480">
        <w:rPr>
          <w:sz w:val="16"/>
        </w:rPr>
        <w:t xml:space="preserve">. He was the leader of state of a democracy. </w:t>
      </w:r>
      <w:r w:rsidRPr="00B46480">
        <w:rPr>
          <w:rStyle w:val="StyleBoldUnderline"/>
        </w:rPr>
        <w:t>I</w:t>
      </w:r>
      <w:r w:rsidRPr="00E72DF0">
        <w:rPr>
          <w:rStyle w:val="StyleBoldUnderline"/>
          <w:highlight w:val="cyan"/>
        </w:rPr>
        <w:t>magine what would have happened if he’d gone to his people and</w:t>
      </w:r>
      <w:r w:rsidRPr="00B46480">
        <w:rPr>
          <w:rStyle w:val="StyleBoldUnderline"/>
        </w:rPr>
        <w:t xml:space="preserve"> </w:t>
      </w:r>
      <w:r w:rsidRPr="00E72DF0">
        <w:rPr>
          <w:rStyle w:val="StyleBoldUnderline"/>
          <w:highlight w:val="cyan"/>
        </w:rPr>
        <w:t>said, “You know, Britons, I think Hitler is a menace and he must be stopped</w:t>
      </w:r>
      <w:r w:rsidRPr="00B46480">
        <w:rPr>
          <w:rStyle w:val="StyleBoldUnderline"/>
        </w:rPr>
        <w:t xml:space="preserve">. </w:t>
      </w:r>
      <w:r w:rsidRPr="00E72DF0">
        <w:rPr>
          <w:rStyle w:val="StyleBoldUnderline"/>
          <w:highlight w:val="cyan"/>
        </w:rPr>
        <w:t>Let’s attack him right now with everything we have, and perhaps in 5 years after hundreds of thousands of our people have been killed, maybe we’ll defeat him</w:t>
      </w:r>
      <w:r w:rsidRPr="00B46480">
        <w:rPr>
          <w:sz w:val="16"/>
        </w:rPr>
        <w:t>. Who’s with me?” Simply no one would have been in favor of this. In hindsight, of course, it’s easy to see how Hitler was a menace to the whole world. But could that case have been made convincingly to the British and French public in 1938, or 1936? It’s just not possible.</w:t>
      </w:r>
      <w:r w:rsidRPr="00B46480">
        <w:rPr>
          <w:sz w:val="12"/>
        </w:rPr>
        <w:t>¶</w:t>
      </w:r>
      <w:r w:rsidRPr="00B46480">
        <w:rPr>
          <w:sz w:val="16"/>
        </w:rPr>
        <w:t xml:space="preserve"> John F. Kennedy, shown here in 1939, wrote a book called Why England Slept, analyzing the failure of Britain to “stop” Hitler earlier. He thought “appeasement” was a reasonable policy at the time.</w:t>
      </w:r>
      <w:r w:rsidRPr="00B46480">
        <w:rPr>
          <w:sz w:val="12"/>
        </w:rPr>
        <w:t>¶</w:t>
      </w:r>
      <w:r w:rsidRPr="00B46480">
        <w:rPr>
          <w:sz w:val="16"/>
        </w:rPr>
        <w:t xml:space="preserve"> </w:t>
      </w:r>
      <w:r w:rsidRPr="00E72DF0">
        <w:rPr>
          <w:rStyle w:val="Emphasis"/>
          <w:highlight w:val="cyan"/>
        </w:rPr>
        <w:t>What Chamberlain could do</w:t>
      </w:r>
      <w:r w:rsidRPr="00E72DF0">
        <w:rPr>
          <w:sz w:val="16"/>
          <w:highlight w:val="cyan"/>
        </w:rPr>
        <w:t>–</w:t>
      </w:r>
      <w:r w:rsidRPr="00E72DF0">
        <w:rPr>
          <w:rStyle w:val="Emphasis"/>
          <w:highlight w:val="cyan"/>
        </w:rPr>
        <w:t>and in fact had a duty to do–was exhaust all possible diplomatic avenues before choosing force as a last resor</w:t>
      </w:r>
      <w:r w:rsidRPr="00E72DF0">
        <w:rPr>
          <w:sz w:val="16"/>
          <w:highlight w:val="cyan"/>
        </w:rPr>
        <w:t>t.</w:t>
      </w:r>
      <w:r w:rsidRPr="00B46480">
        <w:rPr>
          <w:sz w:val="16"/>
        </w:rPr>
        <w:t xml:space="preserve"> This he did. Certainly the way he did it was not very good, but can we really criticize the very idea of trying to come to some rational accord with Hitler? “Appeasement” junkies portray Chamberlain as a feckless twit who was outwitted by Hitler again and again. In fact, Chamberlain was “fooled”–if he was fooled at all–only once. He made the bad deal to sacrifice Czechoslovakia, which clearly was a betrayal, and Hitler broke his word. But after that, Chamberlain was firm: no more deals, Mr. Hitler. Next time you move, we’re at war. Hitler called his bluff and lost.</w:t>
      </w:r>
      <w:r w:rsidRPr="00B46480">
        <w:rPr>
          <w:sz w:val="12"/>
        </w:rPr>
        <w:t>¶</w:t>
      </w:r>
      <w:r w:rsidRPr="00B46480">
        <w:rPr>
          <w:sz w:val="16"/>
        </w:rPr>
        <w:t xml:space="preserve"> Neville Chamberlain was naive, but he was hardly the fool that his undeserved reputation suggests. He was a shrewd and gifted politician. He knew trusting Hitler was a risky gamble, but given the political realities of the time he simply had no choice. </w:t>
      </w:r>
      <w:r w:rsidRPr="00B46480">
        <w:rPr>
          <w:rStyle w:val="StyleBoldUnderline"/>
        </w:rPr>
        <w:t>If there’s moral fault to be found in the appeasement story</w:t>
      </w:r>
      <w:r w:rsidRPr="00B46480">
        <w:rPr>
          <w:sz w:val="16"/>
        </w:rPr>
        <w:t xml:space="preserve"> (besides the obvious conclusion that Hitler was an immoral, evil monster), </w:t>
      </w:r>
      <w:r w:rsidRPr="00B46480">
        <w:rPr>
          <w:rStyle w:val="StyleBoldUnderline"/>
        </w:rPr>
        <w:t>let it be found in Chamberlain’s betrayal of Czechoslovakia</w:t>
      </w:r>
      <w:r w:rsidRPr="00B46480">
        <w:rPr>
          <w:sz w:val="16"/>
        </w:rPr>
        <w:t>. That’s certainly worth criticizing</w:t>
      </w:r>
      <w:r w:rsidRPr="00B46480">
        <w:rPr>
          <w:rStyle w:val="Emphasis"/>
        </w:rPr>
        <w:t xml:space="preserve">. </w:t>
      </w:r>
      <w:r w:rsidRPr="00E72DF0">
        <w:rPr>
          <w:rStyle w:val="Emphasis"/>
          <w:highlight w:val="cyan"/>
        </w:rPr>
        <w:t>But to frame the very idea of trying to find a diplomatic solution to an international problem</w:t>
      </w:r>
      <w:r w:rsidRPr="00B46480">
        <w:rPr>
          <w:rStyle w:val="Emphasis"/>
        </w:rPr>
        <w:t>–</w:t>
      </w:r>
      <w:r w:rsidRPr="00E72DF0">
        <w:rPr>
          <w:rStyle w:val="Emphasis"/>
          <w:highlight w:val="cyan"/>
        </w:rPr>
        <w:t>before resorting to a cataclysmic war that would cost millions of lives–as a mistake in and of itself</w:t>
      </w:r>
      <w:r w:rsidRPr="00B46480">
        <w:rPr>
          <w:rStyle w:val="Emphasis"/>
        </w:rPr>
        <w:t xml:space="preserve">, </w:t>
      </w:r>
      <w:r w:rsidRPr="00E72DF0">
        <w:rPr>
          <w:rStyle w:val="Emphasis"/>
          <w:highlight w:val="cyan"/>
        </w:rPr>
        <w:t>is</w:t>
      </w:r>
      <w:r w:rsidRPr="00B46480">
        <w:rPr>
          <w:rStyle w:val="Emphasis"/>
        </w:rPr>
        <w:t xml:space="preserve"> in my opinion </w:t>
      </w:r>
      <w:r w:rsidRPr="00E72DF0">
        <w:rPr>
          <w:rStyle w:val="Emphasis"/>
          <w:highlight w:val="cyan"/>
        </w:rPr>
        <w:t>extremely unwise.</w:t>
      </w:r>
      <w:r w:rsidRPr="00B46480">
        <w:rPr>
          <w:rStyle w:val="Emphasis"/>
          <w:b w:val="0"/>
          <w:sz w:val="12"/>
          <w:u w:val="none"/>
        </w:rPr>
        <w:t>¶</w:t>
      </w:r>
      <w:r w:rsidRPr="00B46480">
        <w:rPr>
          <w:sz w:val="16"/>
        </w:rPr>
        <w:t xml:space="preserve"> </w:t>
      </w:r>
      <w:r w:rsidRPr="00B46480">
        <w:rPr>
          <w:rStyle w:val="Emphasis"/>
        </w:rPr>
        <w:t>I cringe when I hear politicians abuse the word “appeasement.” I wish I could lock them in a room and give them a history lecture. People should not draw conclusions about historical precedents by listening to politicians talk about them. Maybe they should consult a historian first.</w:t>
      </w:r>
    </w:p>
    <w:p w14:paraId="3377D008" w14:textId="77777777" w:rsidR="00C53D56" w:rsidRDefault="00C53D56" w:rsidP="00C53D56"/>
    <w:p w14:paraId="6AE811EA" w14:textId="77777777" w:rsidR="00C53D56" w:rsidRPr="00C53D56" w:rsidRDefault="00C53D56" w:rsidP="00C53D56"/>
    <w:p w14:paraId="01923E59" w14:textId="0885F9C1" w:rsidR="00711150" w:rsidRDefault="00711150" w:rsidP="00711150">
      <w:pPr>
        <w:pStyle w:val="Heading3"/>
      </w:pPr>
      <w:r>
        <w:t>AT: Gaffney</w:t>
      </w:r>
    </w:p>
    <w:p w14:paraId="4E80EB76" w14:textId="1148C5DC" w:rsidR="00501334" w:rsidRPr="00501334" w:rsidRDefault="00501334" w:rsidP="00501334">
      <w:pPr>
        <w:pStyle w:val="Heading4"/>
      </w:pPr>
      <w:r>
        <w:t xml:space="preserve">Gaffney is a hack and a conspiracy theorist – reject their epistemology </w:t>
      </w:r>
    </w:p>
    <w:p w14:paraId="7FF21D87" w14:textId="09CFEB63" w:rsidR="00711150" w:rsidRPr="00161160" w:rsidRDefault="00711150" w:rsidP="009D6840">
      <w:pPr>
        <w:rPr>
          <w:rStyle w:val="StyleStyleBold12pt"/>
        </w:rPr>
      </w:pPr>
      <w:r w:rsidRPr="00161160">
        <w:rPr>
          <w:rStyle w:val="StyleStyleBold12pt"/>
        </w:rPr>
        <w:t>Duss 12</w:t>
      </w:r>
    </w:p>
    <w:p w14:paraId="6BFC960A" w14:textId="1A8FAB93" w:rsidR="00CC43E7" w:rsidRPr="00CC43E7" w:rsidRDefault="00CC43E7" w:rsidP="00CC43E7">
      <w:r>
        <w:t>[</w:t>
      </w:r>
      <w:r w:rsidR="00711150">
        <w:t xml:space="preserve">Matt, </w:t>
      </w:r>
      <w:r w:rsidR="008C0D59">
        <w:t xml:space="preserve">7/19/12, </w:t>
      </w:r>
      <w:r w:rsidR="00711150" w:rsidRPr="00711150">
        <w:t xml:space="preserve">national security reporter for ThinkProgress.org at the Center for American Progress Action Fund. Matthew holds a master’s degree in Middle East Studies from the University of Washington. </w:t>
      </w:r>
      <w:r w:rsidR="00711150">
        <w:t xml:space="preserve">Previously </w:t>
      </w:r>
      <w:r w:rsidR="00711150" w:rsidRPr="00711150">
        <w:t>a research intern for the Center for Stra</w:t>
      </w:r>
      <w:r w:rsidR="008C0D59">
        <w:t xml:space="preserve">tegic and International Studies, </w:t>
      </w:r>
      <w:r>
        <w:t>“</w:t>
      </w:r>
      <w:r w:rsidRPr="00CC43E7">
        <w:t>Frank Gaffney’s Latest Boogeyman Inspired Bachmann’s Witch Hunt</w:t>
      </w:r>
      <w:r>
        <w:t xml:space="preserve">”, </w:t>
      </w:r>
      <w:r w:rsidRPr="00CC43E7">
        <w:t>http://thinkprogress.org/security/2012/07/19/545991/gaffney-latest-boogeyman-bachmann/</w:t>
      </w:r>
      <w:r>
        <w:t>, Accessed July 5 2016, A.H]</w:t>
      </w:r>
    </w:p>
    <w:p w14:paraId="5D73DF1D" w14:textId="4F320F47" w:rsidR="00711150" w:rsidRPr="00501334" w:rsidRDefault="00711150" w:rsidP="00711150">
      <w:pPr>
        <w:rPr>
          <w:rStyle w:val="Emphasis"/>
        </w:rPr>
      </w:pPr>
      <w:r w:rsidRPr="00501334">
        <w:rPr>
          <w:sz w:val="14"/>
        </w:rPr>
        <w:t xml:space="preserve">Senator </w:t>
      </w:r>
      <w:r w:rsidRPr="00501334">
        <w:rPr>
          <w:rStyle w:val="StyleBoldUnderline"/>
        </w:rPr>
        <w:t xml:space="preserve">John </w:t>
      </w:r>
      <w:r w:rsidRPr="0004451C">
        <w:rPr>
          <w:rStyle w:val="StyleBoldUnderline"/>
          <w:highlight w:val="cyan"/>
        </w:rPr>
        <w:t>McCain</w:t>
      </w:r>
      <w:r w:rsidRPr="00501334">
        <w:rPr>
          <w:sz w:val="14"/>
        </w:rPr>
        <w:t xml:space="preserve"> deserves congratulations for his remarks on the Senate floor yesterday </w:t>
      </w:r>
      <w:r w:rsidRPr="0004451C">
        <w:rPr>
          <w:rStyle w:val="StyleBoldUnderline"/>
          <w:highlight w:val="cyan"/>
        </w:rPr>
        <w:t>defend</w:t>
      </w:r>
      <w:r w:rsidRPr="0004451C">
        <w:rPr>
          <w:sz w:val="14"/>
          <w:highlight w:val="cyan"/>
        </w:rPr>
        <w:t>ing</w:t>
      </w:r>
      <w:r w:rsidRPr="00501334">
        <w:rPr>
          <w:sz w:val="14"/>
        </w:rPr>
        <w:t xml:space="preserve"> Huma </w:t>
      </w:r>
      <w:r w:rsidRPr="0004451C">
        <w:rPr>
          <w:rStyle w:val="StyleBoldUnderline"/>
          <w:highlight w:val="cyan"/>
        </w:rPr>
        <w:t>Abedin</w:t>
      </w:r>
      <w:r w:rsidRPr="00501334">
        <w:rPr>
          <w:sz w:val="14"/>
        </w:rPr>
        <w:t xml:space="preserve"> </w:t>
      </w:r>
      <w:r w:rsidRPr="00501334">
        <w:rPr>
          <w:rStyle w:val="StyleBoldUnderline"/>
        </w:rPr>
        <w:t xml:space="preserve">— </w:t>
      </w:r>
      <w:r w:rsidRPr="0004451C">
        <w:rPr>
          <w:rStyle w:val="StyleBoldUnderline"/>
          <w:highlight w:val="cyan"/>
        </w:rPr>
        <w:t>top aide to</w:t>
      </w:r>
      <w:r w:rsidRPr="00501334">
        <w:rPr>
          <w:rStyle w:val="StyleBoldUnderline"/>
        </w:rPr>
        <w:t xml:space="preserve"> Secretary of State Hillary </w:t>
      </w:r>
      <w:r w:rsidRPr="0004451C">
        <w:rPr>
          <w:rStyle w:val="StyleBoldUnderline"/>
          <w:highlight w:val="cyan"/>
        </w:rPr>
        <w:t>Clinton</w:t>
      </w:r>
      <w:r w:rsidRPr="00501334">
        <w:rPr>
          <w:rStyle w:val="StyleBoldUnderline"/>
        </w:rPr>
        <w:t xml:space="preserve"> — </w:t>
      </w:r>
      <w:r w:rsidRPr="0004451C">
        <w:rPr>
          <w:rStyle w:val="StyleBoldUnderline"/>
          <w:highlight w:val="cyan"/>
        </w:rPr>
        <w:t>against charges that she is part of a “Muslim brotherhood conspiracy,</w:t>
      </w:r>
      <w:r w:rsidRPr="00501334">
        <w:rPr>
          <w:rStyle w:val="StyleBoldUnderline"/>
        </w:rPr>
        <w:t>” as claimed by Congresswoman Michele Bachmann.</w:t>
      </w:r>
      <w:r w:rsidR="00501334" w:rsidRPr="00501334">
        <w:rPr>
          <w:rStyle w:val="StyleBoldUnderline"/>
          <w:sz w:val="12"/>
          <w:u w:val="none"/>
        </w:rPr>
        <w:t>¶</w:t>
      </w:r>
      <w:r w:rsidR="00501334" w:rsidRPr="00501334">
        <w:rPr>
          <w:rStyle w:val="StyleBoldUnderline"/>
          <w:sz w:val="12"/>
        </w:rPr>
        <w:t xml:space="preserve"> </w:t>
      </w:r>
      <w:r w:rsidRPr="00501334">
        <w:rPr>
          <w:sz w:val="14"/>
        </w:rPr>
        <w:t xml:space="preserve">But even as McCain condemned the attacks on Abedin, he defended the think tank </w:t>
      </w:r>
      <w:r w:rsidRPr="00501334">
        <w:rPr>
          <w:rStyle w:val="StyleBoldUnderline"/>
        </w:rPr>
        <w:t>— the Center for Security Policy — whose tinfoil-hatted research forms the basis of those attacks, and CSP’s president, Frank Gaffney</w:t>
      </w:r>
      <w:r w:rsidRPr="00501334">
        <w:rPr>
          <w:sz w:val="14"/>
        </w:rPr>
        <w:t>, whom McCain described as “a longtime friend.” As Adam Serwer noted yesterday, “</w:t>
      </w:r>
      <w:r w:rsidRPr="00501334">
        <w:rPr>
          <w:rStyle w:val="StyleBoldUnderline"/>
        </w:rPr>
        <w:t>It</w:t>
      </w:r>
      <w:r w:rsidRPr="0004451C">
        <w:rPr>
          <w:rStyle w:val="StyleBoldUnderline"/>
          <w:highlight w:val="cyan"/>
        </w:rPr>
        <w:t>’s Gaffney’s scurrilous reaso</w:t>
      </w:r>
      <w:r w:rsidRPr="00501334">
        <w:rPr>
          <w:rStyle w:val="StyleBoldUnderline"/>
        </w:rPr>
        <w:t xml:space="preserve">ning masquerading as policy expertise </w:t>
      </w:r>
      <w:r w:rsidRPr="0004451C">
        <w:rPr>
          <w:rStyle w:val="StyleBoldUnderline"/>
          <w:highlight w:val="cyan"/>
        </w:rPr>
        <w:t>that lead to Bachmann’s smearing of Abedin in the first place.</w:t>
      </w:r>
      <w:r w:rsidRPr="00501334">
        <w:rPr>
          <w:rStyle w:val="StyleBoldUnderline"/>
        </w:rPr>
        <w:t>”</w:t>
      </w:r>
      <w:r w:rsidR="00501334" w:rsidRPr="00501334">
        <w:rPr>
          <w:rStyle w:val="StyleBoldUnderline"/>
          <w:sz w:val="12"/>
          <w:u w:val="none"/>
        </w:rPr>
        <w:t>¶</w:t>
      </w:r>
      <w:r w:rsidR="00501334" w:rsidRPr="00501334">
        <w:rPr>
          <w:rStyle w:val="StyleBoldUnderline"/>
          <w:sz w:val="12"/>
        </w:rPr>
        <w:t xml:space="preserve"> </w:t>
      </w:r>
      <w:r w:rsidRPr="0004451C">
        <w:rPr>
          <w:rStyle w:val="Emphasis"/>
          <w:highlight w:val="cyan"/>
        </w:rPr>
        <w:t>This sort of thing, mongering crazy, American-way-of-life threatening conspiracies, is what Gaffney does.</w:t>
      </w:r>
      <w:r w:rsidRPr="00501334">
        <w:rPr>
          <w:rStyle w:val="Emphasis"/>
        </w:rPr>
        <w:t xml:space="preserve"> </w:t>
      </w:r>
      <w:r w:rsidRPr="0004451C">
        <w:rPr>
          <w:rStyle w:val="Emphasis"/>
          <w:highlight w:val="cyan"/>
        </w:rPr>
        <w:t>There’s always a Boogeyman out there</w:t>
      </w:r>
      <w:r w:rsidRPr="00501334">
        <w:rPr>
          <w:sz w:val="14"/>
        </w:rPr>
        <w:t>.</w:t>
      </w:r>
      <w:r w:rsidR="00501334" w:rsidRPr="00501334">
        <w:rPr>
          <w:sz w:val="12"/>
        </w:rPr>
        <w:t>¶</w:t>
      </w:r>
      <w:r w:rsidR="00501334" w:rsidRPr="00501334">
        <w:rPr>
          <w:sz w:val="14"/>
        </w:rPr>
        <w:t xml:space="preserve"> </w:t>
      </w:r>
      <w:r w:rsidRPr="00501334">
        <w:rPr>
          <w:sz w:val="14"/>
        </w:rPr>
        <w:t xml:space="preserve">Back in 2002, </w:t>
      </w:r>
      <w:r w:rsidRPr="00501334">
        <w:rPr>
          <w:rStyle w:val="StyleBoldUnderline"/>
        </w:rPr>
        <w:t>Gaffney was concerned about the influence of “the Wahhabi Lobby</w:t>
      </w:r>
      <w:r w:rsidRPr="00501334">
        <w:rPr>
          <w:sz w:val="14"/>
        </w:rPr>
        <w:t xml:space="preserve">” — “a far-flung network of organizations associated with the agenda of the radical Wahhabist sect of Islam and largely financed, directly or indirectly, by the Saudi Arabian government and its proxies” — </w:t>
      </w:r>
      <w:r w:rsidRPr="00501334">
        <w:rPr>
          <w:rStyle w:val="StyleBoldUnderline"/>
        </w:rPr>
        <w:t>which he claimed was financing the campaigns of a number of U.S. politicians.</w:t>
      </w:r>
      <w:r w:rsidR="00501334" w:rsidRPr="00501334">
        <w:rPr>
          <w:rStyle w:val="StyleBoldUnderline"/>
          <w:sz w:val="12"/>
          <w:u w:val="none"/>
        </w:rPr>
        <w:t>¶</w:t>
      </w:r>
      <w:r w:rsidR="00501334" w:rsidRPr="00501334">
        <w:rPr>
          <w:rStyle w:val="StyleBoldUnderline"/>
          <w:sz w:val="12"/>
        </w:rPr>
        <w:t xml:space="preserve"> </w:t>
      </w:r>
      <w:r w:rsidRPr="00501334">
        <w:rPr>
          <w:sz w:val="14"/>
        </w:rPr>
        <w:t>In 2009, Gaffney’s CSP issued a report asserting the existence of an “Iran Lobby” in Washington:</w:t>
      </w:r>
      <w:r w:rsidR="00501334" w:rsidRPr="00501334">
        <w:rPr>
          <w:sz w:val="12"/>
        </w:rPr>
        <w:t>¶</w:t>
      </w:r>
      <w:r w:rsidR="00501334" w:rsidRPr="00501334">
        <w:rPr>
          <w:sz w:val="14"/>
        </w:rPr>
        <w:t xml:space="preserve"> </w:t>
      </w:r>
      <w:r w:rsidRPr="00501334">
        <w:rPr>
          <w:sz w:val="14"/>
        </w:rPr>
        <w:t>A complex network of individuals and organizations with ties to the clerical regime in Tehran is pressing forward in seeming synchrony to influence the new U.S. administration’s policy towards the Islamic Republic of Iran. Spearheaded by a de facto partnership between the National Iranian-American Council (NIAC), the Council on American Islamic Relations (CAIR) and other organizations serving as mouthpieces for the mullahs’ party line, the network includes well-known American diplomats, congressional representatives, figures from academia and the think tank world.</w:t>
      </w:r>
      <w:r w:rsidR="00501334" w:rsidRPr="00501334">
        <w:rPr>
          <w:sz w:val="12"/>
        </w:rPr>
        <w:t>¶</w:t>
      </w:r>
      <w:r w:rsidR="00501334" w:rsidRPr="00501334">
        <w:rPr>
          <w:sz w:val="14"/>
        </w:rPr>
        <w:t xml:space="preserve"> </w:t>
      </w:r>
      <w:r w:rsidRPr="00501334">
        <w:rPr>
          <w:sz w:val="14"/>
        </w:rPr>
        <w:t>Among those the CSP report named as “hav[ing] been associated in one way or another” with this supposed Iran Lobby were Ambassador Dennis Ross; Susan Rice, the Obama administration’s new Ambassador to the U.N.; Fletcher School professor and Middle East scholar, Vali Nasr; and Council on Foreign Relations President Richard Haass. The Center for A New American Security (CNAS) was also named as an Iran Lobby affiliate for having promoted diplomacy with Iran, which the report simply interprets as “appeasement”.</w:t>
      </w:r>
      <w:r w:rsidR="00501334" w:rsidRPr="00501334">
        <w:rPr>
          <w:sz w:val="12"/>
        </w:rPr>
        <w:t>¶</w:t>
      </w:r>
      <w:r w:rsidR="00501334" w:rsidRPr="00501334">
        <w:rPr>
          <w:sz w:val="14"/>
        </w:rPr>
        <w:t xml:space="preserve"> </w:t>
      </w:r>
      <w:r w:rsidRPr="00501334">
        <w:rPr>
          <w:rStyle w:val="Emphasis"/>
        </w:rPr>
        <w:t xml:space="preserve">Back </w:t>
      </w:r>
      <w:r w:rsidRPr="0004451C">
        <w:rPr>
          <w:rStyle w:val="Emphasis"/>
          <w:highlight w:val="cyan"/>
        </w:rPr>
        <w:t>in the 90’s, like many other neocons, Gaffney was far more focused on the growing threat from China and the need for missile defense.</w:t>
      </w:r>
      <w:r w:rsidRPr="00501334">
        <w:rPr>
          <w:rStyle w:val="Emphasis"/>
        </w:rPr>
        <w:t xml:space="preserve"> Shortly </w:t>
      </w:r>
      <w:r w:rsidRPr="0004451C">
        <w:rPr>
          <w:rStyle w:val="Emphasis"/>
          <w:highlight w:val="cyan"/>
        </w:rPr>
        <w:t>after</w:t>
      </w:r>
      <w:r w:rsidRPr="00501334">
        <w:rPr>
          <w:rStyle w:val="Emphasis"/>
        </w:rPr>
        <w:t xml:space="preserve"> the attacks of </w:t>
      </w:r>
      <w:r w:rsidRPr="0004451C">
        <w:rPr>
          <w:rStyle w:val="Emphasis"/>
          <w:highlight w:val="cyan"/>
        </w:rPr>
        <w:t>September 11, he would be spinning elaborate stories about Muslim conspiracies</w:t>
      </w:r>
      <w:r w:rsidRPr="00501334">
        <w:rPr>
          <w:rStyle w:val="Emphasis"/>
        </w:rPr>
        <w:t xml:space="preserve"> to infiltrate the U.S. that went back “decades.”</w:t>
      </w:r>
      <w:r w:rsidR="00501334" w:rsidRPr="00501334">
        <w:rPr>
          <w:rStyle w:val="Emphasis"/>
          <w:b w:val="0"/>
          <w:sz w:val="12"/>
          <w:u w:val="none"/>
        </w:rPr>
        <w:t>¶</w:t>
      </w:r>
      <w:r w:rsidR="00501334" w:rsidRPr="00501334">
        <w:rPr>
          <w:rStyle w:val="Emphasis"/>
          <w:sz w:val="12"/>
        </w:rPr>
        <w:t xml:space="preserve"> </w:t>
      </w:r>
      <w:r w:rsidRPr="00501334">
        <w:rPr>
          <w:rStyle w:val="StyleBoldUnderline"/>
        </w:rPr>
        <w:t>As for what drives the fear-mongering of people like Gaffney</w:t>
      </w:r>
      <w:r w:rsidRPr="00501334">
        <w:rPr>
          <w:sz w:val="14"/>
        </w:rPr>
        <w:t xml:space="preserve">, it’s worth reading this Christopher </w:t>
      </w:r>
      <w:r w:rsidRPr="00501334">
        <w:rPr>
          <w:rStyle w:val="StyleBoldUnderline"/>
        </w:rPr>
        <w:t>Hitchens</w:t>
      </w:r>
      <w:r w:rsidRPr="00501334">
        <w:rPr>
          <w:sz w:val="14"/>
        </w:rPr>
        <w:t xml:space="preserve"> article from 1990, in which he </w:t>
      </w:r>
      <w:r w:rsidRPr="00501334">
        <w:rPr>
          <w:rStyle w:val="StyleBoldUnderline"/>
        </w:rPr>
        <w:t>documented the neoconservatives’ frustration as the glasnost-era Soviet Union increasingly ceased to function as an appropriate bete noi</w:t>
      </w:r>
      <w:r w:rsidRPr="00501334">
        <w:rPr>
          <w:sz w:val="14"/>
        </w:rPr>
        <w:t>r. And guess who makes a cameo? “At last November’s gathering of the Committee for the Free World, when things were already beginning to look a bit too bright for holders of the neocon worldview,” Hitchens wrote, “Frank Gaffney, a Richard Perle acolyte, announced that he and a few hard-liners were setting up the Center for Security Policy to resist appeasement tendencies in the weapons business.”</w:t>
      </w:r>
      <w:r w:rsidR="00501334" w:rsidRPr="00501334">
        <w:rPr>
          <w:sz w:val="12"/>
        </w:rPr>
        <w:t>¶</w:t>
      </w:r>
      <w:r w:rsidR="00501334" w:rsidRPr="00501334">
        <w:rPr>
          <w:sz w:val="14"/>
        </w:rPr>
        <w:t xml:space="preserve"> </w:t>
      </w:r>
      <w:r w:rsidRPr="0004451C">
        <w:rPr>
          <w:rStyle w:val="Emphasis"/>
          <w:highlight w:val="cyan"/>
        </w:rPr>
        <w:t>Constantly hyping threats</w:t>
      </w:r>
      <w:r w:rsidRPr="00501334">
        <w:rPr>
          <w:rStyle w:val="Emphasis"/>
        </w:rPr>
        <w:t xml:space="preserve">, which in turn creates a more conducive political atmosphere for the hawkish policies that they favor, </w:t>
      </w:r>
      <w:r w:rsidRPr="0004451C">
        <w:rPr>
          <w:rStyle w:val="Emphasis"/>
          <w:highlight w:val="cyan"/>
        </w:rPr>
        <w:t>is what Frank Gaffney is all about</w:t>
      </w:r>
      <w:r w:rsidRPr="00501334">
        <w:rPr>
          <w:sz w:val="14"/>
        </w:rPr>
        <w:t xml:space="preserve">. </w:t>
      </w:r>
      <w:r w:rsidRPr="0004451C">
        <w:rPr>
          <w:rStyle w:val="Emphasis"/>
          <w:highlight w:val="cyan"/>
        </w:rPr>
        <w:t>The reputations of people like Huma Abedin, a</w:t>
      </w:r>
      <w:r w:rsidRPr="00501334">
        <w:rPr>
          <w:rStyle w:val="Emphasis"/>
        </w:rPr>
        <w:t xml:space="preserve">nd the many other Americans smeared by Gaffney and company’s wild and irresponsible claims, </w:t>
      </w:r>
      <w:r w:rsidRPr="0004451C">
        <w:rPr>
          <w:rStyle w:val="Emphasis"/>
          <w:highlight w:val="cyan"/>
        </w:rPr>
        <w:t>are apparently just seen as acceptable collateral damage.</w:t>
      </w:r>
    </w:p>
    <w:p w14:paraId="6BD7BB70" w14:textId="77777777" w:rsidR="007B647D" w:rsidRPr="009D6840" w:rsidRDefault="007B647D" w:rsidP="009D6840"/>
    <w:sectPr w:rsidR="007B647D" w:rsidRPr="009D684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4C8171" w14:textId="77777777" w:rsidR="00FE57BC" w:rsidRDefault="00FE57BC" w:rsidP="00E46E7E">
      <w:r>
        <w:separator/>
      </w:r>
    </w:p>
  </w:endnote>
  <w:endnote w:type="continuationSeparator" w:id="0">
    <w:p w14:paraId="08302253" w14:textId="77777777" w:rsidR="00FE57BC" w:rsidRDefault="00FE57B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D5FC2D" w14:textId="77777777" w:rsidR="00FE57BC" w:rsidRDefault="00FE57BC" w:rsidP="00E46E7E">
      <w:r>
        <w:separator/>
      </w:r>
    </w:p>
  </w:footnote>
  <w:footnote w:type="continuationSeparator" w:id="0">
    <w:p w14:paraId="668CF3C3" w14:textId="77777777" w:rsidR="00FE57BC" w:rsidRDefault="00FE57BC"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2C128E9"/>
    <w:multiLevelType w:val="hybridMultilevel"/>
    <w:tmpl w:val="D37E1E4C"/>
    <w:lvl w:ilvl="0" w:tplc="D388B510">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660008"/>
    <w:multiLevelType w:val="hybridMultilevel"/>
    <w:tmpl w:val="29D41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1"/>
  </w:num>
  <w:num w:numId="3">
    <w:abstractNumId w:val="10"/>
  </w:num>
  <w:num w:numId="4">
    <w:abstractNumId w:val="15"/>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02748828"/>
  </w:docVars>
  <w:rsids>
    <w:rsidRoot w:val="000F2B91"/>
    <w:rsid w:val="0000001A"/>
    <w:rsid w:val="00001ECF"/>
    <w:rsid w:val="000057A1"/>
    <w:rsid w:val="00005CED"/>
    <w:rsid w:val="000063F9"/>
    <w:rsid w:val="000140EC"/>
    <w:rsid w:val="00016A35"/>
    <w:rsid w:val="000321EA"/>
    <w:rsid w:val="00033252"/>
    <w:rsid w:val="00040C55"/>
    <w:rsid w:val="0004451C"/>
    <w:rsid w:val="0004596F"/>
    <w:rsid w:val="00050498"/>
    <w:rsid w:val="00054145"/>
    <w:rsid w:val="00054892"/>
    <w:rsid w:val="0005493E"/>
    <w:rsid w:val="00056952"/>
    <w:rsid w:val="00056F92"/>
    <w:rsid w:val="00061985"/>
    <w:rsid w:val="000636F8"/>
    <w:rsid w:val="00064AF8"/>
    <w:rsid w:val="000657F3"/>
    <w:rsid w:val="00066E18"/>
    <w:rsid w:val="00067A51"/>
    <w:rsid w:val="00080C85"/>
    <w:rsid w:val="00085703"/>
    <w:rsid w:val="00096E68"/>
    <w:rsid w:val="000A4059"/>
    <w:rsid w:val="000A4991"/>
    <w:rsid w:val="000B0C9B"/>
    <w:rsid w:val="000B14F5"/>
    <w:rsid w:val="000B2DC1"/>
    <w:rsid w:val="000B4CA6"/>
    <w:rsid w:val="000C16B3"/>
    <w:rsid w:val="000C1CDA"/>
    <w:rsid w:val="000C6C98"/>
    <w:rsid w:val="000D7648"/>
    <w:rsid w:val="000E6A82"/>
    <w:rsid w:val="000F1D07"/>
    <w:rsid w:val="000F2B91"/>
    <w:rsid w:val="000F4962"/>
    <w:rsid w:val="0010653D"/>
    <w:rsid w:val="00112FCE"/>
    <w:rsid w:val="001304CF"/>
    <w:rsid w:val="00137EF2"/>
    <w:rsid w:val="001408C0"/>
    <w:rsid w:val="00143FD7"/>
    <w:rsid w:val="0014549D"/>
    <w:rsid w:val="00145C84"/>
    <w:rsid w:val="001463FB"/>
    <w:rsid w:val="00155A3A"/>
    <w:rsid w:val="001603BD"/>
    <w:rsid w:val="001604B1"/>
    <w:rsid w:val="00161160"/>
    <w:rsid w:val="00170E8E"/>
    <w:rsid w:val="001710E3"/>
    <w:rsid w:val="0018021D"/>
    <w:rsid w:val="00186DB7"/>
    <w:rsid w:val="00190CAB"/>
    <w:rsid w:val="00191404"/>
    <w:rsid w:val="001915B9"/>
    <w:rsid w:val="00194CC8"/>
    <w:rsid w:val="001954E5"/>
    <w:rsid w:val="001A3274"/>
    <w:rsid w:val="001A5857"/>
    <w:rsid w:val="001B0215"/>
    <w:rsid w:val="001B15A4"/>
    <w:rsid w:val="001B410C"/>
    <w:rsid w:val="001C12B4"/>
    <w:rsid w:val="001C2401"/>
    <w:rsid w:val="001C464B"/>
    <w:rsid w:val="001D72C6"/>
    <w:rsid w:val="001D7626"/>
    <w:rsid w:val="001F34C8"/>
    <w:rsid w:val="001F553B"/>
    <w:rsid w:val="00205841"/>
    <w:rsid w:val="002169D0"/>
    <w:rsid w:val="00216C19"/>
    <w:rsid w:val="00220C53"/>
    <w:rsid w:val="002211DE"/>
    <w:rsid w:val="002235F6"/>
    <w:rsid w:val="00226527"/>
    <w:rsid w:val="00226CA0"/>
    <w:rsid w:val="002437A4"/>
    <w:rsid w:val="00243C9C"/>
    <w:rsid w:val="00244064"/>
    <w:rsid w:val="002464A9"/>
    <w:rsid w:val="00255490"/>
    <w:rsid w:val="002609A9"/>
    <w:rsid w:val="002613DA"/>
    <w:rsid w:val="00267D9A"/>
    <w:rsid w:val="00274C4C"/>
    <w:rsid w:val="002759FA"/>
    <w:rsid w:val="002778A2"/>
    <w:rsid w:val="002811F8"/>
    <w:rsid w:val="00281347"/>
    <w:rsid w:val="002832F1"/>
    <w:rsid w:val="00294D21"/>
    <w:rsid w:val="0029765E"/>
    <w:rsid w:val="002978C1"/>
    <w:rsid w:val="002979A6"/>
    <w:rsid w:val="002A6808"/>
    <w:rsid w:val="002B28E4"/>
    <w:rsid w:val="002B6353"/>
    <w:rsid w:val="002B68C8"/>
    <w:rsid w:val="002C0322"/>
    <w:rsid w:val="002C1081"/>
    <w:rsid w:val="002C7E10"/>
    <w:rsid w:val="002D1B08"/>
    <w:rsid w:val="002D50D5"/>
    <w:rsid w:val="002E28CD"/>
    <w:rsid w:val="002E7252"/>
    <w:rsid w:val="002F35F4"/>
    <w:rsid w:val="002F3E28"/>
    <w:rsid w:val="002F40E6"/>
    <w:rsid w:val="002F4D8E"/>
    <w:rsid w:val="00302540"/>
    <w:rsid w:val="0030358E"/>
    <w:rsid w:val="00303E5B"/>
    <w:rsid w:val="00313226"/>
    <w:rsid w:val="00314209"/>
    <w:rsid w:val="0031425E"/>
    <w:rsid w:val="00316205"/>
    <w:rsid w:val="00316761"/>
    <w:rsid w:val="00322B9F"/>
    <w:rsid w:val="00325059"/>
    <w:rsid w:val="00326AA9"/>
    <w:rsid w:val="00330B74"/>
    <w:rsid w:val="003333B0"/>
    <w:rsid w:val="00333DCC"/>
    <w:rsid w:val="00346A4D"/>
    <w:rsid w:val="00350794"/>
    <w:rsid w:val="00357719"/>
    <w:rsid w:val="00374144"/>
    <w:rsid w:val="00375978"/>
    <w:rsid w:val="003764BF"/>
    <w:rsid w:val="003773CD"/>
    <w:rsid w:val="003802D8"/>
    <w:rsid w:val="003874F6"/>
    <w:rsid w:val="00392F6C"/>
    <w:rsid w:val="00393338"/>
    <w:rsid w:val="003935DF"/>
    <w:rsid w:val="003A25FE"/>
    <w:rsid w:val="003A5715"/>
    <w:rsid w:val="003B27DE"/>
    <w:rsid w:val="003B3EC7"/>
    <w:rsid w:val="003C2878"/>
    <w:rsid w:val="003C6666"/>
    <w:rsid w:val="003F2BF2"/>
    <w:rsid w:val="003F33BF"/>
    <w:rsid w:val="003F42AF"/>
    <w:rsid w:val="00400EE1"/>
    <w:rsid w:val="004045E4"/>
    <w:rsid w:val="00404BBE"/>
    <w:rsid w:val="00410F75"/>
    <w:rsid w:val="00411C66"/>
    <w:rsid w:val="00412F6D"/>
    <w:rsid w:val="00415570"/>
    <w:rsid w:val="00420D0E"/>
    <w:rsid w:val="0042635A"/>
    <w:rsid w:val="00427CB8"/>
    <w:rsid w:val="00437C1E"/>
    <w:rsid w:val="004424F5"/>
    <w:rsid w:val="00442FE1"/>
    <w:rsid w:val="00460654"/>
    <w:rsid w:val="0046112B"/>
    <w:rsid w:val="0046394A"/>
    <w:rsid w:val="004667F1"/>
    <w:rsid w:val="00466B6F"/>
    <w:rsid w:val="00470568"/>
    <w:rsid w:val="00473D3A"/>
    <w:rsid w:val="004756CC"/>
    <w:rsid w:val="0049346D"/>
    <w:rsid w:val="0049451F"/>
    <w:rsid w:val="004972A5"/>
    <w:rsid w:val="004A0B7B"/>
    <w:rsid w:val="004B03CA"/>
    <w:rsid w:val="004B3188"/>
    <w:rsid w:val="004B3DB3"/>
    <w:rsid w:val="004C5A22"/>
    <w:rsid w:val="004C6030"/>
    <w:rsid w:val="004C63B5"/>
    <w:rsid w:val="004C6FC4"/>
    <w:rsid w:val="004C7C7E"/>
    <w:rsid w:val="004D24D3"/>
    <w:rsid w:val="004D3DE0"/>
    <w:rsid w:val="004D461E"/>
    <w:rsid w:val="004D5FAA"/>
    <w:rsid w:val="004D7A4A"/>
    <w:rsid w:val="004E157F"/>
    <w:rsid w:val="004E513A"/>
    <w:rsid w:val="00501334"/>
    <w:rsid w:val="00505A5A"/>
    <w:rsid w:val="005129B8"/>
    <w:rsid w:val="00517479"/>
    <w:rsid w:val="00531C82"/>
    <w:rsid w:val="00543FE2"/>
    <w:rsid w:val="00547E8E"/>
    <w:rsid w:val="00553EF0"/>
    <w:rsid w:val="00555C72"/>
    <w:rsid w:val="005652F0"/>
    <w:rsid w:val="00567821"/>
    <w:rsid w:val="0057460B"/>
    <w:rsid w:val="00583A9A"/>
    <w:rsid w:val="00584C69"/>
    <w:rsid w:val="005866C8"/>
    <w:rsid w:val="005877E4"/>
    <w:rsid w:val="005A0BE5"/>
    <w:rsid w:val="005B0810"/>
    <w:rsid w:val="005B098C"/>
    <w:rsid w:val="005B0B51"/>
    <w:rsid w:val="005B29D8"/>
    <w:rsid w:val="005B6782"/>
    <w:rsid w:val="005C0E1F"/>
    <w:rsid w:val="005C21B0"/>
    <w:rsid w:val="005C62D1"/>
    <w:rsid w:val="005D1AB8"/>
    <w:rsid w:val="005D1F56"/>
    <w:rsid w:val="005D2337"/>
    <w:rsid w:val="005D34BD"/>
    <w:rsid w:val="005D5B74"/>
    <w:rsid w:val="005D77ED"/>
    <w:rsid w:val="005E0D2B"/>
    <w:rsid w:val="005E2C99"/>
    <w:rsid w:val="005E7A67"/>
    <w:rsid w:val="005F5C24"/>
    <w:rsid w:val="00601EB8"/>
    <w:rsid w:val="0060271E"/>
    <w:rsid w:val="006049F4"/>
    <w:rsid w:val="00605E52"/>
    <w:rsid w:val="00621D27"/>
    <w:rsid w:val="006227F6"/>
    <w:rsid w:val="0062763C"/>
    <w:rsid w:val="00631589"/>
    <w:rsid w:val="0063297F"/>
    <w:rsid w:val="00636F30"/>
    <w:rsid w:val="006477BF"/>
    <w:rsid w:val="00654D56"/>
    <w:rsid w:val="00672258"/>
    <w:rsid w:val="0067575B"/>
    <w:rsid w:val="006807F1"/>
    <w:rsid w:val="00680A93"/>
    <w:rsid w:val="0069123A"/>
    <w:rsid w:val="00692C26"/>
    <w:rsid w:val="00693032"/>
    <w:rsid w:val="00694123"/>
    <w:rsid w:val="00694B4F"/>
    <w:rsid w:val="006A0E7C"/>
    <w:rsid w:val="006A29E7"/>
    <w:rsid w:val="006A6049"/>
    <w:rsid w:val="006A7488"/>
    <w:rsid w:val="006B092F"/>
    <w:rsid w:val="006B2AA0"/>
    <w:rsid w:val="006B4B32"/>
    <w:rsid w:val="006B7610"/>
    <w:rsid w:val="006B7A6B"/>
    <w:rsid w:val="006C3F91"/>
    <w:rsid w:val="006C7354"/>
    <w:rsid w:val="006C7F04"/>
    <w:rsid w:val="006D0F79"/>
    <w:rsid w:val="006D3043"/>
    <w:rsid w:val="006D66BB"/>
    <w:rsid w:val="006F003E"/>
    <w:rsid w:val="006F16D7"/>
    <w:rsid w:val="006F1B24"/>
    <w:rsid w:val="006F2D3D"/>
    <w:rsid w:val="006F63FC"/>
    <w:rsid w:val="006F6894"/>
    <w:rsid w:val="00700835"/>
    <w:rsid w:val="00711150"/>
    <w:rsid w:val="007126F4"/>
    <w:rsid w:val="00717B1D"/>
    <w:rsid w:val="00723AFD"/>
    <w:rsid w:val="0072439C"/>
    <w:rsid w:val="00726454"/>
    <w:rsid w:val="0072657D"/>
    <w:rsid w:val="00726A7F"/>
    <w:rsid w:val="00726F87"/>
    <w:rsid w:val="00727E0E"/>
    <w:rsid w:val="00732245"/>
    <w:rsid w:val="007333B9"/>
    <w:rsid w:val="00735D70"/>
    <w:rsid w:val="00746A19"/>
    <w:rsid w:val="00746ACD"/>
    <w:rsid w:val="0075613F"/>
    <w:rsid w:val="00756FDA"/>
    <w:rsid w:val="00757009"/>
    <w:rsid w:val="00763A94"/>
    <w:rsid w:val="007709CB"/>
    <w:rsid w:val="00770D28"/>
    <w:rsid w:val="007732E8"/>
    <w:rsid w:val="00781C1E"/>
    <w:rsid w:val="00791B7D"/>
    <w:rsid w:val="007952D8"/>
    <w:rsid w:val="007A08ED"/>
    <w:rsid w:val="007A28FC"/>
    <w:rsid w:val="007A3515"/>
    <w:rsid w:val="007A445A"/>
    <w:rsid w:val="007A50AF"/>
    <w:rsid w:val="007A5ED2"/>
    <w:rsid w:val="007A5F14"/>
    <w:rsid w:val="007B0F30"/>
    <w:rsid w:val="007B1137"/>
    <w:rsid w:val="007B31C6"/>
    <w:rsid w:val="007B647D"/>
    <w:rsid w:val="007D04DB"/>
    <w:rsid w:val="007D2CDD"/>
    <w:rsid w:val="007D66CF"/>
    <w:rsid w:val="007D7924"/>
    <w:rsid w:val="007E19F9"/>
    <w:rsid w:val="007E470C"/>
    <w:rsid w:val="007E4936"/>
    <w:rsid w:val="007E5F14"/>
    <w:rsid w:val="007E5F71"/>
    <w:rsid w:val="007F4D1E"/>
    <w:rsid w:val="007F6CFB"/>
    <w:rsid w:val="007F75B7"/>
    <w:rsid w:val="007F77C5"/>
    <w:rsid w:val="00803401"/>
    <w:rsid w:val="00810CCF"/>
    <w:rsid w:val="00812D84"/>
    <w:rsid w:val="00821415"/>
    <w:rsid w:val="0082241E"/>
    <w:rsid w:val="00825672"/>
    <w:rsid w:val="008316D5"/>
    <w:rsid w:val="00833AAC"/>
    <w:rsid w:val="00836C48"/>
    <w:rsid w:val="00836F6A"/>
    <w:rsid w:val="0083768F"/>
    <w:rsid w:val="008425C3"/>
    <w:rsid w:val="00844E74"/>
    <w:rsid w:val="00845E65"/>
    <w:rsid w:val="00862375"/>
    <w:rsid w:val="00865183"/>
    <w:rsid w:val="00865600"/>
    <w:rsid w:val="00870AD6"/>
    <w:rsid w:val="00873A37"/>
    <w:rsid w:val="00874B9D"/>
    <w:rsid w:val="008818A7"/>
    <w:rsid w:val="00884A2E"/>
    <w:rsid w:val="00890D58"/>
    <w:rsid w:val="0089440A"/>
    <w:rsid w:val="008958C8"/>
    <w:rsid w:val="0089702B"/>
    <w:rsid w:val="008A12A3"/>
    <w:rsid w:val="008A26B4"/>
    <w:rsid w:val="008A4770"/>
    <w:rsid w:val="008B5139"/>
    <w:rsid w:val="008C015C"/>
    <w:rsid w:val="008C0D59"/>
    <w:rsid w:val="008C4527"/>
    <w:rsid w:val="008C4D2E"/>
    <w:rsid w:val="008C7B83"/>
    <w:rsid w:val="008D07C5"/>
    <w:rsid w:val="008D617C"/>
    <w:rsid w:val="008E01A7"/>
    <w:rsid w:val="008E6B91"/>
    <w:rsid w:val="008F7E25"/>
    <w:rsid w:val="0090347D"/>
    <w:rsid w:val="0091595A"/>
    <w:rsid w:val="009165EA"/>
    <w:rsid w:val="00916B6D"/>
    <w:rsid w:val="00924717"/>
    <w:rsid w:val="0093759B"/>
    <w:rsid w:val="0094321A"/>
    <w:rsid w:val="0094639E"/>
    <w:rsid w:val="00953316"/>
    <w:rsid w:val="00955178"/>
    <w:rsid w:val="00956810"/>
    <w:rsid w:val="00957F5E"/>
    <w:rsid w:val="009653A1"/>
    <w:rsid w:val="00965432"/>
    <w:rsid w:val="009743D9"/>
    <w:rsid w:val="0098113A"/>
    <w:rsid w:val="009829F2"/>
    <w:rsid w:val="00992B6C"/>
    <w:rsid w:val="00993F61"/>
    <w:rsid w:val="00994C3C"/>
    <w:rsid w:val="00996B78"/>
    <w:rsid w:val="00997712"/>
    <w:rsid w:val="009A28E3"/>
    <w:rsid w:val="009A32BD"/>
    <w:rsid w:val="009B0746"/>
    <w:rsid w:val="009B0D55"/>
    <w:rsid w:val="009B36F4"/>
    <w:rsid w:val="009C1470"/>
    <w:rsid w:val="009C198B"/>
    <w:rsid w:val="009C2D22"/>
    <w:rsid w:val="009C5120"/>
    <w:rsid w:val="009C6BFE"/>
    <w:rsid w:val="009D1405"/>
    <w:rsid w:val="009D1B1F"/>
    <w:rsid w:val="009D207E"/>
    <w:rsid w:val="009D6840"/>
    <w:rsid w:val="009D6F67"/>
    <w:rsid w:val="009E1204"/>
    <w:rsid w:val="009E5822"/>
    <w:rsid w:val="009E691A"/>
    <w:rsid w:val="00A013F3"/>
    <w:rsid w:val="00A03199"/>
    <w:rsid w:val="00A04A3E"/>
    <w:rsid w:val="00A06852"/>
    <w:rsid w:val="00A074CB"/>
    <w:rsid w:val="00A118C1"/>
    <w:rsid w:val="00A15082"/>
    <w:rsid w:val="00A22C89"/>
    <w:rsid w:val="00A24E35"/>
    <w:rsid w:val="00A26D20"/>
    <w:rsid w:val="00A31B2F"/>
    <w:rsid w:val="00A369C4"/>
    <w:rsid w:val="00A41AF0"/>
    <w:rsid w:val="00A44B4B"/>
    <w:rsid w:val="00A47986"/>
    <w:rsid w:val="00A5561B"/>
    <w:rsid w:val="00A60762"/>
    <w:rsid w:val="00A655F3"/>
    <w:rsid w:val="00A72721"/>
    <w:rsid w:val="00A73497"/>
    <w:rsid w:val="00A73C2C"/>
    <w:rsid w:val="00A73F34"/>
    <w:rsid w:val="00A75A95"/>
    <w:rsid w:val="00A91A24"/>
    <w:rsid w:val="00A92E93"/>
    <w:rsid w:val="00A93472"/>
    <w:rsid w:val="00A95C34"/>
    <w:rsid w:val="00A95E88"/>
    <w:rsid w:val="00AA26B8"/>
    <w:rsid w:val="00AA2D90"/>
    <w:rsid w:val="00AB5734"/>
    <w:rsid w:val="00AB6428"/>
    <w:rsid w:val="00AC08F4"/>
    <w:rsid w:val="00AC0E99"/>
    <w:rsid w:val="00AC6429"/>
    <w:rsid w:val="00AD1BE0"/>
    <w:rsid w:val="00AD2968"/>
    <w:rsid w:val="00AF11CC"/>
    <w:rsid w:val="00AF1E67"/>
    <w:rsid w:val="00AF5046"/>
    <w:rsid w:val="00AF70D4"/>
    <w:rsid w:val="00B0232A"/>
    <w:rsid w:val="00B0764A"/>
    <w:rsid w:val="00B10616"/>
    <w:rsid w:val="00B15878"/>
    <w:rsid w:val="00B1608E"/>
    <w:rsid w:val="00B169A1"/>
    <w:rsid w:val="00B20931"/>
    <w:rsid w:val="00B21816"/>
    <w:rsid w:val="00B21A16"/>
    <w:rsid w:val="00B226D3"/>
    <w:rsid w:val="00B30AFF"/>
    <w:rsid w:val="00B31605"/>
    <w:rsid w:val="00B33766"/>
    <w:rsid w:val="00B33E0C"/>
    <w:rsid w:val="00B36C1A"/>
    <w:rsid w:val="00B45E97"/>
    <w:rsid w:val="00B45FE9"/>
    <w:rsid w:val="00B46480"/>
    <w:rsid w:val="00B5056B"/>
    <w:rsid w:val="00B55D49"/>
    <w:rsid w:val="00B60649"/>
    <w:rsid w:val="00B64797"/>
    <w:rsid w:val="00B655F6"/>
    <w:rsid w:val="00B65E97"/>
    <w:rsid w:val="00B6627E"/>
    <w:rsid w:val="00B73EE7"/>
    <w:rsid w:val="00B743F1"/>
    <w:rsid w:val="00B751F0"/>
    <w:rsid w:val="00B824A9"/>
    <w:rsid w:val="00B83590"/>
    <w:rsid w:val="00B83E49"/>
    <w:rsid w:val="00B84180"/>
    <w:rsid w:val="00B92B11"/>
    <w:rsid w:val="00BA108C"/>
    <w:rsid w:val="00BA7372"/>
    <w:rsid w:val="00BB282C"/>
    <w:rsid w:val="00BB393B"/>
    <w:rsid w:val="00BB4013"/>
    <w:rsid w:val="00BB4B0B"/>
    <w:rsid w:val="00BB696E"/>
    <w:rsid w:val="00BC0723"/>
    <w:rsid w:val="00BC6B71"/>
    <w:rsid w:val="00BC792F"/>
    <w:rsid w:val="00BE2575"/>
    <w:rsid w:val="00BE48BA"/>
    <w:rsid w:val="00BE63EA"/>
    <w:rsid w:val="00BE6483"/>
    <w:rsid w:val="00BE7809"/>
    <w:rsid w:val="00BF02F5"/>
    <w:rsid w:val="00BF6A84"/>
    <w:rsid w:val="00C03118"/>
    <w:rsid w:val="00C05BEB"/>
    <w:rsid w:val="00C0624F"/>
    <w:rsid w:val="00C1150F"/>
    <w:rsid w:val="00C17AFD"/>
    <w:rsid w:val="00C22FC6"/>
    <w:rsid w:val="00C26C09"/>
    <w:rsid w:val="00C3038F"/>
    <w:rsid w:val="00C36984"/>
    <w:rsid w:val="00C36BEB"/>
    <w:rsid w:val="00C419AB"/>
    <w:rsid w:val="00C42A3C"/>
    <w:rsid w:val="00C476CD"/>
    <w:rsid w:val="00C4773F"/>
    <w:rsid w:val="00C50717"/>
    <w:rsid w:val="00C53D56"/>
    <w:rsid w:val="00C87D91"/>
    <w:rsid w:val="00C91E9B"/>
    <w:rsid w:val="00C93BD5"/>
    <w:rsid w:val="00CA3609"/>
    <w:rsid w:val="00CB0CCE"/>
    <w:rsid w:val="00CB3729"/>
    <w:rsid w:val="00CB4B13"/>
    <w:rsid w:val="00CB61FA"/>
    <w:rsid w:val="00CC29FD"/>
    <w:rsid w:val="00CC35B5"/>
    <w:rsid w:val="00CC39D5"/>
    <w:rsid w:val="00CC43E7"/>
    <w:rsid w:val="00CC7A47"/>
    <w:rsid w:val="00CD042F"/>
    <w:rsid w:val="00CD084B"/>
    <w:rsid w:val="00CD2C6D"/>
    <w:rsid w:val="00CD4F53"/>
    <w:rsid w:val="00CD70E1"/>
    <w:rsid w:val="00CE51E2"/>
    <w:rsid w:val="00CF1A0F"/>
    <w:rsid w:val="00CF3254"/>
    <w:rsid w:val="00D05F8A"/>
    <w:rsid w:val="00D10EC2"/>
    <w:rsid w:val="00D201B7"/>
    <w:rsid w:val="00D20412"/>
    <w:rsid w:val="00D20911"/>
    <w:rsid w:val="00D257DB"/>
    <w:rsid w:val="00D25A7F"/>
    <w:rsid w:val="00D25F50"/>
    <w:rsid w:val="00D328AC"/>
    <w:rsid w:val="00D36252"/>
    <w:rsid w:val="00D36AA4"/>
    <w:rsid w:val="00D376DC"/>
    <w:rsid w:val="00D4330B"/>
    <w:rsid w:val="00D43F4F"/>
    <w:rsid w:val="00D43FF4"/>
    <w:rsid w:val="00D4537D"/>
    <w:rsid w:val="00D460F1"/>
    <w:rsid w:val="00D473FA"/>
    <w:rsid w:val="00D51B44"/>
    <w:rsid w:val="00D6085D"/>
    <w:rsid w:val="00D63E8E"/>
    <w:rsid w:val="00D662C1"/>
    <w:rsid w:val="00D66D57"/>
    <w:rsid w:val="00D81480"/>
    <w:rsid w:val="00D845AC"/>
    <w:rsid w:val="00D909EC"/>
    <w:rsid w:val="00DA2E40"/>
    <w:rsid w:val="00DA5BF8"/>
    <w:rsid w:val="00DA61FD"/>
    <w:rsid w:val="00DB069E"/>
    <w:rsid w:val="00DB6F94"/>
    <w:rsid w:val="00DC2180"/>
    <w:rsid w:val="00DC71AA"/>
    <w:rsid w:val="00DD2FAB"/>
    <w:rsid w:val="00DD69FB"/>
    <w:rsid w:val="00DE08B9"/>
    <w:rsid w:val="00DE113A"/>
    <w:rsid w:val="00DE30D3"/>
    <w:rsid w:val="00DE3C60"/>
    <w:rsid w:val="00DE627C"/>
    <w:rsid w:val="00DF1850"/>
    <w:rsid w:val="00DF2C77"/>
    <w:rsid w:val="00DF4DE7"/>
    <w:rsid w:val="00DF6011"/>
    <w:rsid w:val="00E03CE2"/>
    <w:rsid w:val="00E07857"/>
    <w:rsid w:val="00E10A7F"/>
    <w:rsid w:val="00E111A9"/>
    <w:rsid w:val="00E231E8"/>
    <w:rsid w:val="00E25F9A"/>
    <w:rsid w:val="00E3102B"/>
    <w:rsid w:val="00E31F5C"/>
    <w:rsid w:val="00E32533"/>
    <w:rsid w:val="00E36744"/>
    <w:rsid w:val="00E41E62"/>
    <w:rsid w:val="00E4453C"/>
    <w:rsid w:val="00E46E7E"/>
    <w:rsid w:val="00E518C0"/>
    <w:rsid w:val="00E554E3"/>
    <w:rsid w:val="00E60426"/>
    <w:rsid w:val="00E64DF1"/>
    <w:rsid w:val="00E72DF0"/>
    <w:rsid w:val="00E73DE2"/>
    <w:rsid w:val="00E7692D"/>
    <w:rsid w:val="00E934D2"/>
    <w:rsid w:val="00E95631"/>
    <w:rsid w:val="00EB0BD5"/>
    <w:rsid w:val="00EC04DC"/>
    <w:rsid w:val="00EC524C"/>
    <w:rsid w:val="00EC5FA1"/>
    <w:rsid w:val="00EC6740"/>
    <w:rsid w:val="00ED09C0"/>
    <w:rsid w:val="00ED118A"/>
    <w:rsid w:val="00EE0874"/>
    <w:rsid w:val="00EE1CF1"/>
    <w:rsid w:val="00EE3851"/>
    <w:rsid w:val="00EE55B4"/>
    <w:rsid w:val="00EE652D"/>
    <w:rsid w:val="00EF30E8"/>
    <w:rsid w:val="00EF781A"/>
    <w:rsid w:val="00F03FCA"/>
    <w:rsid w:val="00F1150A"/>
    <w:rsid w:val="00F1173B"/>
    <w:rsid w:val="00F23738"/>
    <w:rsid w:val="00F32DC3"/>
    <w:rsid w:val="00F34283"/>
    <w:rsid w:val="00F34850"/>
    <w:rsid w:val="00F45088"/>
    <w:rsid w:val="00F45F2E"/>
    <w:rsid w:val="00F668A6"/>
    <w:rsid w:val="00F8251D"/>
    <w:rsid w:val="00F839CD"/>
    <w:rsid w:val="00FA2736"/>
    <w:rsid w:val="00FA3F80"/>
    <w:rsid w:val="00FA538E"/>
    <w:rsid w:val="00FB1402"/>
    <w:rsid w:val="00FB14E1"/>
    <w:rsid w:val="00FB77AE"/>
    <w:rsid w:val="00FC09C7"/>
    <w:rsid w:val="00FD2F44"/>
    <w:rsid w:val="00FD50BA"/>
    <w:rsid w:val="00FE366C"/>
    <w:rsid w:val="00FE4803"/>
    <w:rsid w:val="00FE4FED"/>
    <w:rsid w:val="00FE506F"/>
    <w:rsid w:val="00FE57BC"/>
    <w:rsid w:val="00FE6126"/>
    <w:rsid w:val="00FF0DE6"/>
    <w:rsid w:val="00FF297C"/>
    <w:rsid w:val="00FF4591"/>
    <w:rsid w:val="00FF71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1C48B5"/>
  <w14:defaultImageDpi w14:val="300"/>
  <w15:docId w15:val="{D13DB872-6032-4F4A-A019-07532947D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2093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B209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209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209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2093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20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0931"/>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B20931"/>
    <w:rPr>
      <w:rFonts w:ascii="Calibri" w:hAnsi="Calibri"/>
      <w:b/>
      <w:i w:val="0"/>
      <w:iCs/>
      <w:sz w:val="22"/>
      <w:u w:val="single"/>
      <w:bdr w:val="single" w:sz="24" w:space="0" w:color="auto"/>
    </w:rPr>
  </w:style>
  <w:style w:type="character" w:customStyle="1" w:styleId="Heading1Char">
    <w:name w:val="Heading 1 Char"/>
    <w:aliases w:val="Pocket Char"/>
    <w:basedOn w:val="DefaultParagraphFont"/>
    <w:link w:val="Heading1"/>
    <w:rsid w:val="00B209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093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0931"/>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20931"/>
    <w:rPr>
      <w:rFonts w:ascii="Calibri" w:eastAsiaTheme="majorEastAsia" w:hAnsi="Calibri" w:cstheme="majorBidi"/>
      <w:b/>
      <w:iCs/>
      <w:sz w:val="26"/>
      <w:szCs w:val="22"/>
    </w:rPr>
  </w:style>
  <w:style w:type="paragraph" w:styleId="NoSpacing">
    <w:name w:val="No Spacing"/>
    <w:uiPriority w:val="1"/>
    <w:rsid w:val="00AD1BE0"/>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Not.,Not"/>
    <w:basedOn w:val="DefaultParagraphFont"/>
    <w:uiPriority w:val="5"/>
    <w:qFormat/>
    <w:rsid w:val="00B20931"/>
    <w:rPr>
      <w:b/>
      <w:bCs/>
      <w:sz w:val="26"/>
      <w:u w:val="none"/>
    </w:rPr>
  </w:style>
  <w:style w:type="character" w:customStyle="1" w:styleId="StyleBoldUnderline">
    <w:name w:val="Style Bold Underline"/>
    <w:aliases w:val="Underline,Style Underline,apple-style-span + 6 pt,Kern at 16 pt,Style,Intense Emphasis1,Intense Emphasis11,Intense Emphasis111,Intense Emphasis2,Intense Emphasis1111,Intense Emphasis3,Intense Emphasis11111,Intense Emphasis4,ci,Bo"/>
    <w:basedOn w:val="DefaultParagraphFont"/>
    <w:uiPriority w:val="6"/>
    <w:qFormat/>
    <w:rsid w:val="00B20931"/>
    <w:rPr>
      <w:b w:val="0"/>
      <w:sz w:val="22"/>
      <w:u w:val="single"/>
    </w:rPr>
  </w:style>
  <w:style w:type="paragraph" w:styleId="DocumentMap">
    <w:name w:val="Document Map"/>
    <w:basedOn w:val="Normal"/>
    <w:link w:val="DocumentMapChar"/>
    <w:uiPriority w:val="99"/>
    <w:semiHidden/>
    <w:unhideWhenUsed/>
    <w:rsid w:val="00AD1BE0"/>
    <w:rPr>
      <w:rFonts w:ascii="Lucida Grande" w:hAnsi="Lucida Grande" w:cs="Lucida Grande"/>
    </w:rPr>
  </w:style>
  <w:style w:type="character" w:customStyle="1" w:styleId="DocumentMapChar">
    <w:name w:val="Document Map Char"/>
    <w:basedOn w:val="DefaultParagraphFont"/>
    <w:link w:val="DocumentMap"/>
    <w:uiPriority w:val="99"/>
    <w:semiHidden/>
    <w:rsid w:val="00AD1BE0"/>
    <w:rPr>
      <w:rFonts w:ascii="Lucida Grande" w:hAnsi="Lucida Grande" w:cs="Lucida Grande"/>
      <w:sz w:val="22"/>
    </w:rPr>
  </w:style>
  <w:style w:type="paragraph" w:styleId="ListParagraph">
    <w:name w:val="List Paragraph"/>
    <w:basedOn w:val="Normal"/>
    <w:uiPriority w:val="34"/>
    <w:rsid w:val="00AD1BE0"/>
    <w:pPr>
      <w:ind w:left="720"/>
      <w:contextualSpacing/>
    </w:pPr>
  </w:style>
  <w:style w:type="paragraph" w:styleId="Header">
    <w:name w:val="header"/>
    <w:basedOn w:val="Normal"/>
    <w:link w:val="HeaderChar"/>
    <w:uiPriority w:val="99"/>
    <w:unhideWhenUsed/>
    <w:rsid w:val="00AD1BE0"/>
    <w:pPr>
      <w:tabs>
        <w:tab w:val="center" w:pos="4320"/>
        <w:tab w:val="right" w:pos="8640"/>
      </w:tabs>
    </w:pPr>
  </w:style>
  <w:style w:type="character" w:customStyle="1" w:styleId="HeaderChar">
    <w:name w:val="Header Char"/>
    <w:basedOn w:val="DefaultParagraphFont"/>
    <w:link w:val="Header"/>
    <w:uiPriority w:val="99"/>
    <w:rsid w:val="00AD1BE0"/>
    <w:rPr>
      <w:rFonts w:ascii="Cambria Math" w:hAnsi="Cambria Math"/>
      <w:sz w:val="22"/>
    </w:rPr>
  </w:style>
  <w:style w:type="paragraph" w:styleId="Footer">
    <w:name w:val="footer"/>
    <w:basedOn w:val="Normal"/>
    <w:link w:val="FooterChar"/>
    <w:uiPriority w:val="99"/>
    <w:unhideWhenUsed/>
    <w:rsid w:val="00AD1BE0"/>
    <w:pPr>
      <w:tabs>
        <w:tab w:val="center" w:pos="4320"/>
        <w:tab w:val="right" w:pos="8640"/>
      </w:tabs>
    </w:pPr>
  </w:style>
  <w:style w:type="character" w:customStyle="1" w:styleId="FooterChar">
    <w:name w:val="Footer Char"/>
    <w:basedOn w:val="DefaultParagraphFont"/>
    <w:link w:val="Footer"/>
    <w:uiPriority w:val="99"/>
    <w:rsid w:val="00AD1BE0"/>
    <w:rPr>
      <w:rFonts w:ascii="Cambria Math" w:hAnsi="Cambria Math"/>
      <w:sz w:val="22"/>
    </w:rPr>
  </w:style>
  <w:style w:type="character" w:styleId="PageNumber">
    <w:name w:val="page number"/>
    <w:basedOn w:val="DefaultParagraphFont"/>
    <w:uiPriority w:val="99"/>
    <w:semiHidden/>
    <w:unhideWhenUsed/>
    <w:rsid w:val="00AD1BE0"/>
  </w:style>
  <w:style w:type="character" w:styleId="Hyperlink">
    <w:name w:val="Hyperlink"/>
    <w:basedOn w:val="DefaultParagraphFont"/>
    <w:uiPriority w:val="99"/>
    <w:unhideWhenUsed/>
    <w:rsid w:val="00B20931"/>
    <w:rPr>
      <w:color w:val="auto"/>
      <w:u w:val="none"/>
    </w:rPr>
  </w:style>
  <w:style w:type="character" w:styleId="FollowedHyperlink">
    <w:name w:val="FollowedHyperlink"/>
    <w:basedOn w:val="DefaultParagraphFont"/>
    <w:uiPriority w:val="99"/>
    <w:semiHidden/>
    <w:unhideWhenUsed/>
    <w:rsid w:val="00B20931"/>
    <w:rPr>
      <w:color w:val="auto"/>
      <w:u w:val="none"/>
    </w:rPr>
  </w:style>
  <w:style w:type="paragraph" w:customStyle="1" w:styleId="textbold">
    <w:name w:val="text bold"/>
    <w:basedOn w:val="Normal"/>
    <w:link w:val="Emphasis"/>
    <w:uiPriority w:val="7"/>
    <w:qFormat/>
    <w:rsid w:val="00F8251D"/>
    <w:pPr>
      <w:spacing w:line="256" w:lineRule="auto"/>
      <w:ind w:left="720"/>
      <w:jc w:val="both"/>
    </w:pPr>
    <w:rPr>
      <w:rFonts w:eastAsiaTheme="minorEastAsia"/>
      <w:b/>
      <w:iCs/>
      <w:szCs w:val="24"/>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539771">
      <w:bodyDiv w:val="1"/>
      <w:marLeft w:val="0"/>
      <w:marRight w:val="0"/>
      <w:marTop w:val="0"/>
      <w:marBottom w:val="0"/>
      <w:divBdr>
        <w:top w:val="none" w:sz="0" w:space="0" w:color="auto"/>
        <w:left w:val="none" w:sz="0" w:space="0" w:color="auto"/>
        <w:bottom w:val="none" w:sz="0" w:space="0" w:color="auto"/>
        <w:right w:val="none" w:sz="0" w:space="0" w:color="auto"/>
      </w:divBdr>
    </w:div>
    <w:div w:id="945119625">
      <w:bodyDiv w:val="1"/>
      <w:marLeft w:val="0"/>
      <w:marRight w:val="0"/>
      <w:marTop w:val="0"/>
      <w:marBottom w:val="0"/>
      <w:divBdr>
        <w:top w:val="none" w:sz="0" w:space="0" w:color="auto"/>
        <w:left w:val="none" w:sz="0" w:space="0" w:color="auto"/>
        <w:bottom w:val="none" w:sz="0" w:space="0" w:color="auto"/>
        <w:right w:val="none" w:sz="0" w:space="0" w:color="auto"/>
      </w:divBdr>
    </w:div>
    <w:div w:id="1004820054">
      <w:bodyDiv w:val="1"/>
      <w:marLeft w:val="0"/>
      <w:marRight w:val="0"/>
      <w:marTop w:val="0"/>
      <w:marBottom w:val="0"/>
      <w:divBdr>
        <w:top w:val="none" w:sz="0" w:space="0" w:color="auto"/>
        <w:left w:val="none" w:sz="0" w:space="0" w:color="auto"/>
        <w:bottom w:val="none" w:sz="0" w:space="0" w:color="auto"/>
        <w:right w:val="none" w:sz="0" w:space="0" w:color="auto"/>
      </w:divBdr>
    </w:div>
    <w:div w:id="1287617179">
      <w:bodyDiv w:val="1"/>
      <w:marLeft w:val="0"/>
      <w:marRight w:val="0"/>
      <w:marTop w:val="0"/>
      <w:marBottom w:val="0"/>
      <w:divBdr>
        <w:top w:val="none" w:sz="0" w:space="0" w:color="auto"/>
        <w:left w:val="none" w:sz="0" w:space="0" w:color="auto"/>
        <w:bottom w:val="none" w:sz="0" w:space="0" w:color="auto"/>
        <w:right w:val="none" w:sz="0" w:space="0" w:color="auto"/>
      </w:divBdr>
    </w:div>
    <w:div w:id="1409573044">
      <w:bodyDiv w:val="1"/>
      <w:marLeft w:val="0"/>
      <w:marRight w:val="0"/>
      <w:marTop w:val="0"/>
      <w:marBottom w:val="0"/>
      <w:divBdr>
        <w:top w:val="none" w:sz="0" w:space="0" w:color="auto"/>
        <w:left w:val="none" w:sz="0" w:space="0" w:color="auto"/>
        <w:bottom w:val="none" w:sz="0" w:space="0" w:color="auto"/>
        <w:right w:val="none" w:sz="0" w:space="0" w:color="auto"/>
      </w:divBdr>
    </w:div>
    <w:div w:id="1582333038">
      <w:bodyDiv w:val="1"/>
      <w:marLeft w:val="0"/>
      <w:marRight w:val="0"/>
      <w:marTop w:val="0"/>
      <w:marBottom w:val="0"/>
      <w:divBdr>
        <w:top w:val="none" w:sz="0" w:space="0" w:color="auto"/>
        <w:left w:val="none" w:sz="0" w:space="0" w:color="auto"/>
        <w:bottom w:val="none" w:sz="0" w:space="0" w:color="auto"/>
        <w:right w:val="none" w:sz="0" w:space="0" w:color="auto"/>
      </w:divBdr>
    </w:div>
    <w:div w:id="1602910088">
      <w:bodyDiv w:val="1"/>
      <w:marLeft w:val="0"/>
      <w:marRight w:val="0"/>
      <w:marTop w:val="0"/>
      <w:marBottom w:val="0"/>
      <w:divBdr>
        <w:top w:val="none" w:sz="0" w:space="0" w:color="auto"/>
        <w:left w:val="none" w:sz="0" w:space="0" w:color="auto"/>
        <w:bottom w:val="none" w:sz="0" w:space="0" w:color="auto"/>
        <w:right w:val="none" w:sz="0" w:space="0" w:color="auto"/>
      </w:divBdr>
    </w:div>
    <w:div w:id="1660035766">
      <w:bodyDiv w:val="1"/>
      <w:marLeft w:val="0"/>
      <w:marRight w:val="0"/>
      <w:marTop w:val="0"/>
      <w:marBottom w:val="0"/>
      <w:divBdr>
        <w:top w:val="none" w:sz="0" w:space="0" w:color="auto"/>
        <w:left w:val="none" w:sz="0" w:space="0" w:color="auto"/>
        <w:bottom w:val="none" w:sz="0" w:space="0" w:color="auto"/>
        <w:right w:val="none" w:sz="0" w:space="0" w:color="auto"/>
      </w:divBdr>
    </w:div>
    <w:div w:id="1941525101">
      <w:bodyDiv w:val="1"/>
      <w:marLeft w:val="0"/>
      <w:marRight w:val="0"/>
      <w:marTop w:val="0"/>
      <w:marBottom w:val="0"/>
      <w:divBdr>
        <w:top w:val="none" w:sz="0" w:space="0" w:color="auto"/>
        <w:left w:val="none" w:sz="0" w:space="0" w:color="auto"/>
        <w:bottom w:val="none" w:sz="0" w:space="0" w:color="auto"/>
        <w:right w:val="none" w:sz="0" w:space="0" w:color="auto"/>
      </w:divBdr>
    </w:div>
    <w:div w:id="19703529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heroot.com/articles/politics/2008/05/diplomacy_isnt_appeasemen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georgetownsecuritystudiesreview.org/2014/12/01/deterrence-in-the-taiwan-strait-is-dispersal-enough/"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avy.mil/maritime/MaritimeStrategy.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5CFC02B-1637-47BE-ABCB-CAC9A64FB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56507</Words>
  <Characters>322095</Characters>
  <Application>Microsoft Office Word</Application>
  <DocSecurity>0</DocSecurity>
  <Lines>2684</Lines>
  <Paragraphs>755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 Hanley</dc:creator>
  <cp:lastModifiedBy>Gidley, Edward L.</cp:lastModifiedBy>
  <cp:revision>2</cp:revision>
  <dcterms:created xsi:type="dcterms:W3CDTF">2016-07-18T02:28:00Z</dcterms:created>
  <dcterms:modified xsi:type="dcterms:W3CDTF">2016-07-18T02:28:00Z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